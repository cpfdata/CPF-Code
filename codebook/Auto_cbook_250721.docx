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7A982" w14:textId="77777777" w:rsidR="003D27E1" w:rsidRDefault="00B475ED">
      <w:pPr>
        <w:pStyle w:val="Heading1"/>
      </w:pPr>
      <w:r>
        <w:rPr>
          <w:sz w:val="30"/>
        </w:rPr>
        <w:t>Respondent identifiers</w:t>
      </w:r>
    </w:p>
    <w:p w14:paraId="5347A983" w14:textId="77777777" w:rsidR="003D27E1" w:rsidRDefault="00B475ED">
      <w:pPr>
        <w:shd w:val="solid" w:color="B0C4DE" w:fill="auto"/>
      </w:pPr>
      <w:r>
        <w:rPr>
          <w:b/>
          <w:sz w:val="26"/>
        </w:rPr>
        <w:t>wave</w:t>
      </w:r>
    </w:p>
    <w:p w14:paraId="5347A984" w14:textId="77777777" w:rsidR="003D27E1" w:rsidRDefault="00B475ED">
      <w:pPr>
        <w:rPr>
          <w:color w:val="4682B4"/>
        </w:rPr>
      </w:pPr>
      <w:r>
        <w:rPr>
          <w:color w:val="4682B4"/>
        </w:rPr>
        <w:t>Wave nr</w:t>
      </w:r>
      <w:r>
        <w:rPr>
          <w:color w:val="4682B4"/>
        </w:rPr>
        <w:br/>
        <w:t>&lt;number&gt;</w:t>
      </w:r>
    </w:p>
    <w:p w14:paraId="5347A985" w14:textId="77777777" w:rsidR="003D27E1" w:rsidRDefault="00B475ED">
      <w:r>
        <w:t>Country-specific wave number (counting from 1). It can be used for panel analysis.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A987" w14:textId="77777777">
        <w:tc>
          <w:tcPr>
            <w:tcW w:w="9360" w:type="dxa"/>
            <w:gridSpan w:val="6"/>
          </w:tcPr>
          <w:p w14:paraId="5347A986" w14:textId="77777777" w:rsidR="003D27E1" w:rsidRDefault="00B475ED">
            <w:r>
              <w:rPr>
                <w:rFonts w:ascii="Consolas" w:eastAsia="Consolas" w:hAnsi="Consolas" w:cs="Consolas"/>
                <w:b/>
                <w:sz w:val="18"/>
              </w:rPr>
              <w:t xml:space="preserve">       Name: </w:t>
            </w:r>
            <w:r>
              <w:rPr>
                <w:rFonts w:ascii="Consolas" w:eastAsia="Consolas" w:hAnsi="Consolas" w:cs="Consolas"/>
                <w:sz w:val="18"/>
              </w:rPr>
              <w:t>wave</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Wave nr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 43]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19.77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10.36          </w:t>
            </w:r>
            <w:r>
              <w:rPr>
                <w:rFonts w:ascii="Consolas" w:eastAsia="Consolas" w:hAnsi="Consolas" w:cs="Consolas"/>
                <w:sz w:val="18"/>
              </w:rPr>
              <w:br/>
            </w:r>
          </w:p>
        </w:tc>
      </w:tr>
      <w:tr w:rsidR="003D27E1" w14:paraId="5347A98E" w14:textId="77777777">
        <w:tc>
          <w:tcPr>
            <w:tcW w:w="1560" w:type="dxa"/>
          </w:tcPr>
          <w:p w14:paraId="5347A988" w14:textId="77777777" w:rsidR="003D27E1" w:rsidRDefault="003D27E1"/>
        </w:tc>
        <w:tc>
          <w:tcPr>
            <w:tcW w:w="1560" w:type="dxa"/>
            <w:tcBorders>
              <w:top w:val="single" w:sz="0" w:space="0" w:color="000000"/>
              <w:bottom w:val="single" w:sz="0" w:space="0" w:color="000000"/>
            </w:tcBorders>
          </w:tcPr>
          <w:p w14:paraId="5347A989"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A98A"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A98B"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A98C" w14:textId="77777777" w:rsidR="003D27E1" w:rsidRDefault="00B475ED">
            <w:pPr>
              <w:jc w:val="right"/>
            </w:pPr>
            <w:r>
              <w:rPr>
                <w:rFonts w:ascii="Consolas" w:eastAsia="Consolas" w:hAnsi="Consolas" w:cs="Consolas"/>
                <w:b/>
                <w:sz w:val="18"/>
              </w:rPr>
              <w:t>Percent</w:t>
            </w:r>
          </w:p>
        </w:tc>
        <w:tc>
          <w:tcPr>
            <w:tcW w:w="1560" w:type="dxa"/>
          </w:tcPr>
          <w:p w14:paraId="5347A98D" w14:textId="77777777" w:rsidR="003D27E1" w:rsidRDefault="003D27E1"/>
        </w:tc>
      </w:tr>
      <w:tr w:rsidR="003D27E1" w14:paraId="5347A995" w14:textId="77777777">
        <w:tc>
          <w:tcPr>
            <w:tcW w:w="1560" w:type="dxa"/>
            <w:tcBorders>
              <w:right w:val="nil"/>
            </w:tcBorders>
          </w:tcPr>
          <w:p w14:paraId="5347A98F" w14:textId="77777777" w:rsidR="003D27E1" w:rsidRDefault="003D27E1"/>
        </w:tc>
        <w:tc>
          <w:tcPr>
            <w:tcW w:w="1560" w:type="dxa"/>
            <w:tcBorders>
              <w:top w:val="single" w:sz="0" w:space="0" w:color="000000"/>
              <w:left w:val="nil"/>
              <w:bottom w:val="single" w:sz="0" w:space="0" w:color="D3D3D3"/>
            </w:tcBorders>
          </w:tcPr>
          <w:p w14:paraId="5347A990" w14:textId="77777777" w:rsidR="003D27E1" w:rsidRDefault="00B475ED">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5347A991" w14:textId="77777777" w:rsidR="003D27E1" w:rsidRDefault="003D27E1"/>
        </w:tc>
        <w:tc>
          <w:tcPr>
            <w:tcW w:w="1560" w:type="dxa"/>
            <w:tcBorders>
              <w:top w:val="single" w:sz="0" w:space="0" w:color="000000"/>
              <w:bottom w:val="single" w:sz="0" w:space="0" w:color="D3D3D3"/>
            </w:tcBorders>
          </w:tcPr>
          <w:p w14:paraId="5347A992" w14:textId="77777777" w:rsidR="003D27E1" w:rsidRDefault="00B475ED">
            <w:pPr>
              <w:jc w:val="right"/>
            </w:pPr>
            <w:r>
              <w:rPr>
                <w:rFonts w:ascii="Consolas" w:eastAsia="Consolas" w:hAnsi="Consolas" w:cs="Consolas"/>
                <w:sz w:val="16"/>
              </w:rPr>
              <w:t xml:space="preserve">    70,796</w:t>
            </w:r>
          </w:p>
        </w:tc>
        <w:tc>
          <w:tcPr>
            <w:tcW w:w="1560" w:type="dxa"/>
            <w:tcBorders>
              <w:top w:val="single" w:sz="0" w:space="0" w:color="000000"/>
              <w:bottom w:val="single" w:sz="0" w:space="0" w:color="D3D3D3"/>
            </w:tcBorders>
          </w:tcPr>
          <w:p w14:paraId="5347A993" w14:textId="77777777" w:rsidR="003D27E1" w:rsidRDefault="00B475ED">
            <w:pPr>
              <w:jc w:val="right"/>
            </w:pPr>
            <w:r>
              <w:rPr>
                <w:rFonts w:ascii="Consolas" w:eastAsia="Consolas" w:hAnsi="Consolas" w:cs="Consolas"/>
                <w:sz w:val="16"/>
              </w:rPr>
              <w:t xml:space="preserve">      2.3</w:t>
            </w:r>
          </w:p>
        </w:tc>
        <w:tc>
          <w:tcPr>
            <w:tcW w:w="1560" w:type="dxa"/>
          </w:tcPr>
          <w:p w14:paraId="5347A994" w14:textId="77777777" w:rsidR="003D27E1" w:rsidRDefault="003D27E1"/>
        </w:tc>
      </w:tr>
      <w:tr w:rsidR="003D27E1" w14:paraId="5347A99C" w14:textId="77777777">
        <w:tc>
          <w:tcPr>
            <w:tcW w:w="1560" w:type="dxa"/>
            <w:tcBorders>
              <w:right w:val="nil"/>
            </w:tcBorders>
          </w:tcPr>
          <w:p w14:paraId="5347A996" w14:textId="77777777" w:rsidR="003D27E1" w:rsidRDefault="003D27E1"/>
        </w:tc>
        <w:tc>
          <w:tcPr>
            <w:tcW w:w="1560" w:type="dxa"/>
            <w:tcBorders>
              <w:top w:val="single" w:sz="0" w:space="0" w:color="D3D3D3"/>
              <w:left w:val="nil"/>
              <w:bottom w:val="single" w:sz="0" w:space="0" w:color="D3D3D3"/>
            </w:tcBorders>
          </w:tcPr>
          <w:p w14:paraId="5347A997"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A998" w14:textId="77777777" w:rsidR="003D27E1" w:rsidRDefault="003D27E1"/>
        </w:tc>
        <w:tc>
          <w:tcPr>
            <w:tcW w:w="1560" w:type="dxa"/>
            <w:tcBorders>
              <w:top w:val="single" w:sz="0" w:space="0" w:color="D3D3D3"/>
              <w:bottom w:val="single" w:sz="0" w:space="0" w:color="D3D3D3"/>
            </w:tcBorders>
          </w:tcPr>
          <w:p w14:paraId="5347A999" w14:textId="77777777" w:rsidR="003D27E1" w:rsidRDefault="00B475ED">
            <w:pPr>
              <w:jc w:val="right"/>
            </w:pPr>
            <w:r>
              <w:rPr>
                <w:rFonts w:ascii="Consolas" w:eastAsia="Consolas" w:hAnsi="Consolas" w:cs="Consolas"/>
                <w:sz w:val="16"/>
              </w:rPr>
              <w:t xml:space="preserve">    64,456</w:t>
            </w:r>
          </w:p>
        </w:tc>
        <w:tc>
          <w:tcPr>
            <w:tcW w:w="1560" w:type="dxa"/>
            <w:tcBorders>
              <w:top w:val="single" w:sz="0" w:space="0" w:color="D3D3D3"/>
              <w:bottom w:val="single" w:sz="0" w:space="0" w:color="D3D3D3"/>
            </w:tcBorders>
          </w:tcPr>
          <w:p w14:paraId="5347A99A" w14:textId="77777777" w:rsidR="003D27E1" w:rsidRDefault="00B475ED">
            <w:pPr>
              <w:jc w:val="right"/>
            </w:pPr>
            <w:r>
              <w:rPr>
                <w:rFonts w:ascii="Consolas" w:eastAsia="Consolas" w:hAnsi="Consolas" w:cs="Consolas"/>
                <w:sz w:val="16"/>
              </w:rPr>
              <w:t xml:space="preserve">      2.1</w:t>
            </w:r>
          </w:p>
        </w:tc>
        <w:tc>
          <w:tcPr>
            <w:tcW w:w="1560" w:type="dxa"/>
          </w:tcPr>
          <w:p w14:paraId="5347A99B" w14:textId="77777777" w:rsidR="003D27E1" w:rsidRDefault="003D27E1"/>
        </w:tc>
      </w:tr>
      <w:tr w:rsidR="003D27E1" w14:paraId="5347A9A3" w14:textId="77777777">
        <w:tc>
          <w:tcPr>
            <w:tcW w:w="1560" w:type="dxa"/>
            <w:tcBorders>
              <w:right w:val="nil"/>
            </w:tcBorders>
          </w:tcPr>
          <w:p w14:paraId="5347A99D" w14:textId="77777777" w:rsidR="003D27E1" w:rsidRDefault="003D27E1"/>
        </w:tc>
        <w:tc>
          <w:tcPr>
            <w:tcW w:w="1560" w:type="dxa"/>
            <w:tcBorders>
              <w:top w:val="single" w:sz="0" w:space="0" w:color="D3D3D3"/>
              <w:left w:val="nil"/>
              <w:bottom w:val="single" w:sz="0" w:space="0" w:color="D3D3D3"/>
            </w:tcBorders>
          </w:tcPr>
          <w:p w14:paraId="5347A99E"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A99F" w14:textId="77777777" w:rsidR="003D27E1" w:rsidRDefault="003D27E1"/>
        </w:tc>
        <w:tc>
          <w:tcPr>
            <w:tcW w:w="1560" w:type="dxa"/>
            <w:tcBorders>
              <w:top w:val="single" w:sz="0" w:space="0" w:color="D3D3D3"/>
              <w:bottom w:val="single" w:sz="0" w:space="0" w:color="D3D3D3"/>
            </w:tcBorders>
          </w:tcPr>
          <w:p w14:paraId="5347A9A0" w14:textId="77777777" w:rsidR="003D27E1" w:rsidRDefault="00B475ED">
            <w:pPr>
              <w:jc w:val="right"/>
            </w:pPr>
            <w:r>
              <w:rPr>
                <w:rFonts w:ascii="Consolas" w:eastAsia="Consolas" w:hAnsi="Consolas" w:cs="Consolas"/>
                <w:sz w:val="16"/>
              </w:rPr>
              <w:t xml:space="preserve">    63,260</w:t>
            </w:r>
          </w:p>
        </w:tc>
        <w:tc>
          <w:tcPr>
            <w:tcW w:w="1560" w:type="dxa"/>
            <w:tcBorders>
              <w:top w:val="single" w:sz="0" w:space="0" w:color="D3D3D3"/>
              <w:bottom w:val="single" w:sz="0" w:space="0" w:color="D3D3D3"/>
            </w:tcBorders>
          </w:tcPr>
          <w:p w14:paraId="5347A9A1" w14:textId="77777777" w:rsidR="003D27E1" w:rsidRDefault="00B475ED">
            <w:pPr>
              <w:jc w:val="right"/>
            </w:pPr>
            <w:r>
              <w:rPr>
                <w:rFonts w:ascii="Consolas" w:eastAsia="Consolas" w:hAnsi="Consolas" w:cs="Consolas"/>
                <w:sz w:val="16"/>
              </w:rPr>
              <w:t xml:space="preserve">      2.1</w:t>
            </w:r>
          </w:p>
        </w:tc>
        <w:tc>
          <w:tcPr>
            <w:tcW w:w="1560" w:type="dxa"/>
          </w:tcPr>
          <w:p w14:paraId="5347A9A2" w14:textId="77777777" w:rsidR="003D27E1" w:rsidRDefault="003D27E1"/>
        </w:tc>
      </w:tr>
      <w:tr w:rsidR="003D27E1" w14:paraId="5347A9AA" w14:textId="77777777">
        <w:tc>
          <w:tcPr>
            <w:tcW w:w="1560" w:type="dxa"/>
            <w:tcBorders>
              <w:right w:val="nil"/>
            </w:tcBorders>
          </w:tcPr>
          <w:p w14:paraId="5347A9A4" w14:textId="77777777" w:rsidR="003D27E1" w:rsidRDefault="003D27E1"/>
        </w:tc>
        <w:tc>
          <w:tcPr>
            <w:tcW w:w="1560" w:type="dxa"/>
            <w:tcBorders>
              <w:top w:val="single" w:sz="0" w:space="0" w:color="D3D3D3"/>
              <w:left w:val="nil"/>
              <w:bottom w:val="single" w:sz="0" w:space="0" w:color="D3D3D3"/>
            </w:tcBorders>
          </w:tcPr>
          <w:p w14:paraId="5347A9A5"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A9A6" w14:textId="77777777" w:rsidR="003D27E1" w:rsidRDefault="003D27E1"/>
        </w:tc>
        <w:tc>
          <w:tcPr>
            <w:tcW w:w="1560" w:type="dxa"/>
            <w:tcBorders>
              <w:top w:val="single" w:sz="0" w:space="0" w:color="D3D3D3"/>
              <w:bottom w:val="single" w:sz="0" w:space="0" w:color="D3D3D3"/>
            </w:tcBorders>
          </w:tcPr>
          <w:p w14:paraId="5347A9A7" w14:textId="77777777" w:rsidR="003D27E1" w:rsidRDefault="00B475ED">
            <w:pPr>
              <w:jc w:val="right"/>
            </w:pPr>
            <w:r>
              <w:rPr>
                <w:rFonts w:ascii="Consolas" w:eastAsia="Consolas" w:hAnsi="Consolas" w:cs="Consolas"/>
                <w:sz w:val="16"/>
              </w:rPr>
              <w:t xml:space="preserve">    61,033</w:t>
            </w:r>
          </w:p>
        </w:tc>
        <w:tc>
          <w:tcPr>
            <w:tcW w:w="1560" w:type="dxa"/>
            <w:tcBorders>
              <w:top w:val="single" w:sz="0" w:space="0" w:color="D3D3D3"/>
              <w:bottom w:val="single" w:sz="0" w:space="0" w:color="D3D3D3"/>
            </w:tcBorders>
          </w:tcPr>
          <w:p w14:paraId="5347A9A8" w14:textId="77777777" w:rsidR="003D27E1" w:rsidRDefault="00B475ED">
            <w:pPr>
              <w:jc w:val="right"/>
            </w:pPr>
            <w:r>
              <w:rPr>
                <w:rFonts w:ascii="Consolas" w:eastAsia="Consolas" w:hAnsi="Consolas" w:cs="Consolas"/>
                <w:sz w:val="16"/>
              </w:rPr>
              <w:t xml:space="preserve">      2.0</w:t>
            </w:r>
          </w:p>
        </w:tc>
        <w:tc>
          <w:tcPr>
            <w:tcW w:w="1560" w:type="dxa"/>
          </w:tcPr>
          <w:p w14:paraId="5347A9A9" w14:textId="77777777" w:rsidR="003D27E1" w:rsidRDefault="003D27E1"/>
        </w:tc>
      </w:tr>
      <w:tr w:rsidR="003D27E1" w14:paraId="5347A9B1" w14:textId="77777777">
        <w:tc>
          <w:tcPr>
            <w:tcW w:w="1560" w:type="dxa"/>
            <w:tcBorders>
              <w:right w:val="nil"/>
            </w:tcBorders>
          </w:tcPr>
          <w:p w14:paraId="5347A9AB" w14:textId="77777777" w:rsidR="003D27E1" w:rsidRDefault="003D27E1"/>
        </w:tc>
        <w:tc>
          <w:tcPr>
            <w:tcW w:w="1560" w:type="dxa"/>
            <w:tcBorders>
              <w:top w:val="single" w:sz="0" w:space="0" w:color="D3D3D3"/>
              <w:left w:val="nil"/>
              <w:bottom w:val="single" w:sz="0" w:space="0" w:color="D3D3D3"/>
            </w:tcBorders>
          </w:tcPr>
          <w:p w14:paraId="5347A9AC"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A9AD" w14:textId="77777777" w:rsidR="003D27E1" w:rsidRDefault="003D27E1"/>
        </w:tc>
        <w:tc>
          <w:tcPr>
            <w:tcW w:w="1560" w:type="dxa"/>
            <w:tcBorders>
              <w:top w:val="single" w:sz="0" w:space="0" w:color="D3D3D3"/>
              <w:bottom w:val="single" w:sz="0" w:space="0" w:color="D3D3D3"/>
            </w:tcBorders>
          </w:tcPr>
          <w:p w14:paraId="5347A9AE" w14:textId="77777777" w:rsidR="003D27E1" w:rsidRDefault="00B475ED">
            <w:pPr>
              <w:jc w:val="right"/>
            </w:pPr>
            <w:r>
              <w:rPr>
                <w:rFonts w:ascii="Consolas" w:eastAsia="Consolas" w:hAnsi="Consolas" w:cs="Consolas"/>
                <w:sz w:val="16"/>
              </w:rPr>
              <w:t xml:space="preserve">    61,059</w:t>
            </w:r>
          </w:p>
        </w:tc>
        <w:tc>
          <w:tcPr>
            <w:tcW w:w="1560" w:type="dxa"/>
            <w:tcBorders>
              <w:top w:val="single" w:sz="0" w:space="0" w:color="D3D3D3"/>
              <w:bottom w:val="single" w:sz="0" w:space="0" w:color="D3D3D3"/>
            </w:tcBorders>
          </w:tcPr>
          <w:p w14:paraId="5347A9AF" w14:textId="77777777" w:rsidR="003D27E1" w:rsidRDefault="00B475ED">
            <w:pPr>
              <w:jc w:val="right"/>
            </w:pPr>
            <w:r>
              <w:rPr>
                <w:rFonts w:ascii="Consolas" w:eastAsia="Consolas" w:hAnsi="Consolas" w:cs="Consolas"/>
                <w:sz w:val="16"/>
              </w:rPr>
              <w:t xml:space="preserve">      2.0</w:t>
            </w:r>
          </w:p>
        </w:tc>
        <w:tc>
          <w:tcPr>
            <w:tcW w:w="1560" w:type="dxa"/>
          </w:tcPr>
          <w:p w14:paraId="5347A9B0" w14:textId="77777777" w:rsidR="003D27E1" w:rsidRDefault="003D27E1"/>
        </w:tc>
      </w:tr>
      <w:tr w:rsidR="003D27E1" w14:paraId="5347A9B8" w14:textId="77777777">
        <w:tc>
          <w:tcPr>
            <w:tcW w:w="1560" w:type="dxa"/>
            <w:tcBorders>
              <w:right w:val="nil"/>
            </w:tcBorders>
          </w:tcPr>
          <w:p w14:paraId="5347A9B2" w14:textId="77777777" w:rsidR="003D27E1" w:rsidRDefault="003D27E1"/>
        </w:tc>
        <w:tc>
          <w:tcPr>
            <w:tcW w:w="1560" w:type="dxa"/>
            <w:tcBorders>
              <w:top w:val="single" w:sz="0" w:space="0" w:color="D3D3D3"/>
              <w:left w:val="nil"/>
              <w:bottom w:val="single" w:sz="0" w:space="0" w:color="D3D3D3"/>
            </w:tcBorders>
          </w:tcPr>
          <w:p w14:paraId="5347A9B3"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A9B4" w14:textId="77777777" w:rsidR="003D27E1" w:rsidRDefault="003D27E1"/>
        </w:tc>
        <w:tc>
          <w:tcPr>
            <w:tcW w:w="1560" w:type="dxa"/>
            <w:tcBorders>
              <w:top w:val="single" w:sz="0" w:space="0" w:color="D3D3D3"/>
              <w:bottom w:val="single" w:sz="0" w:space="0" w:color="D3D3D3"/>
            </w:tcBorders>
          </w:tcPr>
          <w:p w14:paraId="5347A9B5" w14:textId="77777777" w:rsidR="003D27E1" w:rsidRDefault="00B475ED">
            <w:pPr>
              <w:jc w:val="right"/>
            </w:pPr>
            <w:r>
              <w:rPr>
                <w:rFonts w:ascii="Consolas" w:eastAsia="Consolas" w:hAnsi="Consolas" w:cs="Consolas"/>
                <w:sz w:val="16"/>
              </w:rPr>
              <w:t xml:space="preserve">    64,099</w:t>
            </w:r>
          </w:p>
        </w:tc>
        <w:tc>
          <w:tcPr>
            <w:tcW w:w="1560" w:type="dxa"/>
            <w:tcBorders>
              <w:top w:val="single" w:sz="0" w:space="0" w:color="D3D3D3"/>
              <w:bottom w:val="single" w:sz="0" w:space="0" w:color="D3D3D3"/>
            </w:tcBorders>
          </w:tcPr>
          <w:p w14:paraId="5347A9B6" w14:textId="77777777" w:rsidR="003D27E1" w:rsidRDefault="00B475ED">
            <w:pPr>
              <w:jc w:val="right"/>
            </w:pPr>
            <w:r>
              <w:rPr>
                <w:rFonts w:ascii="Consolas" w:eastAsia="Consolas" w:hAnsi="Consolas" w:cs="Consolas"/>
                <w:sz w:val="16"/>
              </w:rPr>
              <w:t xml:space="preserve">      2.1</w:t>
            </w:r>
          </w:p>
        </w:tc>
        <w:tc>
          <w:tcPr>
            <w:tcW w:w="1560" w:type="dxa"/>
          </w:tcPr>
          <w:p w14:paraId="5347A9B7" w14:textId="77777777" w:rsidR="003D27E1" w:rsidRDefault="003D27E1"/>
        </w:tc>
      </w:tr>
      <w:tr w:rsidR="003D27E1" w14:paraId="5347A9BF" w14:textId="77777777">
        <w:tc>
          <w:tcPr>
            <w:tcW w:w="1560" w:type="dxa"/>
            <w:tcBorders>
              <w:right w:val="nil"/>
            </w:tcBorders>
          </w:tcPr>
          <w:p w14:paraId="5347A9B9" w14:textId="77777777" w:rsidR="003D27E1" w:rsidRDefault="003D27E1"/>
        </w:tc>
        <w:tc>
          <w:tcPr>
            <w:tcW w:w="1560" w:type="dxa"/>
            <w:tcBorders>
              <w:top w:val="single" w:sz="0" w:space="0" w:color="D3D3D3"/>
              <w:left w:val="nil"/>
              <w:bottom w:val="single" w:sz="0" w:space="0" w:color="D3D3D3"/>
            </w:tcBorders>
          </w:tcPr>
          <w:p w14:paraId="5347A9BA" w14:textId="77777777" w:rsidR="003D27E1" w:rsidRDefault="00B475ED">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5347A9BB" w14:textId="77777777" w:rsidR="003D27E1" w:rsidRDefault="003D27E1"/>
        </w:tc>
        <w:tc>
          <w:tcPr>
            <w:tcW w:w="1560" w:type="dxa"/>
            <w:tcBorders>
              <w:top w:val="single" w:sz="0" w:space="0" w:color="D3D3D3"/>
              <w:bottom w:val="single" w:sz="0" w:space="0" w:color="D3D3D3"/>
            </w:tcBorders>
          </w:tcPr>
          <w:p w14:paraId="5347A9BC" w14:textId="77777777" w:rsidR="003D27E1" w:rsidRDefault="00B475ED">
            <w:pPr>
              <w:jc w:val="right"/>
            </w:pPr>
            <w:r>
              <w:rPr>
                <w:rFonts w:ascii="Consolas" w:eastAsia="Consolas" w:hAnsi="Consolas" w:cs="Consolas"/>
                <w:sz w:val="16"/>
              </w:rPr>
              <w:t xml:space="preserve">    70,457</w:t>
            </w:r>
          </w:p>
        </w:tc>
        <w:tc>
          <w:tcPr>
            <w:tcW w:w="1560" w:type="dxa"/>
            <w:tcBorders>
              <w:top w:val="single" w:sz="0" w:space="0" w:color="D3D3D3"/>
              <w:bottom w:val="single" w:sz="0" w:space="0" w:color="D3D3D3"/>
            </w:tcBorders>
          </w:tcPr>
          <w:p w14:paraId="5347A9BD" w14:textId="77777777" w:rsidR="003D27E1" w:rsidRDefault="00B475ED">
            <w:pPr>
              <w:jc w:val="right"/>
            </w:pPr>
            <w:r>
              <w:rPr>
                <w:rFonts w:ascii="Consolas" w:eastAsia="Consolas" w:hAnsi="Consolas" w:cs="Consolas"/>
                <w:sz w:val="16"/>
              </w:rPr>
              <w:t xml:space="preserve">      2.3</w:t>
            </w:r>
          </w:p>
        </w:tc>
        <w:tc>
          <w:tcPr>
            <w:tcW w:w="1560" w:type="dxa"/>
          </w:tcPr>
          <w:p w14:paraId="5347A9BE" w14:textId="77777777" w:rsidR="003D27E1" w:rsidRDefault="003D27E1"/>
        </w:tc>
      </w:tr>
      <w:tr w:rsidR="003D27E1" w14:paraId="5347A9C6" w14:textId="77777777">
        <w:tc>
          <w:tcPr>
            <w:tcW w:w="1560" w:type="dxa"/>
            <w:tcBorders>
              <w:right w:val="nil"/>
            </w:tcBorders>
          </w:tcPr>
          <w:p w14:paraId="5347A9C0" w14:textId="77777777" w:rsidR="003D27E1" w:rsidRDefault="003D27E1"/>
        </w:tc>
        <w:tc>
          <w:tcPr>
            <w:tcW w:w="1560" w:type="dxa"/>
            <w:tcBorders>
              <w:top w:val="single" w:sz="0" w:space="0" w:color="D3D3D3"/>
              <w:left w:val="nil"/>
              <w:bottom w:val="single" w:sz="0" w:space="0" w:color="D3D3D3"/>
            </w:tcBorders>
          </w:tcPr>
          <w:p w14:paraId="5347A9C1"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A9C2" w14:textId="77777777" w:rsidR="003D27E1" w:rsidRDefault="003D27E1"/>
        </w:tc>
        <w:tc>
          <w:tcPr>
            <w:tcW w:w="1560" w:type="dxa"/>
            <w:tcBorders>
              <w:top w:val="single" w:sz="0" w:space="0" w:color="D3D3D3"/>
              <w:bottom w:val="single" w:sz="0" w:space="0" w:color="D3D3D3"/>
            </w:tcBorders>
          </w:tcPr>
          <w:p w14:paraId="5347A9C3" w14:textId="77777777" w:rsidR="003D27E1" w:rsidRDefault="00B475ED">
            <w:pPr>
              <w:jc w:val="right"/>
            </w:pPr>
            <w:r>
              <w:rPr>
                <w:rFonts w:ascii="Consolas" w:eastAsia="Consolas" w:hAnsi="Consolas" w:cs="Consolas"/>
                <w:sz w:val="16"/>
              </w:rPr>
              <w:t xml:space="preserve">    69,249</w:t>
            </w:r>
          </w:p>
        </w:tc>
        <w:tc>
          <w:tcPr>
            <w:tcW w:w="1560" w:type="dxa"/>
            <w:tcBorders>
              <w:top w:val="single" w:sz="0" w:space="0" w:color="D3D3D3"/>
              <w:bottom w:val="single" w:sz="0" w:space="0" w:color="D3D3D3"/>
            </w:tcBorders>
          </w:tcPr>
          <w:p w14:paraId="5347A9C4" w14:textId="77777777" w:rsidR="003D27E1" w:rsidRDefault="00B475ED">
            <w:pPr>
              <w:jc w:val="right"/>
            </w:pPr>
            <w:r>
              <w:rPr>
                <w:rFonts w:ascii="Consolas" w:eastAsia="Consolas" w:hAnsi="Consolas" w:cs="Consolas"/>
                <w:sz w:val="16"/>
              </w:rPr>
              <w:t xml:space="preserve">      2.2</w:t>
            </w:r>
          </w:p>
        </w:tc>
        <w:tc>
          <w:tcPr>
            <w:tcW w:w="1560" w:type="dxa"/>
          </w:tcPr>
          <w:p w14:paraId="5347A9C5" w14:textId="77777777" w:rsidR="003D27E1" w:rsidRDefault="003D27E1"/>
        </w:tc>
      </w:tr>
      <w:tr w:rsidR="003D27E1" w14:paraId="5347A9CD" w14:textId="77777777">
        <w:tc>
          <w:tcPr>
            <w:tcW w:w="1560" w:type="dxa"/>
            <w:tcBorders>
              <w:right w:val="nil"/>
            </w:tcBorders>
          </w:tcPr>
          <w:p w14:paraId="5347A9C7" w14:textId="77777777" w:rsidR="003D27E1" w:rsidRDefault="003D27E1"/>
        </w:tc>
        <w:tc>
          <w:tcPr>
            <w:tcW w:w="1560" w:type="dxa"/>
            <w:tcBorders>
              <w:top w:val="single" w:sz="0" w:space="0" w:color="D3D3D3"/>
              <w:left w:val="nil"/>
              <w:bottom w:val="single" w:sz="0" w:space="0" w:color="D3D3D3"/>
            </w:tcBorders>
          </w:tcPr>
          <w:p w14:paraId="5347A9C8" w14:textId="77777777" w:rsidR="003D27E1" w:rsidRDefault="00B475ED">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5347A9C9" w14:textId="77777777" w:rsidR="003D27E1" w:rsidRDefault="003D27E1"/>
        </w:tc>
        <w:tc>
          <w:tcPr>
            <w:tcW w:w="1560" w:type="dxa"/>
            <w:tcBorders>
              <w:top w:val="single" w:sz="0" w:space="0" w:color="D3D3D3"/>
              <w:bottom w:val="single" w:sz="0" w:space="0" w:color="D3D3D3"/>
            </w:tcBorders>
          </w:tcPr>
          <w:p w14:paraId="5347A9CA" w14:textId="77777777" w:rsidR="003D27E1" w:rsidRDefault="00B475ED">
            <w:pPr>
              <w:jc w:val="right"/>
            </w:pPr>
            <w:r>
              <w:rPr>
                <w:rFonts w:ascii="Consolas" w:eastAsia="Consolas" w:hAnsi="Consolas" w:cs="Consolas"/>
                <w:sz w:val="16"/>
              </w:rPr>
              <w:t xml:space="preserve">    74,143</w:t>
            </w:r>
          </w:p>
        </w:tc>
        <w:tc>
          <w:tcPr>
            <w:tcW w:w="1560" w:type="dxa"/>
            <w:tcBorders>
              <w:top w:val="single" w:sz="0" w:space="0" w:color="D3D3D3"/>
              <w:bottom w:val="single" w:sz="0" w:space="0" w:color="D3D3D3"/>
            </w:tcBorders>
          </w:tcPr>
          <w:p w14:paraId="5347A9CB" w14:textId="77777777" w:rsidR="003D27E1" w:rsidRDefault="00B475ED">
            <w:pPr>
              <w:jc w:val="right"/>
            </w:pPr>
            <w:r>
              <w:rPr>
                <w:rFonts w:ascii="Consolas" w:eastAsia="Consolas" w:hAnsi="Consolas" w:cs="Consolas"/>
                <w:sz w:val="16"/>
              </w:rPr>
              <w:t xml:space="preserve">      2.4</w:t>
            </w:r>
          </w:p>
        </w:tc>
        <w:tc>
          <w:tcPr>
            <w:tcW w:w="1560" w:type="dxa"/>
          </w:tcPr>
          <w:p w14:paraId="5347A9CC" w14:textId="77777777" w:rsidR="003D27E1" w:rsidRDefault="003D27E1"/>
        </w:tc>
      </w:tr>
      <w:tr w:rsidR="003D27E1" w14:paraId="5347A9D4" w14:textId="77777777">
        <w:tc>
          <w:tcPr>
            <w:tcW w:w="1560" w:type="dxa"/>
            <w:tcBorders>
              <w:right w:val="nil"/>
            </w:tcBorders>
          </w:tcPr>
          <w:p w14:paraId="5347A9CE" w14:textId="77777777" w:rsidR="003D27E1" w:rsidRDefault="003D27E1"/>
        </w:tc>
        <w:tc>
          <w:tcPr>
            <w:tcW w:w="1560" w:type="dxa"/>
            <w:tcBorders>
              <w:top w:val="single" w:sz="0" w:space="0" w:color="D3D3D3"/>
              <w:left w:val="nil"/>
              <w:bottom w:val="single" w:sz="0" w:space="0" w:color="D3D3D3"/>
            </w:tcBorders>
          </w:tcPr>
          <w:p w14:paraId="5347A9CF" w14:textId="77777777" w:rsidR="003D27E1" w:rsidRDefault="00B475ED">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5347A9D0" w14:textId="77777777" w:rsidR="003D27E1" w:rsidRDefault="003D27E1"/>
        </w:tc>
        <w:tc>
          <w:tcPr>
            <w:tcW w:w="1560" w:type="dxa"/>
            <w:tcBorders>
              <w:top w:val="single" w:sz="0" w:space="0" w:color="D3D3D3"/>
              <w:bottom w:val="single" w:sz="0" w:space="0" w:color="D3D3D3"/>
            </w:tcBorders>
          </w:tcPr>
          <w:p w14:paraId="5347A9D1" w14:textId="77777777" w:rsidR="003D27E1" w:rsidRDefault="00B475ED">
            <w:pPr>
              <w:jc w:val="right"/>
            </w:pPr>
            <w:r>
              <w:rPr>
                <w:rFonts w:ascii="Consolas" w:eastAsia="Consolas" w:hAnsi="Consolas" w:cs="Consolas"/>
                <w:sz w:val="16"/>
              </w:rPr>
              <w:t xml:space="preserve">    75,478</w:t>
            </w:r>
          </w:p>
        </w:tc>
        <w:tc>
          <w:tcPr>
            <w:tcW w:w="1560" w:type="dxa"/>
            <w:tcBorders>
              <w:top w:val="single" w:sz="0" w:space="0" w:color="D3D3D3"/>
              <w:bottom w:val="single" w:sz="0" w:space="0" w:color="D3D3D3"/>
            </w:tcBorders>
          </w:tcPr>
          <w:p w14:paraId="5347A9D2" w14:textId="77777777" w:rsidR="003D27E1" w:rsidRDefault="00B475ED">
            <w:pPr>
              <w:jc w:val="right"/>
            </w:pPr>
            <w:r>
              <w:rPr>
                <w:rFonts w:ascii="Consolas" w:eastAsia="Consolas" w:hAnsi="Consolas" w:cs="Consolas"/>
                <w:sz w:val="16"/>
              </w:rPr>
              <w:t xml:space="preserve">      2.4</w:t>
            </w:r>
          </w:p>
        </w:tc>
        <w:tc>
          <w:tcPr>
            <w:tcW w:w="1560" w:type="dxa"/>
          </w:tcPr>
          <w:p w14:paraId="5347A9D3" w14:textId="77777777" w:rsidR="003D27E1" w:rsidRDefault="003D27E1"/>
        </w:tc>
      </w:tr>
      <w:tr w:rsidR="003D27E1" w14:paraId="5347A9DB" w14:textId="77777777">
        <w:tc>
          <w:tcPr>
            <w:tcW w:w="1560" w:type="dxa"/>
            <w:tcBorders>
              <w:right w:val="nil"/>
            </w:tcBorders>
          </w:tcPr>
          <w:p w14:paraId="5347A9D5" w14:textId="77777777" w:rsidR="003D27E1" w:rsidRDefault="003D27E1"/>
        </w:tc>
        <w:tc>
          <w:tcPr>
            <w:tcW w:w="1560" w:type="dxa"/>
            <w:tcBorders>
              <w:top w:val="single" w:sz="0" w:space="0" w:color="D3D3D3"/>
              <w:left w:val="nil"/>
              <w:bottom w:val="single" w:sz="0" w:space="0" w:color="D3D3D3"/>
            </w:tcBorders>
          </w:tcPr>
          <w:p w14:paraId="5347A9D6" w14:textId="77777777" w:rsidR="003D27E1" w:rsidRDefault="00B475ED">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5347A9D7" w14:textId="77777777" w:rsidR="003D27E1" w:rsidRDefault="003D27E1"/>
        </w:tc>
        <w:tc>
          <w:tcPr>
            <w:tcW w:w="1560" w:type="dxa"/>
            <w:tcBorders>
              <w:top w:val="single" w:sz="0" w:space="0" w:color="D3D3D3"/>
              <w:bottom w:val="single" w:sz="0" w:space="0" w:color="D3D3D3"/>
            </w:tcBorders>
          </w:tcPr>
          <w:p w14:paraId="5347A9D8" w14:textId="77777777" w:rsidR="003D27E1" w:rsidRDefault="00B475ED">
            <w:pPr>
              <w:jc w:val="right"/>
            </w:pPr>
            <w:r>
              <w:rPr>
                <w:rFonts w:ascii="Consolas" w:eastAsia="Consolas" w:hAnsi="Consolas" w:cs="Consolas"/>
                <w:sz w:val="16"/>
              </w:rPr>
              <w:t xml:space="preserve">    82,516</w:t>
            </w:r>
          </w:p>
        </w:tc>
        <w:tc>
          <w:tcPr>
            <w:tcW w:w="1560" w:type="dxa"/>
            <w:tcBorders>
              <w:top w:val="single" w:sz="0" w:space="0" w:color="D3D3D3"/>
              <w:bottom w:val="single" w:sz="0" w:space="0" w:color="D3D3D3"/>
            </w:tcBorders>
          </w:tcPr>
          <w:p w14:paraId="5347A9D9" w14:textId="77777777" w:rsidR="003D27E1" w:rsidRDefault="00B475ED">
            <w:pPr>
              <w:jc w:val="right"/>
            </w:pPr>
            <w:r>
              <w:rPr>
                <w:rFonts w:ascii="Consolas" w:eastAsia="Consolas" w:hAnsi="Consolas" w:cs="Consolas"/>
                <w:sz w:val="16"/>
              </w:rPr>
              <w:t xml:space="preserve">      2.7</w:t>
            </w:r>
          </w:p>
        </w:tc>
        <w:tc>
          <w:tcPr>
            <w:tcW w:w="1560" w:type="dxa"/>
          </w:tcPr>
          <w:p w14:paraId="5347A9DA" w14:textId="77777777" w:rsidR="003D27E1" w:rsidRDefault="003D27E1"/>
        </w:tc>
      </w:tr>
      <w:tr w:rsidR="003D27E1" w14:paraId="5347A9E2" w14:textId="77777777">
        <w:tc>
          <w:tcPr>
            <w:tcW w:w="1560" w:type="dxa"/>
            <w:tcBorders>
              <w:right w:val="nil"/>
            </w:tcBorders>
          </w:tcPr>
          <w:p w14:paraId="5347A9DC" w14:textId="77777777" w:rsidR="003D27E1" w:rsidRDefault="003D27E1"/>
        </w:tc>
        <w:tc>
          <w:tcPr>
            <w:tcW w:w="1560" w:type="dxa"/>
            <w:tcBorders>
              <w:top w:val="single" w:sz="0" w:space="0" w:color="D3D3D3"/>
              <w:left w:val="nil"/>
              <w:bottom w:val="single" w:sz="0" w:space="0" w:color="D3D3D3"/>
            </w:tcBorders>
          </w:tcPr>
          <w:p w14:paraId="5347A9DD" w14:textId="77777777" w:rsidR="003D27E1" w:rsidRDefault="00B475ED">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5347A9DE" w14:textId="77777777" w:rsidR="003D27E1" w:rsidRDefault="003D27E1"/>
        </w:tc>
        <w:tc>
          <w:tcPr>
            <w:tcW w:w="1560" w:type="dxa"/>
            <w:tcBorders>
              <w:top w:val="single" w:sz="0" w:space="0" w:color="D3D3D3"/>
              <w:bottom w:val="single" w:sz="0" w:space="0" w:color="D3D3D3"/>
            </w:tcBorders>
          </w:tcPr>
          <w:p w14:paraId="5347A9DF" w14:textId="77777777" w:rsidR="003D27E1" w:rsidRDefault="00B475ED">
            <w:pPr>
              <w:jc w:val="right"/>
            </w:pPr>
            <w:r>
              <w:rPr>
                <w:rFonts w:ascii="Consolas" w:eastAsia="Consolas" w:hAnsi="Consolas" w:cs="Consolas"/>
                <w:sz w:val="16"/>
              </w:rPr>
              <w:t xml:space="preserve">    83,250</w:t>
            </w:r>
          </w:p>
        </w:tc>
        <w:tc>
          <w:tcPr>
            <w:tcW w:w="1560" w:type="dxa"/>
            <w:tcBorders>
              <w:top w:val="single" w:sz="0" w:space="0" w:color="D3D3D3"/>
              <w:bottom w:val="single" w:sz="0" w:space="0" w:color="D3D3D3"/>
            </w:tcBorders>
          </w:tcPr>
          <w:p w14:paraId="5347A9E0" w14:textId="77777777" w:rsidR="003D27E1" w:rsidRDefault="00B475ED">
            <w:pPr>
              <w:jc w:val="right"/>
            </w:pPr>
            <w:r>
              <w:rPr>
                <w:rFonts w:ascii="Consolas" w:eastAsia="Consolas" w:hAnsi="Consolas" w:cs="Consolas"/>
                <w:sz w:val="16"/>
              </w:rPr>
              <w:t xml:space="preserve">      2.7</w:t>
            </w:r>
          </w:p>
        </w:tc>
        <w:tc>
          <w:tcPr>
            <w:tcW w:w="1560" w:type="dxa"/>
          </w:tcPr>
          <w:p w14:paraId="5347A9E1" w14:textId="77777777" w:rsidR="003D27E1" w:rsidRDefault="003D27E1"/>
        </w:tc>
      </w:tr>
      <w:tr w:rsidR="003D27E1" w14:paraId="5347A9E9" w14:textId="77777777">
        <w:tc>
          <w:tcPr>
            <w:tcW w:w="1560" w:type="dxa"/>
            <w:tcBorders>
              <w:right w:val="nil"/>
            </w:tcBorders>
          </w:tcPr>
          <w:p w14:paraId="5347A9E3" w14:textId="77777777" w:rsidR="003D27E1" w:rsidRDefault="003D27E1"/>
        </w:tc>
        <w:tc>
          <w:tcPr>
            <w:tcW w:w="1560" w:type="dxa"/>
            <w:tcBorders>
              <w:top w:val="single" w:sz="0" w:space="0" w:color="D3D3D3"/>
              <w:left w:val="nil"/>
              <w:bottom w:val="single" w:sz="0" w:space="0" w:color="D3D3D3"/>
            </w:tcBorders>
          </w:tcPr>
          <w:p w14:paraId="5347A9E4" w14:textId="77777777" w:rsidR="003D27E1" w:rsidRDefault="00B475ED">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5347A9E5" w14:textId="77777777" w:rsidR="003D27E1" w:rsidRDefault="003D27E1"/>
        </w:tc>
        <w:tc>
          <w:tcPr>
            <w:tcW w:w="1560" w:type="dxa"/>
            <w:tcBorders>
              <w:top w:val="single" w:sz="0" w:space="0" w:color="D3D3D3"/>
              <w:bottom w:val="single" w:sz="0" w:space="0" w:color="D3D3D3"/>
            </w:tcBorders>
          </w:tcPr>
          <w:p w14:paraId="5347A9E6" w14:textId="77777777" w:rsidR="003D27E1" w:rsidRDefault="00B475ED">
            <w:pPr>
              <w:jc w:val="right"/>
            </w:pPr>
            <w:r>
              <w:rPr>
                <w:rFonts w:ascii="Consolas" w:eastAsia="Consolas" w:hAnsi="Consolas" w:cs="Consolas"/>
                <w:sz w:val="16"/>
              </w:rPr>
              <w:t xml:space="preserve">    83,578</w:t>
            </w:r>
          </w:p>
        </w:tc>
        <w:tc>
          <w:tcPr>
            <w:tcW w:w="1560" w:type="dxa"/>
            <w:tcBorders>
              <w:top w:val="single" w:sz="0" w:space="0" w:color="D3D3D3"/>
              <w:bottom w:val="single" w:sz="0" w:space="0" w:color="D3D3D3"/>
            </w:tcBorders>
          </w:tcPr>
          <w:p w14:paraId="5347A9E7" w14:textId="77777777" w:rsidR="003D27E1" w:rsidRDefault="00B475ED">
            <w:pPr>
              <w:jc w:val="right"/>
            </w:pPr>
            <w:r>
              <w:rPr>
                <w:rFonts w:ascii="Consolas" w:eastAsia="Consolas" w:hAnsi="Consolas" w:cs="Consolas"/>
                <w:sz w:val="16"/>
              </w:rPr>
              <w:t xml:space="preserve">      2.7</w:t>
            </w:r>
          </w:p>
        </w:tc>
        <w:tc>
          <w:tcPr>
            <w:tcW w:w="1560" w:type="dxa"/>
          </w:tcPr>
          <w:p w14:paraId="5347A9E8" w14:textId="77777777" w:rsidR="003D27E1" w:rsidRDefault="003D27E1"/>
        </w:tc>
      </w:tr>
      <w:tr w:rsidR="003D27E1" w14:paraId="5347A9F0" w14:textId="77777777">
        <w:tc>
          <w:tcPr>
            <w:tcW w:w="1560" w:type="dxa"/>
            <w:tcBorders>
              <w:right w:val="nil"/>
            </w:tcBorders>
          </w:tcPr>
          <w:p w14:paraId="5347A9EA" w14:textId="77777777" w:rsidR="003D27E1" w:rsidRDefault="003D27E1"/>
        </w:tc>
        <w:tc>
          <w:tcPr>
            <w:tcW w:w="1560" w:type="dxa"/>
            <w:tcBorders>
              <w:top w:val="single" w:sz="0" w:space="0" w:color="D3D3D3"/>
              <w:left w:val="nil"/>
              <w:bottom w:val="single" w:sz="0" w:space="0" w:color="D3D3D3"/>
            </w:tcBorders>
          </w:tcPr>
          <w:p w14:paraId="5347A9EB" w14:textId="77777777" w:rsidR="003D27E1" w:rsidRDefault="00B475ED">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5347A9EC" w14:textId="77777777" w:rsidR="003D27E1" w:rsidRDefault="003D27E1"/>
        </w:tc>
        <w:tc>
          <w:tcPr>
            <w:tcW w:w="1560" w:type="dxa"/>
            <w:tcBorders>
              <w:top w:val="single" w:sz="0" w:space="0" w:color="D3D3D3"/>
              <w:bottom w:val="single" w:sz="0" w:space="0" w:color="D3D3D3"/>
            </w:tcBorders>
          </w:tcPr>
          <w:p w14:paraId="5347A9ED" w14:textId="77777777" w:rsidR="003D27E1" w:rsidRDefault="00B475ED">
            <w:pPr>
              <w:jc w:val="right"/>
            </w:pPr>
            <w:r>
              <w:rPr>
                <w:rFonts w:ascii="Consolas" w:eastAsia="Consolas" w:hAnsi="Consolas" w:cs="Consolas"/>
                <w:sz w:val="16"/>
              </w:rPr>
              <w:t xml:space="preserve">    82,032</w:t>
            </w:r>
          </w:p>
        </w:tc>
        <w:tc>
          <w:tcPr>
            <w:tcW w:w="1560" w:type="dxa"/>
            <w:tcBorders>
              <w:top w:val="single" w:sz="0" w:space="0" w:color="D3D3D3"/>
              <w:bottom w:val="single" w:sz="0" w:space="0" w:color="D3D3D3"/>
            </w:tcBorders>
          </w:tcPr>
          <w:p w14:paraId="5347A9EE" w14:textId="77777777" w:rsidR="003D27E1" w:rsidRDefault="00B475ED">
            <w:pPr>
              <w:jc w:val="right"/>
            </w:pPr>
            <w:r>
              <w:rPr>
                <w:rFonts w:ascii="Consolas" w:eastAsia="Consolas" w:hAnsi="Consolas" w:cs="Consolas"/>
                <w:sz w:val="16"/>
              </w:rPr>
              <w:t xml:space="preserve">      2.7</w:t>
            </w:r>
          </w:p>
        </w:tc>
        <w:tc>
          <w:tcPr>
            <w:tcW w:w="1560" w:type="dxa"/>
          </w:tcPr>
          <w:p w14:paraId="5347A9EF" w14:textId="77777777" w:rsidR="003D27E1" w:rsidRDefault="003D27E1"/>
        </w:tc>
      </w:tr>
      <w:tr w:rsidR="003D27E1" w14:paraId="5347A9F7" w14:textId="77777777">
        <w:tc>
          <w:tcPr>
            <w:tcW w:w="1560" w:type="dxa"/>
            <w:tcBorders>
              <w:right w:val="nil"/>
            </w:tcBorders>
          </w:tcPr>
          <w:p w14:paraId="5347A9F1" w14:textId="77777777" w:rsidR="003D27E1" w:rsidRDefault="003D27E1"/>
        </w:tc>
        <w:tc>
          <w:tcPr>
            <w:tcW w:w="1560" w:type="dxa"/>
            <w:tcBorders>
              <w:top w:val="single" w:sz="0" w:space="0" w:color="D3D3D3"/>
              <w:left w:val="nil"/>
              <w:bottom w:val="single" w:sz="0" w:space="0" w:color="D3D3D3"/>
            </w:tcBorders>
          </w:tcPr>
          <w:p w14:paraId="5347A9F2" w14:textId="77777777" w:rsidR="003D27E1" w:rsidRDefault="00B475ED">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5347A9F3" w14:textId="77777777" w:rsidR="003D27E1" w:rsidRDefault="003D27E1"/>
        </w:tc>
        <w:tc>
          <w:tcPr>
            <w:tcW w:w="1560" w:type="dxa"/>
            <w:tcBorders>
              <w:top w:val="single" w:sz="0" w:space="0" w:color="D3D3D3"/>
              <w:bottom w:val="single" w:sz="0" w:space="0" w:color="D3D3D3"/>
            </w:tcBorders>
          </w:tcPr>
          <w:p w14:paraId="5347A9F4" w14:textId="77777777" w:rsidR="003D27E1" w:rsidRDefault="00B475ED">
            <w:pPr>
              <w:jc w:val="right"/>
            </w:pPr>
            <w:r>
              <w:rPr>
                <w:rFonts w:ascii="Consolas" w:eastAsia="Consolas" w:hAnsi="Consolas" w:cs="Consolas"/>
                <w:sz w:val="16"/>
              </w:rPr>
              <w:t xml:space="preserve">    84,109</w:t>
            </w:r>
          </w:p>
        </w:tc>
        <w:tc>
          <w:tcPr>
            <w:tcW w:w="1560" w:type="dxa"/>
            <w:tcBorders>
              <w:top w:val="single" w:sz="0" w:space="0" w:color="D3D3D3"/>
              <w:bottom w:val="single" w:sz="0" w:space="0" w:color="D3D3D3"/>
            </w:tcBorders>
          </w:tcPr>
          <w:p w14:paraId="5347A9F5" w14:textId="77777777" w:rsidR="003D27E1" w:rsidRDefault="00B475ED">
            <w:pPr>
              <w:jc w:val="right"/>
            </w:pPr>
            <w:r>
              <w:rPr>
                <w:rFonts w:ascii="Consolas" w:eastAsia="Consolas" w:hAnsi="Consolas" w:cs="Consolas"/>
                <w:sz w:val="16"/>
              </w:rPr>
              <w:t xml:space="preserve">      2.7</w:t>
            </w:r>
          </w:p>
        </w:tc>
        <w:tc>
          <w:tcPr>
            <w:tcW w:w="1560" w:type="dxa"/>
          </w:tcPr>
          <w:p w14:paraId="5347A9F6" w14:textId="77777777" w:rsidR="003D27E1" w:rsidRDefault="003D27E1"/>
        </w:tc>
      </w:tr>
      <w:tr w:rsidR="003D27E1" w14:paraId="5347A9FE" w14:textId="77777777">
        <w:tc>
          <w:tcPr>
            <w:tcW w:w="1560" w:type="dxa"/>
            <w:tcBorders>
              <w:right w:val="nil"/>
            </w:tcBorders>
          </w:tcPr>
          <w:p w14:paraId="5347A9F8" w14:textId="77777777" w:rsidR="003D27E1" w:rsidRDefault="003D27E1"/>
        </w:tc>
        <w:tc>
          <w:tcPr>
            <w:tcW w:w="1560" w:type="dxa"/>
            <w:tcBorders>
              <w:top w:val="single" w:sz="0" w:space="0" w:color="D3D3D3"/>
              <w:left w:val="nil"/>
              <w:bottom w:val="single" w:sz="0" w:space="0" w:color="D3D3D3"/>
            </w:tcBorders>
          </w:tcPr>
          <w:p w14:paraId="5347A9F9" w14:textId="77777777" w:rsidR="003D27E1" w:rsidRDefault="00B475ED">
            <w:pPr>
              <w:jc w:val="right"/>
            </w:pPr>
            <w:r>
              <w:rPr>
                <w:rFonts w:ascii="Consolas" w:eastAsia="Consolas" w:hAnsi="Consolas" w:cs="Consolas"/>
                <w:sz w:val="16"/>
              </w:rPr>
              <w:t>16</w:t>
            </w:r>
          </w:p>
        </w:tc>
        <w:tc>
          <w:tcPr>
            <w:tcW w:w="1560" w:type="dxa"/>
            <w:tcBorders>
              <w:top w:val="single" w:sz="0" w:space="0" w:color="D3D3D3"/>
              <w:bottom w:val="single" w:sz="0" w:space="0" w:color="D3D3D3"/>
            </w:tcBorders>
          </w:tcPr>
          <w:p w14:paraId="5347A9FA" w14:textId="77777777" w:rsidR="003D27E1" w:rsidRDefault="003D27E1"/>
        </w:tc>
        <w:tc>
          <w:tcPr>
            <w:tcW w:w="1560" w:type="dxa"/>
            <w:tcBorders>
              <w:top w:val="single" w:sz="0" w:space="0" w:color="D3D3D3"/>
              <w:bottom w:val="single" w:sz="0" w:space="0" w:color="D3D3D3"/>
            </w:tcBorders>
          </w:tcPr>
          <w:p w14:paraId="5347A9FB" w14:textId="77777777" w:rsidR="003D27E1" w:rsidRDefault="00B475ED">
            <w:pPr>
              <w:jc w:val="right"/>
            </w:pPr>
            <w:r>
              <w:rPr>
                <w:rFonts w:ascii="Consolas" w:eastAsia="Consolas" w:hAnsi="Consolas" w:cs="Consolas"/>
                <w:sz w:val="16"/>
              </w:rPr>
              <w:t xml:space="preserve">    88,484</w:t>
            </w:r>
          </w:p>
        </w:tc>
        <w:tc>
          <w:tcPr>
            <w:tcW w:w="1560" w:type="dxa"/>
            <w:tcBorders>
              <w:top w:val="single" w:sz="0" w:space="0" w:color="D3D3D3"/>
              <w:bottom w:val="single" w:sz="0" w:space="0" w:color="D3D3D3"/>
            </w:tcBorders>
          </w:tcPr>
          <w:p w14:paraId="5347A9FC" w14:textId="77777777" w:rsidR="003D27E1" w:rsidRDefault="00B475ED">
            <w:pPr>
              <w:jc w:val="right"/>
            </w:pPr>
            <w:r>
              <w:rPr>
                <w:rFonts w:ascii="Consolas" w:eastAsia="Consolas" w:hAnsi="Consolas" w:cs="Consolas"/>
                <w:sz w:val="16"/>
              </w:rPr>
              <w:t xml:space="preserve">      2.9</w:t>
            </w:r>
          </w:p>
        </w:tc>
        <w:tc>
          <w:tcPr>
            <w:tcW w:w="1560" w:type="dxa"/>
          </w:tcPr>
          <w:p w14:paraId="5347A9FD" w14:textId="77777777" w:rsidR="003D27E1" w:rsidRDefault="003D27E1"/>
        </w:tc>
      </w:tr>
      <w:tr w:rsidR="003D27E1" w14:paraId="5347AA05" w14:textId="77777777">
        <w:tc>
          <w:tcPr>
            <w:tcW w:w="1560" w:type="dxa"/>
            <w:tcBorders>
              <w:right w:val="nil"/>
            </w:tcBorders>
          </w:tcPr>
          <w:p w14:paraId="5347A9FF" w14:textId="77777777" w:rsidR="003D27E1" w:rsidRDefault="003D27E1"/>
        </w:tc>
        <w:tc>
          <w:tcPr>
            <w:tcW w:w="1560" w:type="dxa"/>
            <w:tcBorders>
              <w:top w:val="single" w:sz="0" w:space="0" w:color="D3D3D3"/>
              <w:left w:val="nil"/>
              <w:bottom w:val="single" w:sz="0" w:space="0" w:color="D3D3D3"/>
            </w:tcBorders>
          </w:tcPr>
          <w:p w14:paraId="5347AA00" w14:textId="77777777" w:rsidR="003D27E1" w:rsidRDefault="00B475ED">
            <w:pPr>
              <w:jc w:val="right"/>
            </w:pPr>
            <w:r>
              <w:rPr>
                <w:rFonts w:ascii="Consolas" w:eastAsia="Consolas" w:hAnsi="Consolas" w:cs="Consolas"/>
                <w:sz w:val="16"/>
              </w:rPr>
              <w:t>17</w:t>
            </w:r>
          </w:p>
        </w:tc>
        <w:tc>
          <w:tcPr>
            <w:tcW w:w="1560" w:type="dxa"/>
            <w:tcBorders>
              <w:top w:val="single" w:sz="0" w:space="0" w:color="D3D3D3"/>
              <w:bottom w:val="single" w:sz="0" w:space="0" w:color="D3D3D3"/>
            </w:tcBorders>
          </w:tcPr>
          <w:p w14:paraId="5347AA01" w14:textId="77777777" w:rsidR="003D27E1" w:rsidRDefault="003D27E1"/>
        </w:tc>
        <w:tc>
          <w:tcPr>
            <w:tcW w:w="1560" w:type="dxa"/>
            <w:tcBorders>
              <w:top w:val="single" w:sz="0" w:space="0" w:color="D3D3D3"/>
              <w:bottom w:val="single" w:sz="0" w:space="0" w:color="D3D3D3"/>
            </w:tcBorders>
          </w:tcPr>
          <w:p w14:paraId="5347AA02" w14:textId="77777777" w:rsidR="003D27E1" w:rsidRDefault="00B475ED">
            <w:pPr>
              <w:jc w:val="right"/>
            </w:pPr>
            <w:r>
              <w:rPr>
                <w:rFonts w:ascii="Consolas" w:eastAsia="Consolas" w:hAnsi="Consolas" w:cs="Consolas"/>
                <w:sz w:val="16"/>
              </w:rPr>
              <w:t xml:space="preserve">    96,872</w:t>
            </w:r>
          </w:p>
        </w:tc>
        <w:tc>
          <w:tcPr>
            <w:tcW w:w="1560" w:type="dxa"/>
            <w:tcBorders>
              <w:top w:val="single" w:sz="0" w:space="0" w:color="D3D3D3"/>
              <w:bottom w:val="single" w:sz="0" w:space="0" w:color="D3D3D3"/>
            </w:tcBorders>
          </w:tcPr>
          <w:p w14:paraId="5347AA03" w14:textId="77777777" w:rsidR="003D27E1" w:rsidRDefault="00B475ED">
            <w:pPr>
              <w:jc w:val="right"/>
            </w:pPr>
            <w:r>
              <w:rPr>
                <w:rFonts w:ascii="Consolas" w:eastAsia="Consolas" w:hAnsi="Consolas" w:cs="Consolas"/>
                <w:sz w:val="16"/>
              </w:rPr>
              <w:t xml:space="preserve">      3.1</w:t>
            </w:r>
          </w:p>
        </w:tc>
        <w:tc>
          <w:tcPr>
            <w:tcW w:w="1560" w:type="dxa"/>
          </w:tcPr>
          <w:p w14:paraId="5347AA04" w14:textId="77777777" w:rsidR="003D27E1" w:rsidRDefault="003D27E1"/>
        </w:tc>
      </w:tr>
      <w:tr w:rsidR="003D27E1" w14:paraId="5347AA0C" w14:textId="77777777">
        <w:tc>
          <w:tcPr>
            <w:tcW w:w="1560" w:type="dxa"/>
            <w:tcBorders>
              <w:right w:val="nil"/>
            </w:tcBorders>
          </w:tcPr>
          <w:p w14:paraId="5347AA06" w14:textId="77777777" w:rsidR="003D27E1" w:rsidRDefault="003D27E1"/>
        </w:tc>
        <w:tc>
          <w:tcPr>
            <w:tcW w:w="1560" w:type="dxa"/>
            <w:tcBorders>
              <w:top w:val="single" w:sz="0" w:space="0" w:color="D3D3D3"/>
              <w:left w:val="nil"/>
              <w:bottom w:val="single" w:sz="0" w:space="0" w:color="D3D3D3"/>
            </w:tcBorders>
          </w:tcPr>
          <w:p w14:paraId="5347AA07" w14:textId="77777777" w:rsidR="003D27E1" w:rsidRDefault="00B475ED">
            <w:pPr>
              <w:jc w:val="right"/>
            </w:pPr>
            <w:r>
              <w:rPr>
                <w:rFonts w:ascii="Consolas" w:eastAsia="Consolas" w:hAnsi="Consolas" w:cs="Consolas"/>
                <w:sz w:val="16"/>
              </w:rPr>
              <w:t>18</w:t>
            </w:r>
          </w:p>
        </w:tc>
        <w:tc>
          <w:tcPr>
            <w:tcW w:w="1560" w:type="dxa"/>
            <w:tcBorders>
              <w:top w:val="single" w:sz="0" w:space="0" w:color="D3D3D3"/>
              <w:bottom w:val="single" w:sz="0" w:space="0" w:color="D3D3D3"/>
            </w:tcBorders>
          </w:tcPr>
          <w:p w14:paraId="5347AA08" w14:textId="77777777" w:rsidR="003D27E1" w:rsidRDefault="003D27E1"/>
        </w:tc>
        <w:tc>
          <w:tcPr>
            <w:tcW w:w="1560" w:type="dxa"/>
            <w:tcBorders>
              <w:top w:val="single" w:sz="0" w:space="0" w:color="D3D3D3"/>
              <w:bottom w:val="single" w:sz="0" w:space="0" w:color="D3D3D3"/>
            </w:tcBorders>
          </w:tcPr>
          <w:p w14:paraId="5347AA09" w14:textId="77777777" w:rsidR="003D27E1" w:rsidRDefault="00B475ED">
            <w:pPr>
              <w:jc w:val="right"/>
            </w:pPr>
            <w:r>
              <w:rPr>
                <w:rFonts w:ascii="Consolas" w:eastAsia="Consolas" w:hAnsi="Consolas" w:cs="Consolas"/>
                <w:sz w:val="16"/>
              </w:rPr>
              <w:t xml:space="preserve">    86,761</w:t>
            </w:r>
          </w:p>
        </w:tc>
        <w:tc>
          <w:tcPr>
            <w:tcW w:w="1560" w:type="dxa"/>
            <w:tcBorders>
              <w:top w:val="single" w:sz="0" w:space="0" w:color="D3D3D3"/>
              <w:bottom w:val="single" w:sz="0" w:space="0" w:color="D3D3D3"/>
            </w:tcBorders>
          </w:tcPr>
          <w:p w14:paraId="5347AA0A" w14:textId="77777777" w:rsidR="003D27E1" w:rsidRDefault="00B475ED">
            <w:pPr>
              <w:jc w:val="right"/>
            </w:pPr>
            <w:r>
              <w:rPr>
                <w:rFonts w:ascii="Consolas" w:eastAsia="Consolas" w:hAnsi="Consolas" w:cs="Consolas"/>
                <w:sz w:val="16"/>
              </w:rPr>
              <w:t xml:space="preserve">      2.8</w:t>
            </w:r>
          </w:p>
        </w:tc>
        <w:tc>
          <w:tcPr>
            <w:tcW w:w="1560" w:type="dxa"/>
          </w:tcPr>
          <w:p w14:paraId="5347AA0B" w14:textId="77777777" w:rsidR="003D27E1" w:rsidRDefault="003D27E1"/>
        </w:tc>
      </w:tr>
      <w:tr w:rsidR="003D27E1" w14:paraId="5347AA13" w14:textId="77777777">
        <w:tc>
          <w:tcPr>
            <w:tcW w:w="1560" w:type="dxa"/>
            <w:tcBorders>
              <w:right w:val="nil"/>
            </w:tcBorders>
          </w:tcPr>
          <w:p w14:paraId="5347AA0D" w14:textId="77777777" w:rsidR="003D27E1" w:rsidRDefault="003D27E1"/>
        </w:tc>
        <w:tc>
          <w:tcPr>
            <w:tcW w:w="1560" w:type="dxa"/>
            <w:tcBorders>
              <w:top w:val="single" w:sz="0" w:space="0" w:color="D3D3D3"/>
              <w:left w:val="nil"/>
              <w:bottom w:val="single" w:sz="0" w:space="0" w:color="D3D3D3"/>
            </w:tcBorders>
          </w:tcPr>
          <w:p w14:paraId="5347AA0E" w14:textId="77777777" w:rsidR="003D27E1" w:rsidRDefault="00B475ED">
            <w:pPr>
              <w:jc w:val="right"/>
            </w:pPr>
            <w:r>
              <w:rPr>
                <w:rFonts w:ascii="Consolas" w:eastAsia="Consolas" w:hAnsi="Consolas" w:cs="Consolas"/>
                <w:sz w:val="16"/>
              </w:rPr>
              <w:t>19</w:t>
            </w:r>
          </w:p>
        </w:tc>
        <w:tc>
          <w:tcPr>
            <w:tcW w:w="1560" w:type="dxa"/>
            <w:tcBorders>
              <w:top w:val="single" w:sz="0" w:space="0" w:color="D3D3D3"/>
              <w:bottom w:val="single" w:sz="0" w:space="0" w:color="D3D3D3"/>
            </w:tcBorders>
          </w:tcPr>
          <w:p w14:paraId="5347AA0F" w14:textId="77777777" w:rsidR="003D27E1" w:rsidRDefault="003D27E1"/>
        </w:tc>
        <w:tc>
          <w:tcPr>
            <w:tcW w:w="1560" w:type="dxa"/>
            <w:tcBorders>
              <w:top w:val="single" w:sz="0" w:space="0" w:color="D3D3D3"/>
              <w:bottom w:val="single" w:sz="0" w:space="0" w:color="D3D3D3"/>
            </w:tcBorders>
          </w:tcPr>
          <w:p w14:paraId="5347AA10" w14:textId="77777777" w:rsidR="003D27E1" w:rsidRDefault="00B475ED">
            <w:pPr>
              <w:jc w:val="right"/>
            </w:pPr>
            <w:r>
              <w:rPr>
                <w:rFonts w:ascii="Consolas" w:eastAsia="Consolas" w:hAnsi="Consolas" w:cs="Consolas"/>
                <w:sz w:val="16"/>
              </w:rPr>
              <w:t xml:space="preserve">   123,226</w:t>
            </w:r>
          </w:p>
        </w:tc>
        <w:tc>
          <w:tcPr>
            <w:tcW w:w="1560" w:type="dxa"/>
            <w:tcBorders>
              <w:top w:val="single" w:sz="0" w:space="0" w:color="D3D3D3"/>
              <w:bottom w:val="single" w:sz="0" w:space="0" w:color="D3D3D3"/>
            </w:tcBorders>
          </w:tcPr>
          <w:p w14:paraId="5347AA11" w14:textId="77777777" w:rsidR="003D27E1" w:rsidRDefault="00B475ED">
            <w:pPr>
              <w:jc w:val="right"/>
            </w:pPr>
            <w:r>
              <w:rPr>
                <w:rFonts w:ascii="Consolas" w:eastAsia="Consolas" w:hAnsi="Consolas" w:cs="Consolas"/>
                <w:sz w:val="16"/>
              </w:rPr>
              <w:t xml:space="preserve">      4.0</w:t>
            </w:r>
          </w:p>
        </w:tc>
        <w:tc>
          <w:tcPr>
            <w:tcW w:w="1560" w:type="dxa"/>
          </w:tcPr>
          <w:p w14:paraId="5347AA12" w14:textId="77777777" w:rsidR="003D27E1" w:rsidRDefault="003D27E1"/>
        </w:tc>
      </w:tr>
      <w:tr w:rsidR="003D27E1" w14:paraId="5347AA1A" w14:textId="77777777">
        <w:tc>
          <w:tcPr>
            <w:tcW w:w="1560" w:type="dxa"/>
            <w:tcBorders>
              <w:right w:val="nil"/>
            </w:tcBorders>
          </w:tcPr>
          <w:p w14:paraId="5347AA14" w14:textId="77777777" w:rsidR="003D27E1" w:rsidRDefault="003D27E1"/>
        </w:tc>
        <w:tc>
          <w:tcPr>
            <w:tcW w:w="1560" w:type="dxa"/>
            <w:tcBorders>
              <w:top w:val="single" w:sz="0" w:space="0" w:color="D3D3D3"/>
              <w:left w:val="nil"/>
              <w:bottom w:val="single" w:sz="0" w:space="0" w:color="D3D3D3"/>
            </w:tcBorders>
          </w:tcPr>
          <w:p w14:paraId="5347AA15" w14:textId="77777777" w:rsidR="003D27E1" w:rsidRDefault="00B475ED">
            <w:pPr>
              <w:jc w:val="right"/>
            </w:pPr>
            <w:r>
              <w:rPr>
                <w:rFonts w:ascii="Consolas" w:eastAsia="Consolas" w:hAnsi="Consolas" w:cs="Consolas"/>
                <w:sz w:val="16"/>
              </w:rPr>
              <w:t>20</w:t>
            </w:r>
          </w:p>
        </w:tc>
        <w:tc>
          <w:tcPr>
            <w:tcW w:w="1560" w:type="dxa"/>
            <w:tcBorders>
              <w:top w:val="single" w:sz="0" w:space="0" w:color="D3D3D3"/>
              <w:bottom w:val="single" w:sz="0" w:space="0" w:color="D3D3D3"/>
            </w:tcBorders>
          </w:tcPr>
          <w:p w14:paraId="5347AA16" w14:textId="77777777" w:rsidR="003D27E1" w:rsidRDefault="003D27E1"/>
        </w:tc>
        <w:tc>
          <w:tcPr>
            <w:tcW w:w="1560" w:type="dxa"/>
            <w:tcBorders>
              <w:top w:val="single" w:sz="0" w:space="0" w:color="D3D3D3"/>
              <w:bottom w:val="single" w:sz="0" w:space="0" w:color="D3D3D3"/>
            </w:tcBorders>
          </w:tcPr>
          <w:p w14:paraId="5347AA17" w14:textId="77777777" w:rsidR="003D27E1" w:rsidRDefault="00B475ED">
            <w:pPr>
              <w:jc w:val="right"/>
            </w:pPr>
            <w:r>
              <w:rPr>
                <w:rFonts w:ascii="Consolas" w:eastAsia="Consolas" w:hAnsi="Consolas" w:cs="Consolas"/>
                <w:sz w:val="16"/>
              </w:rPr>
              <w:t xml:space="preserve">   125,105</w:t>
            </w:r>
          </w:p>
        </w:tc>
        <w:tc>
          <w:tcPr>
            <w:tcW w:w="1560" w:type="dxa"/>
            <w:tcBorders>
              <w:top w:val="single" w:sz="0" w:space="0" w:color="D3D3D3"/>
              <w:bottom w:val="single" w:sz="0" w:space="0" w:color="D3D3D3"/>
            </w:tcBorders>
          </w:tcPr>
          <w:p w14:paraId="5347AA18" w14:textId="77777777" w:rsidR="003D27E1" w:rsidRDefault="00B475ED">
            <w:pPr>
              <w:jc w:val="right"/>
            </w:pPr>
            <w:r>
              <w:rPr>
                <w:rFonts w:ascii="Consolas" w:eastAsia="Consolas" w:hAnsi="Consolas" w:cs="Consolas"/>
                <w:sz w:val="16"/>
              </w:rPr>
              <w:t xml:space="preserve">      4.1</w:t>
            </w:r>
          </w:p>
        </w:tc>
        <w:tc>
          <w:tcPr>
            <w:tcW w:w="1560" w:type="dxa"/>
          </w:tcPr>
          <w:p w14:paraId="5347AA19" w14:textId="77777777" w:rsidR="003D27E1" w:rsidRDefault="003D27E1"/>
        </w:tc>
      </w:tr>
      <w:tr w:rsidR="003D27E1" w14:paraId="5347AA21" w14:textId="77777777">
        <w:tc>
          <w:tcPr>
            <w:tcW w:w="1560" w:type="dxa"/>
            <w:tcBorders>
              <w:right w:val="nil"/>
            </w:tcBorders>
          </w:tcPr>
          <w:p w14:paraId="5347AA1B" w14:textId="77777777" w:rsidR="003D27E1" w:rsidRDefault="003D27E1"/>
        </w:tc>
        <w:tc>
          <w:tcPr>
            <w:tcW w:w="1560" w:type="dxa"/>
            <w:tcBorders>
              <w:top w:val="single" w:sz="0" w:space="0" w:color="D3D3D3"/>
              <w:left w:val="nil"/>
              <w:bottom w:val="single" w:sz="0" w:space="0" w:color="D3D3D3"/>
            </w:tcBorders>
          </w:tcPr>
          <w:p w14:paraId="5347AA1C" w14:textId="77777777" w:rsidR="003D27E1" w:rsidRDefault="00B475ED">
            <w:pPr>
              <w:jc w:val="right"/>
            </w:pPr>
            <w:r>
              <w:rPr>
                <w:rFonts w:ascii="Consolas" w:eastAsia="Consolas" w:hAnsi="Consolas" w:cs="Consolas"/>
                <w:sz w:val="16"/>
              </w:rPr>
              <w:t>21</w:t>
            </w:r>
          </w:p>
        </w:tc>
        <w:tc>
          <w:tcPr>
            <w:tcW w:w="1560" w:type="dxa"/>
            <w:tcBorders>
              <w:top w:val="single" w:sz="0" w:space="0" w:color="D3D3D3"/>
              <w:bottom w:val="single" w:sz="0" w:space="0" w:color="D3D3D3"/>
            </w:tcBorders>
          </w:tcPr>
          <w:p w14:paraId="5347AA1D" w14:textId="77777777" w:rsidR="003D27E1" w:rsidRDefault="003D27E1"/>
        </w:tc>
        <w:tc>
          <w:tcPr>
            <w:tcW w:w="1560" w:type="dxa"/>
            <w:tcBorders>
              <w:top w:val="single" w:sz="0" w:space="0" w:color="D3D3D3"/>
              <w:bottom w:val="single" w:sz="0" w:space="0" w:color="D3D3D3"/>
            </w:tcBorders>
          </w:tcPr>
          <w:p w14:paraId="5347AA1E" w14:textId="77777777" w:rsidR="003D27E1" w:rsidRDefault="00B475ED">
            <w:pPr>
              <w:jc w:val="right"/>
            </w:pPr>
            <w:r>
              <w:rPr>
                <w:rFonts w:ascii="Consolas" w:eastAsia="Consolas" w:hAnsi="Consolas" w:cs="Consolas"/>
                <w:sz w:val="16"/>
              </w:rPr>
              <w:t xml:space="preserve">   112,395</w:t>
            </w:r>
          </w:p>
        </w:tc>
        <w:tc>
          <w:tcPr>
            <w:tcW w:w="1560" w:type="dxa"/>
            <w:tcBorders>
              <w:top w:val="single" w:sz="0" w:space="0" w:color="D3D3D3"/>
              <w:bottom w:val="single" w:sz="0" w:space="0" w:color="D3D3D3"/>
            </w:tcBorders>
          </w:tcPr>
          <w:p w14:paraId="5347AA1F" w14:textId="77777777" w:rsidR="003D27E1" w:rsidRDefault="00B475ED">
            <w:pPr>
              <w:jc w:val="right"/>
            </w:pPr>
            <w:r>
              <w:rPr>
                <w:rFonts w:ascii="Consolas" w:eastAsia="Consolas" w:hAnsi="Consolas" w:cs="Consolas"/>
                <w:sz w:val="16"/>
              </w:rPr>
              <w:t xml:space="preserve">      3.6</w:t>
            </w:r>
          </w:p>
        </w:tc>
        <w:tc>
          <w:tcPr>
            <w:tcW w:w="1560" w:type="dxa"/>
          </w:tcPr>
          <w:p w14:paraId="5347AA20" w14:textId="77777777" w:rsidR="003D27E1" w:rsidRDefault="003D27E1"/>
        </w:tc>
      </w:tr>
      <w:tr w:rsidR="003D27E1" w14:paraId="5347AA28" w14:textId="77777777">
        <w:tc>
          <w:tcPr>
            <w:tcW w:w="1560" w:type="dxa"/>
            <w:tcBorders>
              <w:right w:val="nil"/>
            </w:tcBorders>
          </w:tcPr>
          <w:p w14:paraId="5347AA22" w14:textId="77777777" w:rsidR="003D27E1" w:rsidRDefault="003D27E1"/>
        </w:tc>
        <w:tc>
          <w:tcPr>
            <w:tcW w:w="1560" w:type="dxa"/>
            <w:tcBorders>
              <w:top w:val="single" w:sz="0" w:space="0" w:color="D3D3D3"/>
              <w:left w:val="nil"/>
              <w:bottom w:val="single" w:sz="0" w:space="0" w:color="D3D3D3"/>
            </w:tcBorders>
          </w:tcPr>
          <w:p w14:paraId="5347AA23" w14:textId="77777777" w:rsidR="003D27E1" w:rsidRDefault="00B475ED">
            <w:pPr>
              <w:jc w:val="right"/>
            </w:pPr>
            <w:r>
              <w:rPr>
                <w:rFonts w:ascii="Consolas" w:eastAsia="Consolas" w:hAnsi="Consolas" w:cs="Consolas"/>
                <w:sz w:val="16"/>
              </w:rPr>
              <w:t>22</w:t>
            </w:r>
          </w:p>
        </w:tc>
        <w:tc>
          <w:tcPr>
            <w:tcW w:w="1560" w:type="dxa"/>
            <w:tcBorders>
              <w:top w:val="single" w:sz="0" w:space="0" w:color="D3D3D3"/>
              <w:bottom w:val="single" w:sz="0" w:space="0" w:color="D3D3D3"/>
            </w:tcBorders>
          </w:tcPr>
          <w:p w14:paraId="5347AA24" w14:textId="77777777" w:rsidR="003D27E1" w:rsidRDefault="003D27E1"/>
        </w:tc>
        <w:tc>
          <w:tcPr>
            <w:tcW w:w="1560" w:type="dxa"/>
            <w:tcBorders>
              <w:top w:val="single" w:sz="0" w:space="0" w:color="D3D3D3"/>
              <w:bottom w:val="single" w:sz="0" w:space="0" w:color="D3D3D3"/>
            </w:tcBorders>
          </w:tcPr>
          <w:p w14:paraId="5347AA25" w14:textId="77777777" w:rsidR="003D27E1" w:rsidRDefault="00B475ED">
            <w:pPr>
              <w:jc w:val="right"/>
            </w:pPr>
            <w:r>
              <w:rPr>
                <w:rFonts w:ascii="Consolas" w:eastAsia="Consolas" w:hAnsi="Consolas" w:cs="Consolas"/>
                <w:sz w:val="16"/>
              </w:rPr>
              <w:t xml:space="preserve">   114,910</w:t>
            </w:r>
          </w:p>
        </w:tc>
        <w:tc>
          <w:tcPr>
            <w:tcW w:w="1560" w:type="dxa"/>
            <w:tcBorders>
              <w:top w:val="single" w:sz="0" w:space="0" w:color="D3D3D3"/>
              <w:bottom w:val="single" w:sz="0" w:space="0" w:color="D3D3D3"/>
            </w:tcBorders>
          </w:tcPr>
          <w:p w14:paraId="5347AA26" w14:textId="77777777" w:rsidR="003D27E1" w:rsidRDefault="00B475ED">
            <w:pPr>
              <w:jc w:val="right"/>
            </w:pPr>
            <w:r>
              <w:rPr>
                <w:rFonts w:ascii="Consolas" w:eastAsia="Consolas" w:hAnsi="Consolas" w:cs="Consolas"/>
                <w:sz w:val="16"/>
              </w:rPr>
              <w:t xml:space="preserve">      3.7</w:t>
            </w:r>
          </w:p>
        </w:tc>
        <w:tc>
          <w:tcPr>
            <w:tcW w:w="1560" w:type="dxa"/>
          </w:tcPr>
          <w:p w14:paraId="5347AA27" w14:textId="77777777" w:rsidR="003D27E1" w:rsidRDefault="003D27E1"/>
        </w:tc>
      </w:tr>
      <w:tr w:rsidR="003D27E1" w14:paraId="5347AA2F" w14:textId="77777777">
        <w:tc>
          <w:tcPr>
            <w:tcW w:w="1560" w:type="dxa"/>
            <w:tcBorders>
              <w:right w:val="nil"/>
            </w:tcBorders>
          </w:tcPr>
          <w:p w14:paraId="5347AA29" w14:textId="77777777" w:rsidR="003D27E1" w:rsidRDefault="003D27E1"/>
        </w:tc>
        <w:tc>
          <w:tcPr>
            <w:tcW w:w="1560" w:type="dxa"/>
            <w:tcBorders>
              <w:top w:val="single" w:sz="0" w:space="0" w:color="D3D3D3"/>
              <w:left w:val="nil"/>
              <w:bottom w:val="single" w:sz="0" w:space="0" w:color="D3D3D3"/>
            </w:tcBorders>
          </w:tcPr>
          <w:p w14:paraId="5347AA2A" w14:textId="77777777" w:rsidR="003D27E1" w:rsidRDefault="00B475ED">
            <w:pPr>
              <w:jc w:val="right"/>
            </w:pPr>
            <w:r>
              <w:rPr>
                <w:rFonts w:ascii="Consolas" w:eastAsia="Consolas" w:hAnsi="Consolas" w:cs="Consolas"/>
                <w:sz w:val="16"/>
              </w:rPr>
              <w:t>23</w:t>
            </w:r>
          </w:p>
        </w:tc>
        <w:tc>
          <w:tcPr>
            <w:tcW w:w="1560" w:type="dxa"/>
            <w:tcBorders>
              <w:top w:val="single" w:sz="0" w:space="0" w:color="D3D3D3"/>
              <w:bottom w:val="single" w:sz="0" w:space="0" w:color="D3D3D3"/>
            </w:tcBorders>
          </w:tcPr>
          <w:p w14:paraId="5347AA2B" w14:textId="77777777" w:rsidR="003D27E1" w:rsidRDefault="003D27E1"/>
        </w:tc>
        <w:tc>
          <w:tcPr>
            <w:tcW w:w="1560" w:type="dxa"/>
            <w:tcBorders>
              <w:top w:val="single" w:sz="0" w:space="0" w:color="D3D3D3"/>
              <w:bottom w:val="single" w:sz="0" w:space="0" w:color="D3D3D3"/>
            </w:tcBorders>
          </w:tcPr>
          <w:p w14:paraId="5347AA2C" w14:textId="77777777" w:rsidR="003D27E1" w:rsidRDefault="00B475ED">
            <w:pPr>
              <w:jc w:val="right"/>
            </w:pPr>
            <w:r>
              <w:rPr>
                <w:rFonts w:ascii="Consolas" w:eastAsia="Consolas" w:hAnsi="Consolas" w:cs="Consolas"/>
                <w:sz w:val="16"/>
              </w:rPr>
              <w:t xml:space="preserve">   115,037</w:t>
            </w:r>
          </w:p>
        </w:tc>
        <w:tc>
          <w:tcPr>
            <w:tcW w:w="1560" w:type="dxa"/>
            <w:tcBorders>
              <w:top w:val="single" w:sz="0" w:space="0" w:color="D3D3D3"/>
              <w:bottom w:val="single" w:sz="0" w:space="0" w:color="D3D3D3"/>
            </w:tcBorders>
          </w:tcPr>
          <w:p w14:paraId="5347AA2D" w14:textId="77777777" w:rsidR="003D27E1" w:rsidRDefault="00B475ED">
            <w:pPr>
              <w:jc w:val="right"/>
            </w:pPr>
            <w:r>
              <w:rPr>
                <w:rFonts w:ascii="Consolas" w:eastAsia="Consolas" w:hAnsi="Consolas" w:cs="Consolas"/>
                <w:sz w:val="16"/>
              </w:rPr>
              <w:t xml:space="preserve">      3.7</w:t>
            </w:r>
          </w:p>
        </w:tc>
        <w:tc>
          <w:tcPr>
            <w:tcW w:w="1560" w:type="dxa"/>
          </w:tcPr>
          <w:p w14:paraId="5347AA2E" w14:textId="77777777" w:rsidR="003D27E1" w:rsidRDefault="003D27E1"/>
        </w:tc>
      </w:tr>
      <w:tr w:rsidR="003D27E1" w14:paraId="5347AA36" w14:textId="77777777">
        <w:tc>
          <w:tcPr>
            <w:tcW w:w="1560" w:type="dxa"/>
            <w:tcBorders>
              <w:right w:val="nil"/>
            </w:tcBorders>
          </w:tcPr>
          <w:p w14:paraId="5347AA30" w14:textId="77777777" w:rsidR="003D27E1" w:rsidRDefault="003D27E1"/>
        </w:tc>
        <w:tc>
          <w:tcPr>
            <w:tcW w:w="1560" w:type="dxa"/>
            <w:tcBorders>
              <w:top w:val="single" w:sz="0" w:space="0" w:color="D3D3D3"/>
              <w:left w:val="nil"/>
              <w:bottom w:val="single" w:sz="0" w:space="0" w:color="D3D3D3"/>
            </w:tcBorders>
          </w:tcPr>
          <w:p w14:paraId="5347AA31" w14:textId="77777777" w:rsidR="003D27E1" w:rsidRDefault="00B475ED">
            <w:pPr>
              <w:jc w:val="right"/>
            </w:pPr>
            <w:r>
              <w:rPr>
                <w:rFonts w:ascii="Consolas" w:eastAsia="Consolas" w:hAnsi="Consolas" w:cs="Consolas"/>
                <w:sz w:val="16"/>
              </w:rPr>
              <w:t>24</w:t>
            </w:r>
          </w:p>
        </w:tc>
        <w:tc>
          <w:tcPr>
            <w:tcW w:w="1560" w:type="dxa"/>
            <w:tcBorders>
              <w:top w:val="single" w:sz="0" w:space="0" w:color="D3D3D3"/>
              <w:bottom w:val="single" w:sz="0" w:space="0" w:color="D3D3D3"/>
            </w:tcBorders>
          </w:tcPr>
          <w:p w14:paraId="5347AA32" w14:textId="77777777" w:rsidR="003D27E1" w:rsidRDefault="003D27E1"/>
        </w:tc>
        <w:tc>
          <w:tcPr>
            <w:tcW w:w="1560" w:type="dxa"/>
            <w:tcBorders>
              <w:top w:val="single" w:sz="0" w:space="0" w:color="D3D3D3"/>
              <w:bottom w:val="single" w:sz="0" w:space="0" w:color="D3D3D3"/>
            </w:tcBorders>
          </w:tcPr>
          <w:p w14:paraId="5347AA33" w14:textId="77777777" w:rsidR="003D27E1" w:rsidRDefault="00B475ED">
            <w:pPr>
              <w:jc w:val="right"/>
            </w:pPr>
            <w:r>
              <w:rPr>
                <w:rFonts w:ascii="Consolas" w:eastAsia="Consolas" w:hAnsi="Consolas" w:cs="Consolas"/>
                <w:sz w:val="16"/>
              </w:rPr>
              <w:t xml:space="preserve">   112,440</w:t>
            </w:r>
          </w:p>
        </w:tc>
        <w:tc>
          <w:tcPr>
            <w:tcW w:w="1560" w:type="dxa"/>
            <w:tcBorders>
              <w:top w:val="single" w:sz="0" w:space="0" w:color="D3D3D3"/>
              <w:bottom w:val="single" w:sz="0" w:space="0" w:color="D3D3D3"/>
            </w:tcBorders>
          </w:tcPr>
          <w:p w14:paraId="5347AA34" w14:textId="77777777" w:rsidR="003D27E1" w:rsidRDefault="00B475ED">
            <w:pPr>
              <w:jc w:val="right"/>
            </w:pPr>
            <w:r>
              <w:rPr>
                <w:rFonts w:ascii="Consolas" w:eastAsia="Consolas" w:hAnsi="Consolas" w:cs="Consolas"/>
                <w:sz w:val="16"/>
              </w:rPr>
              <w:t xml:space="preserve">      3.6</w:t>
            </w:r>
          </w:p>
        </w:tc>
        <w:tc>
          <w:tcPr>
            <w:tcW w:w="1560" w:type="dxa"/>
          </w:tcPr>
          <w:p w14:paraId="5347AA35" w14:textId="77777777" w:rsidR="003D27E1" w:rsidRDefault="003D27E1"/>
        </w:tc>
      </w:tr>
      <w:tr w:rsidR="003D27E1" w14:paraId="5347AA3D" w14:textId="77777777">
        <w:tc>
          <w:tcPr>
            <w:tcW w:w="1560" w:type="dxa"/>
            <w:tcBorders>
              <w:right w:val="nil"/>
            </w:tcBorders>
          </w:tcPr>
          <w:p w14:paraId="5347AA37" w14:textId="77777777" w:rsidR="003D27E1" w:rsidRDefault="003D27E1"/>
        </w:tc>
        <w:tc>
          <w:tcPr>
            <w:tcW w:w="1560" w:type="dxa"/>
            <w:tcBorders>
              <w:top w:val="single" w:sz="0" w:space="0" w:color="D3D3D3"/>
              <w:left w:val="nil"/>
              <w:bottom w:val="single" w:sz="0" w:space="0" w:color="D3D3D3"/>
            </w:tcBorders>
          </w:tcPr>
          <w:p w14:paraId="5347AA38" w14:textId="77777777" w:rsidR="003D27E1" w:rsidRDefault="00B475ED">
            <w:pPr>
              <w:jc w:val="right"/>
            </w:pPr>
            <w:r>
              <w:rPr>
                <w:rFonts w:ascii="Consolas" w:eastAsia="Consolas" w:hAnsi="Consolas" w:cs="Consolas"/>
                <w:sz w:val="16"/>
              </w:rPr>
              <w:t>25</w:t>
            </w:r>
          </w:p>
        </w:tc>
        <w:tc>
          <w:tcPr>
            <w:tcW w:w="1560" w:type="dxa"/>
            <w:tcBorders>
              <w:top w:val="single" w:sz="0" w:space="0" w:color="D3D3D3"/>
              <w:bottom w:val="single" w:sz="0" w:space="0" w:color="D3D3D3"/>
            </w:tcBorders>
          </w:tcPr>
          <w:p w14:paraId="5347AA39" w14:textId="77777777" w:rsidR="003D27E1" w:rsidRDefault="003D27E1"/>
        </w:tc>
        <w:tc>
          <w:tcPr>
            <w:tcW w:w="1560" w:type="dxa"/>
            <w:tcBorders>
              <w:top w:val="single" w:sz="0" w:space="0" w:color="D3D3D3"/>
              <w:bottom w:val="single" w:sz="0" w:space="0" w:color="D3D3D3"/>
            </w:tcBorders>
          </w:tcPr>
          <w:p w14:paraId="5347AA3A" w14:textId="77777777" w:rsidR="003D27E1" w:rsidRDefault="00B475ED">
            <w:pPr>
              <w:jc w:val="right"/>
            </w:pPr>
            <w:r>
              <w:rPr>
                <w:rFonts w:ascii="Consolas" w:eastAsia="Consolas" w:hAnsi="Consolas" w:cs="Consolas"/>
                <w:sz w:val="16"/>
              </w:rPr>
              <w:t xml:space="preserve">   108,578</w:t>
            </w:r>
          </w:p>
        </w:tc>
        <w:tc>
          <w:tcPr>
            <w:tcW w:w="1560" w:type="dxa"/>
            <w:tcBorders>
              <w:top w:val="single" w:sz="0" w:space="0" w:color="D3D3D3"/>
              <w:bottom w:val="single" w:sz="0" w:space="0" w:color="D3D3D3"/>
            </w:tcBorders>
          </w:tcPr>
          <w:p w14:paraId="5347AA3B" w14:textId="77777777" w:rsidR="003D27E1" w:rsidRDefault="00B475ED">
            <w:pPr>
              <w:jc w:val="right"/>
            </w:pPr>
            <w:r>
              <w:rPr>
                <w:rFonts w:ascii="Consolas" w:eastAsia="Consolas" w:hAnsi="Consolas" w:cs="Consolas"/>
                <w:sz w:val="16"/>
              </w:rPr>
              <w:t xml:space="preserve">      3.5</w:t>
            </w:r>
          </w:p>
        </w:tc>
        <w:tc>
          <w:tcPr>
            <w:tcW w:w="1560" w:type="dxa"/>
          </w:tcPr>
          <w:p w14:paraId="5347AA3C" w14:textId="77777777" w:rsidR="003D27E1" w:rsidRDefault="003D27E1"/>
        </w:tc>
      </w:tr>
      <w:tr w:rsidR="003D27E1" w14:paraId="5347AA44" w14:textId="77777777">
        <w:tc>
          <w:tcPr>
            <w:tcW w:w="1560" w:type="dxa"/>
            <w:tcBorders>
              <w:right w:val="nil"/>
            </w:tcBorders>
          </w:tcPr>
          <w:p w14:paraId="5347AA3E" w14:textId="77777777" w:rsidR="003D27E1" w:rsidRDefault="003D27E1"/>
        </w:tc>
        <w:tc>
          <w:tcPr>
            <w:tcW w:w="1560" w:type="dxa"/>
            <w:tcBorders>
              <w:top w:val="single" w:sz="0" w:space="0" w:color="D3D3D3"/>
              <w:left w:val="nil"/>
              <w:bottom w:val="single" w:sz="0" w:space="0" w:color="D3D3D3"/>
            </w:tcBorders>
          </w:tcPr>
          <w:p w14:paraId="5347AA3F" w14:textId="77777777" w:rsidR="003D27E1" w:rsidRDefault="00B475ED">
            <w:pPr>
              <w:jc w:val="right"/>
            </w:pPr>
            <w:r>
              <w:rPr>
                <w:rFonts w:ascii="Consolas" w:eastAsia="Consolas" w:hAnsi="Consolas" w:cs="Consolas"/>
                <w:sz w:val="16"/>
              </w:rPr>
              <w:t>26</w:t>
            </w:r>
          </w:p>
        </w:tc>
        <w:tc>
          <w:tcPr>
            <w:tcW w:w="1560" w:type="dxa"/>
            <w:tcBorders>
              <w:top w:val="single" w:sz="0" w:space="0" w:color="D3D3D3"/>
              <w:bottom w:val="single" w:sz="0" w:space="0" w:color="D3D3D3"/>
            </w:tcBorders>
          </w:tcPr>
          <w:p w14:paraId="5347AA40" w14:textId="77777777" w:rsidR="003D27E1" w:rsidRDefault="003D27E1"/>
        </w:tc>
        <w:tc>
          <w:tcPr>
            <w:tcW w:w="1560" w:type="dxa"/>
            <w:tcBorders>
              <w:top w:val="single" w:sz="0" w:space="0" w:color="D3D3D3"/>
              <w:bottom w:val="single" w:sz="0" w:space="0" w:color="D3D3D3"/>
            </w:tcBorders>
          </w:tcPr>
          <w:p w14:paraId="5347AA41" w14:textId="77777777" w:rsidR="003D27E1" w:rsidRDefault="00B475ED">
            <w:pPr>
              <w:jc w:val="right"/>
            </w:pPr>
            <w:r>
              <w:rPr>
                <w:rFonts w:ascii="Consolas" w:eastAsia="Consolas" w:hAnsi="Consolas" w:cs="Consolas"/>
                <w:sz w:val="16"/>
              </w:rPr>
              <w:t xml:space="preserve">    96,874</w:t>
            </w:r>
          </w:p>
        </w:tc>
        <w:tc>
          <w:tcPr>
            <w:tcW w:w="1560" w:type="dxa"/>
            <w:tcBorders>
              <w:top w:val="single" w:sz="0" w:space="0" w:color="D3D3D3"/>
              <w:bottom w:val="single" w:sz="0" w:space="0" w:color="D3D3D3"/>
            </w:tcBorders>
          </w:tcPr>
          <w:p w14:paraId="5347AA42" w14:textId="77777777" w:rsidR="003D27E1" w:rsidRDefault="00B475ED">
            <w:pPr>
              <w:jc w:val="right"/>
            </w:pPr>
            <w:r>
              <w:rPr>
                <w:rFonts w:ascii="Consolas" w:eastAsia="Consolas" w:hAnsi="Consolas" w:cs="Consolas"/>
                <w:sz w:val="16"/>
              </w:rPr>
              <w:t xml:space="preserve">      3.1</w:t>
            </w:r>
          </w:p>
        </w:tc>
        <w:tc>
          <w:tcPr>
            <w:tcW w:w="1560" w:type="dxa"/>
          </w:tcPr>
          <w:p w14:paraId="5347AA43" w14:textId="77777777" w:rsidR="003D27E1" w:rsidRDefault="003D27E1"/>
        </w:tc>
      </w:tr>
      <w:tr w:rsidR="003D27E1" w14:paraId="5347AA4B" w14:textId="77777777">
        <w:tc>
          <w:tcPr>
            <w:tcW w:w="1560" w:type="dxa"/>
            <w:tcBorders>
              <w:right w:val="nil"/>
            </w:tcBorders>
          </w:tcPr>
          <w:p w14:paraId="5347AA45" w14:textId="77777777" w:rsidR="003D27E1" w:rsidRDefault="003D27E1"/>
        </w:tc>
        <w:tc>
          <w:tcPr>
            <w:tcW w:w="1560" w:type="dxa"/>
            <w:tcBorders>
              <w:top w:val="single" w:sz="0" w:space="0" w:color="D3D3D3"/>
              <w:left w:val="nil"/>
              <w:bottom w:val="single" w:sz="0" w:space="0" w:color="D3D3D3"/>
            </w:tcBorders>
          </w:tcPr>
          <w:p w14:paraId="5347AA46" w14:textId="77777777" w:rsidR="003D27E1" w:rsidRDefault="00B475ED">
            <w:pPr>
              <w:jc w:val="right"/>
            </w:pPr>
            <w:r>
              <w:rPr>
                <w:rFonts w:ascii="Consolas" w:eastAsia="Consolas" w:hAnsi="Consolas" w:cs="Consolas"/>
                <w:sz w:val="16"/>
              </w:rPr>
              <w:t>27</w:t>
            </w:r>
          </w:p>
        </w:tc>
        <w:tc>
          <w:tcPr>
            <w:tcW w:w="1560" w:type="dxa"/>
            <w:tcBorders>
              <w:top w:val="single" w:sz="0" w:space="0" w:color="D3D3D3"/>
              <w:bottom w:val="single" w:sz="0" w:space="0" w:color="D3D3D3"/>
            </w:tcBorders>
          </w:tcPr>
          <w:p w14:paraId="5347AA47" w14:textId="77777777" w:rsidR="003D27E1" w:rsidRDefault="003D27E1"/>
        </w:tc>
        <w:tc>
          <w:tcPr>
            <w:tcW w:w="1560" w:type="dxa"/>
            <w:tcBorders>
              <w:top w:val="single" w:sz="0" w:space="0" w:color="D3D3D3"/>
              <w:bottom w:val="single" w:sz="0" w:space="0" w:color="D3D3D3"/>
            </w:tcBorders>
          </w:tcPr>
          <w:p w14:paraId="5347AA48" w14:textId="77777777" w:rsidR="003D27E1" w:rsidRDefault="00B475ED">
            <w:pPr>
              <w:jc w:val="right"/>
            </w:pPr>
            <w:r>
              <w:rPr>
                <w:rFonts w:ascii="Consolas" w:eastAsia="Consolas" w:hAnsi="Consolas" w:cs="Consolas"/>
                <w:sz w:val="16"/>
              </w:rPr>
              <w:t xml:space="preserve">    78,319</w:t>
            </w:r>
          </w:p>
        </w:tc>
        <w:tc>
          <w:tcPr>
            <w:tcW w:w="1560" w:type="dxa"/>
            <w:tcBorders>
              <w:top w:val="single" w:sz="0" w:space="0" w:color="D3D3D3"/>
              <w:bottom w:val="single" w:sz="0" w:space="0" w:color="D3D3D3"/>
            </w:tcBorders>
          </w:tcPr>
          <w:p w14:paraId="5347AA49" w14:textId="77777777" w:rsidR="003D27E1" w:rsidRDefault="00B475ED">
            <w:pPr>
              <w:jc w:val="right"/>
            </w:pPr>
            <w:r>
              <w:rPr>
                <w:rFonts w:ascii="Consolas" w:eastAsia="Consolas" w:hAnsi="Consolas" w:cs="Consolas"/>
                <w:sz w:val="16"/>
              </w:rPr>
              <w:t xml:space="preserve">      2.5</w:t>
            </w:r>
          </w:p>
        </w:tc>
        <w:tc>
          <w:tcPr>
            <w:tcW w:w="1560" w:type="dxa"/>
          </w:tcPr>
          <w:p w14:paraId="5347AA4A" w14:textId="77777777" w:rsidR="003D27E1" w:rsidRDefault="003D27E1"/>
        </w:tc>
      </w:tr>
      <w:tr w:rsidR="003D27E1" w14:paraId="5347AA52" w14:textId="77777777">
        <w:tc>
          <w:tcPr>
            <w:tcW w:w="1560" w:type="dxa"/>
            <w:tcBorders>
              <w:right w:val="nil"/>
            </w:tcBorders>
          </w:tcPr>
          <w:p w14:paraId="5347AA4C" w14:textId="77777777" w:rsidR="003D27E1" w:rsidRDefault="003D27E1"/>
        </w:tc>
        <w:tc>
          <w:tcPr>
            <w:tcW w:w="1560" w:type="dxa"/>
            <w:tcBorders>
              <w:top w:val="single" w:sz="0" w:space="0" w:color="D3D3D3"/>
              <w:left w:val="nil"/>
              <w:bottom w:val="single" w:sz="0" w:space="0" w:color="D3D3D3"/>
            </w:tcBorders>
          </w:tcPr>
          <w:p w14:paraId="5347AA4D" w14:textId="77777777" w:rsidR="003D27E1" w:rsidRDefault="00B475ED">
            <w:pPr>
              <w:jc w:val="right"/>
            </w:pPr>
            <w:r>
              <w:rPr>
                <w:rFonts w:ascii="Consolas" w:eastAsia="Consolas" w:hAnsi="Consolas" w:cs="Consolas"/>
                <w:sz w:val="16"/>
              </w:rPr>
              <w:t>28</w:t>
            </w:r>
          </w:p>
        </w:tc>
        <w:tc>
          <w:tcPr>
            <w:tcW w:w="1560" w:type="dxa"/>
            <w:tcBorders>
              <w:top w:val="single" w:sz="0" w:space="0" w:color="D3D3D3"/>
              <w:bottom w:val="single" w:sz="0" w:space="0" w:color="D3D3D3"/>
            </w:tcBorders>
          </w:tcPr>
          <w:p w14:paraId="5347AA4E" w14:textId="77777777" w:rsidR="003D27E1" w:rsidRDefault="003D27E1"/>
        </w:tc>
        <w:tc>
          <w:tcPr>
            <w:tcW w:w="1560" w:type="dxa"/>
            <w:tcBorders>
              <w:top w:val="single" w:sz="0" w:space="0" w:color="D3D3D3"/>
              <w:bottom w:val="single" w:sz="0" w:space="0" w:color="D3D3D3"/>
            </w:tcBorders>
          </w:tcPr>
          <w:p w14:paraId="5347AA4F" w14:textId="77777777" w:rsidR="003D27E1" w:rsidRDefault="00B475ED">
            <w:pPr>
              <w:jc w:val="right"/>
            </w:pPr>
            <w:r>
              <w:rPr>
                <w:rFonts w:ascii="Consolas" w:eastAsia="Consolas" w:hAnsi="Consolas" w:cs="Consolas"/>
                <w:sz w:val="16"/>
              </w:rPr>
              <w:t xml:space="preserve">    78,136</w:t>
            </w:r>
          </w:p>
        </w:tc>
        <w:tc>
          <w:tcPr>
            <w:tcW w:w="1560" w:type="dxa"/>
            <w:tcBorders>
              <w:top w:val="single" w:sz="0" w:space="0" w:color="D3D3D3"/>
              <w:bottom w:val="single" w:sz="0" w:space="0" w:color="D3D3D3"/>
            </w:tcBorders>
          </w:tcPr>
          <w:p w14:paraId="5347AA50" w14:textId="77777777" w:rsidR="003D27E1" w:rsidRDefault="00B475ED">
            <w:pPr>
              <w:jc w:val="right"/>
            </w:pPr>
            <w:r>
              <w:rPr>
                <w:rFonts w:ascii="Consolas" w:eastAsia="Consolas" w:hAnsi="Consolas" w:cs="Consolas"/>
                <w:sz w:val="16"/>
              </w:rPr>
              <w:t xml:space="preserve">      2.5</w:t>
            </w:r>
          </w:p>
        </w:tc>
        <w:tc>
          <w:tcPr>
            <w:tcW w:w="1560" w:type="dxa"/>
          </w:tcPr>
          <w:p w14:paraId="5347AA51" w14:textId="77777777" w:rsidR="003D27E1" w:rsidRDefault="003D27E1"/>
        </w:tc>
      </w:tr>
      <w:tr w:rsidR="003D27E1" w14:paraId="5347AA59" w14:textId="77777777">
        <w:tc>
          <w:tcPr>
            <w:tcW w:w="1560" w:type="dxa"/>
            <w:tcBorders>
              <w:right w:val="nil"/>
            </w:tcBorders>
          </w:tcPr>
          <w:p w14:paraId="5347AA53" w14:textId="77777777" w:rsidR="003D27E1" w:rsidRDefault="003D27E1"/>
        </w:tc>
        <w:tc>
          <w:tcPr>
            <w:tcW w:w="1560" w:type="dxa"/>
            <w:tcBorders>
              <w:top w:val="single" w:sz="0" w:space="0" w:color="D3D3D3"/>
              <w:left w:val="nil"/>
              <w:bottom w:val="single" w:sz="0" w:space="0" w:color="D3D3D3"/>
            </w:tcBorders>
          </w:tcPr>
          <w:p w14:paraId="5347AA54" w14:textId="77777777" w:rsidR="003D27E1" w:rsidRDefault="00B475ED">
            <w:pPr>
              <w:jc w:val="right"/>
            </w:pPr>
            <w:r>
              <w:rPr>
                <w:rFonts w:ascii="Consolas" w:eastAsia="Consolas" w:hAnsi="Consolas" w:cs="Consolas"/>
                <w:sz w:val="16"/>
              </w:rPr>
              <w:t>29</w:t>
            </w:r>
          </w:p>
        </w:tc>
        <w:tc>
          <w:tcPr>
            <w:tcW w:w="1560" w:type="dxa"/>
            <w:tcBorders>
              <w:top w:val="single" w:sz="0" w:space="0" w:color="D3D3D3"/>
              <w:bottom w:val="single" w:sz="0" w:space="0" w:color="D3D3D3"/>
            </w:tcBorders>
          </w:tcPr>
          <w:p w14:paraId="5347AA55" w14:textId="77777777" w:rsidR="003D27E1" w:rsidRDefault="003D27E1"/>
        </w:tc>
        <w:tc>
          <w:tcPr>
            <w:tcW w:w="1560" w:type="dxa"/>
            <w:tcBorders>
              <w:top w:val="single" w:sz="0" w:space="0" w:color="D3D3D3"/>
              <w:bottom w:val="single" w:sz="0" w:space="0" w:color="D3D3D3"/>
            </w:tcBorders>
          </w:tcPr>
          <w:p w14:paraId="5347AA56" w14:textId="77777777" w:rsidR="003D27E1" w:rsidRDefault="00B475ED">
            <w:pPr>
              <w:jc w:val="right"/>
            </w:pPr>
            <w:r>
              <w:rPr>
                <w:rFonts w:ascii="Consolas" w:eastAsia="Consolas" w:hAnsi="Consolas" w:cs="Consolas"/>
                <w:sz w:val="16"/>
              </w:rPr>
              <w:t xml:space="preserve">    72,300</w:t>
            </w:r>
          </w:p>
        </w:tc>
        <w:tc>
          <w:tcPr>
            <w:tcW w:w="1560" w:type="dxa"/>
            <w:tcBorders>
              <w:top w:val="single" w:sz="0" w:space="0" w:color="D3D3D3"/>
              <w:bottom w:val="single" w:sz="0" w:space="0" w:color="D3D3D3"/>
            </w:tcBorders>
          </w:tcPr>
          <w:p w14:paraId="5347AA57" w14:textId="77777777" w:rsidR="003D27E1" w:rsidRDefault="00B475ED">
            <w:pPr>
              <w:jc w:val="right"/>
            </w:pPr>
            <w:r>
              <w:rPr>
                <w:rFonts w:ascii="Consolas" w:eastAsia="Consolas" w:hAnsi="Consolas" w:cs="Consolas"/>
                <w:sz w:val="16"/>
              </w:rPr>
              <w:t xml:space="preserve">      2.3</w:t>
            </w:r>
          </w:p>
        </w:tc>
        <w:tc>
          <w:tcPr>
            <w:tcW w:w="1560" w:type="dxa"/>
          </w:tcPr>
          <w:p w14:paraId="5347AA58" w14:textId="77777777" w:rsidR="003D27E1" w:rsidRDefault="003D27E1"/>
        </w:tc>
      </w:tr>
      <w:tr w:rsidR="003D27E1" w14:paraId="5347AA60" w14:textId="77777777">
        <w:tc>
          <w:tcPr>
            <w:tcW w:w="1560" w:type="dxa"/>
            <w:tcBorders>
              <w:right w:val="nil"/>
            </w:tcBorders>
          </w:tcPr>
          <w:p w14:paraId="5347AA5A" w14:textId="77777777" w:rsidR="003D27E1" w:rsidRDefault="003D27E1"/>
        </w:tc>
        <w:tc>
          <w:tcPr>
            <w:tcW w:w="1560" w:type="dxa"/>
            <w:tcBorders>
              <w:top w:val="single" w:sz="0" w:space="0" w:color="D3D3D3"/>
              <w:left w:val="nil"/>
              <w:bottom w:val="single" w:sz="0" w:space="0" w:color="D3D3D3"/>
            </w:tcBorders>
          </w:tcPr>
          <w:p w14:paraId="5347AA5B" w14:textId="77777777" w:rsidR="003D27E1" w:rsidRDefault="00B475ED">
            <w:pPr>
              <w:jc w:val="right"/>
            </w:pPr>
            <w:r>
              <w:rPr>
                <w:rFonts w:ascii="Consolas" w:eastAsia="Consolas" w:hAnsi="Consolas" w:cs="Consolas"/>
                <w:sz w:val="16"/>
              </w:rPr>
              <w:t>30</w:t>
            </w:r>
          </w:p>
        </w:tc>
        <w:tc>
          <w:tcPr>
            <w:tcW w:w="1560" w:type="dxa"/>
            <w:tcBorders>
              <w:top w:val="single" w:sz="0" w:space="0" w:color="D3D3D3"/>
              <w:bottom w:val="single" w:sz="0" w:space="0" w:color="D3D3D3"/>
            </w:tcBorders>
          </w:tcPr>
          <w:p w14:paraId="5347AA5C" w14:textId="77777777" w:rsidR="003D27E1" w:rsidRDefault="003D27E1"/>
        </w:tc>
        <w:tc>
          <w:tcPr>
            <w:tcW w:w="1560" w:type="dxa"/>
            <w:tcBorders>
              <w:top w:val="single" w:sz="0" w:space="0" w:color="D3D3D3"/>
              <w:bottom w:val="single" w:sz="0" w:space="0" w:color="D3D3D3"/>
            </w:tcBorders>
          </w:tcPr>
          <w:p w14:paraId="5347AA5D" w14:textId="77777777" w:rsidR="003D27E1" w:rsidRDefault="00B475ED">
            <w:pPr>
              <w:jc w:val="right"/>
            </w:pPr>
            <w:r>
              <w:rPr>
                <w:rFonts w:ascii="Consolas" w:eastAsia="Consolas" w:hAnsi="Consolas" w:cs="Consolas"/>
                <w:sz w:val="16"/>
              </w:rPr>
              <w:t xml:space="preserve">    70,119</w:t>
            </w:r>
          </w:p>
        </w:tc>
        <w:tc>
          <w:tcPr>
            <w:tcW w:w="1560" w:type="dxa"/>
            <w:tcBorders>
              <w:top w:val="single" w:sz="0" w:space="0" w:color="D3D3D3"/>
              <w:bottom w:val="single" w:sz="0" w:space="0" w:color="D3D3D3"/>
            </w:tcBorders>
          </w:tcPr>
          <w:p w14:paraId="5347AA5E" w14:textId="77777777" w:rsidR="003D27E1" w:rsidRDefault="00B475ED">
            <w:pPr>
              <w:jc w:val="right"/>
            </w:pPr>
            <w:r>
              <w:rPr>
                <w:rFonts w:ascii="Consolas" w:eastAsia="Consolas" w:hAnsi="Consolas" w:cs="Consolas"/>
                <w:sz w:val="16"/>
              </w:rPr>
              <w:t xml:space="preserve">      2.3</w:t>
            </w:r>
          </w:p>
        </w:tc>
        <w:tc>
          <w:tcPr>
            <w:tcW w:w="1560" w:type="dxa"/>
          </w:tcPr>
          <w:p w14:paraId="5347AA5F" w14:textId="77777777" w:rsidR="003D27E1" w:rsidRDefault="003D27E1"/>
        </w:tc>
      </w:tr>
      <w:tr w:rsidR="003D27E1" w14:paraId="5347AA67" w14:textId="77777777">
        <w:tc>
          <w:tcPr>
            <w:tcW w:w="1560" w:type="dxa"/>
            <w:tcBorders>
              <w:right w:val="nil"/>
            </w:tcBorders>
          </w:tcPr>
          <w:p w14:paraId="5347AA61" w14:textId="77777777" w:rsidR="003D27E1" w:rsidRDefault="003D27E1"/>
        </w:tc>
        <w:tc>
          <w:tcPr>
            <w:tcW w:w="1560" w:type="dxa"/>
            <w:tcBorders>
              <w:top w:val="single" w:sz="0" w:space="0" w:color="D3D3D3"/>
              <w:left w:val="nil"/>
              <w:bottom w:val="single" w:sz="0" w:space="0" w:color="D3D3D3"/>
            </w:tcBorders>
          </w:tcPr>
          <w:p w14:paraId="5347AA62" w14:textId="77777777" w:rsidR="003D27E1" w:rsidRDefault="00B475ED">
            <w:pPr>
              <w:jc w:val="right"/>
            </w:pPr>
            <w:r>
              <w:rPr>
                <w:rFonts w:ascii="Consolas" w:eastAsia="Consolas" w:hAnsi="Consolas" w:cs="Consolas"/>
                <w:sz w:val="16"/>
              </w:rPr>
              <w:t>31</w:t>
            </w:r>
          </w:p>
        </w:tc>
        <w:tc>
          <w:tcPr>
            <w:tcW w:w="1560" w:type="dxa"/>
            <w:tcBorders>
              <w:top w:val="single" w:sz="0" w:space="0" w:color="D3D3D3"/>
              <w:bottom w:val="single" w:sz="0" w:space="0" w:color="D3D3D3"/>
            </w:tcBorders>
          </w:tcPr>
          <w:p w14:paraId="5347AA63" w14:textId="77777777" w:rsidR="003D27E1" w:rsidRDefault="003D27E1"/>
        </w:tc>
        <w:tc>
          <w:tcPr>
            <w:tcW w:w="1560" w:type="dxa"/>
            <w:tcBorders>
              <w:top w:val="single" w:sz="0" w:space="0" w:color="D3D3D3"/>
              <w:bottom w:val="single" w:sz="0" w:space="0" w:color="D3D3D3"/>
            </w:tcBorders>
          </w:tcPr>
          <w:p w14:paraId="5347AA64" w14:textId="77777777" w:rsidR="003D27E1" w:rsidRDefault="00B475ED">
            <w:pPr>
              <w:jc w:val="right"/>
            </w:pPr>
            <w:r>
              <w:rPr>
                <w:rFonts w:ascii="Consolas" w:eastAsia="Consolas" w:hAnsi="Consolas" w:cs="Consolas"/>
                <w:sz w:val="16"/>
              </w:rPr>
              <w:t xml:space="preserve">    65,703</w:t>
            </w:r>
          </w:p>
        </w:tc>
        <w:tc>
          <w:tcPr>
            <w:tcW w:w="1560" w:type="dxa"/>
            <w:tcBorders>
              <w:top w:val="single" w:sz="0" w:space="0" w:color="D3D3D3"/>
              <w:bottom w:val="single" w:sz="0" w:space="0" w:color="D3D3D3"/>
            </w:tcBorders>
          </w:tcPr>
          <w:p w14:paraId="5347AA65" w14:textId="77777777" w:rsidR="003D27E1" w:rsidRDefault="00B475ED">
            <w:pPr>
              <w:jc w:val="right"/>
            </w:pPr>
            <w:r>
              <w:rPr>
                <w:rFonts w:ascii="Consolas" w:eastAsia="Consolas" w:hAnsi="Consolas" w:cs="Consolas"/>
                <w:sz w:val="16"/>
              </w:rPr>
              <w:t xml:space="preserve">      2.1</w:t>
            </w:r>
          </w:p>
        </w:tc>
        <w:tc>
          <w:tcPr>
            <w:tcW w:w="1560" w:type="dxa"/>
          </w:tcPr>
          <w:p w14:paraId="5347AA66" w14:textId="77777777" w:rsidR="003D27E1" w:rsidRDefault="003D27E1"/>
        </w:tc>
      </w:tr>
      <w:tr w:rsidR="003D27E1" w14:paraId="5347AA6E" w14:textId="77777777">
        <w:tc>
          <w:tcPr>
            <w:tcW w:w="1560" w:type="dxa"/>
            <w:tcBorders>
              <w:right w:val="nil"/>
            </w:tcBorders>
          </w:tcPr>
          <w:p w14:paraId="5347AA68" w14:textId="77777777" w:rsidR="003D27E1" w:rsidRDefault="003D27E1"/>
        </w:tc>
        <w:tc>
          <w:tcPr>
            <w:tcW w:w="1560" w:type="dxa"/>
            <w:tcBorders>
              <w:top w:val="single" w:sz="0" w:space="0" w:color="D3D3D3"/>
              <w:left w:val="nil"/>
              <w:bottom w:val="single" w:sz="0" w:space="0" w:color="D3D3D3"/>
            </w:tcBorders>
          </w:tcPr>
          <w:p w14:paraId="5347AA69" w14:textId="77777777" w:rsidR="003D27E1" w:rsidRDefault="00B475ED">
            <w:pPr>
              <w:jc w:val="right"/>
            </w:pPr>
            <w:r>
              <w:rPr>
                <w:rFonts w:ascii="Consolas" w:eastAsia="Consolas" w:hAnsi="Consolas" w:cs="Consolas"/>
                <w:sz w:val="16"/>
              </w:rPr>
              <w:t>32</w:t>
            </w:r>
          </w:p>
        </w:tc>
        <w:tc>
          <w:tcPr>
            <w:tcW w:w="1560" w:type="dxa"/>
            <w:tcBorders>
              <w:top w:val="single" w:sz="0" w:space="0" w:color="D3D3D3"/>
              <w:bottom w:val="single" w:sz="0" w:space="0" w:color="D3D3D3"/>
            </w:tcBorders>
          </w:tcPr>
          <w:p w14:paraId="5347AA6A" w14:textId="77777777" w:rsidR="003D27E1" w:rsidRDefault="003D27E1"/>
        </w:tc>
        <w:tc>
          <w:tcPr>
            <w:tcW w:w="1560" w:type="dxa"/>
            <w:tcBorders>
              <w:top w:val="single" w:sz="0" w:space="0" w:color="D3D3D3"/>
              <w:bottom w:val="single" w:sz="0" w:space="0" w:color="D3D3D3"/>
            </w:tcBorders>
          </w:tcPr>
          <w:p w14:paraId="5347AA6B" w14:textId="77777777" w:rsidR="003D27E1" w:rsidRDefault="00B475ED">
            <w:pPr>
              <w:jc w:val="right"/>
            </w:pPr>
            <w:r>
              <w:rPr>
                <w:rFonts w:ascii="Consolas" w:eastAsia="Consolas" w:hAnsi="Consolas" w:cs="Consolas"/>
                <w:sz w:val="16"/>
              </w:rPr>
              <w:t xml:space="preserve">    73,316</w:t>
            </w:r>
          </w:p>
        </w:tc>
        <w:tc>
          <w:tcPr>
            <w:tcW w:w="1560" w:type="dxa"/>
            <w:tcBorders>
              <w:top w:val="single" w:sz="0" w:space="0" w:color="D3D3D3"/>
              <w:bottom w:val="single" w:sz="0" w:space="0" w:color="D3D3D3"/>
            </w:tcBorders>
          </w:tcPr>
          <w:p w14:paraId="5347AA6C" w14:textId="77777777" w:rsidR="003D27E1" w:rsidRDefault="00B475ED">
            <w:pPr>
              <w:jc w:val="right"/>
            </w:pPr>
            <w:r>
              <w:rPr>
                <w:rFonts w:ascii="Consolas" w:eastAsia="Consolas" w:hAnsi="Consolas" w:cs="Consolas"/>
                <w:sz w:val="16"/>
              </w:rPr>
              <w:t xml:space="preserve">      2.4</w:t>
            </w:r>
          </w:p>
        </w:tc>
        <w:tc>
          <w:tcPr>
            <w:tcW w:w="1560" w:type="dxa"/>
          </w:tcPr>
          <w:p w14:paraId="5347AA6D" w14:textId="77777777" w:rsidR="003D27E1" w:rsidRDefault="003D27E1"/>
        </w:tc>
      </w:tr>
      <w:tr w:rsidR="003D27E1" w14:paraId="5347AA75" w14:textId="77777777">
        <w:tc>
          <w:tcPr>
            <w:tcW w:w="1560" w:type="dxa"/>
            <w:tcBorders>
              <w:right w:val="nil"/>
            </w:tcBorders>
          </w:tcPr>
          <w:p w14:paraId="5347AA6F" w14:textId="77777777" w:rsidR="003D27E1" w:rsidRDefault="003D27E1"/>
        </w:tc>
        <w:tc>
          <w:tcPr>
            <w:tcW w:w="1560" w:type="dxa"/>
            <w:tcBorders>
              <w:top w:val="single" w:sz="0" w:space="0" w:color="D3D3D3"/>
              <w:left w:val="nil"/>
              <w:bottom w:val="single" w:sz="0" w:space="0" w:color="D3D3D3"/>
            </w:tcBorders>
          </w:tcPr>
          <w:p w14:paraId="5347AA70" w14:textId="77777777" w:rsidR="003D27E1" w:rsidRDefault="00B475ED">
            <w:pPr>
              <w:jc w:val="right"/>
            </w:pPr>
            <w:r>
              <w:rPr>
                <w:rFonts w:ascii="Consolas" w:eastAsia="Consolas" w:hAnsi="Consolas" w:cs="Consolas"/>
                <w:sz w:val="16"/>
              </w:rPr>
              <w:t>33</w:t>
            </w:r>
          </w:p>
        </w:tc>
        <w:tc>
          <w:tcPr>
            <w:tcW w:w="1560" w:type="dxa"/>
            <w:tcBorders>
              <w:top w:val="single" w:sz="0" w:space="0" w:color="D3D3D3"/>
              <w:bottom w:val="single" w:sz="0" w:space="0" w:color="D3D3D3"/>
            </w:tcBorders>
          </w:tcPr>
          <w:p w14:paraId="5347AA71" w14:textId="77777777" w:rsidR="003D27E1" w:rsidRDefault="003D27E1"/>
        </w:tc>
        <w:tc>
          <w:tcPr>
            <w:tcW w:w="1560" w:type="dxa"/>
            <w:tcBorders>
              <w:top w:val="single" w:sz="0" w:space="0" w:color="D3D3D3"/>
              <w:bottom w:val="single" w:sz="0" w:space="0" w:color="D3D3D3"/>
            </w:tcBorders>
          </w:tcPr>
          <w:p w14:paraId="5347AA72" w14:textId="77777777" w:rsidR="003D27E1" w:rsidRDefault="00B475ED">
            <w:pPr>
              <w:jc w:val="right"/>
            </w:pPr>
            <w:r>
              <w:rPr>
                <w:rFonts w:ascii="Consolas" w:eastAsia="Consolas" w:hAnsi="Consolas" w:cs="Consolas"/>
                <w:sz w:val="16"/>
              </w:rPr>
              <w:t xml:space="preserve">    41,117</w:t>
            </w:r>
          </w:p>
        </w:tc>
        <w:tc>
          <w:tcPr>
            <w:tcW w:w="1560" w:type="dxa"/>
            <w:tcBorders>
              <w:top w:val="single" w:sz="0" w:space="0" w:color="D3D3D3"/>
              <w:bottom w:val="single" w:sz="0" w:space="0" w:color="D3D3D3"/>
            </w:tcBorders>
          </w:tcPr>
          <w:p w14:paraId="5347AA73" w14:textId="77777777" w:rsidR="003D27E1" w:rsidRDefault="00B475ED">
            <w:pPr>
              <w:jc w:val="right"/>
            </w:pPr>
            <w:r>
              <w:rPr>
                <w:rFonts w:ascii="Consolas" w:eastAsia="Consolas" w:hAnsi="Consolas" w:cs="Consolas"/>
                <w:sz w:val="16"/>
              </w:rPr>
              <w:t xml:space="preserve">      1.3</w:t>
            </w:r>
          </w:p>
        </w:tc>
        <w:tc>
          <w:tcPr>
            <w:tcW w:w="1560" w:type="dxa"/>
          </w:tcPr>
          <w:p w14:paraId="5347AA74" w14:textId="77777777" w:rsidR="003D27E1" w:rsidRDefault="003D27E1"/>
        </w:tc>
      </w:tr>
      <w:tr w:rsidR="003D27E1" w14:paraId="5347AA7C" w14:textId="77777777">
        <w:tc>
          <w:tcPr>
            <w:tcW w:w="1560" w:type="dxa"/>
            <w:tcBorders>
              <w:right w:val="nil"/>
            </w:tcBorders>
          </w:tcPr>
          <w:p w14:paraId="5347AA76" w14:textId="77777777" w:rsidR="003D27E1" w:rsidRDefault="003D27E1"/>
        </w:tc>
        <w:tc>
          <w:tcPr>
            <w:tcW w:w="1560" w:type="dxa"/>
            <w:tcBorders>
              <w:top w:val="single" w:sz="0" w:space="0" w:color="D3D3D3"/>
              <w:left w:val="nil"/>
              <w:bottom w:val="single" w:sz="0" w:space="0" w:color="D3D3D3"/>
            </w:tcBorders>
          </w:tcPr>
          <w:p w14:paraId="5347AA77" w14:textId="77777777" w:rsidR="003D27E1" w:rsidRDefault="00B475ED">
            <w:pPr>
              <w:jc w:val="right"/>
            </w:pPr>
            <w:r>
              <w:rPr>
                <w:rFonts w:ascii="Consolas" w:eastAsia="Consolas" w:hAnsi="Consolas" w:cs="Consolas"/>
                <w:sz w:val="16"/>
              </w:rPr>
              <w:t>34</w:t>
            </w:r>
          </w:p>
        </w:tc>
        <w:tc>
          <w:tcPr>
            <w:tcW w:w="1560" w:type="dxa"/>
            <w:tcBorders>
              <w:top w:val="single" w:sz="0" w:space="0" w:color="D3D3D3"/>
              <w:bottom w:val="single" w:sz="0" w:space="0" w:color="D3D3D3"/>
            </w:tcBorders>
          </w:tcPr>
          <w:p w14:paraId="5347AA78" w14:textId="77777777" w:rsidR="003D27E1" w:rsidRDefault="003D27E1"/>
        </w:tc>
        <w:tc>
          <w:tcPr>
            <w:tcW w:w="1560" w:type="dxa"/>
            <w:tcBorders>
              <w:top w:val="single" w:sz="0" w:space="0" w:color="D3D3D3"/>
              <w:bottom w:val="single" w:sz="0" w:space="0" w:color="D3D3D3"/>
            </w:tcBorders>
          </w:tcPr>
          <w:p w14:paraId="5347AA79" w14:textId="77777777" w:rsidR="003D27E1" w:rsidRDefault="00B475ED">
            <w:pPr>
              <w:jc w:val="right"/>
            </w:pPr>
            <w:r>
              <w:rPr>
                <w:rFonts w:ascii="Consolas" w:eastAsia="Consolas" w:hAnsi="Consolas" w:cs="Consolas"/>
                <w:sz w:val="16"/>
              </w:rPr>
              <w:t xml:space="preserve">    44,836</w:t>
            </w:r>
          </w:p>
        </w:tc>
        <w:tc>
          <w:tcPr>
            <w:tcW w:w="1560" w:type="dxa"/>
            <w:tcBorders>
              <w:top w:val="single" w:sz="0" w:space="0" w:color="D3D3D3"/>
              <w:bottom w:val="single" w:sz="0" w:space="0" w:color="D3D3D3"/>
            </w:tcBorders>
          </w:tcPr>
          <w:p w14:paraId="5347AA7A" w14:textId="77777777" w:rsidR="003D27E1" w:rsidRDefault="00B475ED">
            <w:pPr>
              <w:jc w:val="right"/>
            </w:pPr>
            <w:r>
              <w:rPr>
                <w:rFonts w:ascii="Consolas" w:eastAsia="Consolas" w:hAnsi="Consolas" w:cs="Consolas"/>
                <w:sz w:val="16"/>
              </w:rPr>
              <w:t xml:space="preserve">      1.5</w:t>
            </w:r>
          </w:p>
        </w:tc>
        <w:tc>
          <w:tcPr>
            <w:tcW w:w="1560" w:type="dxa"/>
          </w:tcPr>
          <w:p w14:paraId="5347AA7B" w14:textId="77777777" w:rsidR="003D27E1" w:rsidRDefault="003D27E1"/>
        </w:tc>
      </w:tr>
      <w:tr w:rsidR="003D27E1" w14:paraId="5347AA83" w14:textId="77777777">
        <w:tc>
          <w:tcPr>
            <w:tcW w:w="1560" w:type="dxa"/>
            <w:tcBorders>
              <w:right w:val="nil"/>
            </w:tcBorders>
          </w:tcPr>
          <w:p w14:paraId="5347AA7D" w14:textId="77777777" w:rsidR="003D27E1" w:rsidRDefault="003D27E1"/>
        </w:tc>
        <w:tc>
          <w:tcPr>
            <w:tcW w:w="1560" w:type="dxa"/>
            <w:tcBorders>
              <w:top w:val="single" w:sz="0" w:space="0" w:color="D3D3D3"/>
              <w:left w:val="nil"/>
              <w:bottom w:val="single" w:sz="0" w:space="0" w:color="D3D3D3"/>
            </w:tcBorders>
          </w:tcPr>
          <w:p w14:paraId="5347AA7E" w14:textId="77777777" w:rsidR="003D27E1" w:rsidRDefault="00B475ED">
            <w:pPr>
              <w:jc w:val="right"/>
            </w:pPr>
            <w:r>
              <w:rPr>
                <w:rFonts w:ascii="Consolas" w:eastAsia="Consolas" w:hAnsi="Consolas" w:cs="Consolas"/>
                <w:sz w:val="16"/>
              </w:rPr>
              <w:t>35</w:t>
            </w:r>
          </w:p>
        </w:tc>
        <w:tc>
          <w:tcPr>
            <w:tcW w:w="1560" w:type="dxa"/>
            <w:tcBorders>
              <w:top w:val="single" w:sz="0" w:space="0" w:color="D3D3D3"/>
              <w:bottom w:val="single" w:sz="0" w:space="0" w:color="D3D3D3"/>
            </w:tcBorders>
          </w:tcPr>
          <w:p w14:paraId="5347AA7F" w14:textId="77777777" w:rsidR="003D27E1" w:rsidRDefault="003D27E1"/>
        </w:tc>
        <w:tc>
          <w:tcPr>
            <w:tcW w:w="1560" w:type="dxa"/>
            <w:tcBorders>
              <w:top w:val="single" w:sz="0" w:space="0" w:color="D3D3D3"/>
              <w:bottom w:val="single" w:sz="0" w:space="0" w:color="D3D3D3"/>
            </w:tcBorders>
          </w:tcPr>
          <w:p w14:paraId="5347AA80" w14:textId="77777777" w:rsidR="003D27E1" w:rsidRDefault="00B475ED">
            <w:pPr>
              <w:jc w:val="right"/>
            </w:pPr>
            <w:r>
              <w:rPr>
                <w:rFonts w:ascii="Consolas" w:eastAsia="Consolas" w:hAnsi="Consolas" w:cs="Consolas"/>
                <w:sz w:val="16"/>
              </w:rPr>
              <w:t xml:space="preserve">    43,053</w:t>
            </w:r>
          </w:p>
        </w:tc>
        <w:tc>
          <w:tcPr>
            <w:tcW w:w="1560" w:type="dxa"/>
            <w:tcBorders>
              <w:top w:val="single" w:sz="0" w:space="0" w:color="D3D3D3"/>
              <w:bottom w:val="single" w:sz="0" w:space="0" w:color="D3D3D3"/>
            </w:tcBorders>
          </w:tcPr>
          <w:p w14:paraId="5347AA81" w14:textId="77777777" w:rsidR="003D27E1" w:rsidRDefault="00B475ED">
            <w:pPr>
              <w:jc w:val="right"/>
            </w:pPr>
            <w:r>
              <w:rPr>
                <w:rFonts w:ascii="Consolas" w:eastAsia="Consolas" w:hAnsi="Consolas" w:cs="Consolas"/>
                <w:sz w:val="16"/>
              </w:rPr>
              <w:t xml:space="preserve">      1.4</w:t>
            </w:r>
          </w:p>
        </w:tc>
        <w:tc>
          <w:tcPr>
            <w:tcW w:w="1560" w:type="dxa"/>
          </w:tcPr>
          <w:p w14:paraId="5347AA82" w14:textId="77777777" w:rsidR="003D27E1" w:rsidRDefault="003D27E1"/>
        </w:tc>
      </w:tr>
      <w:tr w:rsidR="003D27E1" w14:paraId="5347AA8A" w14:textId="77777777">
        <w:tc>
          <w:tcPr>
            <w:tcW w:w="1560" w:type="dxa"/>
            <w:tcBorders>
              <w:right w:val="nil"/>
            </w:tcBorders>
          </w:tcPr>
          <w:p w14:paraId="5347AA84" w14:textId="77777777" w:rsidR="003D27E1" w:rsidRDefault="003D27E1"/>
        </w:tc>
        <w:tc>
          <w:tcPr>
            <w:tcW w:w="1560" w:type="dxa"/>
            <w:tcBorders>
              <w:top w:val="single" w:sz="0" w:space="0" w:color="D3D3D3"/>
              <w:left w:val="nil"/>
              <w:bottom w:val="single" w:sz="0" w:space="0" w:color="D3D3D3"/>
            </w:tcBorders>
          </w:tcPr>
          <w:p w14:paraId="5347AA85" w14:textId="77777777" w:rsidR="003D27E1" w:rsidRDefault="00B475ED">
            <w:pPr>
              <w:jc w:val="right"/>
            </w:pPr>
            <w:r>
              <w:rPr>
                <w:rFonts w:ascii="Consolas" w:eastAsia="Consolas" w:hAnsi="Consolas" w:cs="Consolas"/>
                <w:sz w:val="16"/>
              </w:rPr>
              <w:t>36</w:t>
            </w:r>
          </w:p>
        </w:tc>
        <w:tc>
          <w:tcPr>
            <w:tcW w:w="1560" w:type="dxa"/>
            <w:tcBorders>
              <w:top w:val="single" w:sz="0" w:space="0" w:color="D3D3D3"/>
              <w:bottom w:val="single" w:sz="0" w:space="0" w:color="D3D3D3"/>
            </w:tcBorders>
          </w:tcPr>
          <w:p w14:paraId="5347AA86" w14:textId="77777777" w:rsidR="003D27E1" w:rsidRDefault="003D27E1"/>
        </w:tc>
        <w:tc>
          <w:tcPr>
            <w:tcW w:w="1560" w:type="dxa"/>
            <w:tcBorders>
              <w:top w:val="single" w:sz="0" w:space="0" w:color="D3D3D3"/>
              <w:bottom w:val="single" w:sz="0" w:space="0" w:color="D3D3D3"/>
            </w:tcBorders>
          </w:tcPr>
          <w:p w14:paraId="5347AA87" w14:textId="77777777" w:rsidR="003D27E1" w:rsidRDefault="00B475ED">
            <w:pPr>
              <w:jc w:val="right"/>
            </w:pPr>
            <w:r>
              <w:rPr>
                <w:rFonts w:ascii="Consolas" w:eastAsia="Consolas" w:hAnsi="Consolas" w:cs="Consolas"/>
                <w:sz w:val="16"/>
              </w:rPr>
              <w:t xml:space="preserve">    43,185</w:t>
            </w:r>
          </w:p>
        </w:tc>
        <w:tc>
          <w:tcPr>
            <w:tcW w:w="1560" w:type="dxa"/>
            <w:tcBorders>
              <w:top w:val="single" w:sz="0" w:space="0" w:color="D3D3D3"/>
              <w:bottom w:val="single" w:sz="0" w:space="0" w:color="D3D3D3"/>
            </w:tcBorders>
          </w:tcPr>
          <w:p w14:paraId="5347AA88" w14:textId="77777777" w:rsidR="003D27E1" w:rsidRDefault="00B475ED">
            <w:pPr>
              <w:jc w:val="right"/>
            </w:pPr>
            <w:r>
              <w:rPr>
                <w:rFonts w:ascii="Consolas" w:eastAsia="Consolas" w:hAnsi="Consolas" w:cs="Consolas"/>
                <w:sz w:val="16"/>
              </w:rPr>
              <w:t xml:space="preserve">      1.4</w:t>
            </w:r>
          </w:p>
        </w:tc>
        <w:tc>
          <w:tcPr>
            <w:tcW w:w="1560" w:type="dxa"/>
          </w:tcPr>
          <w:p w14:paraId="5347AA89" w14:textId="77777777" w:rsidR="003D27E1" w:rsidRDefault="003D27E1"/>
        </w:tc>
      </w:tr>
      <w:tr w:rsidR="003D27E1" w14:paraId="5347AA91" w14:textId="77777777">
        <w:tc>
          <w:tcPr>
            <w:tcW w:w="1560" w:type="dxa"/>
            <w:tcBorders>
              <w:right w:val="nil"/>
            </w:tcBorders>
          </w:tcPr>
          <w:p w14:paraId="5347AA8B" w14:textId="77777777" w:rsidR="003D27E1" w:rsidRDefault="003D27E1"/>
        </w:tc>
        <w:tc>
          <w:tcPr>
            <w:tcW w:w="1560" w:type="dxa"/>
            <w:tcBorders>
              <w:top w:val="single" w:sz="0" w:space="0" w:color="D3D3D3"/>
              <w:left w:val="nil"/>
              <w:bottom w:val="single" w:sz="0" w:space="0" w:color="D3D3D3"/>
            </w:tcBorders>
          </w:tcPr>
          <w:p w14:paraId="5347AA8C" w14:textId="77777777" w:rsidR="003D27E1" w:rsidRDefault="00B475ED">
            <w:pPr>
              <w:jc w:val="right"/>
            </w:pPr>
            <w:r>
              <w:rPr>
                <w:rFonts w:ascii="Consolas" w:eastAsia="Consolas" w:hAnsi="Consolas" w:cs="Consolas"/>
                <w:sz w:val="16"/>
              </w:rPr>
              <w:t>37</w:t>
            </w:r>
          </w:p>
        </w:tc>
        <w:tc>
          <w:tcPr>
            <w:tcW w:w="1560" w:type="dxa"/>
            <w:tcBorders>
              <w:top w:val="single" w:sz="0" w:space="0" w:color="D3D3D3"/>
              <w:bottom w:val="single" w:sz="0" w:space="0" w:color="D3D3D3"/>
            </w:tcBorders>
          </w:tcPr>
          <w:p w14:paraId="5347AA8D" w14:textId="77777777" w:rsidR="003D27E1" w:rsidRDefault="003D27E1"/>
        </w:tc>
        <w:tc>
          <w:tcPr>
            <w:tcW w:w="1560" w:type="dxa"/>
            <w:tcBorders>
              <w:top w:val="single" w:sz="0" w:space="0" w:color="D3D3D3"/>
              <w:bottom w:val="single" w:sz="0" w:space="0" w:color="D3D3D3"/>
            </w:tcBorders>
          </w:tcPr>
          <w:p w14:paraId="5347AA8E" w14:textId="77777777" w:rsidR="003D27E1" w:rsidRDefault="00B475ED">
            <w:pPr>
              <w:jc w:val="right"/>
            </w:pPr>
            <w:r>
              <w:rPr>
                <w:rFonts w:ascii="Consolas" w:eastAsia="Consolas" w:hAnsi="Consolas" w:cs="Consolas"/>
                <w:sz w:val="16"/>
              </w:rPr>
              <w:t xml:space="preserve">    43,931</w:t>
            </w:r>
          </w:p>
        </w:tc>
        <w:tc>
          <w:tcPr>
            <w:tcW w:w="1560" w:type="dxa"/>
            <w:tcBorders>
              <w:top w:val="single" w:sz="0" w:space="0" w:color="D3D3D3"/>
              <w:bottom w:val="single" w:sz="0" w:space="0" w:color="D3D3D3"/>
            </w:tcBorders>
          </w:tcPr>
          <w:p w14:paraId="5347AA8F" w14:textId="77777777" w:rsidR="003D27E1" w:rsidRDefault="00B475ED">
            <w:pPr>
              <w:jc w:val="right"/>
            </w:pPr>
            <w:r>
              <w:rPr>
                <w:rFonts w:ascii="Consolas" w:eastAsia="Consolas" w:hAnsi="Consolas" w:cs="Consolas"/>
                <w:sz w:val="16"/>
              </w:rPr>
              <w:t xml:space="preserve">      1.4</w:t>
            </w:r>
          </w:p>
        </w:tc>
        <w:tc>
          <w:tcPr>
            <w:tcW w:w="1560" w:type="dxa"/>
          </w:tcPr>
          <w:p w14:paraId="5347AA90" w14:textId="77777777" w:rsidR="003D27E1" w:rsidRDefault="003D27E1"/>
        </w:tc>
      </w:tr>
      <w:tr w:rsidR="003D27E1" w14:paraId="5347AA98" w14:textId="77777777">
        <w:tc>
          <w:tcPr>
            <w:tcW w:w="1560" w:type="dxa"/>
            <w:tcBorders>
              <w:right w:val="nil"/>
            </w:tcBorders>
          </w:tcPr>
          <w:p w14:paraId="5347AA92" w14:textId="77777777" w:rsidR="003D27E1" w:rsidRDefault="003D27E1"/>
        </w:tc>
        <w:tc>
          <w:tcPr>
            <w:tcW w:w="1560" w:type="dxa"/>
            <w:tcBorders>
              <w:top w:val="single" w:sz="0" w:space="0" w:color="D3D3D3"/>
              <w:left w:val="nil"/>
              <w:bottom w:val="single" w:sz="0" w:space="0" w:color="D3D3D3"/>
            </w:tcBorders>
          </w:tcPr>
          <w:p w14:paraId="5347AA93" w14:textId="77777777" w:rsidR="003D27E1" w:rsidRDefault="00B475ED">
            <w:pPr>
              <w:jc w:val="right"/>
            </w:pPr>
            <w:r>
              <w:rPr>
                <w:rFonts w:ascii="Consolas" w:eastAsia="Consolas" w:hAnsi="Consolas" w:cs="Consolas"/>
                <w:sz w:val="16"/>
              </w:rPr>
              <w:t>38</w:t>
            </w:r>
          </w:p>
        </w:tc>
        <w:tc>
          <w:tcPr>
            <w:tcW w:w="1560" w:type="dxa"/>
            <w:tcBorders>
              <w:top w:val="single" w:sz="0" w:space="0" w:color="D3D3D3"/>
              <w:bottom w:val="single" w:sz="0" w:space="0" w:color="D3D3D3"/>
            </w:tcBorders>
          </w:tcPr>
          <w:p w14:paraId="5347AA94" w14:textId="77777777" w:rsidR="003D27E1" w:rsidRDefault="003D27E1"/>
        </w:tc>
        <w:tc>
          <w:tcPr>
            <w:tcW w:w="1560" w:type="dxa"/>
            <w:tcBorders>
              <w:top w:val="single" w:sz="0" w:space="0" w:color="D3D3D3"/>
              <w:bottom w:val="single" w:sz="0" w:space="0" w:color="D3D3D3"/>
            </w:tcBorders>
          </w:tcPr>
          <w:p w14:paraId="5347AA95" w14:textId="77777777" w:rsidR="003D27E1" w:rsidRDefault="00B475ED">
            <w:pPr>
              <w:jc w:val="right"/>
            </w:pPr>
            <w:r>
              <w:rPr>
                <w:rFonts w:ascii="Consolas" w:eastAsia="Consolas" w:hAnsi="Consolas" w:cs="Consolas"/>
                <w:sz w:val="16"/>
              </w:rPr>
              <w:t xml:space="preserve">    33,528</w:t>
            </w:r>
          </w:p>
        </w:tc>
        <w:tc>
          <w:tcPr>
            <w:tcW w:w="1560" w:type="dxa"/>
            <w:tcBorders>
              <w:top w:val="single" w:sz="0" w:space="0" w:color="D3D3D3"/>
              <w:bottom w:val="single" w:sz="0" w:space="0" w:color="D3D3D3"/>
            </w:tcBorders>
          </w:tcPr>
          <w:p w14:paraId="5347AA96" w14:textId="77777777" w:rsidR="003D27E1" w:rsidRDefault="00B475ED">
            <w:pPr>
              <w:jc w:val="right"/>
            </w:pPr>
            <w:r>
              <w:rPr>
                <w:rFonts w:ascii="Consolas" w:eastAsia="Consolas" w:hAnsi="Consolas" w:cs="Consolas"/>
                <w:sz w:val="16"/>
              </w:rPr>
              <w:t xml:space="preserve">      1.1</w:t>
            </w:r>
          </w:p>
        </w:tc>
        <w:tc>
          <w:tcPr>
            <w:tcW w:w="1560" w:type="dxa"/>
          </w:tcPr>
          <w:p w14:paraId="5347AA97" w14:textId="77777777" w:rsidR="003D27E1" w:rsidRDefault="003D27E1"/>
        </w:tc>
      </w:tr>
      <w:tr w:rsidR="003D27E1" w14:paraId="5347AA9F" w14:textId="77777777">
        <w:tc>
          <w:tcPr>
            <w:tcW w:w="1560" w:type="dxa"/>
            <w:tcBorders>
              <w:right w:val="nil"/>
            </w:tcBorders>
          </w:tcPr>
          <w:p w14:paraId="5347AA99" w14:textId="77777777" w:rsidR="003D27E1" w:rsidRDefault="003D27E1"/>
        </w:tc>
        <w:tc>
          <w:tcPr>
            <w:tcW w:w="1560" w:type="dxa"/>
            <w:tcBorders>
              <w:top w:val="single" w:sz="0" w:space="0" w:color="D3D3D3"/>
              <w:left w:val="nil"/>
              <w:bottom w:val="single" w:sz="0" w:space="0" w:color="D3D3D3"/>
            </w:tcBorders>
          </w:tcPr>
          <w:p w14:paraId="5347AA9A" w14:textId="77777777" w:rsidR="003D27E1" w:rsidRDefault="00B475ED">
            <w:pPr>
              <w:jc w:val="right"/>
            </w:pPr>
            <w:r>
              <w:rPr>
                <w:rFonts w:ascii="Consolas" w:eastAsia="Consolas" w:hAnsi="Consolas" w:cs="Consolas"/>
                <w:sz w:val="16"/>
              </w:rPr>
              <w:t>39</w:t>
            </w:r>
          </w:p>
        </w:tc>
        <w:tc>
          <w:tcPr>
            <w:tcW w:w="1560" w:type="dxa"/>
            <w:tcBorders>
              <w:top w:val="single" w:sz="0" w:space="0" w:color="D3D3D3"/>
              <w:bottom w:val="single" w:sz="0" w:space="0" w:color="D3D3D3"/>
            </w:tcBorders>
          </w:tcPr>
          <w:p w14:paraId="5347AA9B" w14:textId="77777777" w:rsidR="003D27E1" w:rsidRDefault="003D27E1"/>
        </w:tc>
        <w:tc>
          <w:tcPr>
            <w:tcW w:w="1560" w:type="dxa"/>
            <w:tcBorders>
              <w:top w:val="single" w:sz="0" w:space="0" w:color="D3D3D3"/>
              <w:bottom w:val="single" w:sz="0" w:space="0" w:color="D3D3D3"/>
            </w:tcBorders>
          </w:tcPr>
          <w:p w14:paraId="5347AA9C" w14:textId="77777777" w:rsidR="003D27E1" w:rsidRDefault="00B475ED">
            <w:pPr>
              <w:jc w:val="right"/>
            </w:pPr>
            <w:r>
              <w:rPr>
                <w:rFonts w:ascii="Consolas" w:eastAsia="Consolas" w:hAnsi="Consolas" w:cs="Consolas"/>
                <w:sz w:val="16"/>
              </w:rPr>
              <w:t xml:space="preserve">    41,828</w:t>
            </w:r>
          </w:p>
        </w:tc>
        <w:tc>
          <w:tcPr>
            <w:tcW w:w="1560" w:type="dxa"/>
            <w:tcBorders>
              <w:top w:val="single" w:sz="0" w:space="0" w:color="D3D3D3"/>
              <w:bottom w:val="single" w:sz="0" w:space="0" w:color="D3D3D3"/>
            </w:tcBorders>
          </w:tcPr>
          <w:p w14:paraId="5347AA9D" w14:textId="77777777" w:rsidR="003D27E1" w:rsidRDefault="00B475ED">
            <w:pPr>
              <w:jc w:val="right"/>
            </w:pPr>
            <w:r>
              <w:rPr>
                <w:rFonts w:ascii="Consolas" w:eastAsia="Consolas" w:hAnsi="Consolas" w:cs="Consolas"/>
                <w:sz w:val="16"/>
              </w:rPr>
              <w:t xml:space="preserve">      1.4</w:t>
            </w:r>
          </w:p>
        </w:tc>
        <w:tc>
          <w:tcPr>
            <w:tcW w:w="1560" w:type="dxa"/>
          </w:tcPr>
          <w:p w14:paraId="5347AA9E" w14:textId="77777777" w:rsidR="003D27E1" w:rsidRDefault="003D27E1"/>
        </w:tc>
      </w:tr>
      <w:tr w:rsidR="003D27E1" w14:paraId="5347AAA6" w14:textId="77777777">
        <w:tc>
          <w:tcPr>
            <w:tcW w:w="1560" w:type="dxa"/>
            <w:tcBorders>
              <w:right w:val="nil"/>
            </w:tcBorders>
          </w:tcPr>
          <w:p w14:paraId="5347AAA0" w14:textId="77777777" w:rsidR="003D27E1" w:rsidRDefault="003D27E1"/>
        </w:tc>
        <w:tc>
          <w:tcPr>
            <w:tcW w:w="1560" w:type="dxa"/>
            <w:tcBorders>
              <w:top w:val="single" w:sz="0" w:space="0" w:color="D3D3D3"/>
              <w:left w:val="nil"/>
              <w:bottom w:val="single" w:sz="0" w:space="0" w:color="D3D3D3"/>
            </w:tcBorders>
          </w:tcPr>
          <w:p w14:paraId="5347AAA1" w14:textId="77777777" w:rsidR="003D27E1" w:rsidRDefault="00B475ED">
            <w:pPr>
              <w:jc w:val="right"/>
            </w:pPr>
            <w:r>
              <w:rPr>
                <w:rFonts w:ascii="Consolas" w:eastAsia="Consolas" w:hAnsi="Consolas" w:cs="Consolas"/>
                <w:sz w:val="16"/>
              </w:rPr>
              <w:t>40</w:t>
            </w:r>
          </w:p>
        </w:tc>
        <w:tc>
          <w:tcPr>
            <w:tcW w:w="1560" w:type="dxa"/>
            <w:tcBorders>
              <w:top w:val="single" w:sz="0" w:space="0" w:color="D3D3D3"/>
              <w:bottom w:val="single" w:sz="0" w:space="0" w:color="D3D3D3"/>
            </w:tcBorders>
          </w:tcPr>
          <w:p w14:paraId="5347AAA2" w14:textId="77777777" w:rsidR="003D27E1" w:rsidRDefault="003D27E1"/>
        </w:tc>
        <w:tc>
          <w:tcPr>
            <w:tcW w:w="1560" w:type="dxa"/>
            <w:tcBorders>
              <w:top w:val="single" w:sz="0" w:space="0" w:color="D3D3D3"/>
              <w:bottom w:val="single" w:sz="0" w:space="0" w:color="D3D3D3"/>
            </w:tcBorders>
          </w:tcPr>
          <w:p w14:paraId="5347AAA3" w14:textId="77777777" w:rsidR="003D27E1" w:rsidRDefault="00B475ED">
            <w:pPr>
              <w:jc w:val="right"/>
            </w:pPr>
            <w:r>
              <w:rPr>
                <w:rFonts w:ascii="Consolas" w:eastAsia="Consolas" w:hAnsi="Consolas" w:cs="Consolas"/>
                <w:sz w:val="16"/>
              </w:rPr>
              <w:t xml:space="preserve">    42,750</w:t>
            </w:r>
          </w:p>
        </w:tc>
        <w:tc>
          <w:tcPr>
            <w:tcW w:w="1560" w:type="dxa"/>
            <w:tcBorders>
              <w:top w:val="single" w:sz="0" w:space="0" w:color="D3D3D3"/>
              <w:bottom w:val="single" w:sz="0" w:space="0" w:color="D3D3D3"/>
            </w:tcBorders>
          </w:tcPr>
          <w:p w14:paraId="5347AAA4" w14:textId="77777777" w:rsidR="003D27E1" w:rsidRDefault="00B475ED">
            <w:pPr>
              <w:jc w:val="right"/>
            </w:pPr>
            <w:r>
              <w:rPr>
                <w:rFonts w:ascii="Consolas" w:eastAsia="Consolas" w:hAnsi="Consolas" w:cs="Consolas"/>
                <w:sz w:val="16"/>
              </w:rPr>
              <w:t xml:space="preserve">      1.4</w:t>
            </w:r>
          </w:p>
        </w:tc>
        <w:tc>
          <w:tcPr>
            <w:tcW w:w="1560" w:type="dxa"/>
          </w:tcPr>
          <w:p w14:paraId="5347AAA5" w14:textId="77777777" w:rsidR="003D27E1" w:rsidRDefault="003D27E1"/>
        </w:tc>
      </w:tr>
      <w:tr w:rsidR="003D27E1" w14:paraId="5347AAAD" w14:textId="77777777">
        <w:tc>
          <w:tcPr>
            <w:tcW w:w="1560" w:type="dxa"/>
            <w:tcBorders>
              <w:right w:val="nil"/>
            </w:tcBorders>
          </w:tcPr>
          <w:p w14:paraId="5347AAA7" w14:textId="77777777" w:rsidR="003D27E1" w:rsidRDefault="003D27E1"/>
        </w:tc>
        <w:tc>
          <w:tcPr>
            <w:tcW w:w="1560" w:type="dxa"/>
            <w:tcBorders>
              <w:top w:val="single" w:sz="0" w:space="0" w:color="D3D3D3"/>
              <w:left w:val="nil"/>
              <w:bottom w:val="single" w:sz="0" w:space="0" w:color="D3D3D3"/>
            </w:tcBorders>
          </w:tcPr>
          <w:p w14:paraId="5347AAA8" w14:textId="77777777" w:rsidR="003D27E1" w:rsidRDefault="00B475ED">
            <w:pPr>
              <w:jc w:val="right"/>
            </w:pPr>
            <w:r>
              <w:rPr>
                <w:rFonts w:ascii="Consolas" w:eastAsia="Consolas" w:hAnsi="Consolas" w:cs="Consolas"/>
                <w:sz w:val="16"/>
              </w:rPr>
              <w:t>41</w:t>
            </w:r>
          </w:p>
        </w:tc>
        <w:tc>
          <w:tcPr>
            <w:tcW w:w="1560" w:type="dxa"/>
            <w:tcBorders>
              <w:top w:val="single" w:sz="0" w:space="0" w:color="D3D3D3"/>
              <w:bottom w:val="single" w:sz="0" w:space="0" w:color="D3D3D3"/>
            </w:tcBorders>
          </w:tcPr>
          <w:p w14:paraId="5347AAA9" w14:textId="77777777" w:rsidR="003D27E1" w:rsidRDefault="003D27E1"/>
        </w:tc>
        <w:tc>
          <w:tcPr>
            <w:tcW w:w="1560" w:type="dxa"/>
            <w:tcBorders>
              <w:top w:val="single" w:sz="0" w:space="0" w:color="D3D3D3"/>
              <w:bottom w:val="single" w:sz="0" w:space="0" w:color="D3D3D3"/>
            </w:tcBorders>
          </w:tcPr>
          <w:p w14:paraId="5347AAAA" w14:textId="77777777" w:rsidR="003D27E1" w:rsidRDefault="00B475ED">
            <w:pPr>
              <w:jc w:val="right"/>
            </w:pPr>
            <w:r>
              <w:rPr>
                <w:rFonts w:ascii="Consolas" w:eastAsia="Consolas" w:hAnsi="Consolas" w:cs="Consolas"/>
                <w:sz w:val="16"/>
              </w:rPr>
              <w:t xml:space="preserve">    14,414</w:t>
            </w:r>
          </w:p>
        </w:tc>
        <w:tc>
          <w:tcPr>
            <w:tcW w:w="1560" w:type="dxa"/>
            <w:tcBorders>
              <w:top w:val="single" w:sz="0" w:space="0" w:color="D3D3D3"/>
              <w:bottom w:val="single" w:sz="0" w:space="0" w:color="D3D3D3"/>
            </w:tcBorders>
          </w:tcPr>
          <w:p w14:paraId="5347AAAB" w14:textId="77777777" w:rsidR="003D27E1" w:rsidRDefault="00B475ED">
            <w:pPr>
              <w:jc w:val="right"/>
            </w:pPr>
            <w:r>
              <w:rPr>
                <w:rFonts w:ascii="Consolas" w:eastAsia="Consolas" w:hAnsi="Consolas" w:cs="Consolas"/>
                <w:sz w:val="16"/>
              </w:rPr>
              <w:t xml:space="preserve">      0.5</w:t>
            </w:r>
          </w:p>
        </w:tc>
        <w:tc>
          <w:tcPr>
            <w:tcW w:w="1560" w:type="dxa"/>
          </w:tcPr>
          <w:p w14:paraId="5347AAAC" w14:textId="77777777" w:rsidR="003D27E1" w:rsidRDefault="003D27E1"/>
        </w:tc>
      </w:tr>
      <w:tr w:rsidR="003D27E1" w14:paraId="5347AAB4" w14:textId="77777777">
        <w:tc>
          <w:tcPr>
            <w:tcW w:w="1560" w:type="dxa"/>
            <w:tcBorders>
              <w:right w:val="nil"/>
            </w:tcBorders>
          </w:tcPr>
          <w:p w14:paraId="5347AAAE" w14:textId="77777777" w:rsidR="003D27E1" w:rsidRDefault="003D27E1"/>
        </w:tc>
        <w:tc>
          <w:tcPr>
            <w:tcW w:w="1560" w:type="dxa"/>
            <w:tcBorders>
              <w:top w:val="single" w:sz="0" w:space="0" w:color="D3D3D3"/>
              <w:left w:val="nil"/>
              <w:bottom w:val="single" w:sz="0" w:space="0" w:color="D3D3D3"/>
            </w:tcBorders>
          </w:tcPr>
          <w:p w14:paraId="5347AAAF" w14:textId="77777777" w:rsidR="003D27E1" w:rsidRDefault="00B475ED">
            <w:pPr>
              <w:jc w:val="right"/>
            </w:pPr>
            <w:r>
              <w:rPr>
                <w:rFonts w:ascii="Consolas" w:eastAsia="Consolas" w:hAnsi="Consolas" w:cs="Consolas"/>
                <w:sz w:val="16"/>
              </w:rPr>
              <w:t>42</w:t>
            </w:r>
          </w:p>
        </w:tc>
        <w:tc>
          <w:tcPr>
            <w:tcW w:w="1560" w:type="dxa"/>
            <w:tcBorders>
              <w:top w:val="single" w:sz="0" w:space="0" w:color="D3D3D3"/>
              <w:bottom w:val="single" w:sz="0" w:space="0" w:color="D3D3D3"/>
            </w:tcBorders>
          </w:tcPr>
          <w:p w14:paraId="5347AAB0" w14:textId="77777777" w:rsidR="003D27E1" w:rsidRDefault="003D27E1"/>
        </w:tc>
        <w:tc>
          <w:tcPr>
            <w:tcW w:w="1560" w:type="dxa"/>
            <w:tcBorders>
              <w:top w:val="single" w:sz="0" w:space="0" w:color="D3D3D3"/>
              <w:bottom w:val="single" w:sz="0" w:space="0" w:color="D3D3D3"/>
            </w:tcBorders>
          </w:tcPr>
          <w:p w14:paraId="5347AAB1" w14:textId="77777777" w:rsidR="003D27E1" w:rsidRDefault="00B475ED">
            <w:pPr>
              <w:jc w:val="right"/>
            </w:pPr>
            <w:r>
              <w:rPr>
                <w:rFonts w:ascii="Consolas" w:eastAsia="Consolas" w:hAnsi="Consolas" w:cs="Consolas"/>
                <w:sz w:val="16"/>
              </w:rPr>
              <w:t xml:space="preserve">    13,881</w:t>
            </w:r>
          </w:p>
        </w:tc>
        <w:tc>
          <w:tcPr>
            <w:tcW w:w="1560" w:type="dxa"/>
            <w:tcBorders>
              <w:top w:val="single" w:sz="0" w:space="0" w:color="D3D3D3"/>
              <w:bottom w:val="single" w:sz="0" w:space="0" w:color="D3D3D3"/>
            </w:tcBorders>
          </w:tcPr>
          <w:p w14:paraId="5347AAB2" w14:textId="77777777" w:rsidR="003D27E1" w:rsidRDefault="00B475ED">
            <w:pPr>
              <w:jc w:val="right"/>
            </w:pPr>
            <w:r>
              <w:rPr>
                <w:rFonts w:ascii="Consolas" w:eastAsia="Consolas" w:hAnsi="Consolas" w:cs="Consolas"/>
                <w:sz w:val="16"/>
              </w:rPr>
              <w:t xml:space="preserve">      0.5</w:t>
            </w:r>
          </w:p>
        </w:tc>
        <w:tc>
          <w:tcPr>
            <w:tcW w:w="1560" w:type="dxa"/>
          </w:tcPr>
          <w:p w14:paraId="5347AAB3" w14:textId="77777777" w:rsidR="003D27E1" w:rsidRDefault="003D27E1"/>
        </w:tc>
      </w:tr>
      <w:tr w:rsidR="003D27E1" w14:paraId="5347AABB" w14:textId="77777777">
        <w:tc>
          <w:tcPr>
            <w:tcW w:w="1560" w:type="dxa"/>
            <w:tcBorders>
              <w:right w:val="nil"/>
            </w:tcBorders>
          </w:tcPr>
          <w:p w14:paraId="5347AAB5" w14:textId="77777777" w:rsidR="003D27E1" w:rsidRDefault="003D27E1"/>
        </w:tc>
        <w:tc>
          <w:tcPr>
            <w:tcW w:w="1560" w:type="dxa"/>
            <w:tcBorders>
              <w:top w:val="single" w:sz="0" w:space="0" w:color="D3D3D3"/>
              <w:left w:val="nil"/>
              <w:bottom w:val="single" w:sz="0" w:space="0" w:color="000000"/>
            </w:tcBorders>
          </w:tcPr>
          <w:p w14:paraId="5347AAB6" w14:textId="77777777" w:rsidR="003D27E1" w:rsidRDefault="00B475ED">
            <w:pPr>
              <w:jc w:val="right"/>
            </w:pPr>
            <w:r>
              <w:rPr>
                <w:rFonts w:ascii="Consolas" w:eastAsia="Consolas" w:hAnsi="Consolas" w:cs="Consolas"/>
                <w:sz w:val="16"/>
              </w:rPr>
              <w:t>43</w:t>
            </w:r>
          </w:p>
        </w:tc>
        <w:tc>
          <w:tcPr>
            <w:tcW w:w="1560" w:type="dxa"/>
            <w:tcBorders>
              <w:top w:val="single" w:sz="0" w:space="0" w:color="D3D3D3"/>
              <w:bottom w:val="single" w:sz="0" w:space="0" w:color="000000"/>
            </w:tcBorders>
          </w:tcPr>
          <w:p w14:paraId="5347AAB7" w14:textId="77777777" w:rsidR="003D27E1" w:rsidRDefault="003D27E1"/>
        </w:tc>
        <w:tc>
          <w:tcPr>
            <w:tcW w:w="1560" w:type="dxa"/>
            <w:tcBorders>
              <w:top w:val="single" w:sz="0" w:space="0" w:color="D3D3D3"/>
              <w:bottom w:val="single" w:sz="0" w:space="0" w:color="000000"/>
            </w:tcBorders>
          </w:tcPr>
          <w:p w14:paraId="5347AAB8" w14:textId="77777777" w:rsidR="003D27E1" w:rsidRDefault="00B475ED">
            <w:pPr>
              <w:jc w:val="right"/>
            </w:pPr>
            <w:r>
              <w:rPr>
                <w:rFonts w:ascii="Consolas" w:eastAsia="Consolas" w:hAnsi="Consolas" w:cs="Consolas"/>
                <w:sz w:val="16"/>
              </w:rPr>
              <w:t xml:space="preserve">    13,717</w:t>
            </w:r>
          </w:p>
        </w:tc>
        <w:tc>
          <w:tcPr>
            <w:tcW w:w="1560" w:type="dxa"/>
            <w:tcBorders>
              <w:top w:val="single" w:sz="0" w:space="0" w:color="D3D3D3"/>
              <w:bottom w:val="single" w:sz="0" w:space="0" w:color="000000"/>
            </w:tcBorders>
          </w:tcPr>
          <w:p w14:paraId="5347AAB9" w14:textId="77777777" w:rsidR="003D27E1" w:rsidRDefault="00B475ED">
            <w:pPr>
              <w:jc w:val="right"/>
            </w:pPr>
            <w:r>
              <w:rPr>
                <w:rFonts w:ascii="Consolas" w:eastAsia="Consolas" w:hAnsi="Consolas" w:cs="Consolas"/>
                <w:sz w:val="16"/>
              </w:rPr>
              <w:t xml:space="preserve">      0.4</w:t>
            </w:r>
          </w:p>
        </w:tc>
        <w:tc>
          <w:tcPr>
            <w:tcW w:w="1560" w:type="dxa"/>
          </w:tcPr>
          <w:p w14:paraId="5347AABA" w14:textId="77777777" w:rsidR="003D27E1" w:rsidRDefault="003D27E1"/>
        </w:tc>
      </w:tr>
      <w:tr w:rsidR="003D27E1" w14:paraId="5347AAC2" w14:textId="77777777">
        <w:tc>
          <w:tcPr>
            <w:tcW w:w="1560" w:type="dxa"/>
          </w:tcPr>
          <w:p w14:paraId="5347AABC" w14:textId="77777777" w:rsidR="003D27E1" w:rsidRDefault="003D27E1"/>
        </w:tc>
        <w:tc>
          <w:tcPr>
            <w:tcW w:w="1560" w:type="dxa"/>
            <w:tcBorders>
              <w:top w:val="single" w:sz="0" w:space="0" w:color="000000"/>
              <w:bottom w:val="single" w:sz="0" w:space="0" w:color="000000"/>
            </w:tcBorders>
          </w:tcPr>
          <w:p w14:paraId="5347AABD" w14:textId="77777777" w:rsidR="003D27E1" w:rsidRDefault="003D27E1"/>
        </w:tc>
        <w:tc>
          <w:tcPr>
            <w:tcW w:w="1560" w:type="dxa"/>
            <w:tcBorders>
              <w:top w:val="single" w:sz="0" w:space="0" w:color="000000"/>
              <w:bottom w:val="single" w:sz="0" w:space="0" w:color="000000"/>
            </w:tcBorders>
          </w:tcPr>
          <w:p w14:paraId="5347AABE"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AABF"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AAC0" w14:textId="77777777" w:rsidR="003D27E1" w:rsidRDefault="003D27E1"/>
        </w:tc>
        <w:tc>
          <w:tcPr>
            <w:tcW w:w="1560" w:type="dxa"/>
          </w:tcPr>
          <w:p w14:paraId="5347AAC1" w14:textId="77777777" w:rsidR="003D27E1" w:rsidRDefault="003D27E1"/>
        </w:tc>
      </w:tr>
    </w:tbl>
    <w:p w14:paraId="5347AAC3"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AACC" w14:textId="77777777">
        <w:tc>
          <w:tcPr>
            <w:tcW w:w="1170" w:type="dxa"/>
            <w:tcBorders>
              <w:top w:val="single" w:sz="0" w:space="0" w:color="000000"/>
              <w:bottom w:val="single" w:sz="0" w:space="0" w:color="000000"/>
            </w:tcBorders>
          </w:tcPr>
          <w:p w14:paraId="5347AAC4"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AAC5"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AAC6"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AAC7"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AAC8"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AAC9"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AACA"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AACB" w14:textId="77777777" w:rsidR="003D27E1" w:rsidRDefault="00B475ED">
            <w:pPr>
              <w:jc w:val="right"/>
            </w:pPr>
            <w:r>
              <w:rPr>
                <w:rFonts w:ascii="Consolas" w:eastAsia="Consolas" w:hAnsi="Consolas" w:cs="Consolas"/>
                <w:b/>
                <w:sz w:val="18"/>
              </w:rPr>
              <w:t>[8] NL</w:t>
            </w:r>
          </w:p>
        </w:tc>
      </w:tr>
      <w:tr w:rsidR="003D27E1" w14:paraId="5347AAD5" w14:textId="77777777">
        <w:tc>
          <w:tcPr>
            <w:tcW w:w="1170" w:type="dxa"/>
            <w:tcBorders>
              <w:top w:val="single" w:sz="0" w:space="0" w:color="000000"/>
            </w:tcBorders>
          </w:tcPr>
          <w:p w14:paraId="5347AACD" w14:textId="77777777" w:rsidR="003D27E1" w:rsidRDefault="00B475ED">
            <w:pPr>
              <w:jc w:val="right"/>
            </w:pPr>
            <w:r>
              <w:rPr>
                <w:rFonts w:ascii="Consolas" w:eastAsia="Consolas" w:hAnsi="Consolas" w:cs="Consolas"/>
                <w:sz w:val="16"/>
              </w:rPr>
              <w:t>1</w:t>
            </w:r>
          </w:p>
        </w:tc>
        <w:tc>
          <w:tcPr>
            <w:tcW w:w="1170" w:type="dxa"/>
            <w:tcBorders>
              <w:top w:val="single" w:sz="0" w:space="0" w:color="000000"/>
            </w:tcBorders>
          </w:tcPr>
          <w:p w14:paraId="5347AACE" w14:textId="77777777" w:rsidR="003D27E1" w:rsidRDefault="00B475ED">
            <w:pPr>
              <w:jc w:val="right"/>
            </w:pPr>
            <w:r>
              <w:rPr>
                <w:rFonts w:ascii="Consolas" w:eastAsia="Consolas" w:hAnsi="Consolas" w:cs="Consolas"/>
                <w:sz w:val="16"/>
              </w:rPr>
              <w:t>13,262</w:t>
            </w:r>
          </w:p>
        </w:tc>
        <w:tc>
          <w:tcPr>
            <w:tcW w:w="1170" w:type="dxa"/>
            <w:tcBorders>
              <w:top w:val="single" w:sz="0" w:space="0" w:color="000000"/>
            </w:tcBorders>
          </w:tcPr>
          <w:p w14:paraId="5347AACF" w14:textId="77777777" w:rsidR="003D27E1" w:rsidRDefault="00B475ED">
            <w:pPr>
              <w:jc w:val="right"/>
            </w:pPr>
            <w:r>
              <w:rPr>
                <w:rFonts w:ascii="Consolas" w:eastAsia="Consolas" w:hAnsi="Consolas" w:cs="Consolas"/>
                <w:sz w:val="16"/>
              </w:rPr>
              <w:t>12,538</w:t>
            </w:r>
          </w:p>
        </w:tc>
        <w:tc>
          <w:tcPr>
            <w:tcW w:w="1170" w:type="dxa"/>
            <w:tcBorders>
              <w:top w:val="single" w:sz="0" w:space="0" w:color="000000"/>
            </w:tcBorders>
          </w:tcPr>
          <w:p w14:paraId="5347AAD0" w14:textId="77777777" w:rsidR="003D27E1" w:rsidRDefault="00B475ED">
            <w:pPr>
              <w:jc w:val="right"/>
            </w:pPr>
            <w:r>
              <w:rPr>
                <w:rFonts w:ascii="Consolas" w:eastAsia="Consolas" w:hAnsi="Consolas" w:cs="Consolas"/>
                <w:sz w:val="16"/>
              </w:rPr>
              <w:t>7,865</w:t>
            </w:r>
          </w:p>
        </w:tc>
        <w:tc>
          <w:tcPr>
            <w:tcW w:w="1170" w:type="dxa"/>
            <w:tcBorders>
              <w:top w:val="single" w:sz="0" w:space="0" w:color="000000"/>
            </w:tcBorders>
          </w:tcPr>
          <w:p w14:paraId="5347AAD1" w14:textId="77777777" w:rsidR="003D27E1" w:rsidRDefault="00B475ED">
            <w:pPr>
              <w:jc w:val="right"/>
            </w:pPr>
            <w:r>
              <w:rPr>
                <w:rFonts w:ascii="Consolas" w:eastAsia="Consolas" w:hAnsi="Consolas" w:cs="Consolas"/>
                <w:sz w:val="16"/>
              </w:rPr>
              <w:t>7,315</w:t>
            </w:r>
          </w:p>
        </w:tc>
        <w:tc>
          <w:tcPr>
            <w:tcW w:w="1170" w:type="dxa"/>
            <w:tcBorders>
              <w:top w:val="single" w:sz="0" w:space="0" w:color="000000"/>
            </w:tcBorders>
          </w:tcPr>
          <w:p w14:paraId="5347AAD2" w14:textId="77777777" w:rsidR="003D27E1" w:rsidRDefault="00B475ED">
            <w:pPr>
              <w:jc w:val="right"/>
            </w:pPr>
            <w:r>
              <w:rPr>
                <w:rFonts w:ascii="Consolas" w:eastAsia="Consolas" w:hAnsi="Consolas" w:cs="Consolas"/>
                <w:sz w:val="16"/>
              </w:rPr>
              <w:t>11,950</w:t>
            </w:r>
          </w:p>
        </w:tc>
        <w:tc>
          <w:tcPr>
            <w:tcW w:w="1170" w:type="dxa"/>
            <w:tcBorders>
              <w:top w:val="single" w:sz="0" w:space="0" w:color="000000"/>
            </w:tcBorders>
          </w:tcPr>
          <w:p w14:paraId="5347AAD3" w14:textId="77777777" w:rsidR="003D27E1" w:rsidRDefault="00B475ED">
            <w:pPr>
              <w:jc w:val="right"/>
            </w:pPr>
            <w:r>
              <w:rPr>
                <w:rFonts w:ascii="Consolas" w:eastAsia="Consolas" w:hAnsi="Consolas" w:cs="Consolas"/>
                <w:sz w:val="16"/>
              </w:rPr>
              <w:t>9,926</w:t>
            </w:r>
          </w:p>
        </w:tc>
        <w:tc>
          <w:tcPr>
            <w:tcW w:w="1170" w:type="dxa"/>
            <w:tcBorders>
              <w:top w:val="single" w:sz="0" w:space="0" w:color="000000"/>
            </w:tcBorders>
          </w:tcPr>
          <w:p w14:paraId="5347AAD4" w14:textId="77777777" w:rsidR="003D27E1" w:rsidRDefault="00B475ED">
            <w:pPr>
              <w:jc w:val="right"/>
            </w:pPr>
            <w:r>
              <w:rPr>
                <w:rFonts w:ascii="Consolas" w:eastAsia="Consolas" w:hAnsi="Consolas" w:cs="Consolas"/>
                <w:sz w:val="16"/>
              </w:rPr>
              <w:t>7,940</w:t>
            </w:r>
          </w:p>
        </w:tc>
      </w:tr>
      <w:tr w:rsidR="003D27E1" w14:paraId="5347AADE" w14:textId="77777777">
        <w:tc>
          <w:tcPr>
            <w:tcW w:w="1170" w:type="dxa"/>
          </w:tcPr>
          <w:p w14:paraId="5347AAD6" w14:textId="77777777" w:rsidR="003D27E1" w:rsidRDefault="00B475ED">
            <w:pPr>
              <w:jc w:val="right"/>
            </w:pPr>
            <w:r>
              <w:rPr>
                <w:rFonts w:ascii="Consolas" w:eastAsia="Consolas" w:hAnsi="Consolas" w:cs="Consolas"/>
                <w:sz w:val="16"/>
              </w:rPr>
              <w:t>2</w:t>
            </w:r>
          </w:p>
        </w:tc>
        <w:tc>
          <w:tcPr>
            <w:tcW w:w="1170" w:type="dxa"/>
          </w:tcPr>
          <w:p w14:paraId="5347AAD7" w14:textId="77777777" w:rsidR="003D27E1" w:rsidRDefault="00B475ED">
            <w:pPr>
              <w:jc w:val="right"/>
            </w:pPr>
            <w:r>
              <w:rPr>
                <w:rFonts w:ascii="Consolas" w:eastAsia="Consolas" w:hAnsi="Consolas" w:cs="Consolas"/>
                <w:sz w:val="16"/>
              </w:rPr>
              <w:t>12,369</w:t>
            </w:r>
          </w:p>
        </w:tc>
        <w:tc>
          <w:tcPr>
            <w:tcW w:w="1170" w:type="dxa"/>
          </w:tcPr>
          <w:p w14:paraId="5347AAD8" w14:textId="77777777" w:rsidR="003D27E1" w:rsidRDefault="00B475ED">
            <w:pPr>
              <w:jc w:val="right"/>
            </w:pPr>
            <w:r>
              <w:rPr>
                <w:rFonts w:ascii="Consolas" w:eastAsia="Consolas" w:hAnsi="Consolas" w:cs="Consolas"/>
                <w:sz w:val="16"/>
              </w:rPr>
              <w:t>11,359</w:t>
            </w:r>
          </w:p>
        </w:tc>
        <w:tc>
          <w:tcPr>
            <w:tcW w:w="1170" w:type="dxa"/>
          </w:tcPr>
          <w:p w14:paraId="5347AAD9" w14:textId="77777777" w:rsidR="003D27E1" w:rsidRDefault="00B475ED">
            <w:pPr>
              <w:jc w:val="right"/>
            </w:pPr>
            <w:r>
              <w:rPr>
                <w:rFonts w:ascii="Consolas" w:eastAsia="Consolas" w:hAnsi="Consolas" w:cs="Consolas"/>
                <w:sz w:val="16"/>
              </w:rPr>
              <w:t>7,297</w:t>
            </w:r>
          </w:p>
        </w:tc>
        <w:tc>
          <w:tcPr>
            <w:tcW w:w="1170" w:type="dxa"/>
          </w:tcPr>
          <w:p w14:paraId="5347AADA" w14:textId="77777777" w:rsidR="003D27E1" w:rsidRDefault="00B475ED">
            <w:pPr>
              <w:jc w:val="right"/>
            </w:pPr>
            <w:r>
              <w:rPr>
                <w:rFonts w:ascii="Consolas" w:eastAsia="Consolas" w:hAnsi="Consolas" w:cs="Consolas"/>
                <w:sz w:val="16"/>
              </w:rPr>
              <w:t>6,615</w:t>
            </w:r>
          </w:p>
        </w:tc>
        <w:tc>
          <w:tcPr>
            <w:tcW w:w="1170" w:type="dxa"/>
          </w:tcPr>
          <w:p w14:paraId="5347AADB" w14:textId="77777777" w:rsidR="003D27E1" w:rsidRDefault="00B475ED">
            <w:pPr>
              <w:jc w:val="right"/>
            </w:pPr>
            <w:r>
              <w:rPr>
                <w:rFonts w:ascii="Consolas" w:eastAsia="Consolas" w:hAnsi="Consolas" w:cs="Consolas"/>
                <w:sz w:val="16"/>
              </w:rPr>
              <w:t>10,819</w:t>
            </w:r>
          </w:p>
        </w:tc>
        <w:tc>
          <w:tcPr>
            <w:tcW w:w="1170" w:type="dxa"/>
          </w:tcPr>
          <w:p w14:paraId="5347AADC" w14:textId="77777777" w:rsidR="003D27E1" w:rsidRDefault="00B475ED">
            <w:pPr>
              <w:jc w:val="right"/>
            </w:pPr>
            <w:r>
              <w:rPr>
                <w:rFonts w:ascii="Consolas" w:eastAsia="Consolas" w:hAnsi="Consolas" w:cs="Consolas"/>
                <w:sz w:val="16"/>
              </w:rPr>
              <w:t>9,534</w:t>
            </w:r>
          </w:p>
        </w:tc>
        <w:tc>
          <w:tcPr>
            <w:tcW w:w="1170" w:type="dxa"/>
          </w:tcPr>
          <w:p w14:paraId="5347AADD" w14:textId="77777777" w:rsidR="003D27E1" w:rsidRDefault="00B475ED">
            <w:pPr>
              <w:jc w:val="right"/>
            </w:pPr>
            <w:r>
              <w:rPr>
                <w:rFonts w:ascii="Consolas" w:eastAsia="Consolas" w:hAnsi="Consolas" w:cs="Consolas"/>
                <w:sz w:val="16"/>
              </w:rPr>
              <w:t>6,463</w:t>
            </w:r>
          </w:p>
        </w:tc>
      </w:tr>
      <w:tr w:rsidR="003D27E1" w14:paraId="5347AAE7" w14:textId="77777777">
        <w:tc>
          <w:tcPr>
            <w:tcW w:w="1170" w:type="dxa"/>
          </w:tcPr>
          <w:p w14:paraId="5347AADF" w14:textId="77777777" w:rsidR="003D27E1" w:rsidRDefault="00B475ED">
            <w:pPr>
              <w:jc w:val="right"/>
            </w:pPr>
            <w:r>
              <w:rPr>
                <w:rFonts w:ascii="Consolas" w:eastAsia="Consolas" w:hAnsi="Consolas" w:cs="Consolas"/>
                <w:sz w:val="16"/>
              </w:rPr>
              <w:t>3</w:t>
            </w:r>
          </w:p>
        </w:tc>
        <w:tc>
          <w:tcPr>
            <w:tcW w:w="1170" w:type="dxa"/>
          </w:tcPr>
          <w:p w14:paraId="5347AAE0" w14:textId="77777777" w:rsidR="003D27E1" w:rsidRDefault="00B475ED">
            <w:pPr>
              <w:jc w:val="right"/>
            </w:pPr>
            <w:r>
              <w:rPr>
                <w:rFonts w:ascii="Consolas" w:eastAsia="Consolas" w:hAnsi="Consolas" w:cs="Consolas"/>
                <w:sz w:val="16"/>
              </w:rPr>
              <w:t>12,056</w:t>
            </w:r>
          </w:p>
        </w:tc>
        <w:tc>
          <w:tcPr>
            <w:tcW w:w="1170" w:type="dxa"/>
          </w:tcPr>
          <w:p w14:paraId="5347AAE1" w14:textId="77777777" w:rsidR="003D27E1" w:rsidRDefault="00B475ED">
            <w:pPr>
              <w:jc w:val="right"/>
            </w:pPr>
            <w:r>
              <w:rPr>
                <w:rFonts w:ascii="Consolas" w:eastAsia="Consolas" w:hAnsi="Consolas" w:cs="Consolas"/>
                <w:sz w:val="16"/>
              </w:rPr>
              <w:t>10,637</w:t>
            </w:r>
          </w:p>
        </w:tc>
        <w:tc>
          <w:tcPr>
            <w:tcW w:w="1170" w:type="dxa"/>
          </w:tcPr>
          <w:p w14:paraId="5347AAE2" w14:textId="77777777" w:rsidR="003D27E1" w:rsidRDefault="00B475ED">
            <w:pPr>
              <w:jc w:val="right"/>
            </w:pPr>
            <w:r>
              <w:rPr>
                <w:rFonts w:ascii="Consolas" w:eastAsia="Consolas" w:hAnsi="Consolas" w:cs="Consolas"/>
                <w:sz w:val="16"/>
              </w:rPr>
              <w:t>7,546</w:t>
            </w:r>
          </w:p>
        </w:tc>
        <w:tc>
          <w:tcPr>
            <w:tcW w:w="1170" w:type="dxa"/>
          </w:tcPr>
          <w:p w14:paraId="5347AAE3" w14:textId="77777777" w:rsidR="003D27E1" w:rsidRDefault="00B475ED">
            <w:pPr>
              <w:jc w:val="right"/>
            </w:pPr>
            <w:r>
              <w:rPr>
                <w:rFonts w:ascii="Consolas" w:eastAsia="Consolas" w:hAnsi="Consolas" w:cs="Consolas"/>
                <w:sz w:val="16"/>
              </w:rPr>
              <w:t>6,158</w:t>
            </w:r>
          </w:p>
        </w:tc>
        <w:tc>
          <w:tcPr>
            <w:tcW w:w="1170" w:type="dxa"/>
          </w:tcPr>
          <w:p w14:paraId="5347AAE4" w14:textId="77777777" w:rsidR="003D27E1" w:rsidRDefault="00B475ED">
            <w:pPr>
              <w:jc w:val="right"/>
            </w:pPr>
            <w:r>
              <w:rPr>
                <w:rFonts w:ascii="Consolas" w:eastAsia="Consolas" w:hAnsi="Consolas" w:cs="Consolas"/>
                <w:sz w:val="16"/>
              </w:rPr>
              <w:t>10,379</w:t>
            </w:r>
          </w:p>
        </w:tc>
        <w:tc>
          <w:tcPr>
            <w:tcW w:w="1170" w:type="dxa"/>
          </w:tcPr>
          <w:p w14:paraId="5347AAE5" w14:textId="77777777" w:rsidR="003D27E1" w:rsidRDefault="00B475ED">
            <w:pPr>
              <w:jc w:val="right"/>
            </w:pPr>
            <w:r>
              <w:rPr>
                <w:rFonts w:ascii="Consolas" w:eastAsia="Consolas" w:hAnsi="Consolas" w:cs="Consolas"/>
                <w:sz w:val="16"/>
              </w:rPr>
              <w:t>9,304</w:t>
            </w:r>
          </w:p>
        </w:tc>
        <w:tc>
          <w:tcPr>
            <w:tcW w:w="1170" w:type="dxa"/>
          </w:tcPr>
          <w:p w14:paraId="5347AAE6" w14:textId="77777777" w:rsidR="003D27E1" w:rsidRDefault="00B475ED">
            <w:pPr>
              <w:jc w:val="right"/>
            </w:pPr>
            <w:r>
              <w:rPr>
                <w:rFonts w:ascii="Consolas" w:eastAsia="Consolas" w:hAnsi="Consolas" w:cs="Consolas"/>
                <w:sz w:val="16"/>
              </w:rPr>
              <w:t>7,180</w:t>
            </w:r>
          </w:p>
        </w:tc>
      </w:tr>
      <w:tr w:rsidR="003D27E1" w14:paraId="5347AAF0" w14:textId="77777777">
        <w:tc>
          <w:tcPr>
            <w:tcW w:w="1170" w:type="dxa"/>
          </w:tcPr>
          <w:p w14:paraId="5347AAE8" w14:textId="77777777" w:rsidR="003D27E1" w:rsidRDefault="00B475ED">
            <w:pPr>
              <w:jc w:val="right"/>
            </w:pPr>
            <w:r>
              <w:rPr>
                <w:rFonts w:ascii="Consolas" w:eastAsia="Consolas" w:hAnsi="Consolas" w:cs="Consolas"/>
                <w:sz w:val="16"/>
              </w:rPr>
              <w:t>4</w:t>
            </w:r>
          </w:p>
        </w:tc>
        <w:tc>
          <w:tcPr>
            <w:tcW w:w="1170" w:type="dxa"/>
          </w:tcPr>
          <w:p w14:paraId="5347AAE9" w14:textId="77777777" w:rsidR="003D27E1" w:rsidRDefault="00B475ED">
            <w:pPr>
              <w:jc w:val="right"/>
            </w:pPr>
            <w:r>
              <w:rPr>
                <w:rFonts w:ascii="Consolas" w:eastAsia="Consolas" w:hAnsi="Consolas" w:cs="Consolas"/>
                <w:sz w:val="16"/>
              </w:rPr>
              <w:t>11,750</w:t>
            </w:r>
          </w:p>
        </w:tc>
        <w:tc>
          <w:tcPr>
            <w:tcW w:w="1170" w:type="dxa"/>
          </w:tcPr>
          <w:p w14:paraId="5347AAEA" w14:textId="77777777" w:rsidR="003D27E1" w:rsidRDefault="00B475ED">
            <w:pPr>
              <w:jc w:val="right"/>
            </w:pPr>
            <w:r>
              <w:rPr>
                <w:rFonts w:ascii="Consolas" w:eastAsia="Consolas" w:hAnsi="Consolas" w:cs="Consolas"/>
                <w:sz w:val="16"/>
              </w:rPr>
              <w:t>10,536</w:t>
            </w:r>
          </w:p>
        </w:tc>
        <w:tc>
          <w:tcPr>
            <w:tcW w:w="1170" w:type="dxa"/>
          </w:tcPr>
          <w:p w14:paraId="5347AAEB" w14:textId="77777777" w:rsidR="003D27E1" w:rsidRDefault="00B475ED">
            <w:pPr>
              <w:jc w:val="right"/>
            </w:pPr>
            <w:r>
              <w:rPr>
                <w:rFonts w:ascii="Consolas" w:eastAsia="Consolas" w:hAnsi="Consolas" w:cs="Consolas"/>
                <w:sz w:val="16"/>
              </w:rPr>
              <w:t>7,827</w:t>
            </w:r>
          </w:p>
        </w:tc>
        <w:tc>
          <w:tcPr>
            <w:tcW w:w="1170" w:type="dxa"/>
          </w:tcPr>
          <w:p w14:paraId="5347AAEC" w14:textId="77777777" w:rsidR="003D27E1" w:rsidRDefault="00B475ED">
            <w:pPr>
              <w:jc w:val="right"/>
            </w:pPr>
            <w:r>
              <w:rPr>
                <w:rFonts w:ascii="Consolas" w:eastAsia="Consolas" w:hAnsi="Consolas" w:cs="Consolas"/>
                <w:sz w:val="16"/>
              </w:rPr>
              <w:t>5,335</w:t>
            </w:r>
          </w:p>
        </w:tc>
        <w:tc>
          <w:tcPr>
            <w:tcW w:w="1170" w:type="dxa"/>
          </w:tcPr>
          <w:p w14:paraId="5347AAED" w14:textId="77777777" w:rsidR="003D27E1" w:rsidRDefault="00B475ED">
            <w:pPr>
              <w:jc w:val="right"/>
            </w:pPr>
            <w:r>
              <w:rPr>
                <w:rFonts w:ascii="Consolas" w:eastAsia="Consolas" w:hAnsi="Consolas" w:cs="Consolas"/>
                <w:sz w:val="16"/>
              </w:rPr>
              <w:t>10,274</w:t>
            </w:r>
          </w:p>
        </w:tc>
        <w:tc>
          <w:tcPr>
            <w:tcW w:w="1170" w:type="dxa"/>
          </w:tcPr>
          <w:p w14:paraId="5347AAEE" w14:textId="77777777" w:rsidR="003D27E1" w:rsidRDefault="00B475ED">
            <w:pPr>
              <w:jc w:val="right"/>
            </w:pPr>
            <w:r>
              <w:rPr>
                <w:rFonts w:ascii="Consolas" w:eastAsia="Consolas" w:hAnsi="Consolas" w:cs="Consolas"/>
                <w:sz w:val="16"/>
              </w:rPr>
              <w:t>9,196</w:t>
            </w:r>
          </w:p>
        </w:tc>
        <w:tc>
          <w:tcPr>
            <w:tcW w:w="1170" w:type="dxa"/>
          </w:tcPr>
          <w:p w14:paraId="5347AAEF" w14:textId="77777777" w:rsidR="003D27E1" w:rsidRDefault="00B475ED">
            <w:pPr>
              <w:jc w:val="right"/>
            </w:pPr>
            <w:r>
              <w:rPr>
                <w:rFonts w:ascii="Consolas" w:eastAsia="Consolas" w:hAnsi="Consolas" w:cs="Consolas"/>
                <w:sz w:val="16"/>
              </w:rPr>
              <w:t>6,115</w:t>
            </w:r>
          </w:p>
        </w:tc>
      </w:tr>
      <w:tr w:rsidR="003D27E1" w14:paraId="5347AAF9" w14:textId="77777777">
        <w:tc>
          <w:tcPr>
            <w:tcW w:w="1170" w:type="dxa"/>
          </w:tcPr>
          <w:p w14:paraId="5347AAF1" w14:textId="77777777" w:rsidR="003D27E1" w:rsidRDefault="00B475ED">
            <w:pPr>
              <w:jc w:val="right"/>
            </w:pPr>
            <w:r>
              <w:rPr>
                <w:rFonts w:ascii="Consolas" w:eastAsia="Consolas" w:hAnsi="Consolas" w:cs="Consolas"/>
                <w:sz w:val="16"/>
              </w:rPr>
              <w:t>5</w:t>
            </w:r>
          </w:p>
        </w:tc>
        <w:tc>
          <w:tcPr>
            <w:tcW w:w="1170" w:type="dxa"/>
          </w:tcPr>
          <w:p w14:paraId="5347AAF2" w14:textId="77777777" w:rsidR="003D27E1" w:rsidRDefault="00B475ED">
            <w:pPr>
              <w:jc w:val="right"/>
            </w:pPr>
            <w:r>
              <w:rPr>
                <w:rFonts w:ascii="Consolas" w:eastAsia="Consolas" w:hAnsi="Consolas" w:cs="Consolas"/>
                <w:sz w:val="16"/>
              </w:rPr>
              <w:t>12,066</w:t>
            </w:r>
          </w:p>
        </w:tc>
        <w:tc>
          <w:tcPr>
            <w:tcW w:w="1170" w:type="dxa"/>
          </w:tcPr>
          <w:p w14:paraId="5347AAF3" w14:textId="77777777" w:rsidR="003D27E1" w:rsidRDefault="00B475ED">
            <w:pPr>
              <w:jc w:val="right"/>
            </w:pPr>
            <w:r>
              <w:rPr>
                <w:rFonts w:ascii="Consolas" w:eastAsia="Consolas" w:hAnsi="Consolas" w:cs="Consolas"/>
                <w:sz w:val="16"/>
              </w:rPr>
              <w:t>10,478</w:t>
            </w:r>
          </w:p>
        </w:tc>
        <w:tc>
          <w:tcPr>
            <w:tcW w:w="1170" w:type="dxa"/>
          </w:tcPr>
          <w:p w14:paraId="5347AAF4" w14:textId="77777777" w:rsidR="003D27E1" w:rsidRDefault="00B475ED">
            <w:pPr>
              <w:jc w:val="right"/>
            </w:pPr>
            <w:r>
              <w:rPr>
                <w:rFonts w:ascii="Consolas" w:eastAsia="Consolas" w:hAnsi="Consolas" w:cs="Consolas"/>
                <w:sz w:val="16"/>
              </w:rPr>
              <w:t>8,170</w:t>
            </w:r>
          </w:p>
        </w:tc>
        <w:tc>
          <w:tcPr>
            <w:tcW w:w="1170" w:type="dxa"/>
          </w:tcPr>
          <w:p w14:paraId="5347AAF5" w14:textId="77777777" w:rsidR="003D27E1" w:rsidRDefault="00B475ED">
            <w:pPr>
              <w:jc w:val="right"/>
            </w:pPr>
            <w:r>
              <w:rPr>
                <w:rFonts w:ascii="Consolas" w:eastAsia="Consolas" w:hAnsi="Consolas" w:cs="Consolas"/>
                <w:sz w:val="16"/>
              </w:rPr>
              <w:t>4,865</w:t>
            </w:r>
          </w:p>
        </w:tc>
        <w:tc>
          <w:tcPr>
            <w:tcW w:w="1170" w:type="dxa"/>
          </w:tcPr>
          <w:p w14:paraId="5347AAF6" w14:textId="77777777" w:rsidR="003D27E1" w:rsidRDefault="00B475ED">
            <w:pPr>
              <w:jc w:val="right"/>
            </w:pPr>
            <w:r>
              <w:rPr>
                <w:rFonts w:ascii="Consolas" w:eastAsia="Consolas" w:hAnsi="Consolas" w:cs="Consolas"/>
                <w:sz w:val="16"/>
              </w:rPr>
              <w:t>9,808</w:t>
            </w:r>
          </w:p>
        </w:tc>
        <w:tc>
          <w:tcPr>
            <w:tcW w:w="1170" w:type="dxa"/>
          </w:tcPr>
          <w:p w14:paraId="5347AAF7" w14:textId="77777777" w:rsidR="003D27E1" w:rsidRDefault="00B475ED">
            <w:pPr>
              <w:jc w:val="right"/>
            </w:pPr>
            <w:r>
              <w:rPr>
                <w:rFonts w:ascii="Consolas" w:eastAsia="Consolas" w:hAnsi="Consolas" w:cs="Consolas"/>
                <w:sz w:val="16"/>
              </w:rPr>
              <w:t>8,969</w:t>
            </w:r>
          </w:p>
        </w:tc>
        <w:tc>
          <w:tcPr>
            <w:tcW w:w="1170" w:type="dxa"/>
          </w:tcPr>
          <w:p w14:paraId="5347AAF8" w14:textId="77777777" w:rsidR="003D27E1" w:rsidRDefault="00B475ED">
            <w:pPr>
              <w:jc w:val="right"/>
            </w:pPr>
            <w:r>
              <w:rPr>
                <w:rFonts w:ascii="Consolas" w:eastAsia="Consolas" w:hAnsi="Consolas" w:cs="Consolas"/>
                <w:sz w:val="16"/>
              </w:rPr>
              <w:t>6,703</w:t>
            </w:r>
          </w:p>
        </w:tc>
      </w:tr>
      <w:tr w:rsidR="003D27E1" w14:paraId="5347AB02" w14:textId="77777777">
        <w:tc>
          <w:tcPr>
            <w:tcW w:w="1170" w:type="dxa"/>
          </w:tcPr>
          <w:p w14:paraId="5347AAFA" w14:textId="77777777" w:rsidR="003D27E1" w:rsidRDefault="00B475ED">
            <w:pPr>
              <w:jc w:val="right"/>
            </w:pPr>
            <w:r>
              <w:rPr>
                <w:rFonts w:ascii="Consolas" w:eastAsia="Consolas" w:hAnsi="Consolas" w:cs="Consolas"/>
                <w:sz w:val="16"/>
              </w:rPr>
              <w:t>6</w:t>
            </w:r>
          </w:p>
        </w:tc>
        <w:tc>
          <w:tcPr>
            <w:tcW w:w="1170" w:type="dxa"/>
          </w:tcPr>
          <w:p w14:paraId="5347AAFB" w14:textId="77777777" w:rsidR="003D27E1" w:rsidRDefault="00B475ED">
            <w:pPr>
              <w:jc w:val="right"/>
            </w:pPr>
            <w:r>
              <w:rPr>
                <w:rFonts w:ascii="Consolas" w:eastAsia="Consolas" w:hAnsi="Consolas" w:cs="Consolas"/>
                <w:sz w:val="16"/>
              </w:rPr>
              <w:t>12,173</w:t>
            </w:r>
          </w:p>
        </w:tc>
        <w:tc>
          <w:tcPr>
            <w:tcW w:w="1170" w:type="dxa"/>
          </w:tcPr>
          <w:p w14:paraId="5347AAFC" w14:textId="77777777" w:rsidR="003D27E1" w:rsidRDefault="00B475ED">
            <w:pPr>
              <w:jc w:val="right"/>
            </w:pPr>
            <w:r>
              <w:rPr>
                <w:rFonts w:ascii="Consolas" w:eastAsia="Consolas" w:hAnsi="Consolas" w:cs="Consolas"/>
                <w:sz w:val="16"/>
              </w:rPr>
              <w:t>11,006</w:t>
            </w:r>
          </w:p>
        </w:tc>
        <w:tc>
          <w:tcPr>
            <w:tcW w:w="1170" w:type="dxa"/>
          </w:tcPr>
          <w:p w14:paraId="5347AAFD" w14:textId="77777777" w:rsidR="003D27E1" w:rsidRDefault="00B475ED">
            <w:pPr>
              <w:jc w:val="right"/>
            </w:pPr>
            <w:r>
              <w:rPr>
                <w:rFonts w:ascii="Consolas" w:eastAsia="Consolas" w:hAnsi="Consolas" w:cs="Consolas"/>
                <w:sz w:val="16"/>
              </w:rPr>
              <w:t>8,516</w:t>
            </w:r>
          </w:p>
        </w:tc>
        <w:tc>
          <w:tcPr>
            <w:tcW w:w="1170" w:type="dxa"/>
          </w:tcPr>
          <w:p w14:paraId="5347AAFE" w14:textId="77777777" w:rsidR="003D27E1" w:rsidRDefault="00B475ED">
            <w:pPr>
              <w:jc w:val="right"/>
            </w:pPr>
            <w:r>
              <w:rPr>
                <w:rFonts w:ascii="Consolas" w:eastAsia="Consolas" w:hAnsi="Consolas" w:cs="Consolas"/>
                <w:sz w:val="16"/>
              </w:rPr>
              <w:t>7,491</w:t>
            </w:r>
          </w:p>
        </w:tc>
        <w:tc>
          <w:tcPr>
            <w:tcW w:w="1170" w:type="dxa"/>
          </w:tcPr>
          <w:p w14:paraId="5347AAFF" w14:textId="77777777" w:rsidR="003D27E1" w:rsidRDefault="00B475ED">
            <w:pPr>
              <w:jc w:val="right"/>
            </w:pPr>
            <w:r>
              <w:rPr>
                <w:rFonts w:ascii="Consolas" w:eastAsia="Consolas" w:hAnsi="Consolas" w:cs="Consolas"/>
                <w:sz w:val="16"/>
              </w:rPr>
              <w:t>9,527</w:t>
            </w:r>
          </w:p>
        </w:tc>
        <w:tc>
          <w:tcPr>
            <w:tcW w:w="1170" w:type="dxa"/>
          </w:tcPr>
          <w:p w14:paraId="5347AB00" w14:textId="77777777" w:rsidR="003D27E1" w:rsidRDefault="00B475ED">
            <w:pPr>
              <w:jc w:val="right"/>
            </w:pPr>
            <w:r>
              <w:rPr>
                <w:rFonts w:ascii="Consolas" w:eastAsia="Consolas" w:hAnsi="Consolas" w:cs="Consolas"/>
                <w:sz w:val="16"/>
              </w:rPr>
              <w:t>9,130</w:t>
            </w:r>
          </w:p>
        </w:tc>
        <w:tc>
          <w:tcPr>
            <w:tcW w:w="1170" w:type="dxa"/>
          </w:tcPr>
          <w:p w14:paraId="5347AB01" w14:textId="77777777" w:rsidR="003D27E1" w:rsidRDefault="00B475ED">
            <w:pPr>
              <w:jc w:val="right"/>
            </w:pPr>
            <w:r>
              <w:rPr>
                <w:rFonts w:ascii="Consolas" w:eastAsia="Consolas" w:hAnsi="Consolas" w:cs="Consolas"/>
                <w:sz w:val="16"/>
              </w:rPr>
              <w:t>6,256</w:t>
            </w:r>
          </w:p>
        </w:tc>
      </w:tr>
      <w:tr w:rsidR="003D27E1" w14:paraId="5347AB0B" w14:textId="77777777">
        <w:tc>
          <w:tcPr>
            <w:tcW w:w="1170" w:type="dxa"/>
          </w:tcPr>
          <w:p w14:paraId="5347AB03" w14:textId="77777777" w:rsidR="003D27E1" w:rsidRDefault="00B475ED">
            <w:pPr>
              <w:jc w:val="right"/>
            </w:pPr>
            <w:r>
              <w:rPr>
                <w:rFonts w:ascii="Consolas" w:eastAsia="Consolas" w:hAnsi="Consolas" w:cs="Consolas"/>
                <w:sz w:val="16"/>
              </w:rPr>
              <w:t>7</w:t>
            </w:r>
          </w:p>
        </w:tc>
        <w:tc>
          <w:tcPr>
            <w:tcW w:w="1170" w:type="dxa"/>
          </w:tcPr>
          <w:p w14:paraId="5347AB04" w14:textId="77777777" w:rsidR="003D27E1" w:rsidRDefault="00B475ED">
            <w:pPr>
              <w:jc w:val="right"/>
            </w:pPr>
            <w:r>
              <w:rPr>
                <w:rFonts w:ascii="Consolas" w:eastAsia="Consolas" w:hAnsi="Consolas" w:cs="Consolas"/>
                <w:sz w:val="16"/>
              </w:rPr>
              <w:t>12,066</w:t>
            </w:r>
          </w:p>
        </w:tc>
        <w:tc>
          <w:tcPr>
            <w:tcW w:w="1170" w:type="dxa"/>
          </w:tcPr>
          <w:p w14:paraId="5347AB05" w14:textId="77777777" w:rsidR="003D27E1" w:rsidRDefault="00B475ED">
            <w:pPr>
              <w:jc w:val="right"/>
            </w:pPr>
            <w:r>
              <w:rPr>
                <w:rFonts w:ascii="Consolas" w:eastAsia="Consolas" w:hAnsi="Consolas" w:cs="Consolas"/>
                <w:sz w:val="16"/>
              </w:rPr>
              <w:t>11,098</w:t>
            </w:r>
          </w:p>
        </w:tc>
        <w:tc>
          <w:tcPr>
            <w:tcW w:w="1170" w:type="dxa"/>
          </w:tcPr>
          <w:p w14:paraId="5347AB06" w14:textId="77777777" w:rsidR="003D27E1" w:rsidRDefault="00B475ED">
            <w:pPr>
              <w:jc w:val="right"/>
            </w:pPr>
            <w:r>
              <w:rPr>
                <w:rFonts w:ascii="Consolas" w:eastAsia="Consolas" w:hAnsi="Consolas" w:cs="Consolas"/>
                <w:sz w:val="16"/>
              </w:rPr>
              <w:t>8,827</w:t>
            </w:r>
          </w:p>
        </w:tc>
        <w:tc>
          <w:tcPr>
            <w:tcW w:w="1170" w:type="dxa"/>
          </w:tcPr>
          <w:p w14:paraId="5347AB07" w14:textId="77777777" w:rsidR="003D27E1" w:rsidRDefault="00B475ED">
            <w:pPr>
              <w:jc w:val="right"/>
            </w:pPr>
            <w:r>
              <w:rPr>
                <w:rFonts w:ascii="Consolas" w:eastAsia="Consolas" w:hAnsi="Consolas" w:cs="Consolas"/>
                <w:sz w:val="16"/>
              </w:rPr>
              <w:t>6,088</w:t>
            </w:r>
          </w:p>
        </w:tc>
        <w:tc>
          <w:tcPr>
            <w:tcW w:w="1170" w:type="dxa"/>
          </w:tcPr>
          <w:p w14:paraId="5347AB08" w14:textId="77777777" w:rsidR="003D27E1" w:rsidRDefault="00B475ED">
            <w:pPr>
              <w:jc w:val="right"/>
            </w:pPr>
            <w:r>
              <w:rPr>
                <w:rFonts w:ascii="Consolas" w:eastAsia="Consolas" w:hAnsi="Consolas" w:cs="Consolas"/>
                <w:sz w:val="16"/>
              </w:rPr>
              <w:t>13,728</w:t>
            </w:r>
          </w:p>
        </w:tc>
        <w:tc>
          <w:tcPr>
            <w:tcW w:w="1170" w:type="dxa"/>
          </w:tcPr>
          <w:p w14:paraId="5347AB09" w14:textId="77777777" w:rsidR="003D27E1" w:rsidRDefault="00B475ED">
            <w:pPr>
              <w:jc w:val="right"/>
            </w:pPr>
            <w:r>
              <w:rPr>
                <w:rFonts w:ascii="Consolas" w:eastAsia="Consolas" w:hAnsi="Consolas" w:cs="Consolas"/>
                <w:sz w:val="16"/>
              </w:rPr>
              <w:t>10,848</w:t>
            </w:r>
          </w:p>
        </w:tc>
        <w:tc>
          <w:tcPr>
            <w:tcW w:w="1170" w:type="dxa"/>
          </w:tcPr>
          <w:p w14:paraId="5347AB0A" w14:textId="77777777" w:rsidR="003D27E1" w:rsidRDefault="00B475ED">
            <w:pPr>
              <w:jc w:val="right"/>
            </w:pPr>
            <w:r>
              <w:rPr>
                <w:rFonts w:ascii="Consolas" w:eastAsia="Consolas" w:hAnsi="Consolas" w:cs="Consolas"/>
                <w:sz w:val="16"/>
              </w:rPr>
              <w:t>7,802</w:t>
            </w:r>
          </w:p>
        </w:tc>
      </w:tr>
      <w:tr w:rsidR="003D27E1" w14:paraId="5347AB14" w14:textId="77777777">
        <w:tc>
          <w:tcPr>
            <w:tcW w:w="1170" w:type="dxa"/>
          </w:tcPr>
          <w:p w14:paraId="5347AB0C" w14:textId="77777777" w:rsidR="003D27E1" w:rsidRDefault="00B475ED">
            <w:pPr>
              <w:jc w:val="right"/>
            </w:pPr>
            <w:r>
              <w:rPr>
                <w:rFonts w:ascii="Consolas" w:eastAsia="Consolas" w:hAnsi="Consolas" w:cs="Consolas"/>
                <w:sz w:val="16"/>
              </w:rPr>
              <w:t>8</w:t>
            </w:r>
          </w:p>
        </w:tc>
        <w:tc>
          <w:tcPr>
            <w:tcW w:w="1170" w:type="dxa"/>
          </w:tcPr>
          <w:p w14:paraId="5347AB0D" w14:textId="77777777" w:rsidR="003D27E1" w:rsidRDefault="00B475ED">
            <w:pPr>
              <w:jc w:val="right"/>
            </w:pPr>
            <w:r>
              <w:rPr>
                <w:rFonts w:ascii="Consolas" w:eastAsia="Consolas" w:hAnsi="Consolas" w:cs="Consolas"/>
                <w:sz w:val="16"/>
              </w:rPr>
              <w:t>12,057</w:t>
            </w:r>
          </w:p>
        </w:tc>
        <w:tc>
          <w:tcPr>
            <w:tcW w:w="1170" w:type="dxa"/>
          </w:tcPr>
          <w:p w14:paraId="5347AB0E" w14:textId="77777777" w:rsidR="003D27E1" w:rsidRDefault="00B475ED">
            <w:pPr>
              <w:jc w:val="right"/>
            </w:pPr>
            <w:r>
              <w:rPr>
                <w:rFonts w:ascii="Consolas" w:eastAsia="Consolas" w:hAnsi="Consolas" w:cs="Consolas"/>
                <w:sz w:val="16"/>
              </w:rPr>
              <w:t>11,023</w:t>
            </w:r>
          </w:p>
        </w:tc>
        <w:tc>
          <w:tcPr>
            <w:tcW w:w="1170" w:type="dxa"/>
          </w:tcPr>
          <w:p w14:paraId="5347AB0F" w14:textId="77777777" w:rsidR="003D27E1" w:rsidRDefault="00B475ED">
            <w:pPr>
              <w:jc w:val="right"/>
            </w:pPr>
            <w:r>
              <w:rPr>
                <w:rFonts w:ascii="Consolas" w:eastAsia="Consolas" w:hAnsi="Consolas" w:cs="Consolas"/>
                <w:sz w:val="16"/>
              </w:rPr>
              <w:t>9,135</w:t>
            </w:r>
          </w:p>
        </w:tc>
        <w:tc>
          <w:tcPr>
            <w:tcW w:w="1170" w:type="dxa"/>
          </w:tcPr>
          <w:p w14:paraId="5347AB10" w14:textId="77777777" w:rsidR="003D27E1" w:rsidRDefault="00B475ED">
            <w:pPr>
              <w:jc w:val="right"/>
            </w:pPr>
            <w:r>
              <w:rPr>
                <w:rFonts w:ascii="Consolas" w:eastAsia="Consolas" w:hAnsi="Consolas" w:cs="Consolas"/>
                <w:sz w:val="16"/>
              </w:rPr>
              <w:t>6,213</w:t>
            </w:r>
          </w:p>
        </w:tc>
        <w:tc>
          <w:tcPr>
            <w:tcW w:w="1170" w:type="dxa"/>
          </w:tcPr>
          <w:p w14:paraId="5347AB11" w14:textId="77777777" w:rsidR="003D27E1" w:rsidRDefault="00B475ED">
            <w:pPr>
              <w:jc w:val="right"/>
            </w:pPr>
            <w:r>
              <w:rPr>
                <w:rFonts w:ascii="Consolas" w:eastAsia="Consolas" w:hAnsi="Consolas" w:cs="Consolas"/>
                <w:sz w:val="16"/>
              </w:rPr>
              <w:t>13,451</w:t>
            </w:r>
          </w:p>
        </w:tc>
        <w:tc>
          <w:tcPr>
            <w:tcW w:w="1170" w:type="dxa"/>
          </w:tcPr>
          <w:p w14:paraId="5347AB12" w14:textId="77777777" w:rsidR="003D27E1" w:rsidRDefault="00B475ED">
            <w:pPr>
              <w:jc w:val="right"/>
            </w:pPr>
            <w:r>
              <w:rPr>
                <w:rFonts w:ascii="Consolas" w:eastAsia="Consolas" w:hAnsi="Consolas" w:cs="Consolas"/>
                <w:sz w:val="16"/>
              </w:rPr>
              <w:t>10,603</w:t>
            </w:r>
          </w:p>
        </w:tc>
        <w:tc>
          <w:tcPr>
            <w:tcW w:w="1170" w:type="dxa"/>
          </w:tcPr>
          <w:p w14:paraId="5347AB13" w14:textId="77777777" w:rsidR="003D27E1" w:rsidRDefault="00B475ED">
            <w:pPr>
              <w:jc w:val="right"/>
            </w:pPr>
            <w:r>
              <w:rPr>
                <w:rFonts w:ascii="Consolas" w:eastAsia="Consolas" w:hAnsi="Consolas" w:cs="Consolas"/>
                <w:sz w:val="16"/>
              </w:rPr>
              <w:t>6,767</w:t>
            </w:r>
          </w:p>
        </w:tc>
      </w:tr>
      <w:tr w:rsidR="003D27E1" w14:paraId="5347AB1D" w14:textId="77777777">
        <w:tc>
          <w:tcPr>
            <w:tcW w:w="1170" w:type="dxa"/>
          </w:tcPr>
          <w:p w14:paraId="5347AB15" w14:textId="77777777" w:rsidR="003D27E1" w:rsidRDefault="00B475ED">
            <w:pPr>
              <w:jc w:val="right"/>
            </w:pPr>
            <w:r>
              <w:rPr>
                <w:rFonts w:ascii="Consolas" w:eastAsia="Consolas" w:hAnsi="Consolas" w:cs="Consolas"/>
                <w:sz w:val="16"/>
              </w:rPr>
              <w:t>9</w:t>
            </w:r>
          </w:p>
        </w:tc>
        <w:tc>
          <w:tcPr>
            <w:tcW w:w="1170" w:type="dxa"/>
          </w:tcPr>
          <w:p w14:paraId="5347AB16" w14:textId="77777777" w:rsidR="003D27E1" w:rsidRDefault="00B475ED">
            <w:pPr>
              <w:jc w:val="right"/>
            </w:pPr>
            <w:r>
              <w:rPr>
                <w:rFonts w:ascii="Consolas" w:eastAsia="Consolas" w:hAnsi="Consolas" w:cs="Consolas"/>
                <w:sz w:val="16"/>
              </w:rPr>
              <w:t>12,595</w:t>
            </w:r>
          </w:p>
        </w:tc>
        <w:tc>
          <w:tcPr>
            <w:tcW w:w="1170" w:type="dxa"/>
          </w:tcPr>
          <w:p w14:paraId="5347AB17" w14:textId="77777777" w:rsidR="003D27E1" w:rsidRDefault="00B475ED">
            <w:pPr>
              <w:jc w:val="right"/>
            </w:pPr>
            <w:r>
              <w:rPr>
                <w:rFonts w:ascii="Consolas" w:eastAsia="Consolas" w:hAnsi="Consolas" w:cs="Consolas"/>
                <w:sz w:val="16"/>
              </w:rPr>
              <w:t>11,176</w:t>
            </w:r>
          </w:p>
        </w:tc>
        <w:tc>
          <w:tcPr>
            <w:tcW w:w="1170" w:type="dxa"/>
          </w:tcPr>
          <w:p w14:paraId="5347AB18" w14:textId="77777777" w:rsidR="003D27E1" w:rsidRDefault="00B475ED">
            <w:pPr>
              <w:jc w:val="right"/>
            </w:pPr>
            <w:r>
              <w:rPr>
                <w:rFonts w:ascii="Consolas" w:eastAsia="Consolas" w:hAnsi="Consolas" w:cs="Consolas"/>
                <w:sz w:val="16"/>
              </w:rPr>
              <w:t>9,346</w:t>
            </w:r>
          </w:p>
        </w:tc>
        <w:tc>
          <w:tcPr>
            <w:tcW w:w="1170" w:type="dxa"/>
          </w:tcPr>
          <w:p w14:paraId="5347AB19" w14:textId="77777777" w:rsidR="003D27E1" w:rsidRDefault="00B475ED">
            <w:pPr>
              <w:jc w:val="right"/>
            </w:pPr>
            <w:r>
              <w:rPr>
                <w:rFonts w:ascii="Consolas" w:eastAsia="Consolas" w:hAnsi="Consolas" w:cs="Consolas"/>
                <w:sz w:val="16"/>
              </w:rPr>
              <w:t>6,460</w:t>
            </w:r>
          </w:p>
        </w:tc>
        <w:tc>
          <w:tcPr>
            <w:tcW w:w="1170" w:type="dxa"/>
          </w:tcPr>
          <w:p w14:paraId="5347AB1A" w14:textId="77777777" w:rsidR="003D27E1" w:rsidRDefault="00B475ED">
            <w:pPr>
              <w:jc w:val="right"/>
            </w:pPr>
            <w:r>
              <w:rPr>
                <w:rFonts w:ascii="Consolas" w:eastAsia="Consolas" w:hAnsi="Consolas" w:cs="Consolas"/>
                <w:sz w:val="16"/>
              </w:rPr>
              <w:t>13,141</w:t>
            </w:r>
          </w:p>
        </w:tc>
        <w:tc>
          <w:tcPr>
            <w:tcW w:w="1170" w:type="dxa"/>
          </w:tcPr>
          <w:p w14:paraId="5347AB1B" w14:textId="77777777" w:rsidR="003D27E1" w:rsidRDefault="00B475ED">
            <w:pPr>
              <w:jc w:val="right"/>
            </w:pPr>
            <w:r>
              <w:rPr>
                <w:rFonts w:ascii="Consolas" w:eastAsia="Consolas" w:hAnsi="Consolas" w:cs="Consolas"/>
                <w:sz w:val="16"/>
              </w:rPr>
              <w:t>15,209</w:t>
            </w:r>
          </w:p>
        </w:tc>
        <w:tc>
          <w:tcPr>
            <w:tcW w:w="1170" w:type="dxa"/>
          </w:tcPr>
          <w:p w14:paraId="5347AB1C" w14:textId="77777777" w:rsidR="003D27E1" w:rsidRDefault="00B475ED">
            <w:pPr>
              <w:jc w:val="right"/>
            </w:pPr>
            <w:r>
              <w:rPr>
                <w:rFonts w:ascii="Consolas" w:eastAsia="Consolas" w:hAnsi="Consolas" w:cs="Consolas"/>
                <w:sz w:val="16"/>
              </w:rPr>
              <w:t>6,216</w:t>
            </w:r>
          </w:p>
        </w:tc>
      </w:tr>
      <w:tr w:rsidR="003D27E1" w14:paraId="5347AB26" w14:textId="77777777">
        <w:tc>
          <w:tcPr>
            <w:tcW w:w="1170" w:type="dxa"/>
          </w:tcPr>
          <w:p w14:paraId="5347AB1E" w14:textId="77777777" w:rsidR="003D27E1" w:rsidRDefault="00B475ED">
            <w:pPr>
              <w:jc w:val="right"/>
            </w:pPr>
            <w:r>
              <w:rPr>
                <w:rFonts w:ascii="Consolas" w:eastAsia="Consolas" w:hAnsi="Consolas" w:cs="Consolas"/>
                <w:sz w:val="16"/>
              </w:rPr>
              <w:t>10</w:t>
            </w:r>
          </w:p>
        </w:tc>
        <w:tc>
          <w:tcPr>
            <w:tcW w:w="1170" w:type="dxa"/>
          </w:tcPr>
          <w:p w14:paraId="5347AB1F" w14:textId="77777777" w:rsidR="003D27E1" w:rsidRDefault="00B475ED">
            <w:pPr>
              <w:jc w:val="right"/>
            </w:pPr>
            <w:r>
              <w:rPr>
                <w:rFonts w:ascii="Consolas" w:eastAsia="Consolas" w:hAnsi="Consolas" w:cs="Consolas"/>
                <w:sz w:val="16"/>
              </w:rPr>
              <w:t>12,795</w:t>
            </w:r>
          </w:p>
        </w:tc>
        <w:tc>
          <w:tcPr>
            <w:tcW w:w="1170" w:type="dxa"/>
          </w:tcPr>
          <w:p w14:paraId="5347AB20" w14:textId="77777777" w:rsidR="003D27E1" w:rsidRDefault="00B475ED">
            <w:pPr>
              <w:jc w:val="right"/>
            </w:pPr>
            <w:r>
              <w:rPr>
                <w:rFonts w:ascii="Consolas" w:eastAsia="Consolas" w:hAnsi="Consolas" w:cs="Consolas"/>
                <w:sz w:val="16"/>
              </w:rPr>
              <w:t>11,275</w:t>
            </w:r>
          </w:p>
        </w:tc>
        <w:tc>
          <w:tcPr>
            <w:tcW w:w="1170" w:type="dxa"/>
          </w:tcPr>
          <w:p w14:paraId="5347AB21" w14:textId="77777777" w:rsidR="003D27E1" w:rsidRDefault="00B475ED">
            <w:pPr>
              <w:jc w:val="right"/>
            </w:pPr>
            <w:r>
              <w:rPr>
                <w:rFonts w:ascii="Consolas" w:eastAsia="Consolas" w:hAnsi="Consolas" w:cs="Consolas"/>
                <w:sz w:val="16"/>
              </w:rPr>
              <w:t>9,530</w:t>
            </w:r>
          </w:p>
        </w:tc>
        <w:tc>
          <w:tcPr>
            <w:tcW w:w="1170" w:type="dxa"/>
          </w:tcPr>
          <w:p w14:paraId="5347AB22" w14:textId="77777777" w:rsidR="003D27E1" w:rsidRDefault="00B475ED">
            <w:pPr>
              <w:jc w:val="right"/>
            </w:pPr>
            <w:r>
              <w:rPr>
                <w:rFonts w:ascii="Consolas" w:eastAsia="Consolas" w:hAnsi="Consolas" w:cs="Consolas"/>
                <w:sz w:val="16"/>
              </w:rPr>
              <w:t>6,388</w:t>
            </w:r>
          </w:p>
        </w:tc>
        <w:tc>
          <w:tcPr>
            <w:tcW w:w="1170" w:type="dxa"/>
          </w:tcPr>
          <w:p w14:paraId="5347AB23" w14:textId="77777777" w:rsidR="003D27E1" w:rsidRDefault="00B475ED">
            <w:pPr>
              <w:jc w:val="right"/>
            </w:pPr>
            <w:r>
              <w:rPr>
                <w:rFonts w:ascii="Consolas" w:eastAsia="Consolas" w:hAnsi="Consolas" w:cs="Consolas"/>
                <w:sz w:val="16"/>
              </w:rPr>
              <w:t>12,957</w:t>
            </w:r>
          </w:p>
        </w:tc>
        <w:tc>
          <w:tcPr>
            <w:tcW w:w="1170" w:type="dxa"/>
          </w:tcPr>
          <w:p w14:paraId="5347AB24" w14:textId="77777777" w:rsidR="003D27E1" w:rsidRDefault="00B475ED">
            <w:pPr>
              <w:jc w:val="right"/>
            </w:pPr>
            <w:r>
              <w:rPr>
                <w:rFonts w:ascii="Consolas" w:eastAsia="Consolas" w:hAnsi="Consolas" w:cs="Consolas"/>
                <w:sz w:val="16"/>
              </w:rPr>
              <w:t>15,187</w:t>
            </w:r>
          </w:p>
        </w:tc>
        <w:tc>
          <w:tcPr>
            <w:tcW w:w="1170" w:type="dxa"/>
          </w:tcPr>
          <w:p w14:paraId="5347AB25" w14:textId="77777777" w:rsidR="003D27E1" w:rsidRDefault="00B475ED">
            <w:pPr>
              <w:jc w:val="right"/>
            </w:pPr>
            <w:r>
              <w:rPr>
                <w:rFonts w:ascii="Consolas" w:eastAsia="Consolas" w:hAnsi="Consolas" w:cs="Consolas"/>
                <w:sz w:val="16"/>
              </w:rPr>
              <w:t>7,346</w:t>
            </w:r>
          </w:p>
        </w:tc>
      </w:tr>
      <w:tr w:rsidR="003D27E1" w14:paraId="5347AB2F" w14:textId="77777777">
        <w:tc>
          <w:tcPr>
            <w:tcW w:w="1170" w:type="dxa"/>
          </w:tcPr>
          <w:p w14:paraId="5347AB27" w14:textId="77777777" w:rsidR="003D27E1" w:rsidRDefault="00B475ED">
            <w:pPr>
              <w:jc w:val="right"/>
            </w:pPr>
            <w:r>
              <w:rPr>
                <w:rFonts w:ascii="Consolas" w:eastAsia="Consolas" w:hAnsi="Consolas" w:cs="Consolas"/>
                <w:sz w:val="16"/>
              </w:rPr>
              <w:t>11</w:t>
            </w:r>
          </w:p>
        </w:tc>
        <w:tc>
          <w:tcPr>
            <w:tcW w:w="1170" w:type="dxa"/>
          </w:tcPr>
          <w:p w14:paraId="5347AB28" w14:textId="77777777" w:rsidR="003D27E1" w:rsidRDefault="00B475ED">
            <w:pPr>
              <w:jc w:val="right"/>
            </w:pPr>
            <w:r>
              <w:rPr>
                <w:rFonts w:ascii="Consolas" w:eastAsia="Consolas" w:hAnsi="Consolas" w:cs="Consolas"/>
                <w:sz w:val="16"/>
              </w:rPr>
              <w:t>16,754</w:t>
            </w:r>
          </w:p>
        </w:tc>
        <w:tc>
          <w:tcPr>
            <w:tcW w:w="1170" w:type="dxa"/>
          </w:tcPr>
          <w:p w14:paraId="5347AB29" w14:textId="77777777" w:rsidR="003D27E1" w:rsidRDefault="00B475ED">
            <w:pPr>
              <w:jc w:val="right"/>
            </w:pPr>
            <w:r>
              <w:rPr>
                <w:rFonts w:ascii="Consolas" w:eastAsia="Consolas" w:hAnsi="Consolas" w:cs="Consolas"/>
                <w:sz w:val="16"/>
              </w:rPr>
              <w:t>11,145</w:t>
            </w:r>
          </w:p>
        </w:tc>
        <w:tc>
          <w:tcPr>
            <w:tcW w:w="1170" w:type="dxa"/>
          </w:tcPr>
          <w:p w14:paraId="5347AB2A" w14:textId="77777777" w:rsidR="003D27E1" w:rsidRDefault="00B475ED">
            <w:pPr>
              <w:jc w:val="right"/>
            </w:pPr>
            <w:r>
              <w:rPr>
                <w:rFonts w:ascii="Consolas" w:eastAsia="Consolas" w:hAnsi="Consolas" w:cs="Consolas"/>
                <w:sz w:val="16"/>
              </w:rPr>
              <w:t>9,772</w:t>
            </w:r>
          </w:p>
        </w:tc>
        <w:tc>
          <w:tcPr>
            <w:tcW w:w="1170" w:type="dxa"/>
          </w:tcPr>
          <w:p w14:paraId="5347AB2B" w14:textId="77777777" w:rsidR="003D27E1" w:rsidRDefault="00B475ED">
            <w:pPr>
              <w:jc w:val="right"/>
            </w:pPr>
            <w:r>
              <w:rPr>
                <w:rFonts w:ascii="Consolas" w:eastAsia="Consolas" w:hAnsi="Consolas" w:cs="Consolas"/>
                <w:sz w:val="16"/>
              </w:rPr>
              <w:t>6,592</w:t>
            </w:r>
          </w:p>
        </w:tc>
        <w:tc>
          <w:tcPr>
            <w:tcW w:w="1170" w:type="dxa"/>
          </w:tcPr>
          <w:p w14:paraId="5347AB2C" w14:textId="77777777" w:rsidR="003D27E1" w:rsidRDefault="00B475ED">
            <w:pPr>
              <w:jc w:val="right"/>
            </w:pPr>
            <w:r>
              <w:rPr>
                <w:rFonts w:ascii="Consolas" w:eastAsia="Consolas" w:hAnsi="Consolas" w:cs="Consolas"/>
                <w:sz w:val="16"/>
              </w:rPr>
              <w:t>13,220</w:t>
            </w:r>
          </w:p>
        </w:tc>
        <w:tc>
          <w:tcPr>
            <w:tcW w:w="1170" w:type="dxa"/>
          </w:tcPr>
          <w:p w14:paraId="5347AB2D" w14:textId="77777777" w:rsidR="003D27E1" w:rsidRDefault="00B475ED">
            <w:pPr>
              <w:jc w:val="right"/>
            </w:pPr>
            <w:r>
              <w:rPr>
                <w:rFonts w:ascii="Consolas" w:eastAsia="Consolas" w:hAnsi="Consolas" w:cs="Consolas"/>
                <w:sz w:val="16"/>
              </w:rPr>
              <w:t>18,335</w:t>
            </w:r>
          </w:p>
        </w:tc>
        <w:tc>
          <w:tcPr>
            <w:tcW w:w="1170" w:type="dxa"/>
          </w:tcPr>
          <w:p w14:paraId="5347AB2E" w14:textId="77777777" w:rsidR="003D27E1" w:rsidRDefault="00B475ED">
            <w:pPr>
              <w:jc w:val="right"/>
            </w:pPr>
            <w:r>
              <w:rPr>
                <w:rFonts w:ascii="Consolas" w:eastAsia="Consolas" w:hAnsi="Consolas" w:cs="Consolas"/>
                <w:sz w:val="16"/>
              </w:rPr>
              <w:t>6,698</w:t>
            </w:r>
          </w:p>
        </w:tc>
      </w:tr>
      <w:tr w:rsidR="003D27E1" w14:paraId="5347AB38" w14:textId="77777777">
        <w:tc>
          <w:tcPr>
            <w:tcW w:w="1170" w:type="dxa"/>
          </w:tcPr>
          <w:p w14:paraId="5347AB30" w14:textId="77777777" w:rsidR="003D27E1" w:rsidRDefault="00B475ED">
            <w:pPr>
              <w:jc w:val="right"/>
            </w:pPr>
            <w:r>
              <w:rPr>
                <w:rFonts w:ascii="Consolas" w:eastAsia="Consolas" w:hAnsi="Consolas" w:cs="Consolas"/>
                <w:sz w:val="16"/>
              </w:rPr>
              <w:t>12</w:t>
            </w:r>
          </w:p>
        </w:tc>
        <w:tc>
          <w:tcPr>
            <w:tcW w:w="1170" w:type="dxa"/>
          </w:tcPr>
          <w:p w14:paraId="5347AB31" w14:textId="77777777" w:rsidR="003D27E1" w:rsidRDefault="00B475ED">
            <w:pPr>
              <w:jc w:val="right"/>
            </w:pPr>
            <w:r>
              <w:rPr>
                <w:rFonts w:ascii="Consolas" w:eastAsia="Consolas" w:hAnsi="Consolas" w:cs="Consolas"/>
                <w:sz w:val="16"/>
              </w:rPr>
              <w:t>16,655</w:t>
            </w:r>
          </w:p>
        </w:tc>
        <w:tc>
          <w:tcPr>
            <w:tcW w:w="1170" w:type="dxa"/>
          </w:tcPr>
          <w:p w14:paraId="5347AB32" w14:textId="77777777" w:rsidR="003D27E1" w:rsidRDefault="00B475ED">
            <w:pPr>
              <w:jc w:val="right"/>
            </w:pPr>
            <w:r>
              <w:rPr>
                <w:rFonts w:ascii="Consolas" w:eastAsia="Consolas" w:hAnsi="Consolas" w:cs="Consolas"/>
                <w:sz w:val="16"/>
              </w:rPr>
              <w:t>13,809</w:t>
            </w:r>
          </w:p>
        </w:tc>
        <w:tc>
          <w:tcPr>
            <w:tcW w:w="1170" w:type="dxa"/>
          </w:tcPr>
          <w:p w14:paraId="5347AB33" w14:textId="77777777" w:rsidR="003D27E1" w:rsidRDefault="00B475ED">
            <w:pPr>
              <w:jc w:val="right"/>
            </w:pPr>
            <w:r>
              <w:rPr>
                <w:rFonts w:ascii="Consolas" w:eastAsia="Consolas" w:hAnsi="Consolas" w:cs="Consolas"/>
                <w:sz w:val="16"/>
              </w:rPr>
              <w:t>10,108</w:t>
            </w:r>
          </w:p>
        </w:tc>
        <w:tc>
          <w:tcPr>
            <w:tcW w:w="1170" w:type="dxa"/>
          </w:tcPr>
          <w:p w14:paraId="5347AB34" w14:textId="77777777" w:rsidR="003D27E1" w:rsidRDefault="00B475ED">
            <w:pPr>
              <w:jc w:val="right"/>
            </w:pPr>
            <w:r>
              <w:rPr>
                <w:rFonts w:ascii="Consolas" w:eastAsia="Consolas" w:hAnsi="Consolas" w:cs="Consolas"/>
                <w:sz w:val="16"/>
              </w:rPr>
              <w:t>7,022</w:t>
            </w:r>
          </w:p>
        </w:tc>
        <w:tc>
          <w:tcPr>
            <w:tcW w:w="1170" w:type="dxa"/>
          </w:tcPr>
          <w:p w14:paraId="5347AB35" w14:textId="77777777" w:rsidR="003D27E1" w:rsidRDefault="00B475ED">
            <w:pPr>
              <w:jc w:val="right"/>
            </w:pPr>
            <w:r>
              <w:rPr>
                <w:rFonts w:ascii="Consolas" w:eastAsia="Consolas" w:hAnsi="Consolas" w:cs="Consolas"/>
                <w:sz w:val="16"/>
              </w:rPr>
              <w:t>13,542</w:t>
            </w:r>
          </w:p>
        </w:tc>
        <w:tc>
          <w:tcPr>
            <w:tcW w:w="1170" w:type="dxa"/>
          </w:tcPr>
          <w:p w14:paraId="5347AB36" w14:textId="77777777" w:rsidR="003D27E1" w:rsidRDefault="00B475ED">
            <w:pPr>
              <w:jc w:val="right"/>
            </w:pPr>
            <w:r>
              <w:rPr>
                <w:rFonts w:ascii="Consolas" w:eastAsia="Consolas" w:hAnsi="Consolas" w:cs="Consolas"/>
                <w:sz w:val="16"/>
              </w:rPr>
              <w:t>16,107</w:t>
            </w:r>
          </w:p>
        </w:tc>
        <w:tc>
          <w:tcPr>
            <w:tcW w:w="1170" w:type="dxa"/>
          </w:tcPr>
          <w:p w14:paraId="5347AB37" w14:textId="77777777" w:rsidR="003D27E1" w:rsidRDefault="00B475ED">
            <w:pPr>
              <w:jc w:val="right"/>
            </w:pPr>
            <w:r>
              <w:rPr>
                <w:rFonts w:ascii="Consolas" w:eastAsia="Consolas" w:hAnsi="Consolas" w:cs="Consolas"/>
                <w:sz w:val="16"/>
              </w:rPr>
              <w:t>6,007</w:t>
            </w:r>
          </w:p>
        </w:tc>
      </w:tr>
      <w:tr w:rsidR="003D27E1" w14:paraId="5347AB41" w14:textId="77777777">
        <w:tc>
          <w:tcPr>
            <w:tcW w:w="1170" w:type="dxa"/>
          </w:tcPr>
          <w:p w14:paraId="5347AB39" w14:textId="77777777" w:rsidR="003D27E1" w:rsidRDefault="00B475ED">
            <w:pPr>
              <w:jc w:val="right"/>
            </w:pPr>
            <w:r>
              <w:rPr>
                <w:rFonts w:ascii="Consolas" w:eastAsia="Consolas" w:hAnsi="Consolas" w:cs="Consolas"/>
                <w:sz w:val="16"/>
              </w:rPr>
              <w:t>13</w:t>
            </w:r>
          </w:p>
        </w:tc>
        <w:tc>
          <w:tcPr>
            <w:tcW w:w="1170" w:type="dxa"/>
          </w:tcPr>
          <w:p w14:paraId="5347AB3A" w14:textId="77777777" w:rsidR="003D27E1" w:rsidRDefault="00B475ED">
            <w:pPr>
              <w:jc w:val="right"/>
            </w:pPr>
            <w:r>
              <w:rPr>
                <w:rFonts w:ascii="Consolas" w:eastAsia="Consolas" w:hAnsi="Consolas" w:cs="Consolas"/>
                <w:sz w:val="16"/>
              </w:rPr>
              <w:t>16,690</w:t>
            </w:r>
          </w:p>
        </w:tc>
        <w:tc>
          <w:tcPr>
            <w:tcW w:w="1170" w:type="dxa"/>
          </w:tcPr>
          <w:p w14:paraId="5347AB3B" w14:textId="77777777" w:rsidR="003D27E1" w:rsidRDefault="00B475ED">
            <w:pPr>
              <w:jc w:val="right"/>
            </w:pPr>
            <w:r>
              <w:rPr>
                <w:rFonts w:ascii="Consolas" w:eastAsia="Consolas" w:hAnsi="Consolas" w:cs="Consolas"/>
                <w:sz w:val="16"/>
              </w:rPr>
              <w:t>13,482</w:t>
            </w:r>
          </w:p>
        </w:tc>
        <w:tc>
          <w:tcPr>
            <w:tcW w:w="1170" w:type="dxa"/>
          </w:tcPr>
          <w:p w14:paraId="5347AB3C" w14:textId="77777777" w:rsidR="003D27E1" w:rsidRDefault="00B475ED">
            <w:pPr>
              <w:jc w:val="right"/>
            </w:pPr>
            <w:r>
              <w:rPr>
                <w:rFonts w:ascii="Consolas" w:eastAsia="Consolas" w:hAnsi="Consolas" w:cs="Consolas"/>
                <w:sz w:val="16"/>
              </w:rPr>
              <w:t>10,349</w:t>
            </w:r>
          </w:p>
        </w:tc>
        <w:tc>
          <w:tcPr>
            <w:tcW w:w="1170" w:type="dxa"/>
          </w:tcPr>
          <w:p w14:paraId="5347AB3D" w14:textId="77777777" w:rsidR="003D27E1" w:rsidRDefault="00B475ED">
            <w:pPr>
              <w:jc w:val="right"/>
            </w:pPr>
            <w:r>
              <w:rPr>
                <w:rFonts w:ascii="Consolas" w:eastAsia="Consolas" w:hAnsi="Consolas" w:cs="Consolas"/>
                <w:sz w:val="16"/>
              </w:rPr>
              <w:t>7,076</w:t>
            </w:r>
          </w:p>
        </w:tc>
        <w:tc>
          <w:tcPr>
            <w:tcW w:w="1170" w:type="dxa"/>
          </w:tcPr>
          <w:p w14:paraId="5347AB3E" w14:textId="77777777" w:rsidR="003D27E1" w:rsidRDefault="00B475ED">
            <w:pPr>
              <w:jc w:val="right"/>
            </w:pPr>
            <w:r>
              <w:rPr>
                <w:rFonts w:ascii="Consolas" w:eastAsia="Consolas" w:hAnsi="Consolas" w:cs="Consolas"/>
                <w:sz w:val="16"/>
              </w:rPr>
              <w:t>13,284</w:t>
            </w:r>
          </w:p>
        </w:tc>
        <w:tc>
          <w:tcPr>
            <w:tcW w:w="1170" w:type="dxa"/>
          </w:tcPr>
          <w:p w14:paraId="5347AB3F" w14:textId="77777777" w:rsidR="003D27E1" w:rsidRDefault="00B475ED">
            <w:pPr>
              <w:jc w:val="right"/>
            </w:pPr>
            <w:r>
              <w:rPr>
                <w:rFonts w:ascii="Consolas" w:eastAsia="Consolas" w:hAnsi="Consolas" w:cs="Consolas"/>
                <w:sz w:val="16"/>
              </w:rPr>
              <w:t>15,704</w:t>
            </w:r>
          </w:p>
        </w:tc>
        <w:tc>
          <w:tcPr>
            <w:tcW w:w="1170" w:type="dxa"/>
          </w:tcPr>
          <w:p w14:paraId="5347AB40" w14:textId="77777777" w:rsidR="003D27E1" w:rsidRDefault="00B475ED">
            <w:pPr>
              <w:jc w:val="right"/>
            </w:pPr>
            <w:r>
              <w:rPr>
                <w:rFonts w:ascii="Consolas" w:eastAsia="Consolas" w:hAnsi="Consolas" w:cs="Consolas"/>
                <w:sz w:val="16"/>
              </w:rPr>
              <w:t>6,993</w:t>
            </w:r>
          </w:p>
        </w:tc>
      </w:tr>
      <w:tr w:rsidR="003D27E1" w14:paraId="5347AB4A" w14:textId="77777777">
        <w:tc>
          <w:tcPr>
            <w:tcW w:w="1170" w:type="dxa"/>
          </w:tcPr>
          <w:p w14:paraId="5347AB42" w14:textId="77777777" w:rsidR="003D27E1" w:rsidRDefault="00B475ED">
            <w:pPr>
              <w:jc w:val="right"/>
            </w:pPr>
            <w:r>
              <w:rPr>
                <w:rFonts w:ascii="Consolas" w:eastAsia="Consolas" w:hAnsi="Consolas" w:cs="Consolas"/>
                <w:sz w:val="16"/>
              </w:rPr>
              <w:t>14</w:t>
            </w:r>
          </w:p>
        </w:tc>
        <w:tc>
          <w:tcPr>
            <w:tcW w:w="1170" w:type="dxa"/>
          </w:tcPr>
          <w:p w14:paraId="5347AB43" w14:textId="77777777" w:rsidR="003D27E1" w:rsidRDefault="00B475ED">
            <w:pPr>
              <w:jc w:val="right"/>
            </w:pPr>
            <w:r>
              <w:rPr>
                <w:rFonts w:ascii="Consolas" w:eastAsia="Consolas" w:hAnsi="Consolas" w:cs="Consolas"/>
                <w:sz w:val="16"/>
              </w:rPr>
              <w:t>16,711</w:t>
            </w:r>
          </w:p>
        </w:tc>
        <w:tc>
          <w:tcPr>
            <w:tcW w:w="1170" w:type="dxa"/>
          </w:tcPr>
          <w:p w14:paraId="5347AB44" w14:textId="77777777" w:rsidR="003D27E1" w:rsidRDefault="00B475ED">
            <w:pPr>
              <w:jc w:val="right"/>
            </w:pPr>
            <w:r>
              <w:rPr>
                <w:rFonts w:ascii="Consolas" w:eastAsia="Consolas" w:hAnsi="Consolas" w:cs="Consolas"/>
                <w:sz w:val="16"/>
              </w:rPr>
              <w:t>13,299</w:t>
            </w:r>
          </w:p>
        </w:tc>
        <w:tc>
          <w:tcPr>
            <w:tcW w:w="1170" w:type="dxa"/>
          </w:tcPr>
          <w:p w14:paraId="5347AB45" w14:textId="77777777" w:rsidR="003D27E1" w:rsidRDefault="00B475ED">
            <w:pPr>
              <w:jc w:val="right"/>
            </w:pPr>
            <w:r>
              <w:rPr>
                <w:rFonts w:ascii="Consolas" w:eastAsia="Consolas" w:hAnsi="Consolas" w:cs="Consolas"/>
                <w:sz w:val="16"/>
              </w:rPr>
              <w:t>10,417</w:t>
            </w:r>
          </w:p>
        </w:tc>
        <w:tc>
          <w:tcPr>
            <w:tcW w:w="1170" w:type="dxa"/>
          </w:tcPr>
          <w:p w14:paraId="5347AB46" w14:textId="77777777" w:rsidR="003D27E1" w:rsidRDefault="00B475ED">
            <w:pPr>
              <w:jc w:val="right"/>
            </w:pPr>
            <w:r>
              <w:rPr>
                <w:rFonts w:ascii="Consolas" w:eastAsia="Consolas" w:hAnsi="Consolas" w:cs="Consolas"/>
                <w:sz w:val="16"/>
              </w:rPr>
              <w:t>6,965</w:t>
            </w:r>
          </w:p>
        </w:tc>
        <w:tc>
          <w:tcPr>
            <w:tcW w:w="1170" w:type="dxa"/>
          </w:tcPr>
          <w:p w14:paraId="5347AB47" w14:textId="77777777" w:rsidR="003D27E1" w:rsidRDefault="00B475ED">
            <w:pPr>
              <w:jc w:val="right"/>
            </w:pPr>
            <w:r>
              <w:rPr>
                <w:rFonts w:ascii="Consolas" w:eastAsia="Consolas" w:hAnsi="Consolas" w:cs="Consolas"/>
                <w:sz w:val="16"/>
              </w:rPr>
              <w:t>13,036</w:t>
            </w:r>
          </w:p>
        </w:tc>
        <w:tc>
          <w:tcPr>
            <w:tcW w:w="1170" w:type="dxa"/>
          </w:tcPr>
          <w:p w14:paraId="5347AB48" w14:textId="77777777" w:rsidR="003D27E1" w:rsidRDefault="00B475ED">
            <w:pPr>
              <w:jc w:val="right"/>
            </w:pPr>
            <w:r>
              <w:rPr>
                <w:rFonts w:ascii="Consolas" w:eastAsia="Consolas" w:hAnsi="Consolas" w:cs="Consolas"/>
                <w:sz w:val="16"/>
              </w:rPr>
              <w:t>15,264</w:t>
            </w:r>
          </w:p>
        </w:tc>
        <w:tc>
          <w:tcPr>
            <w:tcW w:w="1170" w:type="dxa"/>
          </w:tcPr>
          <w:p w14:paraId="5347AB49" w14:textId="77777777" w:rsidR="003D27E1" w:rsidRDefault="00B475ED">
            <w:pPr>
              <w:jc w:val="right"/>
            </w:pPr>
            <w:r>
              <w:rPr>
                <w:rFonts w:ascii="Consolas" w:eastAsia="Consolas" w:hAnsi="Consolas" w:cs="Consolas"/>
                <w:sz w:val="16"/>
              </w:rPr>
              <w:t>6,340</w:t>
            </w:r>
          </w:p>
        </w:tc>
      </w:tr>
      <w:tr w:rsidR="003D27E1" w14:paraId="5347AB53" w14:textId="77777777">
        <w:tc>
          <w:tcPr>
            <w:tcW w:w="1170" w:type="dxa"/>
          </w:tcPr>
          <w:p w14:paraId="5347AB4B" w14:textId="77777777" w:rsidR="003D27E1" w:rsidRDefault="00B475ED">
            <w:pPr>
              <w:jc w:val="right"/>
            </w:pPr>
            <w:r>
              <w:rPr>
                <w:rFonts w:ascii="Consolas" w:eastAsia="Consolas" w:hAnsi="Consolas" w:cs="Consolas"/>
                <w:sz w:val="16"/>
              </w:rPr>
              <w:t>15</w:t>
            </w:r>
          </w:p>
        </w:tc>
        <w:tc>
          <w:tcPr>
            <w:tcW w:w="1170" w:type="dxa"/>
          </w:tcPr>
          <w:p w14:paraId="5347AB4C" w14:textId="77777777" w:rsidR="003D27E1" w:rsidRDefault="00B475ED">
            <w:pPr>
              <w:jc w:val="right"/>
            </w:pPr>
            <w:r>
              <w:rPr>
                <w:rFonts w:ascii="Consolas" w:eastAsia="Consolas" w:hAnsi="Consolas" w:cs="Consolas"/>
                <w:sz w:val="16"/>
              </w:rPr>
              <w:t>16,811</w:t>
            </w:r>
          </w:p>
        </w:tc>
        <w:tc>
          <w:tcPr>
            <w:tcW w:w="1170" w:type="dxa"/>
          </w:tcPr>
          <w:p w14:paraId="5347AB4D" w14:textId="77777777" w:rsidR="003D27E1" w:rsidRDefault="00B475ED">
            <w:pPr>
              <w:jc w:val="right"/>
            </w:pPr>
            <w:r>
              <w:rPr>
                <w:rFonts w:ascii="Consolas" w:eastAsia="Consolas" w:hAnsi="Consolas" w:cs="Consolas"/>
                <w:sz w:val="16"/>
              </w:rPr>
              <w:t>13,416</w:t>
            </w:r>
          </w:p>
        </w:tc>
        <w:tc>
          <w:tcPr>
            <w:tcW w:w="1170" w:type="dxa"/>
          </w:tcPr>
          <w:p w14:paraId="5347AB4E" w14:textId="77777777" w:rsidR="003D27E1" w:rsidRDefault="00B475ED">
            <w:pPr>
              <w:jc w:val="right"/>
            </w:pPr>
            <w:r>
              <w:rPr>
                <w:rFonts w:ascii="Consolas" w:eastAsia="Consolas" w:hAnsi="Consolas" w:cs="Consolas"/>
                <w:sz w:val="16"/>
              </w:rPr>
              <w:t>10,567</w:t>
            </w:r>
          </w:p>
        </w:tc>
        <w:tc>
          <w:tcPr>
            <w:tcW w:w="1170" w:type="dxa"/>
          </w:tcPr>
          <w:p w14:paraId="5347AB4F" w14:textId="77777777" w:rsidR="003D27E1" w:rsidRDefault="00B475ED">
            <w:pPr>
              <w:jc w:val="right"/>
            </w:pPr>
            <w:r>
              <w:rPr>
                <w:rFonts w:ascii="Consolas" w:eastAsia="Consolas" w:hAnsi="Consolas" w:cs="Consolas"/>
                <w:sz w:val="16"/>
              </w:rPr>
              <w:t>6,762</w:t>
            </w:r>
          </w:p>
        </w:tc>
        <w:tc>
          <w:tcPr>
            <w:tcW w:w="1170" w:type="dxa"/>
          </w:tcPr>
          <w:p w14:paraId="5347AB50" w14:textId="77777777" w:rsidR="003D27E1" w:rsidRDefault="00B475ED">
            <w:pPr>
              <w:jc w:val="right"/>
            </w:pPr>
            <w:r>
              <w:rPr>
                <w:rFonts w:ascii="Consolas" w:eastAsia="Consolas" w:hAnsi="Consolas" w:cs="Consolas"/>
                <w:sz w:val="16"/>
              </w:rPr>
              <w:t>14,423</w:t>
            </w:r>
          </w:p>
        </w:tc>
        <w:tc>
          <w:tcPr>
            <w:tcW w:w="1170" w:type="dxa"/>
          </w:tcPr>
          <w:p w14:paraId="5347AB51" w14:textId="77777777" w:rsidR="003D27E1" w:rsidRDefault="00B475ED">
            <w:pPr>
              <w:jc w:val="right"/>
            </w:pPr>
            <w:r>
              <w:rPr>
                <w:rFonts w:ascii="Consolas" w:eastAsia="Consolas" w:hAnsi="Consolas" w:cs="Consolas"/>
                <w:sz w:val="16"/>
              </w:rPr>
              <w:t>15,066</w:t>
            </w:r>
          </w:p>
        </w:tc>
        <w:tc>
          <w:tcPr>
            <w:tcW w:w="1170" w:type="dxa"/>
          </w:tcPr>
          <w:p w14:paraId="5347AB52" w14:textId="77777777" w:rsidR="003D27E1" w:rsidRDefault="00B475ED">
            <w:pPr>
              <w:jc w:val="right"/>
            </w:pPr>
            <w:r>
              <w:rPr>
                <w:rFonts w:ascii="Consolas" w:eastAsia="Consolas" w:hAnsi="Consolas" w:cs="Consolas"/>
                <w:sz w:val="16"/>
              </w:rPr>
              <w:t>7,064</w:t>
            </w:r>
          </w:p>
        </w:tc>
      </w:tr>
      <w:tr w:rsidR="003D27E1" w14:paraId="5347AB5C" w14:textId="77777777">
        <w:tc>
          <w:tcPr>
            <w:tcW w:w="1170" w:type="dxa"/>
          </w:tcPr>
          <w:p w14:paraId="5347AB54" w14:textId="77777777" w:rsidR="003D27E1" w:rsidRDefault="00B475ED">
            <w:pPr>
              <w:jc w:val="right"/>
            </w:pPr>
            <w:r>
              <w:rPr>
                <w:rFonts w:ascii="Consolas" w:eastAsia="Consolas" w:hAnsi="Consolas" w:cs="Consolas"/>
                <w:sz w:val="16"/>
              </w:rPr>
              <w:t>16</w:t>
            </w:r>
          </w:p>
        </w:tc>
        <w:tc>
          <w:tcPr>
            <w:tcW w:w="1170" w:type="dxa"/>
          </w:tcPr>
          <w:p w14:paraId="5347AB55" w14:textId="77777777" w:rsidR="003D27E1" w:rsidRDefault="00B475ED">
            <w:pPr>
              <w:jc w:val="right"/>
            </w:pPr>
            <w:r>
              <w:rPr>
                <w:rFonts w:ascii="Consolas" w:eastAsia="Consolas" w:hAnsi="Consolas" w:cs="Consolas"/>
                <w:sz w:val="16"/>
              </w:rPr>
              <w:t>16,941</w:t>
            </w:r>
          </w:p>
        </w:tc>
        <w:tc>
          <w:tcPr>
            <w:tcW w:w="1170" w:type="dxa"/>
          </w:tcPr>
          <w:p w14:paraId="5347AB56" w14:textId="77777777" w:rsidR="003D27E1" w:rsidRDefault="00B475ED">
            <w:pPr>
              <w:jc w:val="right"/>
            </w:pPr>
            <w:r>
              <w:rPr>
                <w:rFonts w:ascii="Consolas" w:eastAsia="Consolas" w:hAnsi="Consolas" w:cs="Consolas"/>
                <w:sz w:val="16"/>
              </w:rPr>
              <w:t>13,325</w:t>
            </w:r>
          </w:p>
        </w:tc>
        <w:tc>
          <w:tcPr>
            <w:tcW w:w="1170" w:type="dxa"/>
          </w:tcPr>
          <w:p w14:paraId="5347AB57" w14:textId="77777777" w:rsidR="003D27E1" w:rsidRDefault="00B475ED">
            <w:pPr>
              <w:jc w:val="right"/>
            </w:pPr>
            <w:r>
              <w:rPr>
                <w:rFonts w:ascii="Consolas" w:eastAsia="Consolas" w:hAnsi="Consolas" w:cs="Consolas"/>
                <w:sz w:val="16"/>
              </w:rPr>
              <w:t>10,772</w:t>
            </w:r>
          </w:p>
        </w:tc>
        <w:tc>
          <w:tcPr>
            <w:tcW w:w="1170" w:type="dxa"/>
          </w:tcPr>
          <w:p w14:paraId="5347AB58" w14:textId="77777777" w:rsidR="003D27E1" w:rsidRDefault="00B475ED">
            <w:pPr>
              <w:jc w:val="right"/>
            </w:pPr>
            <w:r>
              <w:rPr>
                <w:rFonts w:ascii="Consolas" w:eastAsia="Consolas" w:hAnsi="Consolas" w:cs="Consolas"/>
                <w:sz w:val="16"/>
              </w:rPr>
              <w:t>11,402</w:t>
            </w:r>
          </w:p>
        </w:tc>
        <w:tc>
          <w:tcPr>
            <w:tcW w:w="1170" w:type="dxa"/>
          </w:tcPr>
          <w:p w14:paraId="5347AB59" w14:textId="77777777" w:rsidR="003D27E1" w:rsidRDefault="00B475ED">
            <w:pPr>
              <w:jc w:val="right"/>
            </w:pPr>
            <w:r>
              <w:rPr>
                <w:rFonts w:ascii="Consolas" w:eastAsia="Consolas" w:hAnsi="Consolas" w:cs="Consolas"/>
                <w:sz w:val="16"/>
              </w:rPr>
              <w:t>13,857</w:t>
            </w:r>
          </w:p>
        </w:tc>
        <w:tc>
          <w:tcPr>
            <w:tcW w:w="1170" w:type="dxa"/>
          </w:tcPr>
          <w:p w14:paraId="5347AB5A" w14:textId="77777777" w:rsidR="003D27E1" w:rsidRDefault="00B475ED">
            <w:pPr>
              <w:jc w:val="right"/>
            </w:pPr>
            <w:r>
              <w:rPr>
                <w:rFonts w:ascii="Consolas" w:eastAsia="Consolas" w:hAnsi="Consolas" w:cs="Consolas"/>
                <w:sz w:val="16"/>
              </w:rPr>
              <w:t>14,870</w:t>
            </w:r>
          </w:p>
        </w:tc>
        <w:tc>
          <w:tcPr>
            <w:tcW w:w="1170" w:type="dxa"/>
          </w:tcPr>
          <w:p w14:paraId="5347AB5B" w14:textId="77777777" w:rsidR="003D27E1" w:rsidRDefault="00B475ED">
            <w:pPr>
              <w:jc w:val="right"/>
            </w:pPr>
            <w:r>
              <w:rPr>
                <w:rFonts w:ascii="Consolas" w:eastAsia="Consolas" w:hAnsi="Consolas" w:cs="Consolas"/>
                <w:sz w:val="16"/>
              </w:rPr>
              <w:t>7,317</w:t>
            </w:r>
          </w:p>
        </w:tc>
      </w:tr>
      <w:tr w:rsidR="003D27E1" w14:paraId="5347AB65" w14:textId="77777777">
        <w:tc>
          <w:tcPr>
            <w:tcW w:w="1170" w:type="dxa"/>
          </w:tcPr>
          <w:p w14:paraId="5347AB5D" w14:textId="77777777" w:rsidR="003D27E1" w:rsidRDefault="00B475ED">
            <w:pPr>
              <w:jc w:val="right"/>
            </w:pPr>
            <w:r>
              <w:rPr>
                <w:rFonts w:ascii="Consolas" w:eastAsia="Consolas" w:hAnsi="Consolas" w:cs="Consolas"/>
                <w:sz w:val="16"/>
              </w:rPr>
              <w:t>17</w:t>
            </w:r>
          </w:p>
        </w:tc>
        <w:tc>
          <w:tcPr>
            <w:tcW w:w="1170" w:type="dxa"/>
          </w:tcPr>
          <w:p w14:paraId="5347AB5E" w14:textId="77777777" w:rsidR="003D27E1" w:rsidRDefault="00B475ED">
            <w:pPr>
              <w:jc w:val="right"/>
            </w:pPr>
            <w:r>
              <w:rPr>
                <w:rFonts w:ascii="Consolas" w:eastAsia="Consolas" w:hAnsi="Consolas" w:cs="Consolas"/>
                <w:sz w:val="16"/>
              </w:rPr>
              <w:t>16,888</w:t>
            </w:r>
          </w:p>
        </w:tc>
        <w:tc>
          <w:tcPr>
            <w:tcW w:w="1170" w:type="dxa"/>
          </w:tcPr>
          <w:p w14:paraId="5347AB5F" w14:textId="77777777" w:rsidR="003D27E1" w:rsidRDefault="00B475ED">
            <w:pPr>
              <w:jc w:val="right"/>
            </w:pPr>
            <w:r>
              <w:rPr>
                <w:rFonts w:ascii="Consolas" w:eastAsia="Consolas" w:hAnsi="Consolas" w:cs="Consolas"/>
                <w:sz w:val="16"/>
              </w:rPr>
              <w:t>12,857</w:t>
            </w:r>
          </w:p>
        </w:tc>
        <w:tc>
          <w:tcPr>
            <w:tcW w:w="1170" w:type="dxa"/>
          </w:tcPr>
          <w:p w14:paraId="5347AB60" w14:textId="77777777" w:rsidR="003D27E1" w:rsidRDefault="00B475ED">
            <w:pPr>
              <w:jc w:val="right"/>
            </w:pPr>
            <w:r>
              <w:rPr>
                <w:rFonts w:ascii="Consolas" w:eastAsia="Consolas" w:hAnsi="Consolas" w:cs="Consolas"/>
                <w:sz w:val="16"/>
              </w:rPr>
              <w:t>10,888</w:t>
            </w:r>
          </w:p>
        </w:tc>
        <w:tc>
          <w:tcPr>
            <w:tcW w:w="1170" w:type="dxa"/>
          </w:tcPr>
          <w:p w14:paraId="5347AB61" w14:textId="77777777" w:rsidR="003D27E1" w:rsidRDefault="00B475ED">
            <w:pPr>
              <w:jc w:val="right"/>
            </w:pPr>
            <w:r>
              <w:rPr>
                <w:rFonts w:ascii="Consolas" w:eastAsia="Consolas" w:hAnsi="Consolas" w:cs="Consolas"/>
                <w:sz w:val="16"/>
              </w:rPr>
              <w:t>10,560</w:t>
            </w:r>
          </w:p>
        </w:tc>
        <w:tc>
          <w:tcPr>
            <w:tcW w:w="1170" w:type="dxa"/>
          </w:tcPr>
          <w:p w14:paraId="5347AB62" w14:textId="77777777" w:rsidR="003D27E1" w:rsidRDefault="00B475ED">
            <w:pPr>
              <w:jc w:val="right"/>
            </w:pPr>
            <w:r>
              <w:rPr>
                <w:rFonts w:ascii="Consolas" w:eastAsia="Consolas" w:hAnsi="Consolas" w:cs="Consolas"/>
                <w:sz w:val="16"/>
              </w:rPr>
              <w:t>24,179</w:t>
            </w:r>
          </w:p>
        </w:tc>
        <w:tc>
          <w:tcPr>
            <w:tcW w:w="1170" w:type="dxa"/>
          </w:tcPr>
          <w:p w14:paraId="5347AB63" w14:textId="77777777" w:rsidR="003D27E1" w:rsidRDefault="00B475ED">
            <w:pPr>
              <w:jc w:val="right"/>
            </w:pPr>
            <w:r>
              <w:rPr>
                <w:rFonts w:ascii="Consolas" w:eastAsia="Consolas" w:hAnsi="Consolas" w:cs="Consolas"/>
                <w:sz w:val="16"/>
              </w:rPr>
              <w:t>14,352</w:t>
            </w:r>
          </w:p>
        </w:tc>
        <w:tc>
          <w:tcPr>
            <w:tcW w:w="1170" w:type="dxa"/>
          </w:tcPr>
          <w:p w14:paraId="5347AB64" w14:textId="77777777" w:rsidR="003D27E1" w:rsidRDefault="00B475ED">
            <w:pPr>
              <w:jc w:val="right"/>
            </w:pPr>
            <w:r>
              <w:rPr>
                <w:rFonts w:ascii="Consolas" w:eastAsia="Consolas" w:hAnsi="Consolas" w:cs="Consolas"/>
                <w:sz w:val="16"/>
              </w:rPr>
              <w:t>7,148</w:t>
            </w:r>
          </w:p>
        </w:tc>
      </w:tr>
      <w:tr w:rsidR="003D27E1" w14:paraId="5347AB6E" w14:textId="77777777">
        <w:tc>
          <w:tcPr>
            <w:tcW w:w="1170" w:type="dxa"/>
          </w:tcPr>
          <w:p w14:paraId="5347AB66" w14:textId="77777777" w:rsidR="003D27E1" w:rsidRDefault="00B475ED">
            <w:pPr>
              <w:jc w:val="right"/>
            </w:pPr>
            <w:r>
              <w:rPr>
                <w:rFonts w:ascii="Consolas" w:eastAsia="Consolas" w:hAnsi="Consolas" w:cs="Consolas"/>
                <w:sz w:val="16"/>
              </w:rPr>
              <w:t>18</w:t>
            </w:r>
          </w:p>
        </w:tc>
        <w:tc>
          <w:tcPr>
            <w:tcW w:w="1170" w:type="dxa"/>
          </w:tcPr>
          <w:p w14:paraId="5347AB67" w14:textId="77777777" w:rsidR="003D27E1" w:rsidRDefault="00B475ED">
            <w:pPr>
              <w:jc w:val="right"/>
            </w:pPr>
            <w:r>
              <w:rPr>
                <w:rFonts w:ascii="Consolas" w:eastAsia="Consolas" w:hAnsi="Consolas" w:cs="Consolas"/>
                <w:sz w:val="16"/>
              </w:rPr>
              <w:t>16,779</w:t>
            </w:r>
          </w:p>
        </w:tc>
        <w:tc>
          <w:tcPr>
            <w:tcW w:w="1170" w:type="dxa"/>
          </w:tcPr>
          <w:p w14:paraId="5347AB68" w14:textId="77777777" w:rsidR="003D27E1" w:rsidRDefault="00B475ED">
            <w:pPr>
              <w:jc w:val="right"/>
            </w:pPr>
            <w:r>
              <w:rPr>
                <w:rFonts w:ascii="Consolas" w:eastAsia="Consolas" w:hAnsi="Consolas" w:cs="Consolas"/>
                <w:sz w:val="16"/>
              </w:rPr>
              <w:t>13,499</w:t>
            </w:r>
          </w:p>
        </w:tc>
        <w:tc>
          <w:tcPr>
            <w:tcW w:w="1170" w:type="dxa"/>
          </w:tcPr>
          <w:p w14:paraId="5347AB69" w14:textId="77777777" w:rsidR="003D27E1" w:rsidRDefault="00B475ED">
            <w:pPr>
              <w:jc w:val="right"/>
            </w:pPr>
            <w:r>
              <w:rPr>
                <w:rFonts w:ascii="Consolas" w:eastAsia="Consolas" w:hAnsi="Consolas" w:cs="Consolas"/>
                <w:sz w:val="16"/>
              </w:rPr>
              <w:t>11,013</w:t>
            </w:r>
          </w:p>
        </w:tc>
        <w:tc>
          <w:tcPr>
            <w:tcW w:w="1170" w:type="dxa"/>
          </w:tcPr>
          <w:p w14:paraId="5347AB6A" w14:textId="77777777" w:rsidR="003D27E1" w:rsidRDefault="00B475ED">
            <w:pPr>
              <w:jc w:val="right"/>
            </w:pPr>
            <w:r>
              <w:rPr>
                <w:rFonts w:ascii="Consolas" w:eastAsia="Consolas" w:hAnsi="Consolas" w:cs="Consolas"/>
                <w:sz w:val="16"/>
              </w:rPr>
              <w:t>9,519</w:t>
            </w:r>
          </w:p>
        </w:tc>
        <w:tc>
          <w:tcPr>
            <w:tcW w:w="1170" w:type="dxa"/>
          </w:tcPr>
          <w:p w14:paraId="5347AB6B" w14:textId="77777777" w:rsidR="003D27E1" w:rsidRDefault="00B475ED">
            <w:pPr>
              <w:jc w:val="right"/>
            </w:pPr>
            <w:r>
              <w:rPr>
                <w:rFonts w:ascii="Consolas" w:eastAsia="Consolas" w:hAnsi="Consolas" w:cs="Consolas"/>
                <w:sz w:val="16"/>
              </w:rPr>
              <w:t>22,030</w:t>
            </w:r>
          </w:p>
        </w:tc>
        <w:tc>
          <w:tcPr>
            <w:tcW w:w="1170" w:type="dxa"/>
          </w:tcPr>
          <w:p w14:paraId="5347AB6C" w14:textId="77777777" w:rsidR="003D27E1" w:rsidRDefault="00B475ED">
            <w:pPr>
              <w:jc w:val="right"/>
            </w:pPr>
            <w:r>
              <w:rPr>
                <w:rFonts w:ascii="Consolas" w:eastAsia="Consolas" w:hAnsi="Consolas" w:cs="Consolas"/>
                <w:sz w:val="16"/>
              </w:rPr>
              <w:t>13,921</w:t>
            </w:r>
          </w:p>
        </w:tc>
        <w:tc>
          <w:tcPr>
            <w:tcW w:w="1170" w:type="dxa"/>
          </w:tcPr>
          <w:p w14:paraId="5347AB6D" w14:textId="77777777" w:rsidR="003D27E1" w:rsidRDefault="00B475ED">
            <w:pPr>
              <w:jc w:val="right"/>
            </w:pPr>
            <w:r>
              <w:rPr>
                <w:rFonts w:ascii="Consolas" w:eastAsia="Consolas" w:hAnsi="Consolas" w:cs="Consolas"/>
                <w:sz w:val="16"/>
              </w:rPr>
              <w:t>0</w:t>
            </w:r>
          </w:p>
        </w:tc>
      </w:tr>
      <w:tr w:rsidR="003D27E1" w14:paraId="5347AB77" w14:textId="77777777">
        <w:tc>
          <w:tcPr>
            <w:tcW w:w="1170" w:type="dxa"/>
          </w:tcPr>
          <w:p w14:paraId="5347AB6F" w14:textId="77777777" w:rsidR="003D27E1" w:rsidRDefault="00B475ED">
            <w:pPr>
              <w:jc w:val="right"/>
            </w:pPr>
            <w:r>
              <w:rPr>
                <w:rFonts w:ascii="Consolas" w:eastAsia="Consolas" w:hAnsi="Consolas" w:cs="Consolas"/>
                <w:sz w:val="16"/>
              </w:rPr>
              <w:t>19</w:t>
            </w:r>
          </w:p>
        </w:tc>
        <w:tc>
          <w:tcPr>
            <w:tcW w:w="1170" w:type="dxa"/>
          </w:tcPr>
          <w:p w14:paraId="5347AB70" w14:textId="77777777" w:rsidR="003D27E1" w:rsidRDefault="00B475ED">
            <w:pPr>
              <w:jc w:val="right"/>
            </w:pPr>
            <w:r>
              <w:rPr>
                <w:rFonts w:ascii="Consolas" w:eastAsia="Consolas" w:hAnsi="Consolas" w:cs="Consolas"/>
                <w:sz w:val="16"/>
              </w:rPr>
              <w:t>16,787</w:t>
            </w:r>
          </w:p>
        </w:tc>
        <w:tc>
          <w:tcPr>
            <w:tcW w:w="1170" w:type="dxa"/>
          </w:tcPr>
          <w:p w14:paraId="5347AB71" w14:textId="77777777" w:rsidR="003D27E1" w:rsidRDefault="00B475ED">
            <w:pPr>
              <w:jc w:val="right"/>
            </w:pPr>
            <w:r>
              <w:rPr>
                <w:rFonts w:ascii="Consolas" w:eastAsia="Consolas" w:hAnsi="Consolas" w:cs="Consolas"/>
                <w:sz w:val="16"/>
              </w:rPr>
              <w:t>13,697</w:t>
            </w:r>
          </w:p>
        </w:tc>
        <w:tc>
          <w:tcPr>
            <w:tcW w:w="1170" w:type="dxa"/>
          </w:tcPr>
          <w:p w14:paraId="5347AB72" w14:textId="77777777" w:rsidR="003D27E1" w:rsidRDefault="00B475ED">
            <w:pPr>
              <w:jc w:val="right"/>
            </w:pPr>
            <w:r>
              <w:rPr>
                <w:rFonts w:ascii="Consolas" w:eastAsia="Consolas" w:hAnsi="Consolas" w:cs="Consolas"/>
                <w:sz w:val="16"/>
              </w:rPr>
              <w:t>11,017</w:t>
            </w:r>
          </w:p>
        </w:tc>
        <w:tc>
          <w:tcPr>
            <w:tcW w:w="1170" w:type="dxa"/>
          </w:tcPr>
          <w:p w14:paraId="5347AB73" w14:textId="77777777" w:rsidR="003D27E1" w:rsidRDefault="00B475ED">
            <w:pPr>
              <w:jc w:val="right"/>
            </w:pPr>
            <w:r>
              <w:rPr>
                <w:rFonts w:ascii="Consolas" w:eastAsia="Consolas" w:hAnsi="Consolas" w:cs="Consolas"/>
                <w:sz w:val="16"/>
              </w:rPr>
              <w:t>9,027</w:t>
            </w:r>
          </w:p>
        </w:tc>
        <w:tc>
          <w:tcPr>
            <w:tcW w:w="1170" w:type="dxa"/>
          </w:tcPr>
          <w:p w14:paraId="5347AB74" w14:textId="77777777" w:rsidR="003D27E1" w:rsidRDefault="00B475ED">
            <w:pPr>
              <w:jc w:val="right"/>
            </w:pPr>
            <w:r>
              <w:rPr>
                <w:rFonts w:ascii="Consolas" w:eastAsia="Consolas" w:hAnsi="Consolas" w:cs="Consolas"/>
                <w:sz w:val="16"/>
              </w:rPr>
              <w:t>23,507</w:t>
            </w:r>
          </w:p>
        </w:tc>
        <w:tc>
          <w:tcPr>
            <w:tcW w:w="1170" w:type="dxa"/>
          </w:tcPr>
          <w:p w14:paraId="5347AB75" w14:textId="77777777" w:rsidR="003D27E1" w:rsidRDefault="00B475ED">
            <w:pPr>
              <w:jc w:val="right"/>
            </w:pPr>
            <w:r>
              <w:rPr>
                <w:rFonts w:ascii="Consolas" w:eastAsia="Consolas" w:hAnsi="Consolas" w:cs="Consolas"/>
                <w:sz w:val="16"/>
              </w:rPr>
              <w:t>49,191</w:t>
            </w:r>
          </w:p>
        </w:tc>
        <w:tc>
          <w:tcPr>
            <w:tcW w:w="1170" w:type="dxa"/>
          </w:tcPr>
          <w:p w14:paraId="5347AB76" w14:textId="77777777" w:rsidR="003D27E1" w:rsidRDefault="00B475ED">
            <w:pPr>
              <w:jc w:val="right"/>
            </w:pPr>
            <w:r>
              <w:rPr>
                <w:rFonts w:ascii="Consolas" w:eastAsia="Consolas" w:hAnsi="Consolas" w:cs="Consolas"/>
                <w:sz w:val="16"/>
              </w:rPr>
              <w:t>0</w:t>
            </w:r>
          </w:p>
        </w:tc>
      </w:tr>
      <w:tr w:rsidR="003D27E1" w14:paraId="5347AB80" w14:textId="77777777">
        <w:tc>
          <w:tcPr>
            <w:tcW w:w="1170" w:type="dxa"/>
          </w:tcPr>
          <w:p w14:paraId="5347AB78" w14:textId="77777777" w:rsidR="003D27E1" w:rsidRDefault="00B475ED">
            <w:pPr>
              <w:jc w:val="right"/>
            </w:pPr>
            <w:r>
              <w:rPr>
                <w:rFonts w:ascii="Consolas" w:eastAsia="Consolas" w:hAnsi="Consolas" w:cs="Consolas"/>
                <w:sz w:val="16"/>
              </w:rPr>
              <w:t>20</w:t>
            </w:r>
          </w:p>
        </w:tc>
        <w:tc>
          <w:tcPr>
            <w:tcW w:w="1170" w:type="dxa"/>
          </w:tcPr>
          <w:p w14:paraId="5347AB79" w14:textId="77777777" w:rsidR="003D27E1" w:rsidRDefault="00B475ED">
            <w:pPr>
              <w:jc w:val="right"/>
            </w:pPr>
            <w:r>
              <w:rPr>
                <w:rFonts w:ascii="Consolas" w:eastAsia="Consolas" w:hAnsi="Consolas" w:cs="Consolas"/>
                <w:sz w:val="16"/>
              </w:rPr>
              <w:t>16,411</w:t>
            </w:r>
          </w:p>
        </w:tc>
        <w:tc>
          <w:tcPr>
            <w:tcW w:w="1170" w:type="dxa"/>
          </w:tcPr>
          <w:p w14:paraId="5347AB7A" w14:textId="77777777" w:rsidR="003D27E1" w:rsidRDefault="00B475ED">
            <w:pPr>
              <w:jc w:val="right"/>
            </w:pPr>
            <w:r>
              <w:rPr>
                <w:rFonts w:ascii="Consolas" w:eastAsia="Consolas" w:hAnsi="Consolas" w:cs="Consolas"/>
                <w:sz w:val="16"/>
              </w:rPr>
              <w:t>13,941</w:t>
            </w:r>
          </w:p>
        </w:tc>
        <w:tc>
          <w:tcPr>
            <w:tcW w:w="1170" w:type="dxa"/>
          </w:tcPr>
          <w:p w14:paraId="5347AB7B" w14:textId="77777777" w:rsidR="003D27E1" w:rsidRDefault="00B475ED">
            <w:pPr>
              <w:jc w:val="right"/>
            </w:pPr>
            <w:r>
              <w:rPr>
                <w:rFonts w:ascii="Consolas" w:eastAsia="Consolas" w:hAnsi="Consolas" w:cs="Consolas"/>
                <w:sz w:val="16"/>
              </w:rPr>
              <w:t>11,079</w:t>
            </w:r>
          </w:p>
        </w:tc>
        <w:tc>
          <w:tcPr>
            <w:tcW w:w="1170" w:type="dxa"/>
          </w:tcPr>
          <w:p w14:paraId="5347AB7C" w14:textId="77777777" w:rsidR="003D27E1" w:rsidRDefault="00B475ED">
            <w:pPr>
              <w:jc w:val="right"/>
            </w:pPr>
            <w:r>
              <w:rPr>
                <w:rFonts w:ascii="Consolas" w:eastAsia="Consolas" w:hAnsi="Consolas" w:cs="Consolas"/>
                <w:sz w:val="16"/>
              </w:rPr>
              <w:t>8,919</w:t>
            </w:r>
          </w:p>
        </w:tc>
        <w:tc>
          <w:tcPr>
            <w:tcW w:w="1170" w:type="dxa"/>
          </w:tcPr>
          <w:p w14:paraId="5347AB7D" w14:textId="77777777" w:rsidR="003D27E1" w:rsidRDefault="00B475ED">
            <w:pPr>
              <w:jc w:val="right"/>
            </w:pPr>
            <w:r>
              <w:rPr>
                <w:rFonts w:ascii="Consolas" w:eastAsia="Consolas" w:hAnsi="Consolas" w:cs="Consolas"/>
                <w:sz w:val="16"/>
              </w:rPr>
              <w:t>22,227</w:t>
            </w:r>
          </w:p>
        </w:tc>
        <w:tc>
          <w:tcPr>
            <w:tcW w:w="1170" w:type="dxa"/>
          </w:tcPr>
          <w:p w14:paraId="5347AB7E" w14:textId="77777777" w:rsidR="003D27E1" w:rsidRDefault="00B475ED">
            <w:pPr>
              <w:jc w:val="right"/>
            </w:pPr>
            <w:r>
              <w:rPr>
                <w:rFonts w:ascii="Consolas" w:eastAsia="Consolas" w:hAnsi="Consolas" w:cs="Consolas"/>
                <w:sz w:val="16"/>
              </w:rPr>
              <w:t>52,528</w:t>
            </w:r>
          </w:p>
        </w:tc>
        <w:tc>
          <w:tcPr>
            <w:tcW w:w="1170" w:type="dxa"/>
          </w:tcPr>
          <w:p w14:paraId="5347AB7F" w14:textId="77777777" w:rsidR="003D27E1" w:rsidRDefault="00B475ED">
            <w:pPr>
              <w:jc w:val="right"/>
            </w:pPr>
            <w:r>
              <w:rPr>
                <w:rFonts w:ascii="Consolas" w:eastAsia="Consolas" w:hAnsi="Consolas" w:cs="Consolas"/>
                <w:sz w:val="16"/>
              </w:rPr>
              <w:t>0</w:t>
            </w:r>
          </w:p>
        </w:tc>
      </w:tr>
      <w:tr w:rsidR="003D27E1" w14:paraId="5347AB89" w14:textId="77777777">
        <w:tc>
          <w:tcPr>
            <w:tcW w:w="1170" w:type="dxa"/>
          </w:tcPr>
          <w:p w14:paraId="5347AB81" w14:textId="77777777" w:rsidR="003D27E1" w:rsidRDefault="00B475ED">
            <w:pPr>
              <w:jc w:val="right"/>
            </w:pPr>
            <w:r>
              <w:rPr>
                <w:rFonts w:ascii="Consolas" w:eastAsia="Consolas" w:hAnsi="Consolas" w:cs="Consolas"/>
                <w:sz w:val="16"/>
              </w:rPr>
              <w:t>21</w:t>
            </w:r>
          </w:p>
        </w:tc>
        <w:tc>
          <w:tcPr>
            <w:tcW w:w="1170" w:type="dxa"/>
          </w:tcPr>
          <w:p w14:paraId="5347AB82" w14:textId="77777777" w:rsidR="003D27E1" w:rsidRDefault="00B475ED">
            <w:pPr>
              <w:jc w:val="right"/>
            </w:pPr>
            <w:r>
              <w:rPr>
                <w:rFonts w:ascii="Consolas" w:eastAsia="Consolas" w:hAnsi="Consolas" w:cs="Consolas"/>
                <w:sz w:val="16"/>
              </w:rPr>
              <w:t>0</w:t>
            </w:r>
          </w:p>
        </w:tc>
        <w:tc>
          <w:tcPr>
            <w:tcW w:w="1170" w:type="dxa"/>
          </w:tcPr>
          <w:p w14:paraId="5347AB83" w14:textId="77777777" w:rsidR="003D27E1" w:rsidRDefault="00B475ED">
            <w:pPr>
              <w:jc w:val="right"/>
            </w:pPr>
            <w:r>
              <w:rPr>
                <w:rFonts w:ascii="Consolas" w:eastAsia="Consolas" w:hAnsi="Consolas" w:cs="Consolas"/>
                <w:sz w:val="16"/>
              </w:rPr>
              <w:t>23,145</w:t>
            </w:r>
          </w:p>
        </w:tc>
        <w:tc>
          <w:tcPr>
            <w:tcW w:w="1170" w:type="dxa"/>
          </w:tcPr>
          <w:p w14:paraId="5347AB84" w14:textId="77777777" w:rsidR="003D27E1" w:rsidRDefault="00B475ED">
            <w:pPr>
              <w:jc w:val="right"/>
            </w:pPr>
            <w:r>
              <w:rPr>
                <w:rFonts w:ascii="Consolas" w:eastAsia="Consolas" w:hAnsi="Consolas" w:cs="Consolas"/>
                <w:sz w:val="16"/>
              </w:rPr>
              <w:t>11,154</w:t>
            </w:r>
          </w:p>
        </w:tc>
        <w:tc>
          <w:tcPr>
            <w:tcW w:w="1170" w:type="dxa"/>
          </w:tcPr>
          <w:p w14:paraId="5347AB85" w14:textId="77777777" w:rsidR="003D27E1" w:rsidRDefault="00B475ED">
            <w:pPr>
              <w:jc w:val="right"/>
            </w:pPr>
            <w:r>
              <w:rPr>
                <w:rFonts w:ascii="Consolas" w:eastAsia="Consolas" w:hAnsi="Consolas" w:cs="Consolas"/>
                <w:sz w:val="16"/>
              </w:rPr>
              <w:t>8,457</w:t>
            </w:r>
          </w:p>
        </w:tc>
        <w:tc>
          <w:tcPr>
            <w:tcW w:w="1170" w:type="dxa"/>
          </w:tcPr>
          <w:p w14:paraId="5347AB86" w14:textId="77777777" w:rsidR="003D27E1" w:rsidRDefault="00B475ED">
            <w:pPr>
              <w:jc w:val="right"/>
            </w:pPr>
            <w:r>
              <w:rPr>
                <w:rFonts w:ascii="Consolas" w:eastAsia="Consolas" w:hAnsi="Consolas" w:cs="Consolas"/>
                <w:sz w:val="16"/>
              </w:rPr>
              <w:t>21,643</w:t>
            </w:r>
          </w:p>
        </w:tc>
        <w:tc>
          <w:tcPr>
            <w:tcW w:w="1170" w:type="dxa"/>
          </w:tcPr>
          <w:p w14:paraId="5347AB87" w14:textId="77777777" w:rsidR="003D27E1" w:rsidRDefault="00B475ED">
            <w:pPr>
              <w:jc w:val="right"/>
            </w:pPr>
            <w:r>
              <w:rPr>
                <w:rFonts w:ascii="Consolas" w:eastAsia="Consolas" w:hAnsi="Consolas" w:cs="Consolas"/>
                <w:sz w:val="16"/>
              </w:rPr>
              <w:t>47,996</w:t>
            </w:r>
          </w:p>
        </w:tc>
        <w:tc>
          <w:tcPr>
            <w:tcW w:w="1170" w:type="dxa"/>
          </w:tcPr>
          <w:p w14:paraId="5347AB88" w14:textId="77777777" w:rsidR="003D27E1" w:rsidRDefault="00B475ED">
            <w:pPr>
              <w:jc w:val="right"/>
            </w:pPr>
            <w:r>
              <w:rPr>
                <w:rFonts w:ascii="Consolas" w:eastAsia="Consolas" w:hAnsi="Consolas" w:cs="Consolas"/>
                <w:sz w:val="16"/>
              </w:rPr>
              <w:t>0</w:t>
            </w:r>
          </w:p>
        </w:tc>
      </w:tr>
      <w:tr w:rsidR="003D27E1" w14:paraId="5347AB92" w14:textId="77777777">
        <w:tc>
          <w:tcPr>
            <w:tcW w:w="1170" w:type="dxa"/>
          </w:tcPr>
          <w:p w14:paraId="5347AB8A" w14:textId="77777777" w:rsidR="003D27E1" w:rsidRDefault="00B475ED">
            <w:pPr>
              <w:jc w:val="right"/>
            </w:pPr>
            <w:r>
              <w:rPr>
                <w:rFonts w:ascii="Consolas" w:eastAsia="Consolas" w:hAnsi="Consolas" w:cs="Consolas"/>
                <w:sz w:val="16"/>
              </w:rPr>
              <w:t>22</w:t>
            </w:r>
          </w:p>
        </w:tc>
        <w:tc>
          <w:tcPr>
            <w:tcW w:w="1170" w:type="dxa"/>
          </w:tcPr>
          <w:p w14:paraId="5347AB8B" w14:textId="77777777" w:rsidR="003D27E1" w:rsidRDefault="00B475ED">
            <w:pPr>
              <w:jc w:val="right"/>
            </w:pPr>
            <w:r>
              <w:rPr>
                <w:rFonts w:ascii="Consolas" w:eastAsia="Consolas" w:hAnsi="Consolas" w:cs="Consolas"/>
                <w:sz w:val="16"/>
              </w:rPr>
              <w:t>0</w:t>
            </w:r>
          </w:p>
        </w:tc>
        <w:tc>
          <w:tcPr>
            <w:tcW w:w="1170" w:type="dxa"/>
          </w:tcPr>
          <w:p w14:paraId="5347AB8C" w14:textId="77777777" w:rsidR="003D27E1" w:rsidRDefault="00B475ED">
            <w:pPr>
              <w:jc w:val="right"/>
            </w:pPr>
            <w:r>
              <w:rPr>
                <w:rFonts w:ascii="Consolas" w:eastAsia="Consolas" w:hAnsi="Consolas" w:cs="Consolas"/>
                <w:sz w:val="16"/>
              </w:rPr>
              <w:t>22,466</w:t>
            </w:r>
          </w:p>
        </w:tc>
        <w:tc>
          <w:tcPr>
            <w:tcW w:w="1170" w:type="dxa"/>
          </w:tcPr>
          <w:p w14:paraId="5347AB8D" w14:textId="77777777" w:rsidR="003D27E1" w:rsidRDefault="00B475ED">
            <w:pPr>
              <w:jc w:val="right"/>
            </w:pPr>
            <w:r>
              <w:rPr>
                <w:rFonts w:ascii="Consolas" w:eastAsia="Consolas" w:hAnsi="Consolas" w:cs="Consolas"/>
                <w:sz w:val="16"/>
              </w:rPr>
              <w:t>11,167</w:t>
            </w:r>
          </w:p>
        </w:tc>
        <w:tc>
          <w:tcPr>
            <w:tcW w:w="1170" w:type="dxa"/>
          </w:tcPr>
          <w:p w14:paraId="5347AB8E" w14:textId="77777777" w:rsidR="003D27E1" w:rsidRDefault="00B475ED">
            <w:pPr>
              <w:jc w:val="right"/>
            </w:pPr>
            <w:r>
              <w:rPr>
                <w:rFonts w:ascii="Consolas" w:eastAsia="Consolas" w:hAnsi="Consolas" w:cs="Consolas"/>
                <w:sz w:val="16"/>
              </w:rPr>
              <w:t>15,052</w:t>
            </w:r>
          </w:p>
        </w:tc>
        <w:tc>
          <w:tcPr>
            <w:tcW w:w="1170" w:type="dxa"/>
          </w:tcPr>
          <w:p w14:paraId="5347AB8F" w14:textId="77777777" w:rsidR="003D27E1" w:rsidRDefault="00B475ED">
            <w:pPr>
              <w:jc w:val="right"/>
            </w:pPr>
            <w:r>
              <w:rPr>
                <w:rFonts w:ascii="Consolas" w:eastAsia="Consolas" w:hAnsi="Consolas" w:cs="Consolas"/>
                <w:sz w:val="16"/>
              </w:rPr>
              <w:t>20,734</w:t>
            </w:r>
          </w:p>
        </w:tc>
        <w:tc>
          <w:tcPr>
            <w:tcW w:w="1170" w:type="dxa"/>
          </w:tcPr>
          <w:p w14:paraId="5347AB90" w14:textId="77777777" w:rsidR="003D27E1" w:rsidRDefault="00B475ED">
            <w:pPr>
              <w:jc w:val="right"/>
            </w:pPr>
            <w:r>
              <w:rPr>
                <w:rFonts w:ascii="Consolas" w:eastAsia="Consolas" w:hAnsi="Consolas" w:cs="Consolas"/>
                <w:sz w:val="16"/>
              </w:rPr>
              <w:t>45,491</w:t>
            </w:r>
          </w:p>
        </w:tc>
        <w:tc>
          <w:tcPr>
            <w:tcW w:w="1170" w:type="dxa"/>
          </w:tcPr>
          <w:p w14:paraId="5347AB91" w14:textId="77777777" w:rsidR="003D27E1" w:rsidRDefault="00B475ED">
            <w:pPr>
              <w:jc w:val="right"/>
            </w:pPr>
            <w:r>
              <w:rPr>
                <w:rFonts w:ascii="Consolas" w:eastAsia="Consolas" w:hAnsi="Consolas" w:cs="Consolas"/>
                <w:sz w:val="16"/>
              </w:rPr>
              <w:t>0</w:t>
            </w:r>
          </w:p>
        </w:tc>
      </w:tr>
      <w:tr w:rsidR="003D27E1" w14:paraId="5347AB9B" w14:textId="77777777">
        <w:tc>
          <w:tcPr>
            <w:tcW w:w="1170" w:type="dxa"/>
          </w:tcPr>
          <w:p w14:paraId="5347AB93" w14:textId="77777777" w:rsidR="003D27E1" w:rsidRDefault="00B475ED">
            <w:pPr>
              <w:jc w:val="right"/>
            </w:pPr>
            <w:r>
              <w:rPr>
                <w:rFonts w:ascii="Consolas" w:eastAsia="Consolas" w:hAnsi="Consolas" w:cs="Consolas"/>
                <w:sz w:val="16"/>
              </w:rPr>
              <w:t>23</w:t>
            </w:r>
          </w:p>
        </w:tc>
        <w:tc>
          <w:tcPr>
            <w:tcW w:w="1170" w:type="dxa"/>
          </w:tcPr>
          <w:p w14:paraId="5347AB94" w14:textId="77777777" w:rsidR="003D27E1" w:rsidRDefault="00B475ED">
            <w:pPr>
              <w:jc w:val="right"/>
            </w:pPr>
            <w:r>
              <w:rPr>
                <w:rFonts w:ascii="Consolas" w:eastAsia="Consolas" w:hAnsi="Consolas" w:cs="Consolas"/>
                <w:sz w:val="16"/>
              </w:rPr>
              <w:t>0</w:t>
            </w:r>
          </w:p>
        </w:tc>
        <w:tc>
          <w:tcPr>
            <w:tcW w:w="1170" w:type="dxa"/>
          </w:tcPr>
          <w:p w14:paraId="5347AB95" w14:textId="77777777" w:rsidR="003D27E1" w:rsidRDefault="00B475ED">
            <w:pPr>
              <w:jc w:val="right"/>
            </w:pPr>
            <w:r>
              <w:rPr>
                <w:rFonts w:ascii="Consolas" w:eastAsia="Consolas" w:hAnsi="Consolas" w:cs="Consolas"/>
                <w:sz w:val="16"/>
              </w:rPr>
              <w:t>22,258</w:t>
            </w:r>
          </w:p>
        </w:tc>
        <w:tc>
          <w:tcPr>
            <w:tcW w:w="1170" w:type="dxa"/>
          </w:tcPr>
          <w:p w14:paraId="5347AB96" w14:textId="77777777" w:rsidR="003D27E1" w:rsidRDefault="00B475ED">
            <w:pPr>
              <w:jc w:val="right"/>
            </w:pPr>
            <w:r>
              <w:rPr>
                <w:rFonts w:ascii="Consolas" w:eastAsia="Consolas" w:hAnsi="Consolas" w:cs="Consolas"/>
                <w:sz w:val="16"/>
              </w:rPr>
              <w:t>14,736</w:t>
            </w:r>
          </w:p>
        </w:tc>
        <w:tc>
          <w:tcPr>
            <w:tcW w:w="1170" w:type="dxa"/>
          </w:tcPr>
          <w:p w14:paraId="5347AB97" w14:textId="77777777" w:rsidR="003D27E1" w:rsidRDefault="00B475ED">
            <w:pPr>
              <w:jc w:val="right"/>
            </w:pPr>
            <w:r>
              <w:rPr>
                <w:rFonts w:ascii="Consolas" w:eastAsia="Consolas" w:hAnsi="Consolas" w:cs="Consolas"/>
                <w:sz w:val="16"/>
              </w:rPr>
              <w:t>12,462</w:t>
            </w:r>
          </w:p>
        </w:tc>
        <w:tc>
          <w:tcPr>
            <w:tcW w:w="1170" w:type="dxa"/>
          </w:tcPr>
          <w:p w14:paraId="5347AB98" w14:textId="77777777" w:rsidR="003D27E1" w:rsidRDefault="00B475ED">
            <w:pPr>
              <w:jc w:val="right"/>
            </w:pPr>
            <w:r>
              <w:rPr>
                <w:rFonts w:ascii="Consolas" w:eastAsia="Consolas" w:hAnsi="Consolas" w:cs="Consolas"/>
                <w:sz w:val="16"/>
              </w:rPr>
              <w:t>22,300</w:t>
            </w:r>
          </w:p>
        </w:tc>
        <w:tc>
          <w:tcPr>
            <w:tcW w:w="1170" w:type="dxa"/>
          </w:tcPr>
          <w:p w14:paraId="5347AB99" w14:textId="77777777" w:rsidR="003D27E1" w:rsidRDefault="00B475ED">
            <w:pPr>
              <w:jc w:val="right"/>
            </w:pPr>
            <w:r>
              <w:rPr>
                <w:rFonts w:ascii="Consolas" w:eastAsia="Consolas" w:hAnsi="Consolas" w:cs="Consolas"/>
                <w:sz w:val="16"/>
              </w:rPr>
              <w:t>43,281</w:t>
            </w:r>
          </w:p>
        </w:tc>
        <w:tc>
          <w:tcPr>
            <w:tcW w:w="1170" w:type="dxa"/>
          </w:tcPr>
          <w:p w14:paraId="5347AB9A" w14:textId="77777777" w:rsidR="003D27E1" w:rsidRDefault="00B475ED">
            <w:pPr>
              <w:jc w:val="right"/>
            </w:pPr>
            <w:r>
              <w:rPr>
                <w:rFonts w:ascii="Consolas" w:eastAsia="Consolas" w:hAnsi="Consolas" w:cs="Consolas"/>
                <w:sz w:val="16"/>
              </w:rPr>
              <w:t>0</w:t>
            </w:r>
          </w:p>
        </w:tc>
      </w:tr>
      <w:tr w:rsidR="003D27E1" w14:paraId="5347ABA4" w14:textId="77777777">
        <w:tc>
          <w:tcPr>
            <w:tcW w:w="1170" w:type="dxa"/>
          </w:tcPr>
          <w:p w14:paraId="5347AB9C" w14:textId="77777777" w:rsidR="003D27E1" w:rsidRDefault="00B475ED">
            <w:pPr>
              <w:jc w:val="right"/>
            </w:pPr>
            <w:r>
              <w:rPr>
                <w:rFonts w:ascii="Consolas" w:eastAsia="Consolas" w:hAnsi="Consolas" w:cs="Consolas"/>
                <w:sz w:val="16"/>
              </w:rPr>
              <w:t>24</w:t>
            </w:r>
          </w:p>
        </w:tc>
        <w:tc>
          <w:tcPr>
            <w:tcW w:w="1170" w:type="dxa"/>
          </w:tcPr>
          <w:p w14:paraId="5347AB9D" w14:textId="77777777" w:rsidR="003D27E1" w:rsidRDefault="00B475ED">
            <w:pPr>
              <w:jc w:val="right"/>
            </w:pPr>
            <w:r>
              <w:rPr>
                <w:rFonts w:ascii="Consolas" w:eastAsia="Consolas" w:hAnsi="Consolas" w:cs="Consolas"/>
                <w:sz w:val="16"/>
              </w:rPr>
              <w:t>0</w:t>
            </w:r>
          </w:p>
        </w:tc>
        <w:tc>
          <w:tcPr>
            <w:tcW w:w="1170" w:type="dxa"/>
          </w:tcPr>
          <w:p w14:paraId="5347AB9E" w14:textId="77777777" w:rsidR="003D27E1" w:rsidRDefault="00B475ED">
            <w:pPr>
              <w:jc w:val="right"/>
            </w:pPr>
            <w:r>
              <w:rPr>
                <w:rFonts w:ascii="Consolas" w:eastAsia="Consolas" w:hAnsi="Consolas" w:cs="Consolas"/>
                <w:sz w:val="16"/>
              </w:rPr>
              <w:t>22,230</w:t>
            </w:r>
          </w:p>
        </w:tc>
        <w:tc>
          <w:tcPr>
            <w:tcW w:w="1170" w:type="dxa"/>
          </w:tcPr>
          <w:p w14:paraId="5347AB9F" w14:textId="77777777" w:rsidR="003D27E1" w:rsidRDefault="00B475ED">
            <w:pPr>
              <w:jc w:val="right"/>
            </w:pPr>
            <w:r>
              <w:rPr>
                <w:rFonts w:ascii="Consolas" w:eastAsia="Consolas" w:hAnsi="Consolas" w:cs="Consolas"/>
                <w:sz w:val="16"/>
              </w:rPr>
              <w:t>14,678</w:t>
            </w:r>
          </w:p>
        </w:tc>
        <w:tc>
          <w:tcPr>
            <w:tcW w:w="1170" w:type="dxa"/>
          </w:tcPr>
          <w:p w14:paraId="5347ABA0" w14:textId="77777777" w:rsidR="003D27E1" w:rsidRDefault="00B475ED">
            <w:pPr>
              <w:jc w:val="right"/>
            </w:pPr>
            <w:r>
              <w:rPr>
                <w:rFonts w:ascii="Consolas" w:eastAsia="Consolas" w:hAnsi="Consolas" w:cs="Consolas"/>
                <w:sz w:val="16"/>
              </w:rPr>
              <w:t>10,962</w:t>
            </w:r>
          </w:p>
        </w:tc>
        <w:tc>
          <w:tcPr>
            <w:tcW w:w="1170" w:type="dxa"/>
          </w:tcPr>
          <w:p w14:paraId="5347ABA1" w14:textId="77777777" w:rsidR="003D27E1" w:rsidRDefault="00B475ED">
            <w:pPr>
              <w:jc w:val="right"/>
            </w:pPr>
            <w:r>
              <w:rPr>
                <w:rFonts w:ascii="Consolas" w:eastAsia="Consolas" w:hAnsi="Consolas" w:cs="Consolas"/>
                <w:sz w:val="16"/>
              </w:rPr>
              <w:t>20,869</w:t>
            </w:r>
          </w:p>
        </w:tc>
        <w:tc>
          <w:tcPr>
            <w:tcW w:w="1170" w:type="dxa"/>
          </w:tcPr>
          <w:p w14:paraId="5347ABA2" w14:textId="77777777" w:rsidR="003D27E1" w:rsidRDefault="00B475ED">
            <w:pPr>
              <w:jc w:val="right"/>
            </w:pPr>
            <w:r>
              <w:rPr>
                <w:rFonts w:ascii="Consolas" w:eastAsia="Consolas" w:hAnsi="Consolas" w:cs="Consolas"/>
                <w:sz w:val="16"/>
              </w:rPr>
              <w:t>43,701</w:t>
            </w:r>
          </w:p>
        </w:tc>
        <w:tc>
          <w:tcPr>
            <w:tcW w:w="1170" w:type="dxa"/>
          </w:tcPr>
          <w:p w14:paraId="5347ABA3" w14:textId="77777777" w:rsidR="003D27E1" w:rsidRDefault="00B475ED">
            <w:pPr>
              <w:jc w:val="right"/>
            </w:pPr>
            <w:r>
              <w:rPr>
                <w:rFonts w:ascii="Consolas" w:eastAsia="Consolas" w:hAnsi="Consolas" w:cs="Consolas"/>
                <w:sz w:val="16"/>
              </w:rPr>
              <w:t>0</w:t>
            </w:r>
          </w:p>
        </w:tc>
      </w:tr>
      <w:tr w:rsidR="003D27E1" w14:paraId="5347ABAD" w14:textId="77777777">
        <w:tc>
          <w:tcPr>
            <w:tcW w:w="1170" w:type="dxa"/>
          </w:tcPr>
          <w:p w14:paraId="5347ABA5" w14:textId="77777777" w:rsidR="003D27E1" w:rsidRDefault="00B475ED">
            <w:pPr>
              <w:jc w:val="right"/>
            </w:pPr>
            <w:r>
              <w:rPr>
                <w:rFonts w:ascii="Consolas" w:eastAsia="Consolas" w:hAnsi="Consolas" w:cs="Consolas"/>
                <w:sz w:val="16"/>
              </w:rPr>
              <w:t>25</w:t>
            </w:r>
          </w:p>
        </w:tc>
        <w:tc>
          <w:tcPr>
            <w:tcW w:w="1170" w:type="dxa"/>
          </w:tcPr>
          <w:p w14:paraId="5347ABA6" w14:textId="77777777" w:rsidR="003D27E1" w:rsidRDefault="00B475ED">
            <w:pPr>
              <w:jc w:val="right"/>
            </w:pPr>
            <w:r>
              <w:rPr>
                <w:rFonts w:ascii="Consolas" w:eastAsia="Consolas" w:hAnsi="Consolas" w:cs="Consolas"/>
                <w:sz w:val="16"/>
              </w:rPr>
              <w:t>0</w:t>
            </w:r>
          </w:p>
        </w:tc>
        <w:tc>
          <w:tcPr>
            <w:tcW w:w="1170" w:type="dxa"/>
          </w:tcPr>
          <w:p w14:paraId="5347ABA7" w14:textId="77777777" w:rsidR="003D27E1" w:rsidRDefault="00B475ED">
            <w:pPr>
              <w:jc w:val="right"/>
            </w:pPr>
            <w:r>
              <w:rPr>
                <w:rFonts w:ascii="Consolas" w:eastAsia="Consolas" w:hAnsi="Consolas" w:cs="Consolas"/>
                <w:sz w:val="16"/>
              </w:rPr>
              <w:t>22,511</w:t>
            </w:r>
          </w:p>
        </w:tc>
        <w:tc>
          <w:tcPr>
            <w:tcW w:w="1170" w:type="dxa"/>
          </w:tcPr>
          <w:p w14:paraId="5347ABA8" w14:textId="77777777" w:rsidR="003D27E1" w:rsidRDefault="00B475ED">
            <w:pPr>
              <w:jc w:val="right"/>
            </w:pPr>
            <w:r>
              <w:rPr>
                <w:rFonts w:ascii="Consolas" w:eastAsia="Consolas" w:hAnsi="Consolas" w:cs="Consolas"/>
                <w:sz w:val="16"/>
              </w:rPr>
              <w:t>15,353</w:t>
            </w:r>
          </w:p>
        </w:tc>
        <w:tc>
          <w:tcPr>
            <w:tcW w:w="1170" w:type="dxa"/>
          </w:tcPr>
          <w:p w14:paraId="5347ABA9" w14:textId="77777777" w:rsidR="003D27E1" w:rsidRDefault="00B475ED">
            <w:pPr>
              <w:jc w:val="right"/>
            </w:pPr>
            <w:r>
              <w:rPr>
                <w:rFonts w:ascii="Consolas" w:eastAsia="Consolas" w:hAnsi="Consolas" w:cs="Consolas"/>
                <w:sz w:val="16"/>
              </w:rPr>
              <w:t>10,209</w:t>
            </w:r>
          </w:p>
        </w:tc>
        <w:tc>
          <w:tcPr>
            <w:tcW w:w="1170" w:type="dxa"/>
          </w:tcPr>
          <w:p w14:paraId="5347ABAA" w14:textId="77777777" w:rsidR="003D27E1" w:rsidRDefault="00B475ED">
            <w:pPr>
              <w:jc w:val="right"/>
            </w:pPr>
            <w:r>
              <w:rPr>
                <w:rFonts w:ascii="Consolas" w:eastAsia="Consolas" w:hAnsi="Consolas" w:cs="Consolas"/>
                <w:sz w:val="16"/>
              </w:rPr>
              <w:t>19,669</w:t>
            </w:r>
          </w:p>
        </w:tc>
        <w:tc>
          <w:tcPr>
            <w:tcW w:w="1170" w:type="dxa"/>
          </w:tcPr>
          <w:p w14:paraId="5347ABAB" w14:textId="77777777" w:rsidR="003D27E1" w:rsidRDefault="00B475ED">
            <w:pPr>
              <w:jc w:val="right"/>
            </w:pPr>
            <w:r>
              <w:rPr>
                <w:rFonts w:ascii="Consolas" w:eastAsia="Consolas" w:hAnsi="Consolas" w:cs="Consolas"/>
                <w:sz w:val="16"/>
              </w:rPr>
              <w:t>40,836</w:t>
            </w:r>
          </w:p>
        </w:tc>
        <w:tc>
          <w:tcPr>
            <w:tcW w:w="1170" w:type="dxa"/>
          </w:tcPr>
          <w:p w14:paraId="5347ABAC" w14:textId="77777777" w:rsidR="003D27E1" w:rsidRDefault="00B475ED">
            <w:pPr>
              <w:jc w:val="right"/>
            </w:pPr>
            <w:r>
              <w:rPr>
                <w:rFonts w:ascii="Consolas" w:eastAsia="Consolas" w:hAnsi="Consolas" w:cs="Consolas"/>
                <w:sz w:val="16"/>
              </w:rPr>
              <w:t>0</w:t>
            </w:r>
          </w:p>
        </w:tc>
      </w:tr>
      <w:tr w:rsidR="003D27E1" w14:paraId="5347ABB6" w14:textId="77777777">
        <w:tc>
          <w:tcPr>
            <w:tcW w:w="1170" w:type="dxa"/>
          </w:tcPr>
          <w:p w14:paraId="5347ABAE" w14:textId="77777777" w:rsidR="003D27E1" w:rsidRDefault="00B475ED">
            <w:pPr>
              <w:jc w:val="right"/>
            </w:pPr>
            <w:r>
              <w:rPr>
                <w:rFonts w:ascii="Consolas" w:eastAsia="Consolas" w:hAnsi="Consolas" w:cs="Consolas"/>
                <w:sz w:val="16"/>
              </w:rPr>
              <w:t>26</w:t>
            </w:r>
          </w:p>
        </w:tc>
        <w:tc>
          <w:tcPr>
            <w:tcW w:w="1170" w:type="dxa"/>
          </w:tcPr>
          <w:p w14:paraId="5347ABAF" w14:textId="77777777" w:rsidR="003D27E1" w:rsidRDefault="00B475ED">
            <w:pPr>
              <w:jc w:val="right"/>
            </w:pPr>
            <w:r>
              <w:rPr>
                <w:rFonts w:ascii="Consolas" w:eastAsia="Consolas" w:hAnsi="Consolas" w:cs="Consolas"/>
                <w:sz w:val="16"/>
              </w:rPr>
              <w:t>0</w:t>
            </w:r>
          </w:p>
        </w:tc>
        <w:tc>
          <w:tcPr>
            <w:tcW w:w="1170" w:type="dxa"/>
          </w:tcPr>
          <w:p w14:paraId="5347ABB0" w14:textId="77777777" w:rsidR="003D27E1" w:rsidRDefault="00B475ED">
            <w:pPr>
              <w:jc w:val="right"/>
            </w:pPr>
            <w:r>
              <w:rPr>
                <w:rFonts w:ascii="Consolas" w:eastAsia="Consolas" w:hAnsi="Consolas" w:cs="Consolas"/>
                <w:sz w:val="16"/>
              </w:rPr>
              <w:t>22,560</w:t>
            </w:r>
          </w:p>
        </w:tc>
        <w:tc>
          <w:tcPr>
            <w:tcW w:w="1170" w:type="dxa"/>
          </w:tcPr>
          <w:p w14:paraId="5347ABB1" w14:textId="77777777" w:rsidR="003D27E1" w:rsidRDefault="00B475ED">
            <w:pPr>
              <w:jc w:val="right"/>
            </w:pPr>
            <w:r>
              <w:rPr>
                <w:rFonts w:ascii="Consolas" w:eastAsia="Consolas" w:hAnsi="Consolas" w:cs="Consolas"/>
                <w:sz w:val="16"/>
              </w:rPr>
              <w:t>15,453</w:t>
            </w:r>
          </w:p>
        </w:tc>
        <w:tc>
          <w:tcPr>
            <w:tcW w:w="1170" w:type="dxa"/>
          </w:tcPr>
          <w:p w14:paraId="5347ABB2" w14:textId="77777777" w:rsidR="003D27E1" w:rsidRDefault="00B475ED">
            <w:pPr>
              <w:jc w:val="right"/>
            </w:pPr>
            <w:r>
              <w:rPr>
                <w:rFonts w:ascii="Consolas" w:eastAsia="Consolas" w:hAnsi="Consolas" w:cs="Consolas"/>
                <w:sz w:val="16"/>
              </w:rPr>
              <w:t>0</w:t>
            </w:r>
          </w:p>
        </w:tc>
        <w:tc>
          <w:tcPr>
            <w:tcW w:w="1170" w:type="dxa"/>
          </w:tcPr>
          <w:p w14:paraId="5347ABB3" w14:textId="77777777" w:rsidR="003D27E1" w:rsidRDefault="00B475ED">
            <w:pPr>
              <w:jc w:val="right"/>
            </w:pPr>
            <w:r>
              <w:rPr>
                <w:rFonts w:ascii="Consolas" w:eastAsia="Consolas" w:hAnsi="Consolas" w:cs="Consolas"/>
                <w:sz w:val="16"/>
              </w:rPr>
              <w:t>20,746</w:t>
            </w:r>
          </w:p>
        </w:tc>
        <w:tc>
          <w:tcPr>
            <w:tcW w:w="1170" w:type="dxa"/>
          </w:tcPr>
          <w:p w14:paraId="5347ABB4" w14:textId="77777777" w:rsidR="003D27E1" w:rsidRDefault="00B475ED">
            <w:pPr>
              <w:jc w:val="right"/>
            </w:pPr>
            <w:r>
              <w:rPr>
                <w:rFonts w:ascii="Consolas" w:eastAsia="Consolas" w:hAnsi="Consolas" w:cs="Consolas"/>
                <w:sz w:val="16"/>
              </w:rPr>
              <w:t>38,115</w:t>
            </w:r>
          </w:p>
        </w:tc>
        <w:tc>
          <w:tcPr>
            <w:tcW w:w="1170" w:type="dxa"/>
          </w:tcPr>
          <w:p w14:paraId="5347ABB5" w14:textId="77777777" w:rsidR="003D27E1" w:rsidRDefault="00B475ED">
            <w:pPr>
              <w:jc w:val="right"/>
            </w:pPr>
            <w:r>
              <w:rPr>
                <w:rFonts w:ascii="Consolas" w:eastAsia="Consolas" w:hAnsi="Consolas" w:cs="Consolas"/>
                <w:sz w:val="16"/>
              </w:rPr>
              <w:t>0</w:t>
            </w:r>
          </w:p>
        </w:tc>
      </w:tr>
      <w:tr w:rsidR="003D27E1" w14:paraId="5347ABBF" w14:textId="77777777">
        <w:tc>
          <w:tcPr>
            <w:tcW w:w="1170" w:type="dxa"/>
          </w:tcPr>
          <w:p w14:paraId="5347ABB7" w14:textId="77777777" w:rsidR="003D27E1" w:rsidRDefault="00B475ED">
            <w:pPr>
              <w:jc w:val="right"/>
            </w:pPr>
            <w:r>
              <w:rPr>
                <w:rFonts w:ascii="Consolas" w:eastAsia="Consolas" w:hAnsi="Consolas" w:cs="Consolas"/>
                <w:sz w:val="16"/>
              </w:rPr>
              <w:t>27</w:t>
            </w:r>
          </w:p>
        </w:tc>
        <w:tc>
          <w:tcPr>
            <w:tcW w:w="1170" w:type="dxa"/>
          </w:tcPr>
          <w:p w14:paraId="5347ABB8" w14:textId="77777777" w:rsidR="003D27E1" w:rsidRDefault="00B475ED">
            <w:pPr>
              <w:jc w:val="right"/>
            </w:pPr>
            <w:r>
              <w:rPr>
                <w:rFonts w:ascii="Consolas" w:eastAsia="Consolas" w:hAnsi="Consolas" w:cs="Consolas"/>
                <w:sz w:val="16"/>
              </w:rPr>
              <w:t>0</w:t>
            </w:r>
          </w:p>
        </w:tc>
        <w:tc>
          <w:tcPr>
            <w:tcW w:w="1170" w:type="dxa"/>
          </w:tcPr>
          <w:p w14:paraId="5347ABB9" w14:textId="77777777" w:rsidR="003D27E1" w:rsidRDefault="00B475ED">
            <w:pPr>
              <w:jc w:val="right"/>
            </w:pPr>
            <w:r>
              <w:rPr>
                <w:rFonts w:ascii="Consolas" w:eastAsia="Consolas" w:hAnsi="Consolas" w:cs="Consolas"/>
                <w:sz w:val="16"/>
              </w:rPr>
              <w:t>0</w:t>
            </w:r>
          </w:p>
        </w:tc>
        <w:tc>
          <w:tcPr>
            <w:tcW w:w="1170" w:type="dxa"/>
          </w:tcPr>
          <w:p w14:paraId="5347ABBA" w14:textId="77777777" w:rsidR="003D27E1" w:rsidRDefault="00B475ED">
            <w:pPr>
              <w:jc w:val="right"/>
            </w:pPr>
            <w:r>
              <w:rPr>
                <w:rFonts w:ascii="Consolas" w:eastAsia="Consolas" w:hAnsi="Consolas" w:cs="Consolas"/>
                <w:sz w:val="16"/>
              </w:rPr>
              <w:t>16,624</w:t>
            </w:r>
          </w:p>
        </w:tc>
        <w:tc>
          <w:tcPr>
            <w:tcW w:w="1170" w:type="dxa"/>
          </w:tcPr>
          <w:p w14:paraId="5347ABBB" w14:textId="77777777" w:rsidR="003D27E1" w:rsidRDefault="00B475ED">
            <w:pPr>
              <w:jc w:val="right"/>
            </w:pPr>
            <w:r>
              <w:rPr>
                <w:rFonts w:ascii="Consolas" w:eastAsia="Consolas" w:hAnsi="Consolas" w:cs="Consolas"/>
                <w:sz w:val="16"/>
              </w:rPr>
              <w:t>0</w:t>
            </w:r>
          </w:p>
        </w:tc>
        <w:tc>
          <w:tcPr>
            <w:tcW w:w="1170" w:type="dxa"/>
          </w:tcPr>
          <w:p w14:paraId="5347ABBC" w14:textId="77777777" w:rsidR="003D27E1" w:rsidRDefault="00B475ED">
            <w:pPr>
              <w:jc w:val="right"/>
            </w:pPr>
            <w:r>
              <w:rPr>
                <w:rFonts w:ascii="Consolas" w:eastAsia="Consolas" w:hAnsi="Consolas" w:cs="Consolas"/>
                <w:sz w:val="16"/>
              </w:rPr>
              <w:t>26,694</w:t>
            </w:r>
          </w:p>
        </w:tc>
        <w:tc>
          <w:tcPr>
            <w:tcW w:w="1170" w:type="dxa"/>
          </w:tcPr>
          <w:p w14:paraId="5347ABBD" w14:textId="77777777" w:rsidR="003D27E1" w:rsidRDefault="00B475ED">
            <w:pPr>
              <w:jc w:val="right"/>
            </w:pPr>
            <w:r>
              <w:rPr>
                <w:rFonts w:ascii="Consolas" w:eastAsia="Consolas" w:hAnsi="Consolas" w:cs="Consolas"/>
                <w:sz w:val="16"/>
              </w:rPr>
              <w:t>35,001</w:t>
            </w:r>
          </w:p>
        </w:tc>
        <w:tc>
          <w:tcPr>
            <w:tcW w:w="1170" w:type="dxa"/>
          </w:tcPr>
          <w:p w14:paraId="5347ABBE" w14:textId="77777777" w:rsidR="003D27E1" w:rsidRDefault="00B475ED">
            <w:pPr>
              <w:jc w:val="right"/>
            </w:pPr>
            <w:r>
              <w:rPr>
                <w:rFonts w:ascii="Consolas" w:eastAsia="Consolas" w:hAnsi="Consolas" w:cs="Consolas"/>
                <w:sz w:val="16"/>
              </w:rPr>
              <w:t>0</w:t>
            </w:r>
          </w:p>
        </w:tc>
      </w:tr>
      <w:tr w:rsidR="003D27E1" w14:paraId="5347ABC8" w14:textId="77777777">
        <w:tc>
          <w:tcPr>
            <w:tcW w:w="1170" w:type="dxa"/>
          </w:tcPr>
          <w:p w14:paraId="5347ABC0" w14:textId="77777777" w:rsidR="003D27E1" w:rsidRDefault="00B475ED">
            <w:pPr>
              <w:jc w:val="right"/>
            </w:pPr>
            <w:r>
              <w:rPr>
                <w:rFonts w:ascii="Consolas" w:eastAsia="Consolas" w:hAnsi="Consolas" w:cs="Consolas"/>
                <w:sz w:val="16"/>
              </w:rPr>
              <w:t>28</w:t>
            </w:r>
          </w:p>
        </w:tc>
        <w:tc>
          <w:tcPr>
            <w:tcW w:w="1170" w:type="dxa"/>
          </w:tcPr>
          <w:p w14:paraId="5347ABC1" w14:textId="77777777" w:rsidR="003D27E1" w:rsidRDefault="00B475ED">
            <w:pPr>
              <w:jc w:val="right"/>
            </w:pPr>
            <w:r>
              <w:rPr>
                <w:rFonts w:ascii="Consolas" w:eastAsia="Consolas" w:hAnsi="Consolas" w:cs="Consolas"/>
                <w:sz w:val="16"/>
              </w:rPr>
              <w:t>0</w:t>
            </w:r>
          </w:p>
        </w:tc>
        <w:tc>
          <w:tcPr>
            <w:tcW w:w="1170" w:type="dxa"/>
          </w:tcPr>
          <w:p w14:paraId="5347ABC2" w14:textId="77777777" w:rsidR="003D27E1" w:rsidRDefault="00B475ED">
            <w:pPr>
              <w:jc w:val="right"/>
            </w:pPr>
            <w:r>
              <w:rPr>
                <w:rFonts w:ascii="Consolas" w:eastAsia="Consolas" w:hAnsi="Consolas" w:cs="Consolas"/>
                <w:sz w:val="16"/>
              </w:rPr>
              <w:t>0</w:t>
            </w:r>
          </w:p>
        </w:tc>
        <w:tc>
          <w:tcPr>
            <w:tcW w:w="1170" w:type="dxa"/>
          </w:tcPr>
          <w:p w14:paraId="5347ABC3" w14:textId="77777777" w:rsidR="003D27E1" w:rsidRDefault="00B475ED">
            <w:pPr>
              <w:jc w:val="right"/>
            </w:pPr>
            <w:r>
              <w:rPr>
                <w:rFonts w:ascii="Consolas" w:eastAsia="Consolas" w:hAnsi="Consolas" w:cs="Consolas"/>
                <w:sz w:val="16"/>
              </w:rPr>
              <w:t>16,081</w:t>
            </w:r>
          </w:p>
        </w:tc>
        <w:tc>
          <w:tcPr>
            <w:tcW w:w="1170" w:type="dxa"/>
          </w:tcPr>
          <w:p w14:paraId="5347ABC4" w14:textId="77777777" w:rsidR="003D27E1" w:rsidRDefault="00B475ED">
            <w:pPr>
              <w:jc w:val="right"/>
            </w:pPr>
            <w:r>
              <w:rPr>
                <w:rFonts w:ascii="Consolas" w:eastAsia="Consolas" w:hAnsi="Consolas" w:cs="Consolas"/>
                <w:sz w:val="16"/>
              </w:rPr>
              <w:t>0</w:t>
            </w:r>
          </w:p>
        </w:tc>
        <w:tc>
          <w:tcPr>
            <w:tcW w:w="1170" w:type="dxa"/>
          </w:tcPr>
          <w:p w14:paraId="5347ABC5" w14:textId="77777777" w:rsidR="003D27E1" w:rsidRDefault="00B475ED">
            <w:pPr>
              <w:jc w:val="right"/>
            </w:pPr>
            <w:r>
              <w:rPr>
                <w:rFonts w:ascii="Consolas" w:eastAsia="Consolas" w:hAnsi="Consolas" w:cs="Consolas"/>
                <w:sz w:val="16"/>
              </w:rPr>
              <w:t>28,688</w:t>
            </w:r>
          </w:p>
        </w:tc>
        <w:tc>
          <w:tcPr>
            <w:tcW w:w="1170" w:type="dxa"/>
          </w:tcPr>
          <w:p w14:paraId="5347ABC6" w14:textId="77777777" w:rsidR="003D27E1" w:rsidRDefault="00B475ED">
            <w:pPr>
              <w:jc w:val="right"/>
            </w:pPr>
            <w:r>
              <w:rPr>
                <w:rFonts w:ascii="Consolas" w:eastAsia="Consolas" w:hAnsi="Consolas" w:cs="Consolas"/>
                <w:sz w:val="16"/>
              </w:rPr>
              <w:t>33,367</w:t>
            </w:r>
          </w:p>
        </w:tc>
        <w:tc>
          <w:tcPr>
            <w:tcW w:w="1170" w:type="dxa"/>
          </w:tcPr>
          <w:p w14:paraId="5347ABC7" w14:textId="77777777" w:rsidR="003D27E1" w:rsidRDefault="00B475ED">
            <w:pPr>
              <w:jc w:val="right"/>
            </w:pPr>
            <w:r>
              <w:rPr>
                <w:rFonts w:ascii="Consolas" w:eastAsia="Consolas" w:hAnsi="Consolas" w:cs="Consolas"/>
                <w:sz w:val="16"/>
              </w:rPr>
              <w:t>0</w:t>
            </w:r>
          </w:p>
        </w:tc>
      </w:tr>
      <w:tr w:rsidR="003D27E1" w14:paraId="5347ABD1" w14:textId="77777777">
        <w:tc>
          <w:tcPr>
            <w:tcW w:w="1170" w:type="dxa"/>
          </w:tcPr>
          <w:p w14:paraId="5347ABC9" w14:textId="77777777" w:rsidR="003D27E1" w:rsidRDefault="00B475ED">
            <w:pPr>
              <w:jc w:val="right"/>
            </w:pPr>
            <w:r>
              <w:rPr>
                <w:rFonts w:ascii="Consolas" w:eastAsia="Consolas" w:hAnsi="Consolas" w:cs="Consolas"/>
                <w:sz w:val="16"/>
              </w:rPr>
              <w:t>29</w:t>
            </w:r>
          </w:p>
        </w:tc>
        <w:tc>
          <w:tcPr>
            <w:tcW w:w="1170" w:type="dxa"/>
          </w:tcPr>
          <w:p w14:paraId="5347ABCA" w14:textId="77777777" w:rsidR="003D27E1" w:rsidRDefault="00B475ED">
            <w:pPr>
              <w:jc w:val="right"/>
            </w:pPr>
            <w:r>
              <w:rPr>
                <w:rFonts w:ascii="Consolas" w:eastAsia="Consolas" w:hAnsi="Consolas" w:cs="Consolas"/>
                <w:sz w:val="16"/>
              </w:rPr>
              <w:t>0</w:t>
            </w:r>
          </w:p>
        </w:tc>
        <w:tc>
          <w:tcPr>
            <w:tcW w:w="1170" w:type="dxa"/>
          </w:tcPr>
          <w:p w14:paraId="5347ABCB" w14:textId="77777777" w:rsidR="003D27E1" w:rsidRDefault="00B475ED">
            <w:pPr>
              <w:jc w:val="right"/>
            </w:pPr>
            <w:r>
              <w:rPr>
                <w:rFonts w:ascii="Consolas" w:eastAsia="Consolas" w:hAnsi="Consolas" w:cs="Consolas"/>
                <w:sz w:val="16"/>
              </w:rPr>
              <w:t>0</w:t>
            </w:r>
          </w:p>
        </w:tc>
        <w:tc>
          <w:tcPr>
            <w:tcW w:w="1170" w:type="dxa"/>
          </w:tcPr>
          <w:p w14:paraId="5347ABCC" w14:textId="77777777" w:rsidR="003D27E1" w:rsidRDefault="00B475ED">
            <w:pPr>
              <w:jc w:val="right"/>
            </w:pPr>
            <w:r>
              <w:rPr>
                <w:rFonts w:ascii="Consolas" w:eastAsia="Consolas" w:hAnsi="Consolas" w:cs="Consolas"/>
                <w:sz w:val="16"/>
              </w:rPr>
              <w:t>13,123</w:t>
            </w:r>
          </w:p>
        </w:tc>
        <w:tc>
          <w:tcPr>
            <w:tcW w:w="1170" w:type="dxa"/>
          </w:tcPr>
          <w:p w14:paraId="5347ABCD" w14:textId="77777777" w:rsidR="003D27E1" w:rsidRDefault="00B475ED">
            <w:pPr>
              <w:jc w:val="right"/>
            </w:pPr>
            <w:r>
              <w:rPr>
                <w:rFonts w:ascii="Consolas" w:eastAsia="Consolas" w:hAnsi="Consolas" w:cs="Consolas"/>
                <w:sz w:val="16"/>
              </w:rPr>
              <w:t>0</w:t>
            </w:r>
          </w:p>
        </w:tc>
        <w:tc>
          <w:tcPr>
            <w:tcW w:w="1170" w:type="dxa"/>
          </w:tcPr>
          <w:p w14:paraId="5347ABCE" w14:textId="77777777" w:rsidR="003D27E1" w:rsidRDefault="00B475ED">
            <w:pPr>
              <w:jc w:val="right"/>
            </w:pPr>
            <w:r>
              <w:rPr>
                <w:rFonts w:ascii="Consolas" w:eastAsia="Consolas" w:hAnsi="Consolas" w:cs="Consolas"/>
                <w:sz w:val="16"/>
              </w:rPr>
              <w:t>27,939</w:t>
            </w:r>
          </w:p>
        </w:tc>
        <w:tc>
          <w:tcPr>
            <w:tcW w:w="1170" w:type="dxa"/>
          </w:tcPr>
          <w:p w14:paraId="5347ABCF" w14:textId="77777777" w:rsidR="003D27E1" w:rsidRDefault="00B475ED">
            <w:pPr>
              <w:jc w:val="right"/>
            </w:pPr>
            <w:r>
              <w:rPr>
                <w:rFonts w:ascii="Consolas" w:eastAsia="Consolas" w:hAnsi="Consolas" w:cs="Consolas"/>
                <w:sz w:val="16"/>
              </w:rPr>
              <w:t>31,238</w:t>
            </w:r>
          </w:p>
        </w:tc>
        <w:tc>
          <w:tcPr>
            <w:tcW w:w="1170" w:type="dxa"/>
          </w:tcPr>
          <w:p w14:paraId="5347ABD0" w14:textId="77777777" w:rsidR="003D27E1" w:rsidRDefault="00B475ED">
            <w:pPr>
              <w:jc w:val="right"/>
            </w:pPr>
            <w:r>
              <w:rPr>
                <w:rFonts w:ascii="Consolas" w:eastAsia="Consolas" w:hAnsi="Consolas" w:cs="Consolas"/>
                <w:sz w:val="16"/>
              </w:rPr>
              <w:t>0</w:t>
            </w:r>
          </w:p>
        </w:tc>
      </w:tr>
      <w:tr w:rsidR="003D27E1" w14:paraId="5347ABDA" w14:textId="77777777">
        <w:tc>
          <w:tcPr>
            <w:tcW w:w="1170" w:type="dxa"/>
          </w:tcPr>
          <w:p w14:paraId="5347ABD2" w14:textId="77777777" w:rsidR="003D27E1" w:rsidRDefault="00B475ED">
            <w:pPr>
              <w:jc w:val="right"/>
            </w:pPr>
            <w:r>
              <w:rPr>
                <w:rFonts w:ascii="Consolas" w:eastAsia="Consolas" w:hAnsi="Consolas" w:cs="Consolas"/>
                <w:sz w:val="16"/>
              </w:rPr>
              <w:t>30</w:t>
            </w:r>
          </w:p>
        </w:tc>
        <w:tc>
          <w:tcPr>
            <w:tcW w:w="1170" w:type="dxa"/>
          </w:tcPr>
          <w:p w14:paraId="5347ABD3" w14:textId="77777777" w:rsidR="003D27E1" w:rsidRDefault="00B475ED">
            <w:pPr>
              <w:jc w:val="right"/>
            </w:pPr>
            <w:r>
              <w:rPr>
                <w:rFonts w:ascii="Consolas" w:eastAsia="Consolas" w:hAnsi="Consolas" w:cs="Consolas"/>
                <w:sz w:val="16"/>
              </w:rPr>
              <w:t>0</w:t>
            </w:r>
          </w:p>
        </w:tc>
        <w:tc>
          <w:tcPr>
            <w:tcW w:w="1170" w:type="dxa"/>
          </w:tcPr>
          <w:p w14:paraId="5347ABD4" w14:textId="77777777" w:rsidR="003D27E1" w:rsidRDefault="00B475ED">
            <w:pPr>
              <w:jc w:val="right"/>
            </w:pPr>
            <w:r>
              <w:rPr>
                <w:rFonts w:ascii="Consolas" w:eastAsia="Consolas" w:hAnsi="Consolas" w:cs="Consolas"/>
                <w:sz w:val="16"/>
              </w:rPr>
              <w:t>0</w:t>
            </w:r>
          </w:p>
        </w:tc>
        <w:tc>
          <w:tcPr>
            <w:tcW w:w="1170" w:type="dxa"/>
          </w:tcPr>
          <w:p w14:paraId="5347ABD5" w14:textId="77777777" w:rsidR="003D27E1" w:rsidRDefault="00B475ED">
            <w:pPr>
              <w:jc w:val="right"/>
            </w:pPr>
            <w:r>
              <w:rPr>
                <w:rFonts w:ascii="Consolas" w:eastAsia="Consolas" w:hAnsi="Consolas" w:cs="Consolas"/>
                <w:sz w:val="16"/>
              </w:rPr>
              <w:t>10,593</w:t>
            </w:r>
          </w:p>
        </w:tc>
        <w:tc>
          <w:tcPr>
            <w:tcW w:w="1170" w:type="dxa"/>
          </w:tcPr>
          <w:p w14:paraId="5347ABD6" w14:textId="77777777" w:rsidR="003D27E1" w:rsidRDefault="00B475ED">
            <w:pPr>
              <w:jc w:val="right"/>
            </w:pPr>
            <w:r>
              <w:rPr>
                <w:rFonts w:ascii="Consolas" w:eastAsia="Consolas" w:hAnsi="Consolas" w:cs="Consolas"/>
                <w:sz w:val="16"/>
              </w:rPr>
              <w:t>0</w:t>
            </w:r>
          </w:p>
        </w:tc>
        <w:tc>
          <w:tcPr>
            <w:tcW w:w="1170" w:type="dxa"/>
          </w:tcPr>
          <w:p w14:paraId="5347ABD7" w14:textId="77777777" w:rsidR="003D27E1" w:rsidRDefault="00B475ED">
            <w:pPr>
              <w:jc w:val="right"/>
            </w:pPr>
            <w:r>
              <w:rPr>
                <w:rFonts w:ascii="Consolas" w:eastAsia="Consolas" w:hAnsi="Consolas" w:cs="Consolas"/>
                <w:sz w:val="16"/>
              </w:rPr>
              <w:t>30,913</w:t>
            </w:r>
          </w:p>
        </w:tc>
        <w:tc>
          <w:tcPr>
            <w:tcW w:w="1170" w:type="dxa"/>
          </w:tcPr>
          <w:p w14:paraId="5347ABD8" w14:textId="77777777" w:rsidR="003D27E1" w:rsidRDefault="00B475ED">
            <w:pPr>
              <w:jc w:val="right"/>
            </w:pPr>
            <w:r>
              <w:rPr>
                <w:rFonts w:ascii="Consolas" w:eastAsia="Consolas" w:hAnsi="Consolas" w:cs="Consolas"/>
                <w:sz w:val="16"/>
              </w:rPr>
              <w:t>28,613</w:t>
            </w:r>
          </w:p>
        </w:tc>
        <w:tc>
          <w:tcPr>
            <w:tcW w:w="1170" w:type="dxa"/>
          </w:tcPr>
          <w:p w14:paraId="5347ABD9" w14:textId="77777777" w:rsidR="003D27E1" w:rsidRDefault="00B475ED">
            <w:pPr>
              <w:jc w:val="right"/>
            </w:pPr>
            <w:r>
              <w:rPr>
                <w:rFonts w:ascii="Consolas" w:eastAsia="Consolas" w:hAnsi="Consolas" w:cs="Consolas"/>
                <w:sz w:val="16"/>
              </w:rPr>
              <w:t>0</w:t>
            </w:r>
          </w:p>
        </w:tc>
      </w:tr>
      <w:tr w:rsidR="003D27E1" w14:paraId="5347ABE3" w14:textId="77777777">
        <w:tc>
          <w:tcPr>
            <w:tcW w:w="1170" w:type="dxa"/>
          </w:tcPr>
          <w:p w14:paraId="5347ABDB" w14:textId="77777777" w:rsidR="003D27E1" w:rsidRDefault="00B475ED">
            <w:pPr>
              <w:jc w:val="right"/>
            </w:pPr>
            <w:r>
              <w:rPr>
                <w:rFonts w:ascii="Consolas" w:eastAsia="Consolas" w:hAnsi="Consolas" w:cs="Consolas"/>
                <w:sz w:val="16"/>
              </w:rPr>
              <w:t>31</w:t>
            </w:r>
          </w:p>
        </w:tc>
        <w:tc>
          <w:tcPr>
            <w:tcW w:w="1170" w:type="dxa"/>
          </w:tcPr>
          <w:p w14:paraId="5347ABDC" w14:textId="77777777" w:rsidR="003D27E1" w:rsidRDefault="00B475ED">
            <w:pPr>
              <w:jc w:val="right"/>
            </w:pPr>
            <w:r>
              <w:rPr>
                <w:rFonts w:ascii="Consolas" w:eastAsia="Consolas" w:hAnsi="Consolas" w:cs="Consolas"/>
                <w:sz w:val="16"/>
              </w:rPr>
              <w:t>0</w:t>
            </w:r>
          </w:p>
        </w:tc>
        <w:tc>
          <w:tcPr>
            <w:tcW w:w="1170" w:type="dxa"/>
          </w:tcPr>
          <w:p w14:paraId="5347ABDD" w14:textId="77777777" w:rsidR="003D27E1" w:rsidRDefault="00B475ED">
            <w:pPr>
              <w:jc w:val="right"/>
            </w:pPr>
            <w:r>
              <w:rPr>
                <w:rFonts w:ascii="Consolas" w:eastAsia="Consolas" w:hAnsi="Consolas" w:cs="Consolas"/>
                <w:sz w:val="16"/>
              </w:rPr>
              <w:t>0</w:t>
            </w:r>
          </w:p>
        </w:tc>
        <w:tc>
          <w:tcPr>
            <w:tcW w:w="1170" w:type="dxa"/>
          </w:tcPr>
          <w:p w14:paraId="5347ABDE" w14:textId="77777777" w:rsidR="003D27E1" w:rsidRDefault="00B475ED">
            <w:pPr>
              <w:jc w:val="right"/>
            </w:pPr>
            <w:r>
              <w:rPr>
                <w:rFonts w:ascii="Consolas" w:eastAsia="Consolas" w:hAnsi="Consolas" w:cs="Consolas"/>
                <w:sz w:val="16"/>
              </w:rPr>
              <w:t>10,937</w:t>
            </w:r>
          </w:p>
        </w:tc>
        <w:tc>
          <w:tcPr>
            <w:tcW w:w="1170" w:type="dxa"/>
          </w:tcPr>
          <w:p w14:paraId="5347ABDF" w14:textId="77777777" w:rsidR="003D27E1" w:rsidRDefault="00B475ED">
            <w:pPr>
              <w:jc w:val="right"/>
            </w:pPr>
            <w:r>
              <w:rPr>
                <w:rFonts w:ascii="Consolas" w:eastAsia="Consolas" w:hAnsi="Consolas" w:cs="Consolas"/>
                <w:sz w:val="16"/>
              </w:rPr>
              <w:t>0</w:t>
            </w:r>
          </w:p>
        </w:tc>
        <w:tc>
          <w:tcPr>
            <w:tcW w:w="1170" w:type="dxa"/>
          </w:tcPr>
          <w:p w14:paraId="5347ABE0" w14:textId="77777777" w:rsidR="003D27E1" w:rsidRDefault="00B475ED">
            <w:pPr>
              <w:jc w:val="right"/>
            </w:pPr>
            <w:r>
              <w:rPr>
                <w:rFonts w:ascii="Consolas" w:eastAsia="Consolas" w:hAnsi="Consolas" w:cs="Consolas"/>
                <w:sz w:val="16"/>
              </w:rPr>
              <w:t>27,369</w:t>
            </w:r>
          </w:p>
        </w:tc>
        <w:tc>
          <w:tcPr>
            <w:tcW w:w="1170" w:type="dxa"/>
          </w:tcPr>
          <w:p w14:paraId="5347ABE1" w14:textId="77777777" w:rsidR="003D27E1" w:rsidRDefault="00B475ED">
            <w:pPr>
              <w:jc w:val="right"/>
            </w:pPr>
            <w:r>
              <w:rPr>
                <w:rFonts w:ascii="Consolas" w:eastAsia="Consolas" w:hAnsi="Consolas" w:cs="Consolas"/>
                <w:sz w:val="16"/>
              </w:rPr>
              <w:t>27,397</w:t>
            </w:r>
          </w:p>
        </w:tc>
        <w:tc>
          <w:tcPr>
            <w:tcW w:w="1170" w:type="dxa"/>
          </w:tcPr>
          <w:p w14:paraId="5347ABE2" w14:textId="77777777" w:rsidR="003D27E1" w:rsidRDefault="00B475ED">
            <w:pPr>
              <w:jc w:val="right"/>
            </w:pPr>
            <w:r>
              <w:rPr>
                <w:rFonts w:ascii="Consolas" w:eastAsia="Consolas" w:hAnsi="Consolas" w:cs="Consolas"/>
                <w:sz w:val="16"/>
              </w:rPr>
              <w:t>0</w:t>
            </w:r>
          </w:p>
        </w:tc>
      </w:tr>
      <w:tr w:rsidR="003D27E1" w14:paraId="5347ABEC" w14:textId="77777777">
        <w:tc>
          <w:tcPr>
            <w:tcW w:w="1170" w:type="dxa"/>
          </w:tcPr>
          <w:p w14:paraId="5347ABE4" w14:textId="77777777" w:rsidR="003D27E1" w:rsidRDefault="00B475ED">
            <w:pPr>
              <w:jc w:val="right"/>
            </w:pPr>
            <w:r>
              <w:rPr>
                <w:rFonts w:ascii="Consolas" w:eastAsia="Consolas" w:hAnsi="Consolas" w:cs="Consolas"/>
                <w:sz w:val="16"/>
              </w:rPr>
              <w:t>32</w:t>
            </w:r>
          </w:p>
        </w:tc>
        <w:tc>
          <w:tcPr>
            <w:tcW w:w="1170" w:type="dxa"/>
          </w:tcPr>
          <w:p w14:paraId="5347ABE5" w14:textId="77777777" w:rsidR="003D27E1" w:rsidRDefault="00B475ED">
            <w:pPr>
              <w:jc w:val="right"/>
            </w:pPr>
            <w:r>
              <w:rPr>
                <w:rFonts w:ascii="Consolas" w:eastAsia="Consolas" w:hAnsi="Consolas" w:cs="Consolas"/>
                <w:sz w:val="16"/>
              </w:rPr>
              <w:t>0</w:t>
            </w:r>
          </w:p>
        </w:tc>
        <w:tc>
          <w:tcPr>
            <w:tcW w:w="1170" w:type="dxa"/>
          </w:tcPr>
          <w:p w14:paraId="5347ABE6" w14:textId="77777777" w:rsidR="003D27E1" w:rsidRDefault="00B475ED">
            <w:pPr>
              <w:jc w:val="right"/>
            </w:pPr>
            <w:r>
              <w:rPr>
                <w:rFonts w:ascii="Consolas" w:eastAsia="Consolas" w:hAnsi="Consolas" w:cs="Consolas"/>
                <w:sz w:val="16"/>
              </w:rPr>
              <w:t>0</w:t>
            </w:r>
          </w:p>
        </w:tc>
        <w:tc>
          <w:tcPr>
            <w:tcW w:w="1170" w:type="dxa"/>
          </w:tcPr>
          <w:p w14:paraId="5347ABE7" w14:textId="77777777" w:rsidR="003D27E1" w:rsidRDefault="00B475ED">
            <w:pPr>
              <w:jc w:val="right"/>
            </w:pPr>
            <w:r>
              <w:rPr>
                <w:rFonts w:ascii="Consolas" w:eastAsia="Consolas" w:hAnsi="Consolas" w:cs="Consolas"/>
                <w:sz w:val="16"/>
              </w:rPr>
              <w:t>11,605</w:t>
            </w:r>
          </w:p>
        </w:tc>
        <w:tc>
          <w:tcPr>
            <w:tcW w:w="1170" w:type="dxa"/>
          </w:tcPr>
          <w:p w14:paraId="5347ABE8" w14:textId="77777777" w:rsidR="003D27E1" w:rsidRDefault="00B475ED">
            <w:pPr>
              <w:jc w:val="right"/>
            </w:pPr>
            <w:r>
              <w:rPr>
                <w:rFonts w:ascii="Consolas" w:eastAsia="Consolas" w:hAnsi="Consolas" w:cs="Consolas"/>
                <w:sz w:val="16"/>
              </w:rPr>
              <w:t>0</w:t>
            </w:r>
          </w:p>
        </w:tc>
        <w:tc>
          <w:tcPr>
            <w:tcW w:w="1170" w:type="dxa"/>
          </w:tcPr>
          <w:p w14:paraId="5347ABE9" w14:textId="77777777" w:rsidR="003D27E1" w:rsidRDefault="00B475ED">
            <w:pPr>
              <w:jc w:val="right"/>
            </w:pPr>
            <w:r>
              <w:rPr>
                <w:rFonts w:ascii="Consolas" w:eastAsia="Consolas" w:hAnsi="Consolas" w:cs="Consolas"/>
                <w:sz w:val="16"/>
              </w:rPr>
              <w:t>27,105</w:t>
            </w:r>
          </w:p>
        </w:tc>
        <w:tc>
          <w:tcPr>
            <w:tcW w:w="1170" w:type="dxa"/>
          </w:tcPr>
          <w:p w14:paraId="5347ABEA" w14:textId="77777777" w:rsidR="003D27E1" w:rsidRDefault="00B475ED">
            <w:pPr>
              <w:jc w:val="right"/>
            </w:pPr>
            <w:r>
              <w:rPr>
                <w:rFonts w:ascii="Consolas" w:eastAsia="Consolas" w:hAnsi="Consolas" w:cs="Consolas"/>
                <w:sz w:val="16"/>
              </w:rPr>
              <w:t>34,606</w:t>
            </w:r>
          </w:p>
        </w:tc>
        <w:tc>
          <w:tcPr>
            <w:tcW w:w="1170" w:type="dxa"/>
          </w:tcPr>
          <w:p w14:paraId="5347ABEB" w14:textId="77777777" w:rsidR="003D27E1" w:rsidRDefault="00B475ED">
            <w:pPr>
              <w:jc w:val="right"/>
            </w:pPr>
            <w:r>
              <w:rPr>
                <w:rFonts w:ascii="Consolas" w:eastAsia="Consolas" w:hAnsi="Consolas" w:cs="Consolas"/>
                <w:sz w:val="16"/>
              </w:rPr>
              <w:t>0</w:t>
            </w:r>
          </w:p>
        </w:tc>
      </w:tr>
      <w:tr w:rsidR="003D27E1" w14:paraId="5347ABF5" w14:textId="77777777">
        <w:tc>
          <w:tcPr>
            <w:tcW w:w="1170" w:type="dxa"/>
          </w:tcPr>
          <w:p w14:paraId="5347ABED" w14:textId="77777777" w:rsidR="003D27E1" w:rsidRDefault="00B475ED">
            <w:pPr>
              <w:jc w:val="right"/>
            </w:pPr>
            <w:r>
              <w:rPr>
                <w:rFonts w:ascii="Consolas" w:eastAsia="Consolas" w:hAnsi="Consolas" w:cs="Consolas"/>
                <w:sz w:val="16"/>
              </w:rPr>
              <w:t>33</w:t>
            </w:r>
          </w:p>
        </w:tc>
        <w:tc>
          <w:tcPr>
            <w:tcW w:w="1170" w:type="dxa"/>
          </w:tcPr>
          <w:p w14:paraId="5347ABEE" w14:textId="77777777" w:rsidR="003D27E1" w:rsidRDefault="00B475ED">
            <w:pPr>
              <w:jc w:val="right"/>
            </w:pPr>
            <w:r>
              <w:rPr>
                <w:rFonts w:ascii="Consolas" w:eastAsia="Consolas" w:hAnsi="Consolas" w:cs="Consolas"/>
                <w:sz w:val="16"/>
              </w:rPr>
              <w:t>0</w:t>
            </w:r>
          </w:p>
        </w:tc>
        <w:tc>
          <w:tcPr>
            <w:tcW w:w="1170" w:type="dxa"/>
          </w:tcPr>
          <w:p w14:paraId="5347ABEF" w14:textId="77777777" w:rsidR="003D27E1" w:rsidRDefault="00B475ED">
            <w:pPr>
              <w:jc w:val="right"/>
            </w:pPr>
            <w:r>
              <w:rPr>
                <w:rFonts w:ascii="Consolas" w:eastAsia="Consolas" w:hAnsi="Consolas" w:cs="Consolas"/>
                <w:sz w:val="16"/>
              </w:rPr>
              <w:t>0</w:t>
            </w:r>
          </w:p>
        </w:tc>
        <w:tc>
          <w:tcPr>
            <w:tcW w:w="1170" w:type="dxa"/>
          </w:tcPr>
          <w:p w14:paraId="5347ABF0" w14:textId="77777777" w:rsidR="003D27E1" w:rsidRDefault="00B475ED">
            <w:pPr>
              <w:jc w:val="right"/>
            </w:pPr>
            <w:r>
              <w:rPr>
                <w:rFonts w:ascii="Consolas" w:eastAsia="Consolas" w:hAnsi="Consolas" w:cs="Consolas"/>
                <w:sz w:val="16"/>
              </w:rPr>
              <w:t>12,115</w:t>
            </w:r>
          </w:p>
        </w:tc>
        <w:tc>
          <w:tcPr>
            <w:tcW w:w="1170" w:type="dxa"/>
          </w:tcPr>
          <w:p w14:paraId="5347ABF1" w14:textId="77777777" w:rsidR="003D27E1" w:rsidRDefault="00B475ED">
            <w:pPr>
              <w:jc w:val="right"/>
            </w:pPr>
            <w:r>
              <w:rPr>
                <w:rFonts w:ascii="Consolas" w:eastAsia="Consolas" w:hAnsi="Consolas" w:cs="Consolas"/>
                <w:sz w:val="16"/>
              </w:rPr>
              <w:t>0</w:t>
            </w:r>
          </w:p>
        </w:tc>
        <w:tc>
          <w:tcPr>
            <w:tcW w:w="1170" w:type="dxa"/>
          </w:tcPr>
          <w:p w14:paraId="5347ABF2" w14:textId="77777777" w:rsidR="003D27E1" w:rsidRDefault="00B475ED">
            <w:pPr>
              <w:jc w:val="right"/>
            </w:pPr>
            <w:r>
              <w:rPr>
                <w:rFonts w:ascii="Consolas" w:eastAsia="Consolas" w:hAnsi="Consolas" w:cs="Consolas"/>
                <w:sz w:val="16"/>
              </w:rPr>
              <w:t>29,002</w:t>
            </w:r>
          </w:p>
        </w:tc>
        <w:tc>
          <w:tcPr>
            <w:tcW w:w="1170" w:type="dxa"/>
          </w:tcPr>
          <w:p w14:paraId="5347ABF3" w14:textId="77777777" w:rsidR="003D27E1" w:rsidRDefault="00B475ED">
            <w:pPr>
              <w:jc w:val="right"/>
            </w:pPr>
            <w:r>
              <w:rPr>
                <w:rFonts w:ascii="Consolas" w:eastAsia="Consolas" w:hAnsi="Consolas" w:cs="Consolas"/>
                <w:sz w:val="16"/>
              </w:rPr>
              <w:t>0</w:t>
            </w:r>
          </w:p>
        </w:tc>
        <w:tc>
          <w:tcPr>
            <w:tcW w:w="1170" w:type="dxa"/>
          </w:tcPr>
          <w:p w14:paraId="5347ABF4" w14:textId="77777777" w:rsidR="003D27E1" w:rsidRDefault="00B475ED">
            <w:pPr>
              <w:jc w:val="right"/>
            </w:pPr>
            <w:r>
              <w:rPr>
                <w:rFonts w:ascii="Consolas" w:eastAsia="Consolas" w:hAnsi="Consolas" w:cs="Consolas"/>
                <w:sz w:val="16"/>
              </w:rPr>
              <w:t>0</w:t>
            </w:r>
          </w:p>
        </w:tc>
      </w:tr>
      <w:tr w:rsidR="003D27E1" w14:paraId="5347ABFE" w14:textId="77777777">
        <w:tc>
          <w:tcPr>
            <w:tcW w:w="1170" w:type="dxa"/>
          </w:tcPr>
          <w:p w14:paraId="5347ABF6" w14:textId="77777777" w:rsidR="003D27E1" w:rsidRDefault="00B475ED">
            <w:pPr>
              <w:jc w:val="right"/>
            </w:pPr>
            <w:r>
              <w:rPr>
                <w:rFonts w:ascii="Consolas" w:eastAsia="Consolas" w:hAnsi="Consolas" w:cs="Consolas"/>
                <w:sz w:val="16"/>
              </w:rPr>
              <w:t>34</w:t>
            </w:r>
          </w:p>
        </w:tc>
        <w:tc>
          <w:tcPr>
            <w:tcW w:w="1170" w:type="dxa"/>
          </w:tcPr>
          <w:p w14:paraId="5347ABF7" w14:textId="77777777" w:rsidR="003D27E1" w:rsidRDefault="00B475ED">
            <w:pPr>
              <w:jc w:val="right"/>
            </w:pPr>
            <w:r>
              <w:rPr>
                <w:rFonts w:ascii="Consolas" w:eastAsia="Consolas" w:hAnsi="Consolas" w:cs="Consolas"/>
                <w:sz w:val="16"/>
              </w:rPr>
              <w:t>0</w:t>
            </w:r>
          </w:p>
        </w:tc>
        <w:tc>
          <w:tcPr>
            <w:tcW w:w="1170" w:type="dxa"/>
          </w:tcPr>
          <w:p w14:paraId="5347ABF8" w14:textId="77777777" w:rsidR="003D27E1" w:rsidRDefault="00B475ED">
            <w:pPr>
              <w:jc w:val="right"/>
            </w:pPr>
            <w:r>
              <w:rPr>
                <w:rFonts w:ascii="Consolas" w:eastAsia="Consolas" w:hAnsi="Consolas" w:cs="Consolas"/>
                <w:sz w:val="16"/>
              </w:rPr>
              <w:t>0</w:t>
            </w:r>
          </w:p>
        </w:tc>
        <w:tc>
          <w:tcPr>
            <w:tcW w:w="1170" w:type="dxa"/>
          </w:tcPr>
          <w:p w14:paraId="5347ABF9" w14:textId="77777777" w:rsidR="003D27E1" w:rsidRDefault="00B475ED">
            <w:pPr>
              <w:jc w:val="right"/>
            </w:pPr>
            <w:r>
              <w:rPr>
                <w:rFonts w:ascii="Consolas" w:eastAsia="Consolas" w:hAnsi="Consolas" w:cs="Consolas"/>
                <w:sz w:val="16"/>
              </w:rPr>
              <w:t>12,441</w:t>
            </w:r>
          </w:p>
        </w:tc>
        <w:tc>
          <w:tcPr>
            <w:tcW w:w="1170" w:type="dxa"/>
          </w:tcPr>
          <w:p w14:paraId="5347ABFA" w14:textId="77777777" w:rsidR="003D27E1" w:rsidRDefault="00B475ED">
            <w:pPr>
              <w:jc w:val="right"/>
            </w:pPr>
            <w:r>
              <w:rPr>
                <w:rFonts w:ascii="Consolas" w:eastAsia="Consolas" w:hAnsi="Consolas" w:cs="Consolas"/>
                <w:sz w:val="16"/>
              </w:rPr>
              <w:t>0</w:t>
            </w:r>
          </w:p>
        </w:tc>
        <w:tc>
          <w:tcPr>
            <w:tcW w:w="1170" w:type="dxa"/>
          </w:tcPr>
          <w:p w14:paraId="5347ABFB" w14:textId="77777777" w:rsidR="003D27E1" w:rsidRDefault="00B475ED">
            <w:pPr>
              <w:jc w:val="right"/>
            </w:pPr>
            <w:r>
              <w:rPr>
                <w:rFonts w:ascii="Consolas" w:eastAsia="Consolas" w:hAnsi="Consolas" w:cs="Consolas"/>
                <w:sz w:val="16"/>
              </w:rPr>
              <w:t>32,395</w:t>
            </w:r>
          </w:p>
        </w:tc>
        <w:tc>
          <w:tcPr>
            <w:tcW w:w="1170" w:type="dxa"/>
          </w:tcPr>
          <w:p w14:paraId="5347ABFC" w14:textId="77777777" w:rsidR="003D27E1" w:rsidRDefault="00B475ED">
            <w:pPr>
              <w:jc w:val="right"/>
            </w:pPr>
            <w:r>
              <w:rPr>
                <w:rFonts w:ascii="Consolas" w:eastAsia="Consolas" w:hAnsi="Consolas" w:cs="Consolas"/>
                <w:sz w:val="16"/>
              </w:rPr>
              <w:t>0</w:t>
            </w:r>
          </w:p>
        </w:tc>
        <w:tc>
          <w:tcPr>
            <w:tcW w:w="1170" w:type="dxa"/>
          </w:tcPr>
          <w:p w14:paraId="5347ABFD" w14:textId="77777777" w:rsidR="003D27E1" w:rsidRDefault="00B475ED">
            <w:pPr>
              <w:jc w:val="right"/>
            </w:pPr>
            <w:r>
              <w:rPr>
                <w:rFonts w:ascii="Consolas" w:eastAsia="Consolas" w:hAnsi="Consolas" w:cs="Consolas"/>
                <w:sz w:val="16"/>
              </w:rPr>
              <w:t>0</w:t>
            </w:r>
          </w:p>
        </w:tc>
      </w:tr>
      <w:tr w:rsidR="003D27E1" w14:paraId="5347AC07" w14:textId="77777777">
        <w:tc>
          <w:tcPr>
            <w:tcW w:w="1170" w:type="dxa"/>
          </w:tcPr>
          <w:p w14:paraId="5347ABFF" w14:textId="77777777" w:rsidR="003D27E1" w:rsidRDefault="00B475ED">
            <w:pPr>
              <w:jc w:val="right"/>
            </w:pPr>
            <w:r>
              <w:rPr>
                <w:rFonts w:ascii="Consolas" w:eastAsia="Consolas" w:hAnsi="Consolas" w:cs="Consolas"/>
                <w:sz w:val="16"/>
              </w:rPr>
              <w:t>35</w:t>
            </w:r>
          </w:p>
        </w:tc>
        <w:tc>
          <w:tcPr>
            <w:tcW w:w="1170" w:type="dxa"/>
          </w:tcPr>
          <w:p w14:paraId="5347AC00" w14:textId="77777777" w:rsidR="003D27E1" w:rsidRDefault="00B475ED">
            <w:pPr>
              <w:jc w:val="right"/>
            </w:pPr>
            <w:r>
              <w:rPr>
                <w:rFonts w:ascii="Consolas" w:eastAsia="Consolas" w:hAnsi="Consolas" w:cs="Consolas"/>
                <w:sz w:val="16"/>
              </w:rPr>
              <w:t>0</w:t>
            </w:r>
          </w:p>
        </w:tc>
        <w:tc>
          <w:tcPr>
            <w:tcW w:w="1170" w:type="dxa"/>
          </w:tcPr>
          <w:p w14:paraId="5347AC01" w14:textId="77777777" w:rsidR="003D27E1" w:rsidRDefault="00B475ED">
            <w:pPr>
              <w:jc w:val="right"/>
            </w:pPr>
            <w:r>
              <w:rPr>
                <w:rFonts w:ascii="Consolas" w:eastAsia="Consolas" w:hAnsi="Consolas" w:cs="Consolas"/>
                <w:sz w:val="16"/>
              </w:rPr>
              <w:t>0</w:t>
            </w:r>
          </w:p>
        </w:tc>
        <w:tc>
          <w:tcPr>
            <w:tcW w:w="1170" w:type="dxa"/>
          </w:tcPr>
          <w:p w14:paraId="5347AC02" w14:textId="77777777" w:rsidR="003D27E1" w:rsidRDefault="00B475ED">
            <w:pPr>
              <w:jc w:val="right"/>
            </w:pPr>
            <w:r>
              <w:rPr>
                <w:rFonts w:ascii="Consolas" w:eastAsia="Consolas" w:hAnsi="Consolas" w:cs="Consolas"/>
                <w:sz w:val="16"/>
              </w:rPr>
              <w:t>12,834</w:t>
            </w:r>
          </w:p>
        </w:tc>
        <w:tc>
          <w:tcPr>
            <w:tcW w:w="1170" w:type="dxa"/>
          </w:tcPr>
          <w:p w14:paraId="5347AC03" w14:textId="77777777" w:rsidR="003D27E1" w:rsidRDefault="00B475ED">
            <w:pPr>
              <w:jc w:val="right"/>
            </w:pPr>
            <w:r>
              <w:rPr>
                <w:rFonts w:ascii="Consolas" w:eastAsia="Consolas" w:hAnsi="Consolas" w:cs="Consolas"/>
                <w:sz w:val="16"/>
              </w:rPr>
              <w:t>0</w:t>
            </w:r>
          </w:p>
        </w:tc>
        <w:tc>
          <w:tcPr>
            <w:tcW w:w="1170" w:type="dxa"/>
          </w:tcPr>
          <w:p w14:paraId="5347AC04" w14:textId="77777777" w:rsidR="003D27E1" w:rsidRDefault="00B475ED">
            <w:pPr>
              <w:jc w:val="right"/>
            </w:pPr>
            <w:r>
              <w:rPr>
                <w:rFonts w:ascii="Consolas" w:eastAsia="Consolas" w:hAnsi="Consolas" w:cs="Consolas"/>
                <w:sz w:val="16"/>
              </w:rPr>
              <w:t>30,219</w:t>
            </w:r>
          </w:p>
        </w:tc>
        <w:tc>
          <w:tcPr>
            <w:tcW w:w="1170" w:type="dxa"/>
          </w:tcPr>
          <w:p w14:paraId="5347AC05" w14:textId="77777777" w:rsidR="003D27E1" w:rsidRDefault="00B475ED">
            <w:pPr>
              <w:jc w:val="right"/>
            </w:pPr>
            <w:r>
              <w:rPr>
                <w:rFonts w:ascii="Consolas" w:eastAsia="Consolas" w:hAnsi="Consolas" w:cs="Consolas"/>
                <w:sz w:val="16"/>
              </w:rPr>
              <w:t>0</w:t>
            </w:r>
          </w:p>
        </w:tc>
        <w:tc>
          <w:tcPr>
            <w:tcW w:w="1170" w:type="dxa"/>
          </w:tcPr>
          <w:p w14:paraId="5347AC06" w14:textId="77777777" w:rsidR="003D27E1" w:rsidRDefault="00B475ED">
            <w:pPr>
              <w:jc w:val="right"/>
            </w:pPr>
            <w:r>
              <w:rPr>
                <w:rFonts w:ascii="Consolas" w:eastAsia="Consolas" w:hAnsi="Consolas" w:cs="Consolas"/>
                <w:sz w:val="16"/>
              </w:rPr>
              <w:t>0</w:t>
            </w:r>
          </w:p>
        </w:tc>
      </w:tr>
      <w:tr w:rsidR="003D27E1" w14:paraId="5347AC10" w14:textId="77777777">
        <w:tc>
          <w:tcPr>
            <w:tcW w:w="1170" w:type="dxa"/>
          </w:tcPr>
          <w:p w14:paraId="5347AC08" w14:textId="77777777" w:rsidR="003D27E1" w:rsidRDefault="00B475ED">
            <w:pPr>
              <w:jc w:val="right"/>
            </w:pPr>
            <w:r>
              <w:rPr>
                <w:rFonts w:ascii="Consolas" w:eastAsia="Consolas" w:hAnsi="Consolas" w:cs="Consolas"/>
                <w:sz w:val="16"/>
              </w:rPr>
              <w:t>36</w:t>
            </w:r>
          </w:p>
        </w:tc>
        <w:tc>
          <w:tcPr>
            <w:tcW w:w="1170" w:type="dxa"/>
          </w:tcPr>
          <w:p w14:paraId="5347AC09" w14:textId="77777777" w:rsidR="003D27E1" w:rsidRDefault="00B475ED">
            <w:pPr>
              <w:jc w:val="right"/>
            </w:pPr>
            <w:r>
              <w:rPr>
                <w:rFonts w:ascii="Consolas" w:eastAsia="Consolas" w:hAnsi="Consolas" w:cs="Consolas"/>
                <w:sz w:val="16"/>
              </w:rPr>
              <w:t>0</w:t>
            </w:r>
          </w:p>
        </w:tc>
        <w:tc>
          <w:tcPr>
            <w:tcW w:w="1170" w:type="dxa"/>
          </w:tcPr>
          <w:p w14:paraId="5347AC0A" w14:textId="77777777" w:rsidR="003D27E1" w:rsidRDefault="00B475ED">
            <w:pPr>
              <w:jc w:val="right"/>
            </w:pPr>
            <w:r>
              <w:rPr>
                <w:rFonts w:ascii="Consolas" w:eastAsia="Consolas" w:hAnsi="Consolas" w:cs="Consolas"/>
                <w:sz w:val="16"/>
              </w:rPr>
              <w:t>0</w:t>
            </w:r>
          </w:p>
        </w:tc>
        <w:tc>
          <w:tcPr>
            <w:tcW w:w="1170" w:type="dxa"/>
          </w:tcPr>
          <w:p w14:paraId="5347AC0B" w14:textId="77777777" w:rsidR="003D27E1" w:rsidRDefault="00B475ED">
            <w:pPr>
              <w:jc w:val="right"/>
            </w:pPr>
            <w:r>
              <w:rPr>
                <w:rFonts w:ascii="Consolas" w:eastAsia="Consolas" w:hAnsi="Consolas" w:cs="Consolas"/>
                <w:sz w:val="16"/>
              </w:rPr>
              <w:t>13,350</w:t>
            </w:r>
          </w:p>
        </w:tc>
        <w:tc>
          <w:tcPr>
            <w:tcW w:w="1170" w:type="dxa"/>
          </w:tcPr>
          <w:p w14:paraId="5347AC0C" w14:textId="77777777" w:rsidR="003D27E1" w:rsidRDefault="00B475ED">
            <w:pPr>
              <w:jc w:val="right"/>
            </w:pPr>
            <w:r>
              <w:rPr>
                <w:rFonts w:ascii="Consolas" w:eastAsia="Consolas" w:hAnsi="Consolas" w:cs="Consolas"/>
                <w:sz w:val="16"/>
              </w:rPr>
              <w:t>0</w:t>
            </w:r>
          </w:p>
        </w:tc>
        <w:tc>
          <w:tcPr>
            <w:tcW w:w="1170" w:type="dxa"/>
          </w:tcPr>
          <w:p w14:paraId="5347AC0D" w14:textId="77777777" w:rsidR="003D27E1" w:rsidRDefault="00B475ED">
            <w:pPr>
              <w:jc w:val="right"/>
            </w:pPr>
            <w:r>
              <w:rPr>
                <w:rFonts w:ascii="Consolas" w:eastAsia="Consolas" w:hAnsi="Consolas" w:cs="Consolas"/>
                <w:sz w:val="16"/>
              </w:rPr>
              <w:t>29,835</w:t>
            </w:r>
          </w:p>
        </w:tc>
        <w:tc>
          <w:tcPr>
            <w:tcW w:w="1170" w:type="dxa"/>
          </w:tcPr>
          <w:p w14:paraId="5347AC0E" w14:textId="77777777" w:rsidR="003D27E1" w:rsidRDefault="00B475ED">
            <w:pPr>
              <w:jc w:val="right"/>
            </w:pPr>
            <w:r>
              <w:rPr>
                <w:rFonts w:ascii="Consolas" w:eastAsia="Consolas" w:hAnsi="Consolas" w:cs="Consolas"/>
                <w:sz w:val="16"/>
              </w:rPr>
              <w:t>0</w:t>
            </w:r>
          </w:p>
        </w:tc>
        <w:tc>
          <w:tcPr>
            <w:tcW w:w="1170" w:type="dxa"/>
          </w:tcPr>
          <w:p w14:paraId="5347AC0F" w14:textId="77777777" w:rsidR="003D27E1" w:rsidRDefault="00B475ED">
            <w:pPr>
              <w:jc w:val="right"/>
            </w:pPr>
            <w:r>
              <w:rPr>
                <w:rFonts w:ascii="Consolas" w:eastAsia="Consolas" w:hAnsi="Consolas" w:cs="Consolas"/>
                <w:sz w:val="16"/>
              </w:rPr>
              <w:t>0</w:t>
            </w:r>
          </w:p>
        </w:tc>
      </w:tr>
      <w:tr w:rsidR="003D27E1" w14:paraId="5347AC19" w14:textId="77777777">
        <w:tc>
          <w:tcPr>
            <w:tcW w:w="1170" w:type="dxa"/>
          </w:tcPr>
          <w:p w14:paraId="5347AC11" w14:textId="77777777" w:rsidR="003D27E1" w:rsidRDefault="00B475ED">
            <w:pPr>
              <w:jc w:val="right"/>
            </w:pPr>
            <w:r>
              <w:rPr>
                <w:rFonts w:ascii="Consolas" w:eastAsia="Consolas" w:hAnsi="Consolas" w:cs="Consolas"/>
                <w:sz w:val="16"/>
              </w:rPr>
              <w:t>37</w:t>
            </w:r>
          </w:p>
        </w:tc>
        <w:tc>
          <w:tcPr>
            <w:tcW w:w="1170" w:type="dxa"/>
          </w:tcPr>
          <w:p w14:paraId="5347AC12" w14:textId="77777777" w:rsidR="003D27E1" w:rsidRDefault="00B475ED">
            <w:pPr>
              <w:jc w:val="right"/>
            </w:pPr>
            <w:r>
              <w:rPr>
                <w:rFonts w:ascii="Consolas" w:eastAsia="Consolas" w:hAnsi="Consolas" w:cs="Consolas"/>
                <w:sz w:val="16"/>
              </w:rPr>
              <w:t>0</w:t>
            </w:r>
          </w:p>
        </w:tc>
        <w:tc>
          <w:tcPr>
            <w:tcW w:w="1170" w:type="dxa"/>
          </w:tcPr>
          <w:p w14:paraId="5347AC13" w14:textId="77777777" w:rsidR="003D27E1" w:rsidRDefault="00B475ED">
            <w:pPr>
              <w:jc w:val="right"/>
            </w:pPr>
            <w:r>
              <w:rPr>
                <w:rFonts w:ascii="Consolas" w:eastAsia="Consolas" w:hAnsi="Consolas" w:cs="Consolas"/>
                <w:sz w:val="16"/>
              </w:rPr>
              <w:t>0</w:t>
            </w:r>
          </w:p>
        </w:tc>
        <w:tc>
          <w:tcPr>
            <w:tcW w:w="1170" w:type="dxa"/>
          </w:tcPr>
          <w:p w14:paraId="5347AC14" w14:textId="77777777" w:rsidR="003D27E1" w:rsidRDefault="00B475ED">
            <w:pPr>
              <w:jc w:val="right"/>
            </w:pPr>
            <w:r>
              <w:rPr>
                <w:rFonts w:ascii="Consolas" w:eastAsia="Consolas" w:hAnsi="Consolas" w:cs="Consolas"/>
                <w:sz w:val="16"/>
              </w:rPr>
              <w:t>13,539</w:t>
            </w:r>
          </w:p>
        </w:tc>
        <w:tc>
          <w:tcPr>
            <w:tcW w:w="1170" w:type="dxa"/>
          </w:tcPr>
          <w:p w14:paraId="5347AC15" w14:textId="77777777" w:rsidR="003D27E1" w:rsidRDefault="00B475ED">
            <w:pPr>
              <w:jc w:val="right"/>
            </w:pPr>
            <w:r>
              <w:rPr>
                <w:rFonts w:ascii="Consolas" w:eastAsia="Consolas" w:hAnsi="Consolas" w:cs="Consolas"/>
                <w:sz w:val="16"/>
              </w:rPr>
              <w:t>0</w:t>
            </w:r>
          </w:p>
        </w:tc>
        <w:tc>
          <w:tcPr>
            <w:tcW w:w="1170" w:type="dxa"/>
          </w:tcPr>
          <w:p w14:paraId="5347AC16" w14:textId="77777777" w:rsidR="003D27E1" w:rsidRDefault="00B475ED">
            <w:pPr>
              <w:jc w:val="right"/>
            </w:pPr>
            <w:r>
              <w:rPr>
                <w:rFonts w:ascii="Consolas" w:eastAsia="Consolas" w:hAnsi="Consolas" w:cs="Consolas"/>
                <w:sz w:val="16"/>
              </w:rPr>
              <w:t>30,392</w:t>
            </w:r>
          </w:p>
        </w:tc>
        <w:tc>
          <w:tcPr>
            <w:tcW w:w="1170" w:type="dxa"/>
          </w:tcPr>
          <w:p w14:paraId="5347AC17" w14:textId="77777777" w:rsidR="003D27E1" w:rsidRDefault="00B475ED">
            <w:pPr>
              <w:jc w:val="right"/>
            </w:pPr>
            <w:r>
              <w:rPr>
                <w:rFonts w:ascii="Consolas" w:eastAsia="Consolas" w:hAnsi="Consolas" w:cs="Consolas"/>
                <w:sz w:val="16"/>
              </w:rPr>
              <w:t>0</w:t>
            </w:r>
          </w:p>
        </w:tc>
        <w:tc>
          <w:tcPr>
            <w:tcW w:w="1170" w:type="dxa"/>
          </w:tcPr>
          <w:p w14:paraId="5347AC18" w14:textId="77777777" w:rsidR="003D27E1" w:rsidRDefault="00B475ED">
            <w:pPr>
              <w:jc w:val="right"/>
            </w:pPr>
            <w:r>
              <w:rPr>
                <w:rFonts w:ascii="Consolas" w:eastAsia="Consolas" w:hAnsi="Consolas" w:cs="Consolas"/>
                <w:sz w:val="16"/>
              </w:rPr>
              <w:t>0</w:t>
            </w:r>
          </w:p>
        </w:tc>
      </w:tr>
      <w:tr w:rsidR="003D27E1" w14:paraId="5347AC22" w14:textId="77777777">
        <w:tc>
          <w:tcPr>
            <w:tcW w:w="1170" w:type="dxa"/>
          </w:tcPr>
          <w:p w14:paraId="5347AC1A" w14:textId="77777777" w:rsidR="003D27E1" w:rsidRDefault="00B475ED">
            <w:pPr>
              <w:jc w:val="right"/>
            </w:pPr>
            <w:r>
              <w:rPr>
                <w:rFonts w:ascii="Consolas" w:eastAsia="Consolas" w:hAnsi="Consolas" w:cs="Consolas"/>
                <w:sz w:val="16"/>
              </w:rPr>
              <w:t>38</w:t>
            </w:r>
          </w:p>
        </w:tc>
        <w:tc>
          <w:tcPr>
            <w:tcW w:w="1170" w:type="dxa"/>
          </w:tcPr>
          <w:p w14:paraId="5347AC1B" w14:textId="77777777" w:rsidR="003D27E1" w:rsidRDefault="00B475ED">
            <w:pPr>
              <w:jc w:val="right"/>
            </w:pPr>
            <w:r>
              <w:rPr>
                <w:rFonts w:ascii="Consolas" w:eastAsia="Consolas" w:hAnsi="Consolas" w:cs="Consolas"/>
                <w:sz w:val="16"/>
              </w:rPr>
              <w:t>0</w:t>
            </w:r>
          </w:p>
        </w:tc>
        <w:tc>
          <w:tcPr>
            <w:tcW w:w="1170" w:type="dxa"/>
          </w:tcPr>
          <w:p w14:paraId="5347AC1C" w14:textId="77777777" w:rsidR="003D27E1" w:rsidRDefault="00B475ED">
            <w:pPr>
              <w:jc w:val="right"/>
            </w:pPr>
            <w:r>
              <w:rPr>
                <w:rFonts w:ascii="Consolas" w:eastAsia="Consolas" w:hAnsi="Consolas" w:cs="Consolas"/>
                <w:sz w:val="16"/>
              </w:rPr>
              <w:t>0</w:t>
            </w:r>
          </w:p>
        </w:tc>
        <w:tc>
          <w:tcPr>
            <w:tcW w:w="1170" w:type="dxa"/>
          </w:tcPr>
          <w:p w14:paraId="5347AC1D" w14:textId="77777777" w:rsidR="003D27E1" w:rsidRDefault="00B475ED">
            <w:pPr>
              <w:jc w:val="right"/>
            </w:pPr>
            <w:r>
              <w:rPr>
                <w:rFonts w:ascii="Consolas" w:eastAsia="Consolas" w:hAnsi="Consolas" w:cs="Consolas"/>
                <w:sz w:val="16"/>
              </w:rPr>
              <w:t>13,693</w:t>
            </w:r>
          </w:p>
        </w:tc>
        <w:tc>
          <w:tcPr>
            <w:tcW w:w="1170" w:type="dxa"/>
          </w:tcPr>
          <w:p w14:paraId="5347AC1E" w14:textId="77777777" w:rsidR="003D27E1" w:rsidRDefault="00B475ED">
            <w:pPr>
              <w:jc w:val="right"/>
            </w:pPr>
            <w:r>
              <w:rPr>
                <w:rFonts w:ascii="Consolas" w:eastAsia="Consolas" w:hAnsi="Consolas" w:cs="Consolas"/>
                <w:sz w:val="16"/>
              </w:rPr>
              <w:t>0</w:t>
            </w:r>
          </w:p>
        </w:tc>
        <w:tc>
          <w:tcPr>
            <w:tcW w:w="1170" w:type="dxa"/>
          </w:tcPr>
          <w:p w14:paraId="5347AC1F" w14:textId="77777777" w:rsidR="003D27E1" w:rsidRDefault="00B475ED">
            <w:pPr>
              <w:jc w:val="right"/>
            </w:pPr>
            <w:r>
              <w:rPr>
                <w:rFonts w:ascii="Consolas" w:eastAsia="Consolas" w:hAnsi="Consolas" w:cs="Consolas"/>
                <w:sz w:val="16"/>
              </w:rPr>
              <w:t>19,835</w:t>
            </w:r>
          </w:p>
        </w:tc>
        <w:tc>
          <w:tcPr>
            <w:tcW w:w="1170" w:type="dxa"/>
          </w:tcPr>
          <w:p w14:paraId="5347AC20" w14:textId="77777777" w:rsidR="003D27E1" w:rsidRDefault="00B475ED">
            <w:pPr>
              <w:jc w:val="right"/>
            </w:pPr>
            <w:r>
              <w:rPr>
                <w:rFonts w:ascii="Consolas" w:eastAsia="Consolas" w:hAnsi="Consolas" w:cs="Consolas"/>
                <w:sz w:val="16"/>
              </w:rPr>
              <w:t>0</w:t>
            </w:r>
          </w:p>
        </w:tc>
        <w:tc>
          <w:tcPr>
            <w:tcW w:w="1170" w:type="dxa"/>
          </w:tcPr>
          <w:p w14:paraId="5347AC21" w14:textId="77777777" w:rsidR="003D27E1" w:rsidRDefault="00B475ED">
            <w:pPr>
              <w:jc w:val="right"/>
            </w:pPr>
            <w:r>
              <w:rPr>
                <w:rFonts w:ascii="Consolas" w:eastAsia="Consolas" w:hAnsi="Consolas" w:cs="Consolas"/>
                <w:sz w:val="16"/>
              </w:rPr>
              <w:t>0</w:t>
            </w:r>
          </w:p>
        </w:tc>
      </w:tr>
      <w:tr w:rsidR="003D27E1" w14:paraId="5347AC2B" w14:textId="77777777">
        <w:tc>
          <w:tcPr>
            <w:tcW w:w="1170" w:type="dxa"/>
          </w:tcPr>
          <w:p w14:paraId="5347AC23" w14:textId="77777777" w:rsidR="003D27E1" w:rsidRDefault="00B475ED">
            <w:pPr>
              <w:jc w:val="right"/>
            </w:pPr>
            <w:r>
              <w:rPr>
                <w:rFonts w:ascii="Consolas" w:eastAsia="Consolas" w:hAnsi="Consolas" w:cs="Consolas"/>
                <w:sz w:val="16"/>
              </w:rPr>
              <w:t>39</w:t>
            </w:r>
          </w:p>
        </w:tc>
        <w:tc>
          <w:tcPr>
            <w:tcW w:w="1170" w:type="dxa"/>
          </w:tcPr>
          <w:p w14:paraId="5347AC24" w14:textId="77777777" w:rsidR="003D27E1" w:rsidRDefault="00B475ED">
            <w:pPr>
              <w:jc w:val="right"/>
            </w:pPr>
            <w:r>
              <w:rPr>
                <w:rFonts w:ascii="Consolas" w:eastAsia="Consolas" w:hAnsi="Consolas" w:cs="Consolas"/>
                <w:sz w:val="16"/>
              </w:rPr>
              <w:t>0</w:t>
            </w:r>
          </w:p>
        </w:tc>
        <w:tc>
          <w:tcPr>
            <w:tcW w:w="1170" w:type="dxa"/>
          </w:tcPr>
          <w:p w14:paraId="5347AC25" w14:textId="77777777" w:rsidR="003D27E1" w:rsidRDefault="00B475ED">
            <w:pPr>
              <w:jc w:val="right"/>
            </w:pPr>
            <w:r>
              <w:rPr>
                <w:rFonts w:ascii="Consolas" w:eastAsia="Consolas" w:hAnsi="Consolas" w:cs="Consolas"/>
                <w:sz w:val="16"/>
              </w:rPr>
              <w:t>0</w:t>
            </w:r>
          </w:p>
        </w:tc>
        <w:tc>
          <w:tcPr>
            <w:tcW w:w="1170" w:type="dxa"/>
          </w:tcPr>
          <w:p w14:paraId="5347AC26" w14:textId="77777777" w:rsidR="003D27E1" w:rsidRDefault="00B475ED">
            <w:pPr>
              <w:jc w:val="right"/>
            </w:pPr>
            <w:r>
              <w:rPr>
                <w:rFonts w:ascii="Consolas" w:eastAsia="Consolas" w:hAnsi="Consolas" w:cs="Consolas"/>
                <w:sz w:val="16"/>
              </w:rPr>
              <w:t>13,560</w:t>
            </w:r>
          </w:p>
        </w:tc>
        <w:tc>
          <w:tcPr>
            <w:tcW w:w="1170" w:type="dxa"/>
          </w:tcPr>
          <w:p w14:paraId="5347AC27" w14:textId="77777777" w:rsidR="003D27E1" w:rsidRDefault="00B475ED">
            <w:pPr>
              <w:jc w:val="right"/>
            </w:pPr>
            <w:r>
              <w:rPr>
                <w:rFonts w:ascii="Consolas" w:eastAsia="Consolas" w:hAnsi="Consolas" w:cs="Consolas"/>
                <w:sz w:val="16"/>
              </w:rPr>
              <w:t>0</w:t>
            </w:r>
          </w:p>
        </w:tc>
        <w:tc>
          <w:tcPr>
            <w:tcW w:w="1170" w:type="dxa"/>
          </w:tcPr>
          <w:p w14:paraId="5347AC28" w14:textId="77777777" w:rsidR="003D27E1" w:rsidRDefault="00B475ED">
            <w:pPr>
              <w:jc w:val="right"/>
            </w:pPr>
            <w:r>
              <w:rPr>
                <w:rFonts w:ascii="Consolas" w:eastAsia="Consolas" w:hAnsi="Consolas" w:cs="Consolas"/>
                <w:sz w:val="16"/>
              </w:rPr>
              <w:t>28,268</w:t>
            </w:r>
          </w:p>
        </w:tc>
        <w:tc>
          <w:tcPr>
            <w:tcW w:w="1170" w:type="dxa"/>
          </w:tcPr>
          <w:p w14:paraId="5347AC29" w14:textId="77777777" w:rsidR="003D27E1" w:rsidRDefault="00B475ED">
            <w:pPr>
              <w:jc w:val="right"/>
            </w:pPr>
            <w:r>
              <w:rPr>
                <w:rFonts w:ascii="Consolas" w:eastAsia="Consolas" w:hAnsi="Consolas" w:cs="Consolas"/>
                <w:sz w:val="16"/>
              </w:rPr>
              <w:t>0</w:t>
            </w:r>
          </w:p>
        </w:tc>
        <w:tc>
          <w:tcPr>
            <w:tcW w:w="1170" w:type="dxa"/>
          </w:tcPr>
          <w:p w14:paraId="5347AC2A" w14:textId="77777777" w:rsidR="003D27E1" w:rsidRDefault="00B475ED">
            <w:pPr>
              <w:jc w:val="right"/>
            </w:pPr>
            <w:r>
              <w:rPr>
                <w:rFonts w:ascii="Consolas" w:eastAsia="Consolas" w:hAnsi="Consolas" w:cs="Consolas"/>
                <w:sz w:val="16"/>
              </w:rPr>
              <w:t>0</w:t>
            </w:r>
          </w:p>
        </w:tc>
      </w:tr>
      <w:tr w:rsidR="003D27E1" w14:paraId="5347AC34" w14:textId="77777777">
        <w:tc>
          <w:tcPr>
            <w:tcW w:w="1170" w:type="dxa"/>
          </w:tcPr>
          <w:p w14:paraId="5347AC2C" w14:textId="77777777" w:rsidR="003D27E1" w:rsidRDefault="00B475ED">
            <w:pPr>
              <w:jc w:val="right"/>
            </w:pPr>
            <w:r>
              <w:rPr>
                <w:rFonts w:ascii="Consolas" w:eastAsia="Consolas" w:hAnsi="Consolas" w:cs="Consolas"/>
                <w:sz w:val="16"/>
              </w:rPr>
              <w:t>40</w:t>
            </w:r>
          </w:p>
        </w:tc>
        <w:tc>
          <w:tcPr>
            <w:tcW w:w="1170" w:type="dxa"/>
          </w:tcPr>
          <w:p w14:paraId="5347AC2D" w14:textId="77777777" w:rsidR="003D27E1" w:rsidRDefault="00B475ED">
            <w:pPr>
              <w:jc w:val="right"/>
            </w:pPr>
            <w:r>
              <w:rPr>
                <w:rFonts w:ascii="Consolas" w:eastAsia="Consolas" w:hAnsi="Consolas" w:cs="Consolas"/>
                <w:sz w:val="16"/>
              </w:rPr>
              <w:t>0</w:t>
            </w:r>
          </w:p>
        </w:tc>
        <w:tc>
          <w:tcPr>
            <w:tcW w:w="1170" w:type="dxa"/>
          </w:tcPr>
          <w:p w14:paraId="5347AC2E" w14:textId="77777777" w:rsidR="003D27E1" w:rsidRDefault="00B475ED">
            <w:pPr>
              <w:jc w:val="right"/>
            </w:pPr>
            <w:r>
              <w:rPr>
                <w:rFonts w:ascii="Consolas" w:eastAsia="Consolas" w:hAnsi="Consolas" w:cs="Consolas"/>
                <w:sz w:val="16"/>
              </w:rPr>
              <w:t>0</w:t>
            </w:r>
          </w:p>
        </w:tc>
        <w:tc>
          <w:tcPr>
            <w:tcW w:w="1170" w:type="dxa"/>
          </w:tcPr>
          <w:p w14:paraId="5347AC2F" w14:textId="77777777" w:rsidR="003D27E1" w:rsidRDefault="00B475ED">
            <w:pPr>
              <w:jc w:val="right"/>
            </w:pPr>
            <w:r>
              <w:rPr>
                <w:rFonts w:ascii="Consolas" w:eastAsia="Consolas" w:hAnsi="Consolas" w:cs="Consolas"/>
                <w:sz w:val="16"/>
              </w:rPr>
              <w:t>14,569</w:t>
            </w:r>
          </w:p>
        </w:tc>
        <w:tc>
          <w:tcPr>
            <w:tcW w:w="1170" w:type="dxa"/>
          </w:tcPr>
          <w:p w14:paraId="5347AC30" w14:textId="77777777" w:rsidR="003D27E1" w:rsidRDefault="00B475ED">
            <w:pPr>
              <w:jc w:val="right"/>
            </w:pPr>
            <w:r>
              <w:rPr>
                <w:rFonts w:ascii="Consolas" w:eastAsia="Consolas" w:hAnsi="Consolas" w:cs="Consolas"/>
                <w:sz w:val="16"/>
              </w:rPr>
              <w:t>0</w:t>
            </w:r>
          </w:p>
        </w:tc>
        <w:tc>
          <w:tcPr>
            <w:tcW w:w="1170" w:type="dxa"/>
          </w:tcPr>
          <w:p w14:paraId="5347AC31" w14:textId="77777777" w:rsidR="003D27E1" w:rsidRDefault="00B475ED">
            <w:pPr>
              <w:jc w:val="right"/>
            </w:pPr>
            <w:r>
              <w:rPr>
                <w:rFonts w:ascii="Consolas" w:eastAsia="Consolas" w:hAnsi="Consolas" w:cs="Consolas"/>
                <w:sz w:val="16"/>
              </w:rPr>
              <w:t>28,181</w:t>
            </w:r>
          </w:p>
        </w:tc>
        <w:tc>
          <w:tcPr>
            <w:tcW w:w="1170" w:type="dxa"/>
          </w:tcPr>
          <w:p w14:paraId="5347AC32" w14:textId="77777777" w:rsidR="003D27E1" w:rsidRDefault="00B475ED">
            <w:pPr>
              <w:jc w:val="right"/>
            </w:pPr>
            <w:r>
              <w:rPr>
                <w:rFonts w:ascii="Consolas" w:eastAsia="Consolas" w:hAnsi="Consolas" w:cs="Consolas"/>
                <w:sz w:val="16"/>
              </w:rPr>
              <w:t>0</w:t>
            </w:r>
          </w:p>
        </w:tc>
        <w:tc>
          <w:tcPr>
            <w:tcW w:w="1170" w:type="dxa"/>
          </w:tcPr>
          <w:p w14:paraId="5347AC33" w14:textId="77777777" w:rsidR="003D27E1" w:rsidRDefault="00B475ED">
            <w:pPr>
              <w:jc w:val="right"/>
            </w:pPr>
            <w:r>
              <w:rPr>
                <w:rFonts w:ascii="Consolas" w:eastAsia="Consolas" w:hAnsi="Consolas" w:cs="Consolas"/>
                <w:sz w:val="16"/>
              </w:rPr>
              <w:t>0</w:t>
            </w:r>
          </w:p>
        </w:tc>
      </w:tr>
      <w:tr w:rsidR="003D27E1" w14:paraId="5347AC3D" w14:textId="77777777">
        <w:tc>
          <w:tcPr>
            <w:tcW w:w="1170" w:type="dxa"/>
          </w:tcPr>
          <w:p w14:paraId="5347AC35" w14:textId="77777777" w:rsidR="003D27E1" w:rsidRDefault="00B475ED">
            <w:pPr>
              <w:jc w:val="right"/>
            </w:pPr>
            <w:r>
              <w:rPr>
                <w:rFonts w:ascii="Consolas" w:eastAsia="Consolas" w:hAnsi="Consolas" w:cs="Consolas"/>
                <w:sz w:val="16"/>
              </w:rPr>
              <w:t>41</w:t>
            </w:r>
          </w:p>
        </w:tc>
        <w:tc>
          <w:tcPr>
            <w:tcW w:w="1170" w:type="dxa"/>
          </w:tcPr>
          <w:p w14:paraId="5347AC36" w14:textId="77777777" w:rsidR="003D27E1" w:rsidRDefault="00B475ED">
            <w:pPr>
              <w:jc w:val="right"/>
            </w:pPr>
            <w:r>
              <w:rPr>
                <w:rFonts w:ascii="Consolas" w:eastAsia="Consolas" w:hAnsi="Consolas" w:cs="Consolas"/>
                <w:sz w:val="16"/>
              </w:rPr>
              <w:t>0</w:t>
            </w:r>
          </w:p>
        </w:tc>
        <w:tc>
          <w:tcPr>
            <w:tcW w:w="1170" w:type="dxa"/>
          </w:tcPr>
          <w:p w14:paraId="5347AC37" w14:textId="77777777" w:rsidR="003D27E1" w:rsidRDefault="00B475ED">
            <w:pPr>
              <w:jc w:val="right"/>
            </w:pPr>
            <w:r>
              <w:rPr>
                <w:rFonts w:ascii="Consolas" w:eastAsia="Consolas" w:hAnsi="Consolas" w:cs="Consolas"/>
                <w:sz w:val="16"/>
              </w:rPr>
              <w:t>0</w:t>
            </w:r>
          </w:p>
        </w:tc>
        <w:tc>
          <w:tcPr>
            <w:tcW w:w="1170" w:type="dxa"/>
          </w:tcPr>
          <w:p w14:paraId="5347AC38" w14:textId="77777777" w:rsidR="003D27E1" w:rsidRDefault="00B475ED">
            <w:pPr>
              <w:jc w:val="right"/>
            </w:pPr>
            <w:r>
              <w:rPr>
                <w:rFonts w:ascii="Consolas" w:eastAsia="Consolas" w:hAnsi="Consolas" w:cs="Consolas"/>
                <w:sz w:val="16"/>
              </w:rPr>
              <w:t>14,414</w:t>
            </w:r>
          </w:p>
        </w:tc>
        <w:tc>
          <w:tcPr>
            <w:tcW w:w="1170" w:type="dxa"/>
          </w:tcPr>
          <w:p w14:paraId="5347AC39" w14:textId="77777777" w:rsidR="003D27E1" w:rsidRDefault="00B475ED">
            <w:pPr>
              <w:jc w:val="right"/>
            </w:pPr>
            <w:r>
              <w:rPr>
                <w:rFonts w:ascii="Consolas" w:eastAsia="Consolas" w:hAnsi="Consolas" w:cs="Consolas"/>
                <w:sz w:val="16"/>
              </w:rPr>
              <w:t>0</w:t>
            </w:r>
          </w:p>
        </w:tc>
        <w:tc>
          <w:tcPr>
            <w:tcW w:w="1170" w:type="dxa"/>
          </w:tcPr>
          <w:p w14:paraId="5347AC3A" w14:textId="77777777" w:rsidR="003D27E1" w:rsidRDefault="00B475ED">
            <w:pPr>
              <w:jc w:val="right"/>
            </w:pPr>
            <w:r>
              <w:rPr>
                <w:rFonts w:ascii="Consolas" w:eastAsia="Consolas" w:hAnsi="Consolas" w:cs="Consolas"/>
                <w:sz w:val="16"/>
              </w:rPr>
              <w:t>0</w:t>
            </w:r>
          </w:p>
        </w:tc>
        <w:tc>
          <w:tcPr>
            <w:tcW w:w="1170" w:type="dxa"/>
          </w:tcPr>
          <w:p w14:paraId="5347AC3B" w14:textId="77777777" w:rsidR="003D27E1" w:rsidRDefault="00B475ED">
            <w:pPr>
              <w:jc w:val="right"/>
            </w:pPr>
            <w:r>
              <w:rPr>
                <w:rFonts w:ascii="Consolas" w:eastAsia="Consolas" w:hAnsi="Consolas" w:cs="Consolas"/>
                <w:sz w:val="16"/>
              </w:rPr>
              <w:t>0</w:t>
            </w:r>
          </w:p>
        </w:tc>
        <w:tc>
          <w:tcPr>
            <w:tcW w:w="1170" w:type="dxa"/>
          </w:tcPr>
          <w:p w14:paraId="5347AC3C" w14:textId="77777777" w:rsidR="003D27E1" w:rsidRDefault="00B475ED">
            <w:pPr>
              <w:jc w:val="right"/>
            </w:pPr>
            <w:r>
              <w:rPr>
                <w:rFonts w:ascii="Consolas" w:eastAsia="Consolas" w:hAnsi="Consolas" w:cs="Consolas"/>
                <w:sz w:val="16"/>
              </w:rPr>
              <w:t>0</w:t>
            </w:r>
          </w:p>
        </w:tc>
      </w:tr>
      <w:tr w:rsidR="003D27E1" w14:paraId="5347AC46" w14:textId="77777777">
        <w:tc>
          <w:tcPr>
            <w:tcW w:w="1170" w:type="dxa"/>
          </w:tcPr>
          <w:p w14:paraId="5347AC3E" w14:textId="77777777" w:rsidR="003D27E1" w:rsidRDefault="00B475ED">
            <w:pPr>
              <w:jc w:val="right"/>
            </w:pPr>
            <w:r>
              <w:rPr>
                <w:rFonts w:ascii="Consolas" w:eastAsia="Consolas" w:hAnsi="Consolas" w:cs="Consolas"/>
                <w:sz w:val="16"/>
              </w:rPr>
              <w:t>42</w:t>
            </w:r>
          </w:p>
        </w:tc>
        <w:tc>
          <w:tcPr>
            <w:tcW w:w="1170" w:type="dxa"/>
          </w:tcPr>
          <w:p w14:paraId="5347AC3F" w14:textId="77777777" w:rsidR="003D27E1" w:rsidRDefault="00B475ED">
            <w:pPr>
              <w:jc w:val="right"/>
            </w:pPr>
            <w:r>
              <w:rPr>
                <w:rFonts w:ascii="Consolas" w:eastAsia="Consolas" w:hAnsi="Consolas" w:cs="Consolas"/>
                <w:sz w:val="16"/>
              </w:rPr>
              <w:t>0</w:t>
            </w:r>
          </w:p>
        </w:tc>
        <w:tc>
          <w:tcPr>
            <w:tcW w:w="1170" w:type="dxa"/>
          </w:tcPr>
          <w:p w14:paraId="5347AC40" w14:textId="77777777" w:rsidR="003D27E1" w:rsidRDefault="00B475ED">
            <w:pPr>
              <w:jc w:val="right"/>
            </w:pPr>
            <w:r>
              <w:rPr>
                <w:rFonts w:ascii="Consolas" w:eastAsia="Consolas" w:hAnsi="Consolas" w:cs="Consolas"/>
                <w:sz w:val="16"/>
              </w:rPr>
              <w:t>0</w:t>
            </w:r>
          </w:p>
        </w:tc>
        <w:tc>
          <w:tcPr>
            <w:tcW w:w="1170" w:type="dxa"/>
          </w:tcPr>
          <w:p w14:paraId="5347AC41" w14:textId="77777777" w:rsidR="003D27E1" w:rsidRDefault="00B475ED">
            <w:pPr>
              <w:jc w:val="right"/>
            </w:pPr>
            <w:r>
              <w:rPr>
                <w:rFonts w:ascii="Consolas" w:eastAsia="Consolas" w:hAnsi="Consolas" w:cs="Consolas"/>
                <w:sz w:val="16"/>
              </w:rPr>
              <w:t>13,881</w:t>
            </w:r>
          </w:p>
        </w:tc>
        <w:tc>
          <w:tcPr>
            <w:tcW w:w="1170" w:type="dxa"/>
          </w:tcPr>
          <w:p w14:paraId="5347AC42" w14:textId="77777777" w:rsidR="003D27E1" w:rsidRDefault="00B475ED">
            <w:pPr>
              <w:jc w:val="right"/>
            </w:pPr>
            <w:r>
              <w:rPr>
                <w:rFonts w:ascii="Consolas" w:eastAsia="Consolas" w:hAnsi="Consolas" w:cs="Consolas"/>
                <w:sz w:val="16"/>
              </w:rPr>
              <w:t>0</w:t>
            </w:r>
          </w:p>
        </w:tc>
        <w:tc>
          <w:tcPr>
            <w:tcW w:w="1170" w:type="dxa"/>
          </w:tcPr>
          <w:p w14:paraId="5347AC43" w14:textId="77777777" w:rsidR="003D27E1" w:rsidRDefault="00B475ED">
            <w:pPr>
              <w:jc w:val="right"/>
            </w:pPr>
            <w:r>
              <w:rPr>
                <w:rFonts w:ascii="Consolas" w:eastAsia="Consolas" w:hAnsi="Consolas" w:cs="Consolas"/>
                <w:sz w:val="16"/>
              </w:rPr>
              <w:t>0</w:t>
            </w:r>
          </w:p>
        </w:tc>
        <w:tc>
          <w:tcPr>
            <w:tcW w:w="1170" w:type="dxa"/>
          </w:tcPr>
          <w:p w14:paraId="5347AC44" w14:textId="77777777" w:rsidR="003D27E1" w:rsidRDefault="00B475ED">
            <w:pPr>
              <w:jc w:val="right"/>
            </w:pPr>
            <w:r>
              <w:rPr>
                <w:rFonts w:ascii="Consolas" w:eastAsia="Consolas" w:hAnsi="Consolas" w:cs="Consolas"/>
                <w:sz w:val="16"/>
              </w:rPr>
              <w:t>0</w:t>
            </w:r>
          </w:p>
        </w:tc>
        <w:tc>
          <w:tcPr>
            <w:tcW w:w="1170" w:type="dxa"/>
          </w:tcPr>
          <w:p w14:paraId="5347AC45" w14:textId="77777777" w:rsidR="003D27E1" w:rsidRDefault="00B475ED">
            <w:pPr>
              <w:jc w:val="right"/>
            </w:pPr>
            <w:r>
              <w:rPr>
                <w:rFonts w:ascii="Consolas" w:eastAsia="Consolas" w:hAnsi="Consolas" w:cs="Consolas"/>
                <w:sz w:val="16"/>
              </w:rPr>
              <w:t>0</w:t>
            </w:r>
          </w:p>
        </w:tc>
      </w:tr>
      <w:tr w:rsidR="003D27E1" w14:paraId="5347AC4F" w14:textId="77777777">
        <w:tc>
          <w:tcPr>
            <w:tcW w:w="1170" w:type="dxa"/>
            <w:tcBorders>
              <w:bottom w:val="single" w:sz="0" w:space="0" w:color="000000"/>
            </w:tcBorders>
          </w:tcPr>
          <w:p w14:paraId="5347AC47" w14:textId="77777777" w:rsidR="003D27E1" w:rsidRDefault="00B475ED">
            <w:pPr>
              <w:jc w:val="right"/>
            </w:pPr>
            <w:r>
              <w:rPr>
                <w:rFonts w:ascii="Consolas" w:eastAsia="Consolas" w:hAnsi="Consolas" w:cs="Consolas"/>
                <w:sz w:val="16"/>
              </w:rPr>
              <w:t>43</w:t>
            </w:r>
          </w:p>
        </w:tc>
        <w:tc>
          <w:tcPr>
            <w:tcW w:w="1170" w:type="dxa"/>
            <w:tcBorders>
              <w:bottom w:val="single" w:sz="0" w:space="0" w:color="000000"/>
            </w:tcBorders>
          </w:tcPr>
          <w:p w14:paraId="5347AC48"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AC49"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AC4A" w14:textId="77777777" w:rsidR="003D27E1" w:rsidRDefault="00B475ED">
            <w:pPr>
              <w:jc w:val="right"/>
            </w:pPr>
            <w:r>
              <w:rPr>
                <w:rFonts w:ascii="Consolas" w:eastAsia="Consolas" w:hAnsi="Consolas" w:cs="Consolas"/>
                <w:sz w:val="16"/>
              </w:rPr>
              <w:t>13,717</w:t>
            </w:r>
          </w:p>
        </w:tc>
        <w:tc>
          <w:tcPr>
            <w:tcW w:w="1170" w:type="dxa"/>
            <w:tcBorders>
              <w:bottom w:val="single" w:sz="0" w:space="0" w:color="000000"/>
            </w:tcBorders>
          </w:tcPr>
          <w:p w14:paraId="5347AC4B"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AC4C"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AC4D"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AC4E" w14:textId="77777777" w:rsidR="003D27E1" w:rsidRDefault="00B475ED">
            <w:pPr>
              <w:jc w:val="right"/>
            </w:pPr>
            <w:r>
              <w:rPr>
                <w:rFonts w:ascii="Consolas" w:eastAsia="Consolas" w:hAnsi="Consolas" w:cs="Consolas"/>
                <w:sz w:val="16"/>
              </w:rPr>
              <w:t>0</w:t>
            </w:r>
          </w:p>
        </w:tc>
      </w:tr>
      <w:tr w:rsidR="003D27E1" w14:paraId="5347AC58" w14:textId="77777777">
        <w:tc>
          <w:tcPr>
            <w:tcW w:w="0" w:type="auto"/>
            <w:tcBorders>
              <w:top w:val="single" w:sz="0" w:space="0" w:color="000000"/>
              <w:bottom w:val="single" w:sz="0" w:space="0" w:color="000000"/>
            </w:tcBorders>
          </w:tcPr>
          <w:p w14:paraId="5347AC50" w14:textId="77777777" w:rsidR="003D27E1" w:rsidRDefault="00B475ED">
            <w:pPr>
              <w:jc w:val="right"/>
            </w:pPr>
            <w:r>
              <w:rPr>
                <w:rFonts w:ascii="Consolas" w:eastAsia="Consolas" w:hAnsi="Consolas" w:cs="Consolas"/>
                <w:b/>
                <w:sz w:val="16"/>
              </w:rPr>
              <w:lastRenderedPageBreak/>
              <w:t>Total</w:t>
            </w:r>
          </w:p>
        </w:tc>
        <w:tc>
          <w:tcPr>
            <w:tcW w:w="0" w:type="auto"/>
            <w:tcBorders>
              <w:top w:val="single" w:sz="0" w:space="0" w:color="000000"/>
              <w:bottom w:val="single" w:sz="0" w:space="0" w:color="000000"/>
            </w:tcBorders>
          </w:tcPr>
          <w:p w14:paraId="5347AC51"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AC52"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AC53"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AC54"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AC55"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AC56"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AC57" w14:textId="77777777" w:rsidR="003D27E1" w:rsidRDefault="00B475ED">
            <w:pPr>
              <w:jc w:val="right"/>
            </w:pPr>
            <w:r>
              <w:rPr>
                <w:rFonts w:ascii="Consolas" w:eastAsia="Consolas" w:hAnsi="Consolas" w:cs="Consolas"/>
                <w:sz w:val="16"/>
              </w:rPr>
              <w:t>116,355</w:t>
            </w:r>
          </w:p>
        </w:tc>
      </w:tr>
    </w:tbl>
    <w:p w14:paraId="5347AC59" w14:textId="77777777" w:rsidR="003D27E1" w:rsidRDefault="003D27E1"/>
    <w:p w14:paraId="5347AC5A" w14:textId="77777777" w:rsidR="003D27E1" w:rsidRDefault="00B475ED">
      <w:r>
        <w:br w:type="page"/>
      </w:r>
    </w:p>
    <w:p w14:paraId="5347AC5B" w14:textId="77777777" w:rsidR="003D27E1" w:rsidRDefault="00B475ED">
      <w:pPr>
        <w:shd w:val="solid" w:color="B0C4DE" w:fill="auto"/>
      </w:pPr>
      <w:r>
        <w:rPr>
          <w:b/>
          <w:sz w:val="26"/>
        </w:rPr>
        <w:lastRenderedPageBreak/>
        <w:t>wavey</w:t>
      </w:r>
    </w:p>
    <w:p w14:paraId="5347AC5C" w14:textId="77777777" w:rsidR="003D27E1" w:rsidRDefault="00B475ED">
      <w:pPr>
        <w:rPr>
          <w:color w:val="4682B4"/>
        </w:rPr>
      </w:pPr>
      <w:r>
        <w:rPr>
          <w:color w:val="4682B4"/>
        </w:rPr>
        <w:t>Wave - main year of data collection</w:t>
      </w:r>
      <w:r>
        <w:rPr>
          <w:color w:val="4682B4"/>
        </w:rPr>
        <w:br/>
        <w:t>&lt;year&gt;</w:t>
      </w:r>
    </w:p>
    <w:p w14:paraId="5347AC5D" w14:textId="77777777" w:rsidR="003D27E1" w:rsidRDefault="00B475ED">
      <w:r>
        <w:t xml:space="preserve">In case of single-year data collection, it equals </w:t>
      </w:r>
      <w:proofErr w:type="spellStart"/>
      <w:r>
        <w:t>intyear</w:t>
      </w:r>
      <w:proofErr w:type="spellEnd"/>
      <w:r>
        <w:t xml:space="preserve">. In case of multi-year data collection, e.g. in UKHLS or PSID, wavey refers to the main (initial) year of data collection and thus can differ from </w:t>
      </w:r>
      <w:proofErr w:type="spellStart"/>
      <w:r>
        <w:t>intyear</w:t>
      </w:r>
      <w:proofErr w:type="spellEnd"/>
      <w:r>
        <w:t xml:space="preserve">. It can be used for panel analysis. </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AC5F" w14:textId="77777777">
        <w:tc>
          <w:tcPr>
            <w:tcW w:w="9360" w:type="dxa"/>
            <w:gridSpan w:val="6"/>
          </w:tcPr>
          <w:p w14:paraId="5347AC5E" w14:textId="77777777" w:rsidR="003D27E1" w:rsidRDefault="00B475ED">
            <w:r>
              <w:rPr>
                <w:rFonts w:ascii="Consolas" w:eastAsia="Consolas" w:hAnsi="Consolas" w:cs="Consolas"/>
                <w:b/>
                <w:sz w:val="18"/>
              </w:rPr>
              <w:t xml:space="preserve">       Name: </w:t>
            </w:r>
            <w:r>
              <w:rPr>
                <w:rFonts w:ascii="Consolas" w:eastAsia="Consolas" w:hAnsi="Consolas" w:cs="Consolas"/>
                <w:sz w:val="18"/>
              </w:rPr>
              <w:t>wavey</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Wave - main year of data collection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[1968; 2024]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2,007.57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11.87          </w:t>
            </w:r>
            <w:r>
              <w:rPr>
                <w:rFonts w:ascii="Consolas" w:eastAsia="Consolas" w:hAnsi="Consolas" w:cs="Consolas"/>
                <w:sz w:val="18"/>
              </w:rPr>
              <w:br/>
            </w:r>
          </w:p>
        </w:tc>
      </w:tr>
      <w:tr w:rsidR="003D27E1" w14:paraId="5347AC66" w14:textId="77777777">
        <w:tc>
          <w:tcPr>
            <w:tcW w:w="1560" w:type="dxa"/>
          </w:tcPr>
          <w:p w14:paraId="5347AC60" w14:textId="77777777" w:rsidR="003D27E1" w:rsidRDefault="003D27E1"/>
        </w:tc>
        <w:tc>
          <w:tcPr>
            <w:tcW w:w="1560" w:type="dxa"/>
            <w:tcBorders>
              <w:top w:val="single" w:sz="0" w:space="0" w:color="000000"/>
              <w:bottom w:val="single" w:sz="0" w:space="0" w:color="000000"/>
            </w:tcBorders>
          </w:tcPr>
          <w:p w14:paraId="5347AC61"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AC62"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AC63"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AC64" w14:textId="77777777" w:rsidR="003D27E1" w:rsidRDefault="00B475ED">
            <w:pPr>
              <w:jc w:val="right"/>
            </w:pPr>
            <w:r>
              <w:rPr>
                <w:rFonts w:ascii="Consolas" w:eastAsia="Consolas" w:hAnsi="Consolas" w:cs="Consolas"/>
                <w:b/>
                <w:sz w:val="18"/>
              </w:rPr>
              <w:t>Percent</w:t>
            </w:r>
          </w:p>
        </w:tc>
        <w:tc>
          <w:tcPr>
            <w:tcW w:w="1560" w:type="dxa"/>
          </w:tcPr>
          <w:p w14:paraId="5347AC65" w14:textId="77777777" w:rsidR="003D27E1" w:rsidRDefault="003D27E1"/>
        </w:tc>
      </w:tr>
      <w:tr w:rsidR="003D27E1" w14:paraId="5347AC6D" w14:textId="77777777">
        <w:tc>
          <w:tcPr>
            <w:tcW w:w="1560" w:type="dxa"/>
            <w:tcBorders>
              <w:right w:val="nil"/>
            </w:tcBorders>
          </w:tcPr>
          <w:p w14:paraId="5347AC67" w14:textId="77777777" w:rsidR="003D27E1" w:rsidRDefault="003D27E1"/>
        </w:tc>
        <w:tc>
          <w:tcPr>
            <w:tcW w:w="1560" w:type="dxa"/>
            <w:tcBorders>
              <w:top w:val="single" w:sz="0" w:space="0" w:color="000000"/>
              <w:left w:val="nil"/>
              <w:bottom w:val="single" w:sz="0" w:space="0" w:color="D3D3D3"/>
            </w:tcBorders>
          </w:tcPr>
          <w:p w14:paraId="5347AC68" w14:textId="77777777" w:rsidR="003D27E1" w:rsidRDefault="00B475ED">
            <w:pPr>
              <w:jc w:val="right"/>
            </w:pPr>
            <w:r>
              <w:rPr>
                <w:rFonts w:ascii="Consolas" w:eastAsia="Consolas" w:hAnsi="Consolas" w:cs="Consolas"/>
                <w:sz w:val="16"/>
              </w:rPr>
              <w:t>1968</w:t>
            </w:r>
          </w:p>
        </w:tc>
        <w:tc>
          <w:tcPr>
            <w:tcW w:w="1560" w:type="dxa"/>
            <w:tcBorders>
              <w:top w:val="single" w:sz="0" w:space="0" w:color="000000"/>
              <w:bottom w:val="single" w:sz="0" w:space="0" w:color="D3D3D3"/>
            </w:tcBorders>
          </w:tcPr>
          <w:p w14:paraId="5347AC69" w14:textId="77777777" w:rsidR="003D27E1" w:rsidRDefault="003D27E1"/>
        </w:tc>
        <w:tc>
          <w:tcPr>
            <w:tcW w:w="1560" w:type="dxa"/>
            <w:tcBorders>
              <w:top w:val="single" w:sz="0" w:space="0" w:color="000000"/>
              <w:bottom w:val="single" w:sz="0" w:space="0" w:color="D3D3D3"/>
            </w:tcBorders>
          </w:tcPr>
          <w:p w14:paraId="5347AC6A" w14:textId="77777777" w:rsidR="003D27E1" w:rsidRDefault="00B475ED">
            <w:pPr>
              <w:jc w:val="right"/>
            </w:pPr>
            <w:r>
              <w:rPr>
                <w:rFonts w:ascii="Consolas" w:eastAsia="Consolas" w:hAnsi="Consolas" w:cs="Consolas"/>
                <w:sz w:val="16"/>
              </w:rPr>
              <w:t xml:space="preserve">     7,865</w:t>
            </w:r>
          </w:p>
        </w:tc>
        <w:tc>
          <w:tcPr>
            <w:tcW w:w="1560" w:type="dxa"/>
            <w:tcBorders>
              <w:top w:val="single" w:sz="0" w:space="0" w:color="000000"/>
              <w:bottom w:val="single" w:sz="0" w:space="0" w:color="D3D3D3"/>
            </w:tcBorders>
          </w:tcPr>
          <w:p w14:paraId="5347AC6B" w14:textId="77777777" w:rsidR="003D27E1" w:rsidRDefault="00B475ED">
            <w:pPr>
              <w:jc w:val="right"/>
            </w:pPr>
            <w:r>
              <w:rPr>
                <w:rFonts w:ascii="Consolas" w:eastAsia="Consolas" w:hAnsi="Consolas" w:cs="Consolas"/>
                <w:sz w:val="16"/>
              </w:rPr>
              <w:t xml:space="preserve">      0.3</w:t>
            </w:r>
          </w:p>
        </w:tc>
        <w:tc>
          <w:tcPr>
            <w:tcW w:w="1560" w:type="dxa"/>
          </w:tcPr>
          <w:p w14:paraId="5347AC6C" w14:textId="77777777" w:rsidR="003D27E1" w:rsidRDefault="003D27E1"/>
        </w:tc>
      </w:tr>
      <w:tr w:rsidR="003D27E1" w14:paraId="5347AC74" w14:textId="77777777">
        <w:tc>
          <w:tcPr>
            <w:tcW w:w="1560" w:type="dxa"/>
            <w:tcBorders>
              <w:right w:val="nil"/>
            </w:tcBorders>
          </w:tcPr>
          <w:p w14:paraId="5347AC6E" w14:textId="77777777" w:rsidR="003D27E1" w:rsidRDefault="003D27E1"/>
        </w:tc>
        <w:tc>
          <w:tcPr>
            <w:tcW w:w="1560" w:type="dxa"/>
            <w:tcBorders>
              <w:top w:val="single" w:sz="0" w:space="0" w:color="D3D3D3"/>
              <w:left w:val="nil"/>
              <w:bottom w:val="single" w:sz="0" w:space="0" w:color="D3D3D3"/>
            </w:tcBorders>
          </w:tcPr>
          <w:p w14:paraId="5347AC6F" w14:textId="77777777" w:rsidR="003D27E1" w:rsidRDefault="00B475ED">
            <w:pPr>
              <w:jc w:val="right"/>
            </w:pPr>
            <w:r>
              <w:rPr>
                <w:rFonts w:ascii="Consolas" w:eastAsia="Consolas" w:hAnsi="Consolas" w:cs="Consolas"/>
                <w:sz w:val="16"/>
              </w:rPr>
              <w:t>1969</w:t>
            </w:r>
          </w:p>
        </w:tc>
        <w:tc>
          <w:tcPr>
            <w:tcW w:w="1560" w:type="dxa"/>
            <w:tcBorders>
              <w:top w:val="single" w:sz="0" w:space="0" w:color="D3D3D3"/>
              <w:bottom w:val="single" w:sz="0" w:space="0" w:color="D3D3D3"/>
            </w:tcBorders>
          </w:tcPr>
          <w:p w14:paraId="5347AC70" w14:textId="77777777" w:rsidR="003D27E1" w:rsidRDefault="003D27E1"/>
        </w:tc>
        <w:tc>
          <w:tcPr>
            <w:tcW w:w="1560" w:type="dxa"/>
            <w:tcBorders>
              <w:top w:val="single" w:sz="0" w:space="0" w:color="D3D3D3"/>
              <w:bottom w:val="single" w:sz="0" w:space="0" w:color="D3D3D3"/>
            </w:tcBorders>
          </w:tcPr>
          <w:p w14:paraId="5347AC71" w14:textId="77777777" w:rsidR="003D27E1" w:rsidRDefault="00B475ED">
            <w:pPr>
              <w:jc w:val="right"/>
            </w:pPr>
            <w:r>
              <w:rPr>
                <w:rFonts w:ascii="Consolas" w:eastAsia="Consolas" w:hAnsi="Consolas" w:cs="Consolas"/>
                <w:sz w:val="16"/>
              </w:rPr>
              <w:t xml:space="preserve">     7,297</w:t>
            </w:r>
          </w:p>
        </w:tc>
        <w:tc>
          <w:tcPr>
            <w:tcW w:w="1560" w:type="dxa"/>
            <w:tcBorders>
              <w:top w:val="single" w:sz="0" w:space="0" w:color="D3D3D3"/>
              <w:bottom w:val="single" w:sz="0" w:space="0" w:color="D3D3D3"/>
            </w:tcBorders>
          </w:tcPr>
          <w:p w14:paraId="5347AC72" w14:textId="77777777" w:rsidR="003D27E1" w:rsidRDefault="00B475ED">
            <w:pPr>
              <w:jc w:val="right"/>
            </w:pPr>
            <w:r>
              <w:rPr>
                <w:rFonts w:ascii="Consolas" w:eastAsia="Consolas" w:hAnsi="Consolas" w:cs="Consolas"/>
                <w:sz w:val="16"/>
              </w:rPr>
              <w:t xml:space="preserve">      0.2</w:t>
            </w:r>
          </w:p>
        </w:tc>
        <w:tc>
          <w:tcPr>
            <w:tcW w:w="1560" w:type="dxa"/>
          </w:tcPr>
          <w:p w14:paraId="5347AC73" w14:textId="77777777" w:rsidR="003D27E1" w:rsidRDefault="003D27E1"/>
        </w:tc>
      </w:tr>
      <w:tr w:rsidR="003D27E1" w14:paraId="5347AC7B" w14:textId="77777777">
        <w:tc>
          <w:tcPr>
            <w:tcW w:w="1560" w:type="dxa"/>
            <w:tcBorders>
              <w:right w:val="nil"/>
            </w:tcBorders>
          </w:tcPr>
          <w:p w14:paraId="5347AC75" w14:textId="77777777" w:rsidR="003D27E1" w:rsidRDefault="003D27E1"/>
        </w:tc>
        <w:tc>
          <w:tcPr>
            <w:tcW w:w="1560" w:type="dxa"/>
            <w:tcBorders>
              <w:top w:val="single" w:sz="0" w:space="0" w:color="D3D3D3"/>
              <w:left w:val="nil"/>
              <w:bottom w:val="single" w:sz="0" w:space="0" w:color="D3D3D3"/>
            </w:tcBorders>
          </w:tcPr>
          <w:p w14:paraId="5347AC76" w14:textId="77777777" w:rsidR="003D27E1" w:rsidRDefault="00B475ED">
            <w:pPr>
              <w:jc w:val="right"/>
            </w:pPr>
            <w:r>
              <w:rPr>
                <w:rFonts w:ascii="Consolas" w:eastAsia="Consolas" w:hAnsi="Consolas" w:cs="Consolas"/>
                <w:sz w:val="16"/>
              </w:rPr>
              <w:t>1970</w:t>
            </w:r>
          </w:p>
        </w:tc>
        <w:tc>
          <w:tcPr>
            <w:tcW w:w="1560" w:type="dxa"/>
            <w:tcBorders>
              <w:top w:val="single" w:sz="0" w:space="0" w:color="D3D3D3"/>
              <w:bottom w:val="single" w:sz="0" w:space="0" w:color="D3D3D3"/>
            </w:tcBorders>
          </w:tcPr>
          <w:p w14:paraId="5347AC77" w14:textId="77777777" w:rsidR="003D27E1" w:rsidRDefault="003D27E1"/>
        </w:tc>
        <w:tc>
          <w:tcPr>
            <w:tcW w:w="1560" w:type="dxa"/>
            <w:tcBorders>
              <w:top w:val="single" w:sz="0" w:space="0" w:color="D3D3D3"/>
              <w:bottom w:val="single" w:sz="0" w:space="0" w:color="D3D3D3"/>
            </w:tcBorders>
          </w:tcPr>
          <w:p w14:paraId="5347AC78" w14:textId="77777777" w:rsidR="003D27E1" w:rsidRDefault="00B475ED">
            <w:pPr>
              <w:jc w:val="right"/>
            </w:pPr>
            <w:r>
              <w:rPr>
                <w:rFonts w:ascii="Consolas" w:eastAsia="Consolas" w:hAnsi="Consolas" w:cs="Consolas"/>
                <w:sz w:val="16"/>
              </w:rPr>
              <w:t xml:space="preserve">     7,546</w:t>
            </w:r>
          </w:p>
        </w:tc>
        <w:tc>
          <w:tcPr>
            <w:tcW w:w="1560" w:type="dxa"/>
            <w:tcBorders>
              <w:top w:val="single" w:sz="0" w:space="0" w:color="D3D3D3"/>
              <w:bottom w:val="single" w:sz="0" w:space="0" w:color="D3D3D3"/>
            </w:tcBorders>
          </w:tcPr>
          <w:p w14:paraId="5347AC79" w14:textId="77777777" w:rsidR="003D27E1" w:rsidRDefault="00B475ED">
            <w:pPr>
              <w:jc w:val="right"/>
            </w:pPr>
            <w:r>
              <w:rPr>
                <w:rFonts w:ascii="Consolas" w:eastAsia="Consolas" w:hAnsi="Consolas" w:cs="Consolas"/>
                <w:sz w:val="16"/>
              </w:rPr>
              <w:t xml:space="preserve">      0.2</w:t>
            </w:r>
          </w:p>
        </w:tc>
        <w:tc>
          <w:tcPr>
            <w:tcW w:w="1560" w:type="dxa"/>
          </w:tcPr>
          <w:p w14:paraId="5347AC7A" w14:textId="77777777" w:rsidR="003D27E1" w:rsidRDefault="003D27E1"/>
        </w:tc>
      </w:tr>
      <w:tr w:rsidR="003D27E1" w14:paraId="5347AC82" w14:textId="77777777">
        <w:tc>
          <w:tcPr>
            <w:tcW w:w="1560" w:type="dxa"/>
            <w:tcBorders>
              <w:right w:val="nil"/>
            </w:tcBorders>
          </w:tcPr>
          <w:p w14:paraId="5347AC7C" w14:textId="77777777" w:rsidR="003D27E1" w:rsidRDefault="003D27E1"/>
        </w:tc>
        <w:tc>
          <w:tcPr>
            <w:tcW w:w="1560" w:type="dxa"/>
            <w:tcBorders>
              <w:top w:val="single" w:sz="0" w:space="0" w:color="D3D3D3"/>
              <w:left w:val="nil"/>
              <w:bottom w:val="single" w:sz="0" w:space="0" w:color="D3D3D3"/>
            </w:tcBorders>
          </w:tcPr>
          <w:p w14:paraId="5347AC7D" w14:textId="77777777" w:rsidR="003D27E1" w:rsidRDefault="00B475ED">
            <w:pPr>
              <w:jc w:val="right"/>
            </w:pPr>
            <w:r>
              <w:rPr>
                <w:rFonts w:ascii="Consolas" w:eastAsia="Consolas" w:hAnsi="Consolas" w:cs="Consolas"/>
                <w:sz w:val="16"/>
              </w:rPr>
              <w:t>1971</w:t>
            </w:r>
          </w:p>
        </w:tc>
        <w:tc>
          <w:tcPr>
            <w:tcW w:w="1560" w:type="dxa"/>
            <w:tcBorders>
              <w:top w:val="single" w:sz="0" w:space="0" w:color="D3D3D3"/>
              <w:bottom w:val="single" w:sz="0" w:space="0" w:color="D3D3D3"/>
            </w:tcBorders>
          </w:tcPr>
          <w:p w14:paraId="5347AC7E" w14:textId="77777777" w:rsidR="003D27E1" w:rsidRDefault="003D27E1"/>
        </w:tc>
        <w:tc>
          <w:tcPr>
            <w:tcW w:w="1560" w:type="dxa"/>
            <w:tcBorders>
              <w:top w:val="single" w:sz="0" w:space="0" w:color="D3D3D3"/>
              <w:bottom w:val="single" w:sz="0" w:space="0" w:color="D3D3D3"/>
            </w:tcBorders>
          </w:tcPr>
          <w:p w14:paraId="5347AC7F" w14:textId="77777777" w:rsidR="003D27E1" w:rsidRDefault="00B475ED">
            <w:pPr>
              <w:jc w:val="right"/>
            </w:pPr>
            <w:r>
              <w:rPr>
                <w:rFonts w:ascii="Consolas" w:eastAsia="Consolas" w:hAnsi="Consolas" w:cs="Consolas"/>
                <w:sz w:val="16"/>
              </w:rPr>
              <w:t xml:space="preserve">     7,827</w:t>
            </w:r>
          </w:p>
        </w:tc>
        <w:tc>
          <w:tcPr>
            <w:tcW w:w="1560" w:type="dxa"/>
            <w:tcBorders>
              <w:top w:val="single" w:sz="0" w:space="0" w:color="D3D3D3"/>
              <w:bottom w:val="single" w:sz="0" w:space="0" w:color="D3D3D3"/>
            </w:tcBorders>
          </w:tcPr>
          <w:p w14:paraId="5347AC80" w14:textId="77777777" w:rsidR="003D27E1" w:rsidRDefault="00B475ED">
            <w:pPr>
              <w:jc w:val="right"/>
            </w:pPr>
            <w:r>
              <w:rPr>
                <w:rFonts w:ascii="Consolas" w:eastAsia="Consolas" w:hAnsi="Consolas" w:cs="Consolas"/>
                <w:sz w:val="16"/>
              </w:rPr>
              <w:t xml:space="preserve">      0.3</w:t>
            </w:r>
          </w:p>
        </w:tc>
        <w:tc>
          <w:tcPr>
            <w:tcW w:w="1560" w:type="dxa"/>
          </w:tcPr>
          <w:p w14:paraId="5347AC81" w14:textId="77777777" w:rsidR="003D27E1" w:rsidRDefault="003D27E1"/>
        </w:tc>
      </w:tr>
      <w:tr w:rsidR="003D27E1" w14:paraId="5347AC89" w14:textId="77777777">
        <w:tc>
          <w:tcPr>
            <w:tcW w:w="1560" w:type="dxa"/>
            <w:tcBorders>
              <w:right w:val="nil"/>
            </w:tcBorders>
          </w:tcPr>
          <w:p w14:paraId="5347AC83" w14:textId="77777777" w:rsidR="003D27E1" w:rsidRDefault="003D27E1"/>
        </w:tc>
        <w:tc>
          <w:tcPr>
            <w:tcW w:w="1560" w:type="dxa"/>
            <w:tcBorders>
              <w:top w:val="single" w:sz="0" w:space="0" w:color="D3D3D3"/>
              <w:left w:val="nil"/>
              <w:bottom w:val="single" w:sz="0" w:space="0" w:color="D3D3D3"/>
            </w:tcBorders>
          </w:tcPr>
          <w:p w14:paraId="5347AC84" w14:textId="77777777" w:rsidR="003D27E1" w:rsidRDefault="00B475ED">
            <w:pPr>
              <w:jc w:val="right"/>
            </w:pPr>
            <w:r>
              <w:rPr>
                <w:rFonts w:ascii="Consolas" w:eastAsia="Consolas" w:hAnsi="Consolas" w:cs="Consolas"/>
                <w:sz w:val="16"/>
              </w:rPr>
              <w:t>1972</w:t>
            </w:r>
          </w:p>
        </w:tc>
        <w:tc>
          <w:tcPr>
            <w:tcW w:w="1560" w:type="dxa"/>
            <w:tcBorders>
              <w:top w:val="single" w:sz="0" w:space="0" w:color="D3D3D3"/>
              <w:bottom w:val="single" w:sz="0" w:space="0" w:color="D3D3D3"/>
            </w:tcBorders>
          </w:tcPr>
          <w:p w14:paraId="5347AC85" w14:textId="77777777" w:rsidR="003D27E1" w:rsidRDefault="003D27E1"/>
        </w:tc>
        <w:tc>
          <w:tcPr>
            <w:tcW w:w="1560" w:type="dxa"/>
            <w:tcBorders>
              <w:top w:val="single" w:sz="0" w:space="0" w:color="D3D3D3"/>
              <w:bottom w:val="single" w:sz="0" w:space="0" w:color="D3D3D3"/>
            </w:tcBorders>
          </w:tcPr>
          <w:p w14:paraId="5347AC86" w14:textId="77777777" w:rsidR="003D27E1" w:rsidRDefault="00B475ED">
            <w:pPr>
              <w:jc w:val="right"/>
            </w:pPr>
            <w:r>
              <w:rPr>
                <w:rFonts w:ascii="Consolas" w:eastAsia="Consolas" w:hAnsi="Consolas" w:cs="Consolas"/>
                <w:sz w:val="16"/>
              </w:rPr>
              <w:t xml:space="preserve">     8,170</w:t>
            </w:r>
          </w:p>
        </w:tc>
        <w:tc>
          <w:tcPr>
            <w:tcW w:w="1560" w:type="dxa"/>
            <w:tcBorders>
              <w:top w:val="single" w:sz="0" w:space="0" w:color="D3D3D3"/>
              <w:bottom w:val="single" w:sz="0" w:space="0" w:color="D3D3D3"/>
            </w:tcBorders>
          </w:tcPr>
          <w:p w14:paraId="5347AC87" w14:textId="77777777" w:rsidR="003D27E1" w:rsidRDefault="00B475ED">
            <w:pPr>
              <w:jc w:val="right"/>
            </w:pPr>
            <w:r>
              <w:rPr>
                <w:rFonts w:ascii="Consolas" w:eastAsia="Consolas" w:hAnsi="Consolas" w:cs="Consolas"/>
                <w:sz w:val="16"/>
              </w:rPr>
              <w:t xml:space="preserve">      0.3</w:t>
            </w:r>
          </w:p>
        </w:tc>
        <w:tc>
          <w:tcPr>
            <w:tcW w:w="1560" w:type="dxa"/>
          </w:tcPr>
          <w:p w14:paraId="5347AC88" w14:textId="77777777" w:rsidR="003D27E1" w:rsidRDefault="003D27E1"/>
        </w:tc>
      </w:tr>
      <w:tr w:rsidR="003D27E1" w14:paraId="5347AC90" w14:textId="77777777">
        <w:tc>
          <w:tcPr>
            <w:tcW w:w="1560" w:type="dxa"/>
            <w:tcBorders>
              <w:right w:val="nil"/>
            </w:tcBorders>
          </w:tcPr>
          <w:p w14:paraId="5347AC8A" w14:textId="77777777" w:rsidR="003D27E1" w:rsidRDefault="003D27E1"/>
        </w:tc>
        <w:tc>
          <w:tcPr>
            <w:tcW w:w="1560" w:type="dxa"/>
            <w:tcBorders>
              <w:top w:val="single" w:sz="0" w:space="0" w:color="D3D3D3"/>
              <w:left w:val="nil"/>
              <w:bottom w:val="single" w:sz="0" w:space="0" w:color="D3D3D3"/>
            </w:tcBorders>
          </w:tcPr>
          <w:p w14:paraId="5347AC8B" w14:textId="77777777" w:rsidR="003D27E1" w:rsidRDefault="00B475ED">
            <w:pPr>
              <w:jc w:val="right"/>
            </w:pPr>
            <w:r>
              <w:rPr>
                <w:rFonts w:ascii="Consolas" w:eastAsia="Consolas" w:hAnsi="Consolas" w:cs="Consolas"/>
                <w:sz w:val="16"/>
              </w:rPr>
              <w:t>1973</w:t>
            </w:r>
          </w:p>
        </w:tc>
        <w:tc>
          <w:tcPr>
            <w:tcW w:w="1560" w:type="dxa"/>
            <w:tcBorders>
              <w:top w:val="single" w:sz="0" w:space="0" w:color="D3D3D3"/>
              <w:bottom w:val="single" w:sz="0" w:space="0" w:color="D3D3D3"/>
            </w:tcBorders>
          </w:tcPr>
          <w:p w14:paraId="5347AC8C" w14:textId="77777777" w:rsidR="003D27E1" w:rsidRDefault="003D27E1"/>
        </w:tc>
        <w:tc>
          <w:tcPr>
            <w:tcW w:w="1560" w:type="dxa"/>
            <w:tcBorders>
              <w:top w:val="single" w:sz="0" w:space="0" w:color="D3D3D3"/>
              <w:bottom w:val="single" w:sz="0" w:space="0" w:color="D3D3D3"/>
            </w:tcBorders>
          </w:tcPr>
          <w:p w14:paraId="5347AC8D" w14:textId="77777777" w:rsidR="003D27E1" w:rsidRDefault="00B475ED">
            <w:pPr>
              <w:jc w:val="right"/>
            </w:pPr>
            <w:r>
              <w:rPr>
                <w:rFonts w:ascii="Consolas" w:eastAsia="Consolas" w:hAnsi="Consolas" w:cs="Consolas"/>
                <w:sz w:val="16"/>
              </w:rPr>
              <w:t xml:space="preserve">     8,516</w:t>
            </w:r>
          </w:p>
        </w:tc>
        <w:tc>
          <w:tcPr>
            <w:tcW w:w="1560" w:type="dxa"/>
            <w:tcBorders>
              <w:top w:val="single" w:sz="0" w:space="0" w:color="D3D3D3"/>
              <w:bottom w:val="single" w:sz="0" w:space="0" w:color="D3D3D3"/>
            </w:tcBorders>
          </w:tcPr>
          <w:p w14:paraId="5347AC8E" w14:textId="77777777" w:rsidR="003D27E1" w:rsidRDefault="00B475ED">
            <w:pPr>
              <w:jc w:val="right"/>
            </w:pPr>
            <w:r>
              <w:rPr>
                <w:rFonts w:ascii="Consolas" w:eastAsia="Consolas" w:hAnsi="Consolas" w:cs="Consolas"/>
                <w:sz w:val="16"/>
              </w:rPr>
              <w:t xml:space="preserve">      0.3</w:t>
            </w:r>
          </w:p>
        </w:tc>
        <w:tc>
          <w:tcPr>
            <w:tcW w:w="1560" w:type="dxa"/>
          </w:tcPr>
          <w:p w14:paraId="5347AC8F" w14:textId="77777777" w:rsidR="003D27E1" w:rsidRDefault="003D27E1"/>
        </w:tc>
      </w:tr>
      <w:tr w:rsidR="003D27E1" w14:paraId="5347AC97" w14:textId="77777777">
        <w:tc>
          <w:tcPr>
            <w:tcW w:w="1560" w:type="dxa"/>
            <w:tcBorders>
              <w:right w:val="nil"/>
            </w:tcBorders>
          </w:tcPr>
          <w:p w14:paraId="5347AC91" w14:textId="77777777" w:rsidR="003D27E1" w:rsidRDefault="003D27E1"/>
        </w:tc>
        <w:tc>
          <w:tcPr>
            <w:tcW w:w="1560" w:type="dxa"/>
            <w:tcBorders>
              <w:top w:val="single" w:sz="0" w:space="0" w:color="D3D3D3"/>
              <w:left w:val="nil"/>
              <w:bottom w:val="single" w:sz="0" w:space="0" w:color="D3D3D3"/>
            </w:tcBorders>
          </w:tcPr>
          <w:p w14:paraId="5347AC92" w14:textId="77777777" w:rsidR="003D27E1" w:rsidRDefault="00B475ED">
            <w:pPr>
              <w:jc w:val="right"/>
            </w:pPr>
            <w:r>
              <w:rPr>
                <w:rFonts w:ascii="Consolas" w:eastAsia="Consolas" w:hAnsi="Consolas" w:cs="Consolas"/>
                <w:sz w:val="16"/>
              </w:rPr>
              <w:t>1974</w:t>
            </w:r>
          </w:p>
        </w:tc>
        <w:tc>
          <w:tcPr>
            <w:tcW w:w="1560" w:type="dxa"/>
            <w:tcBorders>
              <w:top w:val="single" w:sz="0" w:space="0" w:color="D3D3D3"/>
              <w:bottom w:val="single" w:sz="0" w:space="0" w:color="D3D3D3"/>
            </w:tcBorders>
          </w:tcPr>
          <w:p w14:paraId="5347AC93" w14:textId="77777777" w:rsidR="003D27E1" w:rsidRDefault="003D27E1"/>
        </w:tc>
        <w:tc>
          <w:tcPr>
            <w:tcW w:w="1560" w:type="dxa"/>
            <w:tcBorders>
              <w:top w:val="single" w:sz="0" w:space="0" w:color="D3D3D3"/>
              <w:bottom w:val="single" w:sz="0" w:space="0" w:color="D3D3D3"/>
            </w:tcBorders>
          </w:tcPr>
          <w:p w14:paraId="5347AC94" w14:textId="77777777" w:rsidR="003D27E1" w:rsidRDefault="00B475ED">
            <w:pPr>
              <w:jc w:val="right"/>
            </w:pPr>
            <w:r>
              <w:rPr>
                <w:rFonts w:ascii="Consolas" w:eastAsia="Consolas" w:hAnsi="Consolas" w:cs="Consolas"/>
                <w:sz w:val="16"/>
              </w:rPr>
              <w:t xml:space="preserve">     8,827</w:t>
            </w:r>
          </w:p>
        </w:tc>
        <w:tc>
          <w:tcPr>
            <w:tcW w:w="1560" w:type="dxa"/>
            <w:tcBorders>
              <w:top w:val="single" w:sz="0" w:space="0" w:color="D3D3D3"/>
              <w:bottom w:val="single" w:sz="0" w:space="0" w:color="D3D3D3"/>
            </w:tcBorders>
          </w:tcPr>
          <w:p w14:paraId="5347AC95" w14:textId="77777777" w:rsidR="003D27E1" w:rsidRDefault="00B475ED">
            <w:pPr>
              <w:jc w:val="right"/>
            </w:pPr>
            <w:r>
              <w:rPr>
                <w:rFonts w:ascii="Consolas" w:eastAsia="Consolas" w:hAnsi="Consolas" w:cs="Consolas"/>
                <w:sz w:val="16"/>
              </w:rPr>
              <w:t xml:space="preserve">      0.3</w:t>
            </w:r>
          </w:p>
        </w:tc>
        <w:tc>
          <w:tcPr>
            <w:tcW w:w="1560" w:type="dxa"/>
          </w:tcPr>
          <w:p w14:paraId="5347AC96" w14:textId="77777777" w:rsidR="003D27E1" w:rsidRDefault="003D27E1"/>
        </w:tc>
      </w:tr>
      <w:tr w:rsidR="003D27E1" w14:paraId="5347AC9E" w14:textId="77777777">
        <w:tc>
          <w:tcPr>
            <w:tcW w:w="1560" w:type="dxa"/>
            <w:tcBorders>
              <w:right w:val="nil"/>
            </w:tcBorders>
          </w:tcPr>
          <w:p w14:paraId="5347AC98" w14:textId="77777777" w:rsidR="003D27E1" w:rsidRDefault="003D27E1"/>
        </w:tc>
        <w:tc>
          <w:tcPr>
            <w:tcW w:w="1560" w:type="dxa"/>
            <w:tcBorders>
              <w:top w:val="single" w:sz="0" w:space="0" w:color="D3D3D3"/>
              <w:left w:val="nil"/>
              <w:bottom w:val="single" w:sz="0" w:space="0" w:color="D3D3D3"/>
            </w:tcBorders>
          </w:tcPr>
          <w:p w14:paraId="5347AC99" w14:textId="77777777" w:rsidR="003D27E1" w:rsidRDefault="00B475ED">
            <w:pPr>
              <w:jc w:val="right"/>
            </w:pPr>
            <w:r>
              <w:rPr>
                <w:rFonts w:ascii="Consolas" w:eastAsia="Consolas" w:hAnsi="Consolas" w:cs="Consolas"/>
                <w:sz w:val="16"/>
              </w:rPr>
              <w:t>1975</w:t>
            </w:r>
          </w:p>
        </w:tc>
        <w:tc>
          <w:tcPr>
            <w:tcW w:w="1560" w:type="dxa"/>
            <w:tcBorders>
              <w:top w:val="single" w:sz="0" w:space="0" w:color="D3D3D3"/>
              <w:bottom w:val="single" w:sz="0" w:space="0" w:color="D3D3D3"/>
            </w:tcBorders>
          </w:tcPr>
          <w:p w14:paraId="5347AC9A" w14:textId="77777777" w:rsidR="003D27E1" w:rsidRDefault="003D27E1"/>
        </w:tc>
        <w:tc>
          <w:tcPr>
            <w:tcW w:w="1560" w:type="dxa"/>
            <w:tcBorders>
              <w:top w:val="single" w:sz="0" w:space="0" w:color="D3D3D3"/>
              <w:bottom w:val="single" w:sz="0" w:space="0" w:color="D3D3D3"/>
            </w:tcBorders>
          </w:tcPr>
          <w:p w14:paraId="5347AC9B" w14:textId="77777777" w:rsidR="003D27E1" w:rsidRDefault="00B475ED">
            <w:pPr>
              <w:jc w:val="right"/>
            </w:pPr>
            <w:r>
              <w:rPr>
                <w:rFonts w:ascii="Consolas" w:eastAsia="Consolas" w:hAnsi="Consolas" w:cs="Consolas"/>
                <w:sz w:val="16"/>
              </w:rPr>
              <w:t xml:space="preserve">     9,135</w:t>
            </w:r>
          </w:p>
        </w:tc>
        <w:tc>
          <w:tcPr>
            <w:tcW w:w="1560" w:type="dxa"/>
            <w:tcBorders>
              <w:top w:val="single" w:sz="0" w:space="0" w:color="D3D3D3"/>
              <w:bottom w:val="single" w:sz="0" w:space="0" w:color="D3D3D3"/>
            </w:tcBorders>
          </w:tcPr>
          <w:p w14:paraId="5347AC9C" w14:textId="77777777" w:rsidR="003D27E1" w:rsidRDefault="00B475ED">
            <w:pPr>
              <w:jc w:val="right"/>
            </w:pPr>
            <w:r>
              <w:rPr>
                <w:rFonts w:ascii="Consolas" w:eastAsia="Consolas" w:hAnsi="Consolas" w:cs="Consolas"/>
                <w:sz w:val="16"/>
              </w:rPr>
              <w:t xml:space="preserve">      0.3</w:t>
            </w:r>
          </w:p>
        </w:tc>
        <w:tc>
          <w:tcPr>
            <w:tcW w:w="1560" w:type="dxa"/>
          </w:tcPr>
          <w:p w14:paraId="5347AC9D" w14:textId="77777777" w:rsidR="003D27E1" w:rsidRDefault="003D27E1"/>
        </w:tc>
      </w:tr>
      <w:tr w:rsidR="003D27E1" w14:paraId="5347ACA5" w14:textId="77777777">
        <w:tc>
          <w:tcPr>
            <w:tcW w:w="1560" w:type="dxa"/>
            <w:tcBorders>
              <w:right w:val="nil"/>
            </w:tcBorders>
          </w:tcPr>
          <w:p w14:paraId="5347AC9F" w14:textId="77777777" w:rsidR="003D27E1" w:rsidRDefault="003D27E1"/>
        </w:tc>
        <w:tc>
          <w:tcPr>
            <w:tcW w:w="1560" w:type="dxa"/>
            <w:tcBorders>
              <w:top w:val="single" w:sz="0" w:space="0" w:color="D3D3D3"/>
              <w:left w:val="nil"/>
              <w:bottom w:val="single" w:sz="0" w:space="0" w:color="D3D3D3"/>
            </w:tcBorders>
          </w:tcPr>
          <w:p w14:paraId="5347ACA0" w14:textId="77777777" w:rsidR="003D27E1" w:rsidRDefault="00B475ED">
            <w:pPr>
              <w:jc w:val="right"/>
            </w:pPr>
            <w:r>
              <w:rPr>
                <w:rFonts w:ascii="Consolas" w:eastAsia="Consolas" w:hAnsi="Consolas" w:cs="Consolas"/>
                <w:sz w:val="16"/>
              </w:rPr>
              <w:t>1976</w:t>
            </w:r>
          </w:p>
        </w:tc>
        <w:tc>
          <w:tcPr>
            <w:tcW w:w="1560" w:type="dxa"/>
            <w:tcBorders>
              <w:top w:val="single" w:sz="0" w:space="0" w:color="D3D3D3"/>
              <w:bottom w:val="single" w:sz="0" w:space="0" w:color="D3D3D3"/>
            </w:tcBorders>
          </w:tcPr>
          <w:p w14:paraId="5347ACA1" w14:textId="77777777" w:rsidR="003D27E1" w:rsidRDefault="003D27E1"/>
        </w:tc>
        <w:tc>
          <w:tcPr>
            <w:tcW w:w="1560" w:type="dxa"/>
            <w:tcBorders>
              <w:top w:val="single" w:sz="0" w:space="0" w:color="D3D3D3"/>
              <w:bottom w:val="single" w:sz="0" w:space="0" w:color="D3D3D3"/>
            </w:tcBorders>
          </w:tcPr>
          <w:p w14:paraId="5347ACA2" w14:textId="77777777" w:rsidR="003D27E1" w:rsidRDefault="00B475ED">
            <w:pPr>
              <w:jc w:val="right"/>
            </w:pPr>
            <w:r>
              <w:rPr>
                <w:rFonts w:ascii="Consolas" w:eastAsia="Consolas" w:hAnsi="Consolas" w:cs="Consolas"/>
                <w:sz w:val="16"/>
              </w:rPr>
              <w:t xml:space="preserve">     9,346</w:t>
            </w:r>
          </w:p>
        </w:tc>
        <w:tc>
          <w:tcPr>
            <w:tcW w:w="1560" w:type="dxa"/>
            <w:tcBorders>
              <w:top w:val="single" w:sz="0" w:space="0" w:color="D3D3D3"/>
              <w:bottom w:val="single" w:sz="0" w:space="0" w:color="D3D3D3"/>
            </w:tcBorders>
          </w:tcPr>
          <w:p w14:paraId="5347ACA3" w14:textId="77777777" w:rsidR="003D27E1" w:rsidRDefault="00B475ED">
            <w:pPr>
              <w:jc w:val="right"/>
            </w:pPr>
            <w:r>
              <w:rPr>
                <w:rFonts w:ascii="Consolas" w:eastAsia="Consolas" w:hAnsi="Consolas" w:cs="Consolas"/>
                <w:sz w:val="16"/>
              </w:rPr>
              <w:t xml:space="preserve">      0.3</w:t>
            </w:r>
          </w:p>
        </w:tc>
        <w:tc>
          <w:tcPr>
            <w:tcW w:w="1560" w:type="dxa"/>
          </w:tcPr>
          <w:p w14:paraId="5347ACA4" w14:textId="77777777" w:rsidR="003D27E1" w:rsidRDefault="003D27E1"/>
        </w:tc>
      </w:tr>
      <w:tr w:rsidR="003D27E1" w14:paraId="5347ACAC" w14:textId="77777777">
        <w:tc>
          <w:tcPr>
            <w:tcW w:w="1560" w:type="dxa"/>
            <w:tcBorders>
              <w:right w:val="nil"/>
            </w:tcBorders>
          </w:tcPr>
          <w:p w14:paraId="5347ACA6" w14:textId="77777777" w:rsidR="003D27E1" w:rsidRDefault="003D27E1"/>
        </w:tc>
        <w:tc>
          <w:tcPr>
            <w:tcW w:w="1560" w:type="dxa"/>
            <w:tcBorders>
              <w:top w:val="single" w:sz="0" w:space="0" w:color="D3D3D3"/>
              <w:left w:val="nil"/>
              <w:bottom w:val="single" w:sz="0" w:space="0" w:color="D3D3D3"/>
            </w:tcBorders>
          </w:tcPr>
          <w:p w14:paraId="5347ACA7" w14:textId="77777777" w:rsidR="003D27E1" w:rsidRDefault="00B475ED">
            <w:pPr>
              <w:jc w:val="right"/>
            </w:pPr>
            <w:r>
              <w:rPr>
                <w:rFonts w:ascii="Consolas" w:eastAsia="Consolas" w:hAnsi="Consolas" w:cs="Consolas"/>
                <w:sz w:val="16"/>
              </w:rPr>
              <w:t>1977</w:t>
            </w:r>
          </w:p>
        </w:tc>
        <w:tc>
          <w:tcPr>
            <w:tcW w:w="1560" w:type="dxa"/>
            <w:tcBorders>
              <w:top w:val="single" w:sz="0" w:space="0" w:color="D3D3D3"/>
              <w:bottom w:val="single" w:sz="0" w:space="0" w:color="D3D3D3"/>
            </w:tcBorders>
          </w:tcPr>
          <w:p w14:paraId="5347ACA8" w14:textId="77777777" w:rsidR="003D27E1" w:rsidRDefault="003D27E1"/>
        </w:tc>
        <w:tc>
          <w:tcPr>
            <w:tcW w:w="1560" w:type="dxa"/>
            <w:tcBorders>
              <w:top w:val="single" w:sz="0" w:space="0" w:color="D3D3D3"/>
              <w:bottom w:val="single" w:sz="0" w:space="0" w:color="D3D3D3"/>
            </w:tcBorders>
          </w:tcPr>
          <w:p w14:paraId="5347ACA9" w14:textId="77777777" w:rsidR="003D27E1" w:rsidRDefault="00B475ED">
            <w:pPr>
              <w:jc w:val="right"/>
            </w:pPr>
            <w:r>
              <w:rPr>
                <w:rFonts w:ascii="Consolas" w:eastAsia="Consolas" w:hAnsi="Consolas" w:cs="Consolas"/>
                <w:sz w:val="16"/>
              </w:rPr>
              <w:t xml:space="preserve">     9,530</w:t>
            </w:r>
          </w:p>
        </w:tc>
        <w:tc>
          <w:tcPr>
            <w:tcW w:w="1560" w:type="dxa"/>
            <w:tcBorders>
              <w:top w:val="single" w:sz="0" w:space="0" w:color="D3D3D3"/>
              <w:bottom w:val="single" w:sz="0" w:space="0" w:color="D3D3D3"/>
            </w:tcBorders>
          </w:tcPr>
          <w:p w14:paraId="5347ACAA" w14:textId="77777777" w:rsidR="003D27E1" w:rsidRDefault="00B475ED">
            <w:pPr>
              <w:jc w:val="right"/>
            </w:pPr>
            <w:r>
              <w:rPr>
                <w:rFonts w:ascii="Consolas" w:eastAsia="Consolas" w:hAnsi="Consolas" w:cs="Consolas"/>
                <w:sz w:val="16"/>
              </w:rPr>
              <w:t xml:space="preserve">      0.3</w:t>
            </w:r>
          </w:p>
        </w:tc>
        <w:tc>
          <w:tcPr>
            <w:tcW w:w="1560" w:type="dxa"/>
          </w:tcPr>
          <w:p w14:paraId="5347ACAB" w14:textId="77777777" w:rsidR="003D27E1" w:rsidRDefault="003D27E1"/>
        </w:tc>
      </w:tr>
      <w:tr w:rsidR="003D27E1" w14:paraId="5347ACB3" w14:textId="77777777">
        <w:tc>
          <w:tcPr>
            <w:tcW w:w="1560" w:type="dxa"/>
            <w:tcBorders>
              <w:right w:val="nil"/>
            </w:tcBorders>
          </w:tcPr>
          <w:p w14:paraId="5347ACAD" w14:textId="77777777" w:rsidR="003D27E1" w:rsidRDefault="003D27E1"/>
        </w:tc>
        <w:tc>
          <w:tcPr>
            <w:tcW w:w="1560" w:type="dxa"/>
            <w:tcBorders>
              <w:top w:val="single" w:sz="0" w:space="0" w:color="D3D3D3"/>
              <w:left w:val="nil"/>
              <w:bottom w:val="single" w:sz="0" w:space="0" w:color="D3D3D3"/>
            </w:tcBorders>
          </w:tcPr>
          <w:p w14:paraId="5347ACAE" w14:textId="77777777" w:rsidR="003D27E1" w:rsidRDefault="00B475ED">
            <w:pPr>
              <w:jc w:val="right"/>
            </w:pPr>
            <w:r>
              <w:rPr>
                <w:rFonts w:ascii="Consolas" w:eastAsia="Consolas" w:hAnsi="Consolas" w:cs="Consolas"/>
                <w:sz w:val="16"/>
              </w:rPr>
              <w:t>1978</w:t>
            </w:r>
          </w:p>
        </w:tc>
        <w:tc>
          <w:tcPr>
            <w:tcW w:w="1560" w:type="dxa"/>
            <w:tcBorders>
              <w:top w:val="single" w:sz="0" w:space="0" w:color="D3D3D3"/>
              <w:bottom w:val="single" w:sz="0" w:space="0" w:color="D3D3D3"/>
            </w:tcBorders>
          </w:tcPr>
          <w:p w14:paraId="5347ACAF" w14:textId="77777777" w:rsidR="003D27E1" w:rsidRDefault="003D27E1"/>
        </w:tc>
        <w:tc>
          <w:tcPr>
            <w:tcW w:w="1560" w:type="dxa"/>
            <w:tcBorders>
              <w:top w:val="single" w:sz="0" w:space="0" w:color="D3D3D3"/>
              <w:bottom w:val="single" w:sz="0" w:space="0" w:color="D3D3D3"/>
            </w:tcBorders>
          </w:tcPr>
          <w:p w14:paraId="5347ACB0" w14:textId="77777777" w:rsidR="003D27E1" w:rsidRDefault="00B475ED">
            <w:pPr>
              <w:jc w:val="right"/>
            </w:pPr>
            <w:r>
              <w:rPr>
                <w:rFonts w:ascii="Consolas" w:eastAsia="Consolas" w:hAnsi="Consolas" w:cs="Consolas"/>
                <w:sz w:val="16"/>
              </w:rPr>
              <w:t xml:space="preserve">     9,772</w:t>
            </w:r>
          </w:p>
        </w:tc>
        <w:tc>
          <w:tcPr>
            <w:tcW w:w="1560" w:type="dxa"/>
            <w:tcBorders>
              <w:top w:val="single" w:sz="0" w:space="0" w:color="D3D3D3"/>
              <w:bottom w:val="single" w:sz="0" w:space="0" w:color="D3D3D3"/>
            </w:tcBorders>
          </w:tcPr>
          <w:p w14:paraId="5347ACB1" w14:textId="77777777" w:rsidR="003D27E1" w:rsidRDefault="00B475ED">
            <w:pPr>
              <w:jc w:val="right"/>
            </w:pPr>
            <w:r>
              <w:rPr>
                <w:rFonts w:ascii="Consolas" w:eastAsia="Consolas" w:hAnsi="Consolas" w:cs="Consolas"/>
                <w:sz w:val="16"/>
              </w:rPr>
              <w:t xml:space="preserve">      0.3</w:t>
            </w:r>
          </w:p>
        </w:tc>
        <w:tc>
          <w:tcPr>
            <w:tcW w:w="1560" w:type="dxa"/>
          </w:tcPr>
          <w:p w14:paraId="5347ACB2" w14:textId="77777777" w:rsidR="003D27E1" w:rsidRDefault="003D27E1"/>
        </w:tc>
      </w:tr>
      <w:tr w:rsidR="003D27E1" w14:paraId="5347ACBA" w14:textId="77777777">
        <w:tc>
          <w:tcPr>
            <w:tcW w:w="1560" w:type="dxa"/>
            <w:tcBorders>
              <w:right w:val="nil"/>
            </w:tcBorders>
          </w:tcPr>
          <w:p w14:paraId="5347ACB4" w14:textId="77777777" w:rsidR="003D27E1" w:rsidRDefault="003D27E1"/>
        </w:tc>
        <w:tc>
          <w:tcPr>
            <w:tcW w:w="1560" w:type="dxa"/>
            <w:tcBorders>
              <w:top w:val="single" w:sz="0" w:space="0" w:color="D3D3D3"/>
              <w:left w:val="nil"/>
              <w:bottom w:val="single" w:sz="0" w:space="0" w:color="D3D3D3"/>
            </w:tcBorders>
          </w:tcPr>
          <w:p w14:paraId="5347ACB5" w14:textId="77777777" w:rsidR="003D27E1" w:rsidRDefault="00B475ED">
            <w:pPr>
              <w:jc w:val="right"/>
            </w:pPr>
            <w:r>
              <w:rPr>
                <w:rFonts w:ascii="Consolas" w:eastAsia="Consolas" w:hAnsi="Consolas" w:cs="Consolas"/>
                <w:sz w:val="16"/>
              </w:rPr>
              <w:t>1979</w:t>
            </w:r>
          </w:p>
        </w:tc>
        <w:tc>
          <w:tcPr>
            <w:tcW w:w="1560" w:type="dxa"/>
            <w:tcBorders>
              <w:top w:val="single" w:sz="0" w:space="0" w:color="D3D3D3"/>
              <w:bottom w:val="single" w:sz="0" w:space="0" w:color="D3D3D3"/>
            </w:tcBorders>
          </w:tcPr>
          <w:p w14:paraId="5347ACB6" w14:textId="77777777" w:rsidR="003D27E1" w:rsidRDefault="003D27E1"/>
        </w:tc>
        <w:tc>
          <w:tcPr>
            <w:tcW w:w="1560" w:type="dxa"/>
            <w:tcBorders>
              <w:top w:val="single" w:sz="0" w:space="0" w:color="D3D3D3"/>
              <w:bottom w:val="single" w:sz="0" w:space="0" w:color="D3D3D3"/>
            </w:tcBorders>
          </w:tcPr>
          <w:p w14:paraId="5347ACB7" w14:textId="77777777" w:rsidR="003D27E1" w:rsidRDefault="00B475ED">
            <w:pPr>
              <w:jc w:val="right"/>
            </w:pPr>
            <w:r>
              <w:rPr>
                <w:rFonts w:ascii="Consolas" w:eastAsia="Consolas" w:hAnsi="Consolas" w:cs="Consolas"/>
                <w:sz w:val="16"/>
              </w:rPr>
              <w:t xml:space="preserve">    10,108</w:t>
            </w:r>
          </w:p>
        </w:tc>
        <w:tc>
          <w:tcPr>
            <w:tcW w:w="1560" w:type="dxa"/>
            <w:tcBorders>
              <w:top w:val="single" w:sz="0" w:space="0" w:color="D3D3D3"/>
              <w:bottom w:val="single" w:sz="0" w:space="0" w:color="D3D3D3"/>
            </w:tcBorders>
          </w:tcPr>
          <w:p w14:paraId="5347ACB8" w14:textId="77777777" w:rsidR="003D27E1" w:rsidRDefault="00B475ED">
            <w:pPr>
              <w:jc w:val="right"/>
            </w:pPr>
            <w:r>
              <w:rPr>
                <w:rFonts w:ascii="Consolas" w:eastAsia="Consolas" w:hAnsi="Consolas" w:cs="Consolas"/>
                <w:sz w:val="16"/>
              </w:rPr>
              <w:t xml:space="preserve">      0.3</w:t>
            </w:r>
          </w:p>
        </w:tc>
        <w:tc>
          <w:tcPr>
            <w:tcW w:w="1560" w:type="dxa"/>
          </w:tcPr>
          <w:p w14:paraId="5347ACB9" w14:textId="77777777" w:rsidR="003D27E1" w:rsidRDefault="003D27E1"/>
        </w:tc>
      </w:tr>
      <w:tr w:rsidR="003D27E1" w14:paraId="5347ACC1" w14:textId="77777777">
        <w:tc>
          <w:tcPr>
            <w:tcW w:w="1560" w:type="dxa"/>
            <w:tcBorders>
              <w:right w:val="nil"/>
            </w:tcBorders>
          </w:tcPr>
          <w:p w14:paraId="5347ACBB" w14:textId="77777777" w:rsidR="003D27E1" w:rsidRDefault="003D27E1"/>
        </w:tc>
        <w:tc>
          <w:tcPr>
            <w:tcW w:w="1560" w:type="dxa"/>
            <w:tcBorders>
              <w:top w:val="single" w:sz="0" w:space="0" w:color="D3D3D3"/>
              <w:left w:val="nil"/>
              <w:bottom w:val="single" w:sz="0" w:space="0" w:color="D3D3D3"/>
            </w:tcBorders>
          </w:tcPr>
          <w:p w14:paraId="5347ACBC" w14:textId="77777777" w:rsidR="003D27E1" w:rsidRDefault="00B475ED">
            <w:pPr>
              <w:jc w:val="right"/>
            </w:pPr>
            <w:r>
              <w:rPr>
                <w:rFonts w:ascii="Consolas" w:eastAsia="Consolas" w:hAnsi="Consolas" w:cs="Consolas"/>
                <w:sz w:val="16"/>
              </w:rPr>
              <w:t>1980</w:t>
            </w:r>
          </w:p>
        </w:tc>
        <w:tc>
          <w:tcPr>
            <w:tcW w:w="1560" w:type="dxa"/>
            <w:tcBorders>
              <w:top w:val="single" w:sz="0" w:space="0" w:color="D3D3D3"/>
              <w:bottom w:val="single" w:sz="0" w:space="0" w:color="D3D3D3"/>
            </w:tcBorders>
          </w:tcPr>
          <w:p w14:paraId="5347ACBD" w14:textId="77777777" w:rsidR="003D27E1" w:rsidRDefault="003D27E1"/>
        </w:tc>
        <w:tc>
          <w:tcPr>
            <w:tcW w:w="1560" w:type="dxa"/>
            <w:tcBorders>
              <w:top w:val="single" w:sz="0" w:space="0" w:color="D3D3D3"/>
              <w:bottom w:val="single" w:sz="0" w:space="0" w:color="D3D3D3"/>
            </w:tcBorders>
          </w:tcPr>
          <w:p w14:paraId="5347ACBE" w14:textId="77777777" w:rsidR="003D27E1" w:rsidRDefault="00B475ED">
            <w:pPr>
              <w:jc w:val="right"/>
            </w:pPr>
            <w:r>
              <w:rPr>
                <w:rFonts w:ascii="Consolas" w:eastAsia="Consolas" w:hAnsi="Consolas" w:cs="Consolas"/>
                <w:sz w:val="16"/>
              </w:rPr>
              <w:t xml:space="preserve">    10,349</w:t>
            </w:r>
          </w:p>
        </w:tc>
        <w:tc>
          <w:tcPr>
            <w:tcW w:w="1560" w:type="dxa"/>
            <w:tcBorders>
              <w:top w:val="single" w:sz="0" w:space="0" w:color="D3D3D3"/>
              <w:bottom w:val="single" w:sz="0" w:space="0" w:color="D3D3D3"/>
            </w:tcBorders>
          </w:tcPr>
          <w:p w14:paraId="5347ACBF" w14:textId="77777777" w:rsidR="003D27E1" w:rsidRDefault="00B475ED">
            <w:pPr>
              <w:jc w:val="right"/>
            </w:pPr>
            <w:r>
              <w:rPr>
                <w:rFonts w:ascii="Consolas" w:eastAsia="Consolas" w:hAnsi="Consolas" w:cs="Consolas"/>
                <w:sz w:val="16"/>
              </w:rPr>
              <w:t xml:space="preserve">      0.3</w:t>
            </w:r>
          </w:p>
        </w:tc>
        <w:tc>
          <w:tcPr>
            <w:tcW w:w="1560" w:type="dxa"/>
          </w:tcPr>
          <w:p w14:paraId="5347ACC0" w14:textId="77777777" w:rsidR="003D27E1" w:rsidRDefault="003D27E1"/>
        </w:tc>
      </w:tr>
      <w:tr w:rsidR="003D27E1" w14:paraId="5347ACC8" w14:textId="77777777">
        <w:tc>
          <w:tcPr>
            <w:tcW w:w="1560" w:type="dxa"/>
            <w:tcBorders>
              <w:right w:val="nil"/>
            </w:tcBorders>
          </w:tcPr>
          <w:p w14:paraId="5347ACC2" w14:textId="77777777" w:rsidR="003D27E1" w:rsidRDefault="003D27E1"/>
        </w:tc>
        <w:tc>
          <w:tcPr>
            <w:tcW w:w="1560" w:type="dxa"/>
            <w:tcBorders>
              <w:top w:val="single" w:sz="0" w:space="0" w:color="D3D3D3"/>
              <w:left w:val="nil"/>
              <w:bottom w:val="single" w:sz="0" w:space="0" w:color="D3D3D3"/>
            </w:tcBorders>
          </w:tcPr>
          <w:p w14:paraId="5347ACC3" w14:textId="77777777" w:rsidR="003D27E1" w:rsidRDefault="00B475ED">
            <w:pPr>
              <w:jc w:val="right"/>
            </w:pPr>
            <w:r>
              <w:rPr>
                <w:rFonts w:ascii="Consolas" w:eastAsia="Consolas" w:hAnsi="Consolas" w:cs="Consolas"/>
                <w:sz w:val="16"/>
              </w:rPr>
              <w:t>1981</w:t>
            </w:r>
          </w:p>
        </w:tc>
        <w:tc>
          <w:tcPr>
            <w:tcW w:w="1560" w:type="dxa"/>
            <w:tcBorders>
              <w:top w:val="single" w:sz="0" w:space="0" w:color="D3D3D3"/>
              <w:bottom w:val="single" w:sz="0" w:space="0" w:color="D3D3D3"/>
            </w:tcBorders>
          </w:tcPr>
          <w:p w14:paraId="5347ACC4" w14:textId="77777777" w:rsidR="003D27E1" w:rsidRDefault="003D27E1"/>
        </w:tc>
        <w:tc>
          <w:tcPr>
            <w:tcW w:w="1560" w:type="dxa"/>
            <w:tcBorders>
              <w:top w:val="single" w:sz="0" w:space="0" w:color="D3D3D3"/>
              <w:bottom w:val="single" w:sz="0" w:space="0" w:color="D3D3D3"/>
            </w:tcBorders>
          </w:tcPr>
          <w:p w14:paraId="5347ACC5" w14:textId="77777777" w:rsidR="003D27E1" w:rsidRDefault="00B475ED">
            <w:pPr>
              <w:jc w:val="right"/>
            </w:pPr>
            <w:r>
              <w:rPr>
                <w:rFonts w:ascii="Consolas" w:eastAsia="Consolas" w:hAnsi="Consolas" w:cs="Consolas"/>
                <w:sz w:val="16"/>
              </w:rPr>
              <w:t xml:space="preserve">    10,417</w:t>
            </w:r>
          </w:p>
        </w:tc>
        <w:tc>
          <w:tcPr>
            <w:tcW w:w="1560" w:type="dxa"/>
            <w:tcBorders>
              <w:top w:val="single" w:sz="0" w:space="0" w:color="D3D3D3"/>
              <w:bottom w:val="single" w:sz="0" w:space="0" w:color="D3D3D3"/>
            </w:tcBorders>
          </w:tcPr>
          <w:p w14:paraId="5347ACC6" w14:textId="77777777" w:rsidR="003D27E1" w:rsidRDefault="00B475ED">
            <w:pPr>
              <w:jc w:val="right"/>
            </w:pPr>
            <w:r>
              <w:rPr>
                <w:rFonts w:ascii="Consolas" w:eastAsia="Consolas" w:hAnsi="Consolas" w:cs="Consolas"/>
                <w:sz w:val="16"/>
              </w:rPr>
              <w:t xml:space="preserve">      0.3</w:t>
            </w:r>
          </w:p>
        </w:tc>
        <w:tc>
          <w:tcPr>
            <w:tcW w:w="1560" w:type="dxa"/>
          </w:tcPr>
          <w:p w14:paraId="5347ACC7" w14:textId="77777777" w:rsidR="003D27E1" w:rsidRDefault="003D27E1"/>
        </w:tc>
      </w:tr>
      <w:tr w:rsidR="003D27E1" w14:paraId="5347ACCF" w14:textId="77777777">
        <w:tc>
          <w:tcPr>
            <w:tcW w:w="1560" w:type="dxa"/>
            <w:tcBorders>
              <w:right w:val="nil"/>
            </w:tcBorders>
          </w:tcPr>
          <w:p w14:paraId="5347ACC9" w14:textId="77777777" w:rsidR="003D27E1" w:rsidRDefault="003D27E1"/>
        </w:tc>
        <w:tc>
          <w:tcPr>
            <w:tcW w:w="1560" w:type="dxa"/>
            <w:tcBorders>
              <w:top w:val="single" w:sz="0" w:space="0" w:color="D3D3D3"/>
              <w:left w:val="nil"/>
              <w:bottom w:val="single" w:sz="0" w:space="0" w:color="D3D3D3"/>
            </w:tcBorders>
          </w:tcPr>
          <w:p w14:paraId="5347ACCA" w14:textId="77777777" w:rsidR="003D27E1" w:rsidRDefault="00B475ED">
            <w:pPr>
              <w:jc w:val="right"/>
            </w:pPr>
            <w:r>
              <w:rPr>
                <w:rFonts w:ascii="Consolas" w:eastAsia="Consolas" w:hAnsi="Consolas" w:cs="Consolas"/>
                <w:sz w:val="16"/>
              </w:rPr>
              <w:t>1982</w:t>
            </w:r>
          </w:p>
        </w:tc>
        <w:tc>
          <w:tcPr>
            <w:tcW w:w="1560" w:type="dxa"/>
            <w:tcBorders>
              <w:top w:val="single" w:sz="0" w:space="0" w:color="D3D3D3"/>
              <w:bottom w:val="single" w:sz="0" w:space="0" w:color="D3D3D3"/>
            </w:tcBorders>
          </w:tcPr>
          <w:p w14:paraId="5347ACCB" w14:textId="77777777" w:rsidR="003D27E1" w:rsidRDefault="003D27E1"/>
        </w:tc>
        <w:tc>
          <w:tcPr>
            <w:tcW w:w="1560" w:type="dxa"/>
            <w:tcBorders>
              <w:top w:val="single" w:sz="0" w:space="0" w:color="D3D3D3"/>
              <w:bottom w:val="single" w:sz="0" w:space="0" w:color="D3D3D3"/>
            </w:tcBorders>
          </w:tcPr>
          <w:p w14:paraId="5347ACCC" w14:textId="77777777" w:rsidR="003D27E1" w:rsidRDefault="00B475ED">
            <w:pPr>
              <w:jc w:val="right"/>
            </w:pPr>
            <w:r>
              <w:rPr>
                <w:rFonts w:ascii="Consolas" w:eastAsia="Consolas" w:hAnsi="Consolas" w:cs="Consolas"/>
                <w:sz w:val="16"/>
              </w:rPr>
              <w:t xml:space="preserve">    10,567</w:t>
            </w:r>
          </w:p>
        </w:tc>
        <w:tc>
          <w:tcPr>
            <w:tcW w:w="1560" w:type="dxa"/>
            <w:tcBorders>
              <w:top w:val="single" w:sz="0" w:space="0" w:color="D3D3D3"/>
              <w:bottom w:val="single" w:sz="0" w:space="0" w:color="D3D3D3"/>
            </w:tcBorders>
          </w:tcPr>
          <w:p w14:paraId="5347ACCD" w14:textId="77777777" w:rsidR="003D27E1" w:rsidRDefault="00B475ED">
            <w:pPr>
              <w:jc w:val="right"/>
            </w:pPr>
            <w:r>
              <w:rPr>
                <w:rFonts w:ascii="Consolas" w:eastAsia="Consolas" w:hAnsi="Consolas" w:cs="Consolas"/>
                <w:sz w:val="16"/>
              </w:rPr>
              <w:t xml:space="preserve">      0.3</w:t>
            </w:r>
          </w:p>
        </w:tc>
        <w:tc>
          <w:tcPr>
            <w:tcW w:w="1560" w:type="dxa"/>
          </w:tcPr>
          <w:p w14:paraId="5347ACCE" w14:textId="77777777" w:rsidR="003D27E1" w:rsidRDefault="003D27E1"/>
        </w:tc>
      </w:tr>
      <w:tr w:rsidR="003D27E1" w14:paraId="5347ACD6" w14:textId="77777777">
        <w:tc>
          <w:tcPr>
            <w:tcW w:w="1560" w:type="dxa"/>
            <w:tcBorders>
              <w:right w:val="nil"/>
            </w:tcBorders>
          </w:tcPr>
          <w:p w14:paraId="5347ACD0" w14:textId="77777777" w:rsidR="003D27E1" w:rsidRDefault="003D27E1"/>
        </w:tc>
        <w:tc>
          <w:tcPr>
            <w:tcW w:w="1560" w:type="dxa"/>
            <w:tcBorders>
              <w:top w:val="single" w:sz="0" w:space="0" w:color="D3D3D3"/>
              <w:left w:val="nil"/>
              <w:bottom w:val="single" w:sz="0" w:space="0" w:color="D3D3D3"/>
            </w:tcBorders>
          </w:tcPr>
          <w:p w14:paraId="5347ACD1" w14:textId="77777777" w:rsidR="003D27E1" w:rsidRDefault="00B475ED">
            <w:pPr>
              <w:jc w:val="right"/>
            </w:pPr>
            <w:r>
              <w:rPr>
                <w:rFonts w:ascii="Consolas" w:eastAsia="Consolas" w:hAnsi="Consolas" w:cs="Consolas"/>
                <w:sz w:val="16"/>
              </w:rPr>
              <w:t>1983</w:t>
            </w:r>
          </w:p>
        </w:tc>
        <w:tc>
          <w:tcPr>
            <w:tcW w:w="1560" w:type="dxa"/>
            <w:tcBorders>
              <w:top w:val="single" w:sz="0" w:space="0" w:color="D3D3D3"/>
              <w:bottom w:val="single" w:sz="0" w:space="0" w:color="D3D3D3"/>
            </w:tcBorders>
          </w:tcPr>
          <w:p w14:paraId="5347ACD2" w14:textId="77777777" w:rsidR="003D27E1" w:rsidRDefault="003D27E1"/>
        </w:tc>
        <w:tc>
          <w:tcPr>
            <w:tcW w:w="1560" w:type="dxa"/>
            <w:tcBorders>
              <w:top w:val="single" w:sz="0" w:space="0" w:color="D3D3D3"/>
              <w:bottom w:val="single" w:sz="0" w:space="0" w:color="D3D3D3"/>
            </w:tcBorders>
          </w:tcPr>
          <w:p w14:paraId="5347ACD3" w14:textId="77777777" w:rsidR="003D27E1" w:rsidRDefault="00B475ED">
            <w:pPr>
              <w:jc w:val="right"/>
            </w:pPr>
            <w:r>
              <w:rPr>
                <w:rFonts w:ascii="Consolas" w:eastAsia="Consolas" w:hAnsi="Consolas" w:cs="Consolas"/>
                <w:sz w:val="16"/>
              </w:rPr>
              <w:t xml:space="preserve">    10,772</w:t>
            </w:r>
          </w:p>
        </w:tc>
        <w:tc>
          <w:tcPr>
            <w:tcW w:w="1560" w:type="dxa"/>
            <w:tcBorders>
              <w:top w:val="single" w:sz="0" w:space="0" w:color="D3D3D3"/>
              <w:bottom w:val="single" w:sz="0" w:space="0" w:color="D3D3D3"/>
            </w:tcBorders>
          </w:tcPr>
          <w:p w14:paraId="5347ACD4" w14:textId="77777777" w:rsidR="003D27E1" w:rsidRDefault="00B475ED">
            <w:pPr>
              <w:jc w:val="right"/>
            </w:pPr>
            <w:r>
              <w:rPr>
                <w:rFonts w:ascii="Consolas" w:eastAsia="Consolas" w:hAnsi="Consolas" w:cs="Consolas"/>
                <w:sz w:val="16"/>
              </w:rPr>
              <w:t xml:space="preserve">      0.3</w:t>
            </w:r>
          </w:p>
        </w:tc>
        <w:tc>
          <w:tcPr>
            <w:tcW w:w="1560" w:type="dxa"/>
          </w:tcPr>
          <w:p w14:paraId="5347ACD5" w14:textId="77777777" w:rsidR="003D27E1" w:rsidRDefault="003D27E1"/>
        </w:tc>
      </w:tr>
      <w:tr w:rsidR="003D27E1" w14:paraId="5347ACDD" w14:textId="77777777">
        <w:tc>
          <w:tcPr>
            <w:tcW w:w="1560" w:type="dxa"/>
            <w:tcBorders>
              <w:right w:val="nil"/>
            </w:tcBorders>
          </w:tcPr>
          <w:p w14:paraId="5347ACD7" w14:textId="77777777" w:rsidR="003D27E1" w:rsidRDefault="003D27E1"/>
        </w:tc>
        <w:tc>
          <w:tcPr>
            <w:tcW w:w="1560" w:type="dxa"/>
            <w:tcBorders>
              <w:top w:val="single" w:sz="0" w:space="0" w:color="D3D3D3"/>
              <w:left w:val="nil"/>
              <w:bottom w:val="single" w:sz="0" w:space="0" w:color="D3D3D3"/>
            </w:tcBorders>
          </w:tcPr>
          <w:p w14:paraId="5347ACD8" w14:textId="77777777" w:rsidR="003D27E1" w:rsidRDefault="00B475ED">
            <w:pPr>
              <w:jc w:val="right"/>
            </w:pPr>
            <w:r>
              <w:rPr>
                <w:rFonts w:ascii="Consolas" w:eastAsia="Consolas" w:hAnsi="Consolas" w:cs="Consolas"/>
                <w:sz w:val="16"/>
              </w:rPr>
              <w:t>1984</w:t>
            </w:r>
          </w:p>
        </w:tc>
        <w:tc>
          <w:tcPr>
            <w:tcW w:w="1560" w:type="dxa"/>
            <w:tcBorders>
              <w:top w:val="single" w:sz="0" w:space="0" w:color="D3D3D3"/>
              <w:bottom w:val="single" w:sz="0" w:space="0" w:color="D3D3D3"/>
            </w:tcBorders>
          </w:tcPr>
          <w:p w14:paraId="5347ACD9" w14:textId="77777777" w:rsidR="003D27E1" w:rsidRDefault="003D27E1"/>
        </w:tc>
        <w:tc>
          <w:tcPr>
            <w:tcW w:w="1560" w:type="dxa"/>
            <w:tcBorders>
              <w:top w:val="single" w:sz="0" w:space="0" w:color="D3D3D3"/>
              <w:bottom w:val="single" w:sz="0" w:space="0" w:color="D3D3D3"/>
            </w:tcBorders>
          </w:tcPr>
          <w:p w14:paraId="5347ACDA" w14:textId="77777777" w:rsidR="003D27E1" w:rsidRDefault="00B475ED">
            <w:pPr>
              <w:jc w:val="right"/>
            </w:pPr>
            <w:r>
              <w:rPr>
                <w:rFonts w:ascii="Consolas" w:eastAsia="Consolas" w:hAnsi="Consolas" w:cs="Consolas"/>
                <w:sz w:val="16"/>
              </w:rPr>
              <w:t xml:space="preserve">    22,838</w:t>
            </w:r>
          </w:p>
        </w:tc>
        <w:tc>
          <w:tcPr>
            <w:tcW w:w="1560" w:type="dxa"/>
            <w:tcBorders>
              <w:top w:val="single" w:sz="0" w:space="0" w:color="D3D3D3"/>
              <w:bottom w:val="single" w:sz="0" w:space="0" w:color="D3D3D3"/>
            </w:tcBorders>
          </w:tcPr>
          <w:p w14:paraId="5347ACDB" w14:textId="77777777" w:rsidR="003D27E1" w:rsidRDefault="00B475ED">
            <w:pPr>
              <w:jc w:val="right"/>
            </w:pPr>
            <w:r>
              <w:rPr>
                <w:rFonts w:ascii="Consolas" w:eastAsia="Consolas" w:hAnsi="Consolas" w:cs="Consolas"/>
                <w:sz w:val="16"/>
              </w:rPr>
              <w:t xml:space="preserve">      0.7</w:t>
            </w:r>
          </w:p>
        </w:tc>
        <w:tc>
          <w:tcPr>
            <w:tcW w:w="1560" w:type="dxa"/>
          </w:tcPr>
          <w:p w14:paraId="5347ACDC" w14:textId="77777777" w:rsidR="003D27E1" w:rsidRDefault="003D27E1"/>
        </w:tc>
      </w:tr>
      <w:tr w:rsidR="003D27E1" w14:paraId="5347ACE4" w14:textId="77777777">
        <w:tc>
          <w:tcPr>
            <w:tcW w:w="1560" w:type="dxa"/>
            <w:tcBorders>
              <w:right w:val="nil"/>
            </w:tcBorders>
          </w:tcPr>
          <w:p w14:paraId="5347ACDE" w14:textId="77777777" w:rsidR="003D27E1" w:rsidRDefault="003D27E1"/>
        </w:tc>
        <w:tc>
          <w:tcPr>
            <w:tcW w:w="1560" w:type="dxa"/>
            <w:tcBorders>
              <w:top w:val="single" w:sz="0" w:space="0" w:color="D3D3D3"/>
              <w:left w:val="nil"/>
              <w:bottom w:val="single" w:sz="0" w:space="0" w:color="D3D3D3"/>
            </w:tcBorders>
          </w:tcPr>
          <w:p w14:paraId="5347ACDF" w14:textId="77777777" w:rsidR="003D27E1" w:rsidRDefault="00B475ED">
            <w:pPr>
              <w:jc w:val="right"/>
            </w:pPr>
            <w:r>
              <w:rPr>
                <w:rFonts w:ascii="Consolas" w:eastAsia="Consolas" w:hAnsi="Consolas" w:cs="Consolas"/>
                <w:sz w:val="16"/>
              </w:rPr>
              <w:t>1985</w:t>
            </w:r>
          </w:p>
        </w:tc>
        <w:tc>
          <w:tcPr>
            <w:tcW w:w="1560" w:type="dxa"/>
            <w:tcBorders>
              <w:top w:val="single" w:sz="0" w:space="0" w:color="D3D3D3"/>
              <w:bottom w:val="single" w:sz="0" w:space="0" w:color="D3D3D3"/>
            </w:tcBorders>
          </w:tcPr>
          <w:p w14:paraId="5347ACE0" w14:textId="77777777" w:rsidR="003D27E1" w:rsidRDefault="003D27E1"/>
        </w:tc>
        <w:tc>
          <w:tcPr>
            <w:tcW w:w="1560" w:type="dxa"/>
            <w:tcBorders>
              <w:top w:val="single" w:sz="0" w:space="0" w:color="D3D3D3"/>
              <w:bottom w:val="single" w:sz="0" w:space="0" w:color="D3D3D3"/>
            </w:tcBorders>
          </w:tcPr>
          <w:p w14:paraId="5347ACE1" w14:textId="77777777" w:rsidR="003D27E1" w:rsidRDefault="00B475ED">
            <w:pPr>
              <w:jc w:val="right"/>
            </w:pPr>
            <w:r>
              <w:rPr>
                <w:rFonts w:ascii="Consolas" w:eastAsia="Consolas" w:hAnsi="Consolas" w:cs="Consolas"/>
                <w:sz w:val="16"/>
              </w:rPr>
              <w:t xml:space="preserve">    21,832</w:t>
            </w:r>
          </w:p>
        </w:tc>
        <w:tc>
          <w:tcPr>
            <w:tcW w:w="1560" w:type="dxa"/>
            <w:tcBorders>
              <w:top w:val="single" w:sz="0" w:space="0" w:color="D3D3D3"/>
              <w:bottom w:val="single" w:sz="0" w:space="0" w:color="D3D3D3"/>
            </w:tcBorders>
          </w:tcPr>
          <w:p w14:paraId="5347ACE2" w14:textId="77777777" w:rsidR="003D27E1" w:rsidRDefault="00B475ED">
            <w:pPr>
              <w:jc w:val="right"/>
            </w:pPr>
            <w:r>
              <w:rPr>
                <w:rFonts w:ascii="Consolas" w:eastAsia="Consolas" w:hAnsi="Consolas" w:cs="Consolas"/>
                <w:sz w:val="16"/>
              </w:rPr>
              <w:t xml:space="preserve">      0.7</w:t>
            </w:r>
          </w:p>
        </w:tc>
        <w:tc>
          <w:tcPr>
            <w:tcW w:w="1560" w:type="dxa"/>
          </w:tcPr>
          <w:p w14:paraId="5347ACE3" w14:textId="77777777" w:rsidR="003D27E1" w:rsidRDefault="003D27E1"/>
        </w:tc>
      </w:tr>
      <w:tr w:rsidR="003D27E1" w14:paraId="5347ACEB" w14:textId="77777777">
        <w:tc>
          <w:tcPr>
            <w:tcW w:w="1560" w:type="dxa"/>
            <w:tcBorders>
              <w:right w:val="nil"/>
            </w:tcBorders>
          </w:tcPr>
          <w:p w14:paraId="5347ACE5" w14:textId="77777777" w:rsidR="003D27E1" w:rsidRDefault="003D27E1"/>
        </w:tc>
        <w:tc>
          <w:tcPr>
            <w:tcW w:w="1560" w:type="dxa"/>
            <w:tcBorders>
              <w:top w:val="single" w:sz="0" w:space="0" w:color="D3D3D3"/>
              <w:left w:val="nil"/>
              <w:bottom w:val="single" w:sz="0" w:space="0" w:color="D3D3D3"/>
            </w:tcBorders>
          </w:tcPr>
          <w:p w14:paraId="5347ACE6" w14:textId="77777777" w:rsidR="003D27E1" w:rsidRDefault="00B475ED">
            <w:pPr>
              <w:jc w:val="right"/>
            </w:pPr>
            <w:r>
              <w:rPr>
                <w:rFonts w:ascii="Consolas" w:eastAsia="Consolas" w:hAnsi="Consolas" w:cs="Consolas"/>
                <w:sz w:val="16"/>
              </w:rPr>
              <w:t>1986</w:t>
            </w:r>
          </w:p>
        </w:tc>
        <w:tc>
          <w:tcPr>
            <w:tcW w:w="1560" w:type="dxa"/>
            <w:tcBorders>
              <w:top w:val="single" w:sz="0" w:space="0" w:color="D3D3D3"/>
              <w:bottom w:val="single" w:sz="0" w:space="0" w:color="D3D3D3"/>
            </w:tcBorders>
          </w:tcPr>
          <w:p w14:paraId="5347ACE7" w14:textId="77777777" w:rsidR="003D27E1" w:rsidRDefault="003D27E1"/>
        </w:tc>
        <w:tc>
          <w:tcPr>
            <w:tcW w:w="1560" w:type="dxa"/>
            <w:tcBorders>
              <w:top w:val="single" w:sz="0" w:space="0" w:color="D3D3D3"/>
              <w:bottom w:val="single" w:sz="0" w:space="0" w:color="D3D3D3"/>
            </w:tcBorders>
          </w:tcPr>
          <w:p w14:paraId="5347ACE8" w14:textId="77777777" w:rsidR="003D27E1" w:rsidRDefault="00B475ED">
            <w:pPr>
              <w:jc w:val="right"/>
            </w:pPr>
            <w:r>
              <w:rPr>
                <w:rFonts w:ascii="Consolas" w:eastAsia="Consolas" w:hAnsi="Consolas" w:cs="Consolas"/>
                <w:sz w:val="16"/>
              </w:rPr>
              <w:t xml:space="preserve">    21,396</w:t>
            </w:r>
          </w:p>
        </w:tc>
        <w:tc>
          <w:tcPr>
            <w:tcW w:w="1560" w:type="dxa"/>
            <w:tcBorders>
              <w:top w:val="single" w:sz="0" w:space="0" w:color="D3D3D3"/>
              <w:bottom w:val="single" w:sz="0" w:space="0" w:color="D3D3D3"/>
            </w:tcBorders>
          </w:tcPr>
          <w:p w14:paraId="5347ACE9" w14:textId="77777777" w:rsidR="003D27E1" w:rsidRDefault="00B475ED">
            <w:pPr>
              <w:jc w:val="right"/>
            </w:pPr>
            <w:r>
              <w:rPr>
                <w:rFonts w:ascii="Consolas" w:eastAsia="Consolas" w:hAnsi="Consolas" w:cs="Consolas"/>
                <w:sz w:val="16"/>
              </w:rPr>
              <w:t xml:space="preserve">      0.7</w:t>
            </w:r>
          </w:p>
        </w:tc>
        <w:tc>
          <w:tcPr>
            <w:tcW w:w="1560" w:type="dxa"/>
          </w:tcPr>
          <w:p w14:paraId="5347ACEA" w14:textId="77777777" w:rsidR="003D27E1" w:rsidRDefault="003D27E1"/>
        </w:tc>
      </w:tr>
      <w:tr w:rsidR="003D27E1" w14:paraId="5347ACF2" w14:textId="77777777">
        <w:tc>
          <w:tcPr>
            <w:tcW w:w="1560" w:type="dxa"/>
            <w:tcBorders>
              <w:right w:val="nil"/>
            </w:tcBorders>
          </w:tcPr>
          <w:p w14:paraId="5347ACEC" w14:textId="77777777" w:rsidR="003D27E1" w:rsidRDefault="003D27E1"/>
        </w:tc>
        <w:tc>
          <w:tcPr>
            <w:tcW w:w="1560" w:type="dxa"/>
            <w:tcBorders>
              <w:top w:val="single" w:sz="0" w:space="0" w:color="D3D3D3"/>
              <w:left w:val="nil"/>
              <w:bottom w:val="single" w:sz="0" w:space="0" w:color="D3D3D3"/>
            </w:tcBorders>
          </w:tcPr>
          <w:p w14:paraId="5347ACED" w14:textId="77777777" w:rsidR="003D27E1" w:rsidRDefault="00B475ED">
            <w:pPr>
              <w:jc w:val="right"/>
            </w:pPr>
            <w:r>
              <w:rPr>
                <w:rFonts w:ascii="Consolas" w:eastAsia="Consolas" w:hAnsi="Consolas" w:cs="Consolas"/>
                <w:sz w:val="16"/>
              </w:rPr>
              <w:t>1987</w:t>
            </w:r>
          </w:p>
        </w:tc>
        <w:tc>
          <w:tcPr>
            <w:tcW w:w="1560" w:type="dxa"/>
            <w:tcBorders>
              <w:top w:val="single" w:sz="0" w:space="0" w:color="D3D3D3"/>
              <w:bottom w:val="single" w:sz="0" w:space="0" w:color="D3D3D3"/>
            </w:tcBorders>
          </w:tcPr>
          <w:p w14:paraId="5347ACEE" w14:textId="77777777" w:rsidR="003D27E1" w:rsidRDefault="003D27E1"/>
        </w:tc>
        <w:tc>
          <w:tcPr>
            <w:tcW w:w="1560" w:type="dxa"/>
            <w:tcBorders>
              <w:top w:val="single" w:sz="0" w:space="0" w:color="D3D3D3"/>
              <w:bottom w:val="single" w:sz="0" w:space="0" w:color="D3D3D3"/>
            </w:tcBorders>
          </w:tcPr>
          <w:p w14:paraId="5347ACEF" w14:textId="77777777" w:rsidR="003D27E1" w:rsidRDefault="00B475ED">
            <w:pPr>
              <w:jc w:val="right"/>
            </w:pPr>
            <w:r>
              <w:rPr>
                <w:rFonts w:ascii="Consolas" w:eastAsia="Consolas" w:hAnsi="Consolas" w:cs="Consolas"/>
                <w:sz w:val="16"/>
              </w:rPr>
              <w:t xml:space="preserve">    21,353</w:t>
            </w:r>
          </w:p>
        </w:tc>
        <w:tc>
          <w:tcPr>
            <w:tcW w:w="1560" w:type="dxa"/>
            <w:tcBorders>
              <w:top w:val="single" w:sz="0" w:space="0" w:color="D3D3D3"/>
              <w:bottom w:val="single" w:sz="0" w:space="0" w:color="D3D3D3"/>
            </w:tcBorders>
          </w:tcPr>
          <w:p w14:paraId="5347ACF0" w14:textId="77777777" w:rsidR="003D27E1" w:rsidRDefault="00B475ED">
            <w:pPr>
              <w:jc w:val="right"/>
            </w:pPr>
            <w:r>
              <w:rPr>
                <w:rFonts w:ascii="Consolas" w:eastAsia="Consolas" w:hAnsi="Consolas" w:cs="Consolas"/>
                <w:sz w:val="16"/>
              </w:rPr>
              <w:t xml:space="preserve">      0.7</w:t>
            </w:r>
          </w:p>
        </w:tc>
        <w:tc>
          <w:tcPr>
            <w:tcW w:w="1560" w:type="dxa"/>
          </w:tcPr>
          <w:p w14:paraId="5347ACF1" w14:textId="77777777" w:rsidR="003D27E1" w:rsidRDefault="003D27E1"/>
        </w:tc>
      </w:tr>
      <w:tr w:rsidR="003D27E1" w14:paraId="5347ACF9" w14:textId="77777777">
        <w:tc>
          <w:tcPr>
            <w:tcW w:w="1560" w:type="dxa"/>
            <w:tcBorders>
              <w:right w:val="nil"/>
            </w:tcBorders>
          </w:tcPr>
          <w:p w14:paraId="5347ACF3" w14:textId="77777777" w:rsidR="003D27E1" w:rsidRDefault="003D27E1"/>
        </w:tc>
        <w:tc>
          <w:tcPr>
            <w:tcW w:w="1560" w:type="dxa"/>
            <w:tcBorders>
              <w:top w:val="single" w:sz="0" w:space="0" w:color="D3D3D3"/>
              <w:left w:val="nil"/>
              <w:bottom w:val="single" w:sz="0" w:space="0" w:color="D3D3D3"/>
            </w:tcBorders>
          </w:tcPr>
          <w:p w14:paraId="5347ACF4" w14:textId="77777777" w:rsidR="003D27E1" w:rsidRDefault="00B475ED">
            <w:pPr>
              <w:jc w:val="right"/>
            </w:pPr>
            <w:r>
              <w:rPr>
                <w:rFonts w:ascii="Consolas" w:eastAsia="Consolas" w:hAnsi="Consolas" w:cs="Consolas"/>
                <w:sz w:val="16"/>
              </w:rPr>
              <w:t>1988</w:t>
            </w:r>
          </w:p>
        </w:tc>
        <w:tc>
          <w:tcPr>
            <w:tcW w:w="1560" w:type="dxa"/>
            <w:tcBorders>
              <w:top w:val="single" w:sz="0" w:space="0" w:color="D3D3D3"/>
              <w:bottom w:val="single" w:sz="0" w:space="0" w:color="D3D3D3"/>
            </w:tcBorders>
          </w:tcPr>
          <w:p w14:paraId="5347ACF5" w14:textId="77777777" w:rsidR="003D27E1" w:rsidRDefault="003D27E1"/>
        </w:tc>
        <w:tc>
          <w:tcPr>
            <w:tcW w:w="1560" w:type="dxa"/>
            <w:tcBorders>
              <w:top w:val="single" w:sz="0" w:space="0" w:color="D3D3D3"/>
              <w:bottom w:val="single" w:sz="0" w:space="0" w:color="D3D3D3"/>
            </w:tcBorders>
          </w:tcPr>
          <w:p w14:paraId="5347ACF6" w14:textId="77777777" w:rsidR="003D27E1" w:rsidRDefault="00B475ED">
            <w:pPr>
              <w:jc w:val="right"/>
            </w:pPr>
            <w:r>
              <w:rPr>
                <w:rFonts w:ascii="Consolas" w:eastAsia="Consolas" w:hAnsi="Consolas" w:cs="Consolas"/>
                <w:sz w:val="16"/>
              </w:rPr>
              <w:t xml:space="preserve">    20,962</w:t>
            </w:r>
          </w:p>
        </w:tc>
        <w:tc>
          <w:tcPr>
            <w:tcW w:w="1560" w:type="dxa"/>
            <w:tcBorders>
              <w:top w:val="single" w:sz="0" w:space="0" w:color="D3D3D3"/>
              <w:bottom w:val="single" w:sz="0" w:space="0" w:color="D3D3D3"/>
            </w:tcBorders>
          </w:tcPr>
          <w:p w14:paraId="5347ACF7" w14:textId="77777777" w:rsidR="003D27E1" w:rsidRDefault="00B475ED">
            <w:pPr>
              <w:jc w:val="right"/>
            </w:pPr>
            <w:r>
              <w:rPr>
                <w:rFonts w:ascii="Consolas" w:eastAsia="Consolas" w:hAnsi="Consolas" w:cs="Consolas"/>
                <w:sz w:val="16"/>
              </w:rPr>
              <w:t xml:space="preserve">      0.7</w:t>
            </w:r>
          </w:p>
        </w:tc>
        <w:tc>
          <w:tcPr>
            <w:tcW w:w="1560" w:type="dxa"/>
          </w:tcPr>
          <w:p w14:paraId="5347ACF8" w14:textId="77777777" w:rsidR="003D27E1" w:rsidRDefault="003D27E1"/>
        </w:tc>
      </w:tr>
      <w:tr w:rsidR="003D27E1" w14:paraId="5347AD00" w14:textId="77777777">
        <w:tc>
          <w:tcPr>
            <w:tcW w:w="1560" w:type="dxa"/>
            <w:tcBorders>
              <w:right w:val="nil"/>
            </w:tcBorders>
          </w:tcPr>
          <w:p w14:paraId="5347ACFA" w14:textId="77777777" w:rsidR="003D27E1" w:rsidRDefault="003D27E1"/>
        </w:tc>
        <w:tc>
          <w:tcPr>
            <w:tcW w:w="1560" w:type="dxa"/>
            <w:tcBorders>
              <w:top w:val="single" w:sz="0" w:space="0" w:color="D3D3D3"/>
              <w:left w:val="nil"/>
              <w:bottom w:val="single" w:sz="0" w:space="0" w:color="D3D3D3"/>
            </w:tcBorders>
          </w:tcPr>
          <w:p w14:paraId="5347ACFB" w14:textId="77777777" w:rsidR="003D27E1" w:rsidRDefault="00B475ED">
            <w:pPr>
              <w:jc w:val="right"/>
            </w:pPr>
            <w:r>
              <w:rPr>
                <w:rFonts w:ascii="Consolas" w:eastAsia="Consolas" w:hAnsi="Consolas" w:cs="Consolas"/>
                <w:sz w:val="16"/>
              </w:rPr>
              <w:t>1989</w:t>
            </w:r>
          </w:p>
        </w:tc>
        <w:tc>
          <w:tcPr>
            <w:tcW w:w="1560" w:type="dxa"/>
            <w:tcBorders>
              <w:top w:val="single" w:sz="0" w:space="0" w:color="D3D3D3"/>
              <w:bottom w:val="single" w:sz="0" w:space="0" w:color="D3D3D3"/>
            </w:tcBorders>
          </w:tcPr>
          <w:p w14:paraId="5347ACFC" w14:textId="77777777" w:rsidR="003D27E1" w:rsidRDefault="003D27E1"/>
        </w:tc>
        <w:tc>
          <w:tcPr>
            <w:tcW w:w="1560" w:type="dxa"/>
            <w:tcBorders>
              <w:top w:val="single" w:sz="0" w:space="0" w:color="D3D3D3"/>
              <w:bottom w:val="single" w:sz="0" w:space="0" w:color="D3D3D3"/>
            </w:tcBorders>
          </w:tcPr>
          <w:p w14:paraId="5347ACFD" w14:textId="77777777" w:rsidR="003D27E1" w:rsidRDefault="00B475ED">
            <w:pPr>
              <w:jc w:val="right"/>
            </w:pPr>
            <w:r>
              <w:rPr>
                <w:rFonts w:ascii="Consolas" w:eastAsia="Consolas" w:hAnsi="Consolas" w:cs="Consolas"/>
                <w:sz w:val="16"/>
              </w:rPr>
              <w:t xml:space="preserve">    20,694</w:t>
            </w:r>
          </w:p>
        </w:tc>
        <w:tc>
          <w:tcPr>
            <w:tcW w:w="1560" w:type="dxa"/>
            <w:tcBorders>
              <w:top w:val="single" w:sz="0" w:space="0" w:color="D3D3D3"/>
              <w:bottom w:val="single" w:sz="0" w:space="0" w:color="D3D3D3"/>
            </w:tcBorders>
          </w:tcPr>
          <w:p w14:paraId="5347ACFE" w14:textId="77777777" w:rsidR="003D27E1" w:rsidRDefault="00B475ED">
            <w:pPr>
              <w:jc w:val="right"/>
            </w:pPr>
            <w:r>
              <w:rPr>
                <w:rFonts w:ascii="Consolas" w:eastAsia="Consolas" w:hAnsi="Consolas" w:cs="Consolas"/>
                <w:sz w:val="16"/>
              </w:rPr>
              <w:t xml:space="preserve">      0.7</w:t>
            </w:r>
          </w:p>
        </w:tc>
        <w:tc>
          <w:tcPr>
            <w:tcW w:w="1560" w:type="dxa"/>
          </w:tcPr>
          <w:p w14:paraId="5347ACFF" w14:textId="77777777" w:rsidR="003D27E1" w:rsidRDefault="003D27E1"/>
        </w:tc>
      </w:tr>
      <w:tr w:rsidR="003D27E1" w14:paraId="5347AD07" w14:textId="77777777">
        <w:tc>
          <w:tcPr>
            <w:tcW w:w="1560" w:type="dxa"/>
            <w:tcBorders>
              <w:right w:val="nil"/>
            </w:tcBorders>
          </w:tcPr>
          <w:p w14:paraId="5347AD01" w14:textId="77777777" w:rsidR="003D27E1" w:rsidRDefault="003D27E1"/>
        </w:tc>
        <w:tc>
          <w:tcPr>
            <w:tcW w:w="1560" w:type="dxa"/>
            <w:tcBorders>
              <w:top w:val="single" w:sz="0" w:space="0" w:color="D3D3D3"/>
              <w:left w:val="nil"/>
              <w:bottom w:val="single" w:sz="0" w:space="0" w:color="D3D3D3"/>
            </w:tcBorders>
          </w:tcPr>
          <w:p w14:paraId="5347AD02" w14:textId="77777777" w:rsidR="003D27E1" w:rsidRDefault="00B475ED">
            <w:pPr>
              <w:jc w:val="right"/>
            </w:pPr>
            <w:r>
              <w:rPr>
                <w:rFonts w:ascii="Consolas" w:eastAsia="Consolas" w:hAnsi="Consolas" w:cs="Consolas"/>
                <w:sz w:val="16"/>
              </w:rPr>
              <w:t>1990</w:t>
            </w:r>
          </w:p>
        </w:tc>
        <w:tc>
          <w:tcPr>
            <w:tcW w:w="1560" w:type="dxa"/>
            <w:tcBorders>
              <w:top w:val="single" w:sz="0" w:space="0" w:color="D3D3D3"/>
              <w:bottom w:val="single" w:sz="0" w:space="0" w:color="D3D3D3"/>
            </w:tcBorders>
          </w:tcPr>
          <w:p w14:paraId="5347AD03" w14:textId="77777777" w:rsidR="003D27E1" w:rsidRDefault="003D27E1"/>
        </w:tc>
        <w:tc>
          <w:tcPr>
            <w:tcW w:w="1560" w:type="dxa"/>
            <w:tcBorders>
              <w:top w:val="single" w:sz="0" w:space="0" w:color="D3D3D3"/>
              <w:bottom w:val="single" w:sz="0" w:space="0" w:color="D3D3D3"/>
            </w:tcBorders>
          </w:tcPr>
          <w:p w14:paraId="5347AD04" w14:textId="77777777" w:rsidR="003D27E1" w:rsidRDefault="00B475ED">
            <w:pPr>
              <w:jc w:val="right"/>
            </w:pPr>
            <w:r>
              <w:rPr>
                <w:rFonts w:ascii="Consolas" w:eastAsia="Consolas" w:hAnsi="Consolas" w:cs="Consolas"/>
                <w:sz w:val="16"/>
              </w:rPr>
              <w:t xml:space="preserve">    28,464</w:t>
            </w:r>
          </w:p>
        </w:tc>
        <w:tc>
          <w:tcPr>
            <w:tcW w:w="1560" w:type="dxa"/>
            <w:tcBorders>
              <w:top w:val="single" w:sz="0" w:space="0" w:color="D3D3D3"/>
              <w:bottom w:val="single" w:sz="0" w:space="0" w:color="D3D3D3"/>
            </w:tcBorders>
          </w:tcPr>
          <w:p w14:paraId="5347AD05" w14:textId="77777777" w:rsidR="003D27E1" w:rsidRDefault="00B475ED">
            <w:pPr>
              <w:jc w:val="right"/>
            </w:pPr>
            <w:r>
              <w:rPr>
                <w:rFonts w:ascii="Consolas" w:eastAsia="Consolas" w:hAnsi="Consolas" w:cs="Consolas"/>
                <w:sz w:val="16"/>
              </w:rPr>
              <w:t xml:space="preserve">      0.9</w:t>
            </w:r>
          </w:p>
        </w:tc>
        <w:tc>
          <w:tcPr>
            <w:tcW w:w="1560" w:type="dxa"/>
          </w:tcPr>
          <w:p w14:paraId="5347AD06" w14:textId="77777777" w:rsidR="003D27E1" w:rsidRDefault="003D27E1"/>
        </w:tc>
      </w:tr>
      <w:tr w:rsidR="003D27E1" w14:paraId="5347AD0E" w14:textId="77777777">
        <w:tc>
          <w:tcPr>
            <w:tcW w:w="1560" w:type="dxa"/>
            <w:tcBorders>
              <w:right w:val="nil"/>
            </w:tcBorders>
          </w:tcPr>
          <w:p w14:paraId="5347AD08" w14:textId="77777777" w:rsidR="003D27E1" w:rsidRDefault="003D27E1"/>
        </w:tc>
        <w:tc>
          <w:tcPr>
            <w:tcW w:w="1560" w:type="dxa"/>
            <w:tcBorders>
              <w:top w:val="single" w:sz="0" w:space="0" w:color="D3D3D3"/>
              <w:left w:val="nil"/>
              <w:bottom w:val="single" w:sz="0" w:space="0" w:color="D3D3D3"/>
            </w:tcBorders>
          </w:tcPr>
          <w:p w14:paraId="5347AD09" w14:textId="77777777" w:rsidR="003D27E1" w:rsidRDefault="00B475ED">
            <w:pPr>
              <w:jc w:val="right"/>
            </w:pPr>
            <w:r>
              <w:rPr>
                <w:rFonts w:ascii="Consolas" w:eastAsia="Consolas" w:hAnsi="Consolas" w:cs="Consolas"/>
                <w:sz w:val="16"/>
              </w:rPr>
              <w:t>1991</w:t>
            </w:r>
          </w:p>
        </w:tc>
        <w:tc>
          <w:tcPr>
            <w:tcW w:w="1560" w:type="dxa"/>
            <w:tcBorders>
              <w:top w:val="single" w:sz="0" w:space="0" w:color="D3D3D3"/>
              <w:bottom w:val="single" w:sz="0" w:space="0" w:color="D3D3D3"/>
            </w:tcBorders>
          </w:tcPr>
          <w:p w14:paraId="5347AD0A" w14:textId="77777777" w:rsidR="003D27E1" w:rsidRDefault="003D27E1"/>
        </w:tc>
        <w:tc>
          <w:tcPr>
            <w:tcW w:w="1560" w:type="dxa"/>
            <w:tcBorders>
              <w:top w:val="single" w:sz="0" w:space="0" w:color="D3D3D3"/>
              <w:bottom w:val="single" w:sz="0" w:space="0" w:color="D3D3D3"/>
            </w:tcBorders>
          </w:tcPr>
          <w:p w14:paraId="5347AD0B" w14:textId="77777777" w:rsidR="003D27E1" w:rsidRDefault="00B475ED">
            <w:pPr>
              <w:jc w:val="right"/>
            </w:pPr>
            <w:r>
              <w:rPr>
                <w:rFonts w:ascii="Consolas" w:eastAsia="Consolas" w:hAnsi="Consolas" w:cs="Consolas"/>
                <w:sz w:val="16"/>
              </w:rPr>
              <w:t xml:space="preserve">    38,055</w:t>
            </w:r>
          </w:p>
        </w:tc>
        <w:tc>
          <w:tcPr>
            <w:tcW w:w="1560" w:type="dxa"/>
            <w:tcBorders>
              <w:top w:val="single" w:sz="0" w:space="0" w:color="D3D3D3"/>
              <w:bottom w:val="single" w:sz="0" w:space="0" w:color="D3D3D3"/>
            </w:tcBorders>
          </w:tcPr>
          <w:p w14:paraId="5347AD0C" w14:textId="77777777" w:rsidR="003D27E1" w:rsidRDefault="00B475ED">
            <w:pPr>
              <w:jc w:val="right"/>
            </w:pPr>
            <w:r>
              <w:rPr>
                <w:rFonts w:ascii="Consolas" w:eastAsia="Consolas" w:hAnsi="Consolas" w:cs="Consolas"/>
                <w:sz w:val="16"/>
              </w:rPr>
              <w:t xml:space="preserve">      1.2</w:t>
            </w:r>
          </w:p>
        </w:tc>
        <w:tc>
          <w:tcPr>
            <w:tcW w:w="1560" w:type="dxa"/>
          </w:tcPr>
          <w:p w14:paraId="5347AD0D" w14:textId="77777777" w:rsidR="003D27E1" w:rsidRDefault="003D27E1"/>
        </w:tc>
      </w:tr>
      <w:tr w:rsidR="003D27E1" w14:paraId="5347AD15" w14:textId="77777777">
        <w:tc>
          <w:tcPr>
            <w:tcW w:w="1560" w:type="dxa"/>
            <w:tcBorders>
              <w:right w:val="nil"/>
            </w:tcBorders>
          </w:tcPr>
          <w:p w14:paraId="5347AD0F" w14:textId="77777777" w:rsidR="003D27E1" w:rsidRDefault="003D27E1"/>
        </w:tc>
        <w:tc>
          <w:tcPr>
            <w:tcW w:w="1560" w:type="dxa"/>
            <w:tcBorders>
              <w:top w:val="single" w:sz="0" w:space="0" w:color="D3D3D3"/>
              <w:left w:val="nil"/>
              <w:bottom w:val="single" w:sz="0" w:space="0" w:color="D3D3D3"/>
            </w:tcBorders>
          </w:tcPr>
          <w:p w14:paraId="5347AD10" w14:textId="77777777" w:rsidR="003D27E1" w:rsidRDefault="00B475ED">
            <w:pPr>
              <w:jc w:val="right"/>
            </w:pPr>
            <w:r>
              <w:rPr>
                <w:rFonts w:ascii="Consolas" w:eastAsia="Consolas" w:hAnsi="Consolas" w:cs="Consolas"/>
                <w:sz w:val="16"/>
              </w:rPr>
              <w:t>1992</w:t>
            </w:r>
          </w:p>
        </w:tc>
        <w:tc>
          <w:tcPr>
            <w:tcW w:w="1560" w:type="dxa"/>
            <w:tcBorders>
              <w:top w:val="single" w:sz="0" w:space="0" w:color="D3D3D3"/>
              <w:bottom w:val="single" w:sz="0" w:space="0" w:color="D3D3D3"/>
            </w:tcBorders>
          </w:tcPr>
          <w:p w14:paraId="5347AD11" w14:textId="77777777" w:rsidR="003D27E1" w:rsidRDefault="003D27E1"/>
        </w:tc>
        <w:tc>
          <w:tcPr>
            <w:tcW w:w="1560" w:type="dxa"/>
            <w:tcBorders>
              <w:top w:val="single" w:sz="0" w:space="0" w:color="D3D3D3"/>
              <w:bottom w:val="single" w:sz="0" w:space="0" w:color="D3D3D3"/>
            </w:tcBorders>
          </w:tcPr>
          <w:p w14:paraId="5347AD12" w14:textId="77777777" w:rsidR="003D27E1" w:rsidRDefault="00B475ED">
            <w:pPr>
              <w:jc w:val="right"/>
            </w:pPr>
            <w:r>
              <w:rPr>
                <w:rFonts w:ascii="Consolas" w:eastAsia="Consolas" w:hAnsi="Consolas" w:cs="Consolas"/>
                <w:sz w:val="16"/>
              </w:rPr>
              <w:t xml:space="preserve">    38,028</w:t>
            </w:r>
          </w:p>
        </w:tc>
        <w:tc>
          <w:tcPr>
            <w:tcW w:w="1560" w:type="dxa"/>
            <w:tcBorders>
              <w:top w:val="single" w:sz="0" w:space="0" w:color="D3D3D3"/>
              <w:bottom w:val="single" w:sz="0" w:space="0" w:color="D3D3D3"/>
            </w:tcBorders>
          </w:tcPr>
          <w:p w14:paraId="5347AD13" w14:textId="77777777" w:rsidR="003D27E1" w:rsidRDefault="00B475ED">
            <w:pPr>
              <w:jc w:val="right"/>
            </w:pPr>
            <w:r>
              <w:rPr>
                <w:rFonts w:ascii="Consolas" w:eastAsia="Consolas" w:hAnsi="Consolas" w:cs="Consolas"/>
                <w:sz w:val="16"/>
              </w:rPr>
              <w:t xml:space="preserve">      1.2</w:t>
            </w:r>
          </w:p>
        </w:tc>
        <w:tc>
          <w:tcPr>
            <w:tcW w:w="1560" w:type="dxa"/>
          </w:tcPr>
          <w:p w14:paraId="5347AD14" w14:textId="77777777" w:rsidR="003D27E1" w:rsidRDefault="003D27E1"/>
        </w:tc>
      </w:tr>
      <w:tr w:rsidR="003D27E1" w14:paraId="5347AD1C" w14:textId="77777777">
        <w:tc>
          <w:tcPr>
            <w:tcW w:w="1560" w:type="dxa"/>
            <w:tcBorders>
              <w:right w:val="nil"/>
            </w:tcBorders>
          </w:tcPr>
          <w:p w14:paraId="5347AD16" w14:textId="77777777" w:rsidR="003D27E1" w:rsidRDefault="003D27E1"/>
        </w:tc>
        <w:tc>
          <w:tcPr>
            <w:tcW w:w="1560" w:type="dxa"/>
            <w:tcBorders>
              <w:top w:val="single" w:sz="0" w:space="0" w:color="D3D3D3"/>
              <w:left w:val="nil"/>
              <w:bottom w:val="single" w:sz="0" w:space="0" w:color="D3D3D3"/>
            </w:tcBorders>
          </w:tcPr>
          <w:p w14:paraId="5347AD17" w14:textId="77777777" w:rsidR="003D27E1" w:rsidRDefault="00B475ED">
            <w:pPr>
              <w:jc w:val="right"/>
            </w:pPr>
            <w:r>
              <w:rPr>
                <w:rFonts w:ascii="Consolas" w:eastAsia="Consolas" w:hAnsi="Consolas" w:cs="Consolas"/>
                <w:sz w:val="16"/>
              </w:rPr>
              <w:t>1993</w:t>
            </w:r>
          </w:p>
        </w:tc>
        <w:tc>
          <w:tcPr>
            <w:tcW w:w="1560" w:type="dxa"/>
            <w:tcBorders>
              <w:top w:val="single" w:sz="0" w:space="0" w:color="D3D3D3"/>
              <w:bottom w:val="single" w:sz="0" w:space="0" w:color="D3D3D3"/>
            </w:tcBorders>
          </w:tcPr>
          <w:p w14:paraId="5347AD18" w14:textId="77777777" w:rsidR="003D27E1" w:rsidRDefault="003D27E1"/>
        </w:tc>
        <w:tc>
          <w:tcPr>
            <w:tcW w:w="1560" w:type="dxa"/>
            <w:tcBorders>
              <w:top w:val="single" w:sz="0" w:space="0" w:color="D3D3D3"/>
              <w:bottom w:val="single" w:sz="0" w:space="0" w:color="D3D3D3"/>
            </w:tcBorders>
          </w:tcPr>
          <w:p w14:paraId="5347AD19" w14:textId="77777777" w:rsidR="003D27E1" w:rsidRDefault="00B475ED">
            <w:pPr>
              <w:jc w:val="right"/>
            </w:pPr>
            <w:r>
              <w:rPr>
                <w:rFonts w:ascii="Consolas" w:eastAsia="Consolas" w:hAnsi="Consolas" w:cs="Consolas"/>
                <w:sz w:val="16"/>
              </w:rPr>
              <w:t xml:space="preserve">    37,714</w:t>
            </w:r>
          </w:p>
        </w:tc>
        <w:tc>
          <w:tcPr>
            <w:tcW w:w="1560" w:type="dxa"/>
            <w:tcBorders>
              <w:top w:val="single" w:sz="0" w:space="0" w:color="D3D3D3"/>
              <w:bottom w:val="single" w:sz="0" w:space="0" w:color="D3D3D3"/>
            </w:tcBorders>
          </w:tcPr>
          <w:p w14:paraId="5347AD1A" w14:textId="77777777" w:rsidR="003D27E1" w:rsidRDefault="00B475ED">
            <w:pPr>
              <w:jc w:val="right"/>
            </w:pPr>
            <w:r>
              <w:rPr>
                <w:rFonts w:ascii="Consolas" w:eastAsia="Consolas" w:hAnsi="Consolas" w:cs="Consolas"/>
                <w:sz w:val="16"/>
              </w:rPr>
              <w:t xml:space="preserve">      1.2</w:t>
            </w:r>
          </w:p>
        </w:tc>
        <w:tc>
          <w:tcPr>
            <w:tcW w:w="1560" w:type="dxa"/>
          </w:tcPr>
          <w:p w14:paraId="5347AD1B" w14:textId="77777777" w:rsidR="003D27E1" w:rsidRDefault="003D27E1"/>
        </w:tc>
      </w:tr>
      <w:tr w:rsidR="003D27E1" w14:paraId="5347AD23" w14:textId="77777777">
        <w:tc>
          <w:tcPr>
            <w:tcW w:w="1560" w:type="dxa"/>
            <w:tcBorders>
              <w:right w:val="nil"/>
            </w:tcBorders>
          </w:tcPr>
          <w:p w14:paraId="5347AD1D" w14:textId="77777777" w:rsidR="003D27E1" w:rsidRDefault="003D27E1"/>
        </w:tc>
        <w:tc>
          <w:tcPr>
            <w:tcW w:w="1560" w:type="dxa"/>
            <w:tcBorders>
              <w:top w:val="single" w:sz="0" w:space="0" w:color="D3D3D3"/>
              <w:left w:val="nil"/>
              <w:bottom w:val="single" w:sz="0" w:space="0" w:color="D3D3D3"/>
            </w:tcBorders>
          </w:tcPr>
          <w:p w14:paraId="5347AD1E" w14:textId="77777777" w:rsidR="003D27E1" w:rsidRDefault="00B475ED">
            <w:pPr>
              <w:jc w:val="right"/>
            </w:pPr>
            <w:r>
              <w:rPr>
                <w:rFonts w:ascii="Consolas" w:eastAsia="Consolas" w:hAnsi="Consolas" w:cs="Consolas"/>
                <w:sz w:val="16"/>
              </w:rPr>
              <w:t>1994</w:t>
            </w:r>
          </w:p>
        </w:tc>
        <w:tc>
          <w:tcPr>
            <w:tcW w:w="1560" w:type="dxa"/>
            <w:tcBorders>
              <w:top w:val="single" w:sz="0" w:space="0" w:color="D3D3D3"/>
              <w:bottom w:val="single" w:sz="0" w:space="0" w:color="D3D3D3"/>
            </w:tcBorders>
          </w:tcPr>
          <w:p w14:paraId="5347AD1F" w14:textId="77777777" w:rsidR="003D27E1" w:rsidRDefault="003D27E1"/>
        </w:tc>
        <w:tc>
          <w:tcPr>
            <w:tcW w:w="1560" w:type="dxa"/>
            <w:tcBorders>
              <w:top w:val="single" w:sz="0" w:space="0" w:color="D3D3D3"/>
              <w:bottom w:val="single" w:sz="0" w:space="0" w:color="D3D3D3"/>
            </w:tcBorders>
          </w:tcPr>
          <w:p w14:paraId="5347AD20" w14:textId="77777777" w:rsidR="003D27E1" w:rsidRDefault="00B475ED">
            <w:pPr>
              <w:jc w:val="right"/>
            </w:pPr>
            <w:r>
              <w:rPr>
                <w:rFonts w:ascii="Consolas" w:eastAsia="Consolas" w:hAnsi="Consolas" w:cs="Consolas"/>
                <w:sz w:val="16"/>
              </w:rPr>
              <w:t xml:space="preserve">    39,040</w:t>
            </w:r>
          </w:p>
        </w:tc>
        <w:tc>
          <w:tcPr>
            <w:tcW w:w="1560" w:type="dxa"/>
            <w:tcBorders>
              <w:top w:val="single" w:sz="0" w:space="0" w:color="D3D3D3"/>
              <w:bottom w:val="single" w:sz="0" w:space="0" w:color="D3D3D3"/>
            </w:tcBorders>
          </w:tcPr>
          <w:p w14:paraId="5347AD21" w14:textId="77777777" w:rsidR="003D27E1" w:rsidRDefault="00B475ED">
            <w:pPr>
              <w:jc w:val="right"/>
            </w:pPr>
            <w:r>
              <w:rPr>
                <w:rFonts w:ascii="Consolas" w:eastAsia="Consolas" w:hAnsi="Consolas" w:cs="Consolas"/>
                <w:sz w:val="16"/>
              </w:rPr>
              <w:t xml:space="preserve">      1.3</w:t>
            </w:r>
          </w:p>
        </w:tc>
        <w:tc>
          <w:tcPr>
            <w:tcW w:w="1560" w:type="dxa"/>
          </w:tcPr>
          <w:p w14:paraId="5347AD22" w14:textId="77777777" w:rsidR="003D27E1" w:rsidRDefault="003D27E1"/>
        </w:tc>
      </w:tr>
      <w:tr w:rsidR="003D27E1" w14:paraId="5347AD2A" w14:textId="77777777">
        <w:tc>
          <w:tcPr>
            <w:tcW w:w="1560" w:type="dxa"/>
            <w:tcBorders>
              <w:right w:val="nil"/>
            </w:tcBorders>
          </w:tcPr>
          <w:p w14:paraId="5347AD24" w14:textId="77777777" w:rsidR="003D27E1" w:rsidRDefault="003D27E1"/>
        </w:tc>
        <w:tc>
          <w:tcPr>
            <w:tcW w:w="1560" w:type="dxa"/>
            <w:tcBorders>
              <w:top w:val="single" w:sz="0" w:space="0" w:color="D3D3D3"/>
              <w:left w:val="nil"/>
              <w:bottom w:val="single" w:sz="0" w:space="0" w:color="D3D3D3"/>
            </w:tcBorders>
          </w:tcPr>
          <w:p w14:paraId="5347AD25" w14:textId="77777777" w:rsidR="003D27E1" w:rsidRDefault="00B475ED">
            <w:pPr>
              <w:jc w:val="right"/>
            </w:pPr>
            <w:r>
              <w:rPr>
                <w:rFonts w:ascii="Consolas" w:eastAsia="Consolas" w:hAnsi="Consolas" w:cs="Consolas"/>
                <w:sz w:val="16"/>
              </w:rPr>
              <w:t>1995</w:t>
            </w:r>
          </w:p>
        </w:tc>
        <w:tc>
          <w:tcPr>
            <w:tcW w:w="1560" w:type="dxa"/>
            <w:tcBorders>
              <w:top w:val="single" w:sz="0" w:space="0" w:color="D3D3D3"/>
              <w:bottom w:val="single" w:sz="0" w:space="0" w:color="D3D3D3"/>
            </w:tcBorders>
          </w:tcPr>
          <w:p w14:paraId="5347AD26" w14:textId="77777777" w:rsidR="003D27E1" w:rsidRDefault="003D27E1"/>
        </w:tc>
        <w:tc>
          <w:tcPr>
            <w:tcW w:w="1560" w:type="dxa"/>
            <w:tcBorders>
              <w:top w:val="single" w:sz="0" w:space="0" w:color="D3D3D3"/>
              <w:bottom w:val="single" w:sz="0" w:space="0" w:color="D3D3D3"/>
            </w:tcBorders>
          </w:tcPr>
          <w:p w14:paraId="5347AD27" w14:textId="77777777" w:rsidR="003D27E1" w:rsidRDefault="00B475ED">
            <w:pPr>
              <w:jc w:val="right"/>
            </w:pPr>
            <w:r>
              <w:rPr>
                <w:rFonts w:ascii="Consolas" w:eastAsia="Consolas" w:hAnsi="Consolas" w:cs="Consolas"/>
                <w:sz w:val="16"/>
              </w:rPr>
              <w:t xml:space="preserve">    38,592</w:t>
            </w:r>
          </w:p>
        </w:tc>
        <w:tc>
          <w:tcPr>
            <w:tcW w:w="1560" w:type="dxa"/>
            <w:tcBorders>
              <w:top w:val="single" w:sz="0" w:space="0" w:color="D3D3D3"/>
              <w:bottom w:val="single" w:sz="0" w:space="0" w:color="D3D3D3"/>
            </w:tcBorders>
          </w:tcPr>
          <w:p w14:paraId="5347AD28" w14:textId="77777777" w:rsidR="003D27E1" w:rsidRDefault="00B475ED">
            <w:pPr>
              <w:jc w:val="right"/>
            </w:pPr>
            <w:r>
              <w:rPr>
                <w:rFonts w:ascii="Consolas" w:eastAsia="Consolas" w:hAnsi="Consolas" w:cs="Consolas"/>
                <w:sz w:val="16"/>
              </w:rPr>
              <w:t xml:space="preserve">      1.3</w:t>
            </w:r>
          </w:p>
        </w:tc>
        <w:tc>
          <w:tcPr>
            <w:tcW w:w="1560" w:type="dxa"/>
          </w:tcPr>
          <w:p w14:paraId="5347AD29" w14:textId="77777777" w:rsidR="003D27E1" w:rsidRDefault="003D27E1"/>
        </w:tc>
      </w:tr>
      <w:tr w:rsidR="003D27E1" w14:paraId="5347AD31" w14:textId="77777777">
        <w:tc>
          <w:tcPr>
            <w:tcW w:w="1560" w:type="dxa"/>
            <w:tcBorders>
              <w:right w:val="nil"/>
            </w:tcBorders>
          </w:tcPr>
          <w:p w14:paraId="5347AD2B" w14:textId="77777777" w:rsidR="003D27E1" w:rsidRDefault="003D27E1"/>
        </w:tc>
        <w:tc>
          <w:tcPr>
            <w:tcW w:w="1560" w:type="dxa"/>
            <w:tcBorders>
              <w:top w:val="single" w:sz="0" w:space="0" w:color="D3D3D3"/>
              <w:left w:val="nil"/>
              <w:bottom w:val="single" w:sz="0" w:space="0" w:color="D3D3D3"/>
            </w:tcBorders>
          </w:tcPr>
          <w:p w14:paraId="5347AD2C" w14:textId="77777777" w:rsidR="003D27E1" w:rsidRDefault="00B475ED">
            <w:pPr>
              <w:jc w:val="right"/>
            </w:pPr>
            <w:r>
              <w:rPr>
                <w:rFonts w:ascii="Consolas" w:eastAsia="Consolas" w:hAnsi="Consolas" w:cs="Consolas"/>
                <w:sz w:val="16"/>
              </w:rPr>
              <w:t>1996</w:t>
            </w:r>
          </w:p>
        </w:tc>
        <w:tc>
          <w:tcPr>
            <w:tcW w:w="1560" w:type="dxa"/>
            <w:tcBorders>
              <w:top w:val="single" w:sz="0" w:space="0" w:color="D3D3D3"/>
              <w:bottom w:val="single" w:sz="0" w:space="0" w:color="D3D3D3"/>
            </w:tcBorders>
          </w:tcPr>
          <w:p w14:paraId="5347AD2D" w14:textId="77777777" w:rsidR="003D27E1" w:rsidRDefault="003D27E1"/>
        </w:tc>
        <w:tc>
          <w:tcPr>
            <w:tcW w:w="1560" w:type="dxa"/>
            <w:tcBorders>
              <w:top w:val="single" w:sz="0" w:space="0" w:color="D3D3D3"/>
              <w:bottom w:val="single" w:sz="0" w:space="0" w:color="D3D3D3"/>
            </w:tcBorders>
          </w:tcPr>
          <w:p w14:paraId="5347AD2E" w14:textId="77777777" w:rsidR="003D27E1" w:rsidRDefault="00B475ED">
            <w:pPr>
              <w:jc w:val="right"/>
            </w:pPr>
            <w:r>
              <w:rPr>
                <w:rFonts w:ascii="Consolas" w:eastAsia="Consolas" w:hAnsi="Consolas" w:cs="Consolas"/>
                <w:sz w:val="16"/>
              </w:rPr>
              <w:t xml:space="preserve">    35,537</w:t>
            </w:r>
          </w:p>
        </w:tc>
        <w:tc>
          <w:tcPr>
            <w:tcW w:w="1560" w:type="dxa"/>
            <w:tcBorders>
              <w:top w:val="single" w:sz="0" w:space="0" w:color="D3D3D3"/>
              <w:bottom w:val="single" w:sz="0" w:space="0" w:color="D3D3D3"/>
            </w:tcBorders>
          </w:tcPr>
          <w:p w14:paraId="5347AD2F" w14:textId="77777777" w:rsidR="003D27E1" w:rsidRDefault="00B475ED">
            <w:pPr>
              <w:jc w:val="right"/>
            </w:pPr>
            <w:r>
              <w:rPr>
                <w:rFonts w:ascii="Consolas" w:eastAsia="Consolas" w:hAnsi="Consolas" w:cs="Consolas"/>
                <w:sz w:val="16"/>
              </w:rPr>
              <w:t xml:space="preserve">      1.2</w:t>
            </w:r>
          </w:p>
        </w:tc>
        <w:tc>
          <w:tcPr>
            <w:tcW w:w="1560" w:type="dxa"/>
          </w:tcPr>
          <w:p w14:paraId="5347AD30" w14:textId="77777777" w:rsidR="003D27E1" w:rsidRDefault="003D27E1"/>
        </w:tc>
      </w:tr>
      <w:tr w:rsidR="003D27E1" w14:paraId="5347AD38" w14:textId="77777777">
        <w:tc>
          <w:tcPr>
            <w:tcW w:w="1560" w:type="dxa"/>
            <w:tcBorders>
              <w:right w:val="nil"/>
            </w:tcBorders>
          </w:tcPr>
          <w:p w14:paraId="5347AD32" w14:textId="77777777" w:rsidR="003D27E1" w:rsidRDefault="003D27E1"/>
        </w:tc>
        <w:tc>
          <w:tcPr>
            <w:tcW w:w="1560" w:type="dxa"/>
            <w:tcBorders>
              <w:top w:val="single" w:sz="0" w:space="0" w:color="D3D3D3"/>
              <w:left w:val="nil"/>
              <w:bottom w:val="single" w:sz="0" w:space="0" w:color="D3D3D3"/>
            </w:tcBorders>
          </w:tcPr>
          <w:p w14:paraId="5347AD33" w14:textId="77777777" w:rsidR="003D27E1" w:rsidRDefault="00B475ED">
            <w:pPr>
              <w:jc w:val="right"/>
            </w:pPr>
            <w:r>
              <w:rPr>
                <w:rFonts w:ascii="Consolas" w:eastAsia="Consolas" w:hAnsi="Consolas" w:cs="Consolas"/>
                <w:sz w:val="16"/>
              </w:rPr>
              <w:t>1997</w:t>
            </w:r>
          </w:p>
        </w:tc>
        <w:tc>
          <w:tcPr>
            <w:tcW w:w="1560" w:type="dxa"/>
            <w:tcBorders>
              <w:top w:val="single" w:sz="0" w:space="0" w:color="D3D3D3"/>
              <w:bottom w:val="single" w:sz="0" w:space="0" w:color="D3D3D3"/>
            </w:tcBorders>
          </w:tcPr>
          <w:p w14:paraId="5347AD34" w14:textId="77777777" w:rsidR="003D27E1" w:rsidRDefault="003D27E1"/>
        </w:tc>
        <w:tc>
          <w:tcPr>
            <w:tcW w:w="1560" w:type="dxa"/>
            <w:tcBorders>
              <w:top w:val="single" w:sz="0" w:space="0" w:color="D3D3D3"/>
              <w:bottom w:val="single" w:sz="0" w:space="0" w:color="D3D3D3"/>
            </w:tcBorders>
          </w:tcPr>
          <w:p w14:paraId="5347AD35" w14:textId="77777777" w:rsidR="003D27E1" w:rsidRDefault="00B475ED">
            <w:pPr>
              <w:jc w:val="right"/>
            </w:pPr>
            <w:r>
              <w:rPr>
                <w:rFonts w:ascii="Consolas" w:eastAsia="Consolas" w:hAnsi="Consolas" w:cs="Consolas"/>
                <w:sz w:val="16"/>
              </w:rPr>
              <w:t xml:space="preserve">    34,477</w:t>
            </w:r>
          </w:p>
        </w:tc>
        <w:tc>
          <w:tcPr>
            <w:tcW w:w="1560" w:type="dxa"/>
            <w:tcBorders>
              <w:top w:val="single" w:sz="0" w:space="0" w:color="D3D3D3"/>
              <w:bottom w:val="single" w:sz="0" w:space="0" w:color="D3D3D3"/>
            </w:tcBorders>
          </w:tcPr>
          <w:p w14:paraId="5347AD36" w14:textId="77777777" w:rsidR="003D27E1" w:rsidRDefault="00B475ED">
            <w:pPr>
              <w:jc w:val="right"/>
            </w:pPr>
            <w:r>
              <w:rPr>
                <w:rFonts w:ascii="Consolas" w:eastAsia="Consolas" w:hAnsi="Consolas" w:cs="Consolas"/>
                <w:sz w:val="16"/>
              </w:rPr>
              <w:t xml:space="preserve">      1.1</w:t>
            </w:r>
          </w:p>
        </w:tc>
        <w:tc>
          <w:tcPr>
            <w:tcW w:w="1560" w:type="dxa"/>
          </w:tcPr>
          <w:p w14:paraId="5347AD37" w14:textId="77777777" w:rsidR="003D27E1" w:rsidRDefault="003D27E1"/>
        </w:tc>
      </w:tr>
      <w:tr w:rsidR="003D27E1" w14:paraId="5347AD3F" w14:textId="77777777">
        <w:tc>
          <w:tcPr>
            <w:tcW w:w="1560" w:type="dxa"/>
            <w:tcBorders>
              <w:right w:val="nil"/>
            </w:tcBorders>
          </w:tcPr>
          <w:p w14:paraId="5347AD39" w14:textId="77777777" w:rsidR="003D27E1" w:rsidRDefault="003D27E1"/>
        </w:tc>
        <w:tc>
          <w:tcPr>
            <w:tcW w:w="1560" w:type="dxa"/>
            <w:tcBorders>
              <w:top w:val="single" w:sz="0" w:space="0" w:color="D3D3D3"/>
              <w:left w:val="nil"/>
              <w:bottom w:val="single" w:sz="0" w:space="0" w:color="D3D3D3"/>
            </w:tcBorders>
          </w:tcPr>
          <w:p w14:paraId="5347AD3A" w14:textId="77777777" w:rsidR="003D27E1" w:rsidRDefault="00B475ED">
            <w:pPr>
              <w:jc w:val="right"/>
            </w:pPr>
            <w:r>
              <w:rPr>
                <w:rFonts w:ascii="Consolas" w:eastAsia="Consolas" w:hAnsi="Consolas" w:cs="Consolas"/>
                <w:sz w:val="16"/>
              </w:rPr>
              <w:t>1998</w:t>
            </w:r>
          </w:p>
        </w:tc>
        <w:tc>
          <w:tcPr>
            <w:tcW w:w="1560" w:type="dxa"/>
            <w:tcBorders>
              <w:top w:val="single" w:sz="0" w:space="0" w:color="D3D3D3"/>
              <w:bottom w:val="single" w:sz="0" w:space="0" w:color="D3D3D3"/>
            </w:tcBorders>
          </w:tcPr>
          <w:p w14:paraId="5347AD3B" w14:textId="77777777" w:rsidR="003D27E1" w:rsidRDefault="003D27E1"/>
        </w:tc>
        <w:tc>
          <w:tcPr>
            <w:tcW w:w="1560" w:type="dxa"/>
            <w:tcBorders>
              <w:top w:val="single" w:sz="0" w:space="0" w:color="D3D3D3"/>
              <w:bottom w:val="single" w:sz="0" w:space="0" w:color="D3D3D3"/>
            </w:tcBorders>
          </w:tcPr>
          <w:p w14:paraId="5347AD3C" w14:textId="77777777" w:rsidR="003D27E1" w:rsidRDefault="00B475ED">
            <w:pPr>
              <w:jc w:val="right"/>
            </w:pPr>
            <w:r>
              <w:rPr>
                <w:rFonts w:ascii="Consolas" w:eastAsia="Consolas" w:hAnsi="Consolas" w:cs="Consolas"/>
                <w:sz w:val="16"/>
              </w:rPr>
              <w:t xml:space="preserve">    37,564</w:t>
            </w:r>
          </w:p>
        </w:tc>
        <w:tc>
          <w:tcPr>
            <w:tcW w:w="1560" w:type="dxa"/>
            <w:tcBorders>
              <w:top w:val="single" w:sz="0" w:space="0" w:color="D3D3D3"/>
              <w:bottom w:val="single" w:sz="0" w:space="0" w:color="D3D3D3"/>
            </w:tcBorders>
          </w:tcPr>
          <w:p w14:paraId="5347AD3D" w14:textId="77777777" w:rsidR="003D27E1" w:rsidRDefault="00B475ED">
            <w:pPr>
              <w:jc w:val="right"/>
            </w:pPr>
            <w:r>
              <w:rPr>
                <w:rFonts w:ascii="Consolas" w:eastAsia="Consolas" w:hAnsi="Consolas" w:cs="Consolas"/>
                <w:sz w:val="16"/>
              </w:rPr>
              <w:t xml:space="preserve">      1.2</w:t>
            </w:r>
          </w:p>
        </w:tc>
        <w:tc>
          <w:tcPr>
            <w:tcW w:w="1560" w:type="dxa"/>
          </w:tcPr>
          <w:p w14:paraId="5347AD3E" w14:textId="77777777" w:rsidR="003D27E1" w:rsidRDefault="003D27E1"/>
        </w:tc>
      </w:tr>
      <w:tr w:rsidR="003D27E1" w14:paraId="5347AD46" w14:textId="77777777">
        <w:tc>
          <w:tcPr>
            <w:tcW w:w="1560" w:type="dxa"/>
            <w:tcBorders>
              <w:right w:val="nil"/>
            </w:tcBorders>
          </w:tcPr>
          <w:p w14:paraId="5347AD40" w14:textId="77777777" w:rsidR="003D27E1" w:rsidRDefault="003D27E1"/>
        </w:tc>
        <w:tc>
          <w:tcPr>
            <w:tcW w:w="1560" w:type="dxa"/>
            <w:tcBorders>
              <w:top w:val="single" w:sz="0" w:space="0" w:color="D3D3D3"/>
              <w:left w:val="nil"/>
              <w:bottom w:val="single" w:sz="0" w:space="0" w:color="D3D3D3"/>
            </w:tcBorders>
          </w:tcPr>
          <w:p w14:paraId="5347AD41" w14:textId="77777777" w:rsidR="003D27E1" w:rsidRDefault="00B475ED">
            <w:pPr>
              <w:jc w:val="right"/>
            </w:pPr>
            <w:r>
              <w:rPr>
                <w:rFonts w:ascii="Consolas" w:eastAsia="Consolas" w:hAnsi="Consolas" w:cs="Consolas"/>
                <w:sz w:val="16"/>
              </w:rPr>
              <w:t>1999</w:t>
            </w:r>
          </w:p>
        </w:tc>
        <w:tc>
          <w:tcPr>
            <w:tcW w:w="1560" w:type="dxa"/>
            <w:tcBorders>
              <w:top w:val="single" w:sz="0" w:space="0" w:color="D3D3D3"/>
              <w:bottom w:val="single" w:sz="0" w:space="0" w:color="D3D3D3"/>
            </w:tcBorders>
          </w:tcPr>
          <w:p w14:paraId="5347AD42" w14:textId="77777777" w:rsidR="003D27E1" w:rsidRDefault="003D27E1"/>
        </w:tc>
        <w:tc>
          <w:tcPr>
            <w:tcW w:w="1560" w:type="dxa"/>
            <w:tcBorders>
              <w:top w:val="single" w:sz="0" w:space="0" w:color="D3D3D3"/>
              <w:bottom w:val="single" w:sz="0" w:space="0" w:color="D3D3D3"/>
            </w:tcBorders>
          </w:tcPr>
          <w:p w14:paraId="5347AD43" w14:textId="77777777" w:rsidR="003D27E1" w:rsidRDefault="00B475ED">
            <w:pPr>
              <w:jc w:val="right"/>
            </w:pPr>
            <w:r>
              <w:rPr>
                <w:rFonts w:ascii="Consolas" w:eastAsia="Consolas" w:hAnsi="Consolas" w:cs="Consolas"/>
                <w:sz w:val="16"/>
              </w:rPr>
              <w:t xml:space="preserve">    58,677</w:t>
            </w:r>
          </w:p>
        </w:tc>
        <w:tc>
          <w:tcPr>
            <w:tcW w:w="1560" w:type="dxa"/>
            <w:tcBorders>
              <w:top w:val="single" w:sz="0" w:space="0" w:color="D3D3D3"/>
              <w:bottom w:val="single" w:sz="0" w:space="0" w:color="D3D3D3"/>
            </w:tcBorders>
          </w:tcPr>
          <w:p w14:paraId="5347AD44" w14:textId="77777777" w:rsidR="003D27E1" w:rsidRDefault="00B475ED">
            <w:pPr>
              <w:jc w:val="right"/>
            </w:pPr>
            <w:r>
              <w:rPr>
                <w:rFonts w:ascii="Consolas" w:eastAsia="Consolas" w:hAnsi="Consolas" w:cs="Consolas"/>
                <w:sz w:val="16"/>
              </w:rPr>
              <w:t xml:space="preserve">      1.9</w:t>
            </w:r>
          </w:p>
        </w:tc>
        <w:tc>
          <w:tcPr>
            <w:tcW w:w="1560" w:type="dxa"/>
          </w:tcPr>
          <w:p w14:paraId="5347AD45" w14:textId="77777777" w:rsidR="003D27E1" w:rsidRDefault="003D27E1"/>
        </w:tc>
      </w:tr>
      <w:tr w:rsidR="003D27E1" w14:paraId="5347AD4D" w14:textId="77777777">
        <w:tc>
          <w:tcPr>
            <w:tcW w:w="1560" w:type="dxa"/>
            <w:tcBorders>
              <w:right w:val="nil"/>
            </w:tcBorders>
          </w:tcPr>
          <w:p w14:paraId="5347AD47" w14:textId="77777777" w:rsidR="003D27E1" w:rsidRDefault="003D27E1"/>
        </w:tc>
        <w:tc>
          <w:tcPr>
            <w:tcW w:w="1560" w:type="dxa"/>
            <w:tcBorders>
              <w:top w:val="single" w:sz="0" w:space="0" w:color="D3D3D3"/>
              <w:left w:val="nil"/>
              <w:bottom w:val="single" w:sz="0" w:space="0" w:color="D3D3D3"/>
            </w:tcBorders>
          </w:tcPr>
          <w:p w14:paraId="5347AD48" w14:textId="77777777" w:rsidR="003D27E1" w:rsidRDefault="00B475ED">
            <w:pPr>
              <w:jc w:val="right"/>
            </w:pPr>
            <w:r>
              <w:rPr>
                <w:rFonts w:ascii="Consolas" w:eastAsia="Consolas" w:hAnsi="Consolas" w:cs="Consolas"/>
                <w:sz w:val="16"/>
              </w:rPr>
              <w:t>2000</w:t>
            </w:r>
          </w:p>
        </w:tc>
        <w:tc>
          <w:tcPr>
            <w:tcW w:w="1560" w:type="dxa"/>
            <w:tcBorders>
              <w:top w:val="single" w:sz="0" w:space="0" w:color="D3D3D3"/>
              <w:bottom w:val="single" w:sz="0" w:space="0" w:color="D3D3D3"/>
            </w:tcBorders>
          </w:tcPr>
          <w:p w14:paraId="5347AD49" w14:textId="77777777" w:rsidR="003D27E1" w:rsidRDefault="003D27E1"/>
        </w:tc>
        <w:tc>
          <w:tcPr>
            <w:tcW w:w="1560" w:type="dxa"/>
            <w:tcBorders>
              <w:top w:val="single" w:sz="0" w:space="0" w:color="D3D3D3"/>
              <w:bottom w:val="single" w:sz="0" w:space="0" w:color="D3D3D3"/>
            </w:tcBorders>
          </w:tcPr>
          <w:p w14:paraId="5347AD4A" w14:textId="77777777" w:rsidR="003D27E1" w:rsidRDefault="00B475ED">
            <w:pPr>
              <w:jc w:val="right"/>
            </w:pPr>
            <w:r>
              <w:rPr>
                <w:rFonts w:ascii="Consolas" w:eastAsia="Consolas" w:hAnsi="Consolas" w:cs="Consolas"/>
                <w:sz w:val="16"/>
              </w:rPr>
              <w:t xml:space="preserve">    56,618</w:t>
            </w:r>
          </w:p>
        </w:tc>
        <w:tc>
          <w:tcPr>
            <w:tcW w:w="1560" w:type="dxa"/>
            <w:tcBorders>
              <w:top w:val="single" w:sz="0" w:space="0" w:color="D3D3D3"/>
              <w:bottom w:val="single" w:sz="0" w:space="0" w:color="D3D3D3"/>
            </w:tcBorders>
          </w:tcPr>
          <w:p w14:paraId="5347AD4B" w14:textId="77777777" w:rsidR="003D27E1" w:rsidRDefault="00B475ED">
            <w:pPr>
              <w:jc w:val="right"/>
            </w:pPr>
            <w:r>
              <w:rPr>
                <w:rFonts w:ascii="Consolas" w:eastAsia="Consolas" w:hAnsi="Consolas" w:cs="Consolas"/>
                <w:sz w:val="16"/>
              </w:rPr>
              <w:t xml:space="preserve">      1.8</w:t>
            </w:r>
          </w:p>
        </w:tc>
        <w:tc>
          <w:tcPr>
            <w:tcW w:w="1560" w:type="dxa"/>
          </w:tcPr>
          <w:p w14:paraId="5347AD4C" w14:textId="77777777" w:rsidR="003D27E1" w:rsidRDefault="003D27E1"/>
        </w:tc>
      </w:tr>
      <w:tr w:rsidR="003D27E1" w14:paraId="5347AD54" w14:textId="77777777">
        <w:tc>
          <w:tcPr>
            <w:tcW w:w="1560" w:type="dxa"/>
            <w:tcBorders>
              <w:right w:val="nil"/>
            </w:tcBorders>
          </w:tcPr>
          <w:p w14:paraId="5347AD4E" w14:textId="77777777" w:rsidR="003D27E1" w:rsidRDefault="003D27E1"/>
        </w:tc>
        <w:tc>
          <w:tcPr>
            <w:tcW w:w="1560" w:type="dxa"/>
            <w:tcBorders>
              <w:top w:val="single" w:sz="0" w:space="0" w:color="D3D3D3"/>
              <w:left w:val="nil"/>
              <w:bottom w:val="single" w:sz="0" w:space="0" w:color="D3D3D3"/>
            </w:tcBorders>
          </w:tcPr>
          <w:p w14:paraId="5347AD4F" w14:textId="77777777" w:rsidR="003D27E1" w:rsidRDefault="00B475ED">
            <w:pPr>
              <w:jc w:val="right"/>
            </w:pPr>
            <w:r>
              <w:rPr>
                <w:rFonts w:ascii="Consolas" w:eastAsia="Consolas" w:hAnsi="Consolas" w:cs="Consolas"/>
                <w:sz w:val="16"/>
              </w:rPr>
              <w:t>2001</w:t>
            </w:r>
          </w:p>
        </w:tc>
        <w:tc>
          <w:tcPr>
            <w:tcW w:w="1560" w:type="dxa"/>
            <w:tcBorders>
              <w:top w:val="single" w:sz="0" w:space="0" w:color="D3D3D3"/>
              <w:bottom w:val="single" w:sz="0" w:space="0" w:color="D3D3D3"/>
            </w:tcBorders>
          </w:tcPr>
          <w:p w14:paraId="5347AD50" w14:textId="77777777" w:rsidR="003D27E1" w:rsidRDefault="003D27E1"/>
        </w:tc>
        <w:tc>
          <w:tcPr>
            <w:tcW w:w="1560" w:type="dxa"/>
            <w:tcBorders>
              <w:top w:val="single" w:sz="0" w:space="0" w:color="D3D3D3"/>
              <w:bottom w:val="single" w:sz="0" w:space="0" w:color="D3D3D3"/>
            </w:tcBorders>
          </w:tcPr>
          <w:p w14:paraId="5347AD51" w14:textId="77777777" w:rsidR="003D27E1" w:rsidRDefault="00B475ED">
            <w:pPr>
              <w:jc w:val="right"/>
            </w:pPr>
            <w:r>
              <w:rPr>
                <w:rFonts w:ascii="Consolas" w:eastAsia="Consolas" w:hAnsi="Consolas" w:cs="Consolas"/>
                <w:sz w:val="16"/>
              </w:rPr>
              <w:t xml:space="preserve">    81,926</w:t>
            </w:r>
          </w:p>
        </w:tc>
        <w:tc>
          <w:tcPr>
            <w:tcW w:w="1560" w:type="dxa"/>
            <w:tcBorders>
              <w:top w:val="single" w:sz="0" w:space="0" w:color="D3D3D3"/>
              <w:bottom w:val="single" w:sz="0" w:space="0" w:color="D3D3D3"/>
            </w:tcBorders>
          </w:tcPr>
          <w:p w14:paraId="5347AD52" w14:textId="77777777" w:rsidR="003D27E1" w:rsidRDefault="00B475ED">
            <w:pPr>
              <w:jc w:val="right"/>
            </w:pPr>
            <w:r>
              <w:rPr>
                <w:rFonts w:ascii="Consolas" w:eastAsia="Consolas" w:hAnsi="Consolas" w:cs="Consolas"/>
                <w:sz w:val="16"/>
              </w:rPr>
              <w:t xml:space="preserve">      2.7</w:t>
            </w:r>
          </w:p>
        </w:tc>
        <w:tc>
          <w:tcPr>
            <w:tcW w:w="1560" w:type="dxa"/>
          </w:tcPr>
          <w:p w14:paraId="5347AD53" w14:textId="77777777" w:rsidR="003D27E1" w:rsidRDefault="003D27E1"/>
        </w:tc>
      </w:tr>
      <w:tr w:rsidR="003D27E1" w14:paraId="5347AD5B" w14:textId="77777777">
        <w:tc>
          <w:tcPr>
            <w:tcW w:w="1560" w:type="dxa"/>
            <w:tcBorders>
              <w:right w:val="nil"/>
            </w:tcBorders>
          </w:tcPr>
          <w:p w14:paraId="5347AD55" w14:textId="77777777" w:rsidR="003D27E1" w:rsidRDefault="003D27E1"/>
        </w:tc>
        <w:tc>
          <w:tcPr>
            <w:tcW w:w="1560" w:type="dxa"/>
            <w:tcBorders>
              <w:top w:val="single" w:sz="0" w:space="0" w:color="D3D3D3"/>
              <w:left w:val="nil"/>
              <w:bottom w:val="single" w:sz="0" w:space="0" w:color="D3D3D3"/>
            </w:tcBorders>
          </w:tcPr>
          <w:p w14:paraId="5347AD56" w14:textId="77777777" w:rsidR="003D27E1" w:rsidRDefault="00B475ED">
            <w:pPr>
              <w:jc w:val="right"/>
            </w:pPr>
            <w:r>
              <w:rPr>
                <w:rFonts w:ascii="Consolas" w:eastAsia="Consolas" w:hAnsi="Consolas" w:cs="Consolas"/>
                <w:sz w:val="16"/>
              </w:rPr>
              <w:t>2002</w:t>
            </w:r>
          </w:p>
        </w:tc>
        <w:tc>
          <w:tcPr>
            <w:tcW w:w="1560" w:type="dxa"/>
            <w:tcBorders>
              <w:top w:val="single" w:sz="0" w:space="0" w:color="D3D3D3"/>
              <w:bottom w:val="single" w:sz="0" w:space="0" w:color="D3D3D3"/>
            </w:tcBorders>
          </w:tcPr>
          <w:p w14:paraId="5347AD57" w14:textId="77777777" w:rsidR="003D27E1" w:rsidRDefault="003D27E1"/>
        </w:tc>
        <w:tc>
          <w:tcPr>
            <w:tcW w:w="1560" w:type="dxa"/>
            <w:tcBorders>
              <w:top w:val="single" w:sz="0" w:space="0" w:color="D3D3D3"/>
              <w:bottom w:val="single" w:sz="0" w:space="0" w:color="D3D3D3"/>
            </w:tcBorders>
          </w:tcPr>
          <w:p w14:paraId="5347AD58" w14:textId="77777777" w:rsidR="003D27E1" w:rsidRDefault="00B475ED">
            <w:pPr>
              <w:jc w:val="right"/>
            </w:pPr>
            <w:r>
              <w:rPr>
                <w:rFonts w:ascii="Consolas" w:eastAsia="Consolas" w:hAnsi="Consolas" w:cs="Consolas"/>
                <w:sz w:val="16"/>
              </w:rPr>
              <w:t xml:space="preserve">    67,796</w:t>
            </w:r>
          </w:p>
        </w:tc>
        <w:tc>
          <w:tcPr>
            <w:tcW w:w="1560" w:type="dxa"/>
            <w:tcBorders>
              <w:top w:val="single" w:sz="0" w:space="0" w:color="D3D3D3"/>
              <w:bottom w:val="single" w:sz="0" w:space="0" w:color="D3D3D3"/>
            </w:tcBorders>
          </w:tcPr>
          <w:p w14:paraId="5347AD59" w14:textId="77777777" w:rsidR="003D27E1" w:rsidRDefault="00B475ED">
            <w:pPr>
              <w:jc w:val="right"/>
            </w:pPr>
            <w:r>
              <w:rPr>
                <w:rFonts w:ascii="Consolas" w:eastAsia="Consolas" w:hAnsi="Consolas" w:cs="Consolas"/>
                <w:sz w:val="16"/>
              </w:rPr>
              <w:t xml:space="preserve">      2.2</w:t>
            </w:r>
          </w:p>
        </w:tc>
        <w:tc>
          <w:tcPr>
            <w:tcW w:w="1560" w:type="dxa"/>
          </w:tcPr>
          <w:p w14:paraId="5347AD5A" w14:textId="77777777" w:rsidR="003D27E1" w:rsidRDefault="003D27E1"/>
        </w:tc>
      </w:tr>
      <w:tr w:rsidR="003D27E1" w14:paraId="5347AD62" w14:textId="77777777">
        <w:tc>
          <w:tcPr>
            <w:tcW w:w="1560" w:type="dxa"/>
            <w:tcBorders>
              <w:right w:val="nil"/>
            </w:tcBorders>
          </w:tcPr>
          <w:p w14:paraId="5347AD5C" w14:textId="77777777" w:rsidR="003D27E1" w:rsidRDefault="003D27E1"/>
        </w:tc>
        <w:tc>
          <w:tcPr>
            <w:tcW w:w="1560" w:type="dxa"/>
            <w:tcBorders>
              <w:top w:val="single" w:sz="0" w:space="0" w:color="D3D3D3"/>
              <w:left w:val="nil"/>
              <w:bottom w:val="single" w:sz="0" w:space="0" w:color="D3D3D3"/>
            </w:tcBorders>
          </w:tcPr>
          <w:p w14:paraId="5347AD5D" w14:textId="77777777" w:rsidR="003D27E1" w:rsidRDefault="00B475ED">
            <w:pPr>
              <w:jc w:val="right"/>
            </w:pPr>
            <w:r>
              <w:rPr>
                <w:rFonts w:ascii="Consolas" w:eastAsia="Consolas" w:hAnsi="Consolas" w:cs="Consolas"/>
                <w:sz w:val="16"/>
              </w:rPr>
              <w:t>2003</w:t>
            </w:r>
          </w:p>
        </w:tc>
        <w:tc>
          <w:tcPr>
            <w:tcW w:w="1560" w:type="dxa"/>
            <w:tcBorders>
              <w:top w:val="single" w:sz="0" w:space="0" w:color="D3D3D3"/>
              <w:bottom w:val="single" w:sz="0" w:space="0" w:color="D3D3D3"/>
            </w:tcBorders>
          </w:tcPr>
          <w:p w14:paraId="5347AD5E" w14:textId="77777777" w:rsidR="003D27E1" w:rsidRDefault="003D27E1"/>
        </w:tc>
        <w:tc>
          <w:tcPr>
            <w:tcW w:w="1560" w:type="dxa"/>
            <w:tcBorders>
              <w:top w:val="single" w:sz="0" w:space="0" w:color="D3D3D3"/>
              <w:bottom w:val="single" w:sz="0" w:space="0" w:color="D3D3D3"/>
            </w:tcBorders>
          </w:tcPr>
          <w:p w14:paraId="5347AD5F" w14:textId="77777777" w:rsidR="003D27E1" w:rsidRDefault="00B475ED">
            <w:pPr>
              <w:jc w:val="right"/>
            </w:pPr>
            <w:r>
              <w:rPr>
                <w:rFonts w:ascii="Consolas" w:eastAsia="Consolas" w:hAnsi="Consolas" w:cs="Consolas"/>
                <w:sz w:val="16"/>
              </w:rPr>
              <w:t xml:space="preserve">    77,973</w:t>
            </w:r>
          </w:p>
        </w:tc>
        <w:tc>
          <w:tcPr>
            <w:tcW w:w="1560" w:type="dxa"/>
            <w:tcBorders>
              <w:top w:val="single" w:sz="0" w:space="0" w:color="D3D3D3"/>
              <w:bottom w:val="single" w:sz="0" w:space="0" w:color="D3D3D3"/>
            </w:tcBorders>
          </w:tcPr>
          <w:p w14:paraId="5347AD60" w14:textId="77777777" w:rsidR="003D27E1" w:rsidRDefault="00B475ED">
            <w:pPr>
              <w:jc w:val="right"/>
            </w:pPr>
            <w:r>
              <w:rPr>
                <w:rFonts w:ascii="Consolas" w:eastAsia="Consolas" w:hAnsi="Consolas" w:cs="Consolas"/>
                <w:sz w:val="16"/>
              </w:rPr>
              <w:t xml:space="preserve">      2.5</w:t>
            </w:r>
          </w:p>
        </w:tc>
        <w:tc>
          <w:tcPr>
            <w:tcW w:w="1560" w:type="dxa"/>
          </w:tcPr>
          <w:p w14:paraId="5347AD61" w14:textId="77777777" w:rsidR="003D27E1" w:rsidRDefault="003D27E1"/>
        </w:tc>
      </w:tr>
      <w:tr w:rsidR="003D27E1" w14:paraId="5347AD69" w14:textId="77777777">
        <w:tc>
          <w:tcPr>
            <w:tcW w:w="1560" w:type="dxa"/>
            <w:tcBorders>
              <w:right w:val="nil"/>
            </w:tcBorders>
          </w:tcPr>
          <w:p w14:paraId="5347AD63" w14:textId="77777777" w:rsidR="003D27E1" w:rsidRDefault="003D27E1"/>
        </w:tc>
        <w:tc>
          <w:tcPr>
            <w:tcW w:w="1560" w:type="dxa"/>
            <w:tcBorders>
              <w:top w:val="single" w:sz="0" w:space="0" w:color="D3D3D3"/>
              <w:left w:val="nil"/>
              <w:bottom w:val="single" w:sz="0" w:space="0" w:color="D3D3D3"/>
            </w:tcBorders>
          </w:tcPr>
          <w:p w14:paraId="5347AD64" w14:textId="77777777" w:rsidR="003D27E1" w:rsidRDefault="00B475ED">
            <w:pPr>
              <w:jc w:val="right"/>
            </w:pPr>
            <w:r>
              <w:rPr>
                <w:rFonts w:ascii="Consolas" w:eastAsia="Consolas" w:hAnsi="Consolas" w:cs="Consolas"/>
                <w:sz w:val="16"/>
              </w:rPr>
              <w:t>2004</w:t>
            </w:r>
          </w:p>
        </w:tc>
        <w:tc>
          <w:tcPr>
            <w:tcW w:w="1560" w:type="dxa"/>
            <w:tcBorders>
              <w:top w:val="single" w:sz="0" w:space="0" w:color="D3D3D3"/>
              <w:bottom w:val="single" w:sz="0" w:space="0" w:color="D3D3D3"/>
            </w:tcBorders>
          </w:tcPr>
          <w:p w14:paraId="5347AD65" w14:textId="77777777" w:rsidR="003D27E1" w:rsidRDefault="003D27E1"/>
        </w:tc>
        <w:tc>
          <w:tcPr>
            <w:tcW w:w="1560" w:type="dxa"/>
            <w:tcBorders>
              <w:top w:val="single" w:sz="0" w:space="0" w:color="D3D3D3"/>
              <w:bottom w:val="single" w:sz="0" w:space="0" w:color="D3D3D3"/>
            </w:tcBorders>
          </w:tcPr>
          <w:p w14:paraId="5347AD66" w14:textId="77777777" w:rsidR="003D27E1" w:rsidRDefault="00B475ED">
            <w:pPr>
              <w:jc w:val="right"/>
            </w:pPr>
            <w:r>
              <w:rPr>
                <w:rFonts w:ascii="Consolas" w:eastAsia="Consolas" w:hAnsi="Consolas" w:cs="Consolas"/>
                <w:sz w:val="16"/>
              </w:rPr>
              <w:t xml:space="preserve">    67,246</w:t>
            </w:r>
          </w:p>
        </w:tc>
        <w:tc>
          <w:tcPr>
            <w:tcW w:w="1560" w:type="dxa"/>
            <w:tcBorders>
              <w:top w:val="single" w:sz="0" w:space="0" w:color="D3D3D3"/>
              <w:bottom w:val="single" w:sz="0" w:space="0" w:color="D3D3D3"/>
            </w:tcBorders>
          </w:tcPr>
          <w:p w14:paraId="5347AD67" w14:textId="77777777" w:rsidR="003D27E1" w:rsidRDefault="00B475ED">
            <w:pPr>
              <w:jc w:val="right"/>
            </w:pPr>
            <w:r>
              <w:rPr>
                <w:rFonts w:ascii="Consolas" w:eastAsia="Consolas" w:hAnsi="Consolas" w:cs="Consolas"/>
                <w:sz w:val="16"/>
              </w:rPr>
              <w:t xml:space="preserve">      2.2</w:t>
            </w:r>
          </w:p>
        </w:tc>
        <w:tc>
          <w:tcPr>
            <w:tcW w:w="1560" w:type="dxa"/>
          </w:tcPr>
          <w:p w14:paraId="5347AD68" w14:textId="77777777" w:rsidR="003D27E1" w:rsidRDefault="003D27E1"/>
        </w:tc>
      </w:tr>
      <w:tr w:rsidR="003D27E1" w14:paraId="5347AD70" w14:textId="77777777">
        <w:tc>
          <w:tcPr>
            <w:tcW w:w="1560" w:type="dxa"/>
            <w:tcBorders>
              <w:right w:val="nil"/>
            </w:tcBorders>
          </w:tcPr>
          <w:p w14:paraId="5347AD6A" w14:textId="77777777" w:rsidR="003D27E1" w:rsidRDefault="003D27E1"/>
        </w:tc>
        <w:tc>
          <w:tcPr>
            <w:tcW w:w="1560" w:type="dxa"/>
            <w:tcBorders>
              <w:top w:val="single" w:sz="0" w:space="0" w:color="D3D3D3"/>
              <w:left w:val="nil"/>
              <w:bottom w:val="single" w:sz="0" w:space="0" w:color="D3D3D3"/>
            </w:tcBorders>
          </w:tcPr>
          <w:p w14:paraId="5347AD6B" w14:textId="77777777" w:rsidR="003D27E1" w:rsidRDefault="00B475ED">
            <w:pPr>
              <w:jc w:val="right"/>
            </w:pPr>
            <w:r>
              <w:rPr>
                <w:rFonts w:ascii="Consolas" w:eastAsia="Consolas" w:hAnsi="Consolas" w:cs="Consolas"/>
                <w:sz w:val="16"/>
              </w:rPr>
              <w:t>2005</w:t>
            </w:r>
          </w:p>
        </w:tc>
        <w:tc>
          <w:tcPr>
            <w:tcW w:w="1560" w:type="dxa"/>
            <w:tcBorders>
              <w:top w:val="single" w:sz="0" w:space="0" w:color="D3D3D3"/>
              <w:bottom w:val="single" w:sz="0" w:space="0" w:color="D3D3D3"/>
            </w:tcBorders>
          </w:tcPr>
          <w:p w14:paraId="5347AD6C" w14:textId="77777777" w:rsidR="003D27E1" w:rsidRDefault="003D27E1"/>
        </w:tc>
        <w:tc>
          <w:tcPr>
            <w:tcW w:w="1560" w:type="dxa"/>
            <w:tcBorders>
              <w:top w:val="single" w:sz="0" w:space="0" w:color="D3D3D3"/>
              <w:bottom w:val="single" w:sz="0" w:space="0" w:color="D3D3D3"/>
            </w:tcBorders>
          </w:tcPr>
          <w:p w14:paraId="5347AD6D" w14:textId="77777777" w:rsidR="003D27E1" w:rsidRDefault="00B475ED">
            <w:pPr>
              <w:jc w:val="right"/>
            </w:pPr>
            <w:r>
              <w:rPr>
                <w:rFonts w:ascii="Consolas" w:eastAsia="Consolas" w:hAnsi="Consolas" w:cs="Consolas"/>
                <w:sz w:val="16"/>
              </w:rPr>
              <w:t xml:space="preserve">    77,418</w:t>
            </w:r>
          </w:p>
        </w:tc>
        <w:tc>
          <w:tcPr>
            <w:tcW w:w="1560" w:type="dxa"/>
            <w:tcBorders>
              <w:top w:val="single" w:sz="0" w:space="0" w:color="D3D3D3"/>
              <w:bottom w:val="single" w:sz="0" w:space="0" w:color="D3D3D3"/>
            </w:tcBorders>
          </w:tcPr>
          <w:p w14:paraId="5347AD6E" w14:textId="77777777" w:rsidR="003D27E1" w:rsidRDefault="00B475ED">
            <w:pPr>
              <w:jc w:val="right"/>
            </w:pPr>
            <w:r>
              <w:rPr>
                <w:rFonts w:ascii="Consolas" w:eastAsia="Consolas" w:hAnsi="Consolas" w:cs="Consolas"/>
                <w:sz w:val="16"/>
              </w:rPr>
              <w:t xml:space="preserve">      2.5</w:t>
            </w:r>
          </w:p>
        </w:tc>
        <w:tc>
          <w:tcPr>
            <w:tcW w:w="1560" w:type="dxa"/>
          </w:tcPr>
          <w:p w14:paraId="5347AD6F" w14:textId="77777777" w:rsidR="003D27E1" w:rsidRDefault="003D27E1"/>
        </w:tc>
      </w:tr>
      <w:tr w:rsidR="003D27E1" w14:paraId="5347AD77" w14:textId="77777777">
        <w:tc>
          <w:tcPr>
            <w:tcW w:w="1560" w:type="dxa"/>
            <w:tcBorders>
              <w:right w:val="nil"/>
            </w:tcBorders>
          </w:tcPr>
          <w:p w14:paraId="5347AD71" w14:textId="77777777" w:rsidR="003D27E1" w:rsidRDefault="003D27E1"/>
        </w:tc>
        <w:tc>
          <w:tcPr>
            <w:tcW w:w="1560" w:type="dxa"/>
            <w:tcBorders>
              <w:top w:val="single" w:sz="0" w:space="0" w:color="D3D3D3"/>
              <w:left w:val="nil"/>
              <w:bottom w:val="single" w:sz="0" w:space="0" w:color="D3D3D3"/>
            </w:tcBorders>
          </w:tcPr>
          <w:p w14:paraId="5347AD72" w14:textId="77777777" w:rsidR="003D27E1" w:rsidRDefault="00B475ED">
            <w:pPr>
              <w:jc w:val="right"/>
            </w:pPr>
            <w:r>
              <w:rPr>
                <w:rFonts w:ascii="Consolas" w:eastAsia="Consolas" w:hAnsi="Consolas" w:cs="Consolas"/>
                <w:sz w:val="16"/>
              </w:rPr>
              <w:t>2006</w:t>
            </w:r>
          </w:p>
        </w:tc>
        <w:tc>
          <w:tcPr>
            <w:tcW w:w="1560" w:type="dxa"/>
            <w:tcBorders>
              <w:top w:val="single" w:sz="0" w:space="0" w:color="D3D3D3"/>
              <w:bottom w:val="single" w:sz="0" w:space="0" w:color="D3D3D3"/>
            </w:tcBorders>
          </w:tcPr>
          <w:p w14:paraId="5347AD73" w14:textId="77777777" w:rsidR="003D27E1" w:rsidRDefault="003D27E1"/>
        </w:tc>
        <w:tc>
          <w:tcPr>
            <w:tcW w:w="1560" w:type="dxa"/>
            <w:tcBorders>
              <w:top w:val="single" w:sz="0" w:space="0" w:color="D3D3D3"/>
              <w:bottom w:val="single" w:sz="0" w:space="0" w:color="D3D3D3"/>
            </w:tcBorders>
          </w:tcPr>
          <w:p w14:paraId="5347AD74" w14:textId="77777777" w:rsidR="003D27E1" w:rsidRDefault="00B475ED">
            <w:pPr>
              <w:jc w:val="right"/>
            </w:pPr>
            <w:r>
              <w:rPr>
                <w:rFonts w:ascii="Consolas" w:eastAsia="Consolas" w:hAnsi="Consolas" w:cs="Consolas"/>
                <w:sz w:val="16"/>
              </w:rPr>
              <w:t xml:space="preserve">    66,732</w:t>
            </w:r>
          </w:p>
        </w:tc>
        <w:tc>
          <w:tcPr>
            <w:tcW w:w="1560" w:type="dxa"/>
            <w:tcBorders>
              <w:top w:val="single" w:sz="0" w:space="0" w:color="D3D3D3"/>
              <w:bottom w:val="single" w:sz="0" w:space="0" w:color="D3D3D3"/>
            </w:tcBorders>
          </w:tcPr>
          <w:p w14:paraId="5347AD75" w14:textId="77777777" w:rsidR="003D27E1" w:rsidRDefault="00B475ED">
            <w:pPr>
              <w:jc w:val="right"/>
            </w:pPr>
            <w:r>
              <w:rPr>
                <w:rFonts w:ascii="Consolas" w:eastAsia="Consolas" w:hAnsi="Consolas" w:cs="Consolas"/>
                <w:sz w:val="16"/>
              </w:rPr>
              <w:t xml:space="preserve">      2.2</w:t>
            </w:r>
          </w:p>
        </w:tc>
        <w:tc>
          <w:tcPr>
            <w:tcW w:w="1560" w:type="dxa"/>
          </w:tcPr>
          <w:p w14:paraId="5347AD76" w14:textId="77777777" w:rsidR="003D27E1" w:rsidRDefault="003D27E1"/>
        </w:tc>
      </w:tr>
      <w:tr w:rsidR="003D27E1" w14:paraId="5347AD7E" w14:textId="77777777">
        <w:tc>
          <w:tcPr>
            <w:tcW w:w="1560" w:type="dxa"/>
            <w:tcBorders>
              <w:right w:val="nil"/>
            </w:tcBorders>
          </w:tcPr>
          <w:p w14:paraId="5347AD78" w14:textId="77777777" w:rsidR="003D27E1" w:rsidRDefault="003D27E1"/>
        </w:tc>
        <w:tc>
          <w:tcPr>
            <w:tcW w:w="1560" w:type="dxa"/>
            <w:tcBorders>
              <w:top w:val="single" w:sz="0" w:space="0" w:color="D3D3D3"/>
              <w:left w:val="nil"/>
              <w:bottom w:val="single" w:sz="0" w:space="0" w:color="D3D3D3"/>
            </w:tcBorders>
          </w:tcPr>
          <w:p w14:paraId="5347AD79" w14:textId="77777777" w:rsidR="003D27E1" w:rsidRDefault="00B475ED">
            <w:pPr>
              <w:jc w:val="right"/>
            </w:pPr>
            <w:r>
              <w:rPr>
                <w:rFonts w:ascii="Consolas" w:eastAsia="Consolas" w:hAnsi="Consolas" w:cs="Consolas"/>
                <w:sz w:val="16"/>
              </w:rPr>
              <w:t>2007</w:t>
            </w:r>
          </w:p>
        </w:tc>
        <w:tc>
          <w:tcPr>
            <w:tcW w:w="1560" w:type="dxa"/>
            <w:tcBorders>
              <w:top w:val="single" w:sz="0" w:space="0" w:color="D3D3D3"/>
              <w:bottom w:val="single" w:sz="0" w:space="0" w:color="D3D3D3"/>
            </w:tcBorders>
          </w:tcPr>
          <w:p w14:paraId="5347AD7A" w14:textId="77777777" w:rsidR="003D27E1" w:rsidRDefault="003D27E1"/>
        </w:tc>
        <w:tc>
          <w:tcPr>
            <w:tcW w:w="1560" w:type="dxa"/>
            <w:tcBorders>
              <w:top w:val="single" w:sz="0" w:space="0" w:color="D3D3D3"/>
              <w:bottom w:val="single" w:sz="0" w:space="0" w:color="D3D3D3"/>
            </w:tcBorders>
          </w:tcPr>
          <w:p w14:paraId="5347AD7B" w14:textId="77777777" w:rsidR="003D27E1" w:rsidRDefault="00B475ED">
            <w:pPr>
              <w:jc w:val="right"/>
            </w:pPr>
            <w:r>
              <w:rPr>
                <w:rFonts w:ascii="Consolas" w:eastAsia="Consolas" w:hAnsi="Consolas" w:cs="Consolas"/>
                <w:sz w:val="16"/>
              </w:rPr>
              <w:t xml:space="preserve">    77,856</w:t>
            </w:r>
          </w:p>
        </w:tc>
        <w:tc>
          <w:tcPr>
            <w:tcW w:w="1560" w:type="dxa"/>
            <w:tcBorders>
              <w:top w:val="single" w:sz="0" w:space="0" w:color="D3D3D3"/>
              <w:bottom w:val="single" w:sz="0" w:space="0" w:color="D3D3D3"/>
            </w:tcBorders>
          </w:tcPr>
          <w:p w14:paraId="5347AD7C" w14:textId="77777777" w:rsidR="003D27E1" w:rsidRDefault="00B475ED">
            <w:pPr>
              <w:jc w:val="right"/>
            </w:pPr>
            <w:r>
              <w:rPr>
                <w:rFonts w:ascii="Consolas" w:eastAsia="Consolas" w:hAnsi="Consolas" w:cs="Consolas"/>
                <w:sz w:val="16"/>
              </w:rPr>
              <w:t xml:space="preserve">      2.5</w:t>
            </w:r>
          </w:p>
        </w:tc>
        <w:tc>
          <w:tcPr>
            <w:tcW w:w="1560" w:type="dxa"/>
          </w:tcPr>
          <w:p w14:paraId="5347AD7D" w14:textId="77777777" w:rsidR="003D27E1" w:rsidRDefault="003D27E1"/>
        </w:tc>
      </w:tr>
      <w:tr w:rsidR="003D27E1" w14:paraId="5347AD85" w14:textId="77777777">
        <w:tc>
          <w:tcPr>
            <w:tcW w:w="1560" w:type="dxa"/>
            <w:tcBorders>
              <w:right w:val="nil"/>
            </w:tcBorders>
          </w:tcPr>
          <w:p w14:paraId="5347AD7F" w14:textId="77777777" w:rsidR="003D27E1" w:rsidRDefault="003D27E1"/>
        </w:tc>
        <w:tc>
          <w:tcPr>
            <w:tcW w:w="1560" w:type="dxa"/>
            <w:tcBorders>
              <w:top w:val="single" w:sz="0" w:space="0" w:color="D3D3D3"/>
              <w:left w:val="nil"/>
              <w:bottom w:val="single" w:sz="0" w:space="0" w:color="D3D3D3"/>
            </w:tcBorders>
          </w:tcPr>
          <w:p w14:paraId="5347AD80" w14:textId="77777777" w:rsidR="003D27E1" w:rsidRDefault="00B475ED">
            <w:pPr>
              <w:jc w:val="right"/>
            </w:pPr>
            <w:r>
              <w:rPr>
                <w:rFonts w:ascii="Consolas" w:eastAsia="Consolas" w:hAnsi="Consolas" w:cs="Consolas"/>
                <w:sz w:val="16"/>
              </w:rPr>
              <w:t>2008</w:t>
            </w:r>
          </w:p>
        </w:tc>
        <w:tc>
          <w:tcPr>
            <w:tcW w:w="1560" w:type="dxa"/>
            <w:tcBorders>
              <w:top w:val="single" w:sz="0" w:space="0" w:color="D3D3D3"/>
              <w:bottom w:val="single" w:sz="0" w:space="0" w:color="D3D3D3"/>
            </w:tcBorders>
          </w:tcPr>
          <w:p w14:paraId="5347AD81" w14:textId="77777777" w:rsidR="003D27E1" w:rsidRDefault="003D27E1"/>
        </w:tc>
        <w:tc>
          <w:tcPr>
            <w:tcW w:w="1560" w:type="dxa"/>
            <w:tcBorders>
              <w:top w:val="single" w:sz="0" w:space="0" w:color="D3D3D3"/>
              <w:bottom w:val="single" w:sz="0" w:space="0" w:color="D3D3D3"/>
            </w:tcBorders>
          </w:tcPr>
          <w:p w14:paraId="5347AD82" w14:textId="77777777" w:rsidR="003D27E1" w:rsidRDefault="00B475ED">
            <w:pPr>
              <w:jc w:val="right"/>
            </w:pPr>
            <w:r>
              <w:rPr>
                <w:rFonts w:ascii="Consolas" w:eastAsia="Consolas" w:hAnsi="Consolas" w:cs="Consolas"/>
                <w:sz w:val="16"/>
              </w:rPr>
              <w:t xml:space="preserve">    71,120</w:t>
            </w:r>
          </w:p>
        </w:tc>
        <w:tc>
          <w:tcPr>
            <w:tcW w:w="1560" w:type="dxa"/>
            <w:tcBorders>
              <w:top w:val="single" w:sz="0" w:space="0" w:color="D3D3D3"/>
              <w:bottom w:val="single" w:sz="0" w:space="0" w:color="D3D3D3"/>
            </w:tcBorders>
          </w:tcPr>
          <w:p w14:paraId="5347AD83" w14:textId="77777777" w:rsidR="003D27E1" w:rsidRDefault="00B475ED">
            <w:pPr>
              <w:jc w:val="right"/>
            </w:pPr>
            <w:r>
              <w:rPr>
                <w:rFonts w:ascii="Consolas" w:eastAsia="Consolas" w:hAnsi="Consolas" w:cs="Consolas"/>
                <w:sz w:val="16"/>
              </w:rPr>
              <w:t xml:space="preserve">      2.3</w:t>
            </w:r>
          </w:p>
        </w:tc>
        <w:tc>
          <w:tcPr>
            <w:tcW w:w="1560" w:type="dxa"/>
          </w:tcPr>
          <w:p w14:paraId="5347AD84" w14:textId="77777777" w:rsidR="003D27E1" w:rsidRDefault="003D27E1"/>
        </w:tc>
      </w:tr>
      <w:tr w:rsidR="003D27E1" w14:paraId="5347AD8C" w14:textId="77777777">
        <w:tc>
          <w:tcPr>
            <w:tcW w:w="1560" w:type="dxa"/>
            <w:tcBorders>
              <w:right w:val="nil"/>
            </w:tcBorders>
          </w:tcPr>
          <w:p w14:paraId="5347AD86" w14:textId="77777777" w:rsidR="003D27E1" w:rsidRDefault="003D27E1"/>
        </w:tc>
        <w:tc>
          <w:tcPr>
            <w:tcW w:w="1560" w:type="dxa"/>
            <w:tcBorders>
              <w:top w:val="single" w:sz="0" w:space="0" w:color="D3D3D3"/>
              <w:left w:val="nil"/>
              <w:bottom w:val="single" w:sz="0" w:space="0" w:color="D3D3D3"/>
            </w:tcBorders>
          </w:tcPr>
          <w:p w14:paraId="5347AD87" w14:textId="77777777" w:rsidR="003D27E1" w:rsidRDefault="00B475ED">
            <w:pPr>
              <w:jc w:val="right"/>
            </w:pPr>
            <w:r>
              <w:rPr>
                <w:rFonts w:ascii="Consolas" w:eastAsia="Consolas" w:hAnsi="Consolas" w:cs="Consolas"/>
                <w:sz w:val="16"/>
              </w:rPr>
              <w:t>2009</w:t>
            </w:r>
          </w:p>
        </w:tc>
        <w:tc>
          <w:tcPr>
            <w:tcW w:w="1560" w:type="dxa"/>
            <w:tcBorders>
              <w:top w:val="single" w:sz="0" w:space="0" w:color="D3D3D3"/>
              <w:bottom w:val="single" w:sz="0" w:space="0" w:color="D3D3D3"/>
            </w:tcBorders>
          </w:tcPr>
          <w:p w14:paraId="5347AD88" w14:textId="77777777" w:rsidR="003D27E1" w:rsidRDefault="003D27E1"/>
        </w:tc>
        <w:tc>
          <w:tcPr>
            <w:tcW w:w="1560" w:type="dxa"/>
            <w:tcBorders>
              <w:top w:val="single" w:sz="0" w:space="0" w:color="D3D3D3"/>
              <w:bottom w:val="single" w:sz="0" w:space="0" w:color="D3D3D3"/>
            </w:tcBorders>
          </w:tcPr>
          <w:p w14:paraId="5347AD89" w14:textId="77777777" w:rsidR="003D27E1" w:rsidRDefault="00B475ED">
            <w:pPr>
              <w:jc w:val="right"/>
            </w:pPr>
            <w:r>
              <w:rPr>
                <w:rFonts w:ascii="Consolas" w:eastAsia="Consolas" w:hAnsi="Consolas" w:cs="Consolas"/>
                <w:sz w:val="16"/>
              </w:rPr>
              <w:t xml:space="preserve">   122,746</w:t>
            </w:r>
          </w:p>
        </w:tc>
        <w:tc>
          <w:tcPr>
            <w:tcW w:w="1560" w:type="dxa"/>
            <w:tcBorders>
              <w:top w:val="single" w:sz="0" w:space="0" w:color="D3D3D3"/>
              <w:bottom w:val="single" w:sz="0" w:space="0" w:color="D3D3D3"/>
            </w:tcBorders>
          </w:tcPr>
          <w:p w14:paraId="5347AD8A" w14:textId="77777777" w:rsidR="003D27E1" w:rsidRDefault="00B475ED">
            <w:pPr>
              <w:jc w:val="right"/>
            </w:pPr>
            <w:r>
              <w:rPr>
                <w:rFonts w:ascii="Consolas" w:eastAsia="Consolas" w:hAnsi="Consolas" w:cs="Consolas"/>
                <w:sz w:val="16"/>
              </w:rPr>
              <w:t xml:space="preserve">      4.0</w:t>
            </w:r>
          </w:p>
        </w:tc>
        <w:tc>
          <w:tcPr>
            <w:tcW w:w="1560" w:type="dxa"/>
          </w:tcPr>
          <w:p w14:paraId="5347AD8B" w14:textId="77777777" w:rsidR="003D27E1" w:rsidRDefault="003D27E1"/>
        </w:tc>
      </w:tr>
      <w:tr w:rsidR="003D27E1" w14:paraId="5347AD93" w14:textId="77777777">
        <w:tc>
          <w:tcPr>
            <w:tcW w:w="1560" w:type="dxa"/>
            <w:tcBorders>
              <w:right w:val="nil"/>
            </w:tcBorders>
          </w:tcPr>
          <w:p w14:paraId="5347AD8D" w14:textId="77777777" w:rsidR="003D27E1" w:rsidRDefault="003D27E1"/>
        </w:tc>
        <w:tc>
          <w:tcPr>
            <w:tcW w:w="1560" w:type="dxa"/>
            <w:tcBorders>
              <w:top w:val="single" w:sz="0" w:space="0" w:color="D3D3D3"/>
              <w:left w:val="nil"/>
              <w:bottom w:val="single" w:sz="0" w:space="0" w:color="D3D3D3"/>
            </w:tcBorders>
          </w:tcPr>
          <w:p w14:paraId="5347AD8E" w14:textId="77777777" w:rsidR="003D27E1" w:rsidRDefault="00B475ED">
            <w:pPr>
              <w:jc w:val="right"/>
            </w:pPr>
            <w:r>
              <w:rPr>
                <w:rFonts w:ascii="Consolas" w:eastAsia="Consolas" w:hAnsi="Consolas" w:cs="Consolas"/>
                <w:sz w:val="16"/>
              </w:rPr>
              <w:t>2010</w:t>
            </w:r>
          </w:p>
        </w:tc>
        <w:tc>
          <w:tcPr>
            <w:tcW w:w="1560" w:type="dxa"/>
            <w:tcBorders>
              <w:top w:val="single" w:sz="0" w:space="0" w:color="D3D3D3"/>
              <w:bottom w:val="single" w:sz="0" w:space="0" w:color="D3D3D3"/>
            </w:tcBorders>
          </w:tcPr>
          <w:p w14:paraId="5347AD8F" w14:textId="77777777" w:rsidR="003D27E1" w:rsidRDefault="003D27E1"/>
        </w:tc>
        <w:tc>
          <w:tcPr>
            <w:tcW w:w="1560" w:type="dxa"/>
            <w:tcBorders>
              <w:top w:val="single" w:sz="0" w:space="0" w:color="D3D3D3"/>
              <w:bottom w:val="single" w:sz="0" w:space="0" w:color="D3D3D3"/>
            </w:tcBorders>
          </w:tcPr>
          <w:p w14:paraId="5347AD90" w14:textId="77777777" w:rsidR="003D27E1" w:rsidRDefault="00B475ED">
            <w:pPr>
              <w:jc w:val="right"/>
            </w:pPr>
            <w:r>
              <w:rPr>
                <w:rFonts w:ascii="Consolas" w:eastAsia="Consolas" w:hAnsi="Consolas" w:cs="Consolas"/>
                <w:sz w:val="16"/>
              </w:rPr>
              <w:t xml:space="preserve">   119,701</w:t>
            </w:r>
          </w:p>
        </w:tc>
        <w:tc>
          <w:tcPr>
            <w:tcW w:w="1560" w:type="dxa"/>
            <w:tcBorders>
              <w:top w:val="single" w:sz="0" w:space="0" w:color="D3D3D3"/>
              <w:bottom w:val="single" w:sz="0" w:space="0" w:color="D3D3D3"/>
            </w:tcBorders>
          </w:tcPr>
          <w:p w14:paraId="5347AD91" w14:textId="77777777" w:rsidR="003D27E1" w:rsidRDefault="00B475ED">
            <w:pPr>
              <w:jc w:val="right"/>
            </w:pPr>
            <w:r>
              <w:rPr>
                <w:rFonts w:ascii="Consolas" w:eastAsia="Consolas" w:hAnsi="Consolas" w:cs="Consolas"/>
                <w:sz w:val="16"/>
              </w:rPr>
              <w:t xml:space="preserve">      3.9</w:t>
            </w:r>
          </w:p>
        </w:tc>
        <w:tc>
          <w:tcPr>
            <w:tcW w:w="1560" w:type="dxa"/>
          </w:tcPr>
          <w:p w14:paraId="5347AD92" w14:textId="77777777" w:rsidR="003D27E1" w:rsidRDefault="003D27E1"/>
        </w:tc>
      </w:tr>
      <w:tr w:rsidR="003D27E1" w14:paraId="5347AD9A" w14:textId="77777777">
        <w:tc>
          <w:tcPr>
            <w:tcW w:w="1560" w:type="dxa"/>
            <w:tcBorders>
              <w:right w:val="nil"/>
            </w:tcBorders>
          </w:tcPr>
          <w:p w14:paraId="5347AD94" w14:textId="77777777" w:rsidR="003D27E1" w:rsidRDefault="003D27E1"/>
        </w:tc>
        <w:tc>
          <w:tcPr>
            <w:tcW w:w="1560" w:type="dxa"/>
            <w:tcBorders>
              <w:top w:val="single" w:sz="0" w:space="0" w:color="D3D3D3"/>
              <w:left w:val="nil"/>
              <w:bottom w:val="single" w:sz="0" w:space="0" w:color="D3D3D3"/>
            </w:tcBorders>
          </w:tcPr>
          <w:p w14:paraId="5347AD95" w14:textId="77777777" w:rsidR="003D27E1" w:rsidRDefault="00B475ED">
            <w:pPr>
              <w:jc w:val="right"/>
            </w:pPr>
            <w:r>
              <w:rPr>
                <w:rFonts w:ascii="Consolas" w:eastAsia="Consolas" w:hAnsi="Consolas" w:cs="Consolas"/>
                <w:sz w:val="16"/>
              </w:rPr>
              <w:t>2011</w:t>
            </w:r>
          </w:p>
        </w:tc>
        <w:tc>
          <w:tcPr>
            <w:tcW w:w="1560" w:type="dxa"/>
            <w:tcBorders>
              <w:top w:val="single" w:sz="0" w:space="0" w:color="D3D3D3"/>
              <w:bottom w:val="single" w:sz="0" w:space="0" w:color="D3D3D3"/>
            </w:tcBorders>
          </w:tcPr>
          <w:p w14:paraId="5347AD96" w14:textId="77777777" w:rsidR="003D27E1" w:rsidRDefault="003D27E1"/>
        </w:tc>
        <w:tc>
          <w:tcPr>
            <w:tcW w:w="1560" w:type="dxa"/>
            <w:tcBorders>
              <w:top w:val="single" w:sz="0" w:space="0" w:color="D3D3D3"/>
              <w:bottom w:val="single" w:sz="0" w:space="0" w:color="D3D3D3"/>
            </w:tcBorders>
          </w:tcPr>
          <w:p w14:paraId="5347AD97" w14:textId="77777777" w:rsidR="003D27E1" w:rsidRDefault="00B475ED">
            <w:pPr>
              <w:jc w:val="right"/>
            </w:pPr>
            <w:r>
              <w:rPr>
                <w:rFonts w:ascii="Consolas" w:eastAsia="Consolas" w:hAnsi="Consolas" w:cs="Consolas"/>
                <w:sz w:val="16"/>
              </w:rPr>
              <w:t xml:space="preserve">   133,467</w:t>
            </w:r>
          </w:p>
        </w:tc>
        <w:tc>
          <w:tcPr>
            <w:tcW w:w="1560" w:type="dxa"/>
            <w:tcBorders>
              <w:top w:val="single" w:sz="0" w:space="0" w:color="D3D3D3"/>
              <w:bottom w:val="single" w:sz="0" w:space="0" w:color="D3D3D3"/>
            </w:tcBorders>
          </w:tcPr>
          <w:p w14:paraId="5347AD98" w14:textId="77777777" w:rsidR="003D27E1" w:rsidRDefault="00B475ED">
            <w:pPr>
              <w:jc w:val="right"/>
            </w:pPr>
            <w:r>
              <w:rPr>
                <w:rFonts w:ascii="Consolas" w:eastAsia="Consolas" w:hAnsi="Consolas" w:cs="Consolas"/>
                <w:sz w:val="16"/>
              </w:rPr>
              <w:t xml:space="preserve">      4.3</w:t>
            </w:r>
          </w:p>
        </w:tc>
        <w:tc>
          <w:tcPr>
            <w:tcW w:w="1560" w:type="dxa"/>
          </w:tcPr>
          <w:p w14:paraId="5347AD99" w14:textId="77777777" w:rsidR="003D27E1" w:rsidRDefault="003D27E1"/>
        </w:tc>
      </w:tr>
      <w:tr w:rsidR="003D27E1" w14:paraId="5347ADA1" w14:textId="77777777">
        <w:tc>
          <w:tcPr>
            <w:tcW w:w="1560" w:type="dxa"/>
            <w:tcBorders>
              <w:right w:val="nil"/>
            </w:tcBorders>
          </w:tcPr>
          <w:p w14:paraId="5347AD9B" w14:textId="77777777" w:rsidR="003D27E1" w:rsidRDefault="003D27E1"/>
        </w:tc>
        <w:tc>
          <w:tcPr>
            <w:tcW w:w="1560" w:type="dxa"/>
            <w:tcBorders>
              <w:top w:val="single" w:sz="0" w:space="0" w:color="D3D3D3"/>
              <w:left w:val="nil"/>
              <w:bottom w:val="single" w:sz="0" w:space="0" w:color="D3D3D3"/>
            </w:tcBorders>
          </w:tcPr>
          <w:p w14:paraId="5347AD9C" w14:textId="77777777" w:rsidR="003D27E1" w:rsidRDefault="00B475ED">
            <w:pPr>
              <w:jc w:val="right"/>
            </w:pPr>
            <w:r>
              <w:rPr>
                <w:rFonts w:ascii="Consolas" w:eastAsia="Consolas" w:hAnsi="Consolas" w:cs="Consolas"/>
                <w:sz w:val="16"/>
              </w:rPr>
              <w:t>2012</w:t>
            </w:r>
          </w:p>
        </w:tc>
        <w:tc>
          <w:tcPr>
            <w:tcW w:w="1560" w:type="dxa"/>
            <w:tcBorders>
              <w:top w:val="single" w:sz="0" w:space="0" w:color="D3D3D3"/>
              <w:bottom w:val="single" w:sz="0" w:space="0" w:color="D3D3D3"/>
            </w:tcBorders>
          </w:tcPr>
          <w:p w14:paraId="5347AD9D" w14:textId="77777777" w:rsidR="003D27E1" w:rsidRDefault="003D27E1"/>
        </w:tc>
        <w:tc>
          <w:tcPr>
            <w:tcW w:w="1560" w:type="dxa"/>
            <w:tcBorders>
              <w:top w:val="single" w:sz="0" w:space="0" w:color="D3D3D3"/>
              <w:bottom w:val="single" w:sz="0" w:space="0" w:color="D3D3D3"/>
            </w:tcBorders>
          </w:tcPr>
          <w:p w14:paraId="5347AD9E" w14:textId="77777777" w:rsidR="003D27E1" w:rsidRDefault="00B475ED">
            <w:pPr>
              <w:jc w:val="right"/>
            </w:pPr>
            <w:r>
              <w:rPr>
                <w:rFonts w:ascii="Consolas" w:eastAsia="Consolas" w:hAnsi="Consolas" w:cs="Consolas"/>
                <w:sz w:val="16"/>
              </w:rPr>
              <w:t xml:space="preserve">   117,169</w:t>
            </w:r>
          </w:p>
        </w:tc>
        <w:tc>
          <w:tcPr>
            <w:tcW w:w="1560" w:type="dxa"/>
            <w:tcBorders>
              <w:top w:val="single" w:sz="0" w:space="0" w:color="D3D3D3"/>
              <w:bottom w:val="single" w:sz="0" w:space="0" w:color="D3D3D3"/>
            </w:tcBorders>
          </w:tcPr>
          <w:p w14:paraId="5347AD9F" w14:textId="77777777" w:rsidR="003D27E1" w:rsidRDefault="00B475ED">
            <w:pPr>
              <w:jc w:val="right"/>
            </w:pPr>
            <w:r>
              <w:rPr>
                <w:rFonts w:ascii="Consolas" w:eastAsia="Consolas" w:hAnsi="Consolas" w:cs="Consolas"/>
                <w:sz w:val="16"/>
              </w:rPr>
              <w:t xml:space="preserve">      3.8</w:t>
            </w:r>
          </w:p>
        </w:tc>
        <w:tc>
          <w:tcPr>
            <w:tcW w:w="1560" w:type="dxa"/>
          </w:tcPr>
          <w:p w14:paraId="5347ADA0" w14:textId="77777777" w:rsidR="003D27E1" w:rsidRDefault="003D27E1"/>
        </w:tc>
      </w:tr>
      <w:tr w:rsidR="003D27E1" w14:paraId="5347ADA8" w14:textId="77777777">
        <w:tc>
          <w:tcPr>
            <w:tcW w:w="1560" w:type="dxa"/>
            <w:tcBorders>
              <w:right w:val="nil"/>
            </w:tcBorders>
          </w:tcPr>
          <w:p w14:paraId="5347ADA2" w14:textId="77777777" w:rsidR="003D27E1" w:rsidRDefault="003D27E1"/>
        </w:tc>
        <w:tc>
          <w:tcPr>
            <w:tcW w:w="1560" w:type="dxa"/>
            <w:tcBorders>
              <w:top w:val="single" w:sz="0" w:space="0" w:color="D3D3D3"/>
              <w:left w:val="nil"/>
              <w:bottom w:val="single" w:sz="0" w:space="0" w:color="D3D3D3"/>
            </w:tcBorders>
          </w:tcPr>
          <w:p w14:paraId="5347ADA3" w14:textId="77777777" w:rsidR="003D27E1" w:rsidRDefault="00B475ED">
            <w:pPr>
              <w:jc w:val="right"/>
            </w:pPr>
            <w:r>
              <w:rPr>
                <w:rFonts w:ascii="Consolas" w:eastAsia="Consolas" w:hAnsi="Consolas" w:cs="Consolas"/>
                <w:sz w:val="16"/>
              </w:rPr>
              <w:t>2013</w:t>
            </w:r>
          </w:p>
        </w:tc>
        <w:tc>
          <w:tcPr>
            <w:tcW w:w="1560" w:type="dxa"/>
            <w:tcBorders>
              <w:top w:val="single" w:sz="0" w:space="0" w:color="D3D3D3"/>
              <w:bottom w:val="single" w:sz="0" w:space="0" w:color="D3D3D3"/>
            </w:tcBorders>
          </w:tcPr>
          <w:p w14:paraId="5347ADA4" w14:textId="77777777" w:rsidR="003D27E1" w:rsidRDefault="003D27E1"/>
        </w:tc>
        <w:tc>
          <w:tcPr>
            <w:tcW w:w="1560" w:type="dxa"/>
            <w:tcBorders>
              <w:top w:val="single" w:sz="0" w:space="0" w:color="D3D3D3"/>
              <w:bottom w:val="single" w:sz="0" w:space="0" w:color="D3D3D3"/>
            </w:tcBorders>
          </w:tcPr>
          <w:p w14:paraId="5347ADA5" w14:textId="77777777" w:rsidR="003D27E1" w:rsidRDefault="00B475ED">
            <w:pPr>
              <w:jc w:val="right"/>
            </w:pPr>
            <w:r>
              <w:rPr>
                <w:rFonts w:ascii="Consolas" w:eastAsia="Consolas" w:hAnsi="Consolas" w:cs="Consolas"/>
                <w:sz w:val="16"/>
              </w:rPr>
              <w:t xml:space="preserve">   130,920</w:t>
            </w:r>
          </w:p>
        </w:tc>
        <w:tc>
          <w:tcPr>
            <w:tcW w:w="1560" w:type="dxa"/>
            <w:tcBorders>
              <w:top w:val="single" w:sz="0" w:space="0" w:color="D3D3D3"/>
              <w:bottom w:val="single" w:sz="0" w:space="0" w:color="D3D3D3"/>
            </w:tcBorders>
          </w:tcPr>
          <w:p w14:paraId="5347ADA6" w14:textId="77777777" w:rsidR="003D27E1" w:rsidRDefault="00B475ED">
            <w:pPr>
              <w:jc w:val="right"/>
            </w:pPr>
            <w:r>
              <w:rPr>
                <w:rFonts w:ascii="Consolas" w:eastAsia="Consolas" w:hAnsi="Consolas" w:cs="Consolas"/>
                <w:sz w:val="16"/>
              </w:rPr>
              <w:t xml:space="preserve">      4.2</w:t>
            </w:r>
          </w:p>
        </w:tc>
        <w:tc>
          <w:tcPr>
            <w:tcW w:w="1560" w:type="dxa"/>
          </w:tcPr>
          <w:p w14:paraId="5347ADA7" w14:textId="77777777" w:rsidR="003D27E1" w:rsidRDefault="003D27E1"/>
        </w:tc>
      </w:tr>
      <w:tr w:rsidR="003D27E1" w14:paraId="5347ADAF" w14:textId="77777777">
        <w:tc>
          <w:tcPr>
            <w:tcW w:w="1560" w:type="dxa"/>
            <w:tcBorders>
              <w:right w:val="nil"/>
            </w:tcBorders>
          </w:tcPr>
          <w:p w14:paraId="5347ADA9" w14:textId="77777777" w:rsidR="003D27E1" w:rsidRDefault="003D27E1"/>
        </w:tc>
        <w:tc>
          <w:tcPr>
            <w:tcW w:w="1560" w:type="dxa"/>
            <w:tcBorders>
              <w:top w:val="single" w:sz="0" w:space="0" w:color="D3D3D3"/>
              <w:left w:val="nil"/>
              <w:bottom w:val="single" w:sz="0" w:space="0" w:color="D3D3D3"/>
            </w:tcBorders>
          </w:tcPr>
          <w:p w14:paraId="5347ADAA" w14:textId="77777777" w:rsidR="003D27E1" w:rsidRDefault="00B475ED">
            <w:pPr>
              <w:jc w:val="right"/>
            </w:pPr>
            <w:r>
              <w:rPr>
                <w:rFonts w:ascii="Consolas" w:eastAsia="Consolas" w:hAnsi="Consolas" w:cs="Consolas"/>
                <w:sz w:val="16"/>
              </w:rPr>
              <w:t>2014</w:t>
            </w:r>
          </w:p>
        </w:tc>
        <w:tc>
          <w:tcPr>
            <w:tcW w:w="1560" w:type="dxa"/>
            <w:tcBorders>
              <w:top w:val="single" w:sz="0" w:space="0" w:color="D3D3D3"/>
              <w:bottom w:val="single" w:sz="0" w:space="0" w:color="D3D3D3"/>
            </w:tcBorders>
          </w:tcPr>
          <w:p w14:paraId="5347ADAB" w14:textId="77777777" w:rsidR="003D27E1" w:rsidRDefault="003D27E1"/>
        </w:tc>
        <w:tc>
          <w:tcPr>
            <w:tcW w:w="1560" w:type="dxa"/>
            <w:tcBorders>
              <w:top w:val="single" w:sz="0" w:space="0" w:color="D3D3D3"/>
              <w:bottom w:val="single" w:sz="0" w:space="0" w:color="D3D3D3"/>
            </w:tcBorders>
          </w:tcPr>
          <w:p w14:paraId="5347ADAC" w14:textId="77777777" w:rsidR="003D27E1" w:rsidRDefault="00B475ED">
            <w:pPr>
              <w:jc w:val="right"/>
            </w:pPr>
            <w:r>
              <w:rPr>
                <w:rFonts w:ascii="Consolas" w:eastAsia="Consolas" w:hAnsi="Consolas" w:cs="Consolas"/>
                <w:sz w:val="16"/>
              </w:rPr>
              <w:t xml:space="preserve">   119,842</w:t>
            </w:r>
          </w:p>
        </w:tc>
        <w:tc>
          <w:tcPr>
            <w:tcW w:w="1560" w:type="dxa"/>
            <w:tcBorders>
              <w:top w:val="single" w:sz="0" w:space="0" w:color="D3D3D3"/>
              <w:bottom w:val="single" w:sz="0" w:space="0" w:color="D3D3D3"/>
            </w:tcBorders>
          </w:tcPr>
          <w:p w14:paraId="5347ADAD" w14:textId="77777777" w:rsidR="003D27E1" w:rsidRDefault="00B475ED">
            <w:pPr>
              <w:jc w:val="right"/>
            </w:pPr>
            <w:r>
              <w:rPr>
                <w:rFonts w:ascii="Consolas" w:eastAsia="Consolas" w:hAnsi="Consolas" w:cs="Consolas"/>
                <w:sz w:val="16"/>
              </w:rPr>
              <w:t xml:space="preserve">      3.9</w:t>
            </w:r>
          </w:p>
        </w:tc>
        <w:tc>
          <w:tcPr>
            <w:tcW w:w="1560" w:type="dxa"/>
          </w:tcPr>
          <w:p w14:paraId="5347ADAE" w14:textId="77777777" w:rsidR="003D27E1" w:rsidRDefault="003D27E1"/>
        </w:tc>
      </w:tr>
      <w:tr w:rsidR="003D27E1" w14:paraId="5347ADB6" w14:textId="77777777">
        <w:tc>
          <w:tcPr>
            <w:tcW w:w="1560" w:type="dxa"/>
            <w:tcBorders>
              <w:right w:val="nil"/>
            </w:tcBorders>
          </w:tcPr>
          <w:p w14:paraId="5347ADB0" w14:textId="77777777" w:rsidR="003D27E1" w:rsidRDefault="003D27E1"/>
        </w:tc>
        <w:tc>
          <w:tcPr>
            <w:tcW w:w="1560" w:type="dxa"/>
            <w:tcBorders>
              <w:top w:val="single" w:sz="0" w:space="0" w:color="D3D3D3"/>
              <w:left w:val="nil"/>
              <w:bottom w:val="single" w:sz="0" w:space="0" w:color="D3D3D3"/>
            </w:tcBorders>
          </w:tcPr>
          <w:p w14:paraId="5347ADB1" w14:textId="77777777" w:rsidR="003D27E1" w:rsidRDefault="00B475ED">
            <w:pPr>
              <w:jc w:val="right"/>
            </w:pPr>
            <w:r>
              <w:rPr>
                <w:rFonts w:ascii="Consolas" w:eastAsia="Consolas" w:hAnsi="Consolas" w:cs="Consolas"/>
                <w:sz w:val="16"/>
              </w:rPr>
              <w:t>2015</w:t>
            </w:r>
          </w:p>
        </w:tc>
        <w:tc>
          <w:tcPr>
            <w:tcW w:w="1560" w:type="dxa"/>
            <w:tcBorders>
              <w:top w:val="single" w:sz="0" w:space="0" w:color="D3D3D3"/>
              <w:bottom w:val="single" w:sz="0" w:space="0" w:color="D3D3D3"/>
            </w:tcBorders>
          </w:tcPr>
          <w:p w14:paraId="5347ADB2" w14:textId="77777777" w:rsidR="003D27E1" w:rsidRDefault="003D27E1"/>
        </w:tc>
        <w:tc>
          <w:tcPr>
            <w:tcW w:w="1560" w:type="dxa"/>
            <w:tcBorders>
              <w:top w:val="single" w:sz="0" w:space="0" w:color="D3D3D3"/>
              <w:bottom w:val="single" w:sz="0" w:space="0" w:color="D3D3D3"/>
            </w:tcBorders>
          </w:tcPr>
          <w:p w14:paraId="5347ADB3" w14:textId="77777777" w:rsidR="003D27E1" w:rsidRDefault="00B475ED">
            <w:pPr>
              <w:jc w:val="right"/>
            </w:pPr>
            <w:r>
              <w:rPr>
                <w:rFonts w:ascii="Consolas" w:eastAsia="Consolas" w:hAnsi="Consolas" w:cs="Consolas"/>
                <w:sz w:val="16"/>
              </w:rPr>
              <w:t xml:space="preserve">   129,138</w:t>
            </w:r>
          </w:p>
        </w:tc>
        <w:tc>
          <w:tcPr>
            <w:tcW w:w="1560" w:type="dxa"/>
            <w:tcBorders>
              <w:top w:val="single" w:sz="0" w:space="0" w:color="D3D3D3"/>
              <w:bottom w:val="single" w:sz="0" w:space="0" w:color="D3D3D3"/>
            </w:tcBorders>
          </w:tcPr>
          <w:p w14:paraId="5347ADB4" w14:textId="77777777" w:rsidR="003D27E1" w:rsidRDefault="00B475ED">
            <w:pPr>
              <w:jc w:val="right"/>
            </w:pPr>
            <w:r>
              <w:rPr>
                <w:rFonts w:ascii="Consolas" w:eastAsia="Consolas" w:hAnsi="Consolas" w:cs="Consolas"/>
                <w:sz w:val="16"/>
              </w:rPr>
              <w:t xml:space="preserve">      4.2</w:t>
            </w:r>
          </w:p>
        </w:tc>
        <w:tc>
          <w:tcPr>
            <w:tcW w:w="1560" w:type="dxa"/>
          </w:tcPr>
          <w:p w14:paraId="5347ADB5" w14:textId="77777777" w:rsidR="003D27E1" w:rsidRDefault="003D27E1"/>
        </w:tc>
      </w:tr>
      <w:tr w:rsidR="003D27E1" w14:paraId="5347ADBD" w14:textId="77777777">
        <w:tc>
          <w:tcPr>
            <w:tcW w:w="1560" w:type="dxa"/>
            <w:tcBorders>
              <w:right w:val="nil"/>
            </w:tcBorders>
          </w:tcPr>
          <w:p w14:paraId="5347ADB7" w14:textId="77777777" w:rsidR="003D27E1" w:rsidRDefault="003D27E1"/>
        </w:tc>
        <w:tc>
          <w:tcPr>
            <w:tcW w:w="1560" w:type="dxa"/>
            <w:tcBorders>
              <w:top w:val="single" w:sz="0" w:space="0" w:color="D3D3D3"/>
              <w:left w:val="nil"/>
              <w:bottom w:val="single" w:sz="0" w:space="0" w:color="D3D3D3"/>
            </w:tcBorders>
          </w:tcPr>
          <w:p w14:paraId="5347ADB8" w14:textId="77777777" w:rsidR="003D27E1" w:rsidRDefault="00B475ED">
            <w:pPr>
              <w:jc w:val="right"/>
            </w:pPr>
            <w:r>
              <w:rPr>
                <w:rFonts w:ascii="Consolas" w:eastAsia="Consolas" w:hAnsi="Consolas" w:cs="Consolas"/>
                <w:sz w:val="16"/>
              </w:rPr>
              <w:t>2016</w:t>
            </w:r>
          </w:p>
        </w:tc>
        <w:tc>
          <w:tcPr>
            <w:tcW w:w="1560" w:type="dxa"/>
            <w:tcBorders>
              <w:top w:val="single" w:sz="0" w:space="0" w:color="D3D3D3"/>
              <w:bottom w:val="single" w:sz="0" w:space="0" w:color="D3D3D3"/>
            </w:tcBorders>
          </w:tcPr>
          <w:p w14:paraId="5347ADB9" w14:textId="77777777" w:rsidR="003D27E1" w:rsidRDefault="003D27E1"/>
        </w:tc>
        <w:tc>
          <w:tcPr>
            <w:tcW w:w="1560" w:type="dxa"/>
            <w:tcBorders>
              <w:top w:val="single" w:sz="0" w:space="0" w:color="D3D3D3"/>
              <w:bottom w:val="single" w:sz="0" w:space="0" w:color="D3D3D3"/>
            </w:tcBorders>
          </w:tcPr>
          <w:p w14:paraId="5347ADBA" w14:textId="77777777" w:rsidR="003D27E1" w:rsidRDefault="00B475ED">
            <w:pPr>
              <w:jc w:val="right"/>
            </w:pPr>
            <w:r>
              <w:rPr>
                <w:rFonts w:ascii="Consolas" w:eastAsia="Consolas" w:hAnsi="Consolas" w:cs="Consolas"/>
                <w:sz w:val="16"/>
              </w:rPr>
              <w:t xml:space="preserve">   113,490</w:t>
            </w:r>
          </w:p>
        </w:tc>
        <w:tc>
          <w:tcPr>
            <w:tcW w:w="1560" w:type="dxa"/>
            <w:tcBorders>
              <w:top w:val="single" w:sz="0" w:space="0" w:color="D3D3D3"/>
              <w:bottom w:val="single" w:sz="0" w:space="0" w:color="D3D3D3"/>
            </w:tcBorders>
          </w:tcPr>
          <w:p w14:paraId="5347ADBB" w14:textId="77777777" w:rsidR="003D27E1" w:rsidRDefault="00B475ED">
            <w:pPr>
              <w:jc w:val="right"/>
            </w:pPr>
            <w:r>
              <w:rPr>
                <w:rFonts w:ascii="Consolas" w:eastAsia="Consolas" w:hAnsi="Consolas" w:cs="Consolas"/>
                <w:sz w:val="16"/>
              </w:rPr>
              <w:t xml:space="preserve">      3.7</w:t>
            </w:r>
          </w:p>
        </w:tc>
        <w:tc>
          <w:tcPr>
            <w:tcW w:w="1560" w:type="dxa"/>
          </w:tcPr>
          <w:p w14:paraId="5347ADBC" w14:textId="77777777" w:rsidR="003D27E1" w:rsidRDefault="003D27E1"/>
        </w:tc>
      </w:tr>
      <w:tr w:rsidR="003D27E1" w14:paraId="5347ADC4" w14:textId="77777777">
        <w:tc>
          <w:tcPr>
            <w:tcW w:w="1560" w:type="dxa"/>
            <w:tcBorders>
              <w:right w:val="nil"/>
            </w:tcBorders>
          </w:tcPr>
          <w:p w14:paraId="5347ADBE" w14:textId="77777777" w:rsidR="003D27E1" w:rsidRDefault="003D27E1"/>
        </w:tc>
        <w:tc>
          <w:tcPr>
            <w:tcW w:w="1560" w:type="dxa"/>
            <w:tcBorders>
              <w:top w:val="single" w:sz="0" w:space="0" w:color="D3D3D3"/>
              <w:left w:val="nil"/>
              <w:bottom w:val="single" w:sz="0" w:space="0" w:color="D3D3D3"/>
            </w:tcBorders>
          </w:tcPr>
          <w:p w14:paraId="5347ADBF" w14:textId="77777777" w:rsidR="003D27E1" w:rsidRDefault="00B475ED">
            <w:pPr>
              <w:jc w:val="right"/>
            </w:pPr>
            <w:r>
              <w:rPr>
                <w:rFonts w:ascii="Consolas" w:eastAsia="Consolas" w:hAnsi="Consolas" w:cs="Consolas"/>
                <w:sz w:val="16"/>
              </w:rPr>
              <w:t>2017</w:t>
            </w:r>
          </w:p>
        </w:tc>
        <w:tc>
          <w:tcPr>
            <w:tcW w:w="1560" w:type="dxa"/>
            <w:tcBorders>
              <w:top w:val="single" w:sz="0" w:space="0" w:color="D3D3D3"/>
              <w:bottom w:val="single" w:sz="0" w:space="0" w:color="D3D3D3"/>
            </w:tcBorders>
          </w:tcPr>
          <w:p w14:paraId="5347ADC0" w14:textId="77777777" w:rsidR="003D27E1" w:rsidRDefault="003D27E1"/>
        </w:tc>
        <w:tc>
          <w:tcPr>
            <w:tcW w:w="1560" w:type="dxa"/>
            <w:tcBorders>
              <w:top w:val="single" w:sz="0" w:space="0" w:color="D3D3D3"/>
              <w:bottom w:val="single" w:sz="0" w:space="0" w:color="D3D3D3"/>
            </w:tcBorders>
          </w:tcPr>
          <w:p w14:paraId="5347ADC1" w14:textId="77777777" w:rsidR="003D27E1" w:rsidRDefault="00B475ED">
            <w:pPr>
              <w:jc w:val="right"/>
            </w:pPr>
            <w:r>
              <w:rPr>
                <w:rFonts w:ascii="Consolas" w:eastAsia="Consolas" w:hAnsi="Consolas" w:cs="Consolas"/>
                <w:sz w:val="16"/>
              </w:rPr>
              <w:t xml:space="preserve">   129,167</w:t>
            </w:r>
          </w:p>
        </w:tc>
        <w:tc>
          <w:tcPr>
            <w:tcW w:w="1560" w:type="dxa"/>
            <w:tcBorders>
              <w:top w:val="single" w:sz="0" w:space="0" w:color="D3D3D3"/>
              <w:bottom w:val="single" w:sz="0" w:space="0" w:color="D3D3D3"/>
            </w:tcBorders>
          </w:tcPr>
          <w:p w14:paraId="5347ADC2" w14:textId="77777777" w:rsidR="003D27E1" w:rsidRDefault="00B475ED">
            <w:pPr>
              <w:jc w:val="right"/>
            </w:pPr>
            <w:r>
              <w:rPr>
                <w:rFonts w:ascii="Consolas" w:eastAsia="Consolas" w:hAnsi="Consolas" w:cs="Consolas"/>
                <w:sz w:val="16"/>
              </w:rPr>
              <w:t xml:space="preserve">      4.2</w:t>
            </w:r>
          </w:p>
        </w:tc>
        <w:tc>
          <w:tcPr>
            <w:tcW w:w="1560" w:type="dxa"/>
          </w:tcPr>
          <w:p w14:paraId="5347ADC3" w14:textId="77777777" w:rsidR="003D27E1" w:rsidRDefault="003D27E1"/>
        </w:tc>
      </w:tr>
      <w:tr w:rsidR="003D27E1" w14:paraId="5347ADCB" w14:textId="77777777">
        <w:tc>
          <w:tcPr>
            <w:tcW w:w="1560" w:type="dxa"/>
            <w:tcBorders>
              <w:right w:val="nil"/>
            </w:tcBorders>
          </w:tcPr>
          <w:p w14:paraId="5347ADC5" w14:textId="77777777" w:rsidR="003D27E1" w:rsidRDefault="003D27E1"/>
        </w:tc>
        <w:tc>
          <w:tcPr>
            <w:tcW w:w="1560" w:type="dxa"/>
            <w:tcBorders>
              <w:top w:val="single" w:sz="0" w:space="0" w:color="D3D3D3"/>
              <w:left w:val="nil"/>
              <w:bottom w:val="single" w:sz="0" w:space="0" w:color="D3D3D3"/>
            </w:tcBorders>
          </w:tcPr>
          <w:p w14:paraId="5347ADC6" w14:textId="77777777" w:rsidR="003D27E1" w:rsidRDefault="00B475ED">
            <w:pPr>
              <w:jc w:val="right"/>
            </w:pPr>
            <w:r>
              <w:rPr>
                <w:rFonts w:ascii="Consolas" w:eastAsia="Consolas" w:hAnsi="Consolas" w:cs="Consolas"/>
                <w:sz w:val="16"/>
              </w:rPr>
              <w:t>2018</w:t>
            </w:r>
          </w:p>
        </w:tc>
        <w:tc>
          <w:tcPr>
            <w:tcW w:w="1560" w:type="dxa"/>
            <w:tcBorders>
              <w:top w:val="single" w:sz="0" w:space="0" w:color="D3D3D3"/>
              <w:bottom w:val="single" w:sz="0" w:space="0" w:color="D3D3D3"/>
            </w:tcBorders>
          </w:tcPr>
          <w:p w14:paraId="5347ADC7" w14:textId="77777777" w:rsidR="003D27E1" w:rsidRDefault="003D27E1"/>
        </w:tc>
        <w:tc>
          <w:tcPr>
            <w:tcW w:w="1560" w:type="dxa"/>
            <w:tcBorders>
              <w:top w:val="single" w:sz="0" w:space="0" w:color="D3D3D3"/>
              <w:bottom w:val="single" w:sz="0" w:space="0" w:color="D3D3D3"/>
            </w:tcBorders>
          </w:tcPr>
          <w:p w14:paraId="5347ADC8" w14:textId="77777777" w:rsidR="003D27E1" w:rsidRDefault="00B475ED">
            <w:pPr>
              <w:jc w:val="right"/>
            </w:pPr>
            <w:r>
              <w:rPr>
                <w:rFonts w:ascii="Consolas" w:eastAsia="Consolas" w:hAnsi="Consolas" w:cs="Consolas"/>
                <w:sz w:val="16"/>
              </w:rPr>
              <w:t xml:space="preserve">   119,127</w:t>
            </w:r>
          </w:p>
        </w:tc>
        <w:tc>
          <w:tcPr>
            <w:tcW w:w="1560" w:type="dxa"/>
            <w:tcBorders>
              <w:top w:val="single" w:sz="0" w:space="0" w:color="D3D3D3"/>
              <w:bottom w:val="single" w:sz="0" w:space="0" w:color="D3D3D3"/>
            </w:tcBorders>
          </w:tcPr>
          <w:p w14:paraId="5347ADC9" w14:textId="77777777" w:rsidR="003D27E1" w:rsidRDefault="00B475ED">
            <w:pPr>
              <w:jc w:val="right"/>
            </w:pPr>
            <w:r>
              <w:rPr>
                <w:rFonts w:ascii="Consolas" w:eastAsia="Consolas" w:hAnsi="Consolas" w:cs="Consolas"/>
                <w:sz w:val="16"/>
              </w:rPr>
              <w:t xml:space="preserve">      3.9</w:t>
            </w:r>
          </w:p>
        </w:tc>
        <w:tc>
          <w:tcPr>
            <w:tcW w:w="1560" w:type="dxa"/>
          </w:tcPr>
          <w:p w14:paraId="5347ADCA" w14:textId="77777777" w:rsidR="003D27E1" w:rsidRDefault="003D27E1"/>
        </w:tc>
      </w:tr>
      <w:tr w:rsidR="003D27E1" w14:paraId="5347ADD2" w14:textId="77777777">
        <w:tc>
          <w:tcPr>
            <w:tcW w:w="1560" w:type="dxa"/>
            <w:tcBorders>
              <w:right w:val="nil"/>
            </w:tcBorders>
          </w:tcPr>
          <w:p w14:paraId="5347ADCC" w14:textId="77777777" w:rsidR="003D27E1" w:rsidRDefault="003D27E1"/>
        </w:tc>
        <w:tc>
          <w:tcPr>
            <w:tcW w:w="1560" w:type="dxa"/>
            <w:tcBorders>
              <w:top w:val="single" w:sz="0" w:space="0" w:color="D3D3D3"/>
              <w:left w:val="nil"/>
              <w:bottom w:val="single" w:sz="0" w:space="0" w:color="D3D3D3"/>
            </w:tcBorders>
          </w:tcPr>
          <w:p w14:paraId="5347ADCD" w14:textId="77777777" w:rsidR="003D27E1" w:rsidRDefault="00B475ED">
            <w:pPr>
              <w:jc w:val="right"/>
            </w:pPr>
            <w:r>
              <w:rPr>
                <w:rFonts w:ascii="Consolas" w:eastAsia="Consolas" w:hAnsi="Consolas" w:cs="Consolas"/>
                <w:sz w:val="16"/>
              </w:rPr>
              <w:t>2019</w:t>
            </w:r>
          </w:p>
        </w:tc>
        <w:tc>
          <w:tcPr>
            <w:tcW w:w="1560" w:type="dxa"/>
            <w:tcBorders>
              <w:top w:val="single" w:sz="0" w:space="0" w:color="D3D3D3"/>
              <w:bottom w:val="single" w:sz="0" w:space="0" w:color="D3D3D3"/>
            </w:tcBorders>
          </w:tcPr>
          <w:p w14:paraId="5347ADCE" w14:textId="77777777" w:rsidR="003D27E1" w:rsidRDefault="003D27E1"/>
        </w:tc>
        <w:tc>
          <w:tcPr>
            <w:tcW w:w="1560" w:type="dxa"/>
            <w:tcBorders>
              <w:top w:val="single" w:sz="0" w:space="0" w:color="D3D3D3"/>
              <w:bottom w:val="single" w:sz="0" w:space="0" w:color="D3D3D3"/>
            </w:tcBorders>
          </w:tcPr>
          <w:p w14:paraId="5347ADCF" w14:textId="77777777" w:rsidR="003D27E1" w:rsidRDefault="00B475ED">
            <w:pPr>
              <w:jc w:val="right"/>
            </w:pPr>
            <w:r>
              <w:rPr>
                <w:rFonts w:ascii="Consolas" w:eastAsia="Consolas" w:hAnsi="Consolas" w:cs="Consolas"/>
                <w:sz w:val="16"/>
              </w:rPr>
              <w:t xml:space="preserve">   129,204</w:t>
            </w:r>
          </w:p>
        </w:tc>
        <w:tc>
          <w:tcPr>
            <w:tcW w:w="1560" w:type="dxa"/>
            <w:tcBorders>
              <w:top w:val="single" w:sz="0" w:space="0" w:color="D3D3D3"/>
              <w:bottom w:val="single" w:sz="0" w:space="0" w:color="D3D3D3"/>
            </w:tcBorders>
          </w:tcPr>
          <w:p w14:paraId="5347ADD0" w14:textId="77777777" w:rsidR="003D27E1" w:rsidRDefault="00B475ED">
            <w:pPr>
              <w:jc w:val="right"/>
            </w:pPr>
            <w:r>
              <w:rPr>
                <w:rFonts w:ascii="Consolas" w:eastAsia="Consolas" w:hAnsi="Consolas" w:cs="Consolas"/>
                <w:sz w:val="16"/>
              </w:rPr>
              <w:t xml:space="preserve">      4.2</w:t>
            </w:r>
          </w:p>
        </w:tc>
        <w:tc>
          <w:tcPr>
            <w:tcW w:w="1560" w:type="dxa"/>
          </w:tcPr>
          <w:p w14:paraId="5347ADD1" w14:textId="77777777" w:rsidR="003D27E1" w:rsidRDefault="003D27E1"/>
        </w:tc>
      </w:tr>
      <w:tr w:rsidR="003D27E1" w14:paraId="5347ADD9" w14:textId="77777777">
        <w:tc>
          <w:tcPr>
            <w:tcW w:w="1560" w:type="dxa"/>
            <w:tcBorders>
              <w:right w:val="nil"/>
            </w:tcBorders>
          </w:tcPr>
          <w:p w14:paraId="5347ADD3" w14:textId="77777777" w:rsidR="003D27E1" w:rsidRDefault="003D27E1"/>
        </w:tc>
        <w:tc>
          <w:tcPr>
            <w:tcW w:w="1560" w:type="dxa"/>
            <w:tcBorders>
              <w:top w:val="single" w:sz="0" w:space="0" w:color="D3D3D3"/>
              <w:left w:val="nil"/>
              <w:bottom w:val="single" w:sz="0" w:space="0" w:color="D3D3D3"/>
            </w:tcBorders>
          </w:tcPr>
          <w:p w14:paraId="5347ADD4" w14:textId="77777777" w:rsidR="003D27E1" w:rsidRDefault="00B475ED">
            <w:pPr>
              <w:jc w:val="right"/>
            </w:pPr>
            <w:r>
              <w:rPr>
                <w:rFonts w:ascii="Consolas" w:eastAsia="Consolas" w:hAnsi="Consolas" w:cs="Consolas"/>
                <w:sz w:val="16"/>
              </w:rPr>
              <w:t>2020</w:t>
            </w:r>
          </w:p>
        </w:tc>
        <w:tc>
          <w:tcPr>
            <w:tcW w:w="1560" w:type="dxa"/>
            <w:tcBorders>
              <w:top w:val="single" w:sz="0" w:space="0" w:color="D3D3D3"/>
              <w:bottom w:val="single" w:sz="0" w:space="0" w:color="D3D3D3"/>
            </w:tcBorders>
          </w:tcPr>
          <w:p w14:paraId="5347ADD5" w14:textId="77777777" w:rsidR="003D27E1" w:rsidRDefault="003D27E1"/>
        </w:tc>
        <w:tc>
          <w:tcPr>
            <w:tcW w:w="1560" w:type="dxa"/>
            <w:tcBorders>
              <w:top w:val="single" w:sz="0" w:space="0" w:color="D3D3D3"/>
              <w:bottom w:val="single" w:sz="0" w:space="0" w:color="D3D3D3"/>
            </w:tcBorders>
          </w:tcPr>
          <w:p w14:paraId="5347ADD6" w14:textId="77777777" w:rsidR="003D27E1" w:rsidRDefault="00B475ED">
            <w:pPr>
              <w:jc w:val="right"/>
            </w:pPr>
            <w:r>
              <w:rPr>
                <w:rFonts w:ascii="Consolas" w:eastAsia="Consolas" w:hAnsi="Consolas" w:cs="Consolas"/>
                <w:sz w:val="16"/>
              </w:rPr>
              <w:t xml:space="preserve">   119,719</w:t>
            </w:r>
          </w:p>
        </w:tc>
        <w:tc>
          <w:tcPr>
            <w:tcW w:w="1560" w:type="dxa"/>
            <w:tcBorders>
              <w:top w:val="single" w:sz="0" w:space="0" w:color="D3D3D3"/>
              <w:bottom w:val="single" w:sz="0" w:space="0" w:color="D3D3D3"/>
            </w:tcBorders>
          </w:tcPr>
          <w:p w14:paraId="5347ADD7" w14:textId="77777777" w:rsidR="003D27E1" w:rsidRDefault="00B475ED">
            <w:pPr>
              <w:jc w:val="right"/>
            </w:pPr>
            <w:r>
              <w:rPr>
                <w:rFonts w:ascii="Consolas" w:eastAsia="Consolas" w:hAnsi="Consolas" w:cs="Consolas"/>
                <w:sz w:val="16"/>
              </w:rPr>
              <w:t xml:space="preserve">      3.9</w:t>
            </w:r>
          </w:p>
        </w:tc>
        <w:tc>
          <w:tcPr>
            <w:tcW w:w="1560" w:type="dxa"/>
          </w:tcPr>
          <w:p w14:paraId="5347ADD8" w14:textId="77777777" w:rsidR="003D27E1" w:rsidRDefault="003D27E1"/>
        </w:tc>
      </w:tr>
      <w:tr w:rsidR="003D27E1" w14:paraId="5347ADE0" w14:textId="77777777">
        <w:tc>
          <w:tcPr>
            <w:tcW w:w="1560" w:type="dxa"/>
            <w:tcBorders>
              <w:right w:val="nil"/>
            </w:tcBorders>
          </w:tcPr>
          <w:p w14:paraId="5347ADDA" w14:textId="77777777" w:rsidR="003D27E1" w:rsidRDefault="003D27E1"/>
        </w:tc>
        <w:tc>
          <w:tcPr>
            <w:tcW w:w="1560" w:type="dxa"/>
            <w:tcBorders>
              <w:top w:val="single" w:sz="0" w:space="0" w:color="D3D3D3"/>
              <w:left w:val="nil"/>
              <w:bottom w:val="single" w:sz="0" w:space="0" w:color="D3D3D3"/>
            </w:tcBorders>
          </w:tcPr>
          <w:p w14:paraId="5347ADDB" w14:textId="77777777" w:rsidR="003D27E1" w:rsidRDefault="00B475ED">
            <w:pPr>
              <w:jc w:val="right"/>
            </w:pPr>
            <w:r>
              <w:rPr>
                <w:rFonts w:ascii="Consolas" w:eastAsia="Consolas" w:hAnsi="Consolas" w:cs="Consolas"/>
                <w:sz w:val="16"/>
              </w:rPr>
              <w:t>2021</w:t>
            </w:r>
          </w:p>
        </w:tc>
        <w:tc>
          <w:tcPr>
            <w:tcW w:w="1560" w:type="dxa"/>
            <w:tcBorders>
              <w:top w:val="single" w:sz="0" w:space="0" w:color="D3D3D3"/>
              <w:bottom w:val="single" w:sz="0" w:space="0" w:color="D3D3D3"/>
            </w:tcBorders>
          </w:tcPr>
          <w:p w14:paraId="5347ADDC" w14:textId="77777777" w:rsidR="003D27E1" w:rsidRDefault="003D27E1"/>
        </w:tc>
        <w:tc>
          <w:tcPr>
            <w:tcW w:w="1560" w:type="dxa"/>
            <w:tcBorders>
              <w:top w:val="single" w:sz="0" w:space="0" w:color="D3D3D3"/>
              <w:bottom w:val="single" w:sz="0" w:space="0" w:color="D3D3D3"/>
            </w:tcBorders>
          </w:tcPr>
          <w:p w14:paraId="5347ADDD" w14:textId="77777777" w:rsidR="003D27E1" w:rsidRDefault="00B475ED">
            <w:pPr>
              <w:jc w:val="right"/>
            </w:pPr>
            <w:r>
              <w:rPr>
                <w:rFonts w:ascii="Consolas" w:eastAsia="Consolas" w:hAnsi="Consolas" w:cs="Consolas"/>
                <w:sz w:val="16"/>
              </w:rPr>
              <w:t xml:space="preserve">   102,145</w:t>
            </w:r>
          </w:p>
        </w:tc>
        <w:tc>
          <w:tcPr>
            <w:tcW w:w="1560" w:type="dxa"/>
            <w:tcBorders>
              <w:top w:val="single" w:sz="0" w:space="0" w:color="D3D3D3"/>
              <w:bottom w:val="single" w:sz="0" w:space="0" w:color="D3D3D3"/>
            </w:tcBorders>
          </w:tcPr>
          <w:p w14:paraId="5347ADDE" w14:textId="77777777" w:rsidR="003D27E1" w:rsidRDefault="00B475ED">
            <w:pPr>
              <w:jc w:val="right"/>
            </w:pPr>
            <w:r>
              <w:rPr>
                <w:rFonts w:ascii="Consolas" w:eastAsia="Consolas" w:hAnsi="Consolas" w:cs="Consolas"/>
                <w:sz w:val="16"/>
              </w:rPr>
              <w:t xml:space="preserve">      3.3</w:t>
            </w:r>
          </w:p>
        </w:tc>
        <w:tc>
          <w:tcPr>
            <w:tcW w:w="1560" w:type="dxa"/>
          </w:tcPr>
          <w:p w14:paraId="5347ADDF" w14:textId="77777777" w:rsidR="003D27E1" w:rsidRDefault="003D27E1"/>
        </w:tc>
      </w:tr>
      <w:tr w:rsidR="003D27E1" w14:paraId="5347ADE7" w14:textId="77777777">
        <w:tc>
          <w:tcPr>
            <w:tcW w:w="1560" w:type="dxa"/>
            <w:tcBorders>
              <w:right w:val="nil"/>
            </w:tcBorders>
          </w:tcPr>
          <w:p w14:paraId="5347ADE1" w14:textId="77777777" w:rsidR="003D27E1" w:rsidRDefault="003D27E1"/>
        </w:tc>
        <w:tc>
          <w:tcPr>
            <w:tcW w:w="1560" w:type="dxa"/>
            <w:tcBorders>
              <w:top w:val="single" w:sz="0" w:space="0" w:color="D3D3D3"/>
              <w:left w:val="nil"/>
              <w:bottom w:val="single" w:sz="0" w:space="0" w:color="D3D3D3"/>
            </w:tcBorders>
          </w:tcPr>
          <w:p w14:paraId="5347ADE2" w14:textId="77777777" w:rsidR="003D27E1" w:rsidRDefault="00B475ED">
            <w:pPr>
              <w:jc w:val="right"/>
            </w:pPr>
            <w:r>
              <w:rPr>
                <w:rFonts w:ascii="Consolas" w:eastAsia="Consolas" w:hAnsi="Consolas" w:cs="Consolas"/>
                <w:sz w:val="16"/>
              </w:rPr>
              <w:t>2022</w:t>
            </w:r>
          </w:p>
        </w:tc>
        <w:tc>
          <w:tcPr>
            <w:tcW w:w="1560" w:type="dxa"/>
            <w:tcBorders>
              <w:top w:val="single" w:sz="0" w:space="0" w:color="D3D3D3"/>
              <w:bottom w:val="single" w:sz="0" w:space="0" w:color="D3D3D3"/>
            </w:tcBorders>
          </w:tcPr>
          <w:p w14:paraId="5347ADE3" w14:textId="77777777" w:rsidR="003D27E1" w:rsidRDefault="003D27E1"/>
        </w:tc>
        <w:tc>
          <w:tcPr>
            <w:tcW w:w="1560" w:type="dxa"/>
            <w:tcBorders>
              <w:top w:val="single" w:sz="0" w:space="0" w:color="D3D3D3"/>
              <w:bottom w:val="single" w:sz="0" w:space="0" w:color="D3D3D3"/>
            </w:tcBorders>
          </w:tcPr>
          <w:p w14:paraId="5347ADE4" w14:textId="77777777" w:rsidR="003D27E1" w:rsidRDefault="00B475ED">
            <w:pPr>
              <w:jc w:val="right"/>
            </w:pPr>
            <w:r>
              <w:rPr>
                <w:rFonts w:ascii="Consolas" w:eastAsia="Consolas" w:hAnsi="Consolas" w:cs="Consolas"/>
                <w:sz w:val="16"/>
              </w:rPr>
              <w:t xml:space="preserve">   103,411</w:t>
            </w:r>
          </w:p>
        </w:tc>
        <w:tc>
          <w:tcPr>
            <w:tcW w:w="1560" w:type="dxa"/>
            <w:tcBorders>
              <w:top w:val="single" w:sz="0" w:space="0" w:color="D3D3D3"/>
              <w:bottom w:val="single" w:sz="0" w:space="0" w:color="D3D3D3"/>
            </w:tcBorders>
          </w:tcPr>
          <w:p w14:paraId="5347ADE5" w14:textId="77777777" w:rsidR="003D27E1" w:rsidRDefault="00B475ED">
            <w:pPr>
              <w:jc w:val="right"/>
            </w:pPr>
            <w:r>
              <w:rPr>
                <w:rFonts w:ascii="Consolas" w:eastAsia="Consolas" w:hAnsi="Consolas" w:cs="Consolas"/>
                <w:sz w:val="16"/>
              </w:rPr>
              <w:t xml:space="preserve">      3.4</w:t>
            </w:r>
          </w:p>
        </w:tc>
        <w:tc>
          <w:tcPr>
            <w:tcW w:w="1560" w:type="dxa"/>
          </w:tcPr>
          <w:p w14:paraId="5347ADE6" w14:textId="77777777" w:rsidR="003D27E1" w:rsidRDefault="003D27E1"/>
        </w:tc>
      </w:tr>
      <w:tr w:rsidR="003D27E1" w14:paraId="5347ADEE" w14:textId="77777777">
        <w:tc>
          <w:tcPr>
            <w:tcW w:w="1560" w:type="dxa"/>
            <w:tcBorders>
              <w:right w:val="nil"/>
            </w:tcBorders>
          </w:tcPr>
          <w:p w14:paraId="5347ADE8" w14:textId="77777777" w:rsidR="003D27E1" w:rsidRDefault="003D27E1"/>
        </w:tc>
        <w:tc>
          <w:tcPr>
            <w:tcW w:w="1560" w:type="dxa"/>
            <w:tcBorders>
              <w:top w:val="single" w:sz="0" w:space="0" w:color="D3D3D3"/>
              <w:left w:val="nil"/>
              <w:bottom w:val="single" w:sz="0" w:space="0" w:color="D3D3D3"/>
            </w:tcBorders>
          </w:tcPr>
          <w:p w14:paraId="5347ADE9" w14:textId="77777777" w:rsidR="003D27E1" w:rsidRDefault="00B475ED">
            <w:pPr>
              <w:jc w:val="right"/>
            </w:pPr>
            <w:r>
              <w:rPr>
                <w:rFonts w:ascii="Consolas" w:eastAsia="Consolas" w:hAnsi="Consolas" w:cs="Consolas"/>
                <w:sz w:val="16"/>
              </w:rPr>
              <w:t>2023</w:t>
            </w:r>
          </w:p>
        </w:tc>
        <w:tc>
          <w:tcPr>
            <w:tcW w:w="1560" w:type="dxa"/>
            <w:tcBorders>
              <w:top w:val="single" w:sz="0" w:space="0" w:color="D3D3D3"/>
              <w:bottom w:val="single" w:sz="0" w:space="0" w:color="D3D3D3"/>
            </w:tcBorders>
          </w:tcPr>
          <w:p w14:paraId="5347ADEA" w14:textId="77777777" w:rsidR="003D27E1" w:rsidRDefault="003D27E1"/>
        </w:tc>
        <w:tc>
          <w:tcPr>
            <w:tcW w:w="1560" w:type="dxa"/>
            <w:tcBorders>
              <w:top w:val="single" w:sz="0" w:space="0" w:color="D3D3D3"/>
              <w:bottom w:val="single" w:sz="0" w:space="0" w:color="D3D3D3"/>
            </w:tcBorders>
          </w:tcPr>
          <w:p w14:paraId="5347ADEB" w14:textId="77777777" w:rsidR="003D27E1" w:rsidRDefault="00B475ED">
            <w:pPr>
              <w:jc w:val="right"/>
            </w:pPr>
            <w:r>
              <w:rPr>
                <w:rFonts w:ascii="Consolas" w:eastAsia="Consolas" w:hAnsi="Consolas" w:cs="Consolas"/>
                <w:sz w:val="16"/>
              </w:rPr>
              <w:t xml:space="preserve">    81,984</w:t>
            </w:r>
          </w:p>
        </w:tc>
        <w:tc>
          <w:tcPr>
            <w:tcW w:w="1560" w:type="dxa"/>
            <w:tcBorders>
              <w:top w:val="single" w:sz="0" w:space="0" w:color="D3D3D3"/>
              <w:bottom w:val="single" w:sz="0" w:space="0" w:color="D3D3D3"/>
            </w:tcBorders>
          </w:tcPr>
          <w:p w14:paraId="5347ADEC" w14:textId="77777777" w:rsidR="003D27E1" w:rsidRDefault="00B475ED">
            <w:pPr>
              <w:jc w:val="right"/>
            </w:pPr>
            <w:r>
              <w:rPr>
                <w:rFonts w:ascii="Consolas" w:eastAsia="Consolas" w:hAnsi="Consolas" w:cs="Consolas"/>
                <w:sz w:val="16"/>
              </w:rPr>
              <w:t xml:space="preserve">      2.7</w:t>
            </w:r>
          </w:p>
        </w:tc>
        <w:tc>
          <w:tcPr>
            <w:tcW w:w="1560" w:type="dxa"/>
          </w:tcPr>
          <w:p w14:paraId="5347ADED" w14:textId="77777777" w:rsidR="003D27E1" w:rsidRDefault="003D27E1"/>
        </w:tc>
      </w:tr>
      <w:tr w:rsidR="003D27E1" w14:paraId="5347ADF5" w14:textId="77777777">
        <w:tc>
          <w:tcPr>
            <w:tcW w:w="1560" w:type="dxa"/>
            <w:tcBorders>
              <w:right w:val="nil"/>
            </w:tcBorders>
          </w:tcPr>
          <w:p w14:paraId="5347ADEF" w14:textId="77777777" w:rsidR="003D27E1" w:rsidRDefault="003D27E1"/>
        </w:tc>
        <w:tc>
          <w:tcPr>
            <w:tcW w:w="1560" w:type="dxa"/>
            <w:tcBorders>
              <w:top w:val="single" w:sz="0" w:space="0" w:color="D3D3D3"/>
              <w:left w:val="nil"/>
              <w:bottom w:val="single" w:sz="0" w:space="0" w:color="000000"/>
            </w:tcBorders>
          </w:tcPr>
          <w:p w14:paraId="5347ADF0" w14:textId="77777777" w:rsidR="003D27E1" w:rsidRDefault="00B475ED">
            <w:pPr>
              <w:jc w:val="right"/>
            </w:pPr>
            <w:r>
              <w:rPr>
                <w:rFonts w:ascii="Consolas" w:eastAsia="Consolas" w:hAnsi="Consolas" w:cs="Consolas"/>
                <w:sz w:val="16"/>
              </w:rPr>
              <w:t>2024</w:t>
            </w:r>
          </w:p>
        </w:tc>
        <w:tc>
          <w:tcPr>
            <w:tcW w:w="1560" w:type="dxa"/>
            <w:tcBorders>
              <w:top w:val="single" w:sz="0" w:space="0" w:color="D3D3D3"/>
              <w:bottom w:val="single" w:sz="0" w:space="0" w:color="000000"/>
            </w:tcBorders>
          </w:tcPr>
          <w:p w14:paraId="5347ADF1" w14:textId="77777777" w:rsidR="003D27E1" w:rsidRDefault="003D27E1"/>
        </w:tc>
        <w:tc>
          <w:tcPr>
            <w:tcW w:w="1560" w:type="dxa"/>
            <w:tcBorders>
              <w:top w:val="single" w:sz="0" w:space="0" w:color="D3D3D3"/>
              <w:bottom w:val="single" w:sz="0" w:space="0" w:color="000000"/>
            </w:tcBorders>
          </w:tcPr>
          <w:p w14:paraId="5347ADF2" w14:textId="77777777" w:rsidR="003D27E1" w:rsidRDefault="00B475ED">
            <w:pPr>
              <w:jc w:val="right"/>
            </w:pPr>
            <w:r>
              <w:rPr>
                <w:rFonts w:ascii="Consolas" w:eastAsia="Consolas" w:hAnsi="Consolas" w:cs="Consolas"/>
                <w:sz w:val="16"/>
              </w:rPr>
              <w:t xml:space="preserve">     7,148</w:t>
            </w:r>
          </w:p>
        </w:tc>
        <w:tc>
          <w:tcPr>
            <w:tcW w:w="1560" w:type="dxa"/>
            <w:tcBorders>
              <w:top w:val="single" w:sz="0" w:space="0" w:color="D3D3D3"/>
              <w:bottom w:val="single" w:sz="0" w:space="0" w:color="000000"/>
            </w:tcBorders>
          </w:tcPr>
          <w:p w14:paraId="5347ADF3" w14:textId="77777777" w:rsidR="003D27E1" w:rsidRDefault="00B475ED">
            <w:pPr>
              <w:jc w:val="right"/>
            </w:pPr>
            <w:r>
              <w:rPr>
                <w:rFonts w:ascii="Consolas" w:eastAsia="Consolas" w:hAnsi="Consolas" w:cs="Consolas"/>
                <w:sz w:val="16"/>
              </w:rPr>
              <w:t xml:space="preserve">      0.2</w:t>
            </w:r>
          </w:p>
        </w:tc>
        <w:tc>
          <w:tcPr>
            <w:tcW w:w="1560" w:type="dxa"/>
          </w:tcPr>
          <w:p w14:paraId="5347ADF4" w14:textId="77777777" w:rsidR="003D27E1" w:rsidRDefault="003D27E1"/>
        </w:tc>
      </w:tr>
      <w:tr w:rsidR="003D27E1" w14:paraId="5347ADFC" w14:textId="77777777">
        <w:tc>
          <w:tcPr>
            <w:tcW w:w="1560" w:type="dxa"/>
          </w:tcPr>
          <w:p w14:paraId="5347ADF6" w14:textId="77777777" w:rsidR="003D27E1" w:rsidRDefault="003D27E1"/>
        </w:tc>
        <w:tc>
          <w:tcPr>
            <w:tcW w:w="1560" w:type="dxa"/>
            <w:tcBorders>
              <w:top w:val="single" w:sz="0" w:space="0" w:color="000000"/>
              <w:bottom w:val="single" w:sz="0" w:space="0" w:color="000000"/>
            </w:tcBorders>
          </w:tcPr>
          <w:p w14:paraId="5347ADF7" w14:textId="77777777" w:rsidR="003D27E1" w:rsidRDefault="003D27E1"/>
        </w:tc>
        <w:tc>
          <w:tcPr>
            <w:tcW w:w="1560" w:type="dxa"/>
            <w:tcBorders>
              <w:top w:val="single" w:sz="0" w:space="0" w:color="000000"/>
              <w:bottom w:val="single" w:sz="0" w:space="0" w:color="000000"/>
            </w:tcBorders>
          </w:tcPr>
          <w:p w14:paraId="5347ADF8"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ADF9"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ADFA" w14:textId="77777777" w:rsidR="003D27E1" w:rsidRDefault="003D27E1"/>
        </w:tc>
        <w:tc>
          <w:tcPr>
            <w:tcW w:w="1560" w:type="dxa"/>
          </w:tcPr>
          <w:p w14:paraId="5347ADFB" w14:textId="77777777" w:rsidR="003D27E1" w:rsidRDefault="003D27E1"/>
        </w:tc>
      </w:tr>
    </w:tbl>
    <w:p w14:paraId="5347ADFD"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AE06" w14:textId="77777777">
        <w:tc>
          <w:tcPr>
            <w:tcW w:w="1170" w:type="dxa"/>
            <w:tcBorders>
              <w:top w:val="single" w:sz="0" w:space="0" w:color="000000"/>
              <w:bottom w:val="single" w:sz="0" w:space="0" w:color="000000"/>
            </w:tcBorders>
          </w:tcPr>
          <w:p w14:paraId="5347ADFE"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ADFF"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AE00"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AE01"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AE02"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AE03"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AE04"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AE05" w14:textId="77777777" w:rsidR="003D27E1" w:rsidRDefault="00B475ED">
            <w:pPr>
              <w:jc w:val="right"/>
            </w:pPr>
            <w:r>
              <w:rPr>
                <w:rFonts w:ascii="Consolas" w:eastAsia="Consolas" w:hAnsi="Consolas" w:cs="Consolas"/>
                <w:b/>
                <w:sz w:val="18"/>
              </w:rPr>
              <w:t>[8] NL</w:t>
            </w:r>
          </w:p>
        </w:tc>
      </w:tr>
      <w:tr w:rsidR="003D27E1" w14:paraId="5347AE0F" w14:textId="77777777">
        <w:tc>
          <w:tcPr>
            <w:tcW w:w="1170" w:type="dxa"/>
            <w:tcBorders>
              <w:top w:val="single" w:sz="0" w:space="0" w:color="000000"/>
            </w:tcBorders>
          </w:tcPr>
          <w:p w14:paraId="5347AE07" w14:textId="77777777" w:rsidR="003D27E1" w:rsidRDefault="00B475ED">
            <w:pPr>
              <w:jc w:val="right"/>
            </w:pPr>
            <w:r>
              <w:rPr>
                <w:rFonts w:ascii="Consolas" w:eastAsia="Consolas" w:hAnsi="Consolas" w:cs="Consolas"/>
                <w:sz w:val="16"/>
              </w:rPr>
              <w:t>1968</w:t>
            </w:r>
          </w:p>
        </w:tc>
        <w:tc>
          <w:tcPr>
            <w:tcW w:w="1170" w:type="dxa"/>
            <w:tcBorders>
              <w:top w:val="single" w:sz="0" w:space="0" w:color="000000"/>
            </w:tcBorders>
          </w:tcPr>
          <w:p w14:paraId="5347AE0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AE09"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AE0A" w14:textId="77777777" w:rsidR="003D27E1" w:rsidRDefault="00B475ED">
            <w:pPr>
              <w:jc w:val="right"/>
            </w:pPr>
            <w:r>
              <w:rPr>
                <w:rFonts w:ascii="Consolas" w:eastAsia="Consolas" w:hAnsi="Consolas" w:cs="Consolas"/>
                <w:sz w:val="16"/>
              </w:rPr>
              <w:t>7,865</w:t>
            </w:r>
          </w:p>
        </w:tc>
        <w:tc>
          <w:tcPr>
            <w:tcW w:w="1170" w:type="dxa"/>
            <w:tcBorders>
              <w:top w:val="single" w:sz="0" w:space="0" w:color="000000"/>
            </w:tcBorders>
          </w:tcPr>
          <w:p w14:paraId="5347AE0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AE0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AE0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AE0E" w14:textId="77777777" w:rsidR="003D27E1" w:rsidRDefault="00B475ED">
            <w:pPr>
              <w:jc w:val="right"/>
            </w:pPr>
            <w:r>
              <w:rPr>
                <w:rFonts w:ascii="Consolas" w:eastAsia="Consolas" w:hAnsi="Consolas" w:cs="Consolas"/>
                <w:sz w:val="16"/>
              </w:rPr>
              <w:t>0</w:t>
            </w:r>
          </w:p>
        </w:tc>
      </w:tr>
      <w:tr w:rsidR="003D27E1" w14:paraId="5347AE18" w14:textId="77777777">
        <w:tc>
          <w:tcPr>
            <w:tcW w:w="1170" w:type="dxa"/>
          </w:tcPr>
          <w:p w14:paraId="5347AE10" w14:textId="77777777" w:rsidR="003D27E1" w:rsidRDefault="00B475ED">
            <w:pPr>
              <w:jc w:val="right"/>
            </w:pPr>
            <w:r>
              <w:rPr>
                <w:rFonts w:ascii="Consolas" w:eastAsia="Consolas" w:hAnsi="Consolas" w:cs="Consolas"/>
                <w:sz w:val="16"/>
              </w:rPr>
              <w:t>1969</w:t>
            </w:r>
          </w:p>
        </w:tc>
        <w:tc>
          <w:tcPr>
            <w:tcW w:w="1170" w:type="dxa"/>
          </w:tcPr>
          <w:p w14:paraId="5347AE11" w14:textId="77777777" w:rsidR="003D27E1" w:rsidRDefault="00B475ED">
            <w:pPr>
              <w:jc w:val="right"/>
            </w:pPr>
            <w:r>
              <w:rPr>
                <w:rFonts w:ascii="Consolas" w:eastAsia="Consolas" w:hAnsi="Consolas" w:cs="Consolas"/>
                <w:sz w:val="16"/>
              </w:rPr>
              <w:t>0</w:t>
            </w:r>
          </w:p>
        </w:tc>
        <w:tc>
          <w:tcPr>
            <w:tcW w:w="1170" w:type="dxa"/>
          </w:tcPr>
          <w:p w14:paraId="5347AE12" w14:textId="77777777" w:rsidR="003D27E1" w:rsidRDefault="00B475ED">
            <w:pPr>
              <w:jc w:val="right"/>
            </w:pPr>
            <w:r>
              <w:rPr>
                <w:rFonts w:ascii="Consolas" w:eastAsia="Consolas" w:hAnsi="Consolas" w:cs="Consolas"/>
                <w:sz w:val="16"/>
              </w:rPr>
              <w:t>0</w:t>
            </w:r>
          </w:p>
        </w:tc>
        <w:tc>
          <w:tcPr>
            <w:tcW w:w="1170" w:type="dxa"/>
          </w:tcPr>
          <w:p w14:paraId="5347AE13" w14:textId="77777777" w:rsidR="003D27E1" w:rsidRDefault="00B475ED">
            <w:pPr>
              <w:jc w:val="right"/>
            </w:pPr>
            <w:r>
              <w:rPr>
                <w:rFonts w:ascii="Consolas" w:eastAsia="Consolas" w:hAnsi="Consolas" w:cs="Consolas"/>
                <w:sz w:val="16"/>
              </w:rPr>
              <w:t>7,297</w:t>
            </w:r>
          </w:p>
        </w:tc>
        <w:tc>
          <w:tcPr>
            <w:tcW w:w="1170" w:type="dxa"/>
          </w:tcPr>
          <w:p w14:paraId="5347AE14" w14:textId="77777777" w:rsidR="003D27E1" w:rsidRDefault="00B475ED">
            <w:pPr>
              <w:jc w:val="right"/>
            </w:pPr>
            <w:r>
              <w:rPr>
                <w:rFonts w:ascii="Consolas" w:eastAsia="Consolas" w:hAnsi="Consolas" w:cs="Consolas"/>
                <w:sz w:val="16"/>
              </w:rPr>
              <w:t>0</w:t>
            </w:r>
          </w:p>
        </w:tc>
        <w:tc>
          <w:tcPr>
            <w:tcW w:w="1170" w:type="dxa"/>
          </w:tcPr>
          <w:p w14:paraId="5347AE15" w14:textId="77777777" w:rsidR="003D27E1" w:rsidRDefault="00B475ED">
            <w:pPr>
              <w:jc w:val="right"/>
            </w:pPr>
            <w:r>
              <w:rPr>
                <w:rFonts w:ascii="Consolas" w:eastAsia="Consolas" w:hAnsi="Consolas" w:cs="Consolas"/>
                <w:sz w:val="16"/>
              </w:rPr>
              <w:t>0</w:t>
            </w:r>
          </w:p>
        </w:tc>
        <w:tc>
          <w:tcPr>
            <w:tcW w:w="1170" w:type="dxa"/>
          </w:tcPr>
          <w:p w14:paraId="5347AE16" w14:textId="77777777" w:rsidR="003D27E1" w:rsidRDefault="00B475ED">
            <w:pPr>
              <w:jc w:val="right"/>
            </w:pPr>
            <w:r>
              <w:rPr>
                <w:rFonts w:ascii="Consolas" w:eastAsia="Consolas" w:hAnsi="Consolas" w:cs="Consolas"/>
                <w:sz w:val="16"/>
              </w:rPr>
              <w:t>0</w:t>
            </w:r>
          </w:p>
        </w:tc>
        <w:tc>
          <w:tcPr>
            <w:tcW w:w="1170" w:type="dxa"/>
          </w:tcPr>
          <w:p w14:paraId="5347AE17" w14:textId="77777777" w:rsidR="003D27E1" w:rsidRDefault="00B475ED">
            <w:pPr>
              <w:jc w:val="right"/>
            </w:pPr>
            <w:r>
              <w:rPr>
                <w:rFonts w:ascii="Consolas" w:eastAsia="Consolas" w:hAnsi="Consolas" w:cs="Consolas"/>
                <w:sz w:val="16"/>
              </w:rPr>
              <w:t>0</w:t>
            </w:r>
          </w:p>
        </w:tc>
      </w:tr>
      <w:tr w:rsidR="003D27E1" w14:paraId="5347AE21" w14:textId="77777777">
        <w:tc>
          <w:tcPr>
            <w:tcW w:w="1170" w:type="dxa"/>
          </w:tcPr>
          <w:p w14:paraId="5347AE19" w14:textId="77777777" w:rsidR="003D27E1" w:rsidRDefault="00B475ED">
            <w:pPr>
              <w:jc w:val="right"/>
            </w:pPr>
            <w:r>
              <w:rPr>
                <w:rFonts w:ascii="Consolas" w:eastAsia="Consolas" w:hAnsi="Consolas" w:cs="Consolas"/>
                <w:sz w:val="16"/>
              </w:rPr>
              <w:t>1970</w:t>
            </w:r>
          </w:p>
        </w:tc>
        <w:tc>
          <w:tcPr>
            <w:tcW w:w="1170" w:type="dxa"/>
          </w:tcPr>
          <w:p w14:paraId="5347AE1A" w14:textId="77777777" w:rsidR="003D27E1" w:rsidRDefault="00B475ED">
            <w:pPr>
              <w:jc w:val="right"/>
            </w:pPr>
            <w:r>
              <w:rPr>
                <w:rFonts w:ascii="Consolas" w:eastAsia="Consolas" w:hAnsi="Consolas" w:cs="Consolas"/>
                <w:sz w:val="16"/>
              </w:rPr>
              <w:t>0</w:t>
            </w:r>
          </w:p>
        </w:tc>
        <w:tc>
          <w:tcPr>
            <w:tcW w:w="1170" w:type="dxa"/>
          </w:tcPr>
          <w:p w14:paraId="5347AE1B" w14:textId="77777777" w:rsidR="003D27E1" w:rsidRDefault="00B475ED">
            <w:pPr>
              <w:jc w:val="right"/>
            </w:pPr>
            <w:r>
              <w:rPr>
                <w:rFonts w:ascii="Consolas" w:eastAsia="Consolas" w:hAnsi="Consolas" w:cs="Consolas"/>
                <w:sz w:val="16"/>
              </w:rPr>
              <w:t>0</w:t>
            </w:r>
          </w:p>
        </w:tc>
        <w:tc>
          <w:tcPr>
            <w:tcW w:w="1170" w:type="dxa"/>
          </w:tcPr>
          <w:p w14:paraId="5347AE1C" w14:textId="77777777" w:rsidR="003D27E1" w:rsidRDefault="00B475ED">
            <w:pPr>
              <w:jc w:val="right"/>
            </w:pPr>
            <w:r>
              <w:rPr>
                <w:rFonts w:ascii="Consolas" w:eastAsia="Consolas" w:hAnsi="Consolas" w:cs="Consolas"/>
                <w:sz w:val="16"/>
              </w:rPr>
              <w:t>7,546</w:t>
            </w:r>
          </w:p>
        </w:tc>
        <w:tc>
          <w:tcPr>
            <w:tcW w:w="1170" w:type="dxa"/>
          </w:tcPr>
          <w:p w14:paraId="5347AE1D" w14:textId="77777777" w:rsidR="003D27E1" w:rsidRDefault="00B475ED">
            <w:pPr>
              <w:jc w:val="right"/>
            </w:pPr>
            <w:r>
              <w:rPr>
                <w:rFonts w:ascii="Consolas" w:eastAsia="Consolas" w:hAnsi="Consolas" w:cs="Consolas"/>
                <w:sz w:val="16"/>
              </w:rPr>
              <w:t>0</w:t>
            </w:r>
          </w:p>
        </w:tc>
        <w:tc>
          <w:tcPr>
            <w:tcW w:w="1170" w:type="dxa"/>
          </w:tcPr>
          <w:p w14:paraId="5347AE1E" w14:textId="77777777" w:rsidR="003D27E1" w:rsidRDefault="00B475ED">
            <w:pPr>
              <w:jc w:val="right"/>
            </w:pPr>
            <w:r>
              <w:rPr>
                <w:rFonts w:ascii="Consolas" w:eastAsia="Consolas" w:hAnsi="Consolas" w:cs="Consolas"/>
                <w:sz w:val="16"/>
              </w:rPr>
              <w:t>0</w:t>
            </w:r>
          </w:p>
        </w:tc>
        <w:tc>
          <w:tcPr>
            <w:tcW w:w="1170" w:type="dxa"/>
          </w:tcPr>
          <w:p w14:paraId="5347AE1F" w14:textId="77777777" w:rsidR="003D27E1" w:rsidRDefault="00B475ED">
            <w:pPr>
              <w:jc w:val="right"/>
            </w:pPr>
            <w:r>
              <w:rPr>
                <w:rFonts w:ascii="Consolas" w:eastAsia="Consolas" w:hAnsi="Consolas" w:cs="Consolas"/>
                <w:sz w:val="16"/>
              </w:rPr>
              <w:t>0</w:t>
            </w:r>
          </w:p>
        </w:tc>
        <w:tc>
          <w:tcPr>
            <w:tcW w:w="1170" w:type="dxa"/>
          </w:tcPr>
          <w:p w14:paraId="5347AE20" w14:textId="77777777" w:rsidR="003D27E1" w:rsidRDefault="00B475ED">
            <w:pPr>
              <w:jc w:val="right"/>
            </w:pPr>
            <w:r>
              <w:rPr>
                <w:rFonts w:ascii="Consolas" w:eastAsia="Consolas" w:hAnsi="Consolas" w:cs="Consolas"/>
                <w:sz w:val="16"/>
              </w:rPr>
              <w:t>0</w:t>
            </w:r>
          </w:p>
        </w:tc>
      </w:tr>
      <w:tr w:rsidR="003D27E1" w14:paraId="5347AE2A" w14:textId="77777777">
        <w:tc>
          <w:tcPr>
            <w:tcW w:w="1170" w:type="dxa"/>
          </w:tcPr>
          <w:p w14:paraId="5347AE22" w14:textId="77777777" w:rsidR="003D27E1" w:rsidRDefault="00B475ED">
            <w:pPr>
              <w:jc w:val="right"/>
            </w:pPr>
            <w:r>
              <w:rPr>
                <w:rFonts w:ascii="Consolas" w:eastAsia="Consolas" w:hAnsi="Consolas" w:cs="Consolas"/>
                <w:sz w:val="16"/>
              </w:rPr>
              <w:t>1971</w:t>
            </w:r>
          </w:p>
        </w:tc>
        <w:tc>
          <w:tcPr>
            <w:tcW w:w="1170" w:type="dxa"/>
          </w:tcPr>
          <w:p w14:paraId="5347AE23" w14:textId="77777777" w:rsidR="003D27E1" w:rsidRDefault="00B475ED">
            <w:pPr>
              <w:jc w:val="right"/>
            </w:pPr>
            <w:r>
              <w:rPr>
                <w:rFonts w:ascii="Consolas" w:eastAsia="Consolas" w:hAnsi="Consolas" w:cs="Consolas"/>
                <w:sz w:val="16"/>
              </w:rPr>
              <w:t>0</w:t>
            </w:r>
          </w:p>
        </w:tc>
        <w:tc>
          <w:tcPr>
            <w:tcW w:w="1170" w:type="dxa"/>
          </w:tcPr>
          <w:p w14:paraId="5347AE24" w14:textId="77777777" w:rsidR="003D27E1" w:rsidRDefault="00B475ED">
            <w:pPr>
              <w:jc w:val="right"/>
            </w:pPr>
            <w:r>
              <w:rPr>
                <w:rFonts w:ascii="Consolas" w:eastAsia="Consolas" w:hAnsi="Consolas" w:cs="Consolas"/>
                <w:sz w:val="16"/>
              </w:rPr>
              <w:t>0</w:t>
            </w:r>
          </w:p>
        </w:tc>
        <w:tc>
          <w:tcPr>
            <w:tcW w:w="1170" w:type="dxa"/>
          </w:tcPr>
          <w:p w14:paraId="5347AE25" w14:textId="77777777" w:rsidR="003D27E1" w:rsidRDefault="00B475ED">
            <w:pPr>
              <w:jc w:val="right"/>
            </w:pPr>
            <w:r>
              <w:rPr>
                <w:rFonts w:ascii="Consolas" w:eastAsia="Consolas" w:hAnsi="Consolas" w:cs="Consolas"/>
                <w:sz w:val="16"/>
              </w:rPr>
              <w:t>7,827</w:t>
            </w:r>
          </w:p>
        </w:tc>
        <w:tc>
          <w:tcPr>
            <w:tcW w:w="1170" w:type="dxa"/>
          </w:tcPr>
          <w:p w14:paraId="5347AE26" w14:textId="77777777" w:rsidR="003D27E1" w:rsidRDefault="00B475ED">
            <w:pPr>
              <w:jc w:val="right"/>
            </w:pPr>
            <w:r>
              <w:rPr>
                <w:rFonts w:ascii="Consolas" w:eastAsia="Consolas" w:hAnsi="Consolas" w:cs="Consolas"/>
                <w:sz w:val="16"/>
              </w:rPr>
              <w:t>0</w:t>
            </w:r>
          </w:p>
        </w:tc>
        <w:tc>
          <w:tcPr>
            <w:tcW w:w="1170" w:type="dxa"/>
          </w:tcPr>
          <w:p w14:paraId="5347AE27" w14:textId="77777777" w:rsidR="003D27E1" w:rsidRDefault="00B475ED">
            <w:pPr>
              <w:jc w:val="right"/>
            </w:pPr>
            <w:r>
              <w:rPr>
                <w:rFonts w:ascii="Consolas" w:eastAsia="Consolas" w:hAnsi="Consolas" w:cs="Consolas"/>
                <w:sz w:val="16"/>
              </w:rPr>
              <w:t>0</w:t>
            </w:r>
          </w:p>
        </w:tc>
        <w:tc>
          <w:tcPr>
            <w:tcW w:w="1170" w:type="dxa"/>
          </w:tcPr>
          <w:p w14:paraId="5347AE28" w14:textId="77777777" w:rsidR="003D27E1" w:rsidRDefault="00B475ED">
            <w:pPr>
              <w:jc w:val="right"/>
            </w:pPr>
            <w:r>
              <w:rPr>
                <w:rFonts w:ascii="Consolas" w:eastAsia="Consolas" w:hAnsi="Consolas" w:cs="Consolas"/>
                <w:sz w:val="16"/>
              </w:rPr>
              <w:t>0</w:t>
            </w:r>
          </w:p>
        </w:tc>
        <w:tc>
          <w:tcPr>
            <w:tcW w:w="1170" w:type="dxa"/>
          </w:tcPr>
          <w:p w14:paraId="5347AE29" w14:textId="77777777" w:rsidR="003D27E1" w:rsidRDefault="00B475ED">
            <w:pPr>
              <w:jc w:val="right"/>
            </w:pPr>
            <w:r>
              <w:rPr>
                <w:rFonts w:ascii="Consolas" w:eastAsia="Consolas" w:hAnsi="Consolas" w:cs="Consolas"/>
                <w:sz w:val="16"/>
              </w:rPr>
              <w:t>0</w:t>
            </w:r>
          </w:p>
        </w:tc>
      </w:tr>
      <w:tr w:rsidR="003D27E1" w14:paraId="5347AE33" w14:textId="77777777">
        <w:tc>
          <w:tcPr>
            <w:tcW w:w="1170" w:type="dxa"/>
          </w:tcPr>
          <w:p w14:paraId="5347AE2B" w14:textId="77777777" w:rsidR="003D27E1" w:rsidRDefault="00B475ED">
            <w:pPr>
              <w:jc w:val="right"/>
            </w:pPr>
            <w:r>
              <w:rPr>
                <w:rFonts w:ascii="Consolas" w:eastAsia="Consolas" w:hAnsi="Consolas" w:cs="Consolas"/>
                <w:sz w:val="16"/>
              </w:rPr>
              <w:t>1972</w:t>
            </w:r>
          </w:p>
        </w:tc>
        <w:tc>
          <w:tcPr>
            <w:tcW w:w="1170" w:type="dxa"/>
          </w:tcPr>
          <w:p w14:paraId="5347AE2C" w14:textId="77777777" w:rsidR="003D27E1" w:rsidRDefault="00B475ED">
            <w:pPr>
              <w:jc w:val="right"/>
            </w:pPr>
            <w:r>
              <w:rPr>
                <w:rFonts w:ascii="Consolas" w:eastAsia="Consolas" w:hAnsi="Consolas" w:cs="Consolas"/>
                <w:sz w:val="16"/>
              </w:rPr>
              <w:t>0</w:t>
            </w:r>
          </w:p>
        </w:tc>
        <w:tc>
          <w:tcPr>
            <w:tcW w:w="1170" w:type="dxa"/>
          </w:tcPr>
          <w:p w14:paraId="5347AE2D" w14:textId="77777777" w:rsidR="003D27E1" w:rsidRDefault="00B475ED">
            <w:pPr>
              <w:jc w:val="right"/>
            </w:pPr>
            <w:r>
              <w:rPr>
                <w:rFonts w:ascii="Consolas" w:eastAsia="Consolas" w:hAnsi="Consolas" w:cs="Consolas"/>
                <w:sz w:val="16"/>
              </w:rPr>
              <w:t>0</w:t>
            </w:r>
          </w:p>
        </w:tc>
        <w:tc>
          <w:tcPr>
            <w:tcW w:w="1170" w:type="dxa"/>
          </w:tcPr>
          <w:p w14:paraId="5347AE2E" w14:textId="77777777" w:rsidR="003D27E1" w:rsidRDefault="00B475ED">
            <w:pPr>
              <w:jc w:val="right"/>
            </w:pPr>
            <w:r>
              <w:rPr>
                <w:rFonts w:ascii="Consolas" w:eastAsia="Consolas" w:hAnsi="Consolas" w:cs="Consolas"/>
                <w:sz w:val="16"/>
              </w:rPr>
              <w:t>8,170</w:t>
            </w:r>
          </w:p>
        </w:tc>
        <w:tc>
          <w:tcPr>
            <w:tcW w:w="1170" w:type="dxa"/>
          </w:tcPr>
          <w:p w14:paraId="5347AE2F" w14:textId="77777777" w:rsidR="003D27E1" w:rsidRDefault="00B475ED">
            <w:pPr>
              <w:jc w:val="right"/>
            </w:pPr>
            <w:r>
              <w:rPr>
                <w:rFonts w:ascii="Consolas" w:eastAsia="Consolas" w:hAnsi="Consolas" w:cs="Consolas"/>
                <w:sz w:val="16"/>
              </w:rPr>
              <w:t>0</w:t>
            </w:r>
          </w:p>
        </w:tc>
        <w:tc>
          <w:tcPr>
            <w:tcW w:w="1170" w:type="dxa"/>
          </w:tcPr>
          <w:p w14:paraId="5347AE30" w14:textId="77777777" w:rsidR="003D27E1" w:rsidRDefault="00B475ED">
            <w:pPr>
              <w:jc w:val="right"/>
            </w:pPr>
            <w:r>
              <w:rPr>
                <w:rFonts w:ascii="Consolas" w:eastAsia="Consolas" w:hAnsi="Consolas" w:cs="Consolas"/>
                <w:sz w:val="16"/>
              </w:rPr>
              <w:t>0</w:t>
            </w:r>
          </w:p>
        </w:tc>
        <w:tc>
          <w:tcPr>
            <w:tcW w:w="1170" w:type="dxa"/>
          </w:tcPr>
          <w:p w14:paraId="5347AE31" w14:textId="77777777" w:rsidR="003D27E1" w:rsidRDefault="00B475ED">
            <w:pPr>
              <w:jc w:val="right"/>
            </w:pPr>
            <w:r>
              <w:rPr>
                <w:rFonts w:ascii="Consolas" w:eastAsia="Consolas" w:hAnsi="Consolas" w:cs="Consolas"/>
                <w:sz w:val="16"/>
              </w:rPr>
              <w:t>0</w:t>
            </w:r>
          </w:p>
        </w:tc>
        <w:tc>
          <w:tcPr>
            <w:tcW w:w="1170" w:type="dxa"/>
          </w:tcPr>
          <w:p w14:paraId="5347AE32" w14:textId="77777777" w:rsidR="003D27E1" w:rsidRDefault="00B475ED">
            <w:pPr>
              <w:jc w:val="right"/>
            </w:pPr>
            <w:r>
              <w:rPr>
                <w:rFonts w:ascii="Consolas" w:eastAsia="Consolas" w:hAnsi="Consolas" w:cs="Consolas"/>
                <w:sz w:val="16"/>
              </w:rPr>
              <w:t>0</w:t>
            </w:r>
          </w:p>
        </w:tc>
      </w:tr>
      <w:tr w:rsidR="003D27E1" w14:paraId="5347AE3C" w14:textId="77777777">
        <w:tc>
          <w:tcPr>
            <w:tcW w:w="1170" w:type="dxa"/>
          </w:tcPr>
          <w:p w14:paraId="5347AE34" w14:textId="77777777" w:rsidR="003D27E1" w:rsidRDefault="00B475ED">
            <w:pPr>
              <w:jc w:val="right"/>
            </w:pPr>
            <w:r>
              <w:rPr>
                <w:rFonts w:ascii="Consolas" w:eastAsia="Consolas" w:hAnsi="Consolas" w:cs="Consolas"/>
                <w:sz w:val="16"/>
              </w:rPr>
              <w:t>1973</w:t>
            </w:r>
          </w:p>
        </w:tc>
        <w:tc>
          <w:tcPr>
            <w:tcW w:w="1170" w:type="dxa"/>
          </w:tcPr>
          <w:p w14:paraId="5347AE35" w14:textId="77777777" w:rsidR="003D27E1" w:rsidRDefault="00B475ED">
            <w:pPr>
              <w:jc w:val="right"/>
            </w:pPr>
            <w:r>
              <w:rPr>
                <w:rFonts w:ascii="Consolas" w:eastAsia="Consolas" w:hAnsi="Consolas" w:cs="Consolas"/>
                <w:sz w:val="16"/>
              </w:rPr>
              <w:t>0</w:t>
            </w:r>
          </w:p>
        </w:tc>
        <w:tc>
          <w:tcPr>
            <w:tcW w:w="1170" w:type="dxa"/>
          </w:tcPr>
          <w:p w14:paraId="5347AE36" w14:textId="77777777" w:rsidR="003D27E1" w:rsidRDefault="00B475ED">
            <w:pPr>
              <w:jc w:val="right"/>
            </w:pPr>
            <w:r>
              <w:rPr>
                <w:rFonts w:ascii="Consolas" w:eastAsia="Consolas" w:hAnsi="Consolas" w:cs="Consolas"/>
                <w:sz w:val="16"/>
              </w:rPr>
              <w:t>0</w:t>
            </w:r>
          </w:p>
        </w:tc>
        <w:tc>
          <w:tcPr>
            <w:tcW w:w="1170" w:type="dxa"/>
          </w:tcPr>
          <w:p w14:paraId="5347AE37" w14:textId="77777777" w:rsidR="003D27E1" w:rsidRDefault="00B475ED">
            <w:pPr>
              <w:jc w:val="right"/>
            </w:pPr>
            <w:r>
              <w:rPr>
                <w:rFonts w:ascii="Consolas" w:eastAsia="Consolas" w:hAnsi="Consolas" w:cs="Consolas"/>
                <w:sz w:val="16"/>
              </w:rPr>
              <w:t>8,516</w:t>
            </w:r>
          </w:p>
        </w:tc>
        <w:tc>
          <w:tcPr>
            <w:tcW w:w="1170" w:type="dxa"/>
          </w:tcPr>
          <w:p w14:paraId="5347AE38" w14:textId="77777777" w:rsidR="003D27E1" w:rsidRDefault="00B475ED">
            <w:pPr>
              <w:jc w:val="right"/>
            </w:pPr>
            <w:r>
              <w:rPr>
                <w:rFonts w:ascii="Consolas" w:eastAsia="Consolas" w:hAnsi="Consolas" w:cs="Consolas"/>
                <w:sz w:val="16"/>
              </w:rPr>
              <w:t>0</w:t>
            </w:r>
          </w:p>
        </w:tc>
        <w:tc>
          <w:tcPr>
            <w:tcW w:w="1170" w:type="dxa"/>
          </w:tcPr>
          <w:p w14:paraId="5347AE39" w14:textId="77777777" w:rsidR="003D27E1" w:rsidRDefault="00B475ED">
            <w:pPr>
              <w:jc w:val="right"/>
            </w:pPr>
            <w:r>
              <w:rPr>
                <w:rFonts w:ascii="Consolas" w:eastAsia="Consolas" w:hAnsi="Consolas" w:cs="Consolas"/>
                <w:sz w:val="16"/>
              </w:rPr>
              <w:t>0</w:t>
            </w:r>
          </w:p>
        </w:tc>
        <w:tc>
          <w:tcPr>
            <w:tcW w:w="1170" w:type="dxa"/>
          </w:tcPr>
          <w:p w14:paraId="5347AE3A" w14:textId="77777777" w:rsidR="003D27E1" w:rsidRDefault="00B475ED">
            <w:pPr>
              <w:jc w:val="right"/>
            </w:pPr>
            <w:r>
              <w:rPr>
                <w:rFonts w:ascii="Consolas" w:eastAsia="Consolas" w:hAnsi="Consolas" w:cs="Consolas"/>
                <w:sz w:val="16"/>
              </w:rPr>
              <w:t>0</w:t>
            </w:r>
          </w:p>
        </w:tc>
        <w:tc>
          <w:tcPr>
            <w:tcW w:w="1170" w:type="dxa"/>
          </w:tcPr>
          <w:p w14:paraId="5347AE3B" w14:textId="77777777" w:rsidR="003D27E1" w:rsidRDefault="00B475ED">
            <w:pPr>
              <w:jc w:val="right"/>
            </w:pPr>
            <w:r>
              <w:rPr>
                <w:rFonts w:ascii="Consolas" w:eastAsia="Consolas" w:hAnsi="Consolas" w:cs="Consolas"/>
                <w:sz w:val="16"/>
              </w:rPr>
              <w:t>0</w:t>
            </w:r>
          </w:p>
        </w:tc>
      </w:tr>
      <w:tr w:rsidR="003D27E1" w14:paraId="5347AE45" w14:textId="77777777">
        <w:tc>
          <w:tcPr>
            <w:tcW w:w="1170" w:type="dxa"/>
          </w:tcPr>
          <w:p w14:paraId="5347AE3D" w14:textId="77777777" w:rsidR="003D27E1" w:rsidRDefault="00B475ED">
            <w:pPr>
              <w:jc w:val="right"/>
            </w:pPr>
            <w:r>
              <w:rPr>
                <w:rFonts w:ascii="Consolas" w:eastAsia="Consolas" w:hAnsi="Consolas" w:cs="Consolas"/>
                <w:sz w:val="16"/>
              </w:rPr>
              <w:t>1974</w:t>
            </w:r>
          </w:p>
        </w:tc>
        <w:tc>
          <w:tcPr>
            <w:tcW w:w="1170" w:type="dxa"/>
          </w:tcPr>
          <w:p w14:paraId="5347AE3E" w14:textId="77777777" w:rsidR="003D27E1" w:rsidRDefault="00B475ED">
            <w:pPr>
              <w:jc w:val="right"/>
            </w:pPr>
            <w:r>
              <w:rPr>
                <w:rFonts w:ascii="Consolas" w:eastAsia="Consolas" w:hAnsi="Consolas" w:cs="Consolas"/>
                <w:sz w:val="16"/>
              </w:rPr>
              <w:t>0</w:t>
            </w:r>
          </w:p>
        </w:tc>
        <w:tc>
          <w:tcPr>
            <w:tcW w:w="1170" w:type="dxa"/>
          </w:tcPr>
          <w:p w14:paraId="5347AE3F" w14:textId="77777777" w:rsidR="003D27E1" w:rsidRDefault="00B475ED">
            <w:pPr>
              <w:jc w:val="right"/>
            </w:pPr>
            <w:r>
              <w:rPr>
                <w:rFonts w:ascii="Consolas" w:eastAsia="Consolas" w:hAnsi="Consolas" w:cs="Consolas"/>
                <w:sz w:val="16"/>
              </w:rPr>
              <w:t>0</w:t>
            </w:r>
          </w:p>
        </w:tc>
        <w:tc>
          <w:tcPr>
            <w:tcW w:w="1170" w:type="dxa"/>
          </w:tcPr>
          <w:p w14:paraId="5347AE40" w14:textId="77777777" w:rsidR="003D27E1" w:rsidRDefault="00B475ED">
            <w:pPr>
              <w:jc w:val="right"/>
            </w:pPr>
            <w:r>
              <w:rPr>
                <w:rFonts w:ascii="Consolas" w:eastAsia="Consolas" w:hAnsi="Consolas" w:cs="Consolas"/>
                <w:sz w:val="16"/>
              </w:rPr>
              <w:t>8,827</w:t>
            </w:r>
          </w:p>
        </w:tc>
        <w:tc>
          <w:tcPr>
            <w:tcW w:w="1170" w:type="dxa"/>
          </w:tcPr>
          <w:p w14:paraId="5347AE41" w14:textId="77777777" w:rsidR="003D27E1" w:rsidRDefault="00B475ED">
            <w:pPr>
              <w:jc w:val="right"/>
            </w:pPr>
            <w:r>
              <w:rPr>
                <w:rFonts w:ascii="Consolas" w:eastAsia="Consolas" w:hAnsi="Consolas" w:cs="Consolas"/>
                <w:sz w:val="16"/>
              </w:rPr>
              <w:t>0</w:t>
            </w:r>
          </w:p>
        </w:tc>
        <w:tc>
          <w:tcPr>
            <w:tcW w:w="1170" w:type="dxa"/>
          </w:tcPr>
          <w:p w14:paraId="5347AE42" w14:textId="77777777" w:rsidR="003D27E1" w:rsidRDefault="00B475ED">
            <w:pPr>
              <w:jc w:val="right"/>
            </w:pPr>
            <w:r>
              <w:rPr>
                <w:rFonts w:ascii="Consolas" w:eastAsia="Consolas" w:hAnsi="Consolas" w:cs="Consolas"/>
                <w:sz w:val="16"/>
              </w:rPr>
              <w:t>0</w:t>
            </w:r>
          </w:p>
        </w:tc>
        <w:tc>
          <w:tcPr>
            <w:tcW w:w="1170" w:type="dxa"/>
          </w:tcPr>
          <w:p w14:paraId="5347AE43" w14:textId="77777777" w:rsidR="003D27E1" w:rsidRDefault="00B475ED">
            <w:pPr>
              <w:jc w:val="right"/>
            </w:pPr>
            <w:r>
              <w:rPr>
                <w:rFonts w:ascii="Consolas" w:eastAsia="Consolas" w:hAnsi="Consolas" w:cs="Consolas"/>
                <w:sz w:val="16"/>
              </w:rPr>
              <w:t>0</w:t>
            </w:r>
          </w:p>
        </w:tc>
        <w:tc>
          <w:tcPr>
            <w:tcW w:w="1170" w:type="dxa"/>
          </w:tcPr>
          <w:p w14:paraId="5347AE44" w14:textId="77777777" w:rsidR="003D27E1" w:rsidRDefault="00B475ED">
            <w:pPr>
              <w:jc w:val="right"/>
            </w:pPr>
            <w:r>
              <w:rPr>
                <w:rFonts w:ascii="Consolas" w:eastAsia="Consolas" w:hAnsi="Consolas" w:cs="Consolas"/>
                <w:sz w:val="16"/>
              </w:rPr>
              <w:t>0</w:t>
            </w:r>
          </w:p>
        </w:tc>
      </w:tr>
      <w:tr w:rsidR="003D27E1" w14:paraId="5347AE4E" w14:textId="77777777">
        <w:tc>
          <w:tcPr>
            <w:tcW w:w="1170" w:type="dxa"/>
          </w:tcPr>
          <w:p w14:paraId="5347AE46" w14:textId="77777777" w:rsidR="003D27E1" w:rsidRDefault="00B475ED">
            <w:pPr>
              <w:jc w:val="right"/>
            </w:pPr>
            <w:r>
              <w:rPr>
                <w:rFonts w:ascii="Consolas" w:eastAsia="Consolas" w:hAnsi="Consolas" w:cs="Consolas"/>
                <w:sz w:val="16"/>
              </w:rPr>
              <w:t>1975</w:t>
            </w:r>
          </w:p>
        </w:tc>
        <w:tc>
          <w:tcPr>
            <w:tcW w:w="1170" w:type="dxa"/>
          </w:tcPr>
          <w:p w14:paraId="5347AE47" w14:textId="77777777" w:rsidR="003D27E1" w:rsidRDefault="00B475ED">
            <w:pPr>
              <w:jc w:val="right"/>
            </w:pPr>
            <w:r>
              <w:rPr>
                <w:rFonts w:ascii="Consolas" w:eastAsia="Consolas" w:hAnsi="Consolas" w:cs="Consolas"/>
                <w:sz w:val="16"/>
              </w:rPr>
              <w:t>0</w:t>
            </w:r>
          </w:p>
        </w:tc>
        <w:tc>
          <w:tcPr>
            <w:tcW w:w="1170" w:type="dxa"/>
          </w:tcPr>
          <w:p w14:paraId="5347AE48" w14:textId="77777777" w:rsidR="003D27E1" w:rsidRDefault="00B475ED">
            <w:pPr>
              <w:jc w:val="right"/>
            </w:pPr>
            <w:r>
              <w:rPr>
                <w:rFonts w:ascii="Consolas" w:eastAsia="Consolas" w:hAnsi="Consolas" w:cs="Consolas"/>
                <w:sz w:val="16"/>
              </w:rPr>
              <w:t>0</w:t>
            </w:r>
          </w:p>
        </w:tc>
        <w:tc>
          <w:tcPr>
            <w:tcW w:w="1170" w:type="dxa"/>
          </w:tcPr>
          <w:p w14:paraId="5347AE49" w14:textId="77777777" w:rsidR="003D27E1" w:rsidRDefault="00B475ED">
            <w:pPr>
              <w:jc w:val="right"/>
            </w:pPr>
            <w:r>
              <w:rPr>
                <w:rFonts w:ascii="Consolas" w:eastAsia="Consolas" w:hAnsi="Consolas" w:cs="Consolas"/>
                <w:sz w:val="16"/>
              </w:rPr>
              <w:t>9,135</w:t>
            </w:r>
          </w:p>
        </w:tc>
        <w:tc>
          <w:tcPr>
            <w:tcW w:w="1170" w:type="dxa"/>
          </w:tcPr>
          <w:p w14:paraId="5347AE4A" w14:textId="77777777" w:rsidR="003D27E1" w:rsidRDefault="00B475ED">
            <w:pPr>
              <w:jc w:val="right"/>
            </w:pPr>
            <w:r>
              <w:rPr>
                <w:rFonts w:ascii="Consolas" w:eastAsia="Consolas" w:hAnsi="Consolas" w:cs="Consolas"/>
                <w:sz w:val="16"/>
              </w:rPr>
              <w:t>0</w:t>
            </w:r>
          </w:p>
        </w:tc>
        <w:tc>
          <w:tcPr>
            <w:tcW w:w="1170" w:type="dxa"/>
          </w:tcPr>
          <w:p w14:paraId="5347AE4B" w14:textId="77777777" w:rsidR="003D27E1" w:rsidRDefault="00B475ED">
            <w:pPr>
              <w:jc w:val="right"/>
            </w:pPr>
            <w:r>
              <w:rPr>
                <w:rFonts w:ascii="Consolas" w:eastAsia="Consolas" w:hAnsi="Consolas" w:cs="Consolas"/>
                <w:sz w:val="16"/>
              </w:rPr>
              <w:t>0</w:t>
            </w:r>
          </w:p>
        </w:tc>
        <w:tc>
          <w:tcPr>
            <w:tcW w:w="1170" w:type="dxa"/>
          </w:tcPr>
          <w:p w14:paraId="5347AE4C" w14:textId="77777777" w:rsidR="003D27E1" w:rsidRDefault="00B475ED">
            <w:pPr>
              <w:jc w:val="right"/>
            </w:pPr>
            <w:r>
              <w:rPr>
                <w:rFonts w:ascii="Consolas" w:eastAsia="Consolas" w:hAnsi="Consolas" w:cs="Consolas"/>
                <w:sz w:val="16"/>
              </w:rPr>
              <w:t>0</w:t>
            </w:r>
          </w:p>
        </w:tc>
        <w:tc>
          <w:tcPr>
            <w:tcW w:w="1170" w:type="dxa"/>
          </w:tcPr>
          <w:p w14:paraId="5347AE4D" w14:textId="77777777" w:rsidR="003D27E1" w:rsidRDefault="00B475ED">
            <w:pPr>
              <w:jc w:val="right"/>
            </w:pPr>
            <w:r>
              <w:rPr>
                <w:rFonts w:ascii="Consolas" w:eastAsia="Consolas" w:hAnsi="Consolas" w:cs="Consolas"/>
                <w:sz w:val="16"/>
              </w:rPr>
              <w:t>0</w:t>
            </w:r>
          </w:p>
        </w:tc>
      </w:tr>
      <w:tr w:rsidR="003D27E1" w14:paraId="5347AE57" w14:textId="77777777">
        <w:tc>
          <w:tcPr>
            <w:tcW w:w="1170" w:type="dxa"/>
          </w:tcPr>
          <w:p w14:paraId="5347AE4F" w14:textId="77777777" w:rsidR="003D27E1" w:rsidRDefault="00B475ED">
            <w:pPr>
              <w:jc w:val="right"/>
            </w:pPr>
            <w:r>
              <w:rPr>
                <w:rFonts w:ascii="Consolas" w:eastAsia="Consolas" w:hAnsi="Consolas" w:cs="Consolas"/>
                <w:sz w:val="16"/>
              </w:rPr>
              <w:t>1976</w:t>
            </w:r>
          </w:p>
        </w:tc>
        <w:tc>
          <w:tcPr>
            <w:tcW w:w="1170" w:type="dxa"/>
          </w:tcPr>
          <w:p w14:paraId="5347AE50" w14:textId="77777777" w:rsidR="003D27E1" w:rsidRDefault="00B475ED">
            <w:pPr>
              <w:jc w:val="right"/>
            </w:pPr>
            <w:r>
              <w:rPr>
                <w:rFonts w:ascii="Consolas" w:eastAsia="Consolas" w:hAnsi="Consolas" w:cs="Consolas"/>
                <w:sz w:val="16"/>
              </w:rPr>
              <w:t>0</w:t>
            </w:r>
          </w:p>
        </w:tc>
        <w:tc>
          <w:tcPr>
            <w:tcW w:w="1170" w:type="dxa"/>
          </w:tcPr>
          <w:p w14:paraId="5347AE51" w14:textId="77777777" w:rsidR="003D27E1" w:rsidRDefault="00B475ED">
            <w:pPr>
              <w:jc w:val="right"/>
            </w:pPr>
            <w:r>
              <w:rPr>
                <w:rFonts w:ascii="Consolas" w:eastAsia="Consolas" w:hAnsi="Consolas" w:cs="Consolas"/>
                <w:sz w:val="16"/>
              </w:rPr>
              <w:t>0</w:t>
            </w:r>
          </w:p>
        </w:tc>
        <w:tc>
          <w:tcPr>
            <w:tcW w:w="1170" w:type="dxa"/>
          </w:tcPr>
          <w:p w14:paraId="5347AE52" w14:textId="77777777" w:rsidR="003D27E1" w:rsidRDefault="00B475ED">
            <w:pPr>
              <w:jc w:val="right"/>
            </w:pPr>
            <w:r>
              <w:rPr>
                <w:rFonts w:ascii="Consolas" w:eastAsia="Consolas" w:hAnsi="Consolas" w:cs="Consolas"/>
                <w:sz w:val="16"/>
              </w:rPr>
              <w:t>9,346</w:t>
            </w:r>
          </w:p>
        </w:tc>
        <w:tc>
          <w:tcPr>
            <w:tcW w:w="1170" w:type="dxa"/>
          </w:tcPr>
          <w:p w14:paraId="5347AE53" w14:textId="77777777" w:rsidR="003D27E1" w:rsidRDefault="00B475ED">
            <w:pPr>
              <w:jc w:val="right"/>
            </w:pPr>
            <w:r>
              <w:rPr>
                <w:rFonts w:ascii="Consolas" w:eastAsia="Consolas" w:hAnsi="Consolas" w:cs="Consolas"/>
                <w:sz w:val="16"/>
              </w:rPr>
              <w:t>0</w:t>
            </w:r>
          </w:p>
        </w:tc>
        <w:tc>
          <w:tcPr>
            <w:tcW w:w="1170" w:type="dxa"/>
          </w:tcPr>
          <w:p w14:paraId="5347AE54" w14:textId="77777777" w:rsidR="003D27E1" w:rsidRDefault="00B475ED">
            <w:pPr>
              <w:jc w:val="right"/>
            </w:pPr>
            <w:r>
              <w:rPr>
                <w:rFonts w:ascii="Consolas" w:eastAsia="Consolas" w:hAnsi="Consolas" w:cs="Consolas"/>
                <w:sz w:val="16"/>
              </w:rPr>
              <w:t>0</w:t>
            </w:r>
          </w:p>
        </w:tc>
        <w:tc>
          <w:tcPr>
            <w:tcW w:w="1170" w:type="dxa"/>
          </w:tcPr>
          <w:p w14:paraId="5347AE55" w14:textId="77777777" w:rsidR="003D27E1" w:rsidRDefault="00B475ED">
            <w:pPr>
              <w:jc w:val="right"/>
            </w:pPr>
            <w:r>
              <w:rPr>
                <w:rFonts w:ascii="Consolas" w:eastAsia="Consolas" w:hAnsi="Consolas" w:cs="Consolas"/>
                <w:sz w:val="16"/>
              </w:rPr>
              <w:t>0</w:t>
            </w:r>
          </w:p>
        </w:tc>
        <w:tc>
          <w:tcPr>
            <w:tcW w:w="1170" w:type="dxa"/>
          </w:tcPr>
          <w:p w14:paraId="5347AE56" w14:textId="77777777" w:rsidR="003D27E1" w:rsidRDefault="00B475ED">
            <w:pPr>
              <w:jc w:val="right"/>
            </w:pPr>
            <w:r>
              <w:rPr>
                <w:rFonts w:ascii="Consolas" w:eastAsia="Consolas" w:hAnsi="Consolas" w:cs="Consolas"/>
                <w:sz w:val="16"/>
              </w:rPr>
              <w:t>0</w:t>
            </w:r>
          </w:p>
        </w:tc>
      </w:tr>
      <w:tr w:rsidR="003D27E1" w14:paraId="5347AE60" w14:textId="77777777">
        <w:tc>
          <w:tcPr>
            <w:tcW w:w="1170" w:type="dxa"/>
          </w:tcPr>
          <w:p w14:paraId="5347AE58" w14:textId="77777777" w:rsidR="003D27E1" w:rsidRDefault="00B475ED">
            <w:pPr>
              <w:jc w:val="right"/>
            </w:pPr>
            <w:r>
              <w:rPr>
                <w:rFonts w:ascii="Consolas" w:eastAsia="Consolas" w:hAnsi="Consolas" w:cs="Consolas"/>
                <w:sz w:val="16"/>
              </w:rPr>
              <w:t>1977</w:t>
            </w:r>
          </w:p>
        </w:tc>
        <w:tc>
          <w:tcPr>
            <w:tcW w:w="1170" w:type="dxa"/>
          </w:tcPr>
          <w:p w14:paraId="5347AE59" w14:textId="77777777" w:rsidR="003D27E1" w:rsidRDefault="00B475ED">
            <w:pPr>
              <w:jc w:val="right"/>
            </w:pPr>
            <w:r>
              <w:rPr>
                <w:rFonts w:ascii="Consolas" w:eastAsia="Consolas" w:hAnsi="Consolas" w:cs="Consolas"/>
                <w:sz w:val="16"/>
              </w:rPr>
              <w:t>0</w:t>
            </w:r>
          </w:p>
        </w:tc>
        <w:tc>
          <w:tcPr>
            <w:tcW w:w="1170" w:type="dxa"/>
          </w:tcPr>
          <w:p w14:paraId="5347AE5A" w14:textId="77777777" w:rsidR="003D27E1" w:rsidRDefault="00B475ED">
            <w:pPr>
              <w:jc w:val="right"/>
            </w:pPr>
            <w:r>
              <w:rPr>
                <w:rFonts w:ascii="Consolas" w:eastAsia="Consolas" w:hAnsi="Consolas" w:cs="Consolas"/>
                <w:sz w:val="16"/>
              </w:rPr>
              <w:t>0</w:t>
            </w:r>
          </w:p>
        </w:tc>
        <w:tc>
          <w:tcPr>
            <w:tcW w:w="1170" w:type="dxa"/>
          </w:tcPr>
          <w:p w14:paraId="5347AE5B" w14:textId="77777777" w:rsidR="003D27E1" w:rsidRDefault="00B475ED">
            <w:pPr>
              <w:jc w:val="right"/>
            </w:pPr>
            <w:r>
              <w:rPr>
                <w:rFonts w:ascii="Consolas" w:eastAsia="Consolas" w:hAnsi="Consolas" w:cs="Consolas"/>
                <w:sz w:val="16"/>
              </w:rPr>
              <w:t>9,530</w:t>
            </w:r>
          </w:p>
        </w:tc>
        <w:tc>
          <w:tcPr>
            <w:tcW w:w="1170" w:type="dxa"/>
          </w:tcPr>
          <w:p w14:paraId="5347AE5C" w14:textId="77777777" w:rsidR="003D27E1" w:rsidRDefault="00B475ED">
            <w:pPr>
              <w:jc w:val="right"/>
            </w:pPr>
            <w:r>
              <w:rPr>
                <w:rFonts w:ascii="Consolas" w:eastAsia="Consolas" w:hAnsi="Consolas" w:cs="Consolas"/>
                <w:sz w:val="16"/>
              </w:rPr>
              <w:t>0</w:t>
            </w:r>
          </w:p>
        </w:tc>
        <w:tc>
          <w:tcPr>
            <w:tcW w:w="1170" w:type="dxa"/>
          </w:tcPr>
          <w:p w14:paraId="5347AE5D" w14:textId="77777777" w:rsidR="003D27E1" w:rsidRDefault="00B475ED">
            <w:pPr>
              <w:jc w:val="right"/>
            </w:pPr>
            <w:r>
              <w:rPr>
                <w:rFonts w:ascii="Consolas" w:eastAsia="Consolas" w:hAnsi="Consolas" w:cs="Consolas"/>
                <w:sz w:val="16"/>
              </w:rPr>
              <w:t>0</w:t>
            </w:r>
          </w:p>
        </w:tc>
        <w:tc>
          <w:tcPr>
            <w:tcW w:w="1170" w:type="dxa"/>
          </w:tcPr>
          <w:p w14:paraId="5347AE5E" w14:textId="77777777" w:rsidR="003D27E1" w:rsidRDefault="00B475ED">
            <w:pPr>
              <w:jc w:val="right"/>
            </w:pPr>
            <w:r>
              <w:rPr>
                <w:rFonts w:ascii="Consolas" w:eastAsia="Consolas" w:hAnsi="Consolas" w:cs="Consolas"/>
                <w:sz w:val="16"/>
              </w:rPr>
              <w:t>0</w:t>
            </w:r>
          </w:p>
        </w:tc>
        <w:tc>
          <w:tcPr>
            <w:tcW w:w="1170" w:type="dxa"/>
          </w:tcPr>
          <w:p w14:paraId="5347AE5F" w14:textId="77777777" w:rsidR="003D27E1" w:rsidRDefault="00B475ED">
            <w:pPr>
              <w:jc w:val="right"/>
            </w:pPr>
            <w:r>
              <w:rPr>
                <w:rFonts w:ascii="Consolas" w:eastAsia="Consolas" w:hAnsi="Consolas" w:cs="Consolas"/>
                <w:sz w:val="16"/>
              </w:rPr>
              <w:t>0</w:t>
            </w:r>
          </w:p>
        </w:tc>
      </w:tr>
      <w:tr w:rsidR="003D27E1" w14:paraId="5347AE69" w14:textId="77777777">
        <w:tc>
          <w:tcPr>
            <w:tcW w:w="1170" w:type="dxa"/>
          </w:tcPr>
          <w:p w14:paraId="5347AE61" w14:textId="77777777" w:rsidR="003D27E1" w:rsidRDefault="00B475ED">
            <w:pPr>
              <w:jc w:val="right"/>
            </w:pPr>
            <w:r>
              <w:rPr>
                <w:rFonts w:ascii="Consolas" w:eastAsia="Consolas" w:hAnsi="Consolas" w:cs="Consolas"/>
                <w:sz w:val="16"/>
              </w:rPr>
              <w:t>1978</w:t>
            </w:r>
          </w:p>
        </w:tc>
        <w:tc>
          <w:tcPr>
            <w:tcW w:w="1170" w:type="dxa"/>
          </w:tcPr>
          <w:p w14:paraId="5347AE62" w14:textId="77777777" w:rsidR="003D27E1" w:rsidRDefault="00B475ED">
            <w:pPr>
              <w:jc w:val="right"/>
            </w:pPr>
            <w:r>
              <w:rPr>
                <w:rFonts w:ascii="Consolas" w:eastAsia="Consolas" w:hAnsi="Consolas" w:cs="Consolas"/>
                <w:sz w:val="16"/>
              </w:rPr>
              <w:t>0</w:t>
            </w:r>
          </w:p>
        </w:tc>
        <w:tc>
          <w:tcPr>
            <w:tcW w:w="1170" w:type="dxa"/>
          </w:tcPr>
          <w:p w14:paraId="5347AE63" w14:textId="77777777" w:rsidR="003D27E1" w:rsidRDefault="00B475ED">
            <w:pPr>
              <w:jc w:val="right"/>
            </w:pPr>
            <w:r>
              <w:rPr>
                <w:rFonts w:ascii="Consolas" w:eastAsia="Consolas" w:hAnsi="Consolas" w:cs="Consolas"/>
                <w:sz w:val="16"/>
              </w:rPr>
              <w:t>0</w:t>
            </w:r>
          </w:p>
        </w:tc>
        <w:tc>
          <w:tcPr>
            <w:tcW w:w="1170" w:type="dxa"/>
          </w:tcPr>
          <w:p w14:paraId="5347AE64" w14:textId="77777777" w:rsidR="003D27E1" w:rsidRDefault="00B475ED">
            <w:pPr>
              <w:jc w:val="right"/>
            </w:pPr>
            <w:r>
              <w:rPr>
                <w:rFonts w:ascii="Consolas" w:eastAsia="Consolas" w:hAnsi="Consolas" w:cs="Consolas"/>
                <w:sz w:val="16"/>
              </w:rPr>
              <w:t>9,772</w:t>
            </w:r>
          </w:p>
        </w:tc>
        <w:tc>
          <w:tcPr>
            <w:tcW w:w="1170" w:type="dxa"/>
          </w:tcPr>
          <w:p w14:paraId="5347AE65" w14:textId="77777777" w:rsidR="003D27E1" w:rsidRDefault="00B475ED">
            <w:pPr>
              <w:jc w:val="right"/>
            </w:pPr>
            <w:r>
              <w:rPr>
                <w:rFonts w:ascii="Consolas" w:eastAsia="Consolas" w:hAnsi="Consolas" w:cs="Consolas"/>
                <w:sz w:val="16"/>
              </w:rPr>
              <w:t>0</w:t>
            </w:r>
          </w:p>
        </w:tc>
        <w:tc>
          <w:tcPr>
            <w:tcW w:w="1170" w:type="dxa"/>
          </w:tcPr>
          <w:p w14:paraId="5347AE66" w14:textId="77777777" w:rsidR="003D27E1" w:rsidRDefault="00B475ED">
            <w:pPr>
              <w:jc w:val="right"/>
            </w:pPr>
            <w:r>
              <w:rPr>
                <w:rFonts w:ascii="Consolas" w:eastAsia="Consolas" w:hAnsi="Consolas" w:cs="Consolas"/>
                <w:sz w:val="16"/>
              </w:rPr>
              <w:t>0</w:t>
            </w:r>
          </w:p>
        </w:tc>
        <w:tc>
          <w:tcPr>
            <w:tcW w:w="1170" w:type="dxa"/>
          </w:tcPr>
          <w:p w14:paraId="5347AE67" w14:textId="77777777" w:rsidR="003D27E1" w:rsidRDefault="00B475ED">
            <w:pPr>
              <w:jc w:val="right"/>
            </w:pPr>
            <w:r>
              <w:rPr>
                <w:rFonts w:ascii="Consolas" w:eastAsia="Consolas" w:hAnsi="Consolas" w:cs="Consolas"/>
                <w:sz w:val="16"/>
              </w:rPr>
              <w:t>0</w:t>
            </w:r>
          </w:p>
        </w:tc>
        <w:tc>
          <w:tcPr>
            <w:tcW w:w="1170" w:type="dxa"/>
          </w:tcPr>
          <w:p w14:paraId="5347AE68" w14:textId="77777777" w:rsidR="003D27E1" w:rsidRDefault="00B475ED">
            <w:pPr>
              <w:jc w:val="right"/>
            </w:pPr>
            <w:r>
              <w:rPr>
                <w:rFonts w:ascii="Consolas" w:eastAsia="Consolas" w:hAnsi="Consolas" w:cs="Consolas"/>
                <w:sz w:val="16"/>
              </w:rPr>
              <w:t>0</w:t>
            </w:r>
          </w:p>
        </w:tc>
      </w:tr>
      <w:tr w:rsidR="003D27E1" w14:paraId="5347AE72" w14:textId="77777777">
        <w:tc>
          <w:tcPr>
            <w:tcW w:w="1170" w:type="dxa"/>
          </w:tcPr>
          <w:p w14:paraId="5347AE6A" w14:textId="77777777" w:rsidR="003D27E1" w:rsidRDefault="00B475ED">
            <w:pPr>
              <w:jc w:val="right"/>
            </w:pPr>
            <w:r>
              <w:rPr>
                <w:rFonts w:ascii="Consolas" w:eastAsia="Consolas" w:hAnsi="Consolas" w:cs="Consolas"/>
                <w:sz w:val="16"/>
              </w:rPr>
              <w:t>1979</w:t>
            </w:r>
          </w:p>
        </w:tc>
        <w:tc>
          <w:tcPr>
            <w:tcW w:w="1170" w:type="dxa"/>
          </w:tcPr>
          <w:p w14:paraId="5347AE6B" w14:textId="77777777" w:rsidR="003D27E1" w:rsidRDefault="00B475ED">
            <w:pPr>
              <w:jc w:val="right"/>
            </w:pPr>
            <w:r>
              <w:rPr>
                <w:rFonts w:ascii="Consolas" w:eastAsia="Consolas" w:hAnsi="Consolas" w:cs="Consolas"/>
                <w:sz w:val="16"/>
              </w:rPr>
              <w:t>0</w:t>
            </w:r>
          </w:p>
        </w:tc>
        <w:tc>
          <w:tcPr>
            <w:tcW w:w="1170" w:type="dxa"/>
          </w:tcPr>
          <w:p w14:paraId="5347AE6C" w14:textId="77777777" w:rsidR="003D27E1" w:rsidRDefault="00B475ED">
            <w:pPr>
              <w:jc w:val="right"/>
            </w:pPr>
            <w:r>
              <w:rPr>
                <w:rFonts w:ascii="Consolas" w:eastAsia="Consolas" w:hAnsi="Consolas" w:cs="Consolas"/>
                <w:sz w:val="16"/>
              </w:rPr>
              <w:t>0</w:t>
            </w:r>
          </w:p>
        </w:tc>
        <w:tc>
          <w:tcPr>
            <w:tcW w:w="1170" w:type="dxa"/>
          </w:tcPr>
          <w:p w14:paraId="5347AE6D" w14:textId="77777777" w:rsidR="003D27E1" w:rsidRDefault="00B475ED">
            <w:pPr>
              <w:jc w:val="right"/>
            </w:pPr>
            <w:r>
              <w:rPr>
                <w:rFonts w:ascii="Consolas" w:eastAsia="Consolas" w:hAnsi="Consolas" w:cs="Consolas"/>
                <w:sz w:val="16"/>
              </w:rPr>
              <w:t>10,108</w:t>
            </w:r>
          </w:p>
        </w:tc>
        <w:tc>
          <w:tcPr>
            <w:tcW w:w="1170" w:type="dxa"/>
          </w:tcPr>
          <w:p w14:paraId="5347AE6E" w14:textId="77777777" w:rsidR="003D27E1" w:rsidRDefault="00B475ED">
            <w:pPr>
              <w:jc w:val="right"/>
            </w:pPr>
            <w:r>
              <w:rPr>
                <w:rFonts w:ascii="Consolas" w:eastAsia="Consolas" w:hAnsi="Consolas" w:cs="Consolas"/>
                <w:sz w:val="16"/>
              </w:rPr>
              <w:t>0</w:t>
            </w:r>
          </w:p>
        </w:tc>
        <w:tc>
          <w:tcPr>
            <w:tcW w:w="1170" w:type="dxa"/>
          </w:tcPr>
          <w:p w14:paraId="5347AE6F" w14:textId="77777777" w:rsidR="003D27E1" w:rsidRDefault="00B475ED">
            <w:pPr>
              <w:jc w:val="right"/>
            </w:pPr>
            <w:r>
              <w:rPr>
                <w:rFonts w:ascii="Consolas" w:eastAsia="Consolas" w:hAnsi="Consolas" w:cs="Consolas"/>
                <w:sz w:val="16"/>
              </w:rPr>
              <w:t>0</w:t>
            </w:r>
          </w:p>
        </w:tc>
        <w:tc>
          <w:tcPr>
            <w:tcW w:w="1170" w:type="dxa"/>
          </w:tcPr>
          <w:p w14:paraId="5347AE70" w14:textId="77777777" w:rsidR="003D27E1" w:rsidRDefault="00B475ED">
            <w:pPr>
              <w:jc w:val="right"/>
            </w:pPr>
            <w:r>
              <w:rPr>
                <w:rFonts w:ascii="Consolas" w:eastAsia="Consolas" w:hAnsi="Consolas" w:cs="Consolas"/>
                <w:sz w:val="16"/>
              </w:rPr>
              <w:t>0</w:t>
            </w:r>
          </w:p>
        </w:tc>
        <w:tc>
          <w:tcPr>
            <w:tcW w:w="1170" w:type="dxa"/>
          </w:tcPr>
          <w:p w14:paraId="5347AE71" w14:textId="77777777" w:rsidR="003D27E1" w:rsidRDefault="00B475ED">
            <w:pPr>
              <w:jc w:val="right"/>
            </w:pPr>
            <w:r>
              <w:rPr>
                <w:rFonts w:ascii="Consolas" w:eastAsia="Consolas" w:hAnsi="Consolas" w:cs="Consolas"/>
                <w:sz w:val="16"/>
              </w:rPr>
              <w:t>0</w:t>
            </w:r>
          </w:p>
        </w:tc>
      </w:tr>
      <w:tr w:rsidR="003D27E1" w14:paraId="5347AE7B" w14:textId="77777777">
        <w:tc>
          <w:tcPr>
            <w:tcW w:w="1170" w:type="dxa"/>
          </w:tcPr>
          <w:p w14:paraId="5347AE73" w14:textId="77777777" w:rsidR="003D27E1" w:rsidRDefault="00B475ED">
            <w:pPr>
              <w:jc w:val="right"/>
            </w:pPr>
            <w:r>
              <w:rPr>
                <w:rFonts w:ascii="Consolas" w:eastAsia="Consolas" w:hAnsi="Consolas" w:cs="Consolas"/>
                <w:sz w:val="16"/>
              </w:rPr>
              <w:t>1980</w:t>
            </w:r>
          </w:p>
        </w:tc>
        <w:tc>
          <w:tcPr>
            <w:tcW w:w="1170" w:type="dxa"/>
          </w:tcPr>
          <w:p w14:paraId="5347AE74" w14:textId="77777777" w:rsidR="003D27E1" w:rsidRDefault="00B475ED">
            <w:pPr>
              <w:jc w:val="right"/>
            </w:pPr>
            <w:r>
              <w:rPr>
                <w:rFonts w:ascii="Consolas" w:eastAsia="Consolas" w:hAnsi="Consolas" w:cs="Consolas"/>
                <w:sz w:val="16"/>
              </w:rPr>
              <w:t>0</w:t>
            </w:r>
          </w:p>
        </w:tc>
        <w:tc>
          <w:tcPr>
            <w:tcW w:w="1170" w:type="dxa"/>
          </w:tcPr>
          <w:p w14:paraId="5347AE75" w14:textId="77777777" w:rsidR="003D27E1" w:rsidRDefault="00B475ED">
            <w:pPr>
              <w:jc w:val="right"/>
            </w:pPr>
            <w:r>
              <w:rPr>
                <w:rFonts w:ascii="Consolas" w:eastAsia="Consolas" w:hAnsi="Consolas" w:cs="Consolas"/>
                <w:sz w:val="16"/>
              </w:rPr>
              <w:t>0</w:t>
            </w:r>
          </w:p>
        </w:tc>
        <w:tc>
          <w:tcPr>
            <w:tcW w:w="1170" w:type="dxa"/>
          </w:tcPr>
          <w:p w14:paraId="5347AE76" w14:textId="77777777" w:rsidR="003D27E1" w:rsidRDefault="00B475ED">
            <w:pPr>
              <w:jc w:val="right"/>
            </w:pPr>
            <w:r>
              <w:rPr>
                <w:rFonts w:ascii="Consolas" w:eastAsia="Consolas" w:hAnsi="Consolas" w:cs="Consolas"/>
                <w:sz w:val="16"/>
              </w:rPr>
              <w:t>10,349</w:t>
            </w:r>
          </w:p>
        </w:tc>
        <w:tc>
          <w:tcPr>
            <w:tcW w:w="1170" w:type="dxa"/>
          </w:tcPr>
          <w:p w14:paraId="5347AE77" w14:textId="77777777" w:rsidR="003D27E1" w:rsidRDefault="00B475ED">
            <w:pPr>
              <w:jc w:val="right"/>
            </w:pPr>
            <w:r>
              <w:rPr>
                <w:rFonts w:ascii="Consolas" w:eastAsia="Consolas" w:hAnsi="Consolas" w:cs="Consolas"/>
                <w:sz w:val="16"/>
              </w:rPr>
              <w:t>0</w:t>
            </w:r>
          </w:p>
        </w:tc>
        <w:tc>
          <w:tcPr>
            <w:tcW w:w="1170" w:type="dxa"/>
          </w:tcPr>
          <w:p w14:paraId="5347AE78" w14:textId="77777777" w:rsidR="003D27E1" w:rsidRDefault="00B475ED">
            <w:pPr>
              <w:jc w:val="right"/>
            </w:pPr>
            <w:r>
              <w:rPr>
                <w:rFonts w:ascii="Consolas" w:eastAsia="Consolas" w:hAnsi="Consolas" w:cs="Consolas"/>
                <w:sz w:val="16"/>
              </w:rPr>
              <w:t>0</w:t>
            </w:r>
          </w:p>
        </w:tc>
        <w:tc>
          <w:tcPr>
            <w:tcW w:w="1170" w:type="dxa"/>
          </w:tcPr>
          <w:p w14:paraId="5347AE79" w14:textId="77777777" w:rsidR="003D27E1" w:rsidRDefault="00B475ED">
            <w:pPr>
              <w:jc w:val="right"/>
            </w:pPr>
            <w:r>
              <w:rPr>
                <w:rFonts w:ascii="Consolas" w:eastAsia="Consolas" w:hAnsi="Consolas" w:cs="Consolas"/>
                <w:sz w:val="16"/>
              </w:rPr>
              <w:t>0</w:t>
            </w:r>
          </w:p>
        </w:tc>
        <w:tc>
          <w:tcPr>
            <w:tcW w:w="1170" w:type="dxa"/>
          </w:tcPr>
          <w:p w14:paraId="5347AE7A" w14:textId="77777777" w:rsidR="003D27E1" w:rsidRDefault="00B475ED">
            <w:pPr>
              <w:jc w:val="right"/>
            </w:pPr>
            <w:r>
              <w:rPr>
                <w:rFonts w:ascii="Consolas" w:eastAsia="Consolas" w:hAnsi="Consolas" w:cs="Consolas"/>
                <w:sz w:val="16"/>
              </w:rPr>
              <w:t>0</w:t>
            </w:r>
          </w:p>
        </w:tc>
      </w:tr>
      <w:tr w:rsidR="003D27E1" w14:paraId="5347AE84" w14:textId="77777777">
        <w:tc>
          <w:tcPr>
            <w:tcW w:w="1170" w:type="dxa"/>
          </w:tcPr>
          <w:p w14:paraId="5347AE7C" w14:textId="77777777" w:rsidR="003D27E1" w:rsidRDefault="00B475ED">
            <w:pPr>
              <w:jc w:val="right"/>
            </w:pPr>
            <w:r>
              <w:rPr>
                <w:rFonts w:ascii="Consolas" w:eastAsia="Consolas" w:hAnsi="Consolas" w:cs="Consolas"/>
                <w:sz w:val="16"/>
              </w:rPr>
              <w:t>1981</w:t>
            </w:r>
          </w:p>
        </w:tc>
        <w:tc>
          <w:tcPr>
            <w:tcW w:w="1170" w:type="dxa"/>
          </w:tcPr>
          <w:p w14:paraId="5347AE7D" w14:textId="77777777" w:rsidR="003D27E1" w:rsidRDefault="00B475ED">
            <w:pPr>
              <w:jc w:val="right"/>
            </w:pPr>
            <w:r>
              <w:rPr>
                <w:rFonts w:ascii="Consolas" w:eastAsia="Consolas" w:hAnsi="Consolas" w:cs="Consolas"/>
                <w:sz w:val="16"/>
              </w:rPr>
              <w:t>0</w:t>
            </w:r>
          </w:p>
        </w:tc>
        <w:tc>
          <w:tcPr>
            <w:tcW w:w="1170" w:type="dxa"/>
          </w:tcPr>
          <w:p w14:paraId="5347AE7E" w14:textId="77777777" w:rsidR="003D27E1" w:rsidRDefault="00B475ED">
            <w:pPr>
              <w:jc w:val="right"/>
            </w:pPr>
            <w:r>
              <w:rPr>
                <w:rFonts w:ascii="Consolas" w:eastAsia="Consolas" w:hAnsi="Consolas" w:cs="Consolas"/>
                <w:sz w:val="16"/>
              </w:rPr>
              <w:t>0</w:t>
            </w:r>
          </w:p>
        </w:tc>
        <w:tc>
          <w:tcPr>
            <w:tcW w:w="1170" w:type="dxa"/>
          </w:tcPr>
          <w:p w14:paraId="5347AE7F" w14:textId="77777777" w:rsidR="003D27E1" w:rsidRDefault="00B475ED">
            <w:pPr>
              <w:jc w:val="right"/>
            </w:pPr>
            <w:r>
              <w:rPr>
                <w:rFonts w:ascii="Consolas" w:eastAsia="Consolas" w:hAnsi="Consolas" w:cs="Consolas"/>
                <w:sz w:val="16"/>
              </w:rPr>
              <w:t>10,417</w:t>
            </w:r>
          </w:p>
        </w:tc>
        <w:tc>
          <w:tcPr>
            <w:tcW w:w="1170" w:type="dxa"/>
          </w:tcPr>
          <w:p w14:paraId="5347AE80" w14:textId="77777777" w:rsidR="003D27E1" w:rsidRDefault="00B475ED">
            <w:pPr>
              <w:jc w:val="right"/>
            </w:pPr>
            <w:r>
              <w:rPr>
                <w:rFonts w:ascii="Consolas" w:eastAsia="Consolas" w:hAnsi="Consolas" w:cs="Consolas"/>
                <w:sz w:val="16"/>
              </w:rPr>
              <w:t>0</w:t>
            </w:r>
          </w:p>
        </w:tc>
        <w:tc>
          <w:tcPr>
            <w:tcW w:w="1170" w:type="dxa"/>
          </w:tcPr>
          <w:p w14:paraId="5347AE81" w14:textId="77777777" w:rsidR="003D27E1" w:rsidRDefault="00B475ED">
            <w:pPr>
              <w:jc w:val="right"/>
            </w:pPr>
            <w:r>
              <w:rPr>
                <w:rFonts w:ascii="Consolas" w:eastAsia="Consolas" w:hAnsi="Consolas" w:cs="Consolas"/>
                <w:sz w:val="16"/>
              </w:rPr>
              <w:t>0</w:t>
            </w:r>
          </w:p>
        </w:tc>
        <w:tc>
          <w:tcPr>
            <w:tcW w:w="1170" w:type="dxa"/>
          </w:tcPr>
          <w:p w14:paraId="5347AE82" w14:textId="77777777" w:rsidR="003D27E1" w:rsidRDefault="00B475ED">
            <w:pPr>
              <w:jc w:val="right"/>
            </w:pPr>
            <w:r>
              <w:rPr>
                <w:rFonts w:ascii="Consolas" w:eastAsia="Consolas" w:hAnsi="Consolas" w:cs="Consolas"/>
                <w:sz w:val="16"/>
              </w:rPr>
              <w:t>0</w:t>
            </w:r>
          </w:p>
        </w:tc>
        <w:tc>
          <w:tcPr>
            <w:tcW w:w="1170" w:type="dxa"/>
          </w:tcPr>
          <w:p w14:paraId="5347AE83" w14:textId="77777777" w:rsidR="003D27E1" w:rsidRDefault="00B475ED">
            <w:pPr>
              <w:jc w:val="right"/>
            </w:pPr>
            <w:r>
              <w:rPr>
                <w:rFonts w:ascii="Consolas" w:eastAsia="Consolas" w:hAnsi="Consolas" w:cs="Consolas"/>
                <w:sz w:val="16"/>
              </w:rPr>
              <w:t>0</w:t>
            </w:r>
          </w:p>
        </w:tc>
      </w:tr>
      <w:tr w:rsidR="003D27E1" w14:paraId="5347AE8D" w14:textId="77777777">
        <w:tc>
          <w:tcPr>
            <w:tcW w:w="1170" w:type="dxa"/>
          </w:tcPr>
          <w:p w14:paraId="5347AE85" w14:textId="77777777" w:rsidR="003D27E1" w:rsidRDefault="00B475ED">
            <w:pPr>
              <w:jc w:val="right"/>
            </w:pPr>
            <w:r>
              <w:rPr>
                <w:rFonts w:ascii="Consolas" w:eastAsia="Consolas" w:hAnsi="Consolas" w:cs="Consolas"/>
                <w:sz w:val="16"/>
              </w:rPr>
              <w:t>1982</w:t>
            </w:r>
          </w:p>
        </w:tc>
        <w:tc>
          <w:tcPr>
            <w:tcW w:w="1170" w:type="dxa"/>
          </w:tcPr>
          <w:p w14:paraId="5347AE86" w14:textId="77777777" w:rsidR="003D27E1" w:rsidRDefault="00B475ED">
            <w:pPr>
              <w:jc w:val="right"/>
            </w:pPr>
            <w:r>
              <w:rPr>
                <w:rFonts w:ascii="Consolas" w:eastAsia="Consolas" w:hAnsi="Consolas" w:cs="Consolas"/>
                <w:sz w:val="16"/>
              </w:rPr>
              <w:t>0</w:t>
            </w:r>
          </w:p>
        </w:tc>
        <w:tc>
          <w:tcPr>
            <w:tcW w:w="1170" w:type="dxa"/>
          </w:tcPr>
          <w:p w14:paraId="5347AE87" w14:textId="77777777" w:rsidR="003D27E1" w:rsidRDefault="00B475ED">
            <w:pPr>
              <w:jc w:val="right"/>
            </w:pPr>
            <w:r>
              <w:rPr>
                <w:rFonts w:ascii="Consolas" w:eastAsia="Consolas" w:hAnsi="Consolas" w:cs="Consolas"/>
                <w:sz w:val="16"/>
              </w:rPr>
              <w:t>0</w:t>
            </w:r>
          </w:p>
        </w:tc>
        <w:tc>
          <w:tcPr>
            <w:tcW w:w="1170" w:type="dxa"/>
          </w:tcPr>
          <w:p w14:paraId="5347AE88" w14:textId="77777777" w:rsidR="003D27E1" w:rsidRDefault="00B475ED">
            <w:pPr>
              <w:jc w:val="right"/>
            </w:pPr>
            <w:r>
              <w:rPr>
                <w:rFonts w:ascii="Consolas" w:eastAsia="Consolas" w:hAnsi="Consolas" w:cs="Consolas"/>
                <w:sz w:val="16"/>
              </w:rPr>
              <w:t>10,567</w:t>
            </w:r>
          </w:p>
        </w:tc>
        <w:tc>
          <w:tcPr>
            <w:tcW w:w="1170" w:type="dxa"/>
          </w:tcPr>
          <w:p w14:paraId="5347AE89" w14:textId="77777777" w:rsidR="003D27E1" w:rsidRDefault="00B475ED">
            <w:pPr>
              <w:jc w:val="right"/>
            </w:pPr>
            <w:r>
              <w:rPr>
                <w:rFonts w:ascii="Consolas" w:eastAsia="Consolas" w:hAnsi="Consolas" w:cs="Consolas"/>
                <w:sz w:val="16"/>
              </w:rPr>
              <w:t>0</w:t>
            </w:r>
          </w:p>
        </w:tc>
        <w:tc>
          <w:tcPr>
            <w:tcW w:w="1170" w:type="dxa"/>
          </w:tcPr>
          <w:p w14:paraId="5347AE8A" w14:textId="77777777" w:rsidR="003D27E1" w:rsidRDefault="00B475ED">
            <w:pPr>
              <w:jc w:val="right"/>
            </w:pPr>
            <w:r>
              <w:rPr>
                <w:rFonts w:ascii="Consolas" w:eastAsia="Consolas" w:hAnsi="Consolas" w:cs="Consolas"/>
                <w:sz w:val="16"/>
              </w:rPr>
              <w:t>0</w:t>
            </w:r>
          </w:p>
        </w:tc>
        <w:tc>
          <w:tcPr>
            <w:tcW w:w="1170" w:type="dxa"/>
          </w:tcPr>
          <w:p w14:paraId="5347AE8B" w14:textId="77777777" w:rsidR="003D27E1" w:rsidRDefault="00B475ED">
            <w:pPr>
              <w:jc w:val="right"/>
            </w:pPr>
            <w:r>
              <w:rPr>
                <w:rFonts w:ascii="Consolas" w:eastAsia="Consolas" w:hAnsi="Consolas" w:cs="Consolas"/>
                <w:sz w:val="16"/>
              </w:rPr>
              <w:t>0</w:t>
            </w:r>
          </w:p>
        </w:tc>
        <w:tc>
          <w:tcPr>
            <w:tcW w:w="1170" w:type="dxa"/>
          </w:tcPr>
          <w:p w14:paraId="5347AE8C" w14:textId="77777777" w:rsidR="003D27E1" w:rsidRDefault="00B475ED">
            <w:pPr>
              <w:jc w:val="right"/>
            </w:pPr>
            <w:r>
              <w:rPr>
                <w:rFonts w:ascii="Consolas" w:eastAsia="Consolas" w:hAnsi="Consolas" w:cs="Consolas"/>
                <w:sz w:val="16"/>
              </w:rPr>
              <w:t>0</w:t>
            </w:r>
          </w:p>
        </w:tc>
      </w:tr>
      <w:tr w:rsidR="003D27E1" w14:paraId="5347AE96" w14:textId="77777777">
        <w:tc>
          <w:tcPr>
            <w:tcW w:w="1170" w:type="dxa"/>
          </w:tcPr>
          <w:p w14:paraId="5347AE8E" w14:textId="77777777" w:rsidR="003D27E1" w:rsidRDefault="00B475ED">
            <w:pPr>
              <w:jc w:val="right"/>
            </w:pPr>
            <w:r>
              <w:rPr>
                <w:rFonts w:ascii="Consolas" w:eastAsia="Consolas" w:hAnsi="Consolas" w:cs="Consolas"/>
                <w:sz w:val="16"/>
              </w:rPr>
              <w:t>1983</w:t>
            </w:r>
          </w:p>
        </w:tc>
        <w:tc>
          <w:tcPr>
            <w:tcW w:w="1170" w:type="dxa"/>
          </w:tcPr>
          <w:p w14:paraId="5347AE8F" w14:textId="77777777" w:rsidR="003D27E1" w:rsidRDefault="00B475ED">
            <w:pPr>
              <w:jc w:val="right"/>
            </w:pPr>
            <w:r>
              <w:rPr>
                <w:rFonts w:ascii="Consolas" w:eastAsia="Consolas" w:hAnsi="Consolas" w:cs="Consolas"/>
                <w:sz w:val="16"/>
              </w:rPr>
              <w:t>0</w:t>
            </w:r>
          </w:p>
        </w:tc>
        <w:tc>
          <w:tcPr>
            <w:tcW w:w="1170" w:type="dxa"/>
          </w:tcPr>
          <w:p w14:paraId="5347AE90" w14:textId="77777777" w:rsidR="003D27E1" w:rsidRDefault="00B475ED">
            <w:pPr>
              <w:jc w:val="right"/>
            </w:pPr>
            <w:r>
              <w:rPr>
                <w:rFonts w:ascii="Consolas" w:eastAsia="Consolas" w:hAnsi="Consolas" w:cs="Consolas"/>
                <w:sz w:val="16"/>
              </w:rPr>
              <w:t>0</w:t>
            </w:r>
          </w:p>
        </w:tc>
        <w:tc>
          <w:tcPr>
            <w:tcW w:w="1170" w:type="dxa"/>
          </w:tcPr>
          <w:p w14:paraId="5347AE91" w14:textId="77777777" w:rsidR="003D27E1" w:rsidRDefault="00B475ED">
            <w:pPr>
              <w:jc w:val="right"/>
            </w:pPr>
            <w:r>
              <w:rPr>
                <w:rFonts w:ascii="Consolas" w:eastAsia="Consolas" w:hAnsi="Consolas" w:cs="Consolas"/>
                <w:sz w:val="16"/>
              </w:rPr>
              <w:t>10,772</w:t>
            </w:r>
          </w:p>
        </w:tc>
        <w:tc>
          <w:tcPr>
            <w:tcW w:w="1170" w:type="dxa"/>
          </w:tcPr>
          <w:p w14:paraId="5347AE92" w14:textId="77777777" w:rsidR="003D27E1" w:rsidRDefault="00B475ED">
            <w:pPr>
              <w:jc w:val="right"/>
            </w:pPr>
            <w:r>
              <w:rPr>
                <w:rFonts w:ascii="Consolas" w:eastAsia="Consolas" w:hAnsi="Consolas" w:cs="Consolas"/>
                <w:sz w:val="16"/>
              </w:rPr>
              <w:t>0</w:t>
            </w:r>
          </w:p>
        </w:tc>
        <w:tc>
          <w:tcPr>
            <w:tcW w:w="1170" w:type="dxa"/>
          </w:tcPr>
          <w:p w14:paraId="5347AE93" w14:textId="77777777" w:rsidR="003D27E1" w:rsidRDefault="00B475ED">
            <w:pPr>
              <w:jc w:val="right"/>
            </w:pPr>
            <w:r>
              <w:rPr>
                <w:rFonts w:ascii="Consolas" w:eastAsia="Consolas" w:hAnsi="Consolas" w:cs="Consolas"/>
                <w:sz w:val="16"/>
              </w:rPr>
              <w:t>0</w:t>
            </w:r>
          </w:p>
        </w:tc>
        <w:tc>
          <w:tcPr>
            <w:tcW w:w="1170" w:type="dxa"/>
          </w:tcPr>
          <w:p w14:paraId="5347AE94" w14:textId="77777777" w:rsidR="003D27E1" w:rsidRDefault="00B475ED">
            <w:pPr>
              <w:jc w:val="right"/>
            </w:pPr>
            <w:r>
              <w:rPr>
                <w:rFonts w:ascii="Consolas" w:eastAsia="Consolas" w:hAnsi="Consolas" w:cs="Consolas"/>
                <w:sz w:val="16"/>
              </w:rPr>
              <w:t>0</w:t>
            </w:r>
          </w:p>
        </w:tc>
        <w:tc>
          <w:tcPr>
            <w:tcW w:w="1170" w:type="dxa"/>
          </w:tcPr>
          <w:p w14:paraId="5347AE95" w14:textId="77777777" w:rsidR="003D27E1" w:rsidRDefault="00B475ED">
            <w:pPr>
              <w:jc w:val="right"/>
            </w:pPr>
            <w:r>
              <w:rPr>
                <w:rFonts w:ascii="Consolas" w:eastAsia="Consolas" w:hAnsi="Consolas" w:cs="Consolas"/>
                <w:sz w:val="16"/>
              </w:rPr>
              <w:t>0</w:t>
            </w:r>
          </w:p>
        </w:tc>
      </w:tr>
      <w:tr w:rsidR="003D27E1" w14:paraId="5347AE9F" w14:textId="77777777">
        <w:tc>
          <w:tcPr>
            <w:tcW w:w="1170" w:type="dxa"/>
          </w:tcPr>
          <w:p w14:paraId="5347AE97" w14:textId="77777777" w:rsidR="003D27E1" w:rsidRDefault="00B475ED">
            <w:pPr>
              <w:jc w:val="right"/>
            </w:pPr>
            <w:r>
              <w:rPr>
                <w:rFonts w:ascii="Consolas" w:eastAsia="Consolas" w:hAnsi="Consolas" w:cs="Consolas"/>
                <w:sz w:val="16"/>
              </w:rPr>
              <w:t>1984</w:t>
            </w:r>
          </w:p>
        </w:tc>
        <w:tc>
          <w:tcPr>
            <w:tcW w:w="1170" w:type="dxa"/>
          </w:tcPr>
          <w:p w14:paraId="5347AE98" w14:textId="77777777" w:rsidR="003D27E1" w:rsidRDefault="00B475ED">
            <w:pPr>
              <w:jc w:val="right"/>
            </w:pPr>
            <w:r>
              <w:rPr>
                <w:rFonts w:ascii="Consolas" w:eastAsia="Consolas" w:hAnsi="Consolas" w:cs="Consolas"/>
                <w:sz w:val="16"/>
              </w:rPr>
              <w:t>0</w:t>
            </w:r>
          </w:p>
        </w:tc>
        <w:tc>
          <w:tcPr>
            <w:tcW w:w="1170" w:type="dxa"/>
          </w:tcPr>
          <w:p w14:paraId="5347AE99" w14:textId="77777777" w:rsidR="003D27E1" w:rsidRDefault="00B475ED">
            <w:pPr>
              <w:jc w:val="right"/>
            </w:pPr>
            <w:r>
              <w:rPr>
                <w:rFonts w:ascii="Consolas" w:eastAsia="Consolas" w:hAnsi="Consolas" w:cs="Consolas"/>
                <w:sz w:val="16"/>
              </w:rPr>
              <w:t>0</w:t>
            </w:r>
          </w:p>
        </w:tc>
        <w:tc>
          <w:tcPr>
            <w:tcW w:w="1170" w:type="dxa"/>
          </w:tcPr>
          <w:p w14:paraId="5347AE9A" w14:textId="77777777" w:rsidR="003D27E1" w:rsidRDefault="00B475ED">
            <w:pPr>
              <w:jc w:val="right"/>
            </w:pPr>
            <w:r>
              <w:rPr>
                <w:rFonts w:ascii="Consolas" w:eastAsia="Consolas" w:hAnsi="Consolas" w:cs="Consolas"/>
                <w:sz w:val="16"/>
              </w:rPr>
              <w:t>10,888</w:t>
            </w:r>
          </w:p>
        </w:tc>
        <w:tc>
          <w:tcPr>
            <w:tcW w:w="1170" w:type="dxa"/>
          </w:tcPr>
          <w:p w14:paraId="5347AE9B" w14:textId="77777777" w:rsidR="003D27E1" w:rsidRDefault="00B475ED">
            <w:pPr>
              <w:jc w:val="right"/>
            </w:pPr>
            <w:r>
              <w:rPr>
                <w:rFonts w:ascii="Consolas" w:eastAsia="Consolas" w:hAnsi="Consolas" w:cs="Consolas"/>
                <w:sz w:val="16"/>
              </w:rPr>
              <w:t>0</w:t>
            </w:r>
          </w:p>
        </w:tc>
        <w:tc>
          <w:tcPr>
            <w:tcW w:w="1170" w:type="dxa"/>
          </w:tcPr>
          <w:p w14:paraId="5347AE9C" w14:textId="77777777" w:rsidR="003D27E1" w:rsidRDefault="00B475ED">
            <w:pPr>
              <w:jc w:val="right"/>
            </w:pPr>
            <w:r>
              <w:rPr>
                <w:rFonts w:ascii="Consolas" w:eastAsia="Consolas" w:hAnsi="Consolas" w:cs="Consolas"/>
                <w:sz w:val="16"/>
              </w:rPr>
              <w:t>11,950</w:t>
            </w:r>
          </w:p>
        </w:tc>
        <w:tc>
          <w:tcPr>
            <w:tcW w:w="1170" w:type="dxa"/>
          </w:tcPr>
          <w:p w14:paraId="5347AE9D" w14:textId="77777777" w:rsidR="003D27E1" w:rsidRDefault="00B475ED">
            <w:pPr>
              <w:jc w:val="right"/>
            </w:pPr>
            <w:r>
              <w:rPr>
                <w:rFonts w:ascii="Consolas" w:eastAsia="Consolas" w:hAnsi="Consolas" w:cs="Consolas"/>
                <w:sz w:val="16"/>
              </w:rPr>
              <w:t>0</w:t>
            </w:r>
          </w:p>
        </w:tc>
        <w:tc>
          <w:tcPr>
            <w:tcW w:w="1170" w:type="dxa"/>
          </w:tcPr>
          <w:p w14:paraId="5347AE9E" w14:textId="77777777" w:rsidR="003D27E1" w:rsidRDefault="00B475ED">
            <w:pPr>
              <w:jc w:val="right"/>
            </w:pPr>
            <w:r>
              <w:rPr>
                <w:rFonts w:ascii="Consolas" w:eastAsia="Consolas" w:hAnsi="Consolas" w:cs="Consolas"/>
                <w:sz w:val="16"/>
              </w:rPr>
              <w:t>0</w:t>
            </w:r>
          </w:p>
        </w:tc>
      </w:tr>
      <w:tr w:rsidR="003D27E1" w14:paraId="5347AEA8" w14:textId="77777777">
        <w:tc>
          <w:tcPr>
            <w:tcW w:w="1170" w:type="dxa"/>
          </w:tcPr>
          <w:p w14:paraId="5347AEA0" w14:textId="77777777" w:rsidR="003D27E1" w:rsidRDefault="00B475ED">
            <w:pPr>
              <w:jc w:val="right"/>
            </w:pPr>
            <w:r>
              <w:rPr>
                <w:rFonts w:ascii="Consolas" w:eastAsia="Consolas" w:hAnsi="Consolas" w:cs="Consolas"/>
                <w:sz w:val="16"/>
              </w:rPr>
              <w:t>1985</w:t>
            </w:r>
          </w:p>
        </w:tc>
        <w:tc>
          <w:tcPr>
            <w:tcW w:w="1170" w:type="dxa"/>
          </w:tcPr>
          <w:p w14:paraId="5347AEA1" w14:textId="77777777" w:rsidR="003D27E1" w:rsidRDefault="00B475ED">
            <w:pPr>
              <w:jc w:val="right"/>
            </w:pPr>
            <w:r>
              <w:rPr>
                <w:rFonts w:ascii="Consolas" w:eastAsia="Consolas" w:hAnsi="Consolas" w:cs="Consolas"/>
                <w:sz w:val="16"/>
              </w:rPr>
              <w:t>0</w:t>
            </w:r>
          </w:p>
        </w:tc>
        <w:tc>
          <w:tcPr>
            <w:tcW w:w="1170" w:type="dxa"/>
          </w:tcPr>
          <w:p w14:paraId="5347AEA2" w14:textId="77777777" w:rsidR="003D27E1" w:rsidRDefault="00B475ED">
            <w:pPr>
              <w:jc w:val="right"/>
            </w:pPr>
            <w:r>
              <w:rPr>
                <w:rFonts w:ascii="Consolas" w:eastAsia="Consolas" w:hAnsi="Consolas" w:cs="Consolas"/>
                <w:sz w:val="16"/>
              </w:rPr>
              <w:t>0</w:t>
            </w:r>
          </w:p>
        </w:tc>
        <w:tc>
          <w:tcPr>
            <w:tcW w:w="1170" w:type="dxa"/>
          </w:tcPr>
          <w:p w14:paraId="5347AEA3" w14:textId="77777777" w:rsidR="003D27E1" w:rsidRDefault="00B475ED">
            <w:pPr>
              <w:jc w:val="right"/>
            </w:pPr>
            <w:r>
              <w:rPr>
                <w:rFonts w:ascii="Consolas" w:eastAsia="Consolas" w:hAnsi="Consolas" w:cs="Consolas"/>
                <w:sz w:val="16"/>
              </w:rPr>
              <w:t>11,013</w:t>
            </w:r>
          </w:p>
        </w:tc>
        <w:tc>
          <w:tcPr>
            <w:tcW w:w="1170" w:type="dxa"/>
          </w:tcPr>
          <w:p w14:paraId="5347AEA4" w14:textId="77777777" w:rsidR="003D27E1" w:rsidRDefault="00B475ED">
            <w:pPr>
              <w:jc w:val="right"/>
            </w:pPr>
            <w:r>
              <w:rPr>
                <w:rFonts w:ascii="Consolas" w:eastAsia="Consolas" w:hAnsi="Consolas" w:cs="Consolas"/>
                <w:sz w:val="16"/>
              </w:rPr>
              <w:t>0</w:t>
            </w:r>
          </w:p>
        </w:tc>
        <w:tc>
          <w:tcPr>
            <w:tcW w:w="1170" w:type="dxa"/>
          </w:tcPr>
          <w:p w14:paraId="5347AEA5" w14:textId="77777777" w:rsidR="003D27E1" w:rsidRDefault="00B475ED">
            <w:pPr>
              <w:jc w:val="right"/>
            </w:pPr>
            <w:r>
              <w:rPr>
                <w:rFonts w:ascii="Consolas" w:eastAsia="Consolas" w:hAnsi="Consolas" w:cs="Consolas"/>
                <w:sz w:val="16"/>
              </w:rPr>
              <w:t>10,819</w:t>
            </w:r>
          </w:p>
        </w:tc>
        <w:tc>
          <w:tcPr>
            <w:tcW w:w="1170" w:type="dxa"/>
          </w:tcPr>
          <w:p w14:paraId="5347AEA6" w14:textId="77777777" w:rsidR="003D27E1" w:rsidRDefault="00B475ED">
            <w:pPr>
              <w:jc w:val="right"/>
            </w:pPr>
            <w:r>
              <w:rPr>
                <w:rFonts w:ascii="Consolas" w:eastAsia="Consolas" w:hAnsi="Consolas" w:cs="Consolas"/>
                <w:sz w:val="16"/>
              </w:rPr>
              <w:t>0</w:t>
            </w:r>
          </w:p>
        </w:tc>
        <w:tc>
          <w:tcPr>
            <w:tcW w:w="1170" w:type="dxa"/>
          </w:tcPr>
          <w:p w14:paraId="5347AEA7" w14:textId="77777777" w:rsidR="003D27E1" w:rsidRDefault="00B475ED">
            <w:pPr>
              <w:jc w:val="right"/>
            </w:pPr>
            <w:r>
              <w:rPr>
                <w:rFonts w:ascii="Consolas" w:eastAsia="Consolas" w:hAnsi="Consolas" w:cs="Consolas"/>
                <w:sz w:val="16"/>
              </w:rPr>
              <w:t>0</w:t>
            </w:r>
          </w:p>
        </w:tc>
      </w:tr>
      <w:tr w:rsidR="003D27E1" w14:paraId="5347AEB1" w14:textId="77777777">
        <w:tc>
          <w:tcPr>
            <w:tcW w:w="1170" w:type="dxa"/>
          </w:tcPr>
          <w:p w14:paraId="5347AEA9" w14:textId="77777777" w:rsidR="003D27E1" w:rsidRDefault="00B475ED">
            <w:pPr>
              <w:jc w:val="right"/>
            </w:pPr>
            <w:r>
              <w:rPr>
                <w:rFonts w:ascii="Consolas" w:eastAsia="Consolas" w:hAnsi="Consolas" w:cs="Consolas"/>
                <w:sz w:val="16"/>
              </w:rPr>
              <w:t>1986</w:t>
            </w:r>
          </w:p>
        </w:tc>
        <w:tc>
          <w:tcPr>
            <w:tcW w:w="1170" w:type="dxa"/>
          </w:tcPr>
          <w:p w14:paraId="5347AEAA" w14:textId="77777777" w:rsidR="003D27E1" w:rsidRDefault="00B475ED">
            <w:pPr>
              <w:jc w:val="right"/>
            </w:pPr>
            <w:r>
              <w:rPr>
                <w:rFonts w:ascii="Consolas" w:eastAsia="Consolas" w:hAnsi="Consolas" w:cs="Consolas"/>
                <w:sz w:val="16"/>
              </w:rPr>
              <w:t>0</w:t>
            </w:r>
          </w:p>
        </w:tc>
        <w:tc>
          <w:tcPr>
            <w:tcW w:w="1170" w:type="dxa"/>
          </w:tcPr>
          <w:p w14:paraId="5347AEAB" w14:textId="77777777" w:rsidR="003D27E1" w:rsidRDefault="00B475ED">
            <w:pPr>
              <w:jc w:val="right"/>
            </w:pPr>
            <w:r>
              <w:rPr>
                <w:rFonts w:ascii="Consolas" w:eastAsia="Consolas" w:hAnsi="Consolas" w:cs="Consolas"/>
                <w:sz w:val="16"/>
              </w:rPr>
              <w:t>0</w:t>
            </w:r>
          </w:p>
        </w:tc>
        <w:tc>
          <w:tcPr>
            <w:tcW w:w="1170" w:type="dxa"/>
          </w:tcPr>
          <w:p w14:paraId="5347AEAC" w14:textId="77777777" w:rsidR="003D27E1" w:rsidRDefault="00B475ED">
            <w:pPr>
              <w:jc w:val="right"/>
            </w:pPr>
            <w:r>
              <w:rPr>
                <w:rFonts w:ascii="Consolas" w:eastAsia="Consolas" w:hAnsi="Consolas" w:cs="Consolas"/>
                <w:sz w:val="16"/>
              </w:rPr>
              <w:t>11,017</w:t>
            </w:r>
          </w:p>
        </w:tc>
        <w:tc>
          <w:tcPr>
            <w:tcW w:w="1170" w:type="dxa"/>
          </w:tcPr>
          <w:p w14:paraId="5347AEAD" w14:textId="77777777" w:rsidR="003D27E1" w:rsidRDefault="00B475ED">
            <w:pPr>
              <w:jc w:val="right"/>
            </w:pPr>
            <w:r>
              <w:rPr>
                <w:rFonts w:ascii="Consolas" w:eastAsia="Consolas" w:hAnsi="Consolas" w:cs="Consolas"/>
                <w:sz w:val="16"/>
              </w:rPr>
              <w:t>0</w:t>
            </w:r>
          </w:p>
        </w:tc>
        <w:tc>
          <w:tcPr>
            <w:tcW w:w="1170" w:type="dxa"/>
          </w:tcPr>
          <w:p w14:paraId="5347AEAE" w14:textId="77777777" w:rsidR="003D27E1" w:rsidRDefault="00B475ED">
            <w:pPr>
              <w:jc w:val="right"/>
            </w:pPr>
            <w:r>
              <w:rPr>
                <w:rFonts w:ascii="Consolas" w:eastAsia="Consolas" w:hAnsi="Consolas" w:cs="Consolas"/>
                <w:sz w:val="16"/>
              </w:rPr>
              <w:t>10,379</w:t>
            </w:r>
          </w:p>
        </w:tc>
        <w:tc>
          <w:tcPr>
            <w:tcW w:w="1170" w:type="dxa"/>
          </w:tcPr>
          <w:p w14:paraId="5347AEAF" w14:textId="77777777" w:rsidR="003D27E1" w:rsidRDefault="00B475ED">
            <w:pPr>
              <w:jc w:val="right"/>
            </w:pPr>
            <w:r>
              <w:rPr>
                <w:rFonts w:ascii="Consolas" w:eastAsia="Consolas" w:hAnsi="Consolas" w:cs="Consolas"/>
                <w:sz w:val="16"/>
              </w:rPr>
              <w:t>0</w:t>
            </w:r>
          </w:p>
        </w:tc>
        <w:tc>
          <w:tcPr>
            <w:tcW w:w="1170" w:type="dxa"/>
          </w:tcPr>
          <w:p w14:paraId="5347AEB0" w14:textId="77777777" w:rsidR="003D27E1" w:rsidRDefault="00B475ED">
            <w:pPr>
              <w:jc w:val="right"/>
            </w:pPr>
            <w:r>
              <w:rPr>
                <w:rFonts w:ascii="Consolas" w:eastAsia="Consolas" w:hAnsi="Consolas" w:cs="Consolas"/>
                <w:sz w:val="16"/>
              </w:rPr>
              <w:t>0</w:t>
            </w:r>
          </w:p>
        </w:tc>
      </w:tr>
      <w:tr w:rsidR="003D27E1" w14:paraId="5347AEBA" w14:textId="77777777">
        <w:tc>
          <w:tcPr>
            <w:tcW w:w="1170" w:type="dxa"/>
          </w:tcPr>
          <w:p w14:paraId="5347AEB2" w14:textId="77777777" w:rsidR="003D27E1" w:rsidRDefault="00B475ED">
            <w:pPr>
              <w:jc w:val="right"/>
            </w:pPr>
            <w:r>
              <w:rPr>
                <w:rFonts w:ascii="Consolas" w:eastAsia="Consolas" w:hAnsi="Consolas" w:cs="Consolas"/>
                <w:sz w:val="16"/>
              </w:rPr>
              <w:t>1987</w:t>
            </w:r>
          </w:p>
        </w:tc>
        <w:tc>
          <w:tcPr>
            <w:tcW w:w="1170" w:type="dxa"/>
          </w:tcPr>
          <w:p w14:paraId="5347AEB3" w14:textId="77777777" w:rsidR="003D27E1" w:rsidRDefault="00B475ED">
            <w:pPr>
              <w:jc w:val="right"/>
            </w:pPr>
            <w:r>
              <w:rPr>
                <w:rFonts w:ascii="Consolas" w:eastAsia="Consolas" w:hAnsi="Consolas" w:cs="Consolas"/>
                <w:sz w:val="16"/>
              </w:rPr>
              <w:t>0</w:t>
            </w:r>
          </w:p>
        </w:tc>
        <w:tc>
          <w:tcPr>
            <w:tcW w:w="1170" w:type="dxa"/>
          </w:tcPr>
          <w:p w14:paraId="5347AEB4" w14:textId="77777777" w:rsidR="003D27E1" w:rsidRDefault="00B475ED">
            <w:pPr>
              <w:jc w:val="right"/>
            </w:pPr>
            <w:r>
              <w:rPr>
                <w:rFonts w:ascii="Consolas" w:eastAsia="Consolas" w:hAnsi="Consolas" w:cs="Consolas"/>
                <w:sz w:val="16"/>
              </w:rPr>
              <w:t>0</w:t>
            </w:r>
          </w:p>
        </w:tc>
        <w:tc>
          <w:tcPr>
            <w:tcW w:w="1170" w:type="dxa"/>
          </w:tcPr>
          <w:p w14:paraId="5347AEB5" w14:textId="77777777" w:rsidR="003D27E1" w:rsidRDefault="00B475ED">
            <w:pPr>
              <w:jc w:val="right"/>
            </w:pPr>
            <w:r>
              <w:rPr>
                <w:rFonts w:ascii="Consolas" w:eastAsia="Consolas" w:hAnsi="Consolas" w:cs="Consolas"/>
                <w:sz w:val="16"/>
              </w:rPr>
              <w:t>11,079</w:t>
            </w:r>
          </w:p>
        </w:tc>
        <w:tc>
          <w:tcPr>
            <w:tcW w:w="1170" w:type="dxa"/>
          </w:tcPr>
          <w:p w14:paraId="5347AEB6" w14:textId="77777777" w:rsidR="003D27E1" w:rsidRDefault="00B475ED">
            <w:pPr>
              <w:jc w:val="right"/>
            </w:pPr>
            <w:r>
              <w:rPr>
                <w:rFonts w:ascii="Consolas" w:eastAsia="Consolas" w:hAnsi="Consolas" w:cs="Consolas"/>
                <w:sz w:val="16"/>
              </w:rPr>
              <w:t>0</w:t>
            </w:r>
          </w:p>
        </w:tc>
        <w:tc>
          <w:tcPr>
            <w:tcW w:w="1170" w:type="dxa"/>
          </w:tcPr>
          <w:p w14:paraId="5347AEB7" w14:textId="77777777" w:rsidR="003D27E1" w:rsidRDefault="00B475ED">
            <w:pPr>
              <w:jc w:val="right"/>
            </w:pPr>
            <w:r>
              <w:rPr>
                <w:rFonts w:ascii="Consolas" w:eastAsia="Consolas" w:hAnsi="Consolas" w:cs="Consolas"/>
                <w:sz w:val="16"/>
              </w:rPr>
              <w:t>10,274</w:t>
            </w:r>
          </w:p>
        </w:tc>
        <w:tc>
          <w:tcPr>
            <w:tcW w:w="1170" w:type="dxa"/>
          </w:tcPr>
          <w:p w14:paraId="5347AEB8" w14:textId="77777777" w:rsidR="003D27E1" w:rsidRDefault="00B475ED">
            <w:pPr>
              <w:jc w:val="right"/>
            </w:pPr>
            <w:r>
              <w:rPr>
                <w:rFonts w:ascii="Consolas" w:eastAsia="Consolas" w:hAnsi="Consolas" w:cs="Consolas"/>
                <w:sz w:val="16"/>
              </w:rPr>
              <w:t>0</w:t>
            </w:r>
          </w:p>
        </w:tc>
        <w:tc>
          <w:tcPr>
            <w:tcW w:w="1170" w:type="dxa"/>
          </w:tcPr>
          <w:p w14:paraId="5347AEB9" w14:textId="77777777" w:rsidR="003D27E1" w:rsidRDefault="00B475ED">
            <w:pPr>
              <w:jc w:val="right"/>
            </w:pPr>
            <w:r>
              <w:rPr>
                <w:rFonts w:ascii="Consolas" w:eastAsia="Consolas" w:hAnsi="Consolas" w:cs="Consolas"/>
                <w:sz w:val="16"/>
              </w:rPr>
              <w:t>0</w:t>
            </w:r>
          </w:p>
        </w:tc>
      </w:tr>
      <w:tr w:rsidR="003D27E1" w14:paraId="5347AEC3" w14:textId="77777777">
        <w:tc>
          <w:tcPr>
            <w:tcW w:w="1170" w:type="dxa"/>
          </w:tcPr>
          <w:p w14:paraId="5347AEBB" w14:textId="77777777" w:rsidR="003D27E1" w:rsidRDefault="00B475ED">
            <w:pPr>
              <w:jc w:val="right"/>
            </w:pPr>
            <w:r>
              <w:rPr>
                <w:rFonts w:ascii="Consolas" w:eastAsia="Consolas" w:hAnsi="Consolas" w:cs="Consolas"/>
                <w:sz w:val="16"/>
              </w:rPr>
              <w:t>1988</w:t>
            </w:r>
          </w:p>
        </w:tc>
        <w:tc>
          <w:tcPr>
            <w:tcW w:w="1170" w:type="dxa"/>
          </w:tcPr>
          <w:p w14:paraId="5347AEBC" w14:textId="77777777" w:rsidR="003D27E1" w:rsidRDefault="00B475ED">
            <w:pPr>
              <w:jc w:val="right"/>
            </w:pPr>
            <w:r>
              <w:rPr>
                <w:rFonts w:ascii="Consolas" w:eastAsia="Consolas" w:hAnsi="Consolas" w:cs="Consolas"/>
                <w:sz w:val="16"/>
              </w:rPr>
              <w:t>0</w:t>
            </w:r>
          </w:p>
        </w:tc>
        <w:tc>
          <w:tcPr>
            <w:tcW w:w="1170" w:type="dxa"/>
          </w:tcPr>
          <w:p w14:paraId="5347AEBD" w14:textId="77777777" w:rsidR="003D27E1" w:rsidRDefault="00B475ED">
            <w:pPr>
              <w:jc w:val="right"/>
            </w:pPr>
            <w:r>
              <w:rPr>
                <w:rFonts w:ascii="Consolas" w:eastAsia="Consolas" w:hAnsi="Consolas" w:cs="Consolas"/>
                <w:sz w:val="16"/>
              </w:rPr>
              <w:t>0</w:t>
            </w:r>
          </w:p>
        </w:tc>
        <w:tc>
          <w:tcPr>
            <w:tcW w:w="1170" w:type="dxa"/>
          </w:tcPr>
          <w:p w14:paraId="5347AEBE" w14:textId="77777777" w:rsidR="003D27E1" w:rsidRDefault="00B475ED">
            <w:pPr>
              <w:jc w:val="right"/>
            </w:pPr>
            <w:r>
              <w:rPr>
                <w:rFonts w:ascii="Consolas" w:eastAsia="Consolas" w:hAnsi="Consolas" w:cs="Consolas"/>
                <w:sz w:val="16"/>
              </w:rPr>
              <w:t>11,154</w:t>
            </w:r>
          </w:p>
        </w:tc>
        <w:tc>
          <w:tcPr>
            <w:tcW w:w="1170" w:type="dxa"/>
          </w:tcPr>
          <w:p w14:paraId="5347AEBF" w14:textId="77777777" w:rsidR="003D27E1" w:rsidRDefault="00B475ED">
            <w:pPr>
              <w:jc w:val="right"/>
            </w:pPr>
            <w:r>
              <w:rPr>
                <w:rFonts w:ascii="Consolas" w:eastAsia="Consolas" w:hAnsi="Consolas" w:cs="Consolas"/>
                <w:sz w:val="16"/>
              </w:rPr>
              <w:t>0</w:t>
            </w:r>
          </w:p>
        </w:tc>
        <w:tc>
          <w:tcPr>
            <w:tcW w:w="1170" w:type="dxa"/>
          </w:tcPr>
          <w:p w14:paraId="5347AEC0" w14:textId="77777777" w:rsidR="003D27E1" w:rsidRDefault="00B475ED">
            <w:pPr>
              <w:jc w:val="right"/>
            </w:pPr>
            <w:r>
              <w:rPr>
                <w:rFonts w:ascii="Consolas" w:eastAsia="Consolas" w:hAnsi="Consolas" w:cs="Consolas"/>
                <w:sz w:val="16"/>
              </w:rPr>
              <w:t>9,808</w:t>
            </w:r>
          </w:p>
        </w:tc>
        <w:tc>
          <w:tcPr>
            <w:tcW w:w="1170" w:type="dxa"/>
          </w:tcPr>
          <w:p w14:paraId="5347AEC1" w14:textId="77777777" w:rsidR="003D27E1" w:rsidRDefault="00B475ED">
            <w:pPr>
              <w:jc w:val="right"/>
            </w:pPr>
            <w:r>
              <w:rPr>
                <w:rFonts w:ascii="Consolas" w:eastAsia="Consolas" w:hAnsi="Consolas" w:cs="Consolas"/>
                <w:sz w:val="16"/>
              </w:rPr>
              <w:t>0</w:t>
            </w:r>
          </w:p>
        </w:tc>
        <w:tc>
          <w:tcPr>
            <w:tcW w:w="1170" w:type="dxa"/>
          </w:tcPr>
          <w:p w14:paraId="5347AEC2" w14:textId="77777777" w:rsidR="003D27E1" w:rsidRDefault="00B475ED">
            <w:pPr>
              <w:jc w:val="right"/>
            </w:pPr>
            <w:r>
              <w:rPr>
                <w:rFonts w:ascii="Consolas" w:eastAsia="Consolas" w:hAnsi="Consolas" w:cs="Consolas"/>
                <w:sz w:val="16"/>
              </w:rPr>
              <w:t>0</w:t>
            </w:r>
          </w:p>
        </w:tc>
      </w:tr>
      <w:tr w:rsidR="003D27E1" w14:paraId="5347AECC" w14:textId="77777777">
        <w:tc>
          <w:tcPr>
            <w:tcW w:w="1170" w:type="dxa"/>
          </w:tcPr>
          <w:p w14:paraId="5347AEC4" w14:textId="77777777" w:rsidR="003D27E1" w:rsidRDefault="00B475ED">
            <w:pPr>
              <w:jc w:val="right"/>
            </w:pPr>
            <w:r>
              <w:rPr>
                <w:rFonts w:ascii="Consolas" w:eastAsia="Consolas" w:hAnsi="Consolas" w:cs="Consolas"/>
                <w:sz w:val="16"/>
              </w:rPr>
              <w:t>1989</w:t>
            </w:r>
          </w:p>
        </w:tc>
        <w:tc>
          <w:tcPr>
            <w:tcW w:w="1170" w:type="dxa"/>
          </w:tcPr>
          <w:p w14:paraId="5347AEC5" w14:textId="77777777" w:rsidR="003D27E1" w:rsidRDefault="00B475ED">
            <w:pPr>
              <w:jc w:val="right"/>
            </w:pPr>
            <w:r>
              <w:rPr>
                <w:rFonts w:ascii="Consolas" w:eastAsia="Consolas" w:hAnsi="Consolas" w:cs="Consolas"/>
                <w:sz w:val="16"/>
              </w:rPr>
              <w:t>0</w:t>
            </w:r>
          </w:p>
        </w:tc>
        <w:tc>
          <w:tcPr>
            <w:tcW w:w="1170" w:type="dxa"/>
          </w:tcPr>
          <w:p w14:paraId="5347AEC6" w14:textId="77777777" w:rsidR="003D27E1" w:rsidRDefault="00B475ED">
            <w:pPr>
              <w:jc w:val="right"/>
            </w:pPr>
            <w:r>
              <w:rPr>
                <w:rFonts w:ascii="Consolas" w:eastAsia="Consolas" w:hAnsi="Consolas" w:cs="Consolas"/>
                <w:sz w:val="16"/>
              </w:rPr>
              <w:t>0</w:t>
            </w:r>
          </w:p>
        </w:tc>
        <w:tc>
          <w:tcPr>
            <w:tcW w:w="1170" w:type="dxa"/>
          </w:tcPr>
          <w:p w14:paraId="5347AEC7" w14:textId="77777777" w:rsidR="003D27E1" w:rsidRDefault="00B475ED">
            <w:pPr>
              <w:jc w:val="right"/>
            </w:pPr>
            <w:r>
              <w:rPr>
                <w:rFonts w:ascii="Consolas" w:eastAsia="Consolas" w:hAnsi="Consolas" w:cs="Consolas"/>
                <w:sz w:val="16"/>
              </w:rPr>
              <w:t>11,167</w:t>
            </w:r>
          </w:p>
        </w:tc>
        <w:tc>
          <w:tcPr>
            <w:tcW w:w="1170" w:type="dxa"/>
          </w:tcPr>
          <w:p w14:paraId="5347AEC8" w14:textId="77777777" w:rsidR="003D27E1" w:rsidRDefault="00B475ED">
            <w:pPr>
              <w:jc w:val="right"/>
            </w:pPr>
            <w:r>
              <w:rPr>
                <w:rFonts w:ascii="Consolas" w:eastAsia="Consolas" w:hAnsi="Consolas" w:cs="Consolas"/>
                <w:sz w:val="16"/>
              </w:rPr>
              <w:t>0</w:t>
            </w:r>
          </w:p>
        </w:tc>
        <w:tc>
          <w:tcPr>
            <w:tcW w:w="1170" w:type="dxa"/>
          </w:tcPr>
          <w:p w14:paraId="5347AEC9" w14:textId="77777777" w:rsidR="003D27E1" w:rsidRDefault="00B475ED">
            <w:pPr>
              <w:jc w:val="right"/>
            </w:pPr>
            <w:r>
              <w:rPr>
                <w:rFonts w:ascii="Consolas" w:eastAsia="Consolas" w:hAnsi="Consolas" w:cs="Consolas"/>
                <w:sz w:val="16"/>
              </w:rPr>
              <w:t>9,527</w:t>
            </w:r>
          </w:p>
        </w:tc>
        <w:tc>
          <w:tcPr>
            <w:tcW w:w="1170" w:type="dxa"/>
          </w:tcPr>
          <w:p w14:paraId="5347AECA" w14:textId="77777777" w:rsidR="003D27E1" w:rsidRDefault="00B475ED">
            <w:pPr>
              <w:jc w:val="right"/>
            </w:pPr>
            <w:r>
              <w:rPr>
                <w:rFonts w:ascii="Consolas" w:eastAsia="Consolas" w:hAnsi="Consolas" w:cs="Consolas"/>
                <w:sz w:val="16"/>
              </w:rPr>
              <w:t>0</w:t>
            </w:r>
          </w:p>
        </w:tc>
        <w:tc>
          <w:tcPr>
            <w:tcW w:w="1170" w:type="dxa"/>
          </w:tcPr>
          <w:p w14:paraId="5347AECB" w14:textId="77777777" w:rsidR="003D27E1" w:rsidRDefault="00B475ED">
            <w:pPr>
              <w:jc w:val="right"/>
            </w:pPr>
            <w:r>
              <w:rPr>
                <w:rFonts w:ascii="Consolas" w:eastAsia="Consolas" w:hAnsi="Consolas" w:cs="Consolas"/>
                <w:sz w:val="16"/>
              </w:rPr>
              <w:t>0</w:t>
            </w:r>
          </w:p>
        </w:tc>
      </w:tr>
      <w:tr w:rsidR="003D27E1" w14:paraId="5347AED5" w14:textId="77777777">
        <w:tc>
          <w:tcPr>
            <w:tcW w:w="1170" w:type="dxa"/>
          </w:tcPr>
          <w:p w14:paraId="5347AECD" w14:textId="77777777" w:rsidR="003D27E1" w:rsidRDefault="00B475ED">
            <w:pPr>
              <w:jc w:val="right"/>
            </w:pPr>
            <w:r>
              <w:rPr>
                <w:rFonts w:ascii="Consolas" w:eastAsia="Consolas" w:hAnsi="Consolas" w:cs="Consolas"/>
                <w:sz w:val="16"/>
              </w:rPr>
              <w:t>1990</w:t>
            </w:r>
          </w:p>
        </w:tc>
        <w:tc>
          <w:tcPr>
            <w:tcW w:w="1170" w:type="dxa"/>
          </w:tcPr>
          <w:p w14:paraId="5347AECE" w14:textId="77777777" w:rsidR="003D27E1" w:rsidRDefault="00B475ED">
            <w:pPr>
              <w:jc w:val="right"/>
            </w:pPr>
            <w:r>
              <w:rPr>
                <w:rFonts w:ascii="Consolas" w:eastAsia="Consolas" w:hAnsi="Consolas" w:cs="Consolas"/>
                <w:sz w:val="16"/>
              </w:rPr>
              <w:t>0</w:t>
            </w:r>
          </w:p>
        </w:tc>
        <w:tc>
          <w:tcPr>
            <w:tcW w:w="1170" w:type="dxa"/>
          </w:tcPr>
          <w:p w14:paraId="5347AECF" w14:textId="77777777" w:rsidR="003D27E1" w:rsidRDefault="00B475ED">
            <w:pPr>
              <w:jc w:val="right"/>
            </w:pPr>
            <w:r>
              <w:rPr>
                <w:rFonts w:ascii="Consolas" w:eastAsia="Consolas" w:hAnsi="Consolas" w:cs="Consolas"/>
                <w:sz w:val="16"/>
              </w:rPr>
              <w:t>0</w:t>
            </w:r>
          </w:p>
        </w:tc>
        <w:tc>
          <w:tcPr>
            <w:tcW w:w="1170" w:type="dxa"/>
          </w:tcPr>
          <w:p w14:paraId="5347AED0" w14:textId="77777777" w:rsidR="003D27E1" w:rsidRDefault="00B475ED">
            <w:pPr>
              <w:jc w:val="right"/>
            </w:pPr>
            <w:r>
              <w:rPr>
                <w:rFonts w:ascii="Consolas" w:eastAsia="Consolas" w:hAnsi="Consolas" w:cs="Consolas"/>
                <w:sz w:val="16"/>
              </w:rPr>
              <w:t>14,736</w:t>
            </w:r>
          </w:p>
        </w:tc>
        <w:tc>
          <w:tcPr>
            <w:tcW w:w="1170" w:type="dxa"/>
          </w:tcPr>
          <w:p w14:paraId="5347AED1" w14:textId="77777777" w:rsidR="003D27E1" w:rsidRDefault="00B475ED">
            <w:pPr>
              <w:jc w:val="right"/>
            </w:pPr>
            <w:r>
              <w:rPr>
                <w:rFonts w:ascii="Consolas" w:eastAsia="Consolas" w:hAnsi="Consolas" w:cs="Consolas"/>
                <w:sz w:val="16"/>
              </w:rPr>
              <w:t>0</w:t>
            </w:r>
          </w:p>
        </w:tc>
        <w:tc>
          <w:tcPr>
            <w:tcW w:w="1170" w:type="dxa"/>
          </w:tcPr>
          <w:p w14:paraId="5347AED2" w14:textId="77777777" w:rsidR="003D27E1" w:rsidRDefault="00B475ED">
            <w:pPr>
              <w:jc w:val="right"/>
            </w:pPr>
            <w:r>
              <w:rPr>
                <w:rFonts w:ascii="Consolas" w:eastAsia="Consolas" w:hAnsi="Consolas" w:cs="Consolas"/>
                <w:sz w:val="16"/>
              </w:rPr>
              <w:t>13,728</w:t>
            </w:r>
          </w:p>
        </w:tc>
        <w:tc>
          <w:tcPr>
            <w:tcW w:w="1170" w:type="dxa"/>
          </w:tcPr>
          <w:p w14:paraId="5347AED3" w14:textId="77777777" w:rsidR="003D27E1" w:rsidRDefault="00B475ED">
            <w:pPr>
              <w:jc w:val="right"/>
            </w:pPr>
            <w:r>
              <w:rPr>
                <w:rFonts w:ascii="Consolas" w:eastAsia="Consolas" w:hAnsi="Consolas" w:cs="Consolas"/>
                <w:sz w:val="16"/>
              </w:rPr>
              <w:t>0</w:t>
            </w:r>
          </w:p>
        </w:tc>
        <w:tc>
          <w:tcPr>
            <w:tcW w:w="1170" w:type="dxa"/>
          </w:tcPr>
          <w:p w14:paraId="5347AED4" w14:textId="77777777" w:rsidR="003D27E1" w:rsidRDefault="00B475ED">
            <w:pPr>
              <w:jc w:val="right"/>
            </w:pPr>
            <w:r>
              <w:rPr>
                <w:rFonts w:ascii="Consolas" w:eastAsia="Consolas" w:hAnsi="Consolas" w:cs="Consolas"/>
                <w:sz w:val="16"/>
              </w:rPr>
              <w:t>0</w:t>
            </w:r>
          </w:p>
        </w:tc>
      </w:tr>
      <w:tr w:rsidR="003D27E1" w14:paraId="5347AEDE" w14:textId="77777777">
        <w:tc>
          <w:tcPr>
            <w:tcW w:w="1170" w:type="dxa"/>
          </w:tcPr>
          <w:p w14:paraId="5347AED6" w14:textId="77777777" w:rsidR="003D27E1" w:rsidRDefault="00B475ED">
            <w:pPr>
              <w:jc w:val="right"/>
            </w:pPr>
            <w:r>
              <w:rPr>
                <w:rFonts w:ascii="Consolas" w:eastAsia="Consolas" w:hAnsi="Consolas" w:cs="Consolas"/>
                <w:sz w:val="16"/>
              </w:rPr>
              <w:t>1991</w:t>
            </w:r>
          </w:p>
        </w:tc>
        <w:tc>
          <w:tcPr>
            <w:tcW w:w="1170" w:type="dxa"/>
          </w:tcPr>
          <w:p w14:paraId="5347AED7" w14:textId="77777777" w:rsidR="003D27E1" w:rsidRDefault="00B475ED">
            <w:pPr>
              <w:jc w:val="right"/>
            </w:pPr>
            <w:r>
              <w:rPr>
                <w:rFonts w:ascii="Consolas" w:eastAsia="Consolas" w:hAnsi="Consolas" w:cs="Consolas"/>
                <w:sz w:val="16"/>
              </w:rPr>
              <w:t>0</w:t>
            </w:r>
          </w:p>
        </w:tc>
        <w:tc>
          <w:tcPr>
            <w:tcW w:w="1170" w:type="dxa"/>
          </w:tcPr>
          <w:p w14:paraId="5347AED8" w14:textId="77777777" w:rsidR="003D27E1" w:rsidRDefault="00B475ED">
            <w:pPr>
              <w:jc w:val="right"/>
            </w:pPr>
            <w:r>
              <w:rPr>
                <w:rFonts w:ascii="Consolas" w:eastAsia="Consolas" w:hAnsi="Consolas" w:cs="Consolas"/>
                <w:sz w:val="16"/>
              </w:rPr>
              <w:t>0</w:t>
            </w:r>
          </w:p>
        </w:tc>
        <w:tc>
          <w:tcPr>
            <w:tcW w:w="1170" w:type="dxa"/>
          </w:tcPr>
          <w:p w14:paraId="5347AED9" w14:textId="77777777" w:rsidR="003D27E1" w:rsidRDefault="00B475ED">
            <w:pPr>
              <w:jc w:val="right"/>
            </w:pPr>
            <w:r>
              <w:rPr>
                <w:rFonts w:ascii="Consolas" w:eastAsia="Consolas" w:hAnsi="Consolas" w:cs="Consolas"/>
                <w:sz w:val="16"/>
              </w:rPr>
              <w:t>14,678</w:t>
            </w:r>
          </w:p>
        </w:tc>
        <w:tc>
          <w:tcPr>
            <w:tcW w:w="1170" w:type="dxa"/>
          </w:tcPr>
          <w:p w14:paraId="5347AEDA" w14:textId="77777777" w:rsidR="003D27E1" w:rsidRDefault="00B475ED">
            <w:pPr>
              <w:jc w:val="right"/>
            </w:pPr>
            <w:r>
              <w:rPr>
                <w:rFonts w:ascii="Consolas" w:eastAsia="Consolas" w:hAnsi="Consolas" w:cs="Consolas"/>
                <w:sz w:val="16"/>
              </w:rPr>
              <w:t>0</w:t>
            </w:r>
          </w:p>
        </w:tc>
        <w:tc>
          <w:tcPr>
            <w:tcW w:w="1170" w:type="dxa"/>
          </w:tcPr>
          <w:p w14:paraId="5347AEDB" w14:textId="77777777" w:rsidR="003D27E1" w:rsidRDefault="00B475ED">
            <w:pPr>
              <w:jc w:val="right"/>
            </w:pPr>
            <w:r>
              <w:rPr>
                <w:rFonts w:ascii="Consolas" w:eastAsia="Consolas" w:hAnsi="Consolas" w:cs="Consolas"/>
                <w:sz w:val="16"/>
              </w:rPr>
              <w:t>13,451</w:t>
            </w:r>
          </w:p>
        </w:tc>
        <w:tc>
          <w:tcPr>
            <w:tcW w:w="1170" w:type="dxa"/>
          </w:tcPr>
          <w:p w14:paraId="5347AEDC" w14:textId="77777777" w:rsidR="003D27E1" w:rsidRDefault="00B475ED">
            <w:pPr>
              <w:jc w:val="right"/>
            </w:pPr>
            <w:r>
              <w:rPr>
                <w:rFonts w:ascii="Consolas" w:eastAsia="Consolas" w:hAnsi="Consolas" w:cs="Consolas"/>
                <w:sz w:val="16"/>
              </w:rPr>
              <w:t>9,926</w:t>
            </w:r>
          </w:p>
        </w:tc>
        <w:tc>
          <w:tcPr>
            <w:tcW w:w="1170" w:type="dxa"/>
          </w:tcPr>
          <w:p w14:paraId="5347AEDD" w14:textId="77777777" w:rsidR="003D27E1" w:rsidRDefault="00B475ED">
            <w:pPr>
              <w:jc w:val="right"/>
            </w:pPr>
            <w:r>
              <w:rPr>
                <w:rFonts w:ascii="Consolas" w:eastAsia="Consolas" w:hAnsi="Consolas" w:cs="Consolas"/>
                <w:sz w:val="16"/>
              </w:rPr>
              <w:t>0</w:t>
            </w:r>
          </w:p>
        </w:tc>
      </w:tr>
      <w:tr w:rsidR="003D27E1" w14:paraId="5347AEE7" w14:textId="77777777">
        <w:tc>
          <w:tcPr>
            <w:tcW w:w="1170" w:type="dxa"/>
          </w:tcPr>
          <w:p w14:paraId="5347AEDF" w14:textId="77777777" w:rsidR="003D27E1" w:rsidRDefault="00B475ED">
            <w:pPr>
              <w:jc w:val="right"/>
            </w:pPr>
            <w:r>
              <w:rPr>
                <w:rFonts w:ascii="Consolas" w:eastAsia="Consolas" w:hAnsi="Consolas" w:cs="Consolas"/>
                <w:sz w:val="16"/>
              </w:rPr>
              <w:t>1992</w:t>
            </w:r>
          </w:p>
        </w:tc>
        <w:tc>
          <w:tcPr>
            <w:tcW w:w="1170" w:type="dxa"/>
          </w:tcPr>
          <w:p w14:paraId="5347AEE0" w14:textId="77777777" w:rsidR="003D27E1" w:rsidRDefault="00B475ED">
            <w:pPr>
              <w:jc w:val="right"/>
            </w:pPr>
            <w:r>
              <w:rPr>
                <w:rFonts w:ascii="Consolas" w:eastAsia="Consolas" w:hAnsi="Consolas" w:cs="Consolas"/>
                <w:sz w:val="16"/>
              </w:rPr>
              <w:t>0</w:t>
            </w:r>
          </w:p>
        </w:tc>
        <w:tc>
          <w:tcPr>
            <w:tcW w:w="1170" w:type="dxa"/>
          </w:tcPr>
          <w:p w14:paraId="5347AEE1" w14:textId="77777777" w:rsidR="003D27E1" w:rsidRDefault="00B475ED">
            <w:pPr>
              <w:jc w:val="right"/>
            </w:pPr>
            <w:r>
              <w:rPr>
                <w:rFonts w:ascii="Consolas" w:eastAsia="Consolas" w:hAnsi="Consolas" w:cs="Consolas"/>
                <w:sz w:val="16"/>
              </w:rPr>
              <w:t>0</w:t>
            </w:r>
          </w:p>
        </w:tc>
        <w:tc>
          <w:tcPr>
            <w:tcW w:w="1170" w:type="dxa"/>
          </w:tcPr>
          <w:p w14:paraId="5347AEE2" w14:textId="77777777" w:rsidR="003D27E1" w:rsidRDefault="00B475ED">
            <w:pPr>
              <w:jc w:val="right"/>
            </w:pPr>
            <w:r>
              <w:rPr>
                <w:rFonts w:ascii="Consolas" w:eastAsia="Consolas" w:hAnsi="Consolas" w:cs="Consolas"/>
                <w:sz w:val="16"/>
              </w:rPr>
              <w:t>15,353</w:t>
            </w:r>
          </w:p>
        </w:tc>
        <w:tc>
          <w:tcPr>
            <w:tcW w:w="1170" w:type="dxa"/>
          </w:tcPr>
          <w:p w14:paraId="5347AEE3" w14:textId="77777777" w:rsidR="003D27E1" w:rsidRDefault="00B475ED">
            <w:pPr>
              <w:jc w:val="right"/>
            </w:pPr>
            <w:r>
              <w:rPr>
                <w:rFonts w:ascii="Consolas" w:eastAsia="Consolas" w:hAnsi="Consolas" w:cs="Consolas"/>
                <w:sz w:val="16"/>
              </w:rPr>
              <w:t>0</w:t>
            </w:r>
          </w:p>
        </w:tc>
        <w:tc>
          <w:tcPr>
            <w:tcW w:w="1170" w:type="dxa"/>
          </w:tcPr>
          <w:p w14:paraId="5347AEE4" w14:textId="77777777" w:rsidR="003D27E1" w:rsidRDefault="00B475ED">
            <w:pPr>
              <w:jc w:val="right"/>
            </w:pPr>
            <w:r>
              <w:rPr>
                <w:rFonts w:ascii="Consolas" w:eastAsia="Consolas" w:hAnsi="Consolas" w:cs="Consolas"/>
                <w:sz w:val="16"/>
              </w:rPr>
              <w:t>13,141</w:t>
            </w:r>
          </w:p>
        </w:tc>
        <w:tc>
          <w:tcPr>
            <w:tcW w:w="1170" w:type="dxa"/>
          </w:tcPr>
          <w:p w14:paraId="5347AEE5" w14:textId="77777777" w:rsidR="003D27E1" w:rsidRDefault="00B475ED">
            <w:pPr>
              <w:jc w:val="right"/>
            </w:pPr>
            <w:r>
              <w:rPr>
                <w:rFonts w:ascii="Consolas" w:eastAsia="Consolas" w:hAnsi="Consolas" w:cs="Consolas"/>
                <w:sz w:val="16"/>
              </w:rPr>
              <w:t>9,534</w:t>
            </w:r>
          </w:p>
        </w:tc>
        <w:tc>
          <w:tcPr>
            <w:tcW w:w="1170" w:type="dxa"/>
          </w:tcPr>
          <w:p w14:paraId="5347AEE6" w14:textId="77777777" w:rsidR="003D27E1" w:rsidRDefault="00B475ED">
            <w:pPr>
              <w:jc w:val="right"/>
            </w:pPr>
            <w:r>
              <w:rPr>
                <w:rFonts w:ascii="Consolas" w:eastAsia="Consolas" w:hAnsi="Consolas" w:cs="Consolas"/>
                <w:sz w:val="16"/>
              </w:rPr>
              <w:t>0</w:t>
            </w:r>
          </w:p>
        </w:tc>
      </w:tr>
      <w:tr w:rsidR="003D27E1" w14:paraId="5347AEF0" w14:textId="77777777">
        <w:tc>
          <w:tcPr>
            <w:tcW w:w="1170" w:type="dxa"/>
          </w:tcPr>
          <w:p w14:paraId="5347AEE8" w14:textId="77777777" w:rsidR="003D27E1" w:rsidRDefault="00B475ED">
            <w:pPr>
              <w:jc w:val="right"/>
            </w:pPr>
            <w:r>
              <w:rPr>
                <w:rFonts w:ascii="Consolas" w:eastAsia="Consolas" w:hAnsi="Consolas" w:cs="Consolas"/>
                <w:sz w:val="16"/>
              </w:rPr>
              <w:t>1993</w:t>
            </w:r>
          </w:p>
        </w:tc>
        <w:tc>
          <w:tcPr>
            <w:tcW w:w="1170" w:type="dxa"/>
          </w:tcPr>
          <w:p w14:paraId="5347AEE9" w14:textId="77777777" w:rsidR="003D27E1" w:rsidRDefault="00B475ED">
            <w:pPr>
              <w:jc w:val="right"/>
            </w:pPr>
            <w:r>
              <w:rPr>
                <w:rFonts w:ascii="Consolas" w:eastAsia="Consolas" w:hAnsi="Consolas" w:cs="Consolas"/>
                <w:sz w:val="16"/>
              </w:rPr>
              <w:t>0</w:t>
            </w:r>
          </w:p>
        </w:tc>
        <w:tc>
          <w:tcPr>
            <w:tcW w:w="1170" w:type="dxa"/>
          </w:tcPr>
          <w:p w14:paraId="5347AEEA" w14:textId="77777777" w:rsidR="003D27E1" w:rsidRDefault="00B475ED">
            <w:pPr>
              <w:jc w:val="right"/>
            </w:pPr>
            <w:r>
              <w:rPr>
                <w:rFonts w:ascii="Consolas" w:eastAsia="Consolas" w:hAnsi="Consolas" w:cs="Consolas"/>
                <w:sz w:val="16"/>
              </w:rPr>
              <w:t>0</w:t>
            </w:r>
          </w:p>
        </w:tc>
        <w:tc>
          <w:tcPr>
            <w:tcW w:w="1170" w:type="dxa"/>
          </w:tcPr>
          <w:p w14:paraId="5347AEEB" w14:textId="77777777" w:rsidR="003D27E1" w:rsidRDefault="00B475ED">
            <w:pPr>
              <w:jc w:val="right"/>
            </w:pPr>
            <w:r>
              <w:rPr>
                <w:rFonts w:ascii="Consolas" w:eastAsia="Consolas" w:hAnsi="Consolas" w:cs="Consolas"/>
                <w:sz w:val="16"/>
              </w:rPr>
              <w:t>15,453</w:t>
            </w:r>
          </w:p>
        </w:tc>
        <w:tc>
          <w:tcPr>
            <w:tcW w:w="1170" w:type="dxa"/>
          </w:tcPr>
          <w:p w14:paraId="5347AEEC" w14:textId="77777777" w:rsidR="003D27E1" w:rsidRDefault="00B475ED">
            <w:pPr>
              <w:jc w:val="right"/>
            </w:pPr>
            <w:r>
              <w:rPr>
                <w:rFonts w:ascii="Consolas" w:eastAsia="Consolas" w:hAnsi="Consolas" w:cs="Consolas"/>
                <w:sz w:val="16"/>
              </w:rPr>
              <w:t>0</w:t>
            </w:r>
          </w:p>
        </w:tc>
        <w:tc>
          <w:tcPr>
            <w:tcW w:w="1170" w:type="dxa"/>
          </w:tcPr>
          <w:p w14:paraId="5347AEED" w14:textId="77777777" w:rsidR="003D27E1" w:rsidRDefault="00B475ED">
            <w:pPr>
              <w:jc w:val="right"/>
            </w:pPr>
            <w:r>
              <w:rPr>
                <w:rFonts w:ascii="Consolas" w:eastAsia="Consolas" w:hAnsi="Consolas" w:cs="Consolas"/>
                <w:sz w:val="16"/>
              </w:rPr>
              <w:t>12,957</w:t>
            </w:r>
          </w:p>
        </w:tc>
        <w:tc>
          <w:tcPr>
            <w:tcW w:w="1170" w:type="dxa"/>
          </w:tcPr>
          <w:p w14:paraId="5347AEEE" w14:textId="77777777" w:rsidR="003D27E1" w:rsidRDefault="00B475ED">
            <w:pPr>
              <w:jc w:val="right"/>
            </w:pPr>
            <w:r>
              <w:rPr>
                <w:rFonts w:ascii="Consolas" w:eastAsia="Consolas" w:hAnsi="Consolas" w:cs="Consolas"/>
                <w:sz w:val="16"/>
              </w:rPr>
              <w:t>9,304</w:t>
            </w:r>
          </w:p>
        </w:tc>
        <w:tc>
          <w:tcPr>
            <w:tcW w:w="1170" w:type="dxa"/>
          </w:tcPr>
          <w:p w14:paraId="5347AEEF" w14:textId="77777777" w:rsidR="003D27E1" w:rsidRDefault="00B475ED">
            <w:pPr>
              <w:jc w:val="right"/>
            </w:pPr>
            <w:r>
              <w:rPr>
                <w:rFonts w:ascii="Consolas" w:eastAsia="Consolas" w:hAnsi="Consolas" w:cs="Consolas"/>
                <w:sz w:val="16"/>
              </w:rPr>
              <w:t>0</w:t>
            </w:r>
          </w:p>
        </w:tc>
      </w:tr>
      <w:tr w:rsidR="003D27E1" w14:paraId="5347AEF9" w14:textId="77777777">
        <w:tc>
          <w:tcPr>
            <w:tcW w:w="1170" w:type="dxa"/>
          </w:tcPr>
          <w:p w14:paraId="5347AEF1" w14:textId="77777777" w:rsidR="003D27E1" w:rsidRDefault="00B475ED">
            <w:pPr>
              <w:jc w:val="right"/>
            </w:pPr>
            <w:r>
              <w:rPr>
                <w:rFonts w:ascii="Consolas" w:eastAsia="Consolas" w:hAnsi="Consolas" w:cs="Consolas"/>
                <w:sz w:val="16"/>
              </w:rPr>
              <w:lastRenderedPageBreak/>
              <w:t>1994</w:t>
            </w:r>
          </w:p>
        </w:tc>
        <w:tc>
          <w:tcPr>
            <w:tcW w:w="1170" w:type="dxa"/>
          </w:tcPr>
          <w:p w14:paraId="5347AEF2" w14:textId="77777777" w:rsidR="003D27E1" w:rsidRDefault="00B475ED">
            <w:pPr>
              <w:jc w:val="right"/>
            </w:pPr>
            <w:r>
              <w:rPr>
                <w:rFonts w:ascii="Consolas" w:eastAsia="Consolas" w:hAnsi="Consolas" w:cs="Consolas"/>
                <w:sz w:val="16"/>
              </w:rPr>
              <w:t>0</w:t>
            </w:r>
          </w:p>
        </w:tc>
        <w:tc>
          <w:tcPr>
            <w:tcW w:w="1170" w:type="dxa"/>
          </w:tcPr>
          <w:p w14:paraId="5347AEF3" w14:textId="77777777" w:rsidR="003D27E1" w:rsidRDefault="00B475ED">
            <w:pPr>
              <w:jc w:val="right"/>
            </w:pPr>
            <w:r>
              <w:rPr>
                <w:rFonts w:ascii="Consolas" w:eastAsia="Consolas" w:hAnsi="Consolas" w:cs="Consolas"/>
                <w:sz w:val="16"/>
              </w:rPr>
              <w:t>0</w:t>
            </w:r>
          </w:p>
        </w:tc>
        <w:tc>
          <w:tcPr>
            <w:tcW w:w="1170" w:type="dxa"/>
          </w:tcPr>
          <w:p w14:paraId="5347AEF4" w14:textId="77777777" w:rsidR="003D27E1" w:rsidRDefault="00B475ED">
            <w:pPr>
              <w:jc w:val="right"/>
            </w:pPr>
            <w:r>
              <w:rPr>
                <w:rFonts w:ascii="Consolas" w:eastAsia="Consolas" w:hAnsi="Consolas" w:cs="Consolas"/>
                <w:sz w:val="16"/>
              </w:rPr>
              <w:t>16,624</w:t>
            </w:r>
          </w:p>
        </w:tc>
        <w:tc>
          <w:tcPr>
            <w:tcW w:w="1170" w:type="dxa"/>
          </w:tcPr>
          <w:p w14:paraId="5347AEF5" w14:textId="77777777" w:rsidR="003D27E1" w:rsidRDefault="00B475ED">
            <w:pPr>
              <w:jc w:val="right"/>
            </w:pPr>
            <w:r>
              <w:rPr>
                <w:rFonts w:ascii="Consolas" w:eastAsia="Consolas" w:hAnsi="Consolas" w:cs="Consolas"/>
                <w:sz w:val="16"/>
              </w:rPr>
              <w:t>0</w:t>
            </w:r>
          </w:p>
        </w:tc>
        <w:tc>
          <w:tcPr>
            <w:tcW w:w="1170" w:type="dxa"/>
          </w:tcPr>
          <w:p w14:paraId="5347AEF6" w14:textId="77777777" w:rsidR="003D27E1" w:rsidRDefault="00B475ED">
            <w:pPr>
              <w:jc w:val="right"/>
            </w:pPr>
            <w:r>
              <w:rPr>
                <w:rFonts w:ascii="Consolas" w:eastAsia="Consolas" w:hAnsi="Consolas" w:cs="Consolas"/>
                <w:sz w:val="16"/>
              </w:rPr>
              <w:t>13,220</w:t>
            </w:r>
          </w:p>
        </w:tc>
        <w:tc>
          <w:tcPr>
            <w:tcW w:w="1170" w:type="dxa"/>
          </w:tcPr>
          <w:p w14:paraId="5347AEF7" w14:textId="77777777" w:rsidR="003D27E1" w:rsidRDefault="00B475ED">
            <w:pPr>
              <w:jc w:val="right"/>
            </w:pPr>
            <w:r>
              <w:rPr>
                <w:rFonts w:ascii="Consolas" w:eastAsia="Consolas" w:hAnsi="Consolas" w:cs="Consolas"/>
                <w:sz w:val="16"/>
              </w:rPr>
              <w:t>9,196</w:t>
            </w:r>
          </w:p>
        </w:tc>
        <w:tc>
          <w:tcPr>
            <w:tcW w:w="1170" w:type="dxa"/>
          </w:tcPr>
          <w:p w14:paraId="5347AEF8" w14:textId="77777777" w:rsidR="003D27E1" w:rsidRDefault="00B475ED">
            <w:pPr>
              <w:jc w:val="right"/>
            </w:pPr>
            <w:r>
              <w:rPr>
                <w:rFonts w:ascii="Consolas" w:eastAsia="Consolas" w:hAnsi="Consolas" w:cs="Consolas"/>
                <w:sz w:val="16"/>
              </w:rPr>
              <w:t>0</w:t>
            </w:r>
          </w:p>
        </w:tc>
      </w:tr>
      <w:tr w:rsidR="003D27E1" w14:paraId="5347AF02" w14:textId="77777777">
        <w:tc>
          <w:tcPr>
            <w:tcW w:w="1170" w:type="dxa"/>
          </w:tcPr>
          <w:p w14:paraId="5347AEFA" w14:textId="77777777" w:rsidR="003D27E1" w:rsidRDefault="00B475ED">
            <w:pPr>
              <w:jc w:val="right"/>
            </w:pPr>
            <w:r>
              <w:rPr>
                <w:rFonts w:ascii="Consolas" w:eastAsia="Consolas" w:hAnsi="Consolas" w:cs="Consolas"/>
                <w:sz w:val="16"/>
              </w:rPr>
              <w:t>1995</w:t>
            </w:r>
          </w:p>
        </w:tc>
        <w:tc>
          <w:tcPr>
            <w:tcW w:w="1170" w:type="dxa"/>
          </w:tcPr>
          <w:p w14:paraId="5347AEFB" w14:textId="77777777" w:rsidR="003D27E1" w:rsidRDefault="00B475ED">
            <w:pPr>
              <w:jc w:val="right"/>
            </w:pPr>
            <w:r>
              <w:rPr>
                <w:rFonts w:ascii="Consolas" w:eastAsia="Consolas" w:hAnsi="Consolas" w:cs="Consolas"/>
                <w:sz w:val="16"/>
              </w:rPr>
              <w:t>0</w:t>
            </w:r>
          </w:p>
        </w:tc>
        <w:tc>
          <w:tcPr>
            <w:tcW w:w="1170" w:type="dxa"/>
          </w:tcPr>
          <w:p w14:paraId="5347AEFC" w14:textId="77777777" w:rsidR="003D27E1" w:rsidRDefault="00B475ED">
            <w:pPr>
              <w:jc w:val="right"/>
            </w:pPr>
            <w:r>
              <w:rPr>
                <w:rFonts w:ascii="Consolas" w:eastAsia="Consolas" w:hAnsi="Consolas" w:cs="Consolas"/>
                <w:sz w:val="16"/>
              </w:rPr>
              <w:t>0</w:t>
            </w:r>
          </w:p>
        </w:tc>
        <w:tc>
          <w:tcPr>
            <w:tcW w:w="1170" w:type="dxa"/>
          </w:tcPr>
          <w:p w14:paraId="5347AEFD" w14:textId="77777777" w:rsidR="003D27E1" w:rsidRDefault="00B475ED">
            <w:pPr>
              <w:jc w:val="right"/>
            </w:pPr>
            <w:r>
              <w:rPr>
                <w:rFonts w:ascii="Consolas" w:eastAsia="Consolas" w:hAnsi="Consolas" w:cs="Consolas"/>
                <w:sz w:val="16"/>
              </w:rPr>
              <w:t>16,081</w:t>
            </w:r>
          </w:p>
        </w:tc>
        <w:tc>
          <w:tcPr>
            <w:tcW w:w="1170" w:type="dxa"/>
          </w:tcPr>
          <w:p w14:paraId="5347AEFE" w14:textId="77777777" w:rsidR="003D27E1" w:rsidRDefault="00B475ED">
            <w:pPr>
              <w:jc w:val="right"/>
            </w:pPr>
            <w:r>
              <w:rPr>
                <w:rFonts w:ascii="Consolas" w:eastAsia="Consolas" w:hAnsi="Consolas" w:cs="Consolas"/>
                <w:sz w:val="16"/>
              </w:rPr>
              <w:t>0</w:t>
            </w:r>
          </w:p>
        </w:tc>
        <w:tc>
          <w:tcPr>
            <w:tcW w:w="1170" w:type="dxa"/>
          </w:tcPr>
          <w:p w14:paraId="5347AEFF" w14:textId="77777777" w:rsidR="003D27E1" w:rsidRDefault="00B475ED">
            <w:pPr>
              <w:jc w:val="right"/>
            </w:pPr>
            <w:r>
              <w:rPr>
                <w:rFonts w:ascii="Consolas" w:eastAsia="Consolas" w:hAnsi="Consolas" w:cs="Consolas"/>
                <w:sz w:val="16"/>
              </w:rPr>
              <w:t>13,542</w:t>
            </w:r>
          </w:p>
        </w:tc>
        <w:tc>
          <w:tcPr>
            <w:tcW w:w="1170" w:type="dxa"/>
          </w:tcPr>
          <w:p w14:paraId="5347AF00" w14:textId="77777777" w:rsidR="003D27E1" w:rsidRDefault="00B475ED">
            <w:pPr>
              <w:jc w:val="right"/>
            </w:pPr>
            <w:r>
              <w:rPr>
                <w:rFonts w:ascii="Consolas" w:eastAsia="Consolas" w:hAnsi="Consolas" w:cs="Consolas"/>
                <w:sz w:val="16"/>
              </w:rPr>
              <w:t>8,969</w:t>
            </w:r>
          </w:p>
        </w:tc>
        <w:tc>
          <w:tcPr>
            <w:tcW w:w="1170" w:type="dxa"/>
          </w:tcPr>
          <w:p w14:paraId="5347AF01" w14:textId="77777777" w:rsidR="003D27E1" w:rsidRDefault="00B475ED">
            <w:pPr>
              <w:jc w:val="right"/>
            </w:pPr>
            <w:r>
              <w:rPr>
                <w:rFonts w:ascii="Consolas" w:eastAsia="Consolas" w:hAnsi="Consolas" w:cs="Consolas"/>
                <w:sz w:val="16"/>
              </w:rPr>
              <w:t>0</w:t>
            </w:r>
          </w:p>
        </w:tc>
      </w:tr>
      <w:tr w:rsidR="003D27E1" w14:paraId="5347AF0B" w14:textId="77777777">
        <w:tc>
          <w:tcPr>
            <w:tcW w:w="1170" w:type="dxa"/>
          </w:tcPr>
          <w:p w14:paraId="5347AF03" w14:textId="77777777" w:rsidR="003D27E1" w:rsidRDefault="00B475ED">
            <w:pPr>
              <w:jc w:val="right"/>
            </w:pPr>
            <w:r>
              <w:rPr>
                <w:rFonts w:ascii="Consolas" w:eastAsia="Consolas" w:hAnsi="Consolas" w:cs="Consolas"/>
                <w:sz w:val="16"/>
              </w:rPr>
              <w:t>1996</w:t>
            </w:r>
          </w:p>
        </w:tc>
        <w:tc>
          <w:tcPr>
            <w:tcW w:w="1170" w:type="dxa"/>
          </w:tcPr>
          <w:p w14:paraId="5347AF04" w14:textId="77777777" w:rsidR="003D27E1" w:rsidRDefault="00B475ED">
            <w:pPr>
              <w:jc w:val="right"/>
            </w:pPr>
            <w:r>
              <w:rPr>
                <w:rFonts w:ascii="Consolas" w:eastAsia="Consolas" w:hAnsi="Consolas" w:cs="Consolas"/>
                <w:sz w:val="16"/>
              </w:rPr>
              <w:t>0</w:t>
            </w:r>
          </w:p>
        </w:tc>
        <w:tc>
          <w:tcPr>
            <w:tcW w:w="1170" w:type="dxa"/>
          </w:tcPr>
          <w:p w14:paraId="5347AF05" w14:textId="77777777" w:rsidR="003D27E1" w:rsidRDefault="00B475ED">
            <w:pPr>
              <w:jc w:val="right"/>
            </w:pPr>
            <w:r>
              <w:rPr>
                <w:rFonts w:ascii="Consolas" w:eastAsia="Consolas" w:hAnsi="Consolas" w:cs="Consolas"/>
                <w:sz w:val="16"/>
              </w:rPr>
              <w:t>0</w:t>
            </w:r>
          </w:p>
        </w:tc>
        <w:tc>
          <w:tcPr>
            <w:tcW w:w="1170" w:type="dxa"/>
          </w:tcPr>
          <w:p w14:paraId="5347AF06" w14:textId="77777777" w:rsidR="003D27E1" w:rsidRDefault="00B475ED">
            <w:pPr>
              <w:jc w:val="right"/>
            </w:pPr>
            <w:r>
              <w:rPr>
                <w:rFonts w:ascii="Consolas" w:eastAsia="Consolas" w:hAnsi="Consolas" w:cs="Consolas"/>
                <w:sz w:val="16"/>
              </w:rPr>
              <w:t>13,123</w:t>
            </w:r>
          </w:p>
        </w:tc>
        <w:tc>
          <w:tcPr>
            <w:tcW w:w="1170" w:type="dxa"/>
          </w:tcPr>
          <w:p w14:paraId="5347AF07" w14:textId="77777777" w:rsidR="003D27E1" w:rsidRDefault="00B475ED">
            <w:pPr>
              <w:jc w:val="right"/>
            </w:pPr>
            <w:r>
              <w:rPr>
                <w:rFonts w:ascii="Consolas" w:eastAsia="Consolas" w:hAnsi="Consolas" w:cs="Consolas"/>
                <w:sz w:val="16"/>
              </w:rPr>
              <w:t>0</w:t>
            </w:r>
          </w:p>
        </w:tc>
        <w:tc>
          <w:tcPr>
            <w:tcW w:w="1170" w:type="dxa"/>
          </w:tcPr>
          <w:p w14:paraId="5347AF08" w14:textId="77777777" w:rsidR="003D27E1" w:rsidRDefault="00B475ED">
            <w:pPr>
              <w:jc w:val="right"/>
            </w:pPr>
            <w:r>
              <w:rPr>
                <w:rFonts w:ascii="Consolas" w:eastAsia="Consolas" w:hAnsi="Consolas" w:cs="Consolas"/>
                <w:sz w:val="16"/>
              </w:rPr>
              <w:t>13,284</w:t>
            </w:r>
          </w:p>
        </w:tc>
        <w:tc>
          <w:tcPr>
            <w:tcW w:w="1170" w:type="dxa"/>
          </w:tcPr>
          <w:p w14:paraId="5347AF09" w14:textId="77777777" w:rsidR="003D27E1" w:rsidRDefault="00B475ED">
            <w:pPr>
              <w:jc w:val="right"/>
            </w:pPr>
            <w:r>
              <w:rPr>
                <w:rFonts w:ascii="Consolas" w:eastAsia="Consolas" w:hAnsi="Consolas" w:cs="Consolas"/>
                <w:sz w:val="16"/>
              </w:rPr>
              <w:t>9,130</w:t>
            </w:r>
          </w:p>
        </w:tc>
        <w:tc>
          <w:tcPr>
            <w:tcW w:w="1170" w:type="dxa"/>
          </w:tcPr>
          <w:p w14:paraId="5347AF0A" w14:textId="77777777" w:rsidR="003D27E1" w:rsidRDefault="00B475ED">
            <w:pPr>
              <w:jc w:val="right"/>
            </w:pPr>
            <w:r>
              <w:rPr>
                <w:rFonts w:ascii="Consolas" w:eastAsia="Consolas" w:hAnsi="Consolas" w:cs="Consolas"/>
                <w:sz w:val="16"/>
              </w:rPr>
              <w:t>0</w:t>
            </w:r>
          </w:p>
        </w:tc>
      </w:tr>
      <w:tr w:rsidR="003D27E1" w14:paraId="5347AF14" w14:textId="77777777">
        <w:tc>
          <w:tcPr>
            <w:tcW w:w="1170" w:type="dxa"/>
          </w:tcPr>
          <w:p w14:paraId="5347AF0C" w14:textId="77777777" w:rsidR="003D27E1" w:rsidRDefault="00B475ED">
            <w:pPr>
              <w:jc w:val="right"/>
            </w:pPr>
            <w:r>
              <w:rPr>
                <w:rFonts w:ascii="Consolas" w:eastAsia="Consolas" w:hAnsi="Consolas" w:cs="Consolas"/>
                <w:sz w:val="16"/>
              </w:rPr>
              <w:t>1997</w:t>
            </w:r>
          </w:p>
        </w:tc>
        <w:tc>
          <w:tcPr>
            <w:tcW w:w="1170" w:type="dxa"/>
          </w:tcPr>
          <w:p w14:paraId="5347AF0D" w14:textId="77777777" w:rsidR="003D27E1" w:rsidRDefault="00B475ED">
            <w:pPr>
              <w:jc w:val="right"/>
            </w:pPr>
            <w:r>
              <w:rPr>
                <w:rFonts w:ascii="Consolas" w:eastAsia="Consolas" w:hAnsi="Consolas" w:cs="Consolas"/>
                <w:sz w:val="16"/>
              </w:rPr>
              <w:t>0</w:t>
            </w:r>
          </w:p>
        </w:tc>
        <w:tc>
          <w:tcPr>
            <w:tcW w:w="1170" w:type="dxa"/>
          </w:tcPr>
          <w:p w14:paraId="5347AF0E" w14:textId="77777777" w:rsidR="003D27E1" w:rsidRDefault="00B475ED">
            <w:pPr>
              <w:jc w:val="right"/>
            </w:pPr>
            <w:r>
              <w:rPr>
                <w:rFonts w:ascii="Consolas" w:eastAsia="Consolas" w:hAnsi="Consolas" w:cs="Consolas"/>
                <w:sz w:val="16"/>
              </w:rPr>
              <w:t>0</w:t>
            </w:r>
          </w:p>
        </w:tc>
        <w:tc>
          <w:tcPr>
            <w:tcW w:w="1170" w:type="dxa"/>
          </w:tcPr>
          <w:p w14:paraId="5347AF0F" w14:textId="77777777" w:rsidR="003D27E1" w:rsidRDefault="00B475ED">
            <w:pPr>
              <w:jc w:val="right"/>
            </w:pPr>
            <w:r>
              <w:rPr>
                <w:rFonts w:ascii="Consolas" w:eastAsia="Consolas" w:hAnsi="Consolas" w:cs="Consolas"/>
                <w:sz w:val="16"/>
              </w:rPr>
              <w:t>10,593</w:t>
            </w:r>
          </w:p>
        </w:tc>
        <w:tc>
          <w:tcPr>
            <w:tcW w:w="1170" w:type="dxa"/>
          </w:tcPr>
          <w:p w14:paraId="5347AF10" w14:textId="77777777" w:rsidR="003D27E1" w:rsidRDefault="00B475ED">
            <w:pPr>
              <w:jc w:val="right"/>
            </w:pPr>
            <w:r>
              <w:rPr>
                <w:rFonts w:ascii="Consolas" w:eastAsia="Consolas" w:hAnsi="Consolas" w:cs="Consolas"/>
                <w:sz w:val="16"/>
              </w:rPr>
              <w:t>0</w:t>
            </w:r>
          </w:p>
        </w:tc>
        <w:tc>
          <w:tcPr>
            <w:tcW w:w="1170" w:type="dxa"/>
          </w:tcPr>
          <w:p w14:paraId="5347AF11" w14:textId="77777777" w:rsidR="003D27E1" w:rsidRDefault="00B475ED">
            <w:pPr>
              <w:jc w:val="right"/>
            </w:pPr>
            <w:r>
              <w:rPr>
                <w:rFonts w:ascii="Consolas" w:eastAsia="Consolas" w:hAnsi="Consolas" w:cs="Consolas"/>
                <w:sz w:val="16"/>
              </w:rPr>
              <w:t>13,036</w:t>
            </w:r>
          </w:p>
        </w:tc>
        <w:tc>
          <w:tcPr>
            <w:tcW w:w="1170" w:type="dxa"/>
          </w:tcPr>
          <w:p w14:paraId="5347AF12" w14:textId="77777777" w:rsidR="003D27E1" w:rsidRDefault="00B475ED">
            <w:pPr>
              <w:jc w:val="right"/>
            </w:pPr>
            <w:r>
              <w:rPr>
                <w:rFonts w:ascii="Consolas" w:eastAsia="Consolas" w:hAnsi="Consolas" w:cs="Consolas"/>
                <w:sz w:val="16"/>
              </w:rPr>
              <w:t>10,848</w:t>
            </w:r>
          </w:p>
        </w:tc>
        <w:tc>
          <w:tcPr>
            <w:tcW w:w="1170" w:type="dxa"/>
          </w:tcPr>
          <w:p w14:paraId="5347AF13" w14:textId="77777777" w:rsidR="003D27E1" w:rsidRDefault="00B475ED">
            <w:pPr>
              <w:jc w:val="right"/>
            </w:pPr>
            <w:r>
              <w:rPr>
                <w:rFonts w:ascii="Consolas" w:eastAsia="Consolas" w:hAnsi="Consolas" w:cs="Consolas"/>
                <w:sz w:val="16"/>
              </w:rPr>
              <w:t>0</w:t>
            </w:r>
          </w:p>
        </w:tc>
      </w:tr>
      <w:tr w:rsidR="003D27E1" w14:paraId="5347AF1D" w14:textId="77777777">
        <w:tc>
          <w:tcPr>
            <w:tcW w:w="1170" w:type="dxa"/>
          </w:tcPr>
          <w:p w14:paraId="5347AF15" w14:textId="77777777" w:rsidR="003D27E1" w:rsidRDefault="00B475ED">
            <w:pPr>
              <w:jc w:val="right"/>
            </w:pPr>
            <w:r>
              <w:rPr>
                <w:rFonts w:ascii="Consolas" w:eastAsia="Consolas" w:hAnsi="Consolas" w:cs="Consolas"/>
                <w:sz w:val="16"/>
              </w:rPr>
              <w:t>1998</w:t>
            </w:r>
          </w:p>
        </w:tc>
        <w:tc>
          <w:tcPr>
            <w:tcW w:w="1170" w:type="dxa"/>
          </w:tcPr>
          <w:p w14:paraId="5347AF16" w14:textId="77777777" w:rsidR="003D27E1" w:rsidRDefault="00B475ED">
            <w:pPr>
              <w:jc w:val="right"/>
            </w:pPr>
            <w:r>
              <w:rPr>
                <w:rFonts w:ascii="Consolas" w:eastAsia="Consolas" w:hAnsi="Consolas" w:cs="Consolas"/>
                <w:sz w:val="16"/>
              </w:rPr>
              <w:t>0</w:t>
            </w:r>
          </w:p>
        </w:tc>
        <w:tc>
          <w:tcPr>
            <w:tcW w:w="1170" w:type="dxa"/>
          </w:tcPr>
          <w:p w14:paraId="5347AF17" w14:textId="77777777" w:rsidR="003D27E1" w:rsidRDefault="00B475ED">
            <w:pPr>
              <w:jc w:val="right"/>
            </w:pPr>
            <w:r>
              <w:rPr>
                <w:rFonts w:ascii="Consolas" w:eastAsia="Consolas" w:hAnsi="Consolas" w:cs="Consolas"/>
                <w:sz w:val="16"/>
              </w:rPr>
              <w:t>12,538</w:t>
            </w:r>
          </w:p>
        </w:tc>
        <w:tc>
          <w:tcPr>
            <w:tcW w:w="1170" w:type="dxa"/>
          </w:tcPr>
          <w:p w14:paraId="5347AF18" w14:textId="77777777" w:rsidR="003D27E1" w:rsidRDefault="00B475ED">
            <w:pPr>
              <w:jc w:val="right"/>
            </w:pPr>
            <w:r>
              <w:rPr>
                <w:rFonts w:ascii="Consolas" w:eastAsia="Consolas" w:hAnsi="Consolas" w:cs="Consolas"/>
                <w:sz w:val="16"/>
              </w:rPr>
              <w:t>0</w:t>
            </w:r>
          </w:p>
        </w:tc>
        <w:tc>
          <w:tcPr>
            <w:tcW w:w="1170" w:type="dxa"/>
          </w:tcPr>
          <w:p w14:paraId="5347AF19" w14:textId="77777777" w:rsidR="003D27E1" w:rsidRDefault="00B475ED">
            <w:pPr>
              <w:jc w:val="right"/>
            </w:pPr>
            <w:r>
              <w:rPr>
                <w:rFonts w:ascii="Consolas" w:eastAsia="Consolas" w:hAnsi="Consolas" w:cs="Consolas"/>
                <w:sz w:val="16"/>
              </w:rPr>
              <w:t>0</w:t>
            </w:r>
          </w:p>
        </w:tc>
        <w:tc>
          <w:tcPr>
            <w:tcW w:w="1170" w:type="dxa"/>
          </w:tcPr>
          <w:p w14:paraId="5347AF1A" w14:textId="77777777" w:rsidR="003D27E1" w:rsidRDefault="00B475ED">
            <w:pPr>
              <w:jc w:val="right"/>
            </w:pPr>
            <w:r>
              <w:rPr>
                <w:rFonts w:ascii="Consolas" w:eastAsia="Consolas" w:hAnsi="Consolas" w:cs="Consolas"/>
                <w:sz w:val="16"/>
              </w:rPr>
              <w:t>14,423</w:t>
            </w:r>
          </w:p>
        </w:tc>
        <w:tc>
          <w:tcPr>
            <w:tcW w:w="1170" w:type="dxa"/>
          </w:tcPr>
          <w:p w14:paraId="5347AF1B" w14:textId="77777777" w:rsidR="003D27E1" w:rsidRDefault="00B475ED">
            <w:pPr>
              <w:jc w:val="right"/>
            </w:pPr>
            <w:r>
              <w:rPr>
                <w:rFonts w:ascii="Consolas" w:eastAsia="Consolas" w:hAnsi="Consolas" w:cs="Consolas"/>
                <w:sz w:val="16"/>
              </w:rPr>
              <w:t>10,603</w:t>
            </w:r>
          </w:p>
        </w:tc>
        <w:tc>
          <w:tcPr>
            <w:tcW w:w="1170" w:type="dxa"/>
          </w:tcPr>
          <w:p w14:paraId="5347AF1C" w14:textId="77777777" w:rsidR="003D27E1" w:rsidRDefault="00B475ED">
            <w:pPr>
              <w:jc w:val="right"/>
            </w:pPr>
            <w:r>
              <w:rPr>
                <w:rFonts w:ascii="Consolas" w:eastAsia="Consolas" w:hAnsi="Consolas" w:cs="Consolas"/>
                <w:sz w:val="16"/>
              </w:rPr>
              <w:t>0</w:t>
            </w:r>
          </w:p>
        </w:tc>
      </w:tr>
      <w:tr w:rsidR="003D27E1" w14:paraId="5347AF26" w14:textId="77777777">
        <w:tc>
          <w:tcPr>
            <w:tcW w:w="1170" w:type="dxa"/>
          </w:tcPr>
          <w:p w14:paraId="5347AF1E" w14:textId="77777777" w:rsidR="003D27E1" w:rsidRDefault="00B475ED">
            <w:pPr>
              <w:jc w:val="right"/>
            </w:pPr>
            <w:r>
              <w:rPr>
                <w:rFonts w:ascii="Consolas" w:eastAsia="Consolas" w:hAnsi="Consolas" w:cs="Consolas"/>
                <w:sz w:val="16"/>
              </w:rPr>
              <w:t>1999</w:t>
            </w:r>
          </w:p>
        </w:tc>
        <w:tc>
          <w:tcPr>
            <w:tcW w:w="1170" w:type="dxa"/>
          </w:tcPr>
          <w:p w14:paraId="5347AF1F" w14:textId="77777777" w:rsidR="003D27E1" w:rsidRDefault="00B475ED">
            <w:pPr>
              <w:jc w:val="right"/>
            </w:pPr>
            <w:r>
              <w:rPr>
                <w:rFonts w:ascii="Consolas" w:eastAsia="Consolas" w:hAnsi="Consolas" w:cs="Consolas"/>
                <w:sz w:val="16"/>
              </w:rPr>
              <w:t>0</w:t>
            </w:r>
          </w:p>
        </w:tc>
        <w:tc>
          <w:tcPr>
            <w:tcW w:w="1170" w:type="dxa"/>
          </w:tcPr>
          <w:p w14:paraId="5347AF20" w14:textId="77777777" w:rsidR="003D27E1" w:rsidRDefault="00B475ED">
            <w:pPr>
              <w:jc w:val="right"/>
            </w:pPr>
            <w:r>
              <w:rPr>
                <w:rFonts w:ascii="Consolas" w:eastAsia="Consolas" w:hAnsi="Consolas" w:cs="Consolas"/>
                <w:sz w:val="16"/>
              </w:rPr>
              <w:t>11,359</w:t>
            </w:r>
          </w:p>
        </w:tc>
        <w:tc>
          <w:tcPr>
            <w:tcW w:w="1170" w:type="dxa"/>
          </w:tcPr>
          <w:p w14:paraId="5347AF21" w14:textId="77777777" w:rsidR="003D27E1" w:rsidRDefault="00B475ED">
            <w:pPr>
              <w:jc w:val="right"/>
            </w:pPr>
            <w:r>
              <w:rPr>
                <w:rFonts w:ascii="Consolas" w:eastAsia="Consolas" w:hAnsi="Consolas" w:cs="Consolas"/>
                <w:sz w:val="16"/>
              </w:rPr>
              <w:t>10,937</w:t>
            </w:r>
          </w:p>
        </w:tc>
        <w:tc>
          <w:tcPr>
            <w:tcW w:w="1170" w:type="dxa"/>
          </w:tcPr>
          <w:p w14:paraId="5347AF22" w14:textId="77777777" w:rsidR="003D27E1" w:rsidRDefault="00B475ED">
            <w:pPr>
              <w:jc w:val="right"/>
            </w:pPr>
            <w:r>
              <w:rPr>
                <w:rFonts w:ascii="Consolas" w:eastAsia="Consolas" w:hAnsi="Consolas" w:cs="Consolas"/>
                <w:sz w:val="16"/>
              </w:rPr>
              <w:t>7,315</w:t>
            </w:r>
          </w:p>
        </w:tc>
        <w:tc>
          <w:tcPr>
            <w:tcW w:w="1170" w:type="dxa"/>
          </w:tcPr>
          <w:p w14:paraId="5347AF23" w14:textId="77777777" w:rsidR="003D27E1" w:rsidRDefault="00B475ED">
            <w:pPr>
              <w:jc w:val="right"/>
            </w:pPr>
            <w:r>
              <w:rPr>
                <w:rFonts w:ascii="Consolas" w:eastAsia="Consolas" w:hAnsi="Consolas" w:cs="Consolas"/>
                <w:sz w:val="16"/>
              </w:rPr>
              <w:t>13,857</w:t>
            </w:r>
          </w:p>
        </w:tc>
        <w:tc>
          <w:tcPr>
            <w:tcW w:w="1170" w:type="dxa"/>
          </w:tcPr>
          <w:p w14:paraId="5347AF24" w14:textId="77777777" w:rsidR="003D27E1" w:rsidRDefault="00B475ED">
            <w:pPr>
              <w:jc w:val="right"/>
            </w:pPr>
            <w:r>
              <w:rPr>
                <w:rFonts w:ascii="Consolas" w:eastAsia="Consolas" w:hAnsi="Consolas" w:cs="Consolas"/>
                <w:sz w:val="16"/>
              </w:rPr>
              <w:t>15,209</w:t>
            </w:r>
          </w:p>
        </w:tc>
        <w:tc>
          <w:tcPr>
            <w:tcW w:w="1170" w:type="dxa"/>
          </w:tcPr>
          <w:p w14:paraId="5347AF25" w14:textId="77777777" w:rsidR="003D27E1" w:rsidRDefault="00B475ED">
            <w:pPr>
              <w:jc w:val="right"/>
            </w:pPr>
            <w:r>
              <w:rPr>
                <w:rFonts w:ascii="Consolas" w:eastAsia="Consolas" w:hAnsi="Consolas" w:cs="Consolas"/>
                <w:sz w:val="16"/>
              </w:rPr>
              <w:t>0</w:t>
            </w:r>
          </w:p>
        </w:tc>
      </w:tr>
      <w:tr w:rsidR="003D27E1" w14:paraId="5347AF2F" w14:textId="77777777">
        <w:tc>
          <w:tcPr>
            <w:tcW w:w="1170" w:type="dxa"/>
          </w:tcPr>
          <w:p w14:paraId="5347AF27" w14:textId="77777777" w:rsidR="003D27E1" w:rsidRDefault="00B475ED">
            <w:pPr>
              <w:jc w:val="right"/>
            </w:pPr>
            <w:r>
              <w:rPr>
                <w:rFonts w:ascii="Consolas" w:eastAsia="Consolas" w:hAnsi="Consolas" w:cs="Consolas"/>
                <w:sz w:val="16"/>
              </w:rPr>
              <w:t>2000</w:t>
            </w:r>
          </w:p>
        </w:tc>
        <w:tc>
          <w:tcPr>
            <w:tcW w:w="1170" w:type="dxa"/>
          </w:tcPr>
          <w:p w14:paraId="5347AF28" w14:textId="77777777" w:rsidR="003D27E1" w:rsidRDefault="00B475ED">
            <w:pPr>
              <w:jc w:val="right"/>
            </w:pPr>
            <w:r>
              <w:rPr>
                <w:rFonts w:ascii="Consolas" w:eastAsia="Consolas" w:hAnsi="Consolas" w:cs="Consolas"/>
                <w:sz w:val="16"/>
              </w:rPr>
              <w:t>0</w:t>
            </w:r>
          </w:p>
        </w:tc>
        <w:tc>
          <w:tcPr>
            <w:tcW w:w="1170" w:type="dxa"/>
          </w:tcPr>
          <w:p w14:paraId="5347AF29" w14:textId="77777777" w:rsidR="003D27E1" w:rsidRDefault="00B475ED">
            <w:pPr>
              <w:jc w:val="right"/>
            </w:pPr>
            <w:r>
              <w:rPr>
                <w:rFonts w:ascii="Consolas" w:eastAsia="Consolas" w:hAnsi="Consolas" w:cs="Consolas"/>
                <w:sz w:val="16"/>
              </w:rPr>
              <w:t>10,637</w:t>
            </w:r>
          </w:p>
        </w:tc>
        <w:tc>
          <w:tcPr>
            <w:tcW w:w="1170" w:type="dxa"/>
          </w:tcPr>
          <w:p w14:paraId="5347AF2A" w14:textId="77777777" w:rsidR="003D27E1" w:rsidRDefault="00B475ED">
            <w:pPr>
              <w:jc w:val="right"/>
            </w:pPr>
            <w:r>
              <w:rPr>
                <w:rFonts w:ascii="Consolas" w:eastAsia="Consolas" w:hAnsi="Consolas" w:cs="Consolas"/>
                <w:sz w:val="16"/>
              </w:rPr>
              <w:t>0</w:t>
            </w:r>
          </w:p>
        </w:tc>
        <w:tc>
          <w:tcPr>
            <w:tcW w:w="1170" w:type="dxa"/>
          </w:tcPr>
          <w:p w14:paraId="5347AF2B" w14:textId="77777777" w:rsidR="003D27E1" w:rsidRDefault="00B475ED">
            <w:pPr>
              <w:jc w:val="right"/>
            </w:pPr>
            <w:r>
              <w:rPr>
                <w:rFonts w:ascii="Consolas" w:eastAsia="Consolas" w:hAnsi="Consolas" w:cs="Consolas"/>
                <w:sz w:val="16"/>
              </w:rPr>
              <w:t>6,615</w:t>
            </w:r>
          </w:p>
        </w:tc>
        <w:tc>
          <w:tcPr>
            <w:tcW w:w="1170" w:type="dxa"/>
          </w:tcPr>
          <w:p w14:paraId="5347AF2C" w14:textId="77777777" w:rsidR="003D27E1" w:rsidRDefault="00B475ED">
            <w:pPr>
              <w:jc w:val="right"/>
            </w:pPr>
            <w:r>
              <w:rPr>
                <w:rFonts w:ascii="Consolas" w:eastAsia="Consolas" w:hAnsi="Consolas" w:cs="Consolas"/>
                <w:sz w:val="16"/>
              </w:rPr>
              <w:t>24,179</w:t>
            </w:r>
          </w:p>
        </w:tc>
        <w:tc>
          <w:tcPr>
            <w:tcW w:w="1170" w:type="dxa"/>
          </w:tcPr>
          <w:p w14:paraId="5347AF2D" w14:textId="77777777" w:rsidR="003D27E1" w:rsidRDefault="00B475ED">
            <w:pPr>
              <w:jc w:val="right"/>
            </w:pPr>
            <w:r>
              <w:rPr>
                <w:rFonts w:ascii="Consolas" w:eastAsia="Consolas" w:hAnsi="Consolas" w:cs="Consolas"/>
                <w:sz w:val="16"/>
              </w:rPr>
              <w:t>15,187</w:t>
            </w:r>
          </w:p>
        </w:tc>
        <w:tc>
          <w:tcPr>
            <w:tcW w:w="1170" w:type="dxa"/>
          </w:tcPr>
          <w:p w14:paraId="5347AF2E" w14:textId="77777777" w:rsidR="003D27E1" w:rsidRDefault="00B475ED">
            <w:pPr>
              <w:jc w:val="right"/>
            </w:pPr>
            <w:r>
              <w:rPr>
                <w:rFonts w:ascii="Consolas" w:eastAsia="Consolas" w:hAnsi="Consolas" w:cs="Consolas"/>
                <w:sz w:val="16"/>
              </w:rPr>
              <w:t>0</w:t>
            </w:r>
          </w:p>
        </w:tc>
      </w:tr>
      <w:tr w:rsidR="003D27E1" w14:paraId="5347AF38" w14:textId="77777777">
        <w:tc>
          <w:tcPr>
            <w:tcW w:w="1170" w:type="dxa"/>
          </w:tcPr>
          <w:p w14:paraId="5347AF30" w14:textId="77777777" w:rsidR="003D27E1" w:rsidRDefault="00B475ED">
            <w:pPr>
              <w:jc w:val="right"/>
            </w:pPr>
            <w:r>
              <w:rPr>
                <w:rFonts w:ascii="Consolas" w:eastAsia="Consolas" w:hAnsi="Consolas" w:cs="Consolas"/>
                <w:sz w:val="16"/>
              </w:rPr>
              <w:t>2001</w:t>
            </w:r>
          </w:p>
        </w:tc>
        <w:tc>
          <w:tcPr>
            <w:tcW w:w="1170" w:type="dxa"/>
          </w:tcPr>
          <w:p w14:paraId="5347AF31" w14:textId="77777777" w:rsidR="003D27E1" w:rsidRDefault="00B475ED">
            <w:pPr>
              <w:jc w:val="right"/>
            </w:pPr>
            <w:r>
              <w:rPr>
                <w:rFonts w:ascii="Consolas" w:eastAsia="Consolas" w:hAnsi="Consolas" w:cs="Consolas"/>
                <w:sz w:val="16"/>
              </w:rPr>
              <w:t>13,262</w:t>
            </w:r>
          </w:p>
        </w:tc>
        <w:tc>
          <w:tcPr>
            <w:tcW w:w="1170" w:type="dxa"/>
          </w:tcPr>
          <w:p w14:paraId="5347AF32" w14:textId="77777777" w:rsidR="003D27E1" w:rsidRDefault="00B475ED">
            <w:pPr>
              <w:jc w:val="right"/>
            </w:pPr>
            <w:r>
              <w:rPr>
                <w:rFonts w:ascii="Consolas" w:eastAsia="Consolas" w:hAnsi="Consolas" w:cs="Consolas"/>
                <w:sz w:val="16"/>
              </w:rPr>
              <w:t>10,536</w:t>
            </w:r>
          </w:p>
        </w:tc>
        <w:tc>
          <w:tcPr>
            <w:tcW w:w="1170" w:type="dxa"/>
          </w:tcPr>
          <w:p w14:paraId="5347AF33" w14:textId="77777777" w:rsidR="003D27E1" w:rsidRDefault="00B475ED">
            <w:pPr>
              <w:jc w:val="right"/>
            </w:pPr>
            <w:r>
              <w:rPr>
                <w:rFonts w:ascii="Consolas" w:eastAsia="Consolas" w:hAnsi="Consolas" w:cs="Consolas"/>
                <w:sz w:val="16"/>
              </w:rPr>
              <w:t>11,605</w:t>
            </w:r>
          </w:p>
        </w:tc>
        <w:tc>
          <w:tcPr>
            <w:tcW w:w="1170" w:type="dxa"/>
          </w:tcPr>
          <w:p w14:paraId="5347AF34" w14:textId="77777777" w:rsidR="003D27E1" w:rsidRDefault="00B475ED">
            <w:pPr>
              <w:jc w:val="right"/>
            </w:pPr>
            <w:r>
              <w:rPr>
                <w:rFonts w:ascii="Consolas" w:eastAsia="Consolas" w:hAnsi="Consolas" w:cs="Consolas"/>
                <w:sz w:val="16"/>
              </w:rPr>
              <w:t>6,158</w:t>
            </w:r>
          </w:p>
        </w:tc>
        <w:tc>
          <w:tcPr>
            <w:tcW w:w="1170" w:type="dxa"/>
          </w:tcPr>
          <w:p w14:paraId="5347AF35" w14:textId="77777777" w:rsidR="003D27E1" w:rsidRDefault="00B475ED">
            <w:pPr>
              <w:jc w:val="right"/>
            </w:pPr>
            <w:r>
              <w:rPr>
                <w:rFonts w:ascii="Consolas" w:eastAsia="Consolas" w:hAnsi="Consolas" w:cs="Consolas"/>
                <w:sz w:val="16"/>
              </w:rPr>
              <w:t>22,030</w:t>
            </w:r>
          </w:p>
        </w:tc>
        <w:tc>
          <w:tcPr>
            <w:tcW w:w="1170" w:type="dxa"/>
          </w:tcPr>
          <w:p w14:paraId="5347AF36" w14:textId="77777777" w:rsidR="003D27E1" w:rsidRDefault="00B475ED">
            <w:pPr>
              <w:jc w:val="right"/>
            </w:pPr>
            <w:r>
              <w:rPr>
                <w:rFonts w:ascii="Consolas" w:eastAsia="Consolas" w:hAnsi="Consolas" w:cs="Consolas"/>
                <w:sz w:val="16"/>
              </w:rPr>
              <w:t>18,335</w:t>
            </w:r>
          </w:p>
        </w:tc>
        <w:tc>
          <w:tcPr>
            <w:tcW w:w="1170" w:type="dxa"/>
          </w:tcPr>
          <w:p w14:paraId="5347AF37" w14:textId="77777777" w:rsidR="003D27E1" w:rsidRDefault="00B475ED">
            <w:pPr>
              <w:jc w:val="right"/>
            </w:pPr>
            <w:r>
              <w:rPr>
                <w:rFonts w:ascii="Consolas" w:eastAsia="Consolas" w:hAnsi="Consolas" w:cs="Consolas"/>
                <w:sz w:val="16"/>
              </w:rPr>
              <w:t>0</w:t>
            </w:r>
          </w:p>
        </w:tc>
      </w:tr>
      <w:tr w:rsidR="003D27E1" w14:paraId="5347AF41" w14:textId="77777777">
        <w:tc>
          <w:tcPr>
            <w:tcW w:w="1170" w:type="dxa"/>
          </w:tcPr>
          <w:p w14:paraId="5347AF39" w14:textId="77777777" w:rsidR="003D27E1" w:rsidRDefault="00B475ED">
            <w:pPr>
              <w:jc w:val="right"/>
            </w:pPr>
            <w:r>
              <w:rPr>
                <w:rFonts w:ascii="Consolas" w:eastAsia="Consolas" w:hAnsi="Consolas" w:cs="Consolas"/>
                <w:sz w:val="16"/>
              </w:rPr>
              <w:t>2002</w:t>
            </w:r>
          </w:p>
        </w:tc>
        <w:tc>
          <w:tcPr>
            <w:tcW w:w="1170" w:type="dxa"/>
          </w:tcPr>
          <w:p w14:paraId="5347AF3A" w14:textId="77777777" w:rsidR="003D27E1" w:rsidRDefault="00B475ED">
            <w:pPr>
              <w:jc w:val="right"/>
            </w:pPr>
            <w:r>
              <w:rPr>
                <w:rFonts w:ascii="Consolas" w:eastAsia="Consolas" w:hAnsi="Consolas" w:cs="Consolas"/>
                <w:sz w:val="16"/>
              </w:rPr>
              <w:t>12,369</w:t>
            </w:r>
          </w:p>
        </w:tc>
        <w:tc>
          <w:tcPr>
            <w:tcW w:w="1170" w:type="dxa"/>
          </w:tcPr>
          <w:p w14:paraId="5347AF3B" w14:textId="77777777" w:rsidR="003D27E1" w:rsidRDefault="00B475ED">
            <w:pPr>
              <w:jc w:val="right"/>
            </w:pPr>
            <w:r>
              <w:rPr>
                <w:rFonts w:ascii="Consolas" w:eastAsia="Consolas" w:hAnsi="Consolas" w:cs="Consolas"/>
                <w:sz w:val="16"/>
              </w:rPr>
              <w:t>10,478</w:t>
            </w:r>
          </w:p>
        </w:tc>
        <w:tc>
          <w:tcPr>
            <w:tcW w:w="1170" w:type="dxa"/>
          </w:tcPr>
          <w:p w14:paraId="5347AF3C" w14:textId="77777777" w:rsidR="003D27E1" w:rsidRDefault="00B475ED">
            <w:pPr>
              <w:jc w:val="right"/>
            </w:pPr>
            <w:r>
              <w:rPr>
                <w:rFonts w:ascii="Consolas" w:eastAsia="Consolas" w:hAnsi="Consolas" w:cs="Consolas"/>
                <w:sz w:val="16"/>
              </w:rPr>
              <w:t>0</w:t>
            </w:r>
          </w:p>
        </w:tc>
        <w:tc>
          <w:tcPr>
            <w:tcW w:w="1170" w:type="dxa"/>
          </w:tcPr>
          <w:p w14:paraId="5347AF3D" w14:textId="77777777" w:rsidR="003D27E1" w:rsidRDefault="00B475ED">
            <w:pPr>
              <w:jc w:val="right"/>
            </w:pPr>
            <w:r>
              <w:rPr>
                <w:rFonts w:ascii="Consolas" w:eastAsia="Consolas" w:hAnsi="Consolas" w:cs="Consolas"/>
                <w:sz w:val="16"/>
              </w:rPr>
              <w:t>5,335</w:t>
            </w:r>
          </w:p>
        </w:tc>
        <w:tc>
          <w:tcPr>
            <w:tcW w:w="1170" w:type="dxa"/>
          </w:tcPr>
          <w:p w14:paraId="5347AF3E" w14:textId="77777777" w:rsidR="003D27E1" w:rsidRDefault="00B475ED">
            <w:pPr>
              <w:jc w:val="right"/>
            </w:pPr>
            <w:r>
              <w:rPr>
                <w:rFonts w:ascii="Consolas" w:eastAsia="Consolas" w:hAnsi="Consolas" w:cs="Consolas"/>
                <w:sz w:val="16"/>
              </w:rPr>
              <w:t>23,507</w:t>
            </w:r>
          </w:p>
        </w:tc>
        <w:tc>
          <w:tcPr>
            <w:tcW w:w="1170" w:type="dxa"/>
          </w:tcPr>
          <w:p w14:paraId="5347AF3F" w14:textId="77777777" w:rsidR="003D27E1" w:rsidRDefault="00B475ED">
            <w:pPr>
              <w:jc w:val="right"/>
            </w:pPr>
            <w:r>
              <w:rPr>
                <w:rFonts w:ascii="Consolas" w:eastAsia="Consolas" w:hAnsi="Consolas" w:cs="Consolas"/>
                <w:sz w:val="16"/>
              </w:rPr>
              <w:t>16,107</w:t>
            </w:r>
          </w:p>
        </w:tc>
        <w:tc>
          <w:tcPr>
            <w:tcW w:w="1170" w:type="dxa"/>
          </w:tcPr>
          <w:p w14:paraId="5347AF40" w14:textId="77777777" w:rsidR="003D27E1" w:rsidRDefault="00B475ED">
            <w:pPr>
              <w:jc w:val="right"/>
            </w:pPr>
            <w:r>
              <w:rPr>
                <w:rFonts w:ascii="Consolas" w:eastAsia="Consolas" w:hAnsi="Consolas" w:cs="Consolas"/>
                <w:sz w:val="16"/>
              </w:rPr>
              <w:t>0</w:t>
            </w:r>
          </w:p>
        </w:tc>
      </w:tr>
      <w:tr w:rsidR="003D27E1" w14:paraId="5347AF4A" w14:textId="77777777">
        <w:tc>
          <w:tcPr>
            <w:tcW w:w="1170" w:type="dxa"/>
          </w:tcPr>
          <w:p w14:paraId="5347AF42" w14:textId="77777777" w:rsidR="003D27E1" w:rsidRDefault="00B475ED">
            <w:pPr>
              <w:jc w:val="right"/>
            </w:pPr>
            <w:r>
              <w:rPr>
                <w:rFonts w:ascii="Consolas" w:eastAsia="Consolas" w:hAnsi="Consolas" w:cs="Consolas"/>
                <w:sz w:val="16"/>
              </w:rPr>
              <w:t>2003</w:t>
            </w:r>
          </w:p>
        </w:tc>
        <w:tc>
          <w:tcPr>
            <w:tcW w:w="1170" w:type="dxa"/>
          </w:tcPr>
          <w:p w14:paraId="5347AF43" w14:textId="77777777" w:rsidR="003D27E1" w:rsidRDefault="00B475ED">
            <w:pPr>
              <w:jc w:val="right"/>
            </w:pPr>
            <w:r>
              <w:rPr>
                <w:rFonts w:ascii="Consolas" w:eastAsia="Consolas" w:hAnsi="Consolas" w:cs="Consolas"/>
                <w:sz w:val="16"/>
              </w:rPr>
              <w:t>12,056</w:t>
            </w:r>
          </w:p>
        </w:tc>
        <w:tc>
          <w:tcPr>
            <w:tcW w:w="1170" w:type="dxa"/>
          </w:tcPr>
          <w:p w14:paraId="5347AF44" w14:textId="77777777" w:rsidR="003D27E1" w:rsidRDefault="00B475ED">
            <w:pPr>
              <w:jc w:val="right"/>
            </w:pPr>
            <w:r>
              <w:rPr>
                <w:rFonts w:ascii="Consolas" w:eastAsia="Consolas" w:hAnsi="Consolas" w:cs="Consolas"/>
                <w:sz w:val="16"/>
              </w:rPr>
              <w:t>11,006</w:t>
            </w:r>
          </w:p>
        </w:tc>
        <w:tc>
          <w:tcPr>
            <w:tcW w:w="1170" w:type="dxa"/>
          </w:tcPr>
          <w:p w14:paraId="5347AF45" w14:textId="77777777" w:rsidR="003D27E1" w:rsidRDefault="00B475ED">
            <w:pPr>
              <w:jc w:val="right"/>
            </w:pPr>
            <w:r>
              <w:rPr>
                <w:rFonts w:ascii="Consolas" w:eastAsia="Consolas" w:hAnsi="Consolas" w:cs="Consolas"/>
                <w:sz w:val="16"/>
              </w:rPr>
              <w:t>12,115</w:t>
            </w:r>
          </w:p>
        </w:tc>
        <w:tc>
          <w:tcPr>
            <w:tcW w:w="1170" w:type="dxa"/>
          </w:tcPr>
          <w:p w14:paraId="5347AF46" w14:textId="77777777" w:rsidR="003D27E1" w:rsidRDefault="00B475ED">
            <w:pPr>
              <w:jc w:val="right"/>
            </w:pPr>
            <w:r>
              <w:rPr>
                <w:rFonts w:ascii="Consolas" w:eastAsia="Consolas" w:hAnsi="Consolas" w:cs="Consolas"/>
                <w:sz w:val="16"/>
              </w:rPr>
              <w:t>4,865</w:t>
            </w:r>
          </w:p>
        </w:tc>
        <w:tc>
          <w:tcPr>
            <w:tcW w:w="1170" w:type="dxa"/>
          </w:tcPr>
          <w:p w14:paraId="5347AF47" w14:textId="77777777" w:rsidR="003D27E1" w:rsidRDefault="00B475ED">
            <w:pPr>
              <w:jc w:val="right"/>
            </w:pPr>
            <w:r>
              <w:rPr>
                <w:rFonts w:ascii="Consolas" w:eastAsia="Consolas" w:hAnsi="Consolas" w:cs="Consolas"/>
                <w:sz w:val="16"/>
              </w:rPr>
              <w:t>22,227</w:t>
            </w:r>
          </w:p>
        </w:tc>
        <w:tc>
          <w:tcPr>
            <w:tcW w:w="1170" w:type="dxa"/>
          </w:tcPr>
          <w:p w14:paraId="5347AF48" w14:textId="77777777" w:rsidR="003D27E1" w:rsidRDefault="00B475ED">
            <w:pPr>
              <w:jc w:val="right"/>
            </w:pPr>
            <w:r>
              <w:rPr>
                <w:rFonts w:ascii="Consolas" w:eastAsia="Consolas" w:hAnsi="Consolas" w:cs="Consolas"/>
                <w:sz w:val="16"/>
              </w:rPr>
              <w:t>15,704</w:t>
            </w:r>
          </w:p>
        </w:tc>
        <w:tc>
          <w:tcPr>
            <w:tcW w:w="1170" w:type="dxa"/>
          </w:tcPr>
          <w:p w14:paraId="5347AF49" w14:textId="77777777" w:rsidR="003D27E1" w:rsidRDefault="00B475ED">
            <w:pPr>
              <w:jc w:val="right"/>
            </w:pPr>
            <w:r>
              <w:rPr>
                <w:rFonts w:ascii="Consolas" w:eastAsia="Consolas" w:hAnsi="Consolas" w:cs="Consolas"/>
                <w:sz w:val="16"/>
              </w:rPr>
              <w:t>0</w:t>
            </w:r>
          </w:p>
        </w:tc>
      </w:tr>
      <w:tr w:rsidR="003D27E1" w14:paraId="5347AF53" w14:textId="77777777">
        <w:tc>
          <w:tcPr>
            <w:tcW w:w="1170" w:type="dxa"/>
          </w:tcPr>
          <w:p w14:paraId="5347AF4B" w14:textId="77777777" w:rsidR="003D27E1" w:rsidRDefault="00B475ED">
            <w:pPr>
              <w:jc w:val="right"/>
            </w:pPr>
            <w:r>
              <w:rPr>
                <w:rFonts w:ascii="Consolas" w:eastAsia="Consolas" w:hAnsi="Consolas" w:cs="Consolas"/>
                <w:sz w:val="16"/>
              </w:rPr>
              <w:t>2004</w:t>
            </w:r>
          </w:p>
        </w:tc>
        <w:tc>
          <w:tcPr>
            <w:tcW w:w="1170" w:type="dxa"/>
          </w:tcPr>
          <w:p w14:paraId="5347AF4C" w14:textId="77777777" w:rsidR="003D27E1" w:rsidRDefault="00B475ED">
            <w:pPr>
              <w:jc w:val="right"/>
            </w:pPr>
            <w:r>
              <w:rPr>
                <w:rFonts w:ascii="Consolas" w:eastAsia="Consolas" w:hAnsi="Consolas" w:cs="Consolas"/>
                <w:sz w:val="16"/>
              </w:rPr>
              <w:t>11,750</w:t>
            </w:r>
          </w:p>
        </w:tc>
        <w:tc>
          <w:tcPr>
            <w:tcW w:w="1170" w:type="dxa"/>
          </w:tcPr>
          <w:p w14:paraId="5347AF4D" w14:textId="77777777" w:rsidR="003D27E1" w:rsidRDefault="00B475ED">
            <w:pPr>
              <w:jc w:val="right"/>
            </w:pPr>
            <w:r>
              <w:rPr>
                <w:rFonts w:ascii="Consolas" w:eastAsia="Consolas" w:hAnsi="Consolas" w:cs="Consolas"/>
                <w:sz w:val="16"/>
              </w:rPr>
              <w:t>11,098</w:t>
            </w:r>
          </w:p>
        </w:tc>
        <w:tc>
          <w:tcPr>
            <w:tcW w:w="1170" w:type="dxa"/>
          </w:tcPr>
          <w:p w14:paraId="5347AF4E" w14:textId="77777777" w:rsidR="003D27E1" w:rsidRDefault="00B475ED">
            <w:pPr>
              <w:jc w:val="right"/>
            </w:pPr>
            <w:r>
              <w:rPr>
                <w:rFonts w:ascii="Consolas" w:eastAsia="Consolas" w:hAnsi="Consolas" w:cs="Consolas"/>
                <w:sz w:val="16"/>
              </w:rPr>
              <w:t>0</w:t>
            </w:r>
          </w:p>
        </w:tc>
        <w:tc>
          <w:tcPr>
            <w:tcW w:w="1170" w:type="dxa"/>
          </w:tcPr>
          <w:p w14:paraId="5347AF4F" w14:textId="77777777" w:rsidR="003D27E1" w:rsidRDefault="00B475ED">
            <w:pPr>
              <w:jc w:val="right"/>
            </w:pPr>
            <w:r>
              <w:rPr>
                <w:rFonts w:ascii="Consolas" w:eastAsia="Consolas" w:hAnsi="Consolas" w:cs="Consolas"/>
                <w:sz w:val="16"/>
              </w:rPr>
              <w:t>7,491</w:t>
            </w:r>
          </w:p>
        </w:tc>
        <w:tc>
          <w:tcPr>
            <w:tcW w:w="1170" w:type="dxa"/>
          </w:tcPr>
          <w:p w14:paraId="5347AF50" w14:textId="77777777" w:rsidR="003D27E1" w:rsidRDefault="00B475ED">
            <w:pPr>
              <w:jc w:val="right"/>
            </w:pPr>
            <w:r>
              <w:rPr>
                <w:rFonts w:ascii="Consolas" w:eastAsia="Consolas" w:hAnsi="Consolas" w:cs="Consolas"/>
                <w:sz w:val="16"/>
              </w:rPr>
              <w:t>21,643</w:t>
            </w:r>
          </w:p>
        </w:tc>
        <w:tc>
          <w:tcPr>
            <w:tcW w:w="1170" w:type="dxa"/>
          </w:tcPr>
          <w:p w14:paraId="5347AF51" w14:textId="77777777" w:rsidR="003D27E1" w:rsidRDefault="00B475ED">
            <w:pPr>
              <w:jc w:val="right"/>
            </w:pPr>
            <w:r>
              <w:rPr>
                <w:rFonts w:ascii="Consolas" w:eastAsia="Consolas" w:hAnsi="Consolas" w:cs="Consolas"/>
                <w:sz w:val="16"/>
              </w:rPr>
              <w:t>15,264</w:t>
            </w:r>
          </w:p>
        </w:tc>
        <w:tc>
          <w:tcPr>
            <w:tcW w:w="1170" w:type="dxa"/>
          </w:tcPr>
          <w:p w14:paraId="5347AF52" w14:textId="77777777" w:rsidR="003D27E1" w:rsidRDefault="00B475ED">
            <w:pPr>
              <w:jc w:val="right"/>
            </w:pPr>
            <w:r>
              <w:rPr>
                <w:rFonts w:ascii="Consolas" w:eastAsia="Consolas" w:hAnsi="Consolas" w:cs="Consolas"/>
                <w:sz w:val="16"/>
              </w:rPr>
              <w:t>0</w:t>
            </w:r>
          </w:p>
        </w:tc>
      </w:tr>
      <w:tr w:rsidR="003D27E1" w14:paraId="5347AF5C" w14:textId="77777777">
        <w:tc>
          <w:tcPr>
            <w:tcW w:w="1170" w:type="dxa"/>
          </w:tcPr>
          <w:p w14:paraId="5347AF54" w14:textId="77777777" w:rsidR="003D27E1" w:rsidRDefault="00B475ED">
            <w:pPr>
              <w:jc w:val="right"/>
            </w:pPr>
            <w:r>
              <w:rPr>
                <w:rFonts w:ascii="Consolas" w:eastAsia="Consolas" w:hAnsi="Consolas" w:cs="Consolas"/>
                <w:sz w:val="16"/>
              </w:rPr>
              <w:t>2005</w:t>
            </w:r>
          </w:p>
        </w:tc>
        <w:tc>
          <w:tcPr>
            <w:tcW w:w="1170" w:type="dxa"/>
          </w:tcPr>
          <w:p w14:paraId="5347AF55" w14:textId="77777777" w:rsidR="003D27E1" w:rsidRDefault="00B475ED">
            <w:pPr>
              <w:jc w:val="right"/>
            </w:pPr>
            <w:r>
              <w:rPr>
                <w:rFonts w:ascii="Consolas" w:eastAsia="Consolas" w:hAnsi="Consolas" w:cs="Consolas"/>
                <w:sz w:val="16"/>
              </w:rPr>
              <w:t>12,066</w:t>
            </w:r>
          </w:p>
        </w:tc>
        <w:tc>
          <w:tcPr>
            <w:tcW w:w="1170" w:type="dxa"/>
          </w:tcPr>
          <w:p w14:paraId="5347AF56" w14:textId="77777777" w:rsidR="003D27E1" w:rsidRDefault="00B475ED">
            <w:pPr>
              <w:jc w:val="right"/>
            </w:pPr>
            <w:r>
              <w:rPr>
                <w:rFonts w:ascii="Consolas" w:eastAsia="Consolas" w:hAnsi="Consolas" w:cs="Consolas"/>
                <w:sz w:val="16"/>
              </w:rPr>
              <w:t>11,023</w:t>
            </w:r>
          </w:p>
        </w:tc>
        <w:tc>
          <w:tcPr>
            <w:tcW w:w="1170" w:type="dxa"/>
          </w:tcPr>
          <w:p w14:paraId="5347AF57" w14:textId="77777777" w:rsidR="003D27E1" w:rsidRDefault="00B475ED">
            <w:pPr>
              <w:jc w:val="right"/>
            </w:pPr>
            <w:r>
              <w:rPr>
                <w:rFonts w:ascii="Consolas" w:eastAsia="Consolas" w:hAnsi="Consolas" w:cs="Consolas"/>
                <w:sz w:val="16"/>
              </w:rPr>
              <w:t>12,441</w:t>
            </w:r>
          </w:p>
        </w:tc>
        <w:tc>
          <w:tcPr>
            <w:tcW w:w="1170" w:type="dxa"/>
          </w:tcPr>
          <w:p w14:paraId="5347AF58" w14:textId="77777777" w:rsidR="003D27E1" w:rsidRDefault="00B475ED">
            <w:pPr>
              <w:jc w:val="right"/>
            </w:pPr>
            <w:r>
              <w:rPr>
                <w:rFonts w:ascii="Consolas" w:eastAsia="Consolas" w:hAnsi="Consolas" w:cs="Consolas"/>
                <w:sz w:val="16"/>
              </w:rPr>
              <w:t>6,088</w:t>
            </w:r>
          </w:p>
        </w:tc>
        <w:tc>
          <w:tcPr>
            <w:tcW w:w="1170" w:type="dxa"/>
          </w:tcPr>
          <w:p w14:paraId="5347AF59" w14:textId="77777777" w:rsidR="003D27E1" w:rsidRDefault="00B475ED">
            <w:pPr>
              <w:jc w:val="right"/>
            </w:pPr>
            <w:r>
              <w:rPr>
                <w:rFonts w:ascii="Consolas" w:eastAsia="Consolas" w:hAnsi="Consolas" w:cs="Consolas"/>
                <w:sz w:val="16"/>
              </w:rPr>
              <w:t>20,734</w:t>
            </w:r>
          </w:p>
        </w:tc>
        <w:tc>
          <w:tcPr>
            <w:tcW w:w="1170" w:type="dxa"/>
          </w:tcPr>
          <w:p w14:paraId="5347AF5A" w14:textId="77777777" w:rsidR="003D27E1" w:rsidRDefault="00B475ED">
            <w:pPr>
              <w:jc w:val="right"/>
            </w:pPr>
            <w:r>
              <w:rPr>
                <w:rFonts w:ascii="Consolas" w:eastAsia="Consolas" w:hAnsi="Consolas" w:cs="Consolas"/>
                <w:sz w:val="16"/>
              </w:rPr>
              <w:t>15,066</w:t>
            </w:r>
          </w:p>
        </w:tc>
        <w:tc>
          <w:tcPr>
            <w:tcW w:w="1170" w:type="dxa"/>
          </w:tcPr>
          <w:p w14:paraId="5347AF5B" w14:textId="77777777" w:rsidR="003D27E1" w:rsidRDefault="00B475ED">
            <w:pPr>
              <w:jc w:val="right"/>
            </w:pPr>
            <w:r>
              <w:rPr>
                <w:rFonts w:ascii="Consolas" w:eastAsia="Consolas" w:hAnsi="Consolas" w:cs="Consolas"/>
                <w:sz w:val="16"/>
              </w:rPr>
              <w:t>0</w:t>
            </w:r>
          </w:p>
        </w:tc>
      </w:tr>
      <w:tr w:rsidR="003D27E1" w14:paraId="5347AF65" w14:textId="77777777">
        <w:tc>
          <w:tcPr>
            <w:tcW w:w="1170" w:type="dxa"/>
          </w:tcPr>
          <w:p w14:paraId="5347AF5D" w14:textId="77777777" w:rsidR="003D27E1" w:rsidRDefault="00B475ED">
            <w:pPr>
              <w:jc w:val="right"/>
            </w:pPr>
            <w:r>
              <w:rPr>
                <w:rFonts w:ascii="Consolas" w:eastAsia="Consolas" w:hAnsi="Consolas" w:cs="Consolas"/>
                <w:sz w:val="16"/>
              </w:rPr>
              <w:t>2006</w:t>
            </w:r>
          </w:p>
        </w:tc>
        <w:tc>
          <w:tcPr>
            <w:tcW w:w="1170" w:type="dxa"/>
          </w:tcPr>
          <w:p w14:paraId="5347AF5E" w14:textId="77777777" w:rsidR="003D27E1" w:rsidRDefault="00B475ED">
            <w:pPr>
              <w:jc w:val="right"/>
            </w:pPr>
            <w:r>
              <w:rPr>
                <w:rFonts w:ascii="Consolas" w:eastAsia="Consolas" w:hAnsi="Consolas" w:cs="Consolas"/>
                <w:sz w:val="16"/>
              </w:rPr>
              <w:t>12,173</w:t>
            </w:r>
          </w:p>
        </w:tc>
        <w:tc>
          <w:tcPr>
            <w:tcW w:w="1170" w:type="dxa"/>
          </w:tcPr>
          <w:p w14:paraId="5347AF5F" w14:textId="77777777" w:rsidR="003D27E1" w:rsidRDefault="00B475ED">
            <w:pPr>
              <w:jc w:val="right"/>
            </w:pPr>
            <w:r>
              <w:rPr>
                <w:rFonts w:ascii="Consolas" w:eastAsia="Consolas" w:hAnsi="Consolas" w:cs="Consolas"/>
                <w:sz w:val="16"/>
              </w:rPr>
              <w:t>11,176</w:t>
            </w:r>
          </w:p>
        </w:tc>
        <w:tc>
          <w:tcPr>
            <w:tcW w:w="1170" w:type="dxa"/>
          </w:tcPr>
          <w:p w14:paraId="5347AF60" w14:textId="77777777" w:rsidR="003D27E1" w:rsidRDefault="00B475ED">
            <w:pPr>
              <w:jc w:val="right"/>
            </w:pPr>
            <w:r>
              <w:rPr>
                <w:rFonts w:ascii="Consolas" w:eastAsia="Consolas" w:hAnsi="Consolas" w:cs="Consolas"/>
                <w:sz w:val="16"/>
              </w:rPr>
              <w:t>0</w:t>
            </w:r>
          </w:p>
        </w:tc>
        <w:tc>
          <w:tcPr>
            <w:tcW w:w="1170" w:type="dxa"/>
          </w:tcPr>
          <w:p w14:paraId="5347AF61" w14:textId="77777777" w:rsidR="003D27E1" w:rsidRDefault="00B475ED">
            <w:pPr>
              <w:jc w:val="right"/>
            </w:pPr>
            <w:r>
              <w:rPr>
                <w:rFonts w:ascii="Consolas" w:eastAsia="Consolas" w:hAnsi="Consolas" w:cs="Consolas"/>
                <w:sz w:val="16"/>
              </w:rPr>
              <w:t>6,213</w:t>
            </w:r>
          </w:p>
        </w:tc>
        <w:tc>
          <w:tcPr>
            <w:tcW w:w="1170" w:type="dxa"/>
          </w:tcPr>
          <w:p w14:paraId="5347AF62" w14:textId="77777777" w:rsidR="003D27E1" w:rsidRDefault="00B475ED">
            <w:pPr>
              <w:jc w:val="right"/>
            </w:pPr>
            <w:r>
              <w:rPr>
                <w:rFonts w:ascii="Consolas" w:eastAsia="Consolas" w:hAnsi="Consolas" w:cs="Consolas"/>
                <w:sz w:val="16"/>
              </w:rPr>
              <w:t>22,300</w:t>
            </w:r>
          </w:p>
        </w:tc>
        <w:tc>
          <w:tcPr>
            <w:tcW w:w="1170" w:type="dxa"/>
          </w:tcPr>
          <w:p w14:paraId="5347AF63" w14:textId="77777777" w:rsidR="003D27E1" w:rsidRDefault="00B475ED">
            <w:pPr>
              <w:jc w:val="right"/>
            </w:pPr>
            <w:r>
              <w:rPr>
                <w:rFonts w:ascii="Consolas" w:eastAsia="Consolas" w:hAnsi="Consolas" w:cs="Consolas"/>
                <w:sz w:val="16"/>
              </w:rPr>
              <w:t>14,870</w:t>
            </w:r>
          </w:p>
        </w:tc>
        <w:tc>
          <w:tcPr>
            <w:tcW w:w="1170" w:type="dxa"/>
          </w:tcPr>
          <w:p w14:paraId="5347AF64" w14:textId="77777777" w:rsidR="003D27E1" w:rsidRDefault="00B475ED">
            <w:pPr>
              <w:jc w:val="right"/>
            </w:pPr>
            <w:r>
              <w:rPr>
                <w:rFonts w:ascii="Consolas" w:eastAsia="Consolas" w:hAnsi="Consolas" w:cs="Consolas"/>
                <w:sz w:val="16"/>
              </w:rPr>
              <w:t>0</w:t>
            </w:r>
          </w:p>
        </w:tc>
      </w:tr>
      <w:tr w:rsidR="003D27E1" w14:paraId="5347AF6E" w14:textId="77777777">
        <w:tc>
          <w:tcPr>
            <w:tcW w:w="1170" w:type="dxa"/>
          </w:tcPr>
          <w:p w14:paraId="5347AF66" w14:textId="77777777" w:rsidR="003D27E1" w:rsidRDefault="00B475ED">
            <w:pPr>
              <w:jc w:val="right"/>
            </w:pPr>
            <w:r>
              <w:rPr>
                <w:rFonts w:ascii="Consolas" w:eastAsia="Consolas" w:hAnsi="Consolas" w:cs="Consolas"/>
                <w:sz w:val="16"/>
              </w:rPr>
              <w:t>2007</w:t>
            </w:r>
          </w:p>
        </w:tc>
        <w:tc>
          <w:tcPr>
            <w:tcW w:w="1170" w:type="dxa"/>
          </w:tcPr>
          <w:p w14:paraId="5347AF67" w14:textId="77777777" w:rsidR="003D27E1" w:rsidRDefault="00B475ED">
            <w:pPr>
              <w:jc w:val="right"/>
            </w:pPr>
            <w:r>
              <w:rPr>
                <w:rFonts w:ascii="Consolas" w:eastAsia="Consolas" w:hAnsi="Consolas" w:cs="Consolas"/>
                <w:sz w:val="16"/>
              </w:rPr>
              <w:t>12,066</w:t>
            </w:r>
          </w:p>
        </w:tc>
        <w:tc>
          <w:tcPr>
            <w:tcW w:w="1170" w:type="dxa"/>
          </w:tcPr>
          <w:p w14:paraId="5347AF68" w14:textId="77777777" w:rsidR="003D27E1" w:rsidRDefault="00B475ED">
            <w:pPr>
              <w:jc w:val="right"/>
            </w:pPr>
            <w:r>
              <w:rPr>
                <w:rFonts w:ascii="Consolas" w:eastAsia="Consolas" w:hAnsi="Consolas" w:cs="Consolas"/>
                <w:sz w:val="16"/>
              </w:rPr>
              <w:t>11,275</w:t>
            </w:r>
          </w:p>
        </w:tc>
        <w:tc>
          <w:tcPr>
            <w:tcW w:w="1170" w:type="dxa"/>
          </w:tcPr>
          <w:p w14:paraId="5347AF69" w14:textId="77777777" w:rsidR="003D27E1" w:rsidRDefault="00B475ED">
            <w:pPr>
              <w:jc w:val="right"/>
            </w:pPr>
            <w:r>
              <w:rPr>
                <w:rFonts w:ascii="Consolas" w:eastAsia="Consolas" w:hAnsi="Consolas" w:cs="Consolas"/>
                <w:sz w:val="16"/>
              </w:rPr>
              <w:t>12,834</w:t>
            </w:r>
          </w:p>
        </w:tc>
        <w:tc>
          <w:tcPr>
            <w:tcW w:w="1170" w:type="dxa"/>
          </w:tcPr>
          <w:p w14:paraId="5347AF6A" w14:textId="77777777" w:rsidR="003D27E1" w:rsidRDefault="00B475ED">
            <w:pPr>
              <w:jc w:val="right"/>
            </w:pPr>
            <w:r>
              <w:rPr>
                <w:rFonts w:ascii="Consolas" w:eastAsia="Consolas" w:hAnsi="Consolas" w:cs="Consolas"/>
                <w:sz w:val="16"/>
              </w:rPr>
              <w:t>6,460</w:t>
            </w:r>
          </w:p>
        </w:tc>
        <w:tc>
          <w:tcPr>
            <w:tcW w:w="1170" w:type="dxa"/>
          </w:tcPr>
          <w:p w14:paraId="5347AF6B" w14:textId="77777777" w:rsidR="003D27E1" w:rsidRDefault="00B475ED">
            <w:pPr>
              <w:jc w:val="right"/>
            </w:pPr>
            <w:r>
              <w:rPr>
                <w:rFonts w:ascii="Consolas" w:eastAsia="Consolas" w:hAnsi="Consolas" w:cs="Consolas"/>
                <w:sz w:val="16"/>
              </w:rPr>
              <w:t>20,869</w:t>
            </w:r>
          </w:p>
        </w:tc>
        <w:tc>
          <w:tcPr>
            <w:tcW w:w="1170" w:type="dxa"/>
          </w:tcPr>
          <w:p w14:paraId="5347AF6C" w14:textId="77777777" w:rsidR="003D27E1" w:rsidRDefault="00B475ED">
            <w:pPr>
              <w:jc w:val="right"/>
            </w:pPr>
            <w:r>
              <w:rPr>
                <w:rFonts w:ascii="Consolas" w:eastAsia="Consolas" w:hAnsi="Consolas" w:cs="Consolas"/>
                <w:sz w:val="16"/>
              </w:rPr>
              <w:t>14,352</w:t>
            </w:r>
          </w:p>
        </w:tc>
        <w:tc>
          <w:tcPr>
            <w:tcW w:w="1170" w:type="dxa"/>
          </w:tcPr>
          <w:p w14:paraId="5347AF6D" w14:textId="77777777" w:rsidR="003D27E1" w:rsidRDefault="00B475ED">
            <w:pPr>
              <w:jc w:val="right"/>
            </w:pPr>
            <w:r>
              <w:rPr>
                <w:rFonts w:ascii="Consolas" w:eastAsia="Consolas" w:hAnsi="Consolas" w:cs="Consolas"/>
                <w:sz w:val="16"/>
              </w:rPr>
              <w:t>0</w:t>
            </w:r>
          </w:p>
        </w:tc>
      </w:tr>
      <w:tr w:rsidR="003D27E1" w14:paraId="5347AF77" w14:textId="77777777">
        <w:tc>
          <w:tcPr>
            <w:tcW w:w="1170" w:type="dxa"/>
          </w:tcPr>
          <w:p w14:paraId="5347AF6F" w14:textId="77777777" w:rsidR="003D27E1" w:rsidRDefault="00B475ED">
            <w:pPr>
              <w:jc w:val="right"/>
            </w:pPr>
            <w:r>
              <w:rPr>
                <w:rFonts w:ascii="Consolas" w:eastAsia="Consolas" w:hAnsi="Consolas" w:cs="Consolas"/>
                <w:sz w:val="16"/>
              </w:rPr>
              <w:t>2008</w:t>
            </w:r>
          </w:p>
        </w:tc>
        <w:tc>
          <w:tcPr>
            <w:tcW w:w="1170" w:type="dxa"/>
          </w:tcPr>
          <w:p w14:paraId="5347AF70" w14:textId="77777777" w:rsidR="003D27E1" w:rsidRDefault="00B475ED">
            <w:pPr>
              <w:jc w:val="right"/>
            </w:pPr>
            <w:r>
              <w:rPr>
                <w:rFonts w:ascii="Consolas" w:eastAsia="Consolas" w:hAnsi="Consolas" w:cs="Consolas"/>
                <w:sz w:val="16"/>
              </w:rPr>
              <w:t>12,057</w:t>
            </w:r>
          </w:p>
        </w:tc>
        <w:tc>
          <w:tcPr>
            <w:tcW w:w="1170" w:type="dxa"/>
          </w:tcPr>
          <w:p w14:paraId="5347AF71" w14:textId="77777777" w:rsidR="003D27E1" w:rsidRDefault="00B475ED">
            <w:pPr>
              <w:jc w:val="right"/>
            </w:pPr>
            <w:r>
              <w:rPr>
                <w:rFonts w:ascii="Consolas" w:eastAsia="Consolas" w:hAnsi="Consolas" w:cs="Consolas"/>
                <w:sz w:val="16"/>
              </w:rPr>
              <w:t>11,145</w:t>
            </w:r>
          </w:p>
        </w:tc>
        <w:tc>
          <w:tcPr>
            <w:tcW w:w="1170" w:type="dxa"/>
          </w:tcPr>
          <w:p w14:paraId="5347AF72" w14:textId="77777777" w:rsidR="003D27E1" w:rsidRDefault="00B475ED">
            <w:pPr>
              <w:jc w:val="right"/>
            </w:pPr>
            <w:r>
              <w:rPr>
                <w:rFonts w:ascii="Consolas" w:eastAsia="Consolas" w:hAnsi="Consolas" w:cs="Consolas"/>
                <w:sz w:val="16"/>
              </w:rPr>
              <w:t>0</w:t>
            </w:r>
          </w:p>
        </w:tc>
        <w:tc>
          <w:tcPr>
            <w:tcW w:w="1170" w:type="dxa"/>
          </w:tcPr>
          <w:p w14:paraId="5347AF73" w14:textId="77777777" w:rsidR="003D27E1" w:rsidRDefault="00B475ED">
            <w:pPr>
              <w:jc w:val="right"/>
            </w:pPr>
            <w:r>
              <w:rPr>
                <w:rFonts w:ascii="Consolas" w:eastAsia="Consolas" w:hAnsi="Consolas" w:cs="Consolas"/>
                <w:sz w:val="16"/>
              </w:rPr>
              <w:t>6,388</w:t>
            </w:r>
          </w:p>
        </w:tc>
        <w:tc>
          <w:tcPr>
            <w:tcW w:w="1170" w:type="dxa"/>
          </w:tcPr>
          <w:p w14:paraId="5347AF74" w14:textId="77777777" w:rsidR="003D27E1" w:rsidRDefault="00B475ED">
            <w:pPr>
              <w:jc w:val="right"/>
            </w:pPr>
            <w:r>
              <w:rPr>
                <w:rFonts w:ascii="Consolas" w:eastAsia="Consolas" w:hAnsi="Consolas" w:cs="Consolas"/>
                <w:sz w:val="16"/>
              </w:rPr>
              <w:t>19,669</w:t>
            </w:r>
          </w:p>
        </w:tc>
        <w:tc>
          <w:tcPr>
            <w:tcW w:w="1170" w:type="dxa"/>
          </w:tcPr>
          <w:p w14:paraId="5347AF75" w14:textId="77777777" w:rsidR="003D27E1" w:rsidRDefault="00B475ED">
            <w:pPr>
              <w:jc w:val="right"/>
            </w:pPr>
            <w:r>
              <w:rPr>
                <w:rFonts w:ascii="Consolas" w:eastAsia="Consolas" w:hAnsi="Consolas" w:cs="Consolas"/>
                <w:sz w:val="16"/>
              </w:rPr>
              <w:t>13,921</w:t>
            </w:r>
          </w:p>
        </w:tc>
        <w:tc>
          <w:tcPr>
            <w:tcW w:w="1170" w:type="dxa"/>
          </w:tcPr>
          <w:p w14:paraId="5347AF76" w14:textId="77777777" w:rsidR="003D27E1" w:rsidRDefault="00B475ED">
            <w:pPr>
              <w:jc w:val="right"/>
            </w:pPr>
            <w:r>
              <w:rPr>
                <w:rFonts w:ascii="Consolas" w:eastAsia="Consolas" w:hAnsi="Consolas" w:cs="Consolas"/>
                <w:sz w:val="16"/>
              </w:rPr>
              <w:t>7,940</w:t>
            </w:r>
          </w:p>
        </w:tc>
      </w:tr>
      <w:tr w:rsidR="003D27E1" w14:paraId="5347AF80" w14:textId="77777777">
        <w:tc>
          <w:tcPr>
            <w:tcW w:w="1170" w:type="dxa"/>
          </w:tcPr>
          <w:p w14:paraId="5347AF78" w14:textId="77777777" w:rsidR="003D27E1" w:rsidRDefault="00B475ED">
            <w:pPr>
              <w:jc w:val="right"/>
            </w:pPr>
            <w:r>
              <w:rPr>
                <w:rFonts w:ascii="Consolas" w:eastAsia="Consolas" w:hAnsi="Consolas" w:cs="Consolas"/>
                <w:sz w:val="16"/>
              </w:rPr>
              <w:t>2009</w:t>
            </w:r>
          </w:p>
        </w:tc>
        <w:tc>
          <w:tcPr>
            <w:tcW w:w="1170" w:type="dxa"/>
          </w:tcPr>
          <w:p w14:paraId="5347AF79" w14:textId="77777777" w:rsidR="003D27E1" w:rsidRDefault="00B475ED">
            <w:pPr>
              <w:jc w:val="right"/>
            </w:pPr>
            <w:r>
              <w:rPr>
                <w:rFonts w:ascii="Consolas" w:eastAsia="Consolas" w:hAnsi="Consolas" w:cs="Consolas"/>
                <w:sz w:val="16"/>
              </w:rPr>
              <w:t>12,595</w:t>
            </w:r>
          </w:p>
        </w:tc>
        <w:tc>
          <w:tcPr>
            <w:tcW w:w="1170" w:type="dxa"/>
          </w:tcPr>
          <w:p w14:paraId="5347AF7A" w14:textId="77777777" w:rsidR="003D27E1" w:rsidRDefault="00B475ED">
            <w:pPr>
              <w:jc w:val="right"/>
            </w:pPr>
            <w:r>
              <w:rPr>
                <w:rFonts w:ascii="Consolas" w:eastAsia="Consolas" w:hAnsi="Consolas" w:cs="Consolas"/>
                <w:sz w:val="16"/>
              </w:rPr>
              <w:t>13,809</w:t>
            </w:r>
          </w:p>
        </w:tc>
        <w:tc>
          <w:tcPr>
            <w:tcW w:w="1170" w:type="dxa"/>
          </w:tcPr>
          <w:p w14:paraId="5347AF7B" w14:textId="77777777" w:rsidR="003D27E1" w:rsidRDefault="00B475ED">
            <w:pPr>
              <w:jc w:val="right"/>
            </w:pPr>
            <w:r>
              <w:rPr>
                <w:rFonts w:ascii="Consolas" w:eastAsia="Consolas" w:hAnsi="Consolas" w:cs="Consolas"/>
                <w:sz w:val="16"/>
              </w:rPr>
              <w:t>13,350</w:t>
            </w:r>
          </w:p>
        </w:tc>
        <w:tc>
          <w:tcPr>
            <w:tcW w:w="1170" w:type="dxa"/>
          </w:tcPr>
          <w:p w14:paraId="5347AF7C" w14:textId="77777777" w:rsidR="003D27E1" w:rsidRDefault="00B475ED">
            <w:pPr>
              <w:jc w:val="right"/>
            </w:pPr>
            <w:r>
              <w:rPr>
                <w:rFonts w:ascii="Consolas" w:eastAsia="Consolas" w:hAnsi="Consolas" w:cs="Consolas"/>
                <w:sz w:val="16"/>
              </w:rPr>
              <w:t>6,592</w:t>
            </w:r>
          </w:p>
        </w:tc>
        <w:tc>
          <w:tcPr>
            <w:tcW w:w="1170" w:type="dxa"/>
          </w:tcPr>
          <w:p w14:paraId="5347AF7D" w14:textId="77777777" w:rsidR="003D27E1" w:rsidRDefault="00B475ED">
            <w:pPr>
              <w:jc w:val="right"/>
            </w:pPr>
            <w:r>
              <w:rPr>
                <w:rFonts w:ascii="Consolas" w:eastAsia="Consolas" w:hAnsi="Consolas" w:cs="Consolas"/>
                <w:sz w:val="16"/>
              </w:rPr>
              <w:t>20,746</w:t>
            </w:r>
          </w:p>
        </w:tc>
        <w:tc>
          <w:tcPr>
            <w:tcW w:w="1170" w:type="dxa"/>
          </w:tcPr>
          <w:p w14:paraId="5347AF7E" w14:textId="77777777" w:rsidR="003D27E1" w:rsidRDefault="00B475ED">
            <w:pPr>
              <w:jc w:val="right"/>
            </w:pPr>
            <w:r>
              <w:rPr>
                <w:rFonts w:ascii="Consolas" w:eastAsia="Consolas" w:hAnsi="Consolas" w:cs="Consolas"/>
                <w:sz w:val="16"/>
              </w:rPr>
              <w:t>49,191</w:t>
            </w:r>
          </w:p>
        </w:tc>
        <w:tc>
          <w:tcPr>
            <w:tcW w:w="1170" w:type="dxa"/>
          </w:tcPr>
          <w:p w14:paraId="5347AF7F" w14:textId="77777777" w:rsidR="003D27E1" w:rsidRDefault="00B475ED">
            <w:pPr>
              <w:jc w:val="right"/>
            </w:pPr>
            <w:r>
              <w:rPr>
                <w:rFonts w:ascii="Consolas" w:eastAsia="Consolas" w:hAnsi="Consolas" w:cs="Consolas"/>
                <w:sz w:val="16"/>
              </w:rPr>
              <w:t>6,463</w:t>
            </w:r>
          </w:p>
        </w:tc>
      </w:tr>
      <w:tr w:rsidR="003D27E1" w14:paraId="5347AF89" w14:textId="77777777">
        <w:tc>
          <w:tcPr>
            <w:tcW w:w="1170" w:type="dxa"/>
          </w:tcPr>
          <w:p w14:paraId="5347AF81" w14:textId="77777777" w:rsidR="003D27E1" w:rsidRDefault="00B475ED">
            <w:pPr>
              <w:jc w:val="right"/>
            </w:pPr>
            <w:r>
              <w:rPr>
                <w:rFonts w:ascii="Consolas" w:eastAsia="Consolas" w:hAnsi="Consolas" w:cs="Consolas"/>
                <w:sz w:val="16"/>
              </w:rPr>
              <w:t>2010</w:t>
            </w:r>
          </w:p>
        </w:tc>
        <w:tc>
          <w:tcPr>
            <w:tcW w:w="1170" w:type="dxa"/>
          </w:tcPr>
          <w:p w14:paraId="5347AF82" w14:textId="77777777" w:rsidR="003D27E1" w:rsidRDefault="00B475ED">
            <w:pPr>
              <w:jc w:val="right"/>
            </w:pPr>
            <w:r>
              <w:rPr>
                <w:rFonts w:ascii="Consolas" w:eastAsia="Consolas" w:hAnsi="Consolas" w:cs="Consolas"/>
                <w:sz w:val="16"/>
              </w:rPr>
              <w:t>12,795</w:t>
            </w:r>
          </w:p>
        </w:tc>
        <w:tc>
          <w:tcPr>
            <w:tcW w:w="1170" w:type="dxa"/>
          </w:tcPr>
          <w:p w14:paraId="5347AF83" w14:textId="77777777" w:rsidR="003D27E1" w:rsidRDefault="00B475ED">
            <w:pPr>
              <w:jc w:val="right"/>
            </w:pPr>
            <w:r>
              <w:rPr>
                <w:rFonts w:ascii="Consolas" w:eastAsia="Consolas" w:hAnsi="Consolas" w:cs="Consolas"/>
                <w:sz w:val="16"/>
              </w:rPr>
              <w:t>13,482</w:t>
            </w:r>
          </w:p>
        </w:tc>
        <w:tc>
          <w:tcPr>
            <w:tcW w:w="1170" w:type="dxa"/>
          </w:tcPr>
          <w:p w14:paraId="5347AF84" w14:textId="77777777" w:rsidR="003D27E1" w:rsidRDefault="00B475ED">
            <w:pPr>
              <w:jc w:val="right"/>
            </w:pPr>
            <w:r>
              <w:rPr>
                <w:rFonts w:ascii="Consolas" w:eastAsia="Consolas" w:hAnsi="Consolas" w:cs="Consolas"/>
                <w:sz w:val="16"/>
              </w:rPr>
              <w:t>0</w:t>
            </w:r>
          </w:p>
        </w:tc>
        <w:tc>
          <w:tcPr>
            <w:tcW w:w="1170" w:type="dxa"/>
          </w:tcPr>
          <w:p w14:paraId="5347AF85" w14:textId="77777777" w:rsidR="003D27E1" w:rsidRDefault="00B475ED">
            <w:pPr>
              <w:jc w:val="right"/>
            </w:pPr>
            <w:r>
              <w:rPr>
                <w:rFonts w:ascii="Consolas" w:eastAsia="Consolas" w:hAnsi="Consolas" w:cs="Consolas"/>
                <w:sz w:val="16"/>
              </w:rPr>
              <w:t>7,022</w:t>
            </w:r>
          </w:p>
        </w:tc>
        <w:tc>
          <w:tcPr>
            <w:tcW w:w="1170" w:type="dxa"/>
          </w:tcPr>
          <w:p w14:paraId="5347AF86" w14:textId="77777777" w:rsidR="003D27E1" w:rsidRDefault="00B475ED">
            <w:pPr>
              <w:jc w:val="right"/>
            </w:pPr>
            <w:r>
              <w:rPr>
                <w:rFonts w:ascii="Consolas" w:eastAsia="Consolas" w:hAnsi="Consolas" w:cs="Consolas"/>
                <w:sz w:val="16"/>
              </w:rPr>
              <w:t>26,694</w:t>
            </w:r>
          </w:p>
        </w:tc>
        <w:tc>
          <w:tcPr>
            <w:tcW w:w="1170" w:type="dxa"/>
          </w:tcPr>
          <w:p w14:paraId="5347AF87" w14:textId="77777777" w:rsidR="003D27E1" w:rsidRDefault="00B475ED">
            <w:pPr>
              <w:jc w:val="right"/>
            </w:pPr>
            <w:r>
              <w:rPr>
                <w:rFonts w:ascii="Consolas" w:eastAsia="Consolas" w:hAnsi="Consolas" w:cs="Consolas"/>
                <w:sz w:val="16"/>
              </w:rPr>
              <w:t>52,528</w:t>
            </w:r>
          </w:p>
        </w:tc>
        <w:tc>
          <w:tcPr>
            <w:tcW w:w="1170" w:type="dxa"/>
          </w:tcPr>
          <w:p w14:paraId="5347AF88" w14:textId="77777777" w:rsidR="003D27E1" w:rsidRDefault="00B475ED">
            <w:pPr>
              <w:jc w:val="right"/>
            </w:pPr>
            <w:r>
              <w:rPr>
                <w:rFonts w:ascii="Consolas" w:eastAsia="Consolas" w:hAnsi="Consolas" w:cs="Consolas"/>
                <w:sz w:val="16"/>
              </w:rPr>
              <w:t>7,180</w:t>
            </w:r>
          </w:p>
        </w:tc>
      </w:tr>
      <w:tr w:rsidR="003D27E1" w14:paraId="5347AF92" w14:textId="77777777">
        <w:tc>
          <w:tcPr>
            <w:tcW w:w="1170" w:type="dxa"/>
          </w:tcPr>
          <w:p w14:paraId="5347AF8A" w14:textId="77777777" w:rsidR="003D27E1" w:rsidRDefault="00B475ED">
            <w:pPr>
              <w:jc w:val="right"/>
            </w:pPr>
            <w:r>
              <w:rPr>
                <w:rFonts w:ascii="Consolas" w:eastAsia="Consolas" w:hAnsi="Consolas" w:cs="Consolas"/>
                <w:sz w:val="16"/>
              </w:rPr>
              <w:t>2011</w:t>
            </w:r>
          </w:p>
        </w:tc>
        <w:tc>
          <w:tcPr>
            <w:tcW w:w="1170" w:type="dxa"/>
          </w:tcPr>
          <w:p w14:paraId="5347AF8B" w14:textId="77777777" w:rsidR="003D27E1" w:rsidRDefault="00B475ED">
            <w:pPr>
              <w:jc w:val="right"/>
            </w:pPr>
            <w:r>
              <w:rPr>
                <w:rFonts w:ascii="Consolas" w:eastAsia="Consolas" w:hAnsi="Consolas" w:cs="Consolas"/>
                <w:sz w:val="16"/>
              </w:rPr>
              <w:t>16,754</w:t>
            </w:r>
          </w:p>
        </w:tc>
        <w:tc>
          <w:tcPr>
            <w:tcW w:w="1170" w:type="dxa"/>
          </w:tcPr>
          <w:p w14:paraId="5347AF8C" w14:textId="77777777" w:rsidR="003D27E1" w:rsidRDefault="00B475ED">
            <w:pPr>
              <w:jc w:val="right"/>
            </w:pPr>
            <w:r>
              <w:rPr>
                <w:rFonts w:ascii="Consolas" w:eastAsia="Consolas" w:hAnsi="Consolas" w:cs="Consolas"/>
                <w:sz w:val="16"/>
              </w:rPr>
              <w:t>13,299</w:t>
            </w:r>
          </w:p>
        </w:tc>
        <w:tc>
          <w:tcPr>
            <w:tcW w:w="1170" w:type="dxa"/>
          </w:tcPr>
          <w:p w14:paraId="5347AF8D" w14:textId="77777777" w:rsidR="003D27E1" w:rsidRDefault="00B475ED">
            <w:pPr>
              <w:jc w:val="right"/>
            </w:pPr>
            <w:r>
              <w:rPr>
                <w:rFonts w:ascii="Consolas" w:eastAsia="Consolas" w:hAnsi="Consolas" w:cs="Consolas"/>
                <w:sz w:val="16"/>
              </w:rPr>
              <w:t>13,539</w:t>
            </w:r>
          </w:p>
        </w:tc>
        <w:tc>
          <w:tcPr>
            <w:tcW w:w="1170" w:type="dxa"/>
          </w:tcPr>
          <w:p w14:paraId="5347AF8E" w14:textId="77777777" w:rsidR="003D27E1" w:rsidRDefault="00B475ED">
            <w:pPr>
              <w:jc w:val="right"/>
            </w:pPr>
            <w:r>
              <w:rPr>
                <w:rFonts w:ascii="Consolas" w:eastAsia="Consolas" w:hAnsi="Consolas" w:cs="Consolas"/>
                <w:sz w:val="16"/>
              </w:rPr>
              <w:t>7,076</w:t>
            </w:r>
          </w:p>
        </w:tc>
        <w:tc>
          <w:tcPr>
            <w:tcW w:w="1170" w:type="dxa"/>
          </w:tcPr>
          <w:p w14:paraId="5347AF8F" w14:textId="77777777" w:rsidR="003D27E1" w:rsidRDefault="00B475ED">
            <w:pPr>
              <w:jc w:val="right"/>
            </w:pPr>
            <w:r>
              <w:rPr>
                <w:rFonts w:ascii="Consolas" w:eastAsia="Consolas" w:hAnsi="Consolas" w:cs="Consolas"/>
                <w:sz w:val="16"/>
              </w:rPr>
              <w:t>28,688</w:t>
            </w:r>
          </w:p>
        </w:tc>
        <w:tc>
          <w:tcPr>
            <w:tcW w:w="1170" w:type="dxa"/>
          </w:tcPr>
          <w:p w14:paraId="5347AF90" w14:textId="77777777" w:rsidR="003D27E1" w:rsidRDefault="00B475ED">
            <w:pPr>
              <w:jc w:val="right"/>
            </w:pPr>
            <w:r>
              <w:rPr>
                <w:rFonts w:ascii="Consolas" w:eastAsia="Consolas" w:hAnsi="Consolas" w:cs="Consolas"/>
                <w:sz w:val="16"/>
              </w:rPr>
              <w:t>47,996</w:t>
            </w:r>
          </w:p>
        </w:tc>
        <w:tc>
          <w:tcPr>
            <w:tcW w:w="1170" w:type="dxa"/>
          </w:tcPr>
          <w:p w14:paraId="5347AF91" w14:textId="77777777" w:rsidR="003D27E1" w:rsidRDefault="00B475ED">
            <w:pPr>
              <w:jc w:val="right"/>
            </w:pPr>
            <w:r>
              <w:rPr>
                <w:rFonts w:ascii="Consolas" w:eastAsia="Consolas" w:hAnsi="Consolas" w:cs="Consolas"/>
                <w:sz w:val="16"/>
              </w:rPr>
              <w:t>6,115</w:t>
            </w:r>
          </w:p>
        </w:tc>
      </w:tr>
      <w:tr w:rsidR="003D27E1" w14:paraId="5347AF9B" w14:textId="77777777">
        <w:tc>
          <w:tcPr>
            <w:tcW w:w="1170" w:type="dxa"/>
          </w:tcPr>
          <w:p w14:paraId="5347AF93" w14:textId="77777777" w:rsidR="003D27E1" w:rsidRDefault="00B475ED">
            <w:pPr>
              <w:jc w:val="right"/>
            </w:pPr>
            <w:r>
              <w:rPr>
                <w:rFonts w:ascii="Consolas" w:eastAsia="Consolas" w:hAnsi="Consolas" w:cs="Consolas"/>
                <w:sz w:val="16"/>
              </w:rPr>
              <w:t>2012</w:t>
            </w:r>
          </w:p>
        </w:tc>
        <w:tc>
          <w:tcPr>
            <w:tcW w:w="1170" w:type="dxa"/>
          </w:tcPr>
          <w:p w14:paraId="5347AF94" w14:textId="77777777" w:rsidR="003D27E1" w:rsidRDefault="00B475ED">
            <w:pPr>
              <w:jc w:val="right"/>
            </w:pPr>
            <w:r>
              <w:rPr>
                <w:rFonts w:ascii="Consolas" w:eastAsia="Consolas" w:hAnsi="Consolas" w:cs="Consolas"/>
                <w:sz w:val="16"/>
              </w:rPr>
              <w:t>16,655</w:t>
            </w:r>
          </w:p>
        </w:tc>
        <w:tc>
          <w:tcPr>
            <w:tcW w:w="1170" w:type="dxa"/>
          </w:tcPr>
          <w:p w14:paraId="5347AF95" w14:textId="77777777" w:rsidR="003D27E1" w:rsidRDefault="00B475ED">
            <w:pPr>
              <w:jc w:val="right"/>
            </w:pPr>
            <w:r>
              <w:rPr>
                <w:rFonts w:ascii="Consolas" w:eastAsia="Consolas" w:hAnsi="Consolas" w:cs="Consolas"/>
                <w:sz w:val="16"/>
              </w:rPr>
              <w:t>13,416</w:t>
            </w:r>
          </w:p>
        </w:tc>
        <w:tc>
          <w:tcPr>
            <w:tcW w:w="1170" w:type="dxa"/>
          </w:tcPr>
          <w:p w14:paraId="5347AF96" w14:textId="77777777" w:rsidR="003D27E1" w:rsidRDefault="00B475ED">
            <w:pPr>
              <w:jc w:val="right"/>
            </w:pPr>
            <w:r>
              <w:rPr>
                <w:rFonts w:ascii="Consolas" w:eastAsia="Consolas" w:hAnsi="Consolas" w:cs="Consolas"/>
                <w:sz w:val="16"/>
              </w:rPr>
              <w:t>0</w:t>
            </w:r>
          </w:p>
        </w:tc>
        <w:tc>
          <w:tcPr>
            <w:tcW w:w="1170" w:type="dxa"/>
          </w:tcPr>
          <w:p w14:paraId="5347AF97" w14:textId="77777777" w:rsidR="003D27E1" w:rsidRDefault="00B475ED">
            <w:pPr>
              <w:jc w:val="right"/>
            </w:pPr>
            <w:r>
              <w:rPr>
                <w:rFonts w:ascii="Consolas" w:eastAsia="Consolas" w:hAnsi="Consolas" w:cs="Consolas"/>
                <w:sz w:val="16"/>
              </w:rPr>
              <w:t>6,965</w:t>
            </w:r>
          </w:p>
        </w:tc>
        <w:tc>
          <w:tcPr>
            <w:tcW w:w="1170" w:type="dxa"/>
          </w:tcPr>
          <w:p w14:paraId="5347AF98" w14:textId="77777777" w:rsidR="003D27E1" w:rsidRDefault="00B475ED">
            <w:pPr>
              <w:jc w:val="right"/>
            </w:pPr>
            <w:r>
              <w:rPr>
                <w:rFonts w:ascii="Consolas" w:eastAsia="Consolas" w:hAnsi="Consolas" w:cs="Consolas"/>
                <w:sz w:val="16"/>
              </w:rPr>
              <w:t>27,939</w:t>
            </w:r>
          </w:p>
        </w:tc>
        <w:tc>
          <w:tcPr>
            <w:tcW w:w="1170" w:type="dxa"/>
          </w:tcPr>
          <w:p w14:paraId="5347AF99" w14:textId="77777777" w:rsidR="003D27E1" w:rsidRDefault="00B475ED">
            <w:pPr>
              <w:jc w:val="right"/>
            </w:pPr>
            <w:r>
              <w:rPr>
                <w:rFonts w:ascii="Consolas" w:eastAsia="Consolas" w:hAnsi="Consolas" w:cs="Consolas"/>
                <w:sz w:val="16"/>
              </w:rPr>
              <w:t>45,491</w:t>
            </w:r>
          </w:p>
        </w:tc>
        <w:tc>
          <w:tcPr>
            <w:tcW w:w="1170" w:type="dxa"/>
          </w:tcPr>
          <w:p w14:paraId="5347AF9A" w14:textId="77777777" w:rsidR="003D27E1" w:rsidRDefault="00B475ED">
            <w:pPr>
              <w:jc w:val="right"/>
            </w:pPr>
            <w:r>
              <w:rPr>
                <w:rFonts w:ascii="Consolas" w:eastAsia="Consolas" w:hAnsi="Consolas" w:cs="Consolas"/>
                <w:sz w:val="16"/>
              </w:rPr>
              <w:t>6,703</w:t>
            </w:r>
          </w:p>
        </w:tc>
      </w:tr>
      <w:tr w:rsidR="003D27E1" w14:paraId="5347AFA4" w14:textId="77777777">
        <w:tc>
          <w:tcPr>
            <w:tcW w:w="1170" w:type="dxa"/>
          </w:tcPr>
          <w:p w14:paraId="5347AF9C" w14:textId="77777777" w:rsidR="003D27E1" w:rsidRDefault="00B475ED">
            <w:pPr>
              <w:jc w:val="right"/>
            </w:pPr>
            <w:r>
              <w:rPr>
                <w:rFonts w:ascii="Consolas" w:eastAsia="Consolas" w:hAnsi="Consolas" w:cs="Consolas"/>
                <w:sz w:val="16"/>
              </w:rPr>
              <w:t>2013</w:t>
            </w:r>
          </w:p>
        </w:tc>
        <w:tc>
          <w:tcPr>
            <w:tcW w:w="1170" w:type="dxa"/>
          </w:tcPr>
          <w:p w14:paraId="5347AF9D" w14:textId="77777777" w:rsidR="003D27E1" w:rsidRDefault="00B475ED">
            <w:pPr>
              <w:jc w:val="right"/>
            </w:pPr>
            <w:r>
              <w:rPr>
                <w:rFonts w:ascii="Consolas" w:eastAsia="Consolas" w:hAnsi="Consolas" w:cs="Consolas"/>
                <w:sz w:val="16"/>
              </w:rPr>
              <w:t>16,690</w:t>
            </w:r>
          </w:p>
        </w:tc>
        <w:tc>
          <w:tcPr>
            <w:tcW w:w="1170" w:type="dxa"/>
          </w:tcPr>
          <w:p w14:paraId="5347AF9E" w14:textId="77777777" w:rsidR="003D27E1" w:rsidRDefault="00B475ED">
            <w:pPr>
              <w:jc w:val="right"/>
            </w:pPr>
            <w:r>
              <w:rPr>
                <w:rFonts w:ascii="Consolas" w:eastAsia="Consolas" w:hAnsi="Consolas" w:cs="Consolas"/>
                <w:sz w:val="16"/>
              </w:rPr>
              <w:t>13,325</w:t>
            </w:r>
          </w:p>
        </w:tc>
        <w:tc>
          <w:tcPr>
            <w:tcW w:w="1170" w:type="dxa"/>
          </w:tcPr>
          <w:p w14:paraId="5347AF9F" w14:textId="77777777" w:rsidR="003D27E1" w:rsidRDefault="00B475ED">
            <w:pPr>
              <w:jc w:val="right"/>
            </w:pPr>
            <w:r>
              <w:rPr>
                <w:rFonts w:ascii="Consolas" w:eastAsia="Consolas" w:hAnsi="Consolas" w:cs="Consolas"/>
                <w:sz w:val="16"/>
              </w:rPr>
              <w:t>13,693</w:t>
            </w:r>
          </w:p>
        </w:tc>
        <w:tc>
          <w:tcPr>
            <w:tcW w:w="1170" w:type="dxa"/>
          </w:tcPr>
          <w:p w14:paraId="5347AFA0" w14:textId="77777777" w:rsidR="003D27E1" w:rsidRDefault="00B475ED">
            <w:pPr>
              <w:jc w:val="right"/>
            </w:pPr>
            <w:r>
              <w:rPr>
                <w:rFonts w:ascii="Consolas" w:eastAsia="Consolas" w:hAnsi="Consolas" w:cs="Consolas"/>
                <w:sz w:val="16"/>
              </w:rPr>
              <w:t>6,762</w:t>
            </w:r>
          </w:p>
        </w:tc>
        <w:tc>
          <w:tcPr>
            <w:tcW w:w="1170" w:type="dxa"/>
          </w:tcPr>
          <w:p w14:paraId="5347AFA1" w14:textId="77777777" w:rsidR="003D27E1" w:rsidRDefault="00B475ED">
            <w:pPr>
              <w:jc w:val="right"/>
            </w:pPr>
            <w:r>
              <w:rPr>
                <w:rFonts w:ascii="Consolas" w:eastAsia="Consolas" w:hAnsi="Consolas" w:cs="Consolas"/>
                <w:sz w:val="16"/>
              </w:rPr>
              <w:t>30,913</w:t>
            </w:r>
          </w:p>
        </w:tc>
        <w:tc>
          <w:tcPr>
            <w:tcW w:w="1170" w:type="dxa"/>
          </w:tcPr>
          <w:p w14:paraId="5347AFA2" w14:textId="77777777" w:rsidR="003D27E1" w:rsidRDefault="00B475ED">
            <w:pPr>
              <w:jc w:val="right"/>
            </w:pPr>
            <w:r>
              <w:rPr>
                <w:rFonts w:ascii="Consolas" w:eastAsia="Consolas" w:hAnsi="Consolas" w:cs="Consolas"/>
                <w:sz w:val="16"/>
              </w:rPr>
              <w:t>43,281</w:t>
            </w:r>
          </w:p>
        </w:tc>
        <w:tc>
          <w:tcPr>
            <w:tcW w:w="1170" w:type="dxa"/>
          </w:tcPr>
          <w:p w14:paraId="5347AFA3" w14:textId="77777777" w:rsidR="003D27E1" w:rsidRDefault="00B475ED">
            <w:pPr>
              <w:jc w:val="right"/>
            </w:pPr>
            <w:r>
              <w:rPr>
                <w:rFonts w:ascii="Consolas" w:eastAsia="Consolas" w:hAnsi="Consolas" w:cs="Consolas"/>
                <w:sz w:val="16"/>
              </w:rPr>
              <w:t>6,256</w:t>
            </w:r>
          </w:p>
        </w:tc>
      </w:tr>
      <w:tr w:rsidR="003D27E1" w14:paraId="5347AFAD" w14:textId="77777777">
        <w:tc>
          <w:tcPr>
            <w:tcW w:w="1170" w:type="dxa"/>
          </w:tcPr>
          <w:p w14:paraId="5347AFA5" w14:textId="77777777" w:rsidR="003D27E1" w:rsidRDefault="00B475ED">
            <w:pPr>
              <w:jc w:val="right"/>
            </w:pPr>
            <w:r>
              <w:rPr>
                <w:rFonts w:ascii="Consolas" w:eastAsia="Consolas" w:hAnsi="Consolas" w:cs="Consolas"/>
                <w:sz w:val="16"/>
              </w:rPr>
              <w:t>2014</w:t>
            </w:r>
          </w:p>
        </w:tc>
        <w:tc>
          <w:tcPr>
            <w:tcW w:w="1170" w:type="dxa"/>
          </w:tcPr>
          <w:p w14:paraId="5347AFA6" w14:textId="77777777" w:rsidR="003D27E1" w:rsidRDefault="00B475ED">
            <w:pPr>
              <w:jc w:val="right"/>
            </w:pPr>
            <w:r>
              <w:rPr>
                <w:rFonts w:ascii="Consolas" w:eastAsia="Consolas" w:hAnsi="Consolas" w:cs="Consolas"/>
                <w:sz w:val="16"/>
              </w:rPr>
              <w:t>16,711</w:t>
            </w:r>
          </w:p>
        </w:tc>
        <w:tc>
          <w:tcPr>
            <w:tcW w:w="1170" w:type="dxa"/>
          </w:tcPr>
          <w:p w14:paraId="5347AFA7" w14:textId="77777777" w:rsidR="003D27E1" w:rsidRDefault="00B475ED">
            <w:pPr>
              <w:jc w:val="right"/>
            </w:pPr>
            <w:r>
              <w:rPr>
                <w:rFonts w:ascii="Consolas" w:eastAsia="Consolas" w:hAnsi="Consolas" w:cs="Consolas"/>
                <w:sz w:val="16"/>
              </w:rPr>
              <w:t>12,857</w:t>
            </w:r>
          </w:p>
        </w:tc>
        <w:tc>
          <w:tcPr>
            <w:tcW w:w="1170" w:type="dxa"/>
          </w:tcPr>
          <w:p w14:paraId="5347AFA8" w14:textId="77777777" w:rsidR="003D27E1" w:rsidRDefault="00B475ED">
            <w:pPr>
              <w:jc w:val="right"/>
            </w:pPr>
            <w:r>
              <w:rPr>
                <w:rFonts w:ascii="Consolas" w:eastAsia="Consolas" w:hAnsi="Consolas" w:cs="Consolas"/>
                <w:sz w:val="16"/>
              </w:rPr>
              <w:t>0</w:t>
            </w:r>
          </w:p>
        </w:tc>
        <w:tc>
          <w:tcPr>
            <w:tcW w:w="1170" w:type="dxa"/>
          </w:tcPr>
          <w:p w14:paraId="5347AFA9" w14:textId="77777777" w:rsidR="003D27E1" w:rsidRDefault="00B475ED">
            <w:pPr>
              <w:jc w:val="right"/>
            </w:pPr>
            <w:r>
              <w:rPr>
                <w:rFonts w:ascii="Consolas" w:eastAsia="Consolas" w:hAnsi="Consolas" w:cs="Consolas"/>
                <w:sz w:val="16"/>
              </w:rPr>
              <w:t>11,402</w:t>
            </w:r>
          </w:p>
        </w:tc>
        <w:tc>
          <w:tcPr>
            <w:tcW w:w="1170" w:type="dxa"/>
          </w:tcPr>
          <w:p w14:paraId="5347AFAA" w14:textId="77777777" w:rsidR="003D27E1" w:rsidRDefault="00B475ED">
            <w:pPr>
              <w:jc w:val="right"/>
            </w:pPr>
            <w:r>
              <w:rPr>
                <w:rFonts w:ascii="Consolas" w:eastAsia="Consolas" w:hAnsi="Consolas" w:cs="Consolas"/>
                <w:sz w:val="16"/>
              </w:rPr>
              <w:t>27,369</w:t>
            </w:r>
          </w:p>
        </w:tc>
        <w:tc>
          <w:tcPr>
            <w:tcW w:w="1170" w:type="dxa"/>
          </w:tcPr>
          <w:p w14:paraId="5347AFAB" w14:textId="77777777" w:rsidR="003D27E1" w:rsidRDefault="00B475ED">
            <w:pPr>
              <w:jc w:val="right"/>
            </w:pPr>
            <w:r>
              <w:rPr>
                <w:rFonts w:ascii="Consolas" w:eastAsia="Consolas" w:hAnsi="Consolas" w:cs="Consolas"/>
                <w:sz w:val="16"/>
              </w:rPr>
              <w:t>43,701</w:t>
            </w:r>
          </w:p>
        </w:tc>
        <w:tc>
          <w:tcPr>
            <w:tcW w:w="1170" w:type="dxa"/>
          </w:tcPr>
          <w:p w14:paraId="5347AFAC" w14:textId="77777777" w:rsidR="003D27E1" w:rsidRDefault="00B475ED">
            <w:pPr>
              <w:jc w:val="right"/>
            </w:pPr>
            <w:r>
              <w:rPr>
                <w:rFonts w:ascii="Consolas" w:eastAsia="Consolas" w:hAnsi="Consolas" w:cs="Consolas"/>
                <w:sz w:val="16"/>
              </w:rPr>
              <w:t>7,802</w:t>
            </w:r>
          </w:p>
        </w:tc>
      </w:tr>
      <w:tr w:rsidR="003D27E1" w14:paraId="5347AFB6" w14:textId="77777777">
        <w:tc>
          <w:tcPr>
            <w:tcW w:w="1170" w:type="dxa"/>
          </w:tcPr>
          <w:p w14:paraId="5347AFAE" w14:textId="77777777" w:rsidR="003D27E1" w:rsidRDefault="00B475ED">
            <w:pPr>
              <w:jc w:val="right"/>
            </w:pPr>
            <w:r>
              <w:rPr>
                <w:rFonts w:ascii="Consolas" w:eastAsia="Consolas" w:hAnsi="Consolas" w:cs="Consolas"/>
                <w:sz w:val="16"/>
              </w:rPr>
              <w:t>2015</w:t>
            </w:r>
          </w:p>
        </w:tc>
        <w:tc>
          <w:tcPr>
            <w:tcW w:w="1170" w:type="dxa"/>
          </w:tcPr>
          <w:p w14:paraId="5347AFAF" w14:textId="77777777" w:rsidR="003D27E1" w:rsidRDefault="00B475ED">
            <w:pPr>
              <w:jc w:val="right"/>
            </w:pPr>
            <w:r>
              <w:rPr>
                <w:rFonts w:ascii="Consolas" w:eastAsia="Consolas" w:hAnsi="Consolas" w:cs="Consolas"/>
                <w:sz w:val="16"/>
              </w:rPr>
              <w:t>16,811</w:t>
            </w:r>
          </w:p>
        </w:tc>
        <w:tc>
          <w:tcPr>
            <w:tcW w:w="1170" w:type="dxa"/>
          </w:tcPr>
          <w:p w14:paraId="5347AFB0" w14:textId="77777777" w:rsidR="003D27E1" w:rsidRDefault="00B475ED">
            <w:pPr>
              <w:jc w:val="right"/>
            </w:pPr>
            <w:r>
              <w:rPr>
                <w:rFonts w:ascii="Consolas" w:eastAsia="Consolas" w:hAnsi="Consolas" w:cs="Consolas"/>
                <w:sz w:val="16"/>
              </w:rPr>
              <w:t>13,499</w:t>
            </w:r>
          </w:p>
        </w:tc>
        <w:tc>
          <w:tcPr>
            <w:tcW w:w="1170" w:type="dxa"/>
          </w:tcPr>
          <w:p w14:paraId="5347AFB1" w14:textId="77777777" w:rsidR="003D27E1" w:rsidRDefault="00B475ED">
            <w:pPr>
              <w:jc w:val="right"/>
            </w:pPr>
            <w:r>
              <w:rPr>
                <w:rFonts w:ascii="Consolas" w:eastAsia="Consolas" w:hAnsi="Consolas" w:cs="Consolas"/>
                <w:sz w:val="16"/>
              </w:rPr>
              <w:t>13,560</w:t>
            </w:r>
          </w:p>
        </w:tc>
        <w:tc>
          <w:tcPr>
            <w:tcW w:w="1170" w:type="dxa"/>
          </w:tcPr>
          <w:p w14:paraId="5347AFB2" w14:textId="77777777" w:rsidR="003D27E1" w:rsidRDefault="00B475ED">
            <w:pPr>
              <w:jc w:val="right"/>
            </w:pPr>
            <w:r>
              <w:rPr>
                <w:rFonts w:ascii="Consolas" w:eastAsia="Consolas" w:hAnsi="Consolas" w:cs="Consolas"/>
                <w:sz w:val="16"/>
              </w:rPr>
              <w:t>10,560</w:t>
            </w:r>
          </w:p>
        </w:tc>
        <w:tc>
          <w:tcPr>
            <w:tcW w:w="1170" w:type="dxa"/>
          </w:tcPr>
          <w:p w14:paraId="5347AFB3" w14:textId="77777777" w:rsidR="003D27E1" w:rsidRDefault="00B475ED">
            <w:pPr>
              <w:jc w:val="right"/>
            </w:pPr>
            <w:r>
              <w:rPr>
                <w:rFonts w:ascii="Consolas" w:eastAsia="Consolas" w:hAnsi="Consolas" w:cs="Consolas"/>
                <w:sz w:val="16"/>
              </w:rPr>
              <w:t>27,105</w:t>
            </w:r>
          </w:p>
        </w:tc>
        <w:tc>
          <w:tcPr>
            <w:tcW w:w="1170" w:type="dxa"/>
          </w:tcPr>
          <w:p w14:paraId="5347AFB4" w14:textId="77777777" w:rsidR="003D27E1" w:rsidRDefault="00B475ED">
            <w:pPr>
              <w:jc w:val="right"/>
            </w:pPr>
            <w:r>
              <w:rPr>
                <w:rFonts w:ascii="Consolas" w:eastAsia="Consolas" w:hAnsi="Consolas" w:cs="Consolas"/>
                <w:sz w:val="16"/>
              </w:rPr>
              <w:t>40,836</w:t>
            </w:r>
          </w:p>
        </w:tc>
        <w:tc>
          <w:tcPr>
            <w:tcW w:w="1170" w:type="dxa"/>
          </w:tcPr>
          <w:p w14:paraId="5347AFB5" w14:textId="77777777" w:rsidR="003D27E1" w:rsidRDefault="00B475ED">
            <w:pPr>
              <w:jc w:val="right"/>
            </w:pPr>
            <w:r>
              <w:rPr>
                <w:rFonts w:ascii="Consolas" w:eastAsia="Consolas" w:hAnsi="Consolas" w:cs="Consolas"/>
                <w:sz w:val="16"/>
              </w:rPr>
              <w:t>6,767</w:t>
            </w:r>
          </w:p>
        </w:tc>
      </w:tr>
      <w:tr w:rsidR="003D27E1" w14:paraId="5347AFBF" w14:textId="77777777">
        <w:tc>
          <w:tcPr>
            <w:tcW w:w="1170" w:type="dxa"/>
          </w:tcPr>
          <w:p w14:paraId="5347AFB7" w14:textId="77777777" w:rsidR="003D27E1" w:rsidRDefault="00B475ED">
            <w:pPr>
              <w:jc w:val="right"/>
            </w:pPr>
            <w:r>
              <w:rPr>
                <w:rFonts w:ascii="Consolas" w:eastAsia="Consolas" w:hAnsi="Consolas" w:cs="Consolas"/>
                <w:sz w:val="16"/>
              </w:rPr>
              <w:t>2016</w:t>
            </w:r>
          </w:p>
        </w:tc>
        <w:tc>
          <w:tcPr>
            <w:tcW w:w="1170" w:type="dxa"/>
          </w:tcPr>
          <w:p w14:paraId="5347AFB8" w14:textId="77777777" w:rsidR="003D27E1" w:rsidRDefault="00B475ED">
            <w:pPr>
              <w:jc w:val="right"/>
            </w:pPr>
            <w:r>
              <w:rPr>
                <w:rFonts w:ascii="Consolas" w:eastAsia="Consolas" w:hAnsi="Consolas" w:cs="Consolas"/>
                <w:sz w:val="16"/>
              </w:rPr>
              <w:t>16,941</w:t>
            </w:r>
          </w:p>
        </w:tc>
        <w:tc>
          <w:tcPr>
            <w:tcW w:w="1170" w:type="dxa"/>
          </w:tcPr>
          <w:p w14:paraId="5347AFB9" w14:textId="77777777" w:rsidR="003D27E1" w:rsidRDefault="00B475ED">
            <w:pPr>
              <w:jc w:val="right"/>
            </w:pPr>
            <w:r>
              <w:rPr>
                <w:rFonts w:ascii="Consolas" w:eastAsia="Consolas" w:hAnsi="Consolas" w:cs="Consolas"/>
                <w:sz w:val="16"/>
              </w:rPr>
              <w:t>13,697</w:t>
            </w:r>
          </w:p>
        </w:tc>
        <w:tc>
          <w:tcPr>
            <w:tcW w:w="1170" w:type="dxa"/>
          </w:tcPr>
          <w:p w14:paraId="5347AFBA" w14:textId="77777777" w:rsidR="003D27E1" w:rsidRDefault="00B475ED">
            <w:pPr>
              <w:jc w:val="right"/>
            </w:pPr>
            <w:r>
              <w:rPr>
                <w:rFonts w:ascii="Consolas" w:eastAsia="Consolas" w:hAnsi="Consolas" w:cs="Consolas"/>
                <w:sz w:val="16"/>
              </w:rPr>
              <w:t>0</w:t>
            </w:r>
          </w:p>
        </w:tc>
        <w:tc>
          <w:tcPr>
            <w:tcW w:w="1170" w:type="dxa"/>
          </w:tcPr>
          <w:p w14:paraId="5347AFBB" w14:textId="77777777" w:rsidR="003D27E1" w:rsidRDefault="00B475ED">
            <w:pPr>
              <w:jc w:val="right"/>
            </w:pPr>
            <w:r>
              <w:rPr>
                <w:rFonts w:ascii="Consolas" w:eastAsia="Consolas" w:hAnsi="Consolas" w:cs="Consolas"/>
                <w:sz w:val="16"/>
              </w:rPr>
              <w:t>9,519</w:t>
            </w:r>
          </w:p>
        </w:tc>
        <w:tc>
          <w:tcPr>
            <w:tcW w:w="1170" w:type="dxa"/>
          </w:tcPr>
          <w:p w14:paraId="5347AFBC" w14:textId="77777777" w:rsidR="003D27E1" w:rsidRDefault="00B475ED">
            <w:pPr>
              <w:jc w:val="right"/>
            </w:pPr>
            <w:r>
              <w:rPr>
                <w:rFonts w:ascii="Consolas" w:eastAsia="Consolas" w:hAnsi="Consolas" w:cs="Consolas"/>
                <w:sz w:val="16"/>
              </w:rPr>
              <w:t>29,002</w:t>
            </w:r>
          </w:p>
        </w:tc>
        <w:tc>
          <w:tcPr>
            <w:tcW w:w="1170" w:type="dxa"/>
          </w:tcPr>
          <w:p w14:paraId="5347AFBD" w14:textId="77777777" w:rsidR="003D27E1" w:rsidRDefault="00B475ED">
            <w:pPr>
              <w:jc w:val="right"/>
            </w:pPr>
            <w:r>
              <w:rPr>
                <w:rFonts w:ascii="Consolas" w:eastAsia="Consolas" w:hAnsi="Consolas" w:cs="Consolas"/>
                <w:sz w:val="16"/>
              </w:rPr>
              <w:t>38,115</w:t>
            </w:r>
          </w:p>
        </w:tc>
        <w:tc>
          <w:tcPr>
            <w:tcW w:w="1170" w:type="dxa"/>
          </w:tcPr>
          <w:p w14:paraId="5347AFBE" w14:textId="77777777" w:rsidR="003D27E1" w:rsidRDefault="00B475ED">
            <w:pPr>
              <w:jc w:val="right"/>
            </w:pPr>
            <w:r>
              <w:rPr>
                <w:rFonts w:ascii="Consolas" w:eastAsia="Consolas" w:hAnsi="Consolas" w:cs="Consolas"/>
                <w:sz w:val="16"/>
              </w:rPr>
              <w:t>6,216</w:t>
            </w:r>
          </w:p>
        </w:tc>
      </w:tr>
      <w:tr w:rsidR="003D27E1" w14:paraId="5347AFC8" w14:textId="77777777">
        <w:tc>
          <w:tcPr>
            <w:tcW w:w="1170" w:type="dxa"/>
          </w:tcPr>
          <w:p w14:paraId="5347AFC0" w14:textId="77777777" w:rsidR="003D27E1" w:rsidRDefault="00B475ED">
            <w:pPr>
              <w:jc w:val="right"/>
            </w:pPr>
            <w:r>
              <w:rPr>
                <w:rFonts w:ascii="Consolas" w:eastAsia="Consolas" w:hAnsi="Consolas" w:cs="Consolas"/>
                <w:sz w:val="16"/>
              </w:rPr>
              <w:t>2017</w:t>
            </w:r>
          </w:p>
        </w:tc>
        <w:tc>
          <w:tcPr>
            <w:tcW w:w="1170" w:type="dxa"/>
          </w:tcPr>
          <w:p w14:paraId="5347AFC1" w14:textId="77777777" w:rsidR="003D27E1" w:rsidRDefault="00B475ED">
            <w:pPr>
              <w:jc w:val="right"/>
            </w:pPr>
            <w:r>
              <w:rPr>
                <w:rFonts w:ascii="Consolas" w:eastAsia="Consolas" w:hAnsi="Consolas" w:cs="Consolas"/>
                <w:sz w:val="16"/>
              </w:rPr>
              <w:t>16,888</w:t>
            </w:r>
          </w:p>
        </w:tc>
        <w:tc>
          <w:tcPr>
            <w:tcW w:w="1170" w:type="dxa"/>
          </w:tcPr>
          <w:p w14:paraId="5347AFC2" w14:textId="77777777" w:rsidR="003D27E1" w:rsidRDefault="00B475ED">
            <w:pPr>
              <w:jc w:val="right"/>
            </w:pPr>
            <w:r>
              <w:rPr>
                <w:rFonts w:ascii="Consolas" w:eastAsia="Consolas" w:hAnsi="Consolas" w:cs="Consolas"/>
                <w:sz w:val="16"/>
              </w:rPr>
              <w:t>13,941</w:t>
            </w:r>
          </w:p>
        </w:tc>
        <w:tc>
          <w:tcPr>
            <w:tcW w:w="1170" w:type="dxa"/>
          </w:tcPr>
          <w:p w14:paraId="5347AFC3" w14:textId="77777777" w:rsidR="003D27E1" w:rsidRDefault="00B475ED">
            <w:pPr>
              <w:jc w:val="right"/>
            </w:pPr>
            <w:r>
              <w:rPr>
                <w:rFonts w:ascii="Consolas" w:eastAsia="Consolas" w:hAnsi="Consolas" w:cs="Consolas"/>
                <w:sz w:val="16"/>
              </w:rPr>
              <w:t>14,569</w:t>
            </w:r>
          </w:p>
        </w:tc>
        <w:tc>
          <w:tcPr>
            <w:tcW w:w="1170" w:type="dxa"/>
          </w:tcPr>
          <w:p w14:paraId="5347AFC4" w14:textId="77777777" w:rsidR="003D27E1" w:rsidRDefault="00B475ED">
            <w:pPr>
              <w:jc w:val="right"/>
            </w:pPr>
            <w:r>
              <w:rPr>
                <w:rFonts w:ascii="Consolas" w:eastAsia="Consolas" w:hAnsi="Consolas" w:cs="Consolas"/>
                <w:sz w:val="16"/>
              </w:rPr>
              <w:t>9,027</w:t>
            </w:r>
          </w:p>
        </w:tc>
        <w:tc>
          <w:tcPr>
            <w:tcW w:w="1170" w:type="dxa"/>
          </w:tcPr>
          <w:p w14:paraId="5347AFC5" w14:textId="77777777" w:rsidR="003D27E1" w:rsidRDefault="00B475ED">
            <w:pPr>
              <w:jc w:val="right"/>
            </w:pPr>
            <w:r>
              <w:rPr>
                <w:rFonts w:ascii="Consolas" w:eastAsia="Consolas" w:hAnsi="Consolas" w:cs="Consolas"/>
                <w:sz w:val="16"/>
              </w:rPr>
              <w:t>32,395</w:t>
            </w:r>
          </w:p>
        </w:tc>
        <w:tc>
          <w:tcPr>
            <w:tcW w:w="1170" w:type="dxa"/>
          </w:tcPr>
          <w:p w14:paraId="5347AFC6" w14:textId="77777777" w:rsidR="003D27E1" w:rsidRDefault="00B475ED">
            <w:pPr>
              <w:jc w:val="right"/>
            </w:pPr>
            <w:r>
              <w:rPr>
                <w:rFonts w:ascii="Consolas" w:eastAsia="Consolas" w:hAnsi="Consolas" w:cs="Consolas"/>
                <w:sz w:val="16"/>
              </w:rPr>
              <w:t>35,001</w:t>
            </w:r>
          </w:p>
        </w:tc>
        <w:tc>
          <w:tcPr>
            <w:tcW w:w="1170" w:type="dxa"/>
          </w:tcPr>
          <w:p w14:paraId="5347AFC7" w14:textId="77777777" w:rsidR="003D27E1" w:rsidRDefault="00B475ED">
            <w:pPr>
              <w:jc w:val="right"/>
            </w:pPr>
            <w:r>
              <w:rPr>
                <w:rFonts w:ascii="Consolas" w:eastAsia="Consolas" w:hAnsi="Consolas" w:cs="Consolas"/>
                <w:sz w:val="16"/>
              </w:rPr>
              <w:t>7,346</w:t>
            </w:r>
          </w:p>
        </w:tc>
      </w:tr>
      <w:tr w:rsidR="003D27E1" w14:paraId="5347AFD1" w14:textId="77777777">
        <w:tc>
          <w:tcPr>
            <w:tcW w:w="1170" w:type="dxa"/>
          </w:tcPr>
          <w:p w14:paraId="5347AFC9" w14:textId="77777777" w:rsidR="003D27E1" w:rsidRDefault="00B475ED">
            <w:pPr>
              <w:jc w:val="right"/>
            </w:pPr>
            <w:r>
              <w:rPr>
                <w:rFonts w:ascii="Consolas" w:eastAsia="Consolas" w:hAnsi="Consolas" w:cs="Consolas"/>
                <w:sz w:val="16"/>
              </w:rPr>
              <w:t>2018</w:t>
            </w:r>
          </w:p>
        </w:tc>
        <w:tc>
          <w:tcPr>
            <w:tcW w:w="1170" w:type="dxa"/>
          </w:tcPr>
          <w:p w14:paraId="5347AFCA" w14:textId="77777777" w:rsidR="003D27E1" w:rsidRDefault="00B475ED">
            <w:pPr>
              <w:jc w:val="right"/>
            </w:pPr>
            <w:r>
              <w:rPr>
                <w:rFonts w:ascii="Consolas" w:eastAsia="Consolas" w:hAnsi="Consolas" w:cs="Consolas"/>
                <w:sz w:val="16"/>
              </w:rPr>
              <w:t>16,779</w:t>
            </w:r>
          </w:p>
        </w:tc>
        <w:tc>
          <w:tcPr>
            <w:tcW w:w="1170" w:type="dxa"/>
          </w:tcPr>
          <w:p w14:paraId="5347AFCB" w14:textId="77777777" w:rsidR="003D27E1" w:rsidRDefault="00B475ED">
            <w:pPr>
              <w:jc w:val="right"/>
            </w:pPr>
            <w:r>
              <w:rPr>
                <w:rFonts w:ascii="Consolas" w:eastAsia="Consolas" w:hAnsi="Consolas" w:cs="Consolas"/>
                <w:sz w:val="16"/>
              </w:rPr>
              <w:t>23,145</w:t>
            </w:r>
          </w:p>
        </w:tc>
        <w:tc>
          <w:tcPr>
            <w:tcW w:w="1170" w:type="dxa"/>
          </w:tcPr>
          <w:p w14:paraId="5347AFCC" w14:textId="77777777" w:rsidR="003D27E1" w:rsidRDefault="00B475ED">
            <w:pPr>
              <w:jc w:val="right"/>
            </w:pPr>
            <w:r>
              <w:rPr>
                <w:rFonts w:ascii="Consolas" w:eastAsia="Consolas" w:hAnsi="Consolas" w:cs="Consolas"/>
                <w:sz w:val="16"/>
              </w:rPr>
              <w:t>0</w:t>
            </w:r>
          </w:p>
        </w:tc>
        <w:tc>
          <w:tcPr>
            <w:tcW w:w="1170" w:type="dxa"/>
          </w:tcPr>
          <w:p w14:paraId="5347AFCD" w14:textId="77777777" w:rsidR="003D27E1" w:rsidRDefault="00B475ED">
            <w:pPr>
              <w:jc w:val="right"/>
            </w:pPr>
            <w:r>
              <w:rPr>
                <w:rFonts w:ascii="Consolas" w:eastAsia="Consolas" w:hAnsi="Consolas" w:cs="Consolas"/>
                <w:sz w:val="16"/>
              </w:rPr>
              <w:t>8,919</w:t>
            </w:r>
          </w:p>
        </w:tc>
        <w:tc>
          <w:tcPr>
            <w:tcW w:w="1170" w:type="dxa"/>
          </w:tcPr>
          <w:p w14:paraId="5347AFCE" w14:textId="77777777" w:rsidR="003D27E1" w:rsidRDefault="00B475ED">
            <w:pPr>
              <w:jc w:val="right"/>
            </w:pPr>
            <w:r>
              <w:rPr>
                <w:rFonts w:ascii="Consolas" w:eastAsia="Consolas" w:hAnsi="Consolas" w:cs="Consolas"/>
                <w:sz w:val="16"/>
              </w:rPr>
              <w:t>30,219</w:t>
            </w:r>
          </w:p>
        </w:tc>
        <w:tc>
          <w:tcPr>
            <w:tcW w:w="1170" w:type="dxa"/>
          </w:tcPr>
          <w:p w14:paraId="5347AFCF" w14:textId="77777777" w:rsidR="003D27E1" w:rsidRDefault="00B475ED">
            <w:pPr>
              <w:jc w:val="right"/>
            </w:pPr>
            <w:r>
              <w:rPr>
                <w:rFonts w:ascii="Consolas" w:eastAsia="Consolas" w:hAnsi="Consolas" w:cs="Consolas"/>
                <w:sz w:val="16"/>
              </w:rPr>
              <w:t>33,367</w:t>
            </w:r>
          </w:p>
        </w:tc>
        <w:tc>
          <w:tcPr>
            <w:tcW w:w="1170" w:type="dxa"/>
          </w:tcPr>
          <w:p w14:paraId="5347AFD0" w14:textId="77777777" w:rsidR="003D27E1" w:rsidRDefault="00B475ED">
            <w:pPr>
              <w:jc w:val="right"/>
            </w:pPr>
            <w:r>
              <w:rPr>
                <w:rFonts w:ascii="Consolas" w:eastAsia="Consolas" w:hAnsi="Consolas" w:cs="Consolas"/>
                <w:sz w:val="16"/>
              </w:rPr>
              <w:t>6,698</w:t>
            </w:r>
          </w:p>
        </w:tc>
      </w:tr>
      <w:tr w:rsidR="003D27E1" w14:paraId="5347AFDA" w14:textId="77777777">
        <w:tc>
          <w:tcPr>
            <w:tcW w:w="1170" w:type="dxa"/>
          </w:tcPr>
          <w:p w14:paraId="5347AFD2" w14:textId="77777777" w:rsidR="003D27E1" w:rsidRDefault="00B475ED">
            <w:pPr>
              <w:jc w:val="right"/>
            </w:pPr>
            <w:r>
              <w:rPr>
                <w:rFonts w:ascii="Consolas" w:eastAsia="Consolas" w:hAnsi="Consolas" w:cs="Consolas"/>
                <w:sz w:val="16"/>
              </w:rPr>
              <w:t>2019</w:t>
            </w:r>
          </w:p>
        </w:tc>
        <w:tc>
          <w:tcPr>
            <w:tcW w:w="1170" w:type="dxa"/>
          </w:tcPr>
          <w:p w14:paraId="5347AFD3" w14:textId="77777777" w:rsidR="003D27E1" w:rsidRDefault="00B475ED">
            <w:pPr>
              <w:jc w:val="right"/>
            </w:pPr>
            <w:r>
              <w:rPr>
                <w:rFonts w:ascii="Consolas" w:eastAsia="Consolas" w:hAnsi="Consolas" w:cs="Consolas"/>
                <w:sz w:val="16"/>
              </w:rPr>
              <w:t>16,787</w:t>
            </w:r>
          </w:p>
        </w:tc>
        <w:tc>
          <w:tcPr>
            <w:tcW w:w="1170" w:type="dxa"/>
          </w:tcPr>
          <w:p w14:paraId="5347AFD4" w14:textId="77777777" w:rsidR="003D27E1" w:rsidRDefault="00B475ED">
            <w:pPr>
              <w:jc w:val="right"/>
            </w:pPr>
            <w:r>
              <w:rPr>
                <w:rFonts w:ascii="Consolas" w:eastAsia="Consolas" w:hAnsi="Consolas" w:cs="Consolas"/>
                <w:sz w:val="16"/>
              </w:rPr>
              <w:t>22,466</w:t>
            </w:r>
          </w:p>
        </w:tc>
        <w:tc>
          <w:tcPr>
            <w:tcW w:w="1170" w:type="dxa"/>
          </w:tcPr>
          <w:p w14:paraId="5347AFD5" w14:textId="77777777" w:rsidR="003D27E1" w:rsidRDefault="00B475ED">
            <w:pPr>
              <w:jc w:val="right"/>
            </w:pPr>
            <w:r>
              <w:rPr>
                <w:rFonts w:ascii="Consolas" w:eastAsia="Consolas" w:hAnsi="Consolas" w:cs="Consolas"/>
                <w:sz w:val="16"/>
              </w:rPr>
              <w:t>14,414</w:t>
            </w:r>
          </w:p>
        </w:tc>
        <w:tc>
          <w:tcPr>
            <w:tcW w:w="1170" w:type="dxa"/>
          </w:tcPr>
          <w:p w14:paraId="5347AFD6" w14:textId="77777777" w:rsidR="003D27E1" w:rsidRDefault="00B475ED">
            <w:pPr>
              <w:jc w:val="right"/>
            </w:pPr>
            <w:r>
              <w:rPr>
                <w:rFonts w:ascii="Consolas" w:eastAsia="Consolas" w:hAnsi="Consolas" w:cs="Consolas"/>
                <w:sz w:val="16"/>
              </w:rPr>
              <w:t>8,457</w:t>
            </w:r>
          </w:p>
        </w:tc>
        <w:tc>
          <w:tcPr>
            <w:tcW w:w="1170" w:type="dxa"/>
          </w:tcPr>
          <w:p w14:paraId="5347AFD7" w14:textId="77777777" w:rsidR="003D27E1" w:rsidRDefault="00B475ED">
            <w:pPr>
              <w:jc w:val="right"/>
            </w:pPr>
            <w:r>
              <w:rPr>
                <w:rFonts w:ascii="Consolas" w:eastAsia="Consolas" w:hAnsi="Consolas" w:cs="Consolas"/>
                <w:sz w:val="16"/>
              </w:rPr>
              <w:t>29,835</w:t>
            </w:r>
          </w:p>
        </w:tc>
        <w:tc>
          <w:tcPr>
            <w:tcW w:w="1170" w:type="dxa"/>
          </w:tcPr>
          <w:p w14:paraId="5347AFD8" w14:textId="77777777" w:rsidR="003D27E1" w:rsidRDefault="00B475ED">
            <w:pPr>
              <w:jc w:val="right"/>
            </w:pPr>
            <w:r>
              <w:rPr>
                <w:rFonts w:ascii="Consolas" w:eastAsia="Consolas" w:hAnsi="Consolas" w:cs="Consolas"/>
                <w:sz w:val="16"/>
              </w:rPr>
              <w:t>31,238</w:t>
            </w:r>
          </w:p>
        </w:tc>
        <w:tc>
          <w:tcPr>
            <w:tcW w:w="1170" w:type="dxa"/>
          </w:tcPr>
          <w:p w14:paraId="5347AFD9" w14:textId="77777777" w:rsidR="003D27E1" w:rsidRDefault="00B475ED">
            <w:pPr>
              <w:jc w:val="right"/>
            </w:pPr>
            <w:r>
              <w:rPr>
                <w:rFonts w:ascii="Consolas" w:eastAsia="Consolas" w:hAnsi="Consolas" w:cs="Consolas"/>
                <w:sz w:val="16"/>
              </w:rPr>
              <w:t>6,007</w:t>
            </w:r>
          </w:p>
        </w:tc>
      </w:tr>
      <w:tr w:rsidR="003D27E1" w14:paraId="5347AFE3" w14:textId="77777777">
        <w:tc>
          <w:tcPr>
            <w:tcW w:w="1170" w:type="dxa"/>
          </w:tcPr>
          <w:p w14:paraId="5347AFDB" w14:textId="77777777" w:rsidR="003D27E1" w:rsidRDefault="00B475ED">
            <w:pPr>
              <w:jc w:val="right"/>
            </w:pPr>
            <w:r>
              <w:rPr>
                <w:rFonts w:ascii="Consolas" w:eastAsia="Consolas" w:hAnsi="Consolas" w:cs="Consolas"/>
                <w:sz w:val="16"/>
              </w:rPr>
              <w:t>2020</w:t>
            </w:r>
          </w:p>
        </w:tc>
        <w:tc>
          <w:tcPr>
            <w:tcW w:w="1170" w:type="dxa"/>
          </w:tcPr>
          <w:p w14:paraId="5347AFDC" w14:textId="77777777" w:rsidR="003D27E1" w:rsidRDefault="00B475ED">
            <w:pPr>
              <w:jc w:val="right"/>
            </w:pPr>
            <w:r>
              <w:rPr>
                <w:rFonts w:ascii="Consolas" w:eastAsia="Consolas" w:hAnsi="Consolas" w:cs="Consolas"/>
                <w:sz w:val="16"/>
              </w:rPr>
              <w:t>16,411</w:t>
            </w:r>
          </w:p>
        </w:tc>
        <w:tc>
          <w:tcPr>
            <w:tcW w:w="1170" w:type="dxa"/>
          </w:tcPr>
          <w:p w14:paraId="5347AFDD" w14:textId="77777777" w:rsidR="003D27E1" w:rsidRDefault="00B475ED">
            <w:pPr>
              <w:jc w:val="right"/>
            </w:pPr>
            <w:r>
              <w:rPr>
                <w:rFonts w:ascii="Consolas" w:eastAsia="Consolas" w:hAnsi="Consolas" w:cs="Consolas"/>
                <w:sz w:val="16"/>
              </w:rPr>
              <w:t>22,258</w:t>
            </w:r>
          </w:p>
        </w:tc>
        <w:tc>
          <w:tcPr>
            <w:tcW w:w="1170" w:type="dxa"/>
          </w:tcPr>
          <w:p w14:paraId="5347AFDE" w14:textId="77777777" w:rsidR="003D27E1" w:rsidRDefault="00B475ED">
            <w:pPr>
              <w:jc w:val="right"/>
            </w:pPr>
            <w:r>
              <w:rPr>
                <w:rFonts w:ascii="Consolas" w:eastAsia="Consolas" w:hAnsi="Consolas" w:cs="Consolas"/>
                <w:sz w:val="16"/>
              </w:rPr>
              <w:t>0</w:t>
            </w:r>
          </w:p>
        </w:tc>
        <w:tc>
          <w:tcPr>
            <w:tcW w:w="1170" w:type="dxa"/>
          </w:tcPr>
          <w:p w14:paraId="5347AFDF" w14:textId="77777777" w:rsidR="003D27E1" w:rsidRDefault="00B475ED">
            <w:pPr>
              <w:jc w:val="right"/>
            </w:pPr>
            <w:r>
              <w:rPr>
                <w:rFonts w:ascii="Consolas" w:eastAsia="Consolas" w:hAnsi="Consolas" w:cs="Consolas"/>
                <w:sz w:val="16"/>
              </w:rPr>
              <w:t>15,052</w:t>
            </w:r>
          </w:p>
        </w:tc>
        <w:tc>
          <w:tcPr>
            <w:tcW w:w="1170" w:type="dxa"/>
          </w:tcPr>
          <w:p w14:paraId="5347AFE0" w14:textId="77777777" w:rsidR="003D27E1" w:rsidRDefault="00B475ED">
            <w:pPr>
              <w:jc w:val="right"/>
            </w:pPr>
            <w:r>
              <w:rPr>
                <w:rFonts w:ascii="Consolas" w:eastAsia="Consolas" w:hAnsi="Consolas" w:cs="Consolas"/>
                <w:sz w:val="16"/>
              </w:rPr>
              <w:t>30,392</w:t>
            </w:r>
          </w:p>
        </w:tc>
        <w:tc>
          <w:tcPr>
            <w:tcW w:w="1170" w:type="dxa"/>
          </w:tcPr>
          <w:p w14:paraId="5347AFE1" w14:textId="77777777" w:rsidR="003D27E1" w:rsidRDefault="00B475ED">
            <w:pPr>
              <w:jc w:val="right"/>
            </w:pPr>
            <w:r>
              <w:rPr>
                <w:rFonts w:ascii="Consolas" w:eastAsia="Consolas" w:hAnsi="Consolas" w:cs="Consolas"/>
                <w:sz w:val="16"/>
              </w:rPr>
              <w:t>28,613</w:t>
            </w:r>
          </w:p>
        </w:tc>
        <w:tc>
          <w:tcPr>
            <w:tcW w:w="1170" w:type="dxa"/>
          </w:tcPr>
          <w:p w14:paraId="5347AFE2" w14:textId="77777777" w:rsidR="003D27E1" w:rsidRDefault="00B475ED">
            <w:pPr>
              <w:jc w:val="right"/>
            </w:pPr>
            <w:r>
              <w:rPr>
                <w:rFonts w:ascii="Consolas" w:eastAsia="Consolas" w:hAnsi="Consolas" w:cs="Consolas"/>
                <w:sz w:val="16"/>
              </w:rPr>
              <w:t>6,993</w:t>
            </w:r>
          </w:p>
        </w:tc>
      </w:tr>
      <w:tr w:rsidR="003D27E1" w14:paraId="5347AFEC" w14:textId="77777777">
        <w:tc>
          <w:tcPr>
            <w:tcW w:w="1170" w:type="dxa"/>
          </w:tcPr>
          <w:p w14:paraId="5347AFE4" w14:textId="77777777" w:rsidR="003D27E1" w:rsidRDefault="00B475ED">
            <w:pPr>
              <w:jc w:val="right"/>
            </w:pPr>
            <w:r>
              <w:rPr>
                <w:rFonts w:ascii="Consolas" w:eastAsia="Consolas" w:hAnsi="Consolas" w:cs="Consolas"/>
                <w:sz w:val="16"/>
              </w:rPr>
              <w:t>2021</w:t>
            </w:r>
          </w:p>
        </w:tc>
        <w:tc>
          <w:tcPr>
            <w:tcW w:w="1170" w:type="dxa"/>
          </w:tcPr>
          <w:p w14:paraId="5347AFE5" w14:textId="77777777" w:rsidR="003D27E1" w:rsidRDefault="00B475ED">
            <w:pPr>
              <w:jc w:val="right"/>
            </w:pPr>
            <w:r>
              <w:rPr>
                <w:rFonts w:ascii="Consolas" w:eastAsia="Consolas" w:hAnsi="Consolas" w:cs="Consolas"/>
                <w:sz w:val="16"/>
              </w:rPr>
              <w:t>0</w:t>
            </w:r>
          </w:p>
        </w:tc>
        <w:tc>
          <w:tcPr>
            <w:tcW w:w="1170" w:type="dxa"/>
          </w:tcPr>
          <w:p w14:paraId="5347AFE6" w14:textId="77777777" w:rsidR="003D27E1" w:rsidRDefault="00B475ED">
            <w:pPr>
              <w:jc w:val="right"/>
            </w:pPr>
            <w:r>
              <w:rPr>
                <w:rFonts w:ascii="Consolas" w:eastAsia="Consolas" w:hAnsi="Consolas" w:cs="Consolas"/>
                <w:sz w:val="16"/>
              </w:rPr>
              <w:t>22,230</w:t>
            </w:r>
          </w:p>
        </w:tc>
        <w:tc>
          <w:tcPr>
            <w:tcW w:w="1170" w:type="dxa"/>
          </w:tcPr>
          <w:p w14:paraId="5347AFE7" w14:textId="77777777" w:rsidR="003D27E1" w:rsidRDefault="00B475ED">
            <w:pPr>
              <w:jc w:val="right"/>
            </w:pPr>
            <w:r>
              <w:rPr>
                <w:rFonts w:ascii="Consolas" w:eastAsia="Consolas" w:hAnsi="Consolas" w:cs="Consolas"/>
                <w:sz w:val="16"/>
              </w:rPr>
              <w:t>13,881</w:t>
            </w:r>
          </w:p>
        </w:tc>
        <w:tc>
          <w:tcPr>
            <w:tcW w:w="1170" w:type="dxa"/>
          </w:tcPr>
          <w:p w14:paraId="5347AFE8" w14:textId="77777777" w:rsidR="003D27E1" w:rsidRDefault="00B475ED">
            <w:pPr>
              <w:jc w:val="right"/>
            </w:pPr>
            <w:r>
              <w:rPr>
                <w:rFonts w:ascii="Consolas" w:eastAsia="Consolas" w:hAnsi="Consolas" w:cs="Consolas"/>
                <w:sz w:val="16"/>
              </w:rPr>
              <w:t>12,462</w:t>
            </w:r>
          </w:p>
        </w:tc>
        <w:tc>
          <w:tcPr>
            <w:tcW w:w="1170" w:type="dxa"/>
          </w:tcPr>
          <w:p w14:paraId="5347AFE9" w14:textId="77777777" w:rsidR="003D27E1" w:rsidRDefault="00B475ED">
            <w:pPr>
              <w:jc w:val="right"/>
            </w:pPr>
            <w:r>
              <w:rPr>
                <w:rFonts w:ascii="Consolas" w:eastAsia="Consolas" w:hAnsi="Consolas" w:cs="Consolas"/>
                <w:sz w:val="16"/>
              </w:rPr>
              <w:t>19,835</w:t>
            </w:r>
          </w:p>
        </w:tc>
        <w:tc>
          <w:tcPr>
            <w:tcW w:w="1170" w:type="dxa"/>
          </w:tcPr>
          <w:p w14:paraId="5347AFEA" w14:textId="77777777" w:rsidR="003D27E1" w:rsidRDefault="00B475ED">
            <w:pPr>
              <w:jc w:val="right"/>
            </w:pPr>
            <w:r>
              <w:rPr>
                <w:rFonts w:ascii="Consolas" w:eastAsia="Consolas" w:hAnsi="Consolas" w:cs="Consolas"/>
                <w:sz w:val="16"/>
              </w:rPr>
              <w:t>27,397</w:t>
            </w:r>
          </w:p>
        </w:tc>
        <w:tc>
          <w:tcPr>
            <w:tcW w:w="1170" w:type="dxa"/>
          </w:tcPr>
          <w:p w14:paraId="5347AFEB" w14:textId="77777777" w:rsidR="003D27E1" w:rsidRDefault="00B475ED">
            <w:pPr>
              <w:jc w:val="right"/>
            </w:pPr>
            <w:r>
              <w:rPr>
                <w:rFonts w:ascii="Consolas" w:eastAsia="Consolas" w:hAnsi="Consolas" w:cs="Consolas"/>
                <w:sz w:val="16"/>
              </w:rPr>
              <w:t>6,340</w:t>
            </w:r>
          </w:p>
        </w:tc>
      </w:tr>
      <w:tr w:rsidR="003D27E1" w14:paraId="5347AFF5" w14:textId="77777777">
        <w:tc>
          <w:tcPr>
            <w:tcW w:w="1170" w:type="dxa"/>
          </w:tcPr>
          <w:p w14:paraId="5347AFED" w14:textId="77777777" w:rsidR="003D27E1" w:rsidRDefault="00B475ED">
            <w:pPr>
              <w:jc w:val="right"/>
            </w:pPr>
            <w:r>
              <w:rPr>
                <w:rFonts w:ascii="Consolas" w:eastAsia="Consolas" w:hAnsi="Consolas" w:cs="Consolas"/>
                <w:sz w:val="16"/>
              </w:rPr>
              <w:t>2022</w:t>
            </w:r>
          </w:p>
        </w:tc>
        <w:tc>
          <w:tcPr>
            <w:tcW w:w="1170" w:type="dxa"/>
          </w:tcPr>
          <w:p w14:paraId="5347AFEE" w14:textId="77777777" w:rsidR="003D27E1" w:rsidRDefault="00B475ED">
            <w:pPr>
              <w:jc w:val="right"/>
            </w:pPr>
            <w:r>
              <w:rPr>
                <w:rFonts w:ascii="Consolas" w:eastAsia="Consolas" w:hAnsi="Consolas" w:cs="Consolas"/>
                <w:sz w:val="16"/>
              </w:rPr>
              <w:t>0</w:t>
            </w:r>
          </w:p>
        </w:tc>
        <w:tc>
          <w:tcPr>
            <w:tcW w:w="1170" w:type="dxa"/>
          </w:tcPr>
          <w:p w14:paraId="5347AFEF" w14:textId="77777777" w:rsidR="003D27E1" w:rsidRDefault="00B475ED">
            <w:pPr>
              <w:jc w:val="right"/>
            </w:pPr>
            <w:r>
              <w:rPr>
                <w:rFonts w:ascii="Consolas" w:eastAsia="Consolas" w:hAnsi="Consolas" w:cs="Consolas"/>
                <w:sz w:val="16"/>
              </w:rPr>
              <w:t>22,511</w:t>
            </w:r>
          </w:p>
        </w:tc>
        <w:tc>
          <w:tcPr>
            <w:tcW w:w="1170" w:type="dxa"/>
          </w:tcPr>
          <w:p w14:paraId="5347AFF0" w14:textId="77777777" w:rsidR="003D27E1" w:rsidRDefault="00B475ED">
            <w:pPr>
              <w:jc w:val="right"/>
            </w:pPr>
            <w:r>
              <w:rPr>
                <w:rFonts w:ascii="Consolas" w:eastAsia="Consolas" w:hAnsi="Consolas" w:cs="Consolas"/>
                <w:sz w:val="16"/>
              </w:rPr>
              <w:t>0</w:t>
            </w:r>
          </w:p>
        </w:tc>
        <w:tc>
          <w:tcPr>
            <w:tcW w:w="1170" w:type="dxa"/>
          </w:tcPr>
          <w:p w14:paraId="5347AFF1" w14:textId="77777777" w:rsidR="003D27E1" w:rsidRDefault="00B475ED">
            <w:pPr>
              <w:jc w:val="right"/>
            </w:pPr>
            <w:r>
              <w:rPr>
                <w:rFonts w:ascii="Consolas" w:eastAsia="Consolas" w:hAnsi="Consolas" w:cs="Consolas"/>
                <w:sz w:val="16"/>
              </w:rPr>
              <w:t>10,962</w:t>
            </w:r>
          </w:p>
        </w:tc>
        <w:tc>
          <w:tcPr>
            <w:tcW w:w="1170" w:type="dxa"/>
          </w:tcPr>
          <w:p w14:paraId="5347AFF2" w14:textId="77777777" w:rsidR="003D27E1" w:rsidRDefault="00B475ED">
            <w:pPr>
              <w:jc w:val="right"/>
            </w:pPr>
            <w:r>
              <w:rPr>
                <w:rFonts w:ascii="Consolas" w:eastAsia="Consolas" w:hAnsi="Consolas" w:cs="Consolas"/>
                <w:sz w:val="16"/>
              </w:rPr>
              <w:t>28,268</w:t>
            </w:r>
          </w:p>
        </w:tc>
        <w:tc>
          <w:tcPr>
            <w:tcW w:w="1170" w:type="dxa"/>
          </w:tcPr>
          <w:p w14:paraId="5347AFF3" w14:textId="77777777" w:rsidR="003D27E1" w:rsidRDefault="00B475ED">
            <w:pPr>
              <w:jc w:val="right"/>
            </w:pPr>
            <w:r>
              <w:rPr>
                <w:rFonts w:ascii="Consolas" w:eastAsia="Consolas" w:hAnsi="Consolas" w:cs="Consolas"/>
                <w:sz w:val="16"/>
              </w:rPr>
              <w:t>34,606</w:t>
            </w:r>
          </w:p>
        </w:tc>
        <w:tc>
          <w:tcPr>
            <w:tcW w:w="1170" w:type="dxa"/>
          </w:tcPr>
          <w:p w14:paraId="5347AFF4" w14:textId="77777777" w:rsidR="003D27E1" w:rsidRDefault="00B475ED">
            <w:pPr>
              <w:jc w:val="right"/>
            </w:pPr>
            <w:r>
              <w:rPr>
                <w:rFonts w:ascii="Consolas" w:eastAsia="Consolas" w:hAnsi="Consolas" w:cs="Consolas"/>
                <w:sz w:val="16"/>
              </w:rPr>
              <w:t>7,064</w:t>
            </w:r>
          </w:p>
        </w:tc>
      </w:tr>
      <w:tr w:rsidR="003D27E1" w14:paraId="5347AFFE" w14:textId="77777777">
        <w:tc>
          <w:tcPr>
            <w:tcW w:w="1170" w:type="dxa"/>
          </w:tcPr>
          <w:p w14:paraId="5347AFF6" w14:textId="77777777" w:rsidR="003D27E1" w:rsidRDefault="00B475ED">
            <w:pPr>
              <w:jc w:val="right"/>
            </w:pPr>
            <w:r>
              <w:rPr>
                <w:rFonts w:ascii="Consolas" w:eastAsia="Consolas" w:hAnsi="Consolas" w:cs="Consolas"/>
                <w:sz w:val="16"/>
              </w:rPr>
              <w:t>2023</w:t>
            </w:r>
          </w:p>
        </w:tc>
        <w:tc>
          <w:tcPr>
            <w:tcW w:w="1170" w:type="dxa"/>
          </w:tcPr>
          <w:p w14:paraId="5347AFF7" w14:textId="77777777" w:rsidR="003D27E1" w:rsidRDefault="00B475ED">
            <w:pPr>
              <w:jc w:val="right"/>
            </w:pPr>
            <w:r>
              <w:rPr>
                <w:rFonts w:ascii="Consolas" w:eastAsia="Consolas" w:hAnsi="Consolas" w:cs="Consolas"/>
                <w:sz w:val="16"/>
              </w:rPr>
              <w:t>0</w:t>
            </w:r>
          </w:p>
        </w:tc>
        <w:tc>
          <w:tcPr>
            <w:tcW w:w="1170" w:type="dxa"/>
          </w:tcPr>
          <w:p w14:paraId="5347AFF8" w14:textId="77777777" w:rsidR="003D27E1" w:rsidRDefault="00B475ED">
            <w:pPr>
              <w:jc w:val="right"/>
            </w:pPr>
            <w:r>
              <w:rPr>
                <w:rFonts w:ascii="Consolas" w:eastAsia="Consolas" w:hAnsi="Consolas" w:cs="Consolas"/>
                <w:sz w:val="16"/>
              </w:rPr>
              <w:t>22,560</w:t>
            </w:r>
          </w:p>
        </w:tc>
        <w:tc>
          <w:tcPr>
            <w:tcW w:w="1170" w:type="dxa"/>
          </w:tcPr>
          <w:p w14:paraId="5347AFF9" w14:textId="77777777" w:rsidR="003D27E1" w:rsidRDefault="00B475ED">
            <w:pPr>
              <w:jc w:val="right"/>
            </w:pPr>
            <w:r>
              <w:rPr>
                <w:rFonts w:ascii="Consolas" w:eastAsia="Consolas" w:hAnsi="Consolas" w:cs="Consolas"/>
                <w:sz w:val="16"/>
              </w:rPr>
              <w:t>13,717</w:t>
            </w:r>
          </w:p>
        </w:tc>
        <w:tc>
          <w:tcPr>
            <w:tcW w:w="1170" w:type="dxa"/>
          </w:tcPr>
          <w:p w14:paraId="5347AFFA" w14:textId="77777777" w:rsidR="003D27E1" w:rsidRDefault="00B475ED">
            <w:pPr>
              <w:jc w:val="right"/>
            </w:pPr>
            <w:r>
              <w:rPr>
                <w:rFonts w:ascii="Consolas" w:eastAsia="Consolas" w:hAnsi="Consolas" w:cs="Consolas"/>
                <w:sz w:val="16"/>
              </w:rPr>
              <w:t>10,209</w:t>
            </w:r>
          </w:p>
        </w:tc>
        <w:tc>
          <w:tcPr>
            <w:tcW w:w="1170" w:type="dxa"/>
          </w:tcPr>
          <w:p w14:paraId="5347AFFB" w14:textId="77777777" w:rsidR="003D27E1" w:rsidRDefault="00B475ED">
            <w:pPr>
              <w:jc w:val="right"/>
            </w:pPr>
            <w:r>
              <w:rPr>
                <w:rFonts w:ascii="Consolas" w:eastAsia="Consolas" w:hAnsi="Consolas" w:cs="Consolas"/>
                <w:sz w:val="16"/>
              </w:rPr>
              <w:t>28,181</w:t>
            </w:r>
          </w:p>
        </w:tc>
        <w:tc>
          <w:tcPr>
            <w:tcW w:w="1170" w:type="dxa"/>
          </w:tcPr>
          <w:p w14:paraId="5347AFFC" w14:textId="77777777" w:rsidR="003D27E1" w:rsidRDefault="00B475ED">
            <w:pPr>
              <w:jc w:val="right"/>
            </w:pPr>
            <w:r>
              <w:rPr>
                <w:rFonts w:ascii="Consolas" w:eastAsia="Consolas" w:hAnsi="Consolas" w:cs="Consolas"/>
                <w:sz w:val="16"/>
              </w:rPr>
              <w:t>0</w:t>
            </w:r>
          </w:p>
        </w:tc>
        <w:tc>
          <w:tcPr>
            <w:tcW w:w="1170" w:type="dxa"/>
          </w:tcPr>
          <w:p w14:paraId="5347AFFD" w14:textId="77777777" w:rsidR="003D27E1" w:rsidRDefault="00B475ED">
            <w:pPr>
              <w:jc w:val="right"/>
            </w:pPr>
            <w:r>
              <w:rPr>
                <w:rFonts w:ascii="Consolas" w:eastAsia="Consolas" w:hAnsi="Consolas" w:cs="Consolas"/>
                <w:sz w:val="16"/>
              </w:rPr>
              <w:t>7,317</w:t>
            </w:r>
          </w:p>
        </w:tc>
      </w:tr>
      <w:tr w:rsidR="003D27E1" w14:paraId="5347B007" w14:textId="77777777">
        <w:tc>
          <w:tcPr>
            <w:tcW w:w="1170" w:type="dxa"/>
            <w:tcBorders>
              <w:bottom w:val="single" w:sz="0" w:space="0" w:color="000000"/>
            </w:tcBorders>
          </w:tcPr>
          <w:p w14:paraId="5347AFFF" w14:textId="77777777" w:rsidR="003D27E1" w:rsidRDefault="00B475ED">
            <w:pPr>
              <w:jc w:val="right"/>
            </w:pPr>
            <w:r>
              <w:rPr>
                <w:rFonts w:ascii="Consolas" w:eastAsia="Consolas" w:hAnsi="Consolas" w:cs="Consolas"/>
                <w:sz w:val="16"/>
              </w:rPr>
              <w:t>2024</w:t>
            </w:r>
          </w:p>
        </w:tc>
        <w:tc>
          <w:tcPr>
            <w:tcW w:w="1170" w:type="dxa"/>
            <w:tcBorders>
              <w:bottom w:val="single" w:sz="0" w:space="0" w:color="000000"/>
            </w:tcBorders>
          </w:tcPr>
          <w:p w14:paraId="5347B000"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001"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00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003"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004"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005"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006" w14:textId="77777777" w:rsidR="003D27E1" w:rsidRDefault="00B475ED">
            <w:pPr>
              <w:jc w:val="right"/>
            </w:pPr>
            <w:r>
              <w:rPr>
                <w:rFonts w:ascii="Consolas" w:eastAsia="Consolas" w:hAnsi="Consolas" w:cs="Consolas"/>
                <w:sz w:val="16"/>
              </w:rPr>
              <w:t>7,148</w:t>
            </w:r>
          </w:p>
        </w:tc>
      </w:tr>
      <w:tr w:rsidR="003D27E1" w14:paraId="5347B010" w14:textId="77777777">
        <w:tc>
          <w:tcPr>
            <w:tcW w:w="0" w:type="auto"/>
            <w:tcBorders>
              <w:top w:val="single" w:sz="0" w:space="0" w:color="000000"/>
              <w:bottom w:val="single" w:sz="0" w:space="0" w:color="000000"/>
            </w:tcBorders>
          </w:tcPr>
          <w:p w14:paraId="5347B008"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009"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00A"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00B"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00C"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00D"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00E"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00F" w14:textId="77777777" w:rsidR="003D27E1" w:rsidRDefault="00B475ED">
            <w:pPr>
              <w:jc w:val="right"/>
            </w:pPr>
            <w:r>
              <w:rPr>
                <w:rFonts w:ascii="Consolas" w:eastAsia="Consolas" w:hAnsi="Consolas" w:cs="Consolas"/>
                <w:sz w:val="16"/>
              </w:rPr>
              <w:t>116,355</w:t>
            </w:r>
          </w:p>
        </w:tc>
      </w:tr>
    </w:tbl>
    <w:p w14:paraId="5347B011" w14:textId="77777777" w:rsidR="003D27E1" w:rsidRDefault="003D27E1"/>
    <w:p w14:paraId="5347B012" w14:textId="77777777" w:rsidR="003D27E1" w:rsidRDefault="00B475ED">
      <w:r>
        <w:br w:type="page"/>
      </w:r>
    </w:p>
    <w:p w14:paraId="5347B013" w14:textId="77777777" w:rsidR="003D27E1" w:rsidRDefault="00B475ED">
      <w:pPr>
        <w:shd w:val="solid" w:color="B0C4DE" w:fill="auto"/>
      </w:pPr>
      <w:proofErr w:type="spellStart"/>
      <w:r>
        <w:rPr>
          <w:b/>
          <w:sz w:val="26"/>
        </w:rPr>
        <w:lastRenderedPageBreak/>
        <w:t>intyear</w:t>
      </w:r>
      <w:proofErr w:type="spellEnd"/>
    </w:p>
    <w:p w14:paraId="5347B014" w14:textId="77777777" w:rsidR="003D27E1" w:rsidRDefault="00B475ED">
      <w:pPr>
        <w:rPr>
          <w:color w:val="4682B4"/>
        </w:rPr>
      </w:pPr>
      <w:r>
        <w:rPr>
          <w:color w:val="4682B4"/>
        </w:rPr>
        <w:t>Year of interview</w:t>
      </w:r>
      <w:r>
        <w:rPr>
          <w:color w:val="4682B4"/>
        </w:rPr>
        <w:br/>
        <w:t>&lt;year&gt;</w:t>
      </w:r>
    </w:p>
    <w:p w14:paraId="5347B015" w14:textId="77777777" w:rsidR="003D27E1" w:rsidRDefault="003D27E1"/>
    <w:p w14:paraId="5347B016" w14:textId="77777777" w:rsidR="003D27E1" w:rsidRDefault="00B475ED">
      <w:r>
        <w:t xml:space="preserve">In case of single-year data collection, it equals wavey. In case of multi-year data collection, e.g. in UKHLS or PSID, </w:t>
      </w:r>
      <w:proofErr w:type="spellStart"/>
      <w:r>
        <w:t>intyear</w:t>
      </w:r>
      <w:proofErr w:type="spellEnd"/>
      <w:r>
        <w:t xml:space="preserve"> indicates the year of data collection and thus can differ from wavey. It can be used for panel analysis. </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B018" w14:textId="77777777">
        <w:tc>
          <w:tcPr>
            <w:tcW w:w="9360" w:type="dxa"/>
            <w:gridSpan w:val="6"/>
          </w:tcPr>
          <w:p w14:paraId="5347B017"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intyear</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Year of interview</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[1968; 2024]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2,007.65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11.92          </w:t>
            </w:r>
            <w:r>
              <w:rPr>
                <w:rFonts w:ascii="Consolas" w:eastAsia="Consolas" w:hAnsi="Consolas" w:cs="Consolas"/>
                <w:sz w:val="18"/>
              </w:rPr>
              <w:br/>
            </w:r>
          </w:p>
        </w:tc>
      </w:tr>
      <w:tr w:rsidR="003D27E1" w14:paraId="5347B01F" w14:textId="77777777">
        <w:tc>
          <w:tcPr>
            <w:tcW w:w="1560" w:type="dxa"/>
          </w:tcPr>
          <w:p w14:paraId="5347B019" w14:textId="77777777" w:rsidR="003D27E1" w:rsidRDefault="003D27E1"/>
        </w:tc>
        <w:tc>
          <w:tcPr>
            <w:tcW w:w="1560" w:type="dxa"/>
            <w:tcBorders>
              <w:top w:val="single" w:sz="0" w:space="0" w:color="000000"/>
              <w:bottom w:val="single" w:sz="0" w:space="0" w:color="000000"/>
            </w:tcBorders>
          </w:tcPr>
          <w:p w14:paraId="5347B01A"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01B"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01C"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01D" w14:textId="77777777" w:rsidR="003D27E1" w:rsidRDefault="00B475ED">
            <w:pPr>
              <w:jc w:val="right"/>
            </w:pPr>
            <w:r>
              <w:rPr>
                <w:rFonts w:ascii="Consolas" w:eastAsia="Consolas" w:hAnsi="Consolas" w:cs="Consolas"/>
                <w:b/>
                <w:sz w:val="18"/>
              </w:rPr>
              <w:t>Percent</w:t>
            </w:r>
          </w:p>
        </w:tc>
        <w:tc>
          <w:tcPr>
            <w:tcW w:w="1560" w:type="dxa"/>
          </w:tcPr>
          <w:p w14:paraId="5347B01E" w14:textId="77777777" w:rsidR="003D27E1" w:rsidRDefault="003D27E1"/>
        </w:tc>
      </w:tr>
      <w:tr w:rsidR="003D27E1" w14:paraId="5347B026" w14:textId="77777777">
        <w:tc>
          <w:tcPr>
            <w:tcW w:w="1560" w:type="dxa"/>
            <w:tcBorders>
              <w:right w:val="nil"/>
            </w:tcBorders>
          </w:tcPr>
          <w:p w14:paraId="5347B020" w14:textId="77777777" w:rsidR="003D27E1" w:rsidRDefault="003D27E1"/>
        </w:tc>
        <w:tc>
          <w:tcPr>
            <w:tcW w:w="1560" w:type="dxa"/>
            <w:tcBorders>
              <w:top w:val="single" w:sz="0" w:space="0" w:color="000000"/>
              <w:left w:val="nil"/>
              <w:bottom w:val="single" w:sz="0" w:space="0" w:color="D3D3D3"/>
            </w:tcBorders>
          </w:tcPr>
          <w:p w14:paraId="5347B021" w14:textId="77777777" w:rsidR="003D27E1" w:rsidRDefault="00B475ED">
            <w:pPr>
              <w:jc w:val="right"/>
            </w:pPr>
            <w:r>
              <w:rPr>
                <w:rFonts w:ascii="Consolas" w:eastAsia="Consolas" w:hAnsi="Consolas" w:cs="Consolas"/>
                <w:sz w:val="16"/>
              </w:rPr>
              <w:t>1968</w:t>
            </w:r>
          </w:p>
        </w:tc>
        <w:tc>
          <w:tcPr>
            <w:tcW w:w="1560" w:type="dxa"/>
            <w:tcBorders>
              <w:top w:val="single" w:sz="0" w:space="0" w:color="000000"/>
              <w:bottom w:val="single" w:sz="0" w:space="0" w:color="D3D3D3"/>
            </w:tcBorders>
          </w:tcPr>
          <w:p w14:paraId="5347B022" w14:textId="77777777" w:rsidR="003D27E1" w:rsidRDefault="003D27E1"/>
        </w:tc>
        <w:tc>
          <w:tcPr>
            <w:tcW w:w="1560" w:type="dxa"/>
            <w:tcBorders>
              <w:top w:val="single" w:sz="0" w:space="0" w:color="000000"/>
              <w:bottom w:val="single" w:sz="0" w:space="0" w:color="D3D3D3"/>
            </w:tcBorders>
          </w:tcPr>
          <w:p w14:paraId="5347B023" w14:textId="77777777" w:rsidR="003D27E1" w:rsidRDefault="00B475ED">
            <w:pPr>
              <w:jc w:val="right"/>
            </w:pPr>
            <w:r>
              <w:rPr>
                <w:rFonts w:ascii="Consolas" w:eastAsia="Consolas" w:hAnsi="Consolas" w:cs="Consolas"/>
                <w:sz w:val="16"/>
              </w:rPr>
              <w:t xml:space="preserve">     7,865</w:t>
            </w:r>
          </w:p>
        </w:tc>
        <w:tc>
          <w:tcPr>
            <w:tcW w:w="1560" w:type="dxa"/>
            <w:tcBorders>
              <w:top w:val="single" w:sz="0" w:space="0" w:color="000000"/>
              <w:bottom w:val="single" w:sz="0" w:space="0" w:color="D3D3D3"/>
            </w:tcBorders>
          </w:tcPr>
          <w:p w14:paraId="5347B024" w14:textId="77777777" w:rsidR="003D27E1" w:rsidRDefault="00B475ED">
            <w:pPr>
              <w:jc w:val="right"/>
            </w:pPr>
            <w:r>
              <w:rPr>
                <w:rFonts w:ascii="Consolas" w:eastAsia="Consolas" w:hAnsi="Consolas" w:cs="Consolas"/>
                <w:sz w:val="16"/>
              </w:rPr>
              <w:t xml:space="preserve">      0.3</w:t>
            </w:r>
          </w:p>
        </w:tc>
        <w:tc>
          <w:tcPr>
            <w:tcW w:w="1560" w:type="dxa"/>
          </w:tcPr>
          <w:p w14:paraId="5347B025" w14:textId="77777777" w:rsidR="003D27E1" w:rsidRDefault="003D27E1"/>
        </w:tc>
      </w:tr>
      <w:tr w:rsidR="003D27E1" w14:paraId="5347B02D" w14:textId="77777777">
        <w:tc>
          <w:tcPr>
            <w:tcW w:w="1560" w:type="dxa"/>
            <w:tcBorders>
              <w:right w:val="nil"/>
            </w:tcBorders>
          </w:tcPr>
          <w:p w14:paraId="5347B027" w14:textId="77777777" w:rsidR="003D27E1" w:rsidRDefault="003D27E1"/>
        </w:tc>
        <w:tc>
          <w:tcPr>
            <w:tcW w:w="1560" w:type="dxa"/>
            <w:tcBorders>
              <w:top w:val="single" w:sz="0" w:space="0" w:color="D3D3D3"/>
              <w:left w:val="nil"/>
              <w:bottom w:val="single" w:sz="0" w:space="0" w:color="D3D3D3"/>
            </w:tcBorders>
          </w:tcPr>
          <w:p w14:paraId="5347B028" w14:textId="77777777" w:rsidR="003D27E1" w:rsidRDefault="00B475ED">
            <w:pPr>
              <w:jc w:val="right"/>
            </w:pPr>
            <w:r>
              <w:rPr>
                <w:rFonts w:ascii="Consolas" w:eastAsia="Consolas" w:hAnsi="Consolas" w:cs="Consolas"/>
                <w:sz w:val="16"/>
              </w:rPr>
              <w:t>1969</w:t>
            </w:r>
          </w:p>
        </w:tc>
        <w:tc>
          <w:tcPr>
            <w:tcW w:w="1560" w:type="dxa"/>
            <w:tcBorders>
              <w:top w:val="single" w:sz="0" w:space="0" w:color="D3D3D3"/>
              <w:bottom w:val="single" w:sz="0" w:space="0" w:color="D3D3D3"/>
            </w:tcBorders>
          </w:tcPr>
          <w:p w14:paraId="5347B029" w14:textId="77777777" w:rsidR="003D27E1" w:rsidRDefault="003D27E1"/>
        </w:tc>
        <w:tc>
          <w:tcPr>
            <w:tcW w:w="1560" w:type="dxa"/>
            <w:tcBorders>
              <w:top w:val="single" w:sz="0" w:space="0" w:color="D3D3D3"/>
              <w:bottom w:val="single" w:sz="0" w:space="0" w:color="D3D3D3"/>
            </w:tcBorders>
          </w:tcPr>
          <w:p w14:paraId="5347B02A" w14:textId="77777777" w:rsidR="003D27E1" w:rsidRDefault="00B475ED">
            <w:pPr>
              <w:jc w:val="right"/>
            </w:pPr>
            <w:r>
              <w:rPr>
                <w:rFonts w:ascii="Consolas" w:eastAsia="Consolas" w:hAnsi="Consolas" w:cs="Consolas"/>
                <w:sz w:val="16"/>
              </w:rPr>
              <w:t xml:space="preserve">     7,297</w:t>
            </w:r>
          </w:p>
        </w:tc>
        <w:tc>
          <w:tcPr>
            <w:tcW w:w="1560" w:type="dxa"/>
            <w:tcBorders>
              <w:top w:val="single" w:sz="0" w:space="0" w:color="D3D3D3"/>
              <w:bottom w:val="single" w:sz="0" w:space="0" w:color="D3D3D3"/>
            </w:tcBorders>
          </w:tcPr>
          <w:p w14:paraId="5347B02B" w14:textId="77777777" w:rsidR="003D27E1" w:rsidRDefault="00B475ED">
            <w:pPr>
              <w:jc w:val="right"/>
            </w:pPr>
            <w:r>
              <w:rPr>
                <w:rFonts w:ascii="Consolas" w:eastAsia="Consolas" w:hAnsi="Consolas" w:cs="Consolas"/>
                <w:sz w:val="16"/>
              </w:rPr>
              <w:t xml:space="preserve">      0.2</w:t>
            </w:r>
          </w:p>
        </w:tc>
        <w:tc>
          <w:tcPr>
            <w:tcW w:w="1560" w:type="dxa"/>
          </w:tcPr>
          <w:p w14:paraId="5347B02C" w14:textId="77777777" w:rsidR="003D27E1" w:rsidRDefault="003D27E1"/>
        </w:tc>
      </w:tr>
      <w:tr w:rsidR="003D27E1" w14:paraId="5347B034" w14:textId="77777777">
        <w:tc>
          <w:tcPr>
            <w:tcW w:w="1560" w:type="dxa"/>
            <w:tcBorders>
              <w:right w:val="nil"/>
            </w:tcBorders>
          </w:tcPr>
          <w:p w14:paraId="5347B02E" w14:textId="77777777" w:rsidR="003D27E1" w:rsidRDefault="003D27E1"/>
        </w:tc>
        <w:tc>
          <w:tcPr>
            <w:tcW w:w="1560" w:type="dxa"/>
            <w:tcBorders>
              <w:top w:val="single" w:sz="0" w:space="0" w:color="D3D3D3"/>
              <w:left w:val="nil"/>
              <w:bottom w:val="single" w:sz="0" w:space="0" w:color="D3D3D3"/>
            </w:tcBorders>
          </w:tcPr>
          <w:p w14:paraId="5347B02F" w14:textId="77777777" w:rsidR="003D27E1" w:rsidRDefault="00B475ED">
            <w:pPr>
              <w:jc w:val="right"/>
            </w:pPr>
            <w:r>
              <w:rPr>
                <w:rFonts w:ascii="Consolas" w:eastAsia="Consolas" w:hAnsi="Consolas" w:cs="Consolas"/>
                <w:sz w:val="16"/>
              </w:rPr>
              <w:t>1970</w:t>
            </w:r>
          </w:p>
        </w:tc>
        <w:tc>
          <w:tcPr>
            <w:tcW w:w="1560" w:type="dxa"/>
            <w:tcBorders>
              <w:top w:val="single" w:sz="0" w:space="0" w:color="D3D3D3"/>
              <w:bottom w:val="single" w:sz="0" w:space="0" w:color="D3D3D3"/>
            </w:tcBorders>
          </w:tcPr>
          <w:p w14:paraId="5347B030" w14:textId="77777777" w:rsidR="003D27E1" w:rsidRDefault="003D27E1"/>
        </w:tc>
        <w:tc>
          <w:tcPr>
            <w:tcW w:w="1560" w:type="dxa"/>
            <w:tcBorders>
              <w:top w:val="single" w:sz="0" w:space="0" w:color="D3D3D3"/>
              <w:bottom w:val="single" w:sz="0" w:space="0" w:color="D3D3D3"/>
            </w:tcBorders>
          </w:tcPr>
          <w:p w14:paraId="5347B031" w14:textId="77777777" w:rsidR="003D27E1" w:rsidRDefault="00B475ED">
            <w:pPr>
              <w:jc w:val="right"/>
            </w:pPr>
            <w:r>
              <w:rPr>
                <w:rFonts w:ascii="Consolas" w:eastAsia="Consolas" w:hAnsi="Consolas" w:cs="Consolas"/>
                <w:sz w:val="16"/>
              </w:rPr>
              <w:t xml:space="preserve">     7,546</w:t>
            </w:r>
          </w:p>
        </w:tc>
        <w:tc>
          <w:tcPr>
            <w:tcW w:w="1560" w:type="dxa"/>
            <w:tcBorders>
              <w:top w:val="single" w:sz="0" w:space="0" w:color="D3D3D3"/>
              <w:bottom w:val="single" w:sz="0" w:space="0" w:color="D3D3D3"/>
            </w:tcBorders>
          </w:tcPr>
          <w:p w14:paraId="5347B032" w14:textId="77777777" w:rsidR="003D27E1" w:rsidRDefault="00B475ED">
            <w:pPr>
              <w:jc w:val="right"/>
            </w:pPr>
            <w:r>
              <w:rPr>
                <w:rFonts w:ascii="Consolas" w:eastAsia="Consolas" w:hAnsi="Consolas" w:cs="Consolas"/>
                <w:sz w:val="16"/>
              </w:rPr>
              <w:t xml:space="preserve">      0.2</w:t>
            </w:r>
          </w:p>
        </w:tc>
        <w:tc>
          <w:tcPr>
            <w:tcW w:w="1560" w:type="dxa"/>
          </w:tcPr>
          <w:p w14:paraId="5347B033" w14:textId="77777777" w:rsidR="003D27E1" w:rsidRDefault="003D27E1"/>
        </w:tc>
      </w:tr>
      <w:tr w:rsidR="003D27E1" w14:paraId="5347B03B" w14:textId="77777777">
        <w:tc>
          <w:tcPr>
            <w:tcW w:w="1560" w:type="dxa"/>
            <w:tcBorders>
              <w:right w:val="nil"/>
            </w:tcBorders>
          </w:tcPr>
          <w:p w14:paraId="5347B035" w14:textId="77777777" w:rsidR="003D27E1" w:rsidRDefault="003D27E1"/>
        </w:tc>
        <w:tc>
          <w:tcPr>
            <w:tcW w:w="1560" w:type="dxa"/>
            <w:tcBorders>
              <w:top w:val="single" w:sz="0" w:space="0" w:color="D3D3D3"/>
              <w:left w:val="nil"/>
              <w:bottom w:val="single" w:sz="0" w:space="0" w:color="D3D3D3"/>
            </w:tcBorders>
          </w:tcPr>
          <w:p w14:paraId="5347B036" w14:textId="77777777" w:rsidR="003D27E1" w:rsidRDefault="00B475ED">
            <w:pPr>
              <w:jc w:val="right"/>
            </w:pPr>
            <w:r>
              <w:rPr>
                <w:rFonts w:ascii="Consolas" w:eastAsia="Consolas" w:hAnsi="Consolas" w:cs="Consolas"/>
                <w:sz w:val="16"/>
              </w:rPr>
              <w:t>1971</w:t>
            </w:r>
          </w:p>
        </w:tc>
        <w:tc>
          <w:tcPr>
            <w:tcW w:w="1560" w:type="dxa"/>
            <w:tcBorders>
              <w:top w:val="single" w:sz="0" w:space="0" w:color="D3D3D3"/>
              <w:bottom w:val="single" w:sz="0" w:space="0" w:color="D3D3D3"/>
            </w:tcBorders>
          </w:tcPr>
          <w:p w14:paraId="5347B037" w14:textId="77777777" w:rsidR="003D27E1" w:rsidRDefault="003D27E1"/>
        </w:tc>
        <w:tc>
          <w:tcPr>
            <w:tcW w:w="1560" w:type="dxa"/>
            <w:tcBorders>
              <w:top w:val="single" w:sz="0" w:space="0" w:color="D3D3D3"/>
              <w:bottom w:val="single" w:sz="0" w:space="0" w:color="D3D3D3"/>
            </w:tcBorders>
          </w:tcPr>
          <w:p w14:paraId="5347B038" w14:textId="77777777" w:rsidR="003D27E1" w:rsidRDefault="00B475ED">
            <w:pPr>
              <w:jc w:val="right"/>
            </w:pPr>
            <w:r>
              <w:rPr>
                <w:rFonts w:ascii="Consolas" w:eastAsia="Consolas" w:hAnsi="Consolas" w:cs="Consolas"/>
                <w:sz w:val="16"/>
              </w:rPr>
              <w:t xml:space="preserve">     7,827</w:t>
            </w:r>
          </w:p>
        </w:tc>
        <w:tc>
          <w:tcPr>
            <w:tcW w:w="1560" w:type="dxa"/>
            <w:tcBorders>
              <w:top w:val="single" w:sz="0" w:space="0" w:color="D3D3D3"/>
              <w:bottom w:val="single" w:sz="0" w:space="0" w:color="D3D3D3"/>
            </w:tcBorders>
          </w:tcPr>
          <w:p w14:paraId="5347B039" w14:textId="77777777" w:rsidR="003D27E1" w:rsidRDefault="00B475ED">
            <w:pPr>
              <w:jc w:val="right"/>
            </w:pPr>
            <w:r>
              <w:rPr>
                <w:rFonts w:ascii="Consolas" w:eastAsia="Consolas" w:hAnsi="Consolas" w:cs="Consolas"/>
                <w:sz w:val="16"/>
              </w:rPr>
              <w:t xml:space="preserve">      0.3</w:t>
            </w:r>
          </w:p>
        </w:tc>
        <w:tc>
          <w:tcPr>
            <w:tcW w:w="1560" w:type="dxa"/>
          </w:tcPr>
          <w:p w14:paraId="5347B03A" w14:textId="77777777" w:rsidR="003D27E1" w:rsidRDefault="003D27E1"/>
        </w:tc>
      </w:tr>
      <w:tr w:rsidR="003D27E1" w14:paraId="5347B042" w14:textId="77777777">
        <w:tc>
          <w:tcPr>
            <w:tcW w:w="1560" w:type="dxa"/>
            <w:tcBorders>
              <w:right w:val="nil"/>
            </w:tcBorders>
          </w:tcPr>
          <w:p w14:paraId="5347B03C" w14:textId="77777777" w:rsidR="003D27E1" w:rsidRDefault="003D27E1"/>
        </w:tc>
        <w:tc>
          <w:tcPr>
            <w:tcW w:w="1560" w:type="dxa"/>
            <w:tcBorders>
              <w:top w:val="single" w:sz="0" w:space="0" w:color="D3D3D3"/>
              <w:left w:val="nil"/>
              <w:bottom w:val="single" w:sz="0" w:space="0" w:color="D3D3D3"/>
            </w:tcBorders>
          </w:tcPr>
          <w:p w14:paraId="5347B03D" w14:textId="77777777" w:rsidR="003D27E1" w:rsidRDefault="00B475ED">
            <w:pPr>
              <w:jc w:val="right"/>
            </w:pPr>
            <w:r>
              <w:rPr>
                <w:rFonts w:ascii="Consolas" w:eastAsia="Consolas" w:hAnsi="Consolas" w:cs="Consolas"/>
                <w:sz w:val="16"/>
              </w:rPr>
              <w:t>1972</w:t>
            </w:r>
          </w:p>
        </w:tc>
        <w:tc>
          <w:tcPr>
            <w:tcW w:w="1560" w:type="dxa"/>
            <w:tcBorders>
              <w:top w:val="single" w:sz="0" w:space="0" w:color="D3D3D3"/>
              <w:bottom w:val="single" w:sz="0" w:space="0" w:color="D3D3D3"/>
            </w:tcBorders>
          </w:tcPr>
          <w:p w14:paraId="5347B03E" w14:textId="77777777" w:rsidR="003D27E1" w:rsidRDefault="003D27E1"/>
        </w:tc>
        <w:tc>
          <w:tcPr>
            <w:tcW w:w="1560" w:type="dxa"/>
            <w:tcBorders>
              <w:top w:val="single" w:sz="0" w:space="0" w:color="D3D3D3"/>
              <w:bottom w:val="single" w:sz="0" w:space="0" w:color="D3D3D3"/>
            </w:tcBorders>
          </w:tcPr>
          <w:p w14:paraId="5347B03F" w14:textId="77777777" w:rsidR="003D27E1" w:rsidRDefault="00B475ED">
            <w:pPr>
              <w:jc w:val="right"/>
            </w:pPr>
            <w:r>
              <w:rPr>
                <w:rFonts w:ascii="Consolas" w:eastAsia="Consolas" w:hAnsi="Consolas" w:cs="Consolas"/>
                <w:sz w:val="16"/>
              </w:rPr>
              <w:t xml:space="preserve">     8,170</w:t>
            </w:r>
          </w:p>
        </w:tc>
        <w:tc>
          <w:tcPr>
            <w:tcW w:w="1560" w:type="dxa"/>
            <w:tcBorders>
              <w:top w:val="single" w:sz="0" w:space="0" w:color="D3D3D3"/>
              <w:bottom w:val="single" w:sz="0" w:space="0" w:color="D3D3D3"/>
            </w:tcBorders>
          </w:tcPr>
          <w:p w14:paraId="5347B040" w14:textId="77777777" w:rsidR="003D27E1" w:rsidRDefault="00B475ED">
            <w:pPr>
              <w:jc w:val="right"/>
            </w:pPr>
            <w:r>
              <w:rPr>
                <w:rFonts w:ascii="Consolas" w:eastAsia="Consolas" w:hAnsi="Consolas" w:cs="Consolas"/>
                <w:sz w:val="16"/>
              </w:rPr>
              <w:t xml:space="preserve">      0.3</w:t>
            </w:r>
          </w:p>
        </w:tc>
        <w:tc>
          <w:tcPr>
            <w:tcW w:w="1560" w:type="dxa"/>
          </w:tcPr>
          <w:p w14:paraId="5347B041" w14:textId="77777777" w:rsidR="003D27E1" w:rsidRDefault="003D27E1"/>
        </w:tc>
      </w:tr>
      <w:tr w:rsidR="003D27E1" w14:paraId="5347B049" w14:textId="77777777">
        <w:tc>
          <w:tcPr>
            <w:tcW w:w="1560" w:type="dxa"/>
            <w:tcBorders>
              <w:right w:val="nil"/>
            </w:tcBorders>
          </w:tcPr>
          <w:p w14:paraId="5347B043" w14:textId="77777777" w:rsidR="003D27E1" w:rsidRDefault="003D27E1"/>
        </w:tc>
        <w:tc>
          <w:tcPr>
            <w:tcW w:w="1560" w:type="dxa"/>
            <w:tcBorders>
              <w:top w:val="single" w:sz="0" w:space="0" w:color="D3D3D3"/>
              <w:left w:val="nil"/>
              <w:bottom w:val="single" w:sz="0" w:space="0" w:color="D3D3D3"/>
            </w:tcBorders>
          </w:tcPr>
          <w:p w14:paraId="5347B044" w14:textId="77777777" w:rsidR="003D27E1" w:rsidRDefault="00B475ED">
            <w:pPr>
              <w:jc w:val="right"/>
            </w:pPr>
            <w:r>
              <w:rPr>
                <w:rFonts w:ascii="Consolas" w:eastAsia="Consolas" w:hAnsi="Consolas" w:cs="Consolas"/>
                <w:sz w:val="16"/>
              </w:rPr>
              <w:t>1973</w:t>
            </w:r>
          </w:p>
        </w:tc>
        <w:tc>
          <w:tcPr>
            <w:tcW w:w="1560" w:type="dxa"/>
            <w:tcBorders>
              <w:top w:val="single" w:sz="0" w:space="0" w:color="D3D3D3"/>
              <w:bottom w:val="single" w:sz="0" w:space="0" w:color="D3D3D3"/>
            </w:tcBorders>
          </w:tcPr>
          <w:p w14:paraId="5347B045" w14:textId="77777777" w:rsidR="003D27E1" w:rsidRDefault="003D27E1"/>
        </w:tc>
        <w:tc>
          <w:tcPr>
            <w:tcW w:w="1560" w:type="dxa"/>
            <w:tcBorders>
              <w:top w:val="single" w:sz="0" w:space="0" w:color="D3D3D3"/>
              <w:bottom w:val="single" w:sz="0" w:space="0" w:color="D3D3D3"/>
            </w:tcBorders>
          </w:tcPr>
          <w:p w14:paraId="5347B046" w14:textId="77777777" w:rsidR="003D27E1" w:rsidRDefault="00B475ED">
            <w:pPr>
              <w:jc w:val="right"/>
            </w:pPr>
            <w:r>
              <w:rPr>
                <w:rFonts w:ascii="Consolas" w:eastAsia="Consolas" w:hAnsi="Consolas" w:cs="Consolas"/>
                <w:sz w:val="16"/>
              </w:rPr>
              <w:t xml:space="preserve">     8,516</w:t>
            </w:r>
          </w:p>
        </w:tc>
        <w:tc>
          <w:tcPr>
            <w:tcW w:w="1560" w:type="dxa"/>
            <w:tcBorders>
              <w:top w:val="single" w:sz="0" w:space="0" w:color="D3D3D3"/>
              <w:bottom w:val="single" w:sz="0" w:space="0" w:color="D3D3D3"/>
            </w:tcBorders>
          </w:tcPr>
          <w:p w14:paraId="5347B047" w14:textId="77777777" w:rsidR="003D27E1" w:rsidRDefault="00B475ED">
            <w:pPr>
              <w:jc w:val="right"/>
            </w:pPr>
            <w:r>
              <w:rPr>
                <w:rFonts w:ascii="Consolas" w:eastAsia="Consolas" w:hAnsi="Consolas" w:cs="Consolas"/>
                <w:sz w:val="16"/>
              </w:rPr>
              <w:t xml:space="preserve">      0.3</w:t>
            </w:r>
          </w:p>
        </w:tc>
        <w:tc>
          <w:tcPr>
            <w:tcW w:w="1560" w:type="dxa"/>
          </w:tcPr>
          <w:p w14:paraId="5347B048" w14:textId="77777777" w:rsidR="003D27E1" w:rsidRDefault="003D27E1"/>
        </w:tc>
      </w:tr>
      <w:tr w:rsidR="003D27E1" w14:paraId="5347B050" w14:textId="77777777">
        <w:tc>
          <w:tcPr>
            <w:tcW w:w="1560" w:type="dxa"/>
            <w:tcBorders>
              <w:right w:val="nil"/>
            </w:tcBorders>
          </w:tcPr>
          <w:p w14:paraId="5347B04A" w14:textId="77777777" w:rsidR="003D27E1" w:rsidRDefault="003D27E1"/>
        </w:tc>
        <w:tc>
          <w:tcPr>
            <w:tcW w:w="1560" w:type="dxa"/>
            <w:tcBorders>
              <w:top w:val="single" w:sz="0" w:space="0" w:color="D3D3D3"/>
              <w:left w:val="nil"/>
              <w:bottom w:val="single" w:sz="0" w:space="0" w:color="D3D3D3"/>
            </w:tcBorders>
          </w:tcPr>
          <w:p w14:paraId="5347B04B" w14:textId="77777777" w:rsidR="003D27E1" w:rsidRDefault="00B475ED">
            <w:pPr>
              <w:jc w:val="right"/>
            </w:pPr>
            <w:r>
              <w:rPr>
                <w:rFonts w:ascii="Consolas" w:eastAsia="Consolas" w:hAnsi="Consolas" w:cs="Consolas"/>
                <w:sz w:val="16"/>
              </w:rPr>
              <w:t>1974</w:t>
            </w:r>
          </w:p>
        </w:tc>
        <w:tc>
          <w:tcPr>
            <w:tcW w:w="1560" w:type="dxa"/>
            <w:tcBorders>
              <w:top w:val="single" w:sz="0" w:space="0" w:color="D3D3D3"/>
              <w:bottom w:val="single" w:sz="0" w:space="0" w:color="D3D3D3"/>
            </w:tcBorders>
          </w:tcPr>
          <w:p w14:paraId="5347B04C" w14:textId="77777777" w:rsidR="003D27E1" w:rsidRDefault="003D27E1"/>
        </w:tc>
        <w:tc>
          <w:tcPr>
            <w:tcW w:w="1560" w:type="dxa"/>
            <w:tcBorders>
              <w:top w:val="single" w:sz="0" w:space="0" w:color="D3D3D3"/>
              <w:bottom w:val="single" w:sz="0" w:space="0" w:color="D3D3D3"/>
            </w:tcBorders>
          </w:tcPr>
          <w:p w14:paraId="5347B04D" w14:textId="77777777" w:rsidR="003D27E1" w:rsidRDefault="00B475ED">
            <w:pPr>
              <w:jc w:val="right"/>
            </w:pPr>
            <w:r>
              <w:rPr>
                <w:rFonts w:ascii="Consolas" w:eastAsia="Consolas" w:hAnsi="Consolas" w:cs="Consolas"/>
                <w:sz w:val="16"/>
              </w:rPr>
              <w:t xml:space="preserve">     8,827</w:t>
            </w:r>
          </w:p>
        </w:tc>
        <w:tc>
          <w:tcPr>
            <w:tcW w:w="1560" w:type="dxa"/>
            <w:tcBorders>
              <w:top w:val="single" w:sz="0" w:space="0" w:color="D3D3D3"/>
              <w:bottom w:val="single" w:sz="0" w:space="0" w:color="D3D3D3"/>
            </w:tcBorders>
          </w:tcPr>
          <w:p w14:paraId="5347B04E" w14:textId="77777777" w:rsidR="003D27E1" w:rsidRDefault="00B475ED">
            <w:pPr>
              <w:jc w:val="right"/>
            </w:pPr>
            <w:r>
              <w:rPr>
                <w:rFonts w:ascii="Consolas" w:eastAsia="Consolas" w:hAnsi="Consolas" w:cs="Consolas"/>
                <w:sz w:val="16"/>
              </w:rPr>
              <w:t xml:space="preserve">      0.3</w:t>
            </w:r>
          </w:p>
        </w:tc>
        <w:tc>
          <w:tcPr>
            <w:tcW w:w="1560" w:type="dxa"/>
          </w:tcPr>
          <w:p w14:paraId="5347B04F" w14:textId="77777777" w:rsidR="003D27E1" w:rsidRDefault="003D27E1"/>
        </w:tc>
      </w:tr>
      <w:tr w:rsidR="003D27E1" w14:paraId="5347B057" w14:textId="77777777">
        <w:tc>
          <w:tcPr>
            <w:tcW w:w="1560" w:type="dxa"/>
            <w:tcBorders>
              <w:right w:val="nil"/>
            </w:tcBorders>
          </w:tcPr>
          <w:p w14:paraId="5347B051" w14:textId="77777777" w:rsidR="003D27E1" w:rsidRDefault="003D27E1"/>
        </w:tc>
        <w:tc>
          <w:tcPr>
            <w:tcW w:w="1560" w:type="dxa"/>
            <w:tcBorders>
              <w:top w:val="single" w:sz="0" w:space="0" w:color="D3D3D3"/>
              <w:left w:val="nil"/>
              <w:bottom w:val="single" w:sz="0" w:space="0" w:color="D3D3D3"/>
            </w:tcBorders>
          </w:tcPr>
          <w:p w14:paraId="5347B052" w14:textId="77777777" w:rsidR="003D27E1" w:rsidRDefault="00B475ED">
            <w:pPr>
              <w:jc w:val="right"/>
            </w:pPr>
            <w:r>
              <w:rPr>
                <w:rFonts w:ascii="Consolas" w:eastAsia="Consolas" w:hAnsi="Consolas" w:cs="Consolas"/>
                <w:sz w:val="16"/>
              </w:rPr>
              <w:t>1975</w:t>
            </w:r>
          </w:p>
        </w:tc>
        <w:tc>
          <w:tcPr>
            <w:tcW w:w="1560" w:type="dxa"/>
            <w:tcBorders>
              <w:top w:val="single" w:sz="0" w:space="0" w:color="D3D3D3"/>
              <w:bottom w:val="single" w:sz="0" w:space="0" w:color="D3D3D3"/>
            </w:tcBorders>
          </w:tcPr>
          <w:p w14:paraId="5347B053" w14:textId="77777777" w:rsidR="003D27E1" w:rsidRDefault="003D27E1"/>
        </w:tc>
        <w:tc>
          <w:tcPr>
            <w:tcW w:w="1560" w:type="dxa"/>
            <w:tcBorders>
              <w:top w:val="single" w:sz="0" w:space="0" w:color="D3D3D3"/>
              <w:bottom w:val="single" w:sz="0" w:space="0" w:color="D3D3D3"/>
            </w:tcBorders>
          </w:tcPr>
          <w:p w14:paraId="5347B054" w14:textId="77777777" w:rsidR="003D27E1" w:rsidRDefault="00B475ED">
            <w:pPr>
              <w:jc w:val="right"/>
            </w:pPr>
            <w:r>
              <w:rPr>
                <w:rFonts w:ascii="Consolas" w:eastAsia="Consolas" w:hAnsi="Consolas" w:cs="Consolas"/>
                <w:sz w:val="16"/>
              </w:rPr>
              <w:t xml:space="preserve">     9,135</w:t>
            </w:r>
          </w:p>
        </w:tc>
        <w:tc>
          <w:tcPr>
            <w:tcW w:w="1560" w:type="dxa"/>
            <w:tcBorders>
              <w:top w:val="single" w:sz="0" w:space="0" w:color="D3D3D3"/>
              <w:bottom w:val="single" w:sz="0" w:space="0" w:color="D3D3D3"/>
            </w:tcBorders>
          </w:tcPr>
          <w:p w14:paraId="5347B055" w14:textId="77777777" w:rsidR="003D27E1" w:rsidRDefault="00B475ED">
            <w:pPr>
              <w:jc w:val="right"/>
            </w:pPr>
            <w:r>
              <w:rPr>
                <w:rFonts w:ascii="Consolas" w:eastAsia="Consolas" w:hAnsi="Consolas" w:cs="Consolas"/>
                <w:sz w:val="16"/>
              </w:rPr>
              <w:t xml:space="preserve">      0.3</w:t>
            </w:r>
          </w:p>
        </w:tc>
        <w:tc>
          <w:tcPr>
            <w:tcW w:w="1560" w:type="dxa"/>
          </w:tcPr>
          <w:p w14:paraId="5347B056" w14:textId="77777777" w:rsidR="003D27E1" w:rsidRDefault="003D27E1"/>
        </w:tc>
      </w:tr>
      <w:tr w:rsidR="003D27E1" w14:paraId="5347B05E" w14:textId="77777777">
        <w:tc>
          <w:tcPr>
            <w:tcW w:w="1560" w:type="dxa"/>
            <w:tcBorders>
              <w:right w:val="nil"/>
            </w:tcBorders>
          </w:tcPr>
          <w:p w14:paraId="5347B058" w14:textId="77777777" w:rsidR="003D27E1" w:rsidRDefault="003D27E1"/>
        </w:tc>
        <w:tc>
          <w:tcPr>
            <w:tcW w:w="1560" w:type="dxa"/>
            <w:tcBorders>
              <w:top w:val="single" w:sz="0" w:space="0" w:color="D3D3D3"/>
              <w:left w:val="nil"/>
              <w:bottom w:val="single" w:sz="0" w:space="0" w:color="D3D3D3"/>
            </w:tcBorders>
          </w:tcPr>
          <w:p w14:paraId="5347B059" w14:textId="77777777" w:rsidR="003D27E1" w:rsidRDefault="00B475ED">
            <w:pPr>
              <w:jc w:val="right"/>
            </w:pPr>
            <w:r>
              <w:rPr>
                <w:rFonts w:ascii="Consolas" w:eastAsia="Consolas" w:hAnsi="Consolas" w:cs="Consolas"/>
                <w:sz w:val="16"/>
              </w:rPr>
              <w:t>1976</w:t>
            </w:r>
          </w:p>
        </w:tc>
        <w:tc>
          <w:tcPr>
            <w:tcW w:w="1560" w:type="dxa"/>
            <w:tcBorders>
              <w:top w:val="single" w:sz="0" w:space="0" w:color="D3D3D3"/>
              <w:bottom w:val="single" w:sz="0" w:space="0" w:color="D3D3D3"/>
            </w:tcBorders>
          </w:tcPr>
          <w:p w14:paraId="5347B05A" w14:textId="77777777" w:rsidR="003D27E1" w:rsidRDefault="003D27E1"/>
        </w:tc>
        <w:tc>
          <w:tcPr>
            <w:tcW w:w="1560" w:type="dxa"/>
            <w:tcBorders>
              <w:top w:val="single" w:sz="0" w:space="0" w:color="D3D3D3"/>
              <w:bottom w:val="single" w:sz="0" w:space="0" w:color="D3D3D3"/>
            </w:tcBorders>
          </w:tcPr>
          <w:p w14:paraId="5347B05B" w14:textId="77777777" w:rsidR="003D27E1" w:rsidRDefault="00B475ED">
            <w:pPr>
              <w:jc w:val="right"/>
            </w:pPr>
            <w:r>
              <w:rPr>
                <w:rFonts w:ascii="Consolas" w:eastAsia="Consolas" w:hAnsi="Consolas" w:cs="Consolas"/>
                <w:sz w:val="16"/>
              </w:rPr>
              <w:t xml:space="preserve">     9,346</w:t>
            </w:r>
          </w:p>
        </w:tc>
        <w:tc>
          <w:tcPr>
            <w:tcW w:w="1560" w:type="dxa"/>
            <w:tcBorders>
              <w:top w:val="single" w:sz="0" w:space="0" w:color="D3D3D3"/>
              <w:bottom w:val="single" w:sz="0" w:space="0" w:color="D3D3D3"/>
            </w:tcBorders>
          </w:tcPr>
          <w:p w14:paraId="5347B05C" w14:textId="77777777" w:rsidR="003D27E1" w:rsidRDefault="00B475ED">
            <w:pPr>
              <w:jc w:val="right"/>
            </w:pPr>
            <w:r>
              <w:rPr>
                <w:rFonts w:ascii="Consolas" w:eastAsia="Consolas" w:hAnsi="Consolas" w:cs="Consolas"/>
                <w:sz w:val="16"/>
              </w:rPr>
              <w:t xml:space="preserve">      0.3</w:t>
            </w:r>
          </w:p>
        </w:tc>
        <w:tc>
          <w:tcPr>
            <w:tcW w:w="1560" w:type="dxa"/>
          </w:tcPr>
          <w:p w14:paraId="5347B05D" w14:textId="77777777" w:rsidR="003D27E1" w:rsidRDefault="003D27E1"/>
        </w:tc>
      </w:tr>
      <w:tr w:rsidR="003D27E1" w14:paraId="5347B065" w14:textId="77777777">
        <w:tc>
          <w:tcPr>
            <w:tcW w:w="1560" w:type="dxa"/>
            <w:tcBorders>
              <w:right w:val="nil"/>
            </w:tcBorders>
          </w:tcPr>
          <w:p w14:paraId="5347B05F" w14:textId="77777777" w:rsidR="003D27E1" w:rsidRDefault="003D27E1"/>
        </w:tc>
        <w:tc>
          <w:tcPr>
            <w:tcW w:w="1560" w:type="dxa"/>
            <w:tcBorders>
              <w:top w:val="single" w:sz="0" w:space="0" w:color="D3D3D3"/>
              <w:left w:val="nil"/>
              <w:bottom w:val="single" w:sz="0" w:space="0" w:color="D3D3D3"/>
            </w:tcBorders>
          </w:tcPr>
          <w:p w14:paraId="5347B060" w14:textId="77777777" w:rsidR="003D27E1" w:rsidRDefault="00B475ED">
            <w:pPr>
              <w:jc w:val="right"/>
            </w:pPr>
            <w:r>
              <w:rPr>
                <w:rFonts w:ascii="Consolas" w:eastAsia="Consolas" w:hAnsi="Consolas" w:cs="Consolas"/>
                <w:sz w:val="16"/>
              </w:rPr>
              <w:t>1977</w:t>
            </w:r>
          </w:p>
        </w:tc>
        <w:tc>
          <w:tcPr>
            <w:tcW w:w="1560" w:type="dxa"/>
            <w:tcBorders>
              <w:top w:val="single" w:sz="0" w:space="0" w:color="D3D3D3"/>
              <w:bottom w:val="single" w:sz="0" w:space="0" w:color="D3D3D3"/>
            </w:tcBorders>
          </w:tcPr>
          <w:p w14:paraId="5347B061" w14:textId="77777777" w:rsidR="003D27E1" w:rsidRDefault="003D27E1"/>
        </w:tc>
        <w:tc>
          <w:tcPr>
            <w:tcW w:w="1560" w:type="dxa"/>
            <w:tcBorders>
              <w:top w:val="single" w:sz="0" w:space="0" w:color="D3D3D3"/>
              <w:bottom w:val="single" w:sz="0" w:space="0" w:color="D3D3D3"/>
            </w:tcBorders>
          </w:tcPr>
          <w:p w14:paraId="5347B062" w14:textId="77777777" w:rsidR="003D27E1" w:rsidRDefault="00B475ED">
            <w:pPr>
              <w:jc w:val="right"/>
            </w:pPr>
            <w:r>
              <w:rPr>
                <w:rFonts w:ascii="Consolas" w:eastAsia="Consolas" w:hAnsi="Consolas" w:cs="Consolas"/>
                <w:sz w:val="16"/>
              </w:rPr>
              <w:t xml:space="preserve">     9,530</w:t>
            </w:r>
          </w:p>
        </w:tc>
        <w:tc>
          <w:tcPr>
            <w:tcW w:w="1560" w:type="dxa"/>
            <w:tcBorders>
              <w:top w:val="single" w:sz="0" w:space="0" w:color="D3D3D3"/>
              <w:bottom w:val="single" w:sz="0" w:space="0" w:color="D3D3D3"/>
            </w:tcBorders>
          </w:tcPr>
          <w:p w14:paraId="5347B063" w14:textId="77777777" w:rsidR="003D27E1" w:rsidRDefault="00B475ED">
            <w:pPr>
              <w:jc w:val="right"/>
            </w:pPr>
            <w:r>
              <w:rPr>
                <w:rFonts w:ascii="Consolas" w:eastAsia="Consolas" w:hAnsi="Consolas" w:cs="Consolas"/>
                <w:sz w:val="16"/>
              </w:rPr>
              <w:t xml:space="preserve">      0.3</w:t>
            </w:r>
          </w:p>
        </w:tc>
        <w:tc>
          <w:tcPr>
            <w:tcW w:w="1560" w:type="dxa"/>
          </w:tcPr>
          <w:p w14:paraId="5347B064" w14:textId="77777777" w:rsidR="003D27E1" w:rsidRDefault="003D27E1"/>
        </w:tc>
      </w:tr>
      <w:tr w:rsidR="003D27E1" w14:paraId="5347B06C" w14:textId="77777777">
        <w:tc>
          <w:tcPr>
            <w:tcW w:w="1560" w:type="dxa"/>
            <w:tcBorders>
              <w:right w:val="nil"/>
            </w:tcBorders>
          </w:tcPr>
          <w:p w14:paraId="5347B066" w14:textId="77777777" w:rsidR="003D27E1" w:rsidRDefault="003D27E1"/>
        </w:tc>
        <w:tc>
          <w:tcPr>
            <w:tcW w:w="1560" w:type="dxa"/>
            <w:tcBorders>
              <w:top w:val="single" w:sz="0" w:space="0" w:color="D3D3D3"/>
              <w:left w:val="nil"/>
              <w:bottom w:val="single" w:sz="0" w:space="0" w:color="D3D3D3"/>
            </w:tcBorders>
          </w:tcPr>
          <w:p w14:paraId="5347B067" w14:textId="77777777" w:rsidR="003D27E1" w:rsidRDefault="00B475ED">
            <w:pPr>
              <w:jc w:val="right"/>
            </w:pPr>
            <w:r>
              <w:rPr>
                <w:rFonts w:ascii="Consolas" w:eastAsia="Consolas" w:hAnsi="Consolas" w:cs="Consolas"/>
                <w:sz w:val="16"/>
              </w:rPr>
              <w:t>1978</w:t>
            </w:r>
          </w:p>
        </w:tc>
        <w:tc>
          <w:tcPr>
            <w:tcW w:w="1560" w:type="dxa"/>
            <w:tcBorders>
              <w:top w:val="single" w:sz="0" w:space="0" w:color="D3D3D3"/>
              <w:bottom w:val="single" w:sz="0" w:space="0" w:color="D3D3D3"/>
            </w:tcBorders>
          </w:tcPr>
          <w:p w14:paraId="5347B068" w14:textId="77777777" w:rsidR="003D27E1" w:rsidRDefault="003D27E1"/>
        </w:tc>
        <w:tc>
          <w:tcPr>
            <w:tcW w:w="1560" w:type="dxa"/>
            <w:tcBorders>
              <w:top w:val="single" w:sz="0" w:space="0" w:color="D3D3D3"/>
              <w:bottom w:val="single" w:sz="0" w:space="0" w:color="D3D3D3"/>
            </w:tcBorders>
          </w:tcPr>
          <w:p w14:paraId="5347B069" w14:textId="77777777" w:rsidR="003D27E1" w:rsidRDefault="00B475ED">
            <w:pPr>
              <w:jc w:val="right"/>
            </w:pPr>
            <w:r>
              <w:rPr>
                <w:rFonts w:ascii="Consolas" w:eastAsia="Consolas" w:hAnsi="Consolas" w:cs="Consolas"/>
                <w:sz w:val="16"/>
              </w:rPr>
              <w:t xml:space="preserve">     9,772</w:t>
            </w:r>
          </w:p>
        </w:tc>
        <w:tc>
          <w:tcPr>
            <w:tcW w:w="1560" w:type="dxa"/>
            <w:tcBorders>
              <w:top w:val="single" w:sz="0" w:space="0" w:color="D3D3D3"/>
              <w:bottom w:val="single" w:sz="0" w:space="0" w:color="D3D3D3"/>
            </w:tcBorders>
          </w:tcPr>
          <w:p w14:paraId="5347B06A" w14:textId="77777777" w:rsidR="003D27E1" w:rsidRDefault="00B475ED">
            <w:pPr>
              <w:jc w:val="right"/>
            </w:pPr>
            <w:r>
              <w:rPr>
                <w:rFonts w:ascii="Consolas" w:eastAsia="Consolas" w:hAnsi="Consolas" w:cs="Consolas"/>
                <w:sz w:val="16"/>
              </w:rPr>
              <w:t xml:space="preserve">      0.3</w:t>
            </w:r>
          </w:p>
        </w:tc>
        <w:tc>
          <w:tcPr>
            <w:tcW w:w="1560" w:type="dxa"/>
          </w:tcPr>
          <w:p w14:paraId="5347B06B" w14:textId="77777777" w:rsidR="003D27E1" w:rsidRDefault="003D27E1"/>
        </w:tc>
      </w:tr>
      <w:tr w:rsidR="003D27E1" w14:paraId="5347B073" w14:textId="77777777">
        <w:tc>
          <w:tcPr>
            <w:tcW w:w="1560" w:type="dxa"/>
            <w:tcBorders>
              <w:right w:val="nil"/>
            </w:tcBorders>
          </w:tcPr>
          <w:p w14:paraId="5347B06D" w14:textId="77777777" w:rsidR="003D27E1" w:rsidRDefault="003D27E1"/>
        </w:tc>
        <w:tc>
          <w:tcPr>
            <w:tcW w:w="1560" w:type="dxa"/>
            <w:tcBorders>
              <w:top w:val="single" w:sz="0" w:space="0" w:color="D3D3D3"/>
              <w:left w:val="nil"/>
              <w:bottom w:val="single" w:sz="0" w:space="0" w:color="D3D3D3"/>
            </w:tcBorders>
          </w:tcPr>
          <w:p w14:paraId="5347B06E" w14:textId="77777777" w:rsidR="003D27E1" w:rsidRDefault="00B475ED">
            <w:pPr>
              <w:jc w:val="right"/>
            </w:pPr>
            <w:r>
              <w:rPr>
                <w:rFonts w:ascii="Consolas" w:eastAsia="Consolas" w:hAnsi="Consolas" w:cs="Consolas"/>
                <w:sz w:val="16"/>
              </w:rPr>
              <w:t>1979</w:t>
            </w:r>
          </w:p>
        </w:tc>
        <w:tc>
          <w:tcPr>
            <w:tcW w:w="1560" w:type="dxa"/>
            <w:tcBorders>
              <w:top w:val="single" w:sz="0" w:space="0" w:color="D3D3D3"/>
              <w:bottom w:val="single" w:sz="0" w:space="0" w:color="D3D3D3"/>
            </w:tcBorders>
          </w:tcPr>
          <w:p w14:paraId="5347B06F" w14:textId="77777777" w:rsidR="003D27E1" w:rsidRDefault="003D27E1"/>
        </w:tc>
        <w:tc>
          <w:tcPr>
            <w:tcW w:w="1560" w:type="dxa"/>
            <w:tcBorders>
              <w:top w:val="single" w:sz="0" w:space="0" w:color="D3D3D3"/>
              <w:bottom w:val="single" w:sz="0" w:space="0" w:color="D3D3D3"/>
            </w:tcBorders>
          </w:tcPr>
          <w:p w14:paraId="5347B070" w14:textId="77777777" w:rsidR="003D27E1" w:rsidRDefault="00B475ED">
            <w:pPr>
              <w:jc w:val="right"/>
            </w:pPr>
            <w:r>
              <w:rPr>
                <w:rFonts w:ascii="Consolas" w:eastAsia="Consolas" w:hAnsi="Consolas" w:cs="Consolas"/>
                <w:sz w:val="16"/>
              </w:rPr>
              <w:t xml:space="preserve">    10,108</w:t>
            </w:r>
          </w:p>
        </w:tc>
        <w:tc>
          <w:tcPr>
            <w:tcW w:w="1560" w:type="dxa"/>
            <w:tcBorders>
              <w:top w:val="single" w:sz="0" w:space="0" w:color="D3D3D3"/>
              <w:bottom w:val="single" w:sz="0" w:space="0" w:color="D3D3D3"/>
            </w:tcBorders>
          </w:tcPr>
          <w:p w14:paraId="5347B071" w14:textId="77777777" w:rsidR="003D27E1" w:rsidRDefault="00B475ED">
            <w:pPr>
              <w:jc w:val="right"/>
            </w:pPr>
            <w:r>
              <w:rPr>
                <w:rFonts w:ascii="Consolas" w:eastAsia="Consolas" w:hAnsi="Consolas" w:cs="Consolas"/>
                <w:sz w:val="16"/>
              </w:rPr>
              <w:t xml:space="preserve">      0.3</w:t>
            </w:r>
          </w:p>
        </w:tc>
        <w:tc>
          <w:tcPr>
            <w:tcW w:w="1560" w:type="dxa"/>
          </w:tcPr>
          <w:p w14:paraId="5347B072" w14:textId="77777777" w:rsidR="003D27E1" w:rsidRDefault="003D27E1"/>
        </w:tc>
      </w:tr>
      <w:tr w:rsidR="003D27E1" w14:paraId="5347B07A" w14:textId="77777777">
        <w:tc>
          <w:tcPr>
            <w:tcW w:w="1560" w:type="dxa"/>
            <w:tcBorders>
              <w:right w:val="nil"/>
            </w:tcBorders>
          </w:tcPr>
          <w:p w14:paraId="5347B074" w14:textId="77777777" w:rsidR="003D27E1" w:rsidRDefault="003D27E1"/>
        </w:tc>
        <w:tc>
          <w:tcPr>
            <w:tcW w:w="1560" w:type="dxa"/>
            <w:tcBorders>
              <w:top w:val="single" w:sz="0" w:space="0" w:color="D3D3D3"/>
              <w:left w:val="nil"/>
              <w:bottom w:val="single" w:sz="0" w:space="0" w:color="D3D3D3"/>
            </w:tcBorders>
          </w:tcPr>
          <w:p w14:paraId="5347B075" w14:textId="77777777" w:rsidR="003D27E1" w:rsidRDefault="00B475ED">
            <w:pPr>
              <w:jc w:val="right"/>
            </w:pPr>
            <w:r>
              <w:rPr>
                <w:rFonts w:ascii="Consolas" w:eastAsia="Consolas" w:hAnsi="Consolas" w:cs="Consolas"/>
                <w:sz w:val="16"/>
              </w:rPr>
              <w:t>1980</w:t>
            </w:r>
          </w:p>
        </w:tc>
        <w:tc>
          <w:tcPr>
            <w:tcW w:w="1560" w:type="dxa"/>
            <w:tcBorders>
              <w:top w:val="single" w:sz="0" w:space="0" w:color="D3D3D3"/>
              <w:bottom w:val="single" w:sz="0" w:space="0" w:color="D3D3D3"/>
            </w:tcBorders>
          </w:tcPr>
          <w:p w14:paraId="5347B076" w14:textId="77777777" w:rsidR="003D27E1" w:rsidRDefault="003D27E1"/>
        </w:tc>
        <w:tc>
          <w:tcPr>
            <w:tcW w:w="1560" w:type="dxa"/>
            <w:tcBorders>
              <w:top w:val="single" w:sz="0" w:space="0" w:color="D3D3D3"/>
              <w:bottom w:val="single" w:sz="0" w:space="0" w:color="D3D3D3"/>
            </w:tcBorders>
          </w:tcPr>
          <w:p w14:paraId="5347B077" w14:textId="77777777" w:rsidR="003D27E1" w:rsidRDefault="00B475ED">
            <w:pPr>
              <w:jc w:val="right"/>
            </w:pPr>
            <w:r>
              <w:rPr>
                <w:rFonts w:ascii="Consolas" w:eastAsia="Consolas" w:hAnsi="Consolas" w:cs="Consolas"/>
                <w:sz w:val="16"/>
              </w:rPr>
              <w:t xml:space="preserve">    10,349</w:t>
            </w:r>
          </w:p>
        </w:tc>
        <w:tc>
          <w:tcPr>
            <w:tcW w:w="1560" w:type="dxa"/>
            <w:tcBorders>
              <w:top w:val="single" w:sz="0" w:space="0" w:color="D3D3D3"/>
              <w:bottom w:val="single" w:sz="0" w:space="0" w:color="D3D3D3"/>
            </w:tcBorders>
          </w:tcPr>
          <w:p w14:paraId="5347B078" w14:textId="77777777" w:rsidR="003D27E1" w:rsidRDefault="00B475ED">
            <w:pPr>
              <w:jc w:val="right"/>
            </w:pPr>
            <w:r>
              <w:rPr>
                <w:rFonts w:ascii="Consolas" w:eastAsia="Consolas" w:hAnsi="Consolas" w:cs="Consolas"/>
                <w:sz w:val="16"/>
              </w:rPr>
              <w:t xml:space="preserve">      0.3</w:t>
            </w:r>
          </w:p>
        </w:tc>
        <w:tc>
          <w:tcPr>
            <w:tcW w:w="1560" w:type="dxa"/>
          </w:tcPr>
          <w:p w14:paraId="5347B079" w14:textId="77777777" w:rsidR="003D27E1" w:rsidRDefault="003D27E1"/>
        </w:tc>
      </w:tr>
      <w:tr w:rsidR="003D27E1" w14:paraId="5347B081" w14:textId="77777777">
        <w:tc>
          <w:tcPr>
            <w:tcW w:w="1560" w:type="dxa"/>
            <w:tcBorders>
              <w:right w:val="nil"/>
            </w:tcBorders>
          </w:tcPr>
          <w:p w14:paraId="5347B07B" w14:textId="77777777" w:rsidR="003D27E1" w:rsidRDefault="003D27E1"/>
        </w:tc>
        <w:tc>
          <w:tcPr>
            <w:tcW w:w="1560" w:type="dxa"/>
            <w:tcBorders>
              <w:top w:val="single" w:sz="0" w:space="0" w:color="D3D3D3"/>
              <w:left w:val="nil"/>
              <w:bottom w:val="single" w:sz="0" w:space="0" w:color="D3D3D3"/>
            </w:tcBorders>
          </w:tcPr>
          <w:p w14:paraId="5347B07C" w14:textId="77777777" w:rsidR="003D27E1" w:rsidRDefault="00B475ED">
            <w:pPr>
              <w:jc w:val="right"/>
            </w:pPr>
            <w:r>
              <w:rPr>
                <w:rFonts w:ascii="Consolas" w:eastAsia="Consolas" w:hAnsi="Consolas" w:cs="Consolas"/>
                <w:sz w:val="16"/>
              </w:rPr>
              <w:t>1981</w:t>
            </w:r>
          </w:p>
        </w:tc>
        <w:tc>
          <w:tcPr>
            <w:tcW w:w="1560" w:type="dxa"/>
            <w:tcBorders>
              <w:top w:val="single" w:sz="0" w:space="0" w:color="D3D3D3"/>
              <w:bottom w:val="single" w:sz="0" w:space="0" w:color="D3D3D3"/>
            </w:tcBorders>
          </w:tcPr>
          <w:p w14:paraId="5347B07D" w14:textId="77777777" w:rsidR="003D27E1" w:rsidRDefault="003D27E1"/>
        </w:tc>
        <w:tc>
          <w:tcPr>
            <w:tcW w:w="1560" w:type="dxa"/>
            <w:tcBorders>
              <w:top w:val="single" w:sz="0" w:space="0" w:color="D3D3D3"/>
              <w:bottom w:val="single" w:sz="0" w:space="0" w:color="D3D3D3"/>
            </w:tcBorders>
          </w:tcPr>
          <w:p w14:paraId="5347B07E" w14:textId="77777777" w:rsidR="003D27E1" w:rsidRDefault="00B475ED">
            <w:pPr>
              <w:jc w:val="right"/>
            </w:pPr>
            <w:r>
              <w:rPr>
                <w:rFonts w:ascii="Consolas" w:eastAsia="Consolas" w:hAnsi="Consolas" w:cs="Consolas"/>
                <w:sz w:val="16"/>
              </w:rPr>
              <w:t xml:space="preserve">    10,417</w:t>
            </w:r>
          </w:p>
        </w:tc>
        <w:tc>
          <w:tcPr>
            <w:tcW w:w="1560" w:type="dxa"/>
            <w:tcBorders>
              <w:top w:val="single" w:sz="0" w:space="0" w:color="D3D3D3"/>
              <w:bottom w:val="single" w:sz="0" w:space="0" w:color="D3D3D3"/>
            </w:tcBorders>
          </w:tcPr>
          <w:p w14:paraId="5347B07F" w14:textId="77777777" w:rsidR="003D27E1" w:rsidRDefault="00B475ED">
            <w:pPr>
              <w:jc w:val="right"/>
            </w:pPr>
            <w:r>
              <w:rPr>
                <w:rFonts w:ascii="Consolas" w:eastAsia="Consolas" w:hAnsi="Consolas" w:cs="Consolas"/>
                <w:sz w:val="16"/>
              </w:rPr>
              <w:t xml:space="preserve">      0.3</w:t>
            </w:r>
          </w:p>
        </w:tc>
        <w:tc>
          <w:tcPr>
            <w:tcW w:w="1560" w:type="dxa"/>
          </w:tcPr>
          <w:p w14:paraId="5347B080" w14:textId="77777777" w:rsidR="003D27E1" w:rsidRDefault="003D27E1"/>
        </w:tc>
      </w:tr>
      <w:tr w:rsidR="003D27E1" w14:paraId="5347B088" w14:textId="77777777">
        <w:tc>
          <w:tcPr>
            <w:tcW w:w="1560" w:type="dxa"/>
            <w:tcBorders>
              <w:right w:val="nil"/>
            </w:tcBorders>
          </w:tcPr>
          <w:p w14:paraId="5347B082" w14:textId="77777777" w:rsidR="003D27E1" w:rsidRDefault="003D27E1"/>
        </w:tc>
        <w:tc>
          <w:tcPr>
            <w:tcW w:w="1560" w:type="dxa"/>
            <w:tcBorders>
              <w:top w:val="single" w:sz="0" w:space="0" w:color="D3D3D3"/>
              <w:left w:val="nil"/>
              <w:bottom w:val="single" w:sz="0" w:space="0" w:color="D3D3D3"/>
            </w:tcBorders>
          </w:tcPr>
          <w:p w14:paraId="5347B083" w14:textId="77777777" w:rsidR="003D27E1" w:rsidRDefault="00B475ED">
            <w:pPr>
              <w:jc w:val="right"/>
            </w:pPr>
            <w:r>
              <w:rPr>
                <w:rFonts w:ascii="Consolas" w:eastAsia="Consolas" w:hAnsi="Consolas" w:cs="Consolas"/>
                <w:sz w:val="16"/>
              </w:rPr>
              <w:t>1982</w:t>
            </w:r>
          </w:p>
        </w:tc>
        <w:tc>
          <w:tcPr>
            <w:tcW w:w="1560" w:type="dxa"/>
            <w:tcBorders>
              <w:top w:val="single" w:sz="0" w:space="0" w:color="D3D3D3"/>
              <w:bottom w:val="single" w:sz="0" w:space="0" w:color="D3D3D3"/>
            </w:tcBorders>
          </w:tcPr>
          <w:p w14:paraId="5347B084" w14:textId="77777777" w:rsidR="003D27E1" w:rsidRDefault="003D27E1"/>
        </w:tc>
        <w:tc>
          <w:tcPr>
            <w:tcW w:w="1560" w:type="dxa"/>
            <w:tcBorders>
              <w:top w:val="single" w:sz="0" w:space="0" w:color="D3D3D3"/>
              <w:bottom w:val="single" w:sz="0" w:space="0" w:color="D3D3D3"/>
            </w:tcBorders>
          </w:tcPr>
          <w:p w14:paraId="5347B085" w14:textId="77777777" w:rsidR="003D27E1" w:rsidRDefault="00B475ED">
            <w:pPr>
              <w:jc w:val="right"/>
            </w:pPr>
            <w:r>
              <w:rPr>
                <w:rFonts w:ascii="Consolas" w:eastAsia="Consolas" w:hAnsi="Consolas" w:cs="Consolas"/>
                <w:sz w:val="16"/>
              </w:rPr>
              <w:t xml:space="preserve">    10,567</w:t>
            </w:r>
          </w:p>
        </w:tc>
        <w:tc>
          <w:tcPr>
            <w:tcW w:w="1560" w:type="dxa"/>
            <w:tcBorders>
              <w:top w:val="single" w:sz="0" w:space="0" w:color="D3D3D3"/>
              <w:bottom w:val="single" w:sz="0" w:space="0" w:color="D3D3D3"/>
            </w:tcBorders>
          </w:tcPr>
          <w:p w14:paraId="5347B086" w14:textId="77777777" w:rsidR="003D27E1" w:rsidRDefault="00B475ED">
            <w:pPr>
              <w:jc w:val="right"/>
            </w:pPr>
            <w:r>
              <w:rPr>
                <w:rFonts w:ascii="Consolas" w:eastAsia="Consolas" w:hAnsi="Consolas" w:cs="Consolas"/>
                <w:sz w:val="16"/>
              </w:rPr>
              <w:t xml:space="preserve">      0.3</w:t>
            </w:r>
          </w:p>
        </w:tc>
        <w:tc>
          <w:tcPr>
            <w:tcW w:w="1560" w:type="dxa"/>
          </w:tcPr>
          <w:p w14:paraId="5347B087" w14:textId="77777777" w:rsidR="003D27E1" w:rsidRDefault="003D27E1"/>
        </w:tc>
      </w:tr>
      <w:tr w:rsidR="003D27E1" w14:paraId="5347B08F" w14:textId="77777777">
        <w:tc>
          <w:tcPr>
            <w:tcW w:w="1560" w:type="dxa"/>
            <w:tcBorders>
              <w:right w:val="nil"/>
            </w:tcBorders>
          </w:tcPr>
          <w:p w14:paraId="5347B089" w14:textId="77777777" w:rsidR="003D27E1" w:rsidRDefault="003D27E1"/>
        </w:tc>
        <w:tc>
          <w:tcPr>
            <w:tcW w:w="1560" w:type="dxa"/>
            <w:tcBorders>
              <w:top w:val="single" w:sz="0" w:space="0" w:color="D3D3D3"/>
              <w:left w:val="nil"/>
              <w:bottom w:val="single" w:sz="0" w:space="0" w:color="D3D3D3"/>
            </w:tcBorders>
          </w:tcPr>
          <w:p w14:paraId="5347B08A" w14:textId="77777777" w:rsidR="003D27E1" w:rsidRDefault="00B475ED">
            <w:pPr>
              <w:jc w:val="right"/>
            </w:pPr>
            <w:r>
              <w:rPr>
                <w:rFonts w:ascii="Consolas" w:eastAsia="Consolas" w:hAnsi="Consolas" w:cs="Consolas"/>
                <w:sz w:val="16"/>
              </w:rPr>
              <w:t>1983</w:t>
            </w:r>
          </w:p>
        </w:tc>
        <w:tc>
          <w:tcPr>
            <w:tcW w:w="1560" w:type="dxa"/>
            <w:tcBorders>
              <w:top w:val="single" w:sz="0" w:space="0" w:color="D3D3D3"/>
              <w:bottom w:val="single" w:sz="0" w:space="0" w:color="D3D3D3"/>
            </w:tcBorders>
          </w:tcPr>
          <w:p w14:paraId="5347B08B" w14:textId="77777777" w:rsidR="003D27E1" w:rsidRDefault="003D27E1"/>
        </w:tc>
        <w:tc>
          <w:tcPr>
            <w:tcW w:w="1560" w:type="dxa"/>
            <w:tcBorders>
              <w:top w:val="single" w:sz="0" w:space="0" w:color="D3D3D3"/>
              <w:bottom w:val="single" w:sz="0" w:space="0" w:color="D3D3D3"/>
            </w:tcBorders>
          </w:tcPr>
          <w:p w14:paraId="5347B08C" w14:textId="77777777" w:rsidR="003D27E1" w:rsidRDefault="00B475ED">
            <w:pPr>
              <w:jc w:val="right"/>
            </w:pPr>
            <w:r>
              <w:rPr>
                <w:rFonts w:ascii="Consolas" w:eastAsia="Consolas" w:hAnsi="Consolas" w:cs="Consolas"/>
                <w:sz w:val="16"/>
              </w:rPr>
              <w:t xml:space="preserve">    10,772</w:t>
            </w:r>
          </w:p>
        </w:tc>
        <w:tc>
          <w:tcPr>
            <w:tcW w:w="1560" w:type="dxa"/>
            <w:tcBorders>
              <w:top w:val="single" w:sz="0" w:space="0" w:color="D3D3D3"/>
              <w:bottom w:val="single" w:sz="0" w:space="0" w:color="D3D3D3"/>
            </w:tcBorders>
          </w:tcPr>
          <w:p w14:paraId="5347B08D" w14:textId="77777777" w:rsidR="003D27E1" w:rsidRDefault="00B475ED">
            <w:pPr>
              <w:jc w:val="right"/>
            </w:pPr>
            <w:r>
              <w:rPr>
                <w:rFonts w:ascii="Consolas" w:eastAsia="Consolas" w:hAnsi="Consolas" w:cs="Consolas"/>
                <w:sz w:val="16"/>
              </w:rPr>
              <w:t xml:space="preserve">      0.3</w:t>
            </w:r>
          </w:p>
        </w:tc>
        <w:tc>
          <w:tcPr>
            <w:tcW w:w="1560" w:type="dxa"/>
          </w:tcPr>
          <w:p w14:paraId="5347B08E" w14:textId="77777777" w:rsidR="003D27E1" w:rsidRDefault="003D27E1"/>
        </w:tc>
      </w:tr>
      <w:tr w:rsidR="003D27E1" w14:paraId="5347B096" w14:textId="77777777">
        <w:tc>
          <w:tcPr>
            <w:tcW w:w="1560" w:type="dxa"/>
            <w:tcBorders>
              <w:right w:val="nil"/>
            </w:tcBorders>
          </w:tcPr>
          <w:p w14:paraId="5347B090" w14:textId="77777777" w:rsidR="003D27E1" w:rsidRDefault="003D27E1"/>
        </w:tc>
        <w:tc>
          <w:tcPr>
            <w:tcW w:w="1560" w:type="dxa"/>
            <w:tcBorders>
              <w:top w:val="single" w:sz="0" w:space="0" w:color="D3D3D3"/>
              <w:left w:val="nil"/>
              <w:bottom w:val="single" w:sz="0" w:space="0" w:color="D3D3D3"/>
            </w:tcBorders>
          </w:tcPr>
          <w:p w14:paraId="5347B091" w14:textId="77777777" w:rsidR="003D27E1" w:rsidRDefault="00B475ED">
            <w:pPr>
              <w:jc w:val="right"/>
            </w:pPr>
            <w:r>
              <w:rPr>
                <w:rFonts w:ascii="Consolas" w:eastAsia="Consolas" w:hAnsi="Consolas" w:cs="Consolas"/>
                <w:sz w:val="16"/>
              </w:rPr>
              <w:t>1984</w:t>
            </w:r>
          </w:p>
        </w:tc>
        <w:tc>
          <w:tcPr>
            <w:tcW w:w="1560" w:type="dxa"/>
            <w:tcBorders>
              <w:top w:val="single" w:sz="0" w:space="0" w:color="D3D3D3"/>
              <w:bottom w:val="single" w:sz="0" w:space="0" w:color="D3D3D3"/>
            </w:tcBorders>
          </w:tcPr>
          <w:p w14:paraId="5347B092" w14:textId="77777777" w:rsidR="003D27E1" w:rsidRDefault="003D27E1"/>
        </w:tc>
        <w:tc>
          <w:tcPr>
            <w:tcW w:w="1560" w:type="dxa"/>
            <w:tcBorders>
              <w:top w:val="single" w:sz="0" w:space="0" w:color="D3D3D3"/>
              <w:bottom w:val="single" w:sz="0" w:space="0" w:color="D3D3D3"/>
            </w:tcBorders>
          </w:tcPr>
          <w:p w14:paraId="5347B093" w14:textId="77777777" w:rsidR="003D27E1" w:rsidRDefault="00B475ED">
            <w:pPr>
              <w:jc w:val="right"/>
            </w:pPr>
            <w:r>
              <w:rPr>
                <w:rFonts w:ascii="Consolas" w:eastAsia="Consolas" w:hAnsi="Consolas" w:cs="Consolas"/>
                <w:sz w:val="16"/>
              </w:rPr>
              <w:t xml:space="preserve">    22,838</w:t>
            </w:r>
          </w:p>
        </w:tc>
        <w:tc>
          <w:tcPr>
            <w:tcW w:w="1560" w:type="dxa"/>
            <w:tcBorders>
              <w:top w:val="single" w:sz="0" w:space="0" w:color="D3D3D3"/>
              <w:bottom w:val="single" w:sz="0" w:space="0" w:color="D3D3D3"/>
            </w:tcBorders>
          </w:tcPr>
          <w:p w14:paraId="5347B094" w14:textId="77777777" w:rsidR="003D27E1" w:rsidRDefault="00B475ED">
            <w:pPr>
              <w:jc w:val="right"/>
            </w:pPr>
            <w:r>
              <w:rPr>
                <w:rFonts w:ascii="Consolas" w:eastAsia="Consolas" w:hAnsi="Consolas" w:cs="Consolas"/>
                <w:sz w:val="16"/>
              </w:rPr>
              <w:t xml:space="preserve">      0.7</w:t>
            </w:r>
          </w:p>
        </w:tc>
        <w:tc>
          <w:tcPr>
            <w:tcW w:w="1560" w:type="dxa"/>
          </w:tcPr>
          <w:p w14:paraId="5347B095" w14:textId="77777777" w:rsidR="003D27E1" w:rsidRDefault="003D27E1"/>
        </w:tc>
      </w:tr>
      <w:tr w:rsidR="003D27E1" w14:paraId="5347B09D" w14:textId="77777777">
        <w:tc>
          <w:tcPr>
            <w:tcW w:w="1560" w:type="dxa"/>
            <w:tcBorders>
              <w:right w:val="nil"/>
            </w:tcBorders>
          </w:tcPr>
          <w:p w14:paraId="5347B097" w14:textId="77777777" w:rsidR="003D27E1" w:rsidRDefault="003D27E1"/>
        </w:tc>
        <w:tc>
          <w:tcPr>
            <w:tcW w:w="1560" w:type="dxa"/>
            <w:tcBorders>
              <w:top w:val="single" w:sz="0" w:space="0" w:color="D3D3D3"/>
              <w:left w:val="nil"/>
              <w:bottom w:val="single" w:sz="0" w:space="0" w:color="D3D3D3"/>
            </w:tcBorders>
          </w:tcPr>
          <w:p w14:paraId="5347B098" w14:textId="77777777" w:rsidR="003D27E1" w:rsidRDefault="00B475ED">
            <w:pPr>
              <w:jc w:val="right"/>
            </w:pPr>
            <w:r>
              <w:rPr>
                <w:rFonts w:ascii="Consolas" w:eastAsia="Consolas" w:hAnsi="Consolas" w:cs="Consolas"/>
                <w:sz w:val="16"/>
              </w:rPr>
              <w:t>1985</w:t>
            </w:r>
          </w:p>
        </w:tc>
        <w:tc>
          <w:tcPr>
            <w:tcW w:w="1560" w:type="dxa"/>
            <w:tcBorders>
              <w:top w:val="single" w:sz="0" w:space="0" w:color="D3D3D3"/>
              <w:bottom w:val="single" w:sz="0" w:space="0" w:color="D3D3D3"/>
            </w:tcBorders>
          </w:tcPr>
          <w:p w14:paraId="5347B099" w14:textId="77777777" w:rsidR="003D27E1" w:rsidRDefault="003D27E1"/>
        </w:tc>
        <w:tc>
          <w:tcPr>
            <w:tcW w:w="1560" w:type="dxa"/>
            <w:tcBorders>
              <w:top w:val="single" w:sz="0" w:space="0" w:color="D3D3D3"/>
              <w:bottom w:val="single" w:sz="0" w:space="0" w:color="D3D3D3"/>
            </w:tcBorders>
          </w:tcPr>
          <w:p w14:paraId="5347B09A" w14:textId="77777777" w:rsidR="003D27E1" w:rsidRDefault="00B475ED">
            <w:pPr>
              <w:jc w:val="right"/>
            </w:pPr>
            <w:r>
              <w:rPr>
                <w:rFonts w:ascii="Consolas" w:eastAsia="Consolas" w:hAnsi="Consolas" w:cs="Consolas"/>
                <w:sz w:val="16"/>
              </w:rPr>
              <w:t xml:space="preserve">    21,832</w:t>
            </w:r>
          </w:p>
        </w:tc>
        <w:tc>
          <w:tcPr>
            <w:tcW w:w="1560" w:type="dxa"/>
            <w:tcBorders>
              <w:top w:val="single" w:sz="0" w:space="0" w:color="D3D3D3"/>
              <w:bottom w:val="single" w:sz="0" w:space="0" w:color="D3D3D3"/>
            </w:tcBorders>
          </w:tcPr>
          <w:p w14:paraId="5347B09B" w14:textId="77777777" w:rsidR="003D27E1" w:rsidRDefault="00B475ED">
            <w:pPr>
              <w:jc w:val="right"/>
            </w:pPr>
            <w:r>
              <w:rPr>
                <w:rFonts w:ascii="Consolas" w:eastAsia="Consolas" w:hAnsi="Consolas" w:cs="Consolas"/>
                <w:sz w:val="16"/>
              </w:rPr>
              <w:t xml:space="preserve">      0.7</w:t>
            </w:r>
          </w:p>
        </w:tc>
        <w:tc>
          <w:tcPr>
            <w:tcW w:w="1560" w:type="dxa"/>
          </w:tcPr>
          <w:p w14:paraId="5347B09C" w14:textId="77777777" w:rsidR="003D27E1" w:rsidRDefault="003D27E1"/>
        </w:tc>
      </w:tr>
      <w:tr w:rsidR="003D27E1" w14:paraId="5347B0A4" w14:textId="77777777">
        <w:tc>
          <w:tcPr>
            <w:tcW w:w="1560" w:type="dxa"/>
            <w:tcBorders>
              <w:right w:val="nil"/>
            </w:tcBorders>
          </w:tcPr>
          <w:p w14:paraId="5347B09E" w14:textId="77777777" w:rsidR="003D27E1" w:rsidRDefault="003D27E1"/>
        </w:tc>
        <w:tc>
          <w:tcPr>
            <w:tcW w:w="1560" w:type="dxa"/>
            <w:tcBorders>
              <w:top w:val="single" w:sz="0" w:space="0" w:color="D3D3D3"/>
              <w:left w:val="nil"/>
              <w:bottom w:val="single" w:sz="0" w:space="0" w:color="D3D3D3"/>
            </w:tcBorders>
          </w:tcPr>
          <w:p w14:paraId="5347B09F" w14:textId="77777777" w:rsidR="003D27E1" w:rsidRDefault="00B475ED">
            <w:pPr>
              <w:jc w:val="right"/>
            </w:pPr>
            <w:r>
              <w:rPr>
                <w:rFonts w:ascii="Consolas" w:eastAsia="Consolas" w:hAnsi="Consolas" w:cs="Consolas"/>
                <w:sz w:val="16"/>
              </w:rPr>
              <w:t>1986</w:t>
            </w:r>
          </w:p>
        </w:tc>
        <w:tc>
          <w:tcPr>
            <w:tcW w:w="1560" w:type="dxa"/>
            <w:tcBorders>
              <w:top w:val="single" w:sz="0" w:space="0" w:color="D3D3D3"/>
              <w:bottom w:val="single" w:sz="0" w:space="0" w:color="D3D3D3"/>
            </w:tcBorders>
          </w:tcPr>
          <w:p w14:paraId="5347B0A0" w14:textId="77777777" w:rsidR="003D27E1" w:rsidRDefault="003D27E1"/>
        </w:tc>
        <w:tc>
          <w:tcPr>
            <w:tcW w:w="1560" w:type="dxa"/>
            <w:tcBorders>
              <w:top w:val="single" w:sz="0" w:space="0" w:color="D3D3D3"/>
              <w:bottom w:val="single" w:sz="0" w:space="0" w:color="D3D3D3"/>
            </w:tcBorders>
          </w:tcPr>
          <w:p w14:paraId="5347B0A1" w14:textId="77777777" w:rsidR="003D27E1" w:rsidRDefault="00B475ED">
            <w:pPr>
              <w:jc w:val="right"/>
            </w:pPr>
            <w:r>
              <w:rPr>
                <w:rFonts w:ascii="Consolas" w:eastAsia="Consolas" w:hAnsi="Consolas" w:cs="Consolas"/>
                <w:sz w:val="16"/>
              </w:rPr>
              <w:t xml:space="preserve">    21,396</w:t>
            </w:r>
          </w:p>
        </w:tc>
        <w:tc>
          <w:tcPr>
            <w:tcW w:w="1560" w:type="dxa"/>
            <w:tcBorders>
              <w:top w:val="single" w:sz="0" w:space="0" w:color="D3D3D3"/>
              <w:bottom w:val="single" w:sz="0" w:space="0" w:color="D3D3D3"/>
            </w:tcBorders>
          </w:tcPr>
          <w:p w14:paraId="5347B0A2" w14:textId="77777777" w:rsidR="003D27E1" w:rsidRDefault="00B475ED">
            <w:pPr>
              <w:jc w:val="right"/>
            </w:pPr>
            <w:r>
              <w:rPr>
                <w:rFonts w:ascii="Consolas" w:eastAsia="Consolas" w:hAnsi="Consolas" w:cs="Consolas"/>
                <w:sz w:val="16"/>
              </w:rPr>
              <w:t xml:space="preserve">      0.7</w:t>
            </w:r>
          </w:p>
        </w:tc>
        <w:tc>
          <w:tcPr>
            <w:tcW w:w="1560" w:type="dxa"/>
          </w:tcPr>
          <w:p w14:paraId="5347B0A3" w14:textId="77777777" w:rsidR="003D27E1" w:rsidRDefault="003D27E1"/>
        </w:tc>
      </w:tr>
      <w:tr w:rsidR="003D27E1" w14:paraId="5347B0AB" w14:textId="77777777">
        <w:tc>
          <w:tcPr>
            <w:tcW w:w="1560" w:type="dxa"/>
            <w:tcBorders>
              <w:right w:val="nil"/>
            </w:tcBorders>
          </w:tcPr>
          <w:p w14:paraId="5347B0A5" w14:textId="77777777" w:rsidR="003D27E1" w:rsidRDefault="003D27E1"/>
        </w:tc>
        <w:tc>
          <w:tcPr>
            <w:tcW w:w="1560" w:type="dxa"/>
            <w:tcBorders>
              <w:top w:val="single" w:sz="0" w:space="0" w:color="D3D3D3"/>
              <w:left w:val="nil"/>
              <w:bottom w:val="single" w:sz="0" w:space="0" w:color="D3D3D3"/>
            </w:tcBorders>
          </w:tcPr>
          <w:p w14:paraId="5347B0A6" w14:textId="77777777" w:rsidR="003D27E1" w:rsidRDefault="00B475ED">
            <w:pPr>
              <w:jc w:val="right"/>
            </w:pPr>
            <w:r>
              <w:rPr>
                <w:rFonts w:ascii="Consolas" w:eastAsia="Consolas" w:hAnsi="Consolas" w:cs="Consolas"/>
                <w:sz w:val="16"/>
              </w:rPr>
              <w:t>1987</w:t>
            </w:r>
          </w:p>
        </w:tc>
        <w:tc>
          <w:tcPr>
            <w:tcW w:w="1560" w:type="dxa"/>
            <w:tcBorders>
              <w:top w:val="single" w:sz="0" w:space="0" w:color="D3D3D3"/>
              <w:bottom w:val="single" w:sz="0" w:space="0" w:color="D3D3D3"/>
            </w:tcBorders>
          </w:tcPr>
          <w:p w14:paraId="5347B0A7" w14:textId="77777777" w:rsidR="003D27E1" w:rsidRDefault="003D27E1"/>
        </w:tc>
        <w:tc>
          <w:tcPr>
            <w:tcW w:w="1560" w:type="dxa"/>
            <w:tcBorders>
              <w:top w:val="single" w:sz="0" w:space="0" w:color="D3D3D3"/>
              <w:bottom w:val="single" w:sz="0" w:space="0" w:color="D3D3D3"/>
            </w:tcBorders>
          </w:tcPr>
          <w:p w14:paraId="5347B0A8" w14:textId="77777777" w:rsidR="003D27E1" w:rsidRDefault="00B475ED">
            <w:pPr>
              <w:jc w:val="right"/>
            </w:pPr>
            <w:r>
              <w:rPr>
                <w:rFonts w:ascii="Consolas" w:eastAsia="Consolas" w:hAnsi="Consolas" w:cs="Consolas"/>
                <w:sz w:val="16"/>
              </w:rPr>
              <w:t xml:space="preserve">    21,353</w:t>
            </w:r>
          </w:p>
        </w:tc>
        <w:tc>
          <w:tcPr>
            <w:tcW w:w="1560" w:type="dxa"/>
            <w:tcBorders>
              <w:top w:val="single" w:sz="0" w:space="0" w:color="D3D3D3"/>
              <w:bottom w:val="single" w:sz="0" w:space="0" w:color="D3D3D3"/>
            </w:tcBorders>
          </w:tcPr>
          <w:p w14:paraId="5347B0A9" w14:textId="77777777" w:rsidR="003D27E1" w:rsidRDefault="00B475ED">
            <w:pPr>
              <w:jc w:val="right"/>
            </w:pPr>
            <w:r>
              <w:rPr>
                <w:rFonts w:ascii="Consolas" w:eastAsia="Consolas" w:hAnsi="Consolas" w:cs="Consolas"/>
                <w:sz w:val="16"/>
              </w:rPr>
              <w:t xml:space="preserve">      0.7</w:t>
            </w:r>
          </w:p>
        </w:tc>
        <w:tc>
          <w:tcPr>
            <w:tcW w:w="1560" w:type="dxa"/>
          </w:tcPr>
          <w:p w14:paraId="5347B0AA" w14:textId="77777777" w:rsidR="003D27E1" w:rsidRDefault="003D27E1"/>
        </w:tc>
      </w:tr>
      <w:tr w:rsidR="003D27E1" w14:paraId="5347B0B2" w14:textId="77777777">
        <w:tc>
          <w:tcPr>
            <w:tcW w:w="1560" w:type="dxa"/>
            <w:tcBorders>
              <w:right w:val="nil"/>
            </w:tcBorders>
          </w:tcPr>
          <w:p w14:paraId="5347B0AC" w14:textId="77777777" w:rsidR="003D27E1" w:rsidRDefault="003D27E1"/>
        </w:tc>
        <w:tc>
          <w:tcPr>
            <w:tcW w:w="1560" w:type="dxa"/>
            <w:tcBorders>
              <w:top w:val="single" w:sz="0" w:space="0" w:color="D3D3D3"/>
              <w:left w:val="nil"/>
              <w:bottom w:val="single" w:sz="0" w:space="0" w:color="D3D3D3"/>
            </w:tcBorders>
          </w:tcPr>
          <w:p w14:paraId="5347B0AD" w14:textId="77777777" w:rsidR="003D27E1" w:rsidRDefault="00B475ED">
            <w:pPr>
              <w:jc w:val="right"/>
            </w:pPr>
            <w:r>
              <w:rPr>
                <w:rFonts w:ascii="Consolas" w:eastAsia="Consolas" w:hAnsi="Consolas" w:cs="Consolas"/>
                <w:sz w:val="16"/>
              </w:rPr>
              <w:t>1988</w:t>
            </w:r>
          </w:p>
        </w:tc>
        <w:tc>
          <w:tcPr>
            <w:tcW w:w="1560" w:type="dxa"/>
            <w:tcBorders>
              <w:top w:val="single" w:sz="0" w:space="0" w:color="D3D3D3"/>
              <w:bottom w:val="single" w:sz="0" w:space="0" w:color="D3D3D3"/>
            </w:tcBorders>
          </w:tcPr>
          <w:p w14:paraId="5347B0AE" w14:textId="77777777" w:rsidR="003D27E1" w:rsidRDefault="003D27E1"/>
        </w:tc>
        <w:tc>
          <w:tcPr>
            <w:tcW w:w="1560" w:type="dxa"/>
            <w:tcBorders>
              <w:top w:val="single" w:sz="0" w:space="0" w:color="D3D3D3"/>
              <w:bottom w:val="single" w:sz="0" w:space="0" w:color="D3D3D3"/>
            </w:tcBorders>
          </w:tcPr>
          <w:p w14:paraId="5347B0AF" w14:textId="77777777" w:rsidR="003D27E1" w:rsidRDefault="00B475ED">
            <w:pPr>
              <w:jc w:val="right"/>
            </w:pPr>
            <w:r>
              <w:rPr>
                <w:rFonts w:ascii="Consolas" w:eastAsia="Consolas" w:hAnsi="Consolas" w:cs="Consolas"/>
                <w:sz w:val="16"/>
              </w:rPr>
              <w:t xml:space="preserve">    20,962</w:t>
            </w:r>
          </w:p>
        </w:tc>
        <w:tc>
          <w:tcPr>
            <w:tcW w:w="1560" w:type="dxa"/>
            <w:tcBorders>
              <w:top w:val="single" w:sz="0" w:space="0" w:color="D3D3D3"/>
              <w:bottom w:val="single" w:sz="0" w:space="0" w:color="D3D3D3"/>
            </w:tcBorders>
          </w:tcPr>
          <w:p w14:paraId="5347B0B0" w14:textId="77777777" w:rsidR="003D27E1" w:rsidRDefault="00B475ED">
            <w:pPr>
              <w:jc w:val="right"/>
            </w:pPr>
            <w:r>
              <w:rPr>
                <w:rFonts w:ascii="Consolas" w:eastAsia="Consolas" w:hAnsi="Consolas" w:cs="Consolas"/>
                <w:sz w:val="16"/>
              </w:rPr>
              <w:t xml:space="preserve">      0.7</w:t>
            </w:r>
          </w:p>
        </w:tc>
        <w:tc>
          <w:tcPr>
            <w:tcW w:w="1560" w:type="dxa"/>
          </w:tcPr>
          <w:p w14:paraId="5347B0B1" w14:textId="77777777" w:rsidR="003D27E1" w:rsidRDefault="003D27E1"/>
        </w:tc>
      </w:tr>
      <w:tr w:rsidR="003D27E1" w14:paraId="5347B0B9" w14:textId="77777777">
        <w:tc>
          <w:tcPr>
            <w:tcW w:w="1560" w:type="dxa"/>
            <w:tcBorders>
              <w:right w:val="nil"/>
            </w:tcBorders>
          </w:tcPr>
          <w:p w14:paraId="5347B0B3" w14:textId="77777777" w:rsidR="003D27E1" w:rsidRDefault="003D27E1"/>
        </w:tc>
        <w:tc>
          <w:tcPr>
            <w:tcW w:w="1560" w:type="dxa"/>
            <w:tcBorders>
              <w:top w:val="single" w:sz="0" w:space="0" w:color="D3D3D3"/>
              <w:left w:val="nil"/>
              <w:bottom w:val="single" w:sz="0" w:space="0" w:color="D3D3D3"/>
            </w:tcBorders>
          </w:tcPr>
          <w:p w14:paraId="5347B0B4" w14:textId="77777777" w:rsidR="003D27E1" w:rsidRDefault="00B475ED">
            <w:pPr>
              <w:jc w:val="right"/>
            </w:pPr>
            <w:r>
              <w:rPr>
                <w:rFonts w:ascii="Consolas" w:eastAsia="Consolas" w:hAnsi="Consolas" w:cs="Consolas"/>
                <w:sz w:val="16"/>
              </w:rPr>
              <w:t>1989</w:t>
            </w:r>
          </w:p>
        </w:tc>
        <w:tc>
          <w:tcPr>
            <w:tcW w:w="1560" w:type="dxa"/>
            <w:tcBorders>
              <w:top w:val="single" w:sz="0" w:space="0" w:color="D3D3D3"/>
              <w:bottom w:val="single" w:sz="0" w:space="0" w:color="D3D3D3"/>
            </w:tcBorders>
          </w:tcPr>
          <w:p w14:paraId="5347B0B5" w14:textId="77777777" w:rsidR="003D27E1" w:rsidRDefault="003D27E1"/>
        </w:tc>
        <w:tc>
          <w:tcPr>
            <w:tcW w:w="1560" w:type="dxa"/>
            <w:tcBorders>
              <w:top w:val="single" w:sz="0" w:space="0" w:color="D3D3D3"/>
              <w:bottom w:val="single" w:sz="0" w:space="0" w:color="D3D3D3"/>
            </w:tcBorders>
          </w:tcPr>
          <w:p w14:paraId="5347B0B6" w14:textId="77777777" w:rsidR="003D27E1" w:rsidRDefault="00B475ED">
            <w:pPr>
              <w:jc w:val="right"/>
            </w:pPr>
            <w:r>
              <w:rPr>
                <w:rFonts w:ascii="Consolas" w:eastAsia="Consolas" w:hAnsi="Consolas" w:cs="Consolas"/>
                <w:sz w:val="16"/>
              </w:rPr>
              <w:t xml:space="preserve">    20,694</w:t>
            </w:r>
          </w:p>
        </w:tc>
        <w:tc>
          <w:tcPr>
            <w:tcW w:w="1560" w:type="dxa"/>
            <w:tcBorders>
              <w:top w:val="single" w:sz="0" w:space="0" w:color="D3D3D3"/>
              <w:bottom w:val="single" w:sz="0" w:space="0" w:color="D3D3D3"/>
            </w:tcBorders>
          </w:tcPr>
          <w:p w14:paraId="5347B0B7" w14:textId="77777777" w:rsidR="003D27E1" w:rsidRDefault="00B475ED">
            <w:pPr>
              <w:jc w:val="right"/>
            </w:pPr>
            <w:r>
              <w:rPr>
                <w:rFonts w:ascii="Consolas" w:eastAsia="Consolas" w:hAnsi="Consolas" w:cs="Consolas"/>
                <w:sz w:val="16"/>
              </w:rPr>
              <w:t xml:space="preserve">      0.7</w:t>
            </w:r>
          </w:p>
        </w:tc>
        <w:tc>
          <w:tcPr>
            <w:tcW w:w="1560" w:type="dxa"/>
          </w:tcPr>
          <w:p w14:paraId="5347B0B8" w14:textId="77777777" w:rsidR="003D27E1" w:rsidRDefault="003D27E1"/>
        </w:tc>
      </w:tr>
      <w:tr w:rsidR="003D27E1" w14:paraId="5347B0C0" w14:textId="77777777">
        <w:tc>
          <w:tcPr>
            <w:tcW w:w="1560" w:type="dxa"/>
            <w:tcBorders>
              <w:right w:val="nil"/>
            </w:tcBorders>
          </w:tcPr>
          <w:p w14:paraId="5347B0BA" w14:textId="77777777" w:rsidR="003D27E1" w:rsidRDefault="003D27E1"/>
        </w:tc>
        <w:tc>
          <w:tcPr>
            <w:tcW w:w="1560" w:type="dxa"/>
            <w:tcBorders>
              <w:top w:val="single" w:sz="0" w:space="0" w:color="D3D3D3"/>
              <w:left w:val="nil"/>
              <w:bottom w:val="single" w:sz="0" w:space="0" w:color="D3D3D3"/>
            </w:tcBorders>
          </w:tcPr>
          <w:p w14:paraId="5347B0BB" w14:textId="77777777" w:rsidR="003D27E1" w:rsidRDefault="00B475ED">
            <w:pPr>
              <w:jc w:val="right"/>
            </w:pPr>
            <w:r>
              <w:rPr>
                <w:rFonts w:ascii="Consolas" w:eastAsia="Consolas" w:hAnsi="Consolas" w:cs="Consolas"/>
                <w:sz w:val="16"/>
              </w:rPr>
              <w:t>1990</w:t>
            </w:r>
          </w:p>
        </w:tc>
        <w:tc>
          <w:tcPr>
            <w:tcW w:w="1560" w:type="dxa"/>
            <w:tcBorders>
              <w:top w:val="single" w:sz="0" w:space="0" w:color="D3D3D3"/>
              <w:bottom w:val="single" w:sz="0" w:space="0" w:color="D3D3D3"/>
            </w:tcBorders>
          </w:tcPr>
          <w:p w14:paraId="5347B0BC" w14:textId="77777777" w:rsidR="003D27E1" w:rsidRDefault="003D27E1"/>
        </w:tc>
        <w:tc>
          <w:tcPr>
            <w:tcW w:w="1560" w:type="dxa"/>
            <w:tcBorders>
              <w:top w:val="single" w:sz="0" w:space="0" w:color="D3D3D3"/>
              <w:bottom w:val="single" w:sz="0" w:space="0" w:color="D3D3D3"/>
            </w:tcBorders>
          </w:tcPr>
          <w:p w14:paraId="5347B0BD" w14:textId="77777777" w:rsidR="003D27E1" w:rsidRDefault="00B475ED">
            <w:pPr>
              <w:jc w:val="right"/>
            </w:pPr>
            <w:r>
              <w:rPr>
                <w:rFonts w:ascii="Consolas" w:eastAsia="Consolas" w:hAnsi="Consolas" w:cs="Consolas"/>
                <w:sz w:val="16"/>
              </w:rPr>
              <w:t xml:space="preserve">    28,464</w:t>
            </w:r>
          </w:p>
        </w:tc>
        <w:tc>
          <w:tcPr>
            <w:tcW w:w="1560" w:type="dxa"/>
            <w:tcBorders>
              <w:top w:val="single" w:sz="0" w:space="0" w:color="D3D3D3"/>
              <w:bottom w:val="single" w:sz="0" w:space="0" w:color="D3D3D3"/>
            </w:tcBorders>
          </w:tcPr>
          <w:p w14:paraId="5347B0BE" w14:textId="77777777" w:rsidR="003D27E1" w:rsidRDefault="00B475ED">
            <w:pPr>
              <w:jc w:val="right"/>
            </w:pPr>
            <w:r>
              <w:rPr>
                <w:rFonts w:ascii="Consolas" w:eastAsia="Consolas" w:hAnsi="Consolas" w:cs="Consolas"/>
                <w:sz w:val="16"/>
              </w:rPr>
              <w:t xml:space="preserve">      0.9</w:t>
            </w:r>
          </w:p>
        </w:tc>
        <w:tc>
          <w:tcPr>
            <w:tcW w:w="1560" w:type="dxa"/>
          </w:tcPr>
          <w:p w14:paraId="5347B0BF" w14:textId="77777777" w:rsidR="003D27E1" w:rsidRDefault="003D27E1"/>
        </w:tc>
      </w:tr>
      <w:tr w:rsidR="003D27E1" w14:paraId="5347B0C7" w14:textId="77777777">
        <w:tc>
          <w:tcPr>
            <w:tcW w:w="1560" w:type="dxa"/>
            <w:tcBorders>
              <w:right w:val="nil"/>
            </w:tcBorders>
          </w:tcPr>
          <w:p w14:paraId="5347B0C1" w14:textId="77777777" w:rsidR="003D27E1" w:rsidRDefault="003D27E1"/>
        </w:tc>
        <w:tc>
          <w:tcPr>
            <w:tcW w:w="1560" w:type="dxa"/>
            <w:tcBorders>
              <w:top w:val="single" w:sz="0" w:space="0" w:color="D3D3D3"/>
              <w:left w:val="nil"/>
              <w:bottom w:val="single" w:sz="0" w:space="0" w:color="D3D3D3"/>
            </w:tcBorders>
          </w:tcPr>
          <w:p w14:paraId="5347B0C2" w14:textId="77777777" w:rsidR="003D27E1" w:rsidRDefault="00B475ED">
            <w:pPr>
              <w:jc w:val="right"/>
            </w:pPr>
            <w:r>
              <w:rPr>
                <w:rFonts w:ascii="Consolas" w:eastAsia="Consolas" w:hAnsi="Consolas" w:cs="Consolas"/>
                <w:sz w:val="16"/>
              </w:rPr>
              <w:t>1991</w:t>
            </w:r>
          </w:p>
        </w:tc>
        <w:tc>
          <w:tcPr>
            <w:tcW w:w="1560" w:type="dxa"/>
            <w:tcBorders>
              <w:top w:val="single" w:sz="0" w:space="0" w:color="D3D3D3"/>
              <w:bottom w:val="single" w:sz="0" w:space="0" w:color="D3D3D3"/>
            </w:tcBorders>
          </w:tcPr>
          <w:p w14:paraId="5347B0C3" w14:textId="77777777" w:rsidR="003D27E1" w:rsidRDefault="003D27E1"/>
        </w:tc>
        <w:tc>
          <w:tcPr>
            <w:tcW w:w="1560" w:type="dxa"/>
            <w:tcBorders>
              <w:top w:val="single" w:sz="0" w:space="0" w:color="D3D3D3"/>
              <w:bottom w:val="single" w:sz="0" w:space="0" w:color="D3D3D3"/>
            </w:tcBorders>
          </w:tcPr>
          <w:p w14:paraId="5347B0C4" w14:textId="77777777" w:rsidR="003D27E1" w:rsidRDefault="00B475ED">
            <w:pPr>
              <w:jc w:val="right"/>
            </w:pPr>
            <w:r>
              <w:rPr>
                <w:rFonts w:ascii="Consolas" w:eastAsia="Consolas" w:hAnsi="Consolas" w:cs="Consolas"/>
                <w:sz w:val="16"/>
              </w:rPr>
              <w:t xml:space="preserve">    38,055</w:t>
            </w:r>
          </w:p>
        </w:tc>
        <w:tc>
          <w:tcPr>
            <w:tcW w:w="1560" w:type="dxa"/>
            <w:tcBorders>
              <w:top w:val="single" w:sz="0" w:space="0" w:color="D3D3D3"/>
              <w:bottom w:val="single" w:sz="0" w:space="0" w:color="D3D3D3"/>
            </w:tcBorders>
          </w:tcPr>
          <w:p w14:paraId="5347B0C5" w14:textId="77777777" w:rsidR="003D27E1" w:rsidRDefault="00B475ED">
            <w:pPr>
              <w:jc w:val="right"/>
            </w:pPr>
            <w:r>
              <w:rPr>
                <w:rFonts w:ascii="Consolas" w:eastAsia="Consolas" w:hAnsi="Consolas" w:cs="Consolas"/>
                <w:sz w:val="16"/>
              </w:rPr>
              <w:t xml:space="preserve">      1.2</w:t>
            </w:r>
          </w:p>
        </w:tc>
        <w:tc>
          <w:tcPr>
            <w:tcW w:w="1560" w:type="dxa"/>
          </w:tcPr>
          <w:p w14:paraId="5347B0C6" w14:textId="77777777" w:rsidR="003D27E1" w:rsidRDefault="003D27E1"/>
        </w:tc>
      </w:tr>
      <w:tr w:rsidR="003D27E1" w14:paraId="5347B0CE" w14:textId="77777777">
        <w:tc>
          <w:tcPr>
            <w:tcW w:w="1560" w:type="dxa"/>
            <w:tcBorders>
              <w:right w:val="nil"/>
            </w:tcBorders>
          </w:tcPr>
          <w:p w14:paraId="5347B0C8" w14:textId="77777777" w:rsidR="003D27E1" w:rsidRDefault="003D27E1"/>
        </w:tc>
        <w:tc>
          <w:tcPr>
            <w:tcW w:w="1560" w:type="dxa"/>
            <w:tcBorders>
              <w:top w:val="single" w:sz="0" w:space="0" w:color="D3D3D3"/>
              <w:left w:val="nil"/>
              <w:bottom w:val="single" w:sz="0" w:space="0" w:color="D3D3D3"/>
            </w:tcBorders>
          </w:tcPr>
          <w:p w14:paraId="5347B0C9" w14:textId="77777777" w:rsidR="003D27E1" w:rsidRDefault="00B475ED">
            <w:pPr>
              <w:jc w:val="right"/>
            </w:pPr>
            <w:r>
              <w:rPr>
                <w:rFonts w:ascii="Consolas" w:eastAsia="Consolas" w:hAnsi="Consolas" w:cs="Consolas"/>
                <w:sz w:val="16"/>
              </w:rPr>
              <w:t>1992</w:t>
            </w:r>
          </w:p>
        </w:tc>
        <w:tc>
          <w:tcPr>
            <w:tcW w:w="1560" w:type="dxa"/>
            <w:tcBorders>
              <w:top w:val="single" w:sz="0" w:space="0" w:color="D3D3D3"/>
              <w:bottom w:val="single" w:sz="0" w:space="0" w:color="D3D3D3"/>
            </w:tcBorders>
          </w:tcPr>
          <w:p w14:paraId="5347B0CA" w14:textId="77777777" w:rsidR="003D27E1" w:rsidRDefault="003D27E1"/>
        </w:tc>
        <w:tc>
          <w:tcPr>
            <w:tcW w:w="1560" w:type="dxa"/>
            <w:tcBorders>
              <w:top w:val="single" w:sz="0" w:space="0" w:color="D3D3D3"/>
              <w:bottom w:val="single" w:sz="0" w:space="0" w:color="D3D3D3"/>
            </w:tcBorders>
          </w:tcPr>
          <w:p w14:paraId="5347B0CB" w14:textId="77777777" w:rsidR="003D27E1" w:rsidRDefault="00B475ED">
            <w:pPr>
              <w:jc w:val="right"/>
            </w:pPr>
            <w:r>
              <w:rPr>
                <w:rFonts w:ascii="Consolas" w:eastAsia="Consolas" w:hAnsi="Consolas" w:cs="Consolas"/>
                <w:sz w:val="16"/>
              </w:rPr>
              <w:t xml:space="preserve">    37,782</w:t>
            </w:r>
          </w:p>
        </w:tc>
        <w:tc>
          <w:tcPr>
            <w:tcW w:w="1560" w:type="dxa"/>
            <w:tcBorders>
              <w:top w:val="single" w:sz="0" w:space="0" w:color="D3D3D3"/>
              <w:bottom w:val="single" w:sz="0" w:space="0" w:color="D3D3D3"/>
            </w:tcBorders>
          </w:tcPr>
          <w:p w14:paraId="5347B0CC" w14:textId="77777777" w:rsidR="003D27E1" w:rsidRDefault="00B475ED">
            <w:pPr>
              <w:jc w:val="right"/>
            </w:pPr>
            <w:r>
              <w:rPr>
                <w:rFonts w:ascii="Consolas" w:eastAsia="Consolas" w:hAnsi="Consolas" w:cs="Consolas"/>
                <w:sz w:val="16"/>
              </w:rPr>
              <w:t xml:space="preserve">      1.2</w:t>
            </w:r>
          </w:p>
        </w:tc>
        <w:tc>
          <w:tcPr>
            <w:tcW w:w="1560" w:type="dxa"/>
          </w:tcPr>
          <w:p w14:paraId="5347B0CD" w14:textId="77777777" w:rsidR="003D27E1" w:rsidRDefault="003D27E1"/>
        </w:tc>
      </w:tr>
      <w:tr w:rsidR="003D27E1" w14:paraId="5347B0D5" w14:textId="77777777">
        <w:tc>
          <w:tcPr>
            <w:tcW w:w="1560" w:type="dxa"/>
            <w:tcBorders>
              <w:right w:val="nil"/>
            </w:tcBorders>
          </w:tcPr>
          <w:p w14:paraId="5347B0CF" w14:textId="77777777" w:rsidR="003D27E1" w:rsidRDefault="003D27E1"/>
        </w:tc>
        <w:tc>
          <w:tcPr>
            <w:tcW w:w="1560" w:type="dxa"/>
            <w:tcBorders>
              <w:top w:val="single" w:sz="0" w:space="0" w:color="D3D3D3"/>
              <w:left w:val="nil"/>
              <w:bottom w:val="single" w:sz="0" w:space="0" w:color="D3D3D3"/>
            </w:tcBorders>
          </w:tcPr>
          <w:p w14:paraId="5347B0D0" w14:textId="77777777" w:rsidR="003D27E1" w:rsidRDefault="00B475ED">
            <w:pPr>
              <w:jc w:val="right"/>
            </w:pPr>
            <w:r>
              <w:rPr>
                <w:rFonts w:ascii="Consolas" w:eastAsia="Consolas" w:hAnsi="Consolas" w:cs="Consolas"/>
                <w:sz w:val="16"/>
              </w:rPr>
              <w:t>1993</w:t>
            </w:r>
          </w:p>
        </w:tc>
        <w:tc>
          <w:tcPr>
            <w:tcW w:w="1560" w:type="dxa"/>
            <w:tcBorders>
              <w:top w:val="single" w:sz="0" w:space="0" w:color="D3D3D3"/>
              <w:bottom w:val="single" w:sz="0" w:space="0" w:color="D3D3D3"/>
            </w:tcBorders>
          </w:tcPr>
          <w:p w14:paraId="5347B0D1" w14:textId="77777777" w:rsidR="003D27E1" w:rsidRDefault="003D27E1"/>
        </w:tc>
        <w:tc>
          <w:tcPr>
            <w:tcW w:w="1560" w:type="dxa"/>
            <w:tcBorders>
              <w:top w:val="single" w:sz="0" w:space="0" w:color="D3D3D3"/>
              <w:bottom w:val="single" w:sz="0" w:space="0" w:color="D3D3D3"/>
            </w:tcBorders>
          </w:tcPr>
          <w:p w14:paraId="5347B0D2" w14:textId="77777777" w:rsidR="003D27E1" w:rsidRDefault="00B475ED">
            <w:pPr>
              <w:jc w:val="right"/>
            </w:pPr>
            <w:r>
              <w:rPr>
                <w:rFonts w:ascii="Consolas" w:eastAsia="Consolas" w:hAnsi="Consolas" w:cs="Consolas"/>
                <w:sz w:val="16"/>
              </w:rPr>
              <w:t xml:space="preserve">    37,312</w:t>
            </w:r>
          </w:p>
        </w:tc>
        <w:tc>
          <w:tcPr>
            <w:tcW w:w="1560" w:type="dxa"/>
            <w:tcBorders>
              <w:top w:val="single" w:sz="0" w:space="0" w:color="D3D3D3"/>
              <w:bottom w:val="single" w:sz="0" w:space="0" w:color="D3D3D3"/>
            </w:tcBorders>
          </w:tcPr>
          <w:p w14:paraId="5347B0D3" w14:textId="77777777" w:rsidR="003D27E1" w:rsidRDefault="00B475ED">
            <w:pPr>
              <w:jc w:val="right"/>
            </w:pPr>
            <w:r>
              <w:rPr>
                <w:rFonts w:ascii="Consolas" w:eastAsia="Consolas" w:hAnsi="Consolas" w:cs="Consolas"/>
                <w:sz w:val="16"/>
              </w:rPr>
              <w:t xml:space="preserve">      1.2</w:t>
            </w:r>
          </w:p>
        </w:tc>
        <w:tc>
          <w:tcPr>
            <w:tcW w:w="1560" w:type="dxa"/>
          </w:tcPr>
          <w:p w14:paraId="5347B0D4" w14:textId="77777777" w:rsidR="003D27E1" w:rsidRDefault="003D27E1"/>
        </w:tc>
      </w:tr>
      <w:tr w:rsidR="003D27E1" w14:paraId="5347B0DC" w14:textId="77777777">
        <w:tc>
          <w:tcPr>
            <w:tcW w:w="1560" w:type="dxa"/>
            <w:tcBorders>
              <w:right w:val="nil"/>
            </w:tcBorders>
          </w:tcPr>
          <w:p w14:paraId="5347B0D6" w14:textId="77777777" w:rsidR="003D27E1" w:rsidRDefault="003D27E1"/>
        </w:tc>
        <w:tc>
          <w:tcPr>
            <w:tcW w:w="1560" w:type="dxa"/>
            <w:tcBorders>
              <w:top w:val="single" w:sz="0" w:space="0" w:color="D3D3D3"/>
              <w:left w:val="nil"/>
              <w:bottom w:val="single" w:sz="0" w:space="0" w:color="D3D3D3"/>
            </w:tcBorders>
          </w:tcPr>
          <w:p w14:paraId="5347B0D7" w14:textId="77777777" w:rsidR="003D27E1" w:rsidRDefault="00B475ED">
            <w:pPr>
              <w:jc w:val="right"/>
            </w:pPr>
            <w:r>
              <w:rPr>
                <w:rFonts w:ascii="Consolas" w:eastAsia="Consolas" w:hAnsi="Consolas" w:cs="Consolas"/>
                <w:sz w:val="16"/>
              </w:rPr>
              <w:t>1994</w:t>
            </w:r>
          </w:p>
        </w:tc>
        <w:tc>
          <w:tcPr>
            <w:tcW w:w="1560" w:type="dxa"/>
            <w:tcBorders>
              <w:top w:val="single" w:sz="0" w:space="0" w:color="D3D3D3"/>
              <w:bottom w:val="single" w:sz="0" w:space="0" w:color="D3D3D3"/>
            </w:tcBorders>
          </w:tcPr>
          <w:p w14:paraId="5347B0D8" w14:textId="77777777" w:rsidR="003D27E1" w:rsidRDefault="003D27E1"/>
        </w:tc>
        <w:tc>
          <w:tcPr>
            <w:tcW w:w="1560" w:type="dxa"/>
            <w:tcBorders>
              <w:top w:val="single" w:sz="0" w:space="0" w:color="D3D3D3"/>
              <w:bottom w:val="single" w:sz="0" w:space="0" w:color="D3D3D3"/>
            </w:tcBorders>
          </w:tcPr>
          <w:p w14:paraId="5347B0D9" w14:textId="77777777" w:rsidR="003D27E1" w:rsidRDefault="00B475ED">
            <w:pPr>
              <w:jc w:val="right"/>
            </w:pPr>
            <w:r>
              <w:rPr>
                <w:rFonts w:ascii="Consolas" w:eastAsia="Consolas" w:hAnsi="Consolas" w:cs="Consolas"/>
                <w:sz w:val="16"/>
              </w:rPr>
              <w:t xml:space="preserve">    39,219</w:t>
            </w:r>
          </w:p>
        </w:tc>
        <w:tc>
          <w:tcPr>
            <w:tcW w:w="1560" w:type="dxa"/>
            <w:tcBorders>
              <w:top w:val="single" w:sz="0" w:space="0" w:color="D3D3D3"/>
              <w:bottom w:val="single" w:sz="0" w:space="0" w:color="D3D3D3"/>
            </w:tcBorders>
          </w:tcPr>
          <w:p w14:paraId="5347B0DA" w14:textId="77777777" w:rsidR="003D27E1" w:rsidRDefault="00B475ED">
            <w:pPr>
              <w:jc w:val="right"/>
            </w:pPr>
            <w:r>
              <w:rPr>
                <w:rFonts w:ascii="Consolas" w:eastAsia="Consolas" w:hAnsi="Consolas" w:cs="Consolas"/>
                <w:sz w:val="16"/>
              </w:rPr>
              <w:t xml:space="preserve">      1.3</w:t>
            </w:r>
          </w:p>
        </w:tc>
        <w:tc>
          <w:tcPr>
            <w:tcW w:w="1560" w:type="dxa"/>
          </w:tcPr>
          <w:p w14:paraId="5347B0DB" w14:textId="77777777" w:rsidR="003D27E1" w:rsidRDefault="003D27E1"/>
        </w:tc>
      </w:tr>
      <w:tr w:rsidR="003D27E1" w14:paraId="5347B0E3" w14:textId="77777777">
        <w:tc>
          <w:tcPr>
            <w:tcW w:w="1560" w:type="dxa"/>
            <w:tcBorders>
              <w:right w:val="nil"/>
            </w:tcBorders>
          </w:tcPr>
          <w:p w14:paraId="5347B0DD" w14:textId="77777777" w:rsidR="003D27E1" w:rsidRDefault="003D27E1"/>
        </w:tc>
        <w:tc>
          <w:tcPr>
            <w:tcW w:w="1560" w:type="dxa"/>
            <w:tcBorders>
              <w:top w:val="single" w:sz="0" w:space="0" w:color="D3D3D3"/>
              <w:left w:val="nil"/>
              <w:bottom w:val="single" w:sz="0" w:space="0" w:color="D3D3D3"/>
            </w:tcBorders>
          </w:tcPr>
          <w:p w14:paraId="5347B0DE" w14:textId="77777777" w:rsidR="003D27E1" w:rsidRDefault="00B475ED">
            <w:pPr>
              <w:jc w:val="right"/>
            </w:pPr>
            <w:r>
              <w:rPr>
                <w:rFonts w:ascii="Consolas" w:eastAsia="Consolas" w:hAnsi="Consolas" w:cs="Consolas"/>
                <w:sz w:val="16"/>
              </w:rPr>
              <w:t>1995</w:t>
            </w:r>
          </w:p>
        </w:tc>
        <w:tc>
          <w:tcPr>
            <w:tcW w:w="1560" w:type="dxa"/>
            <w:tcBorders>
              <w:top w:val="single" w:sz="0" w:space="0" w:color="D3D3D3"/>
              <w:bottom w:val="single" w:sz="0" w:space="0" w:color="D3D3D3"/>
            </w:tcBorders>
          </w:tcPr>
          <w:p w14:paraId="5347B0DF" w14:textId="77777777" w:rsidR="003D27E1" w:rsidRDefault="003D27E1"/>
        </w:tc>
        <w:tc>
          <w:tcPr>
            <w:tcW w:w="1560" w:type="dxa"/>
            <w:tcBorders>
              <w:top w:val="single" w:sz="0" w:space="0" w:color="D3D3D3"/>
              <w:bottom w:val="single" w:sz="0" w:space="0" w:color="D3D3D3"/>
            </w:tcBorders>
          </w:tcPr>
          <w:p w14:paraId="5347B0E0" w14:textId="77777777" w:rsidR="003D27E1" w:rsidRDefault="00B475ED">
            <w:pPr>
              <w:jc w:val="right"/>
            </w:pPr>
            <w:r>
              <w:rPr>
                <w:rFonts w:ascii="Consolas" w:eastAsia="Consolas" w:hAnsi="Consolas" w:cs="Consolas"/>
                <w:sz w:val="16"/>
              </w:rPr>
              <w:t xml:space="preserve">    38,523</w:t>
            </w:r>
          </w:p>
        </w:tc>
        <w:tc>
          <w:tcPr>
            <w:tcW w:w="1560" w:type="dxa"/>
            <w:tcBorders>
              <w:top w:val="single" w:sz="0" w:space="0" w:color="D3D3D3"/>
              <w:bottom w:val="single" w:sz="0" w:space="0" w:color="D3D3D3"/>
            </w:tcBorders>
          </w:tcPr>
          <w:p w14:paraId="5347B0E1" w14:textId="77777777" w:rsidR="003D27E1" w:rsidRDefault="00B475ED">
            <w:pPr>
              <w:jc w:val="right"/>
            </w:pPr>
            <w:r>
              <w:rPr>
                <w:rFonts w:ascii="Consolas" w:eastAsia="Consolas" w:hAnsi="Consolas" w:cs="Consolas"/>
                <w:sz w:val="16"/>
              </w:rPr>
              <w:t xml:space="preserve">      1.2</w:t>
            </w:r>
          </w:p>
        </w:tc>
        <w:tc>
          <w:tcPr>
            <w:tcW w:w="1560" w:type="dxa"/>
          </w:tcPr>
          <w:p w14:paraId="5347B0E2" w14:textId="77777777" w:rsidR="003D27E1" w:rsidRDefault="003D27E1"/>
        </w:tc>
      </w:tr>
      <w:tr w:rsidR="003D27E1" w14:paraId="5347B0EA" w14:textId="77777777">
        <w:tc>
          <w:tcPr>
            <w:tcW w:w="1560" w:type="dxa"/>
            <w:tcBorders>
              <w:right w:val="nil"/>
            </w:tcBorders>
          </w:tcPr>
          <w:p w14:paraId="5347B0E4" w14:textId="77777777" w:rsidR="003D27E1" w:rsidRDefault="003D27E1"/>
        </w:tc>
        <w:tc>
          <w:tcPr>
            <w:tcW w:w="1560" w:type="dxa"/>
            <w:tcBorders>
              <w:top w:val="single" w:sz="0" w:space="0" w:color="D3D3D3"/>
              <w:left w:val="nil"/>
              <w:bottom w:val="single" w:sz="0" w:space="0" w:color="D3D3D3"/>
            </w:tcBorders>
          </w:tcPr>
          <w:p w14:paraId="5347B0E5" w14:textId="77777777" w:rsidR="003D27E1" w:rsidRDefault="00B475ED">
            <w:pPr>
              <w:jc w:val="right"/>
            </w:pPr>
            <w:r>
              <w:rPr>
                <w:rFonts w:ascii="Consolas" w:eastAsia="Consolas" w:hAnsi="Consolas" w:cs="Consolas"/>
                <w:sz w:val="16"/>
              </w:rPr>
              <w:t>1996</w:t>
            </w:r>
          </w:p>
        </w:tc>
        <w:tc>
          <w:tcPr>
            <w:tcW w:w="1560" w:type="dxa"/>
            <w:tcBorders>
              <w:top w:val="single" w:sz="0" w:space="0" w:color="D3D3D3"/>
              <w:bottom w:val="single" w:sz="0" w:space="0" w:color="D3D3D3"/>
            </w:tcBorders>
          </w:tcPr>
          <w:p w14:paraId="5347B0E6" w14:textId="77777777" w:rsidR="003D27E1" w:rsidRDefault="003D27E1"/>
        </w:tc>
        <w:tc>
          <w:tcPr>
            <w:tcW w:w="1560" w:type="dxa"/>
            <w:tcBorders>
              <w:top w:val="single" w:sz="0" w:space="0" w:color="D3D3D3"/>
              <w:bottom w:val="single" w:sz="0" w:space="0" w:color="D3D3D3"/>
            </w:tcBorders>
          </w:tcPr>
          <w:p w14:paraId="5347B0E7" w14:textId="77777777" w:rsidR="003D27E1" w:rsidRDefault="00B475ED">
            <w:pPr>
              <w:jc w:val="right"/>
            </w:pPr>
            <w:r>
              <w:rPr>
                <w:rFonts w:ascii="Consolas" w:eastAsia="Consolas" w:hAnsi="Consolas" w:cs="Consolas"/>
                <w:sz w:val="16"/>
              </w:rPr>
              <w:t xml:space="preserve">    35,841</w:t>
            </w:r>
          </w:p>
        </w:tc>
        <w:tc>
          <w:tcPr>
            <w:tcW w:w="1560" w:type="dxa"/>
            <w:tcBorders>
              <w:top w:val="single" w:sz="0" w:space="0" w:color="D3D3D3"/>
              <w:bottom w:val="single" w:sz="0" w:space="0" w:color="D3D3D3"/>
            </w:tcBorders>
          </w:tcPr>
          <w:p w14:paraId="5347B0E8" w14:textId="77777777" w:rsidR="003D27E1" w:rsidRDefault="00B475ED">
            <w:pPr>
              <w:jc w:val="right"/>
            </w:pPr>
            <w:r>
              <w:rPr>
                <w:rFonts w:ascii="Consolas" w:eastAsia="Consolas" w:hAnsi="Consolas" w:cs="Consolas"/>
                <w:sz w:val="16"/>
              </w:rPr>
              <w:t xml:space="preserve">      1.2</w:t>
            </w:r>
          </w:p>
        </w:tc>
        <w:tc>
          <w:tcPr>
            <w:tcW w:w="1560" w:type="dxa"/>
          </w:tcPr>
          <w:p w14:paraId="5347B0E9" w14:textId="77777777" w:rsidR="003D27E1" w:rsidRDefault="003D27E1"/>
        </w:tc>
      </w:tr>
      <w:tr w:rsidR="003D27E1" w14:paraId="5347B0F1" w14:textId="77777777">
        <w:tc>
          <w:tcPr>
            <w:tcW w:w="1560" w:type="dxa"/>
            <w:tcBorders>
              <w:right w:val="nil"/>
            </w:tcBorders>
          </w:tcPr>
          <w:p w14:paraId="5347B0EB" w14:textId="77777777" w:rsidR="003D27E1" w:rsidRDefault="003D27E1"/>
        </w:tc>
        <w:tc>
          <w:tcPr>
            <w:tcW w:w="1560" w:type="dxa"/>
            <w:tcBorders>
              <w:top w:val="single" w:sz="0" w:space="0" w:color="D3D3D3"/>
              <w:left w:val="nil"/>
              <w:bottom w:val="single" w:sz="0" w:space="0" w:color="D3D3D3"/>
            </w:tcBorders>
          </w:tcPr>
          <w:p w14:paraId="5347B0EC" w14:textId="77777777" w:rsidR="003D27E1" w:rsidRDefault="00B475ED">
            <w:pPr>
              <w:jc w:val="right"/>
            </w:pPr>
            <w:r>
              <w:rPr>
                <w:rFonts w:ascii="Consolas" w:eastAsia="Consolas" w:hAnsi="Consolas" w:cs="Consolas"/>
                <w:sz w:val="16"/>
              </w:rPr>
              <w:t>1997</w:t>
            </w:r>
          </w:p>
        </w:tc>
        <w:tc>
          <w:tcPr>
            <w:tcW w:w="1560" w:type="dxa"/>
            <w:tcBorders>
              <w:top w:val="single" w:sz="0" w:space="0" w:color="D3D3D3"/>
              <w:bottom w:val="single" w:sz="0" w:space="0" w:color="D3D3D3"/>
            </w:tcBorders>
          </w:tcPr>
          <w:p w14:paraId="5347B0ED" w14:textId="77777777" w:rsidR="003D27E1" w:rsidRDefault="003D27E1"/>
        </w:tc>
        <w:tc>
          <w:tcPr>
            <w:tcW w:w="1560" w:type="dxa"/>
            <w:tcBorders>
              <w:top w:val="single" w:sz="0" w:space="0" w:color="D3D3D3"/>
              <w:bottom w:val="single" w:sz="0" w:space="0" w:color="D3D3D3"/>
            </w:tcBorders>
          </w:tcPr>
          <w:p w14:paraId="5347B0EE" w14:textId="77777777" w:rsidR="003D27E1" w:rsidRDefault="00B475ED">
            <w:pPr>
              <w:jc w:val="right"/>
            </w:pPr>
            <w:r>
              <w:rPr>
                <w:rFonts w:ascii="Consolas" w:eastAsia="Consolas" w:hAnsi="Consolas" w:cs="Consolas"/>
                <w:sz w:val="16"/>
              </w:rPr>
              <w:t xml:space="preserve">    34,427</w:t>
            </w:r>
          </w:p>
        </w:tc>
        <w:tc>
          <w:tcPr>
            <w:tcW w:w="1560" w:type="dxa"/>
            <w:tcBorders>
              <w:top w:val="single" w:sz="0" w:space="0" w:color="D3D3D3"/>
              <w:bottom w:val="single" w:sz="0" w:space="0" w:color="D3D3D3"/>
            </w:tcBorders>
          </w:tcPr>
          <w:p w14:paraId="5347B0EF" w14:textId="77777777" w:rsidR="003D27E1" w:rsidRDefault="00B475ED">
            <w:pPr>
              <w:jc w:val="right"/>
            </w:pPr>
            <w:r>
              <w:rPr>
                <w:rFonts w:ascii="Consolas" w:eastAsia="Consolas" w:hAnsi="Consolas" w:cs="Consolas"/>
                <w:sz w:val="16"/>
              </w:rPr>
              <w:t xml:space="preserve">      1.1</w:t>
            </w:r>
          </w:p>
        </w:tc>
        <w:tc>
          <w:tcPr>
            <w:tcW w:w="1560" w:type="dxa"/>
          </w:tcPr>
          <w:p w14:paraId="5347B0F0" w14:textId="77777777" w:rsidR="003D27E1" w:rsidRDefault="003D27E1"/>
        </w:tc>
      </w:tr>
      <w:tr w:rsidR="003D27E1" w14:paraId="5347B0F8" w14:textId="77777777">
        <w:tc>
          <w:tcPr>
            <w:tcW w:w="1560" w:type="dxa"/>
            <w:tcBorders>
              <w:right w:val="nil"/>
            </w:tcBorders>
          </w:tcPr>
          <w:p w14:paraId="5347B0F2" w14:textId="77777777" w:rsidR="003D27E1" w:rsidRDefault="003D27E1"/>
        </w:tc>
        <w:tc>
          <w:tcPr>
            <w:tcW w:w="1560" w:type="dxa"/>
            <w:tcBorders>
              <w:top w:val="single" w:sz="0" w:space="0" w:color="D3D3D3"/>
              <w:left w:val="nil"/>
              <w:bottom w:val="single" w:sz="0" w:space="0" w:color="D3D3D3"/>
            </w:tcBorders>
          </w:tcPr>
          <w:p w14:paraId="5347B0F3" w14:textId="77777777" w:rsidR="003D27E1" w:rsidRDefault="00B475ED">
            <w:pPr>
              <w:jc w:val="right"/>
            </w:pPr>
            <w:r>
              <w:rPr>
                <w:rFonts w:ascii="Consolas" w:eastAsia="Consolas" w:hAnsi="Consolas" w:cs="Consolas"/>
                <w:sz w:val="16"/>
              </w:rPr>
              <w:t>1998</w:t>
            </w:r>
          </w:p>
        </w:tc>
        <w:tc>
          <w:tcPr>
            <w:tcW w:w="1560" w:type="dxa"/>
            <w:tcBorders>
              <w:top w:val="single" w:sz="0" w:space="0" w:color="D3D3D3"/>
              <w:bottom w:val="single" w:sz="0" w:space="0" w:color="D3D3D3"/>
            </w:tcBorders>
          </w:tcPr>
          <w:p w14:paraId="5347B0F4" w14:textId="77777777" w:rsidR="003D27E1" w:rsidRDefault="003D27E1"/>
        </w:tc>
        <w:tc>
          <w:tcPr>
            <w:tcW w:w="1560" w:type="dxa"/>
            <w:tcBorders>
              <w:top w:val="single" w:sz="0" w:space="0" w:color="D3D3D3"/>
              <w:bottom w:val="single" w:sz="0" w:space="0" w:color="D3D3D3"/>
            </w:tcBorders>
          </w:tcPr>
          <w:p w14:paraId="5347B0F5" w14:textId="77777777" w:rsidR="003D27E1" w:rsidRDefault="00B475ED">
            <w:pPr>
              <w:jc w:val="right"/>
            </w:pPr>
            <w:r>
              <w:rPr>
                <w:rFonts w:ascii="Consolas" w:eastAsia="Consolas" w:hAnsi="Consolas" w:cs="Consolas"/>
                <w:sz w:val="16"/>
              </w:rPr>
              <w:t xml:space="preserve">    37,512</w:t>
            </w:r>
          </w:p>
        </w:tc>
        <w:tc>
          <w:tcPr>
            <w:tcW w:w="1560" w:type="dxa"/>
            <w:tcBorders>
              <w:top w:val="single" w:sz="0" w:space="0" w:color="D3D3D3"/>
              <w:bottom w:val="single" w:sz="0" w:space="0" w:color="D3D3D3"/>
            </w:tcBorders>
          </w:tcPr>
          <w:p w14:paraId="5347B0F6" w14:textId="77777777" w:rsidR="003D27E1" w:rsidRDefault="00B475ED">
            <w:pPr>
              <w:jc w:val="right"/>
            </w:pPr>
            <w:r>
              <w:rPr>
                <w:rFonts w:ascii="Consolas" w:eastAsia="Consolas" w:hAnsi="Consolas" w:cs="Consolas"/>
                <w:sz w:val="16"/>
              </w:rPr>
              <w:t xml:space="preserve">      1.2</w:t>
            </w:r>
          </w:p>
        </w:tc>
        <w:tc>
          <w:tcPr>
            <w:tcW w:w="1560" w:type="dxa"/>
          </w:tcPr>
          <w:p w14:paraId="5347B0F7" w14:textId="77777777" w:rsidR="003D27E1" w:rsidRDefault="003D27E1"/>
        </w:tc>
      </w:tr>
      <w:tr w:rsidR="003D27E1" w14:paraId="5347B0FF" w14:textId="77777777">
        <w:tc>
          <w:tcPr>
            <w:tcW w:w="1560" w:type="dxa"/>
            <w:tcBorders>
              <w:right w:val="nil"/>
            </w:tcBorders>
          </w:tcPr>
          <w:p w14:paraId="5347B0F9" w14:textId="77777777" w:rsidR="003D27E1" w:rsidRDefault="003D27E1"/>
        </w:tc>
        <w:tc>
          <w:tcPr>
            <w:tcW w:w="1560" w:type="dxa"/>
            <w:tcBorders>
              <w:top w:val="single" w:sz="0" w:space="0" w:color="D3D3D3"/>
              <w:left w:val="nil"/>
              <w:bottom w:val="single" w:sz="0" w:space="0" w:color="D3D3D3"/>
            </w:tcBorders>
          </w:tcPr>
          <w:p w14:paraId="5347B0FA" w14:textId="77777777" w:rsidR="003D27E1" w:rsidRDefault="00B475ED">
            <w:pPr>
              <w:jc w:val="right"/>
            </w:pPr>
            <w:r>
              <w:rPr>
                <w:rFonts w:ascii="Consolas" w:eastAsia="Consolas" w:hAnsi="Consolas" w:cs="Consolas"/>
                <w:sz w:val="16"/>
              </w:rPr>
              <w:t>1999</w:t>
            </w:r>
          </w:p>
        </w:tc>
        <w:tc>
          <w:tcPr>
            <w:tcW w:w="1560" w:type="dxa"/>
            <w:tcBorders>
              <w:top w:val="single" w:sz="0" w:space="0" w:color="D3D3D3"/>
              <w:bottom w:val="single" w:sz="0" w:space="0" w:color="D3D3D3"/>
            </w:tcBorders>
          </w:tcPr>
          <w:p w14:paraId="5347B0FB" w14:textId="77777777" w:rsidR="003D27E1" w:rsidRDefault="003D27E1"/>
        </w:tc>
        <w:tc>
          <w:tcPr>
            <w:tcW w:w="1560" w:type="dxa"/>
            <w:tcBorders>
              <w:top w:val="single" w:sz="0" w:space="0" w:color="D3D3D3"/>
              <w:bottom w:val="single" w:sz="0" w:space="0" w:color="D3D3D3"/>
            </w:tcBorders>
          </w:tcPr>
          <w:p w14:paraId="5347B0FC" w14:textId="77777777" w:rsidR="003D27E1" w:rsidRDefault="00B475ED">
            <w:pPr>
              <w:jc w:val="right"/>
            </w:pPr>
            <w:r>
              <w:rPr>
                <w:rFonts w:ascii="Consolas" w:eastAsia="Consolas" w:hAnsi="Consolas" w:cs="Consolas"/>
                <w:sz w:val="16"/>
              </w:rPr>
              <w:t xml:space="preserve">    55,129</w:t>
            </w:r>
          </w:p>
        </w:tc>
        <w:tc>
          <w:tcPr>
            <w:tcW w:w="1560" w:type="dxa"/>
            <w:tcBorders>
              <w:top w:val="single" w:sz="0" w:space="0" w:color="D3D3D3"/>
              <w:bottom w:val="single" w:sz="0" w:space="0" w:color="D3D3D3"/>
            </w:tcBorders>
          </w:tcPr>
          <w:p w14:paraId="5347B0FD" w14:textId="77777777" w:rsidR="003D27E1" w:rsidRDefault="00B475ED">
            <w:pPr>
              <w:jc w:val="right"/>
            </w:pPr>
            <w:r>
              <w:rPr>
                <w:rFonts w:ascii="Consolas" w:eastAsia="Consolas" w:hAnsi="Consolas" w:cs="Consolas"/>
                <w:sz w:val="16"/>
              </w:rPr>
              <w:t xml:space="preserve">      1.8</w:t>
            </w:r>
          </w:p>
        </w:tc>
        <w:tc>
          <w:tcPr>
            <w:tcW w:w="1560" w:type="dxa"/>
          </w:tcPr>
          <w:p w14:paraId="5347B0FE" w14:textId="77777777" w:rsidR="003D27E1" w:rsidRDefault="003D27E1"/>
        </w:tc>
      </w:tr>
      <w:tr w:rsidR="003D27E1" w14:paraId="5347B106" w14:textId="77777777">
        <w:tc>
          <w:tcPr>
            <w:tcW w:w="1560" w:type="dxa"/>
            <w:tcBorders>
              <w:right w:val="nil"/>
            </w:tcBorders>
          </w:tcPr>
          <w:p w14:paraId="5347B100" w14:textId="77777777" w:rsidR="003D27E1" w:rsidRDefault="003D27E1"/>
        </w:tc>
        <w:tc>
          <w:tcPr>
            <w:tcW w:w="1560" w:type="dxa"/>
            <w:tcBorders>
              <w:top w:val="single" w:sz="0" w:space="0" w:color="D3D3D3"/>
              <w:left w:val="nil"/>
              <w:bottom w:val="single" w:sz="0" w:space="0" w:color="D3D3D3"/>
            </w:tcBorders>
          </w:tcPr>
          <w:p w14:paraId="5347B101" w14:textId="77777777" w:rsidR="003D27E1" w:rsidRDefault="00B475ED">
            <w:pPr>
              <w:jc w:val="right"/>
            </w:pPr>
            <w:r>
              <w:rPr>
                <w:rFonts w:ascii="Consolas" w:eastAsia="Consolas" w:hAnsi="Consolas" w:cs="Consolas"/>
                <w:sz w:val="16"/>
              </w:rPr>
              <w:t>2000</w:t>
            </w:r>
          </w:p>
        </w:tc>
        <w:tc>
          <w:tcPr>
            <w:tcW w:w="1560" w:type="dxa"/>
            <w:tcBorders>
              <w:top w:val="single" w:sz="0" w:space="0" w:color="D3D3D3"/>
              <w:bottom w:val="single" w:sz="0" w:space="0" w:color="D3D3D3"/>
            </w:tcBorders>
          </w:tcPr>
          <w:p w14:paraId="5347B102" w14:textId="77777777" w:rsidR="003D27E1" w:rsidRDefault="003D27E1"/>
        </w:tc>
        <w:tc>
          <w:tcPr>
            <w:tcW w:w="1560" w:type="dxa"/>
            <w:tcBorders>
              <w:top w:val="single" w:sz="0" w:space="0" w:color="D3D3D3"/>
              <w:bottom w:val="single" w:sz="0" w:space="0" w:color="D3D3D3"/>
            </w:tcBorders>
          </w:tcPr>
          <w:p w14:paraId="5347B103" w14:textId="77777777" w:rsidR="003D27E1" w:rsidRDefault="00B475ED">
            <w:pPr>
              <w:jc w:val="right"/>
            </w:pPr>
            <w:r>
              <w:rPr>
                <w:rFonts w:ascii="Consolas" w:eastAsia="Consolas" w:hAnsi="Consolas" w:cs="Consolas"/>
                <w:sz w:val="16"/>
              </w:rPr>
              <w:t xml:space="preserve">    55,284</w:t>
            </w:r>
          </w:p>
        </w:tc>
        <w:tc>
          <w:tcPr>
            <w:tcW w:w="1560" w:type="dxa"/>
            <w:tcBorders>
              <w:top w:val="single" w:sz="0" w:space="0" w:color="D3D3D3"/>
              <w:bottom w:val="single" w:sz="0" w:space="0" w:color="D3D3D3"/>
            </w:tcBorders>
          </w:tcPr>
          <w:p w14:paraId="5347B104" w14:textId="77777777" w:rsidR="003D27E1" w:rsidRDefault="00B475ED">
            <w:pPr>
              <w:jc w:val="right"/>
            </w:pPr>
            <w:r>
              <w:rPr>
                <w:rFonts w:ascii="Consolas" w:eastAsia="Consolas" w:hAnsi="Consolas" w:cs="Consolas"/>
                <w:sz w:val="16"/>
              </w:rPr>
              <w:t xml:space="preserve">      1.8</w:t>
            </w:r>
          </w:p>
        </w:tc>
        <w:tc>
          <w:tcPr>
            <w:tcW w:w="1560" w:type="dxa"/>
          </w:tcPr>
          <w:p w14:paraId="5347B105" w14:textId="77777777" w:rsidR="003D27E1" w:rsidRDefault="003D27E1"/>
        </w:tc>
      </w:tr>
      <w:tr w:rsidR="003D27E1" w14:paraId="5347B10D" w14:textId="77777777">
        <w:tc>
          <w:tcPr>
            <w:tcW w:w="1560" w:type="dxa"/>
            <w:tcBorders>
              <w:right w:val="nil"/>
            </w:tcBorders>
          </w:tcPr>
          <w:p w14:paraId="5347B107" w14:textId="77777777" w:rsidR="003D27E1" w:rsidRDefault="003D27E1"/>
        </w:tc>
        <w:tc>
          <w:tcPr>
            <w:tcW w:w="1560" w:type="dxa"/>
            <w:tcBorders>
              <w:top w:val="single" w:sz="0" w:space="0" w:color="D3D3D3"/>
              <w:left w:val="nil"/>
              <w:bottom w:val="single" w:sz="0" w:space="0" w:color="D3D3D3"/>
            </w:tcBorders>
          </w:tcPr>
          <w:p w14:paraId="5347B108" w14:textId="77777777" w:rsidR="003D27E1" w:rsidRDefault="00B475ED">
            <w:pPr>
              <w:jc w:val="right"/>
            </w:pPr>
            <w:r>
              <w:rPr>
                <w:rFonts w:ascii="Consolas" w:eastAsia="Consolas" w:hAnsi="Consolas" w:cs="Consolas"/>
                <w:sz w:val="16"/>
              </w:rPr>
              <w:t>2001</w:t>
            </w:r>
          </w:p>
        </w:tc>
        <w:tc>
          <w:tcPr>
            <w:tcW w:w="1560" w:type="dxa"/>
            <w:tcBorders>
              <w:top w:val="single" w:sz="0" w:space="0" w:color="D3D3D3"/>
              <w:bottom w:val="single" w:sz="0" w:space="0" w:color="D3D3D3"/>
            </w:tcBorders>
          </w:tcPr>
          <w:p w14:paraId="5347B109" w14:textId="77777777" w:rsidR="003D27E1" w:rsidRDefault="003D27E1"/>
        </w:tc>
        <w:tc>
          <w:tcPr>
            <w:tcW w:w="1560" w:type="dxa"/>
            <w:tcBorders>
              <w:top w:val="single" w:sz="0" w:space="0" w:color="D3D3D3"/>
              <w:bottom w:val="single" w:sz="0" w:space="0" w:color="D3D3D3"/>
            </w:tcBorders>
          </w:tcPr>
          <w:p w14:paraId="5347B10A" w14:textId="77777777" w:rsidR="003D27E1" w:rsidRDefault="00B475ED">
            <w:pPr>
              <w:jc w:val="right"/>
            </w:pPr>
            <w:r>
              <w:rPr>
                <w:rFonts w:ascii="Consolas" w:eastAsia="Consolas" w:hAnsi="Consolas" w:cs="Consolas"/>
                <w:sz w:val="16"/>
              </w:rPr>
              <w:t xml:space="preserve">    83,646</w:t>
            </w:r>
          </w:p>
        </w:tc>
        <w:tc>
          <w:tcPr>
            <w:tcW w:w="1560" w:type="dxa"/>
            <w:tcBorders>
              <w:top w:val="single" w:sz="0" w:space="0" w:color="D3D3D3"/>
              <w:bottom w:val="single" w:sz="0" w:space="0" w:color="D3D3D3"/>
            </w:tcBorders>
          </w:tcPr>
          <w:p w14:paraId="5347B10B" w14:textId="77777777" w:rsidR="003D27E1" w:rsidRDefault="00B475ED">
            <w:pPr>
              <w:jc w:val="right"/>
            </w:pPr>
            <w:r>
              <w:rPr>
                <w:rFonts w:ascii="Consolas" w:eastAsia="Consolas" w:hAnsi="Consolas" w:cs="Consolas"/>
                <w:sz w:val="16"/>
              </w:rPr>
              <w:t xml:space="preserve">      2.7</w:t>
            </w:r>
          </w:p>
        </w:tc>
        <w:tc>
          <w:tcPr>
            <w:tcW w:w="1560" w:type="dxa"/>
          </w:tcPr>
          <w:p w14:paraId="5347B10C" w14:textId="77777777" w:rsidR="003D27E1" w:rsidRDefault="003D27E1"/>
        </w:tc>
      </w:tr>
      <w:tr w:rsidR="003D27E1" w14:paraId="5347B114" w14:textId="77777777">
        <w:tc>
          <w:tcPr>
            <w:tcW w:w="1560" w:type="dxa"/>
            <w:tcBorders>
              <w:right w:val="nil"/>
            </w:tcBorders>
          </w:tcPr>
          <w:p w14:paraId="5347B10E" w14:textId="77777777" w:rsidR="003D27E1" w:rsidRDefault="003D27E1"/>
        </w:tc>
        <w:tc>
          <w:tcPr>
            <w:tcW w:w="1560" w:type="dxa"/>
            <w:tcBorders>
              <w:top w:val="single" w:sz="0" w:space="0" w:color="D3D3D3"/>
              <w:left w:val="nil"/>
              <w:bottom w:val="single" w:sz="0" w:space="0" w:color="D3D3D3"/>
            </w:tcBorders>
          </w:tcPr>
          <w:p w14:paraId="5347B10F" w14:textId="77777777" w:rsidR="003D27E1" w:rsidRDefault="00B475ED">
            <w:pPr>
              <w:jc w:val="right"/>
            </w:pPr>
            <w:r>
              <w:rPr>
                <w:rFonts w:ascii="Consolas" w:eastAsia="Consolas" w:hAnsi="Consolas" w:cs="Consolas"/>
                <w:sz w:val="16"/>
              </w:rPr>
              <w:t>2002</w:t>
            </w:r>
          </w:p>
        </w:tc>
        <w:tc>
          <w:tcPr>
            <w:tcW w:w="1560" w:type="dxa"/>
            <w:tcBorders>
              <w:top w:val="single" w:sz="0" w:space="0" w:color="D3D3D3"/>
              <w:bottom w:val="single" w:sz="0" w:space="0" w:color="D3D3D3"/>
            </w:tcBorders>
          </w:tcPr>
          <w:p w14:paraId="5347B110" w14:textId="77777777" w:rsidR="003D27E1" w:rsidRDefault="003D27E1"/>
        </w:tc>
        <w:tc>
          <w:tcPr>
            <w:tcW w:w="1560" w:type="dxa"/>
            <w:tcBorders>
              <w:top w:val="single" w:sz="0" w:space="0" w:color="D3D3D3"/>
              <w:bottom w:val="single" w:sz="0" w:space="0" w:color="D3D3D3"/>
            </w:tcBorders>
          </w:tcPr>
          <w:p w14:paraId="5347B111" w14:textId="77777777" w:rsidR="003D27E1" w:rsidRDefault="00B475ED">
            <w:pPr>
              <w:jc w:val="right"/>
            </w:pPr>
            <w:r>
              <w:rPr>
                <w:rFonts w:ascii="Consolas" w:eastAsia="Consolas" w:hAnsi="Consolas" w:cs="Consolas"/>
                <w:sz w:val="16"/>
              </w:rPr>
              <w:t xml:space="preserve">    68,728</w:t>
            </w:r>
          </w:p>
        </w:tc>
        <w:tc>
          <w:tcPr>
            <w:tcW w:w="1560" w:type="dxa"/>
            <w:tcBorders>
              <w:top w:val="single" w:sz="0" w:space="0" w:color="D3D3D3"/>
              <w:bottom w:val="single" w:sz="0" w:space="0" w:color="D3D3D3"/>
            </w:tcBorders>
          </w:tcPr>
          <w:p w14:paraId="5347B112" w14:textId="77777777" w:rsidR="003D27E1" w:rsidRDefault="00B475ED">
            <w:pPr>
              <w:jc w:val="right"/>
            </w:pPr>
            <w:r>
              <w:rPr>
                <w:rFonts w:ascii="Consolas" w:eastAsia="Consolas" w:hAnsi="Consolas" w:cs="Consolas"/>
                <w:sz w:val="16"/>
              </w:rPr>
              <w:t xml:space="preserve">      2.2</w:t>
            </w:r>
          </w:p>
        </w:tc>
        <w:tc>
          <w:tcPr>
            <w:tcW w:w="1560" w:type="dxa"/>
          </w:tcPr>
          <w:p w14:paraId="5347B113" w14:textId="77777777" w:rsidR="003D27E1" w:rsidRDefault="003D27E1"/>
        </w:tc>
      </w:tr>
      <w:tr w:rsidR="003D27E1" w14:paraId="5347B11B" w14:textId="77777777">
        <w:tc>
          <w:tcPr>
            <w:tcW w:w="1560" w:type="dxa"/>
            <w:tcBorders>
              <w:right w:val="nil"/>
            </w:tcBorders>
          </w:tcPr>
          <w:p w14:paraId="5347B115" w14:textId="77777777" w:rsidR="003D27E1" w:rsidRDefault="003D27E1"/>
        </w:tc>
        <w:tc>
          <w:tcPr>
            <w:tcW w:w="1560" w:type="dxa"/>
            <w:tcBorders>
              <w:top w:val="single" w:sz="0" w:space="0" w:color="D3D3D3"/>
              <w:left w:val="nil"/>
              <w:bottom w:val="single" w:sz="0" w:space="0" w:color="D3D3D3"/>
            </w:tcBorders>
          </w:tcPr>
          <w:p w14:paraId="5347B116" w14:textId="77777777" w:rsidR="003D27E1" w:rsidRDefault="00B475ED">
            <w:pPr>
              <w:jc w:val="right"/>
            </w:pPr>
            <w:r>
              <w:rPr>
                <w:rFonts w:ascii="Consolas" w:eastAsia="Consolas" w:hAnsi="Consolas" w:cs="Consolas"/>
                <w:sz w:val="16"/>
              </w:rPr>
              <w:t>2003</w:t>
            </w:r>
          </w:p>
        </w:tc>
        <w:tc>
          <w:tcPr>
            <w:tcW w:w="1560" w:type="dxa"/>
            <w:tcBorders>
              <w:top w:val="single" w:sz="0" w:space="0" w:color="D3D3D3"/>
              <w:bottom w:val="single" w:sz="0" w:space="0" w:color="D3D3D3"/>
            </w:tcBorders>
          </w:tcPr>
          <w:p w14:paraId="5347B117" w14:textId="77777777" w:rsidR="003D27E1" w:rsidRDefault="003D27E1"/>
        </w:tc>
        <w:tc>
          <w:tcPr>
            <w:tcW w:w="1560" w:type="dxa"/>
            <w:tcBorders>
              <w:top w:val="single" w:sz="0" w:space="0" w:color="D3D3D3"/>
              <w:bottom w:val="single" w:sz="0" w:space="0" w:color="D3D3D3"/>
            </w:tcBorders>
          </w:tcPr>
          <w:p w14:paraId="5347B118" w14:textId="77777777" w:rsidR="003D27E1" w:rsidRDefault="00B475ED">
            <w:pPr>
              <w:jc w:val="right"/>
            </w:pPr>
            <w:r>
              <w:rPr>
                <w:rFonts w:ascii="Consolas" w:eastAsia="Consolas" w:hAnsi="Consolas" w:cs="Consolas"/>
                <w:sz w:val="16"/>
              </w:rPr>
              <w:t xml:space="preserve">    79,506</w:t>
            </w:r>
          </w:p>
        </w:tc>
        <w:tc>
          <w:tcPr>
            <w:tcW w:w="1560" w:type="dxa"/>
            <w:tcBorders>
              <w:top w:val="single" w:sz="0" w:space="0" w:color="D3D3D3"/>
              <w:bottom w:val="single" w:sz="0" w:space="0" w:color="D3D3D3"/>
            </w:tcBorders>
          </w:tcPr>
          <w:p w14:paraId="5347B119" w14:textId="77777777" w:rsidR="003D27E1" w:rsidRDefault="00B475ED">
            <w:pPr>
              <w:jc w:val="right"/>
            </w:pPr>
            <w:r>
              <w:rPr>
                <w:rFonts w:ascii="Consolas" w:eastAsia="Consolas" w:hAnsi="Consolas" w:cs="Consolas"/>
                <w:sz w:val="16"/>
              </w:rPr>
              <w:t xml:space="preserve">      2.6</w:t>
            </w:r>
          </w:p>
        </w:tc>
        <w:tc>
          <w:tcPr>
            <w:tcW w:w="1560" w:type="dxa"/>
          </w:tcPr>
          <w:p w14:paraId="5347B11A" w14:textId="77777777" w:rsidR="003D27E1" w:rsidRDefault="003D27E1"/>
        </w:tc>
      </w:tr>
      <w:tr w:rsidR="003D27E1" w14:paraId="5347B122" w14:textId="77777777">
        <w:tc>
          <w:tcPr>
            <w:tcW w:w="1560" w:type="dxa"/>
            <w:tcBorders>
              <w:right w:val="nil"/>
            </w:tcBorders>
          </w:tcPr>
          <w:p w14:paraId="5347B11C" w14:textId="77777777" w:rsidR="003D27E1" w:rsidRDefault="003D27E1"/>
        </w:tc>
        <w:tc>
          <w:tcPr>
            <w:tcW w:w="1560" w:type="dxa"/>
            <w:tcBorders>
              <w:top w:val="single" w:sz="0" w:space="0" w:color="D3D3D3"/>
              <w:left w:val="nil"/>
              <w:bottom w:val="single" w:sz="0" w:space="0" w:color="D3D3D3"/>
            </w:tcBorders>
          </w:tcPr>
          <w:p w14:paraId="5347B11D" w14:textId="77777777" w:rsidR="003D27E1" w:rsidRDefault="00B475ED">
            <w:pPr>
              <w:jc w:val="right"/>
            </w:pPr>
            <w:r>
              <w:rPr>
                <w:rFonts w:ascii="Consolas" w:eastAsia="Consolas" w:hAnsi="Consolas" w:cs="Consolas"/>
                <w:sz w:val="16"/>
              </w:rPr>
              <w:t>2004</w:t>
            </w:r>
          </w:p>
        </w:tc>
        <w:tc>
          <w:tcPr>
            <w:tcW w:w="1560" w:type="dxa"/>
            <w:tcBorders>
              <w:top w:val="single" w:sz="0" w:space="0" w:color="D3D3D3"/>
              <w:bottom w:val="single" w:sz="0" w:space="0" w:color="D3D3D3"/>
            </w:tcBorders>
          </w:tcPr>
          <w:p w14:paraId="5347B11E" w14:textId="77777777" w:rsidR="003D27E1" w:rsidRDefault="003D27E1"/>
        </w:tc>
        <w:tc>
          <w:tcPr>
            <w:tcW w:w="1560" w:type="dxa"/>
            <w:tcBorders>
              <w:top w:val="single" w:sz="0" w:space="0" w:color="D3D3D3"/>
              <w:bottom w:val="single" w:sz="0" w:space="0" w:color="D3D3D3"/>
            </w:tcBorders>
          </w:tcPr>
          <w:p w14:paraId="5347B11F" w14:textId="77777777" w:rsidR="003D27E1" w:rsidRDefault="00B475ED">
            <w:pPr>
              <w:jc w:val="right"/>
            </w:pPr>
            <w:r>
              <w:rPr>
                <w:rFonts w:ascii="Consolas" w:eastAsia="Consolas" w:hAnsi="Consolas" w:cs="Consolas"/>
                <w:sz w:val="16"/>
              </w:rPr>
              <w:t xml:space="preserve">    66,988</w:t>
            </w:r>
          </w:p>
        </w:tc>
        <w:tc>
          <w:tcPr>
            <w:tcW w:w="1560" w:type="dxa"/>
            <w:tcBorders>
              <w:top w:val="single" w:sz="0" w:space="0" w:color="D3D3D3"/>
              <w:bottom w:val="single" w:sz="0" w:space="0" w:color="D3D3D3"/>
            </w:tcBorders>
          </w:tcPr>
          <w:p w14:paraId="5347B120" w14:textId="77777777" w:rsidR="003D27E1" w:rsidRDefault="00B475ED">
            <w:pPr>
              <w:jc w:val="right"/>
            </w:pPr>
            <w:r>
              <w:rPr>
                <w:rFonts w:ascii="Consolas" w:eastAsia="Consolas" w:hAnsi="Consolas" w:cs="Consolas"/>
                <w:sz w:val="16"/>
              </w:rPr>
              <w:t xml:space="preserve">      2.2</w:t>
            </w:r>
          </w:p>
        </w:tc>
        <w:tc>
          <w:tcPr>
            <w:tcW w:w="1560" w:type="dxa"/>
          </w:tcPr>
          <w:p w14:paraId="5347B121" w14:textId="77777777" w:rsidR="003D27E1" w:rsidRDefault="003D27E1"/>
        </w:tc>
      </w:tr>
      <w:tr w:rsidR="003D27E1" w14:paraId="5347B129" w14:textId="77777777">
        <w:tc>
          <w:tcPr>
            <w:tcW w:w="1560" w:type="dxa"/>
            <w:tcBorders>
              <w:right w:val="nil"/>
            </w:tcBorders>
          </w:tcPr>
          <w:p w14:paraId="5347B123" w14:textId="77777777" w:rsidR="003D27E1" w:rsidRDefault="003D27E1"/>
        </w:tc>
        <w:tc>
          <w:tcPr>
            <w:tcW w:w="1560" w:type="dxa"/>
            <w:tcBorders>
              <w:top w:val="single" w:sz="0" w:space="0" w:color="D3D3D3"/>
              <w:left w:val="nil"/>
              <w:bottom w:val="single" w:sz="0" w:space="0" w:color="D3D3D3"/>
            </w:tcBorders>
          </w:tcPr>
          <w:p w14:paraId="5347B124" w14:textId="77777777" w:rsidR="003D27E1" w:rsidRDefault="00B475ED">
            <w:pPr>
              <w:jc w:val="right"/>
            </w:pPr>
            <w:r>
              <w:rPr>
                <w:rFonts w:ascii="Consolas" w:eastAsia="Consolas" w:hAnsi="Consolas" w:cs="Consolas"/>
                <w:sz w:val="16"/>
              </w:rPr>
              <w:t>2005</w:t>
            </w:r>
          </w:p>
        </w:tc>
        <w:tc>
          <w:tcPr>
            <w:tcW w:w="1560" w:type="dxa"/>
            <w:tcBorders>
              <w:top w:val="single" w:sz="0" w:space="0" w:color="D3D3D3"/>
              <w:bottom w:val="single" w:sz="0" w:space="0" w:color="D3D3D3"/>
            </w:tcBorders>
          </w:tcPr>
          <w:p w14:paraId="5347B125" w14:textId="77777777" w:rsidR="003D27E1" w:rsidRDefault="003D27E1"/>
        </w:tc>
        <w:tc>
          <w:tcPr>
            <w:tcW w:w="1560" w:type="dxa"/>
            <w:tcBorders>
              <w:top w:val="single" w:sz="0" w:space="0" w:color="D3D3D3"/>
              <w:bottom w:val="single" w:sz="0" w:space="0" w:color="D3D3D3"/>
            </w:tcBorders>
          </w:tcPr>
          <w:p w14:paraId="5347B126" w14:textId="77777777" w:rsidR="003D27E1" w:rsidRDefault="00B475ED">
            <w:pPr>
              <w:jc w:val="right"/>
            </w:pPr>
            <w:r>
              <w:rPr>
                <w:rFonts w:ascii="Consolas" w:eastAsia="Consolas" w:hAnsi="Consolas" w:cs="Consolas"/>
                <w:sz w:val="16"/>
              </w:rPr>
              <w:t xml:space="preserve">    77,864</w:t>
            </w:r>
          </w:p>
        </w:tc>
        <w:tc>
          <w:tcPr>
            <w:tcW w:w="1560" w:type="dxa"/>
            <w:tcBorders>
              <w:top w:val="single" w:sz="0" w:space="0" w:color="D3D3D3"/>
              <w:bottom w:val="single" w:sz="0" w:space="0" w:color="D3D3D3"/>
            </w:tcBorders>
          </w:tcPr>
          <w:p w14:paraId="5347B127" w14:textId="77777777" w:rsidR="003D27E1" w:rsidRDefault="00B475ED">
            <w:pPr>
              <w:jc w:val="right"/>
            </w:pPr>
            <w:r>
              <w:rPr>
                <w:rFonts w:ascii="Consolas" w:eastAsia="Consolas" w:hAnsi="Consolas" w:cs="Consolas"/>
                <w:sz w:val="16"/>
              </w:rPr>
              <w:t xml:space="preserve">      2.5</w:t>
            </w:r>
          </w:p>
        </w:tc>
        <w:tc>
          <w:tcPr>
            <w:tcW w:w="1560" w:type="dxa"/>
          </w:tcPr>
          <w:p w14:paraId="5347B128" w14:textId="77777777" w:rsidR="003D27E1" w:rsidRDefault="003D27E1"/>
        </w:tc>
      </w:tr>
      <w:tr w:rsidR="003D27E1" w14:paraId="5347B130" w14:textId="77777777">
        <w:tc>
          <w:tcPr>
            <w:tcW w:w="1560" w:type="dxa"/>
            <w:tcBorders>
              <w:right w:val="nil"/>
            </w:tcBorders>
          </w:tcPr>
          <w:p w14:paraId="5347B12A" w14:textId="77777777" w:rsidR="003D27E1" w:rsidRDefault="003D27E1"/>
        </w:tc>
        <w:tc>
          <w:tcPr>
            <w:tcW w:w="1560" w:type="dxa"/>
            <w:tcBorders>
              <w:top w:val="single" w:sz="0" w:space="0" w:color="D3D3D3"/>
              <w:left w:val="nil"/>
              <w:bottom w:val="single" w:sz="0" w:space="0" w:color="D3D3D3"/>
            </w:tcBorders>
          </w:tcPr>
          <w:p w14:paraId="5347B12B" w14:textId="77777777" w:rsidR="003D27E1" w:rsidRDefault="00B475ED">
            <w:pPr>
              <w:jc w:val="right"/>
            </w:pPr>
            <w:r>
              <w:rPr>
                <w:rFonts w:ascii="Consolas" w:eastAsia="Consolas" w:hAnsi="Consolas" w:cs="Consolas"/>
                <w:sz w:val="16"/>
              </w:rPr>
              <w:t>2006</w:t>
            </w:r>
          </w:p>
        </w:tc>
        <w:tc>
          <w:tcPr>
            <w:tcW w:w="1560" w:type="dxa"/>
            <w:tcBorders>
              <w:top w:val="single" w:sz="0" w:space="0" w:color="D3D3D3"/>
              <w:bottom w:val="single" w:sz="0" w:space="0" w:color="D3D3D3"/>
            </w:tcBorders>
          </w:tcPr>
          <w:p w14:paraId="5347B12C" w14:textId="77777777" w:rsidR="003D27E1" w:rsidRDefault="003D27E1"/>
        </w:tc>
        <w:tc>
          <w:tcPr>
            <w:tcW w:w="1560" w:type="dxa"/>
            <w:tcBorders>
              <w:top w:val="single" w:sz="0" w:space="0" w:color="D3D3D3"/>
              <w:bottom w:val="single" w:sz="0" w:space="0" w:color="D3D3D3"/>
            </w:tcBorders>
          </w:tcPr>
          <w:p w14:paraId="5347B12D" w14:textId="77777777" w:rsidR="003D27E1" w:rsidRDefault="00B475ED">
            <w:pPr>
              <w:jc w:val="right"/>
            </w:pPr>
            <w:r>
              <w:rPr>
                <w:rFonts w:ascii="Consolas" w:eastAsia="Consolas" w:hAnsi="Consolas" w:cs="Consolas"/>
                <w:sz w:val="16"/>
              </w:rPr>
              <w:t xml:space="preserve">    66,744</w:t>
            </w:r>
          </w:p>
        </w:tc>
        <w:tc>
          <w:tcPr>
            <w:tcW w:w="1560" w:type="dxa"/>
            <w:tcBorders>
              <w:top w:val="single" w:sz="0" w:space="0" w:color="D3D3D3"/>
              <w:bottom w:val="single" w:sz="0" w:space="0" w:color="D3D3D3"/>
            </w:tcBorders>
          </w:tcPr>
          <w:p w14:paraId="5347B12E" w14:textId="77777777" w:rsidR="003D27E1" w:rsidRDefault="00B475ED">
            <w:pPr>
              <w:jc w:val="right"/>
            </w:pPr>
            <w:r>
              <w:rPr>
                <w:rFonts w:ascii="Consolas" w:eastAsia="Consolas" w:hAnsi="Consolas" w:cs="Consolas"/>
                <w:sz w:val="16"/>
              </w:rPr>
              <w:t xml:space="preserve">      2.2</w:t>
            </w:r>
          </w:p>
        </w:tc>
        <w:tc>
          <w:tcPr>
            <w:tcW w:w="1560" w:type="dxa"/>
          </w:tcPr>
          <w:p w14:paraId="5347B12F" w14:textId="77777777" w:rsidR="003D27E1" w:rsidRDefault="003D27E1"/>
        </w:tc>
      </w:tr>
      <w:tr w:rsidR="003D27E1" w14:paraId="5347B137" w14:textId="77777777">
        <w:tc>
          <w:tcPr>
            <w:tcW w:w="1560" w:type="dxa"/>
            <w:tcBorders>
              <w:right w:val="nil"/>
            </w:tcBorders>
          </w:tcPr>
          <w:p w14:paraId="5347B131" w14:textId="77777777" w:rsidR="003D27E1" w:rsidRDefault="003D27E1"/>
        </w:tc>
        <w:tc>
          <w:tcPr>
            <w:tcW w:w="1560" w:type="dxa"/>
            <w:tcBorders>
              <w:top w:val="single" w:sz="0" w:space="0" w:color="D3D3D3"/>
              <w:left w:val="nil"/>
              <w:bottom w:val="single" w:sz="0" w:space="0" w:color="D3D3D3"/>
            </w:tcBorders>
          </w:tcPr>
          <w:p w14:paraId="5347B132" w14:textId="77777777" w:rsidR="003D27E1" w:rsidRDefault="00B475ED">
            <w:pPr>
              <w:jc w:val="right"/>
            </w:pPr>
            <w:r>
              <w:rPr>
                <w:rFonts w:ascii="Consolas" w:eastAsia="Consolas" w:hAnsi="Consolas" w:cs="Consolas"/>
                <w:sz w:val="16"/>
              </w:rPr>
              <w:t>2007</w:t>
            </w:r>
          </w:p>
        </w:tc>
        <w:tc>
          <w:tcPr>
            <w:tcW w:w="1560" w:type="dxa"/>
            <w:tcBorders>
              <w:top w:val="single" w:sz="0" w:space="0" w:color="D3D3D3"/>
              <w:bottom w:val="single" w:sz="0" w:space="0" w:color="D3D3D3"/>
            </w:tcBorders>
          </w:tcPr>
          <w:p w14:paraId="5347B133" w14:textId="77777777" w:rsidR="003D27E1" w:rsidRDefault="003D27E1"/>
        </w:tc>
        <w:tc>
          <w:tcPr>
            <w:tcW w:w="1560" w:type="dxa"/>
            <w:tcBorders>
              <w:top w:val="single" w:sz="0" w:space="0" w:color="D3D3D3"/>
              <w:bottom w:val="single" w:sz="0" w:space="0" w:color="D3D3D3"/>
            </w:tcBorders>
          </w:tcPr>
          <w:p w14:paraId="5347B134" w14:textId="77777777" w:rsidR="003D27E1" w:rsidRDefault="00B475ED">
            <w:pPr>
              <w:jc w:val="right"/>
            </w:pPr>
            <w:r>
              <w:rPr>
                <w:rFonts w:ascii="Consolas" w:eastAsia="Consolas" w:hAnsi="Consolas" w:cs="Consolas"/>
                <w:sz w:val="16"/>
              </w:rPr>
              <w:t xml:space="preserve">    82,851</w:t>
            </w:r>
          </w:p>
        </w:tc>
        <w:tc>
          <w:tcPr>
            <w:tcW w:w="1560" w:type="dxa"/>
            <w:tcBorders>
              <w:top w:val="single" w:sz="0" w:space="0" w:color="D3D3D3"/>
              <w:bottom w:val="single" w:sz="0" w:space="0" w:color="D3D3D3"/>
            </w:tcBorders>
          </w:tcPr>
          <w:p w14:paraId="5347B135" w14:textId="77777777" w:rsidR="003D27E1" w:rsidRDefault="00B475ED">
            <w:pPr>
              <w:jc w:val="right"/>
            </w:pPr>
            <w:r>
              <w:rPr>
                <w:rFonts w:ascii="Consolas" w:eastAsia="Consolas" w:hAnsi="Consolas" w:cs="Consolas"/>
                <w:sz w:val="16"/>
              </w:rPr>
              <w:t xml:space="preserve">      2.7</w:t>
            </w:r>
          </w:p>
        </w:tc>
        <w:tc>
          <w:tcPr>
            <w:tcW w:w="1560" w:type="dxa"/>
          </w:tcPr>
          <w:p w14:paraId="5347B136" w14:textId="77777777" w:rsidR="003D27E1" w:rsidRDefault="003D27E1"/>
        </w:tc>
      </w:tr>
      <w:tr w:rsidR="003D27E1" w14:paraId="5347B13E" w14:textId="77777777">
        <w:tc>
          <w:tcPr>
            <w:tcW w:w="1560" w:type="dxa"/>
            <w:tcBorders>
              <w:right w:val="nil"/>
            </w:tcBorders>
          </w:tcPr>
          <w:p w14:paraId="5347B138" w14:textId="77777777" w:rsidR="003D27E1" w:rsidRDefault="003D27E1"/>
        </w:tc>
        <w:tc>
          <w:tcPr>
            <w:tcW w:w="1560" w:type="dxa"/>
            <w:tcBorders>
              <w:top w:val="single" w:sz="0" w:space="0" w:color="D3D3D3"/>
              <w:left w:val="nil"/>
              <w:bottom w:val="single" w:sz="0" w:space="0" w:color="D3D3D3"/>
            </w:tcBorders>
          </w:tcPr>
          <w:p w14:paraId="5347B139" w14:textId="77777777" w:rsidR="003D27E1" w:rsidRDefault="00B475ED">
            <w:pPr>
              <w:jc w:val="right"/>
            </w:pPr>
            <w:r>
              <w:rPr>
                <w:rFonts w:ascii="Consolas" w:eastAsia="Consolas" w:hAnsi="Consolas" w:cs="Consolas"/>
                <w:sz w:val="16"/>
              </w:rPr>
              <w:t>2008</w:t>
            </w:r>
          </w:p>
        </w:tc>
        <w:tc>
          <w:tcPr>
            <w:tcW w:w="1560" w:type="dxa"/>
            <w:tcBorders>
              <w:top w:val="single" w:sz="0" w:space="0" w:color="D3D3D3"/>
              <w:bottom w:val="single" w:sz="0" w:space="0" w:color="D3D3D3"/>
            </w:tcBorders>
          </w:tcPr>
          <w:p w14:paraId="5347B13A" w14:textId="77777777" w:rsidR="003D27E1" w:rsidRDefault="003D27E1"/>
        </w:tc>
        <w:tc>
          <w:tcPr>
            <w:tcW w:w="1560" w:type="dxa"/>
            <w:tcBorders>
              <w:top w:val="single" w:sz="0" w:space="0" w:color="D3D3D3"/>
              <w:bottom w:val="single" w:sz="0" w:space="0" w:color="D3D3D3"/>
            </w:tcBorders>
          </w:tcPr>
          <w:p w14:paraId="5347B13B" w14:textId="77777777" w:rsidR="003D27E1" w:rsidRDefault="00B475ED">
            <w:pPr>
              <w:jc w:val="right"/>
            </w:pPr>
            <w:r>
              <w:rPr>
                <w:rFonts w:ascii="Consolas" w:eastAsia="Consolas" w:hAnsi="Consolas" w:cs="Consolas"/>
                <w:sz w:val="16"/>
              </w:rPr>
              <w:t xml:space="preserve">    71,998</w:t>
            </w:r>
          </w:p>
        </w:tc>
        <w:tc>
          <w:tcPr>
            <w:tcW w:w="1560" w:type="dxa"/>
            <w:tcBorders>
              <w:top w:val="single" w:sz="0" w:space="0" w:color="D3D3D3"/>
              <w:bottom w:val="single" w:sz="0" w:space="0" w:color="D3D3D3"/>
            </w:tcBorders>
          </w:tcPr>
          <w:p w14:paraId="5347B13C" w14:textId="77777777" w:rsidR="003D27E1" w:rsidRDefault="00B475ED">
            <w:pPr>
              <w:jc w:val="right"/>
            </w:pPr>
            <w:r>
              <w:rPr>
                <w:rFonts w:ascii="Consolas" w:eastAsia="Consolas" w:hAnsi="Consolas" w:cs="Consolas"/>
                <w:sz w:val="16"/>
              </w:rPr>
              <w:t xml:space="preserve">      2.3</w:t>
            </w:r>
          </w:p>
        </w:tc>
        <w:tc>
          <w:tcPr>
            <w:tcW w:w="1560" w:type="dxa"/>
          </w:tcPr>
          <w:p w14:paraId="5347B13D" w14:textId="77777777" w:rsidR="003D27E1" w:rsidRDefault="003D27E1"/>
        </w:tc>
      </w:tr>
      <w:tr w:rsidR="003D27E1" w14:paraId="5347B145" w14:textId="77777777">
        <w:tc>
          <w:tcPr>
            <w:tcW w:w="1560" w:type="dxa"/>
            <w:tcBorders>
              <w:right w:val="nil"/>
            </w:tcBorders>
          </w:tcPr>
          <w:p w14:paraId="5347B13F" w14:textId="77777777" w:rsidR="003D27E1" w:rsidRDefault="003D27E1"/>
        </w:tc>
        <w:tc>
          <w:tcPr>
            <w:tcW w:w="1560" w:type="dxa"/>
            <w:tcBorders>
              <w:top w:val="single" w:sz="0" w:space="0" w:color="D3D3D3"/>
              <w:left w:val="nil"/>
              <w:bottom w:val="single" w:sz="0" w:space="0" w:color="D3D3D3"/>
            </w:tcBorders>
          </w:tcPr>
          <w:p w14:paraId="5347B140" w14:textId="77777777" w:rsidR="003D27E1" w:rsidRDefault="00B475ED">
            <w:pPr>
              <w:jc w:val="right"/>
            </w:pPr>
            <w:r>
              <w:rPr>
                <w:rFonts w:ascii="Consolas" w:eastAsia="Consolas" w:hAnsi="Consolas" w:cs="Consolas"/>
                <w:sz w:val="16"/>
              </w:rPr>
              <w:t>2009</w:t>
            </w:r>
          </w:p>
        </w:tc>
        <w:tc>
          <w:tcPr>
            <w:tcW w:w="1560" w:type="dxa"/>
            <w:tcBorders>
              <w:top w:val="single" w:sz="0" w:space="0" w:color="D3D3D3"/>
              <w:bottom w:val="single" w:sz="0" w:space="0" w:color="D3D3D3"/>
            </w:tcBorders>
          </w:tcPr>
          <w:p w14:paraId="5347B141" w14:textId="77777777" w:rsidR="003D27E1" w:rsidRDefault="003D27E1"/>
        </w:tc>
        <w:tc>
          <w:tcPr>
            <w:tcW w:w="1560" w:type="dxa"/>
            <w:tcBorders>
              <w:top w:val="single" w:sz="0" w:space="0" w:color="D3D3D3"/>
              <w:bottom w:val="single" w:sz="0" w:space="0" w:color="D3D3D3"/>
            </w:tcBorders>
          </w:tcPr>
          <w:p w14:paraId="5347B142" w14:textId="77777777" w:rsidR="003D27E1" w:rsidRDefault="00B475ED">
            <w:pPr>
              <w:jc w:val="right"/>
            </w:pPr>
            <w:r>
              <w:rPr>
                <w:rFonts w:ascii="Consolas" w:eastAsia="Consolas" w:hAnsi="Consolas" w:cs="Consolas"/>
                <w:sz w:val="16"/>
              </w:rPr>
              <w:t xml:space="preserve">    98,681</w:t>
            </w:r>
          </w:p>
        </w:tc>
        <w:tc>
          <w:tcPr>
            <w:tcW w:w="1560" w:type="dxa"/>
            <w:tcBorders>
              <w:top w:val="single" w:sz="0" w:space="0" w:color="D3D3D3"/>
              <w:bottom w:val="single" w:sz="0" w:space="0" w:color="D3D3D3"/>
            </w:tcBorders>
          </w:tcPr>
          <w:p w14:paraId="5347B143" w14:textId="77777777" w:rsidR="003D27E1" w:rsidRDefault="00B475ED">
            <w:pPr>
              <w:jc w:val="right"/>
            </w:pPr>
            <w:r>
              <w:rPr>
                <w:rFonts w:ascii="Consolas" w:eastAsia="Consolas" w:hAnsi="Consolas" w:cs="Consolas"/>
                <w:sz w:val="16"/>
              </w:rPr>
              <w:t xml:space="preserve">      3.2</w:t>
            </w:r>
          </w:p>
        </w:tc>
        <w:tc>
          <w:tcPr>
            <w:tcW w:w="1560" w:type="dxa"/>
          </w:tcPr>
          <w:p w14:paraId="5347B144" w14:textId="77777777" w:rsidR="003D27E1" w:rsidRDefault="003D27E1"/>
        </w:tc>
      </w:tr>
      <w:tr w:rsidR="003D27E1" w14:paraId="5347B14C" w14:textId="77777777">
        <w:tc>
          <w:tcPr>
            <w:tcW w:w="1560" w:type="dxa"/>
            <w:tcBorders>
              <w:right w:val="nil"/>
            </w:tcBorders>
          </w:tcPr>
          <w:p w14:paraId="5347B146" w14:textId="77777777" w:rsidR="003D27E1" w:rsidRDefault="003D27E1"/>
        </w:tc>
        <w:tc>
          <w:tcPr>
            <w:tcW w:w="1560" w:type="dxa"/>
            <w:tcBorders>
              <w:top w:val="single" w:sz="0" w:space="0" w:color="D3D3D3"/>
              <w:left w:val="nil"/>
              <w:bottom w:val="single" w:sz="0" w:space="0" w:color="D3D3D3"/>
            </w:tcBorders>
          </w:tcPr>
          <w:p w14:paraId="5347B147" w14:textId="77777777" w:rsidR="003D27E1" w:rsidRDefault="00B475ED">
            <w:pPr>
              <w:jc w:val="right"/>
            </w:pPr>
            <w:r>
              <w:rPr>
                <w:rFonts w:ascii="Consolas" w:eastAsia="Consolas" w:hAnsi="Consolas" w:cs="Consolas"/>
                <w:sz w:val="16"/>
              </w:rPr>
              <w:t>2010</w:t>
            </w:r>
          </w:p>
        </w:tc>
        <w:tc>
          <w:tcPr>
            <w:tcW w:w="1560" w:type="dxa"/>
            <w:tcBorders>
              <w:top w:val="single" w:sz="0" w:space="0" w:color="D3D3D3"/>
              <w:bottom w:val="single" w:sz="0" w:space="0" w:color="D3D3D3"/>
            </w:tcBorders>
          </w:tcPr>
          <w:p w14:paraId="5347B148" w14:textId="77777777" w:rsidR="003D27E1" w:rsidRDefault="003D27E1"/>
        </w:tc>
        <w:tc>
          <w:tcPr>
            <w:tcW w:w="1560" w:type="dxa"/>
            <w:tcBorders>
              <w:top w:val="single" w:sz="0" w:space="0" w:color="D3D3D3"/>
              <w:bottom w:val="single" w:sz="0" w:space="0" w:color="D3D3D3"/>
            </w:tcBorders>
          </w:tcPr>
          <w:p w14:paraId="5347B149" w14:textId="77777777" w:rsidR="003D27E1" w:rsidRDefault="00B475ED">
            <w:pPr>
              <w:jc w:val="right"/>
            </w:pPr>
            <w:r>
              <w:rPr>
                <w:rFonts w:ascii="Consolas" w:eastAsia="Consolas" w:hAnsi="Consolas" w:cs="Consolas"/>
                <w:sz w:val="16"/>
              </w:rPr>
              <w:t xml:space="preserve">   119,960</w:t>
            </w:r>
          </w:p>
        </w:tc>
        <w:tc>
          <w:tcPr>
            <w:tcW w:w="1560" w:type="dxa"/>
            <w:tcBorders>
              <w:top w:val="single" w:sz="0" w:space="0" w:color="D3D3D3"/>
              <w:bottom w:val="single" w:sz="0" w:space="0" w:color="D3D3D3"/>
            </w:tcBorders>
          </w:tcPr>
          <w:p w14:paraId="5347B14A" w14:textId="77777777" w:rsidR="003D27E1" w:rsidRDefault="00B475ED">
            <w:pPr>
              <w:jc w:val="right"/>
            </w:pPr>
            <w:r>
              <w:rPr>
                <w:rFonts w:ascii="Consolas" w:eastAsia="Consolas" w:hAnsi="Consolas" w:cs="Consolas"/>
                <w:sz w:val="16"/>
              </w:rPr>
              <w:t xml:space="preserve">      3.9</w:t>
            </w:r>
          </w:p>
        </w:tc>
        <w:tc>
          <w:tcPr>
            <w:tcW w:w="1560" w:type="dxa"/>
          </w:tcPr>
          <w:p w14:paraId="5347B14B" w14:textId="77777777" w:rsidR="003D27E1" w:rsidRDefault="003D27E1"/>
        </w:tc>
      </w:tr>
      <w:tr w:rsidR="003D27E1" w14:paraId="5347B153" w14:textId="77777777">
        <w:tc>
          <w:tcPr>
            <w:tcW w:w="1560" w:type="dxa"/>
            <w:tcBorders>
              <w:right w:val="nil"/>
            </w:tcBorders>
          </w:tcPr>
          <w:p w14:paraId="5347B14D" w14:textId="77777777" w:rsidR="003D27E1" w:rsidRDefault="003D27E1"/>
        </w:tc>
        <w:tc>
          <w:tcPr>
            <w:tcW w:w="1560" w:type="dxa"/>
            <w:tcBorders>
              <w:top w:val="single" w:sz="0" w:space="0" w:color="D3D3D3"/>
              <w:left w:val="nil"/>
              <w:bottom w:val="single" w:sz="0" w:space="0" w:color="D3D3D3"/>
            </w:tcBorders>
          </w:tcPr>
          <w:p w14:paraId="5347B14E" w14:textId="77777777" w:rsidR="003D27E1" w:rsidRDefault="00B475ED">
            <w:pPr>
              <w:jc w:val="right"/>
            </w:pPr>
            <w:r>
              <w:rPr>
                <w:rFonts w:ascii="Consolas" w:eastAsia="Consolas" w:hAnsi="Consolas" w:cs="Consolas"/>
                <w:sz w:val="16"/>
              </w:rPr>
              <w:t>2011</w:t>
            </w:r>
          </w:p>
        </w:tc>
        <w:tc>
          <w:tcPr>
            <w:tcW w:w="1560" w:type="dxa"/>
            <w:tcBorders>
              <w:top w:val="single" w:sz="0" w:space="0" w:color="D3D3D3"/>
              <w:bottom w:val="single" w:sz="0" w:space="0" w:color="D3D3D3"/>
            </w:tcBorders>
          </w:tcPr>
          <w:p w14:paraId="5347B14F" w14:textId="77777777" w:rsidR="003D27E1" w:rsidRDefault="003D27E1"/>
        </w:tc>
        <w:tc>
          <w:tcPr>
            <w:tcW w:w="1560" w:type="dxa"/>
            <w:tcBorders>
              <w:top w:val="single" w:sz="0" w:space="0" w:color="D3D3D3"/>
              <w:bottom w:val="single" w:sz="0" w:space="0" w:color="D3D3D3"/>
            </w:tcBorders>
          </w:tcPr>
          <w:p w14:paraId="5347B150" w14:textId="77777777" w:rsidR="003D27E1" w:rsidRDefault="00B475ED">
            <w:pPr>
              <w:jc w:val="right"/>
            </w:pPr>
            <w:r>
              <w:rPr>
                <w:rFonts w:ascii="Consolas" w:eastAsia="Consolas" w:hAnsi="Consolas" w:cs="Consolas"/>
                <w:sz w:val="16"/>
              </w:rPr>
              <w:t xml:space="preserve">   136,048</w:t>
            </w:r>
          </w:p>
        </w:tc>
        <w:tc>
          <w:tcPr>
            <w:tcW w:w="1560" w:type="dxa"/>
            <w:tcBorders>
              <w:top w:val="single" w:sz="0" w:space="0" w:color="D3D3D3"/>
              <w:bottom w:val="single" w:sz="0" w:space="0" w:color="D3D3D3"/>
            </w:tcBorders>
          </w:tcPr>
          <w:p w14:paraId="5347B151" w14:textId="77777777" w:rsidR="003D27E1" w:rsidRDefault="00B475ED">
            <w:pPr>
              <w:jc w:val="right"/>
            </w:pPr>
            <w:r>
              <w:rPr>
                <w:rFonts w:ascii="Consolas" w:eastAsia="Consolas" w:hAnsi="Consolas" w:cs="Consolas"/>
                <w:sz w:val="16"/>
              </w:rPr>
              <w:t xml:space="preserve">      4.4</w:t>
            </w:r>
          </w:p>
        </w:tc>
        <w:tc>
          <w:tcPr>
            <w:tcW w:w="1560" w:type="dxa"/>
          </w:tcPr>
          <w:p w14:paraId="5347B152" w14:textId="77777777" w:rsidR="003D27E1" w:rsidRDefault="003D27E1"/>
        </w:tc>
      </w:tr>
      <w:tr w:rsidR="003D27E1" w14:paraId="5347B15A" w14:textId="77777777">
        <w:tc>
          <w:tcPr>
            <w:tcW w:w="1560" w:type="dxa"/>
            <w:tcBorders>
              <w:right w:val="nil"/>
            </w:tcBorders>
          </w:tcPr>
          <w:p w14:paraId="5347B154" w14:textId="77777777" w:rsidR="003D27E1" w:rsidRDefault="003D27E1"/>
        </w:tc>
        <w:tc>
          <w:tcPr>
            <w:tcW w:w="1560" w:type="dxa"/>
            <w:tcBorders>
              <w:top w:val="single" w:sz="0" w:space="0" w:color="D3D3D3"/>
              <w:left w:val="nil"/>
              <w:bottom w:val="single" w:sz="0" w:space="0" w:color="D3D3D3"/>
            </w:tcBorders>
          </w:tcPr>
          <w:p w14:paraId="5347B155" w14:textId="77777777" w:rsidR="003D27E1" w:rsidRDefault="00B475ED">
            <w:pPr>
              <w:jc w:val="right"/>
            </w:pPr>
            <w:r>
              <w:rPr>
                <w:rFonts w:ascii="Consolas" w:eastAsia="Consolas" w:hAnsi="Consolas" w:cs="Consolas"/>
                <w:sz w:val="16"/>
              </w:rPr>
              <w:t>2012</w:t>
            </w:r>
          </w:p>
        </w:tc>
        <w:tc>
          <w:tcPr>
            <w:tcW w:w="1560" w:type="dxa"/>
            <w:tcBorders>
              <w:top w:val="single" w:sz="0" w:space="0" w:color="D3D3D3"/>
              <w:bottom w:val="single" w:sz="0" w:space="0" w:color="D3D3D3"/>
            </w:tcBorders>
          </w:tcPr>
          <w:p w14:paraId="5347B156" w14:textId="77777777" w:rsidR="003D27E1" w:rsidRDefault="003D27E1"/>
        </w:tc>
        <w:tc>
          <w:tcPr>
            <w:tcW w:w="1560" w:type="dxa"/>
            <w:tcBorders>
              <w:top w:val="single" w:sz="0" w:space="0" w:color="D3D3D3"/>
              <w:bottom w:val="single" w:sz="0" w:space="0" w:color="D3D3D3"/>
            </w:tcBorders>
          </w:tcPr>
          <w:p w14:paraId="5347B157" w14:textId="77777777" w:rsidR="003D27E1" w:rsidRDefault="00B475ED">
            <w:pPr>
              <w:jc w:val="right"/>
            </w:pPr>
            <w:r>
              <w:rPr>
                <w:rFonts w:ascii="Consolas" w:eastAsia="Consolas" w:hAnsi="Consolas" w:cs="Consolas"/>
                <w:sz w:val="16"/>
              </w:rPr>
              <w:t xml:space="preserve">   118,392</w:t>
            </w:r>
          </w:p>
        </w:tc>
        <w:tc>
          <w:tcPr>
            <w:tcW w:w="1560" w:type="dxa"/>
            <w:tcBorders>
              <w:top w:val="single" w:sz="0" w:space="0" w:color="D3D3D3"/>
              <w:bottom w:val="single" w:sz="0" w:space="0" w:color="D3D3D3"/>
            </w:tcBorders>
          </w:tcPr>
          <w:p w14:paraId="5347B158" w14:textId="77777777" w:rsidR="003D27E1" w:rsidRDefault="00B475ED">
            <w:pPr>
              <w:jc w:val="right"/>
            </w:pPr>
            <w:r>
              <w:rPr>
                <w:rFonts w:ascii="Consolas" w:eastAsia="Consolas" w:hAnsi="Consolas" w:cs="Consolas"/>
                <w:sz w:val="16"/>
              </w:rPr>
              <w:t xml:space="preserve">      3.8</w:t>
            </w:r>
          </w:p>
        </w:tc>
        <w:tc>
          <w:tcPr>
            <w:tcW w:w="1560" w:type="dxa"/>
          </w:tcPr>
          <w:p w14:paraId="5347B159" w14:textId="77777777" w:rsidR="003D27E1" w:rsidRDefault="003D27E1"/>
        </w:tc>
      </w:tr>
      <w:tr w:rsidR="003D27E1" w14:paraId="5347B161" w14:textId="77777777">
        <w:tc>
          <w:tcPr>
            <w:tcW w:w="1560" w:type="dxa"/>
            <w:tcBorders>
              <w:right w:val="nil"/>
            </w:tcBorders>
          </w:tcPr>
          <w:p w14:paraId="5347B15B" w14:textId="77777777" w:rsidR="003D27E1" w:rsidRDefault="003D27E1"/>
        </w:tc>
        <w:tc>
          <w:tcPr>
            <w:tcW w:w="1560" w:type="dxa"/>
            <w:tcBorders>
              <w:top w:val="single" w:sz="0" w:space="0" w:color="D3D3D3"/>
              <w:left w:val="nil"/>
              <w:bottom w:val="single" w:sz="0" w:space="0" w:color="D3D3D3"/>
            </w:tcBorders>
          </w:tcPr>
          <w:p w14:paraId="5347B15C" w14:textId="77777777" w:rsidR="003D27E1" w:rsidRDefault="00B475ED">
            <w:pPr>
              <w:jc w:val="right"/>
            </w:pPr>
            <w:r>
              <w:rPr>
                <w:rFonts w:ascii="Consolas" w:eastAsia="Consolas" w:hAnsi="Consolas" w:cs="Consolas"/>
                <w:sz w:val="16"/>
              </w:rPr>
              <w:t>2013</w:t>
            </w:r>
          </w:p>
        </w:tc>
        <w:tc>
          <w:tcPr>
            <w:tcW w:w="1560" w:type="dxa"/>
            <w:tcBorders>
              <w:top w:val="single" w:sz="0" w:space="0" w:color="D3D3D3"/>
              <w:bottom w:val="single" w:sz="0" w:space="0" w:color="D3D3D3"/>
            </w:tcBorders>
          </w:tcPr>
          <w:p w14:paraId="5347B15D" w14:textId="77777777" w:rsidR="003D27E1" w:rsidRDefault="003D27E1"/>
        </w:tc>
        <w:tc>
          <w:tcPr>
            <w:tcW w:w="1560" w:type="dxa"/>
            <w:tcBorders>
              <w:top w:val="single" w:sz="0" w:space="0" w:color="D3D3D3"/>
              <w:bottom w:val="single" w:sz="0" w:space="0" w:color="D3D3D3"/>
            </w:tcBorders>
          </w:tcPr>
          <w:p w14:paraId="5347B15E" w14:textId="77777777" w:rsidR="003D27E1" w:rsidRDefault="00B475ED">
            <w:pPr>
              <w:jc w:val="right"/>
            </w:pPr>
            <w:r>
              <w:rPr>
                <w:rFonts w:ascii="Consolas" w:eastAsia="Consolas" w:hAnsi="Consolas" w:cs="Consolas"/>
                <w:sz w:val="16"/>
              </w:rPr>
              <w:t xml:space="preserve">   130,683</w:t>
            </w:r>
          </w:p>
        </w:tc>
        <w:tc>
          <w:tcPr>
            <w:tcW w:w="1560" w:type="dxa"/>
            <w:tcBorders>
              <w:top w:val="single" w:sz="0" w:space="0" w:color="D3D3D3"/>
              <w:bottom w:val="single" w:sz="0" w:space="0" w:color="D3D3D3"/>
            </w:tcBorders>
          </w:tcPr>
          <w:p w14:paraId="5347B15F" w14:textId="77777777" w:rsidR="003D27E1" w:rsidRDefault="00B475ED">
            <w:pPr>
              <w:jc w:val="right"/>
            </w:pPr>
            <w:r>
              <w:rPr>
                <w:rFonts w:ascii="Consolas" w:eastAsia="Consolas" w:hAnsi="Consolas" w:cs="Consolas"/>
                <w:sz w:val="16"/>
              </w:rPr>
              <w:t xml:space="preserve">      4.2</w:t>
            </w:r>
          </w:p>
        </w:tc>
        <w:tc>
          <w:tcPr>
            <w:tcW w:w="1560" w:type="dxa"/>
          </w:tcPr>
          <w:p w14:paraId="5347B160" w14:textId="77777777" w:rsidR="003D27E1" w:rsidRDefault="003D27E1"/>
        </w:tc>
      </w:tr>
      <w:tr w:rsidR="003D27E1" w14:paraId="5347B168" w14:textId="77777777">
        <w:tc>
          <w:tcPr>
            <w:tcW w:w="1560" w:type="dxa"/>
            <w:tcBorders>
              <w:right w:val="nil"/>
            </w:tcBorders>
          </w:tcPr>
          <w:p w14:paraId="5347B162" w14:textId="77777777" w:rsidR="003D27E1" w:rsidRDefault="003D27E1"/>
        </w:tc>
        <w:tc>
          <w:tcPr>
            <w:tcW w:w="1560" w:type="dxa"/>
            <w:tcBorders>
              <w:top w:val="single" w:sz="0" w:space="0" w:color="D3D3D3"/>
              <w:left w:val="nil"/>
              <w:bottom w:val="single" w:sz="0" w:space="0" w:color="D3D3D3"/>
            </w:tcBorders>
          </w:tcPr>
          <w:p w14:paraId="5347B163" w14:textId="77777777" w:rsidR="003D27E1" w:rsidRDefault="00B475ED">
            <w:pPr>
              <w:jc w:val="right"/>
            </w:pPr>
            <w:r>
              <w:rPr>
                <w:rFonts w:ascii="Consolas" w:eastAsia="Consolas" w:hAnsi="Consolas" w:cs="Consolas"/>
                <w:sz w:val="16"/>
              </w:rPr>
              <w:t>2014</w:t>
            </w:r>
          </w:p>
        </w:tc>
        <w:tc>
          <w:tcPr>
            <w:tcW w:w="1560" w:type="dxa"/>
            <w:tcBorders>
              <w:top w:val="single" w:sz="0" w:space="0" w:color="D3D3D3"/>
              <w:bottom w:val="single" w:sz="0" w:space="0" w:color="D3D3D3"/>
            </w:tcBorders>
          </w:tcPr>
          <w:p w14:paraId="5347B164" w14:textId="77777777" w:rsidR="003D27E1" w:rsidRDefault="003D27E1"/>
        </w:tc>
        <w:tc>
          <w:tcPr>
            <w:tcW w:w="1560" w:type="dxa"/>
            <w:tcBorders>
              <w:top w:val="single" w:sz="0" w:space="0" w:color="D3D3D3"/>
              <w:bottom w:val="single" w:sz="0" w:space="0" w:color="D3D3D3"/>
            </w:tcBorders>
          </w:tcPr>
          <w:p w14:paraId="5347B165" w14:textId="77777777" w:rsidR="003D27E1" w:rsidRDefault="00B475ED">
            <w:pPr>
              <w:jc w:val="right"/>
            </w:pPr>
            <w:r>
              <w:rPr>
                <w:rFonts w:ascii="Consolas" w:eastAsia="Consolas" w:hAnsi="Consolas" w:cs="Consolas"/>
                <w:sz w:val="16"/>
              </w:rPr>
              <w:t xml:space="preserve">   112,678</w:t>
            </w:r>
          </w:p>
        </w:tc>
        <w:tc>
          <w:tcPr>
            <w:tcW w:w="1560" w:type="dxa"/>
            <w:tcBorders>
              <w:top w:val="single" w:sz="0" w:space="0" w:color="D3D3D3"/>
              <w:bottom w:val="single" w:sz="0" w:space="0" w:color="D3D3D3"/>
            </w:tcBorders>
          </w:tcPr>
          <w:p w14:paraId="5347B166" w14:textId="77777777" w:rsidR="003D27E1" w:rsidRDefault="00B475ED">
            <w:pPr>
              <w:jc w:val="right"/>
            </w:pPr>
            <w:r>
              <w:rPr>
                <w:rFonts w:ascii="Consolas" w:eastAsia="Consolas" w:hAnsi="Consolas" w:cs="Consolas"/>
                <w:sz w:val="16"/>
              </w:rPr>
              <w:t xml:space="preserve">      3.7</w:t>
            </w:r>
          </w:p>
        </w:tc>
        <w:tc>
          <w:tcPr>
            <w:tcW w:w="1560" w:type="dxa"/>
          </w:tcPr>
          <w:p w14:paraId="5347B167" w14:textId="77777777" w:rsidR="003D27E1" w:rsidRDefault="003D27E1"/>
        </w:tc>
      </w:tr>
      <w:tr w:rsidR="003D27E1" w14:paraId="5347B16F" w14:textId="77777777">
        <w:tc>
          <w:tcPr>
            <w:tcW w:w="1560" w:type="dxa"/>
            <w:tcBorders>
              <w:right w:val="nil"/>
            </w:tcBorders>
          </w:tcPr>
          <w:p w14:paraId="5347B169" w14:textId="77777777" w:rsidR="003D27E1" w:rsidRDefault="003D27E1"/>
        </w:tc>
        <w:tc>
          <w:tcPr>
            <w:tcW w:w="1560" w:type="dxa"/>
            <w:tcBorders>
              <w:top w:val="single" w:sz="0" w:space="0" w:color="D3D3D3"/>
              <w:left w:val="nil"/>
              <w:bottom w:val="single" w:sz="0" w:space="0" w:color="D3D3D3"/>
            </w:tcBorders>
          </w:tcPr>
          <w:p w14:paraId="5347B16A" w14:textId="77777777" w:rsidR="003D27E1" w:rsidRDefault="00B475ED">
            <w:pPr>
              <w:jc w:val="right"/>
            </w:pPr>
            <w:r>
              <w:rPr>
                <w:rFonts w:ascii="Consolas" w:eastAsia="Consolas" w:hAnsi="Consolas" w:cs="Consolas"/>
                <w:sz w:val="16"/>
              </w:rPr>
              <w:t>2015</w:t>
            </w:r>
          </w:p>
        </w:tc>
        <w:tc>
          <w:tcPr>
            <w:tcW w:w="1560" w:type="dxa"/>
            <w:tcBorders>
              <w:top w:val="single" w:sz="0" w:space="0" w:color="D3D3D3"/>
              <w:bottom w:val="single" w:sz="0" w:space="0" w:color="D3D3D3"/>
            </w:tcBorders>
          </w:tcPr>
          <w:p w14:paraId="5347B16B" w14:textId="77777777" w:rsidR="003D27E1" w:rsidRDefault="003D27E1"/>
        </w:tc>
        <w:tc>
          <w:tcPr>
            <w:tcW w:w="1560" w:type="dxa"/>
            <w:tcBorders>
              <w:top w:val="single" w:sz="0" w:space="0" w:color="D3D3D3"/>
              <w:bottom w:val="single" w:sz="0" w:space="0" w:color="D3D3D3"/>
            </w:tcBorders>
          </w:tcPr>
          <w:p w14:paraId="5347B16C" w14:textId="77777777" w:rsidR="003D27E1" w:rsidRDefault="00B475ED">
            <w:pPr>
              <w:jc w:val="right"/>
            </w:pPr>
            <w:r>
              <w:rPr>
                <w:rFonts w:ascii="Consolas" w:eastAsia="Consolas" w:hAnsi="Consolas" w:cs="Consolas"/>
                <w:sz w:val="16"/>
              </w:rPr>
              <w:t xml:space="preserve">   130,119</w:t>
            </w:r>
          </w:p>
        </w:tc>
        <w:tc>
          <w:tcPr>
            <w:tcW w:w="1560" w:type="dxa"/>
            <w:tcBorders>
              <w:top w:val="single" w:sz="0" w:space="0" w:color="D3D3D3"/>
              <w:bottom w:val="single" w:sz="0" w:space="0" w:color="D3D3D3"/>
            </w:tcBorders>
          </w:tcPr>
          <w:p w14:paraId="5347B16D" w14:textId="77777777" w:rsidR="003D27E1" w:rsidRDefault="00B475ED">
            <w:pPr>
              <w:jc w:val="right"/>
            </w:pPr>
            <w:r>
              <w:rPr>
                <w:rFonts w:ascii="Consolas" w:eastAsia="Consolas" w:hAnsi="Consolas" w:cs="Consolas"/>
                <w:sz w:val="16"/>
              </w:rPr>
              <w:t xml:space="preserve">      4.2</w:t>
            </w:r>
          </w:p>
        </w:tc>
        <w:tc>
          <w:tcPr>
            <w:tcW w:w="1560" w:type="dxa"/>
          </w:tcPr>
          <w:p w14:paraId="5347B16E" w14:textId="77777777" w:rsidR="003D27E1" w:rsidRDefault="003D27E1"/>
        </w:tc>
      </w:tr>
      <w:tr w:rsidR="003D27E1" w14:paraId="5347B176" w14:textId="77777777">
        <w:tc>
          <w:tcPr>
            <w:tcW w:w="1560" w:type="dxa"/>
            <w:tcBorders>
              <w:right w:val="nil"/>
            </w:tcBorders>
          </w:tcPr>
          <w:p w14:paraId="5347B170" w14:textId="77777777" w:rsidR="003D27E1" w:rsidRDefault="003D27E1"/>
        </w:tc>
        <w:tc>
          <w:tcPr>
            <w:tcW w:w="1560" w:type="dxa"/>
            <w:tcBorders>
              <w:top w:val="single" w:sz="0" w:space="0" w:color="D3D3D3"/>
              <w:left w:val="nil"/>
              <w:bottom w:val="single" w:sz="0" w:space="0" w:color="D3D3D3"/>
            </w:tcBorders>
          </w:tcPr>
          <w:p w14:paraId="5347B171" w14:textId="77777777" w:rsidR="003D27E1" w:rsidRDefault="00B475ED">
            <w:pPr>
              <w:jc w:val="right"/>
            </w:pPr>
            <w:r>
              <w:rPr>
                <w:rFonts w:ascii="Consolas" w:eastAsia="Consolas" w:hAnsi="Consolas" w:cs="Consolas"/>
                <w:sz w:val="16"/>
              </w:rPr>
              <w:t>2016</w:t>
            </w:r>
          </w:p>
        </w:tc>
        <w:tc>
          <w:tcPr>
            <w:tcW w:w="1560" w:type="dxa"/>
            <w:tcBorders>
              <w:top w:val="single" w:sz="0" w:space="0" w:color="D3D3D3"/>
              <w:bottom w:val="single" w:sz="0" w:space="0" w:color="D3D3D3"/>
            </w:tcBorders>
          </w:tcPr>
          <w:p w14:paraId="5347B172" w14:textId="77777777" w:rsidR="003D27E1" w:rsidRDefault="003D27E1"/>
        </w:tc>
        <w:tc>
          <w:tcPr>
            <w:tcW w:w="1560" w:type="dxa"/>
            <w:tcBorders>
              <w:top w:val="single" w:sz="0" w:space="0" w:color="D3D3D3"/>
              <w:bottom w:val="single" w:sz="0" w:space="0" w:color="D3D3D3"/>
            </w:tcBorders>
          </w:tcPr>
          <w:p w14:paraId="5347B173" w14:textId="77777777" w:rsidR="003D27E1" w:rsidRDefault="00B475ED">
            <w:pPr>
              <w:jc w:val="right"/>
            </w:pPr>
            <w:r>
              <w:rPr>
                <w:rFonts w:ascii="Consolas" w:eastAsia="Consolas" w:hAnsi="Consolas" w:cs="Consolas"/>
                <w:sz w:val="16"/>
              </w:rPr>
              <w:t xml:space="preserve">   115,699</w:t>
            </w:r>
          </w:p>
        </w:tc>
        <w:tc>
          <w:tcPr>
            <w:tcW w:w="1560" w:type="dxa"/>
            <w:tcBorders>
              <w:top w:val="single" w:sz="0" w:space="0" w:color="D3D3D3"/>
              <w:bottom w:val="single" w:sz="0" w:space="0" w:color="D3D3D3"/>
            </w:tcBorders>
          </w:tcPr>
          <w:p w14:paraId="5347B174" w14:textId="77777777" w:rsidR="003D27E1" w:rsidRDefault="00B475ED">
            <w:pPr>
              <w:jc w:val="right"/>
            </w:pPr>
            <w:r>
              <w:rPr>
                <w:rFonts w:ascii="Consolas" w:eastAsia="Consolas" w:hAnsi="Consolas" w:cs="Consolas"/>
                <w:sz w:val="16"/>
              </w:rPr>
              <w:t xml:space="preserve">      3.8</w:t>
            </w:r>
          </w:p>
        </w:tc>
        <w:tc>
          <w:tcPr>
            <w:tcW w:w="1560" w:type="dxa"/>
          </w:tcPr>
          <w:p w14:paraId="5347B175" w14:textId="77777777" w:rsidR="003D27E1" w:rsidRDefault="003D27E1"/>
        </w:tc>
      </w:tr>
      <w:tr w:rsidR="003D27E1" w14:paraId="5347B17D" w14:textId="77777777">
        <w:tc>
          <w:tcPr>
            <w:tcW w:w="1560" w:type="dxa"/>
            <w:tcBorders>
              <w:right w:val="nil"/>
            </w:tcBorders>
          </w:tcPr>
          <w:p w14:paraId="5347B177" w14:textId="77777777" w:rsidR="003D27E1" w:rsidRDefault="003D27E1"/>
        </w:tc>
        <w:tc>
          <w:tcPr>
            <w:tcW w:w="1560" w:type="dxa"/>
            <w:tcBorders>
              <w:top w:val="single" w:sz="0" w:space="0" w:color="D3D3D3"/>
              <w:left w:val="nil"/>
              <w:bottom w:val="single" w:sz="0" w:space="0" w:color="D3D3D3"/>
            </w:tcBorders>
          </w:tcPr>
          <w:p w14:paraId="5347B178" w14:textId="77777777" w:rsidR="003D27E1" w:rsidRDefault="00B475ED">
            <w:pPr>
              <w:jc w:val="right"/>
            </w:pPr>
            <w:r>
              <w:rPr>
                <w:rFonts w:ascii="Consolas" w:eastAsia="Consolas" w:hAnsi="Consolas" w:cs="Consolas"/>
                <w:sz w:val="16"/>
              </w:rPr>
              <w:t>2017</w:t>
            </w:r>
          </w:p>
        </w:tc>
        <w:tc>
          <w:tcPr>
            <w:tcW w:w="1560" w:type="dxa"/>
            <w:tcBorders>
              <w:top w:val="single" w:sz="0" w:space="0" w:color="D3D3D3"/>
              <w:bottom w:val="single" w:sz="0" w:space="0" w:color="D3D3D3"/>
            </w:tcBorders>
          </w:tcPr>
          <w:p w14:paraId="5347B179" w14:textId="77777777" w:rsidR="003D27E1" w:rsidRDefault="003D27E1"/>
        </w:tc>
        <w:tc>
          <w:tcPr>
            <w:tcW w:w="1560" w:type="dxa"/>
            <w:tcBorders>
              <w:top w:val="single" w:sz="0" w:space="0" w:color="D3D3D3"/>
              <w:bottom w:val="single" w:sz="0" w:space="0" w:color="D3D3D3"/>
            </w:tcBorders>
          </w:tcPr>
          <w:p w14:paraId="5347B17A" w14:textId="77777777" w:rsidR="003D27E1" w:rsidRDefault="00B475ED">
            <w:pPr>
              <w:jc w:val="right"/>
            </w:pPr>
            <w:r>
              <w:rPr>
                <w:rFonts w:ascii="Consolas" w:eastAsia="Consolas" w:hAnsi="Consolas" w:cs="Consolas"/>
                <w:sz w:val="16"/>
              </w:rPr>
              <w:t xml:space="preserve">   129,111</w:t>
            </w:r>
          </w:p>
        </w:tc>
        <w:tc>
          <w:tcPr>
            <w:tcW w:w="1560" w:type="dxa"/>
            <w:tcBorders>
              <w:top w:val="single" w:sz="0" w:space="0" w:color="D3D3D3"/>
              <w:bottom w:val="single" w:sz="0" w:space="0" w:color="D3D3D3"/>
            </w:tcBorders>
          </w:tcPr>
          <w:p w14:paraId="5347B17B" w14:textId="77777777" w:rsidR="003D27E1" w:rsidRDefault="00B475ED">
            <w:pPr>
              <w:jc w:val="right"/>
            </w:pPr>
            <w:r>
              <w:rPr>
                <w:rFonts w:ascii="Consolas" w:eastAsia="Consolas" w:hAnsi="Consolas" w:cs="Consolas"/>
                <w:sz w:val="16"/>
              </w:rPr>
              <w:t xml:space="preserve">      4.2</w:t>
            </w:r>
          </w:p>
        </w:tc>
        <w:tc>
          <w:tcPr>
            <w:tcW w:w="1560" w:type="dxa"/>
          </w:tcPr>
          <w:p w14:paraId="5347B17C" w14:textId="77777777" w:rsidR="003D27E1" w:rsidRDefault="003D27E1"/>
        </w:tc>
      </w:tr>
      <w:tr w:rsidR="003D27E1" w14:paraId="5347B184" w14:textId="77777777">
        <w:tc>
          <w:tcPr>
            <w:tcW w:w="1560" w:type="dxa"/>
            <w:tcBorders>
              <w:right w:val="nil"/>
            </w:tcBorders>
          </w:tcPr>
          <w:p w14:paraId="5347B17E" w14:textId="77777777" w:rsidR="003D27E1" w:rsidRDefault="003D27E1"/>
        </w:tc>
        <w:tc>
          <w:tcPr>
            <w:tcW w:w="1560" w:type="dxa"/>
            <w:tcBorders>
              <w:top w:val="single" w:sz="0" w:space="0" w:color="D3D3D3"/>
              <w:left w:val="nil"/>
              <w:bottom w:val="single" w:sz="0" w:space="0" w:color="D3D3D3"/>
            </w:tcBorders>
          </w:tcPr>
          <w:p w14:paraId="5347B17F" w14:textId="77777777" w:rsidR="003D27E1" w:rsidRDefault="00B475ED">
            <w:pPr>
              <w:jc w:val="right"/>
            </w:pPr>
            <w:r>
              <w:rPr>
                <w:rFonts w:ascii="Consolas" w:eastAsia="Consolas" w:hAnsi="Consolas" w:cs="Consolas"/>
                <w:sz w:val="16"/>
              </w:rPr>
              <w:t>2018</w:t>
            </w:r>
          </w:p>
        </w:tc>
        <w:tc>
          <w:tcPr>
            <w:tcW w:w="1560" w:type="dxa"/>
            <w:tcBorders>
              <w:top w:val="single" w:sz="0" w:space="0" w:color="D3D3D3"/>
              <w:bottom w:val="single" w:sz="0" w:space="0" w:color="D3D3D3"/>
            </w:tcBorders>
          </w:tcPr>
          <w:p w14:paraId="5347B180" w14:textId="77777777" w:rsidR="003D27E1" w:rsidRDefault="003D27E1"/>
        </w:tc>
        <w:tc>
          <w:tcPr>
            <w:tcW w:w="1560" w:type="dxa"/>
            <w:tcBorders>
              <w:top w:val="single" w:sz="0" w:space="0" w:color="D3D3D3"/>
              <w:bottom w:val="single" w:sz="0" w:space="0" w:color="D3D3D3"/>
            </w:tcBorders>
          </w:tcPr>
          <w:p w14:paraId="5347B181" w14:textId="77777777" w:rsidR="003D27E1" w:rsidRDefault="00B475ED">
            <w:pPr>
              <w:jc w:val="right"/>
            </w:pPr>
            <w:r>
              <w:rPr>
                <w:rFonts w:ascii="Consolas" w:eastAsia="Consolas" w:hAnsi="Consolas" w:cs="Consolas"/>
                <w:sz w:val="16"/>
              </w:rPr>
              <w:t xml:space="preserve">   120,782</w:t>
            </w:r>
          </w:p>
        </w:tc>
        <w:tc>
          <w:tcPr>
            <w:tcW w:w="1560" w:type="dxa"/>
            <w:tcBorders>
              <w:top w:val="single" w:sz="0" w:space="0" w:color="D3D3D3"/>
              <w:bottom w:val="single" w:sz="0" w:space="0" w:color="D3D3D3"/>
            </w:tcBorders>
          </w:tcPr>
          <w:p w14:paraId="5347B182" w14:textId="77777777" w:rsidR="003D27E1" w:rsidRDefault="00B475ED">
            <w:pPr>
              <w:jc w:val="right"/>
            </w:pPr>
            <w:r>
              <w:rPr>
                <w:rFonts w:ascii="Consolas" w:eastAsia="Consolas" w:hAnsi="Consolas" w:cs="Consolas"/>
                <w:sz w:val="16"/>
              </w:rPr>
              <w:t xml:space="preserve">      3.9</w:t>
            </w:r>
          </w:p>
        </w:tc>
        <w:tc>
          <w:tcPr>
            <w:tcW w:w="1560" w:type="dxa"/>
          </w:tcPr>
          <w:p w14:paraId="5347B183" w14:textId="77777777" w:rsidR="003D27E1" w:rsidRDefault="003D27E1"/>
        </w:tc>
      </w:tr>
      <w:tr w:rsidR="003D27E1" w14:paraId="5347B18B" w14:textId="77777777">
        <w:tc>
          <w:tcPr>
            <w:tcW w:w="1560" w:type="dxa"/>
            <w:tcBorders>
              <w:right w:val="nil"/>
            </w:tcBorders>
          </w:tcPr>
          <w:p w14:paraId="5347B185" w14:textId="77777777" w:rsidR="003D27E1" w:rsidRDefault="003D27E1"/>
        </w:tc>
        <w:tc>
          <w:tcPr>
            <w:tcW w:w="1560" w:type="dxa"/>
            <w:tcBorders>
              <w:top w:val="single" w:sz="0" w:space="0" w:color="D3D3D3"/>
              <w:left w:val="nil"/>
              <w:bottom w:val="single" w:sz="0" w:space="0" w:color="D3D3D3"/>
            </w:tcBorders>
          </w:tcPr>
          <w:p w14:paraId="5347B186" w14:textId="77777777" w:rsidR="003D27E1" w:rsidRDefault="00B475ED">
            <w:pPr>
              <w:jc w:val="right"/>
            </w:pPr>
            <w:r>
              <w:rPr>
                <w:rFonts w:ascii="Consolas" w:eastAsia="Consolas" w:hAnsi="Consolas" w:cs="Consolas"/>
                <w:sz w:val="16"/>
              </w:rPr>
              <w:t>2019</w:t>
            </w:r>
          </w:p>
        </w:tc>
        <w:tc>
          <w:tcPr>
            <w:tcW w:w="1560" w:type="dxa"/>
            <w:tcBorders>
              <w:top w:val="single" w:sz="0" w:space="0" w:color="D3D3D3"/>
              <w:bottom w:val="single" w:sz="0" w:space="0" w:color="D3D3D3"/>
            </w:tcBorders>
          </w:tcPr>
          <w:p w14:paraId="5347B187" w14:textId="77777777" w:rsidR="003D27E1" w:rsidRDefault="003D27E1"/>
        </w:tc>
        <w:tc>
          <w:tcPr>
            <w:tcW w:w="1560" w:type="dxa"/>
            <w:tcBorders>
              <w:top w:val="single" w:sz="0" w:space="0" w:color="D3D3D3"/>
              <w:bottom w:val="single" w:sz="0" w:space="0" w:color="D3D3D3"/>
            </w:tcBorders>
          </w:tcPr>
          <w:p w14:paraId="5347B188" w14:textId="77777777" w:rsidR="003D27E1" w:rsidRDefault="00B475ED">
            <w:pPr>
              <w:jc w:val="right"/>
            </w:pPr>
            <w:r>
              <w:rPr>
                <w:rFonts w:ascii="Consolas" w:eastAsia="Consolas" w:hAnsi="Consolas" w:cs="Consolas"/>
                <w:sz w:val="16"/>
              </w:rPr>
              <w:t xml:space="preserve">   131,671</w:t>
            </w:r>
          </w:p>
        </w:tc>
        <w:tc>
          <w:tcPr>
            <w:tcW w:w="1560" w:type="dxa"/>
            <w:tcBorders>
              <w:top w:val="single" w:sz="0" w:space="0" w:color="D3D3D3"/>
              <w:bottom w:val="single" w:sz="0" w:space="0" w:color="D3D3D3"/>
            </w:tcBorders>
          </w:tcPr>
          <w:p w14:paraId="5347B189" w14:textId="77777777" w:rsidR="003D27E1" w:rsidRDefault="00B475ED">
            <w:pPr>
              <w:jc w:val="right"/>
            </w:pPr>
            <w:r>
              <w:rPr>
                <w:rFonts w:ascii="Consolas" w:eastAsia="Consolas" w:hAnsi="Consolas" w:cs="Consolas"/>
                <w:sz w:val="16"/>
              </w:rPr>
              <w:t xml:space="preserve">      4.3</w:t>
            </w:r>
          </w:p>
        </w:tc>
        <w:tc>
          <w:tcPr>
            <w:tcW w:w="1560" w:type="dxa"/>
          </w:tcPr>
          <w:p w14:paraId="5347B18A" w14:textId="77777777" w:rsidR="003D27E1" w:rsidRDefault="003D27E1"/>
        </w:tc>
      </w:tr>
      <w:tr w:rsidR="003D27E1" w14:paraId="5347B192" w14:textId="77777777">
        <w:tc>
          <w:tcPr>
            <w:tcW w:w="1560" w:type="dxa"/>
            <w:tcBorders>
              <w:right w:val="nil"/>
            </w:tcBorders>
          </w:tcPr>
          <w:p w14:paraId="5347B18C" w14:textId="77777777" w:rsidR="003D27E1" w:rsidRDefault="003D27E1"/>
        </w:tc>
        <w:tc>
          <w:tcPr>
            <w:tcW w:w="1560" w:type="dxa"/>
            <w:tcBorders>
              <w:top w:val="single" w:sz="0" w:space="0" w:color="D3D3D3"/>
              <w:left w:val="nil"/>
              <w:bottom w:val="single" w:sz="0" w:space="0" w:color="D3D3D3"/>
            </w:tcBorders>
          </w:tcPr>
          <w:p w14:paraId="5347B18D" w14:textId="77777777" w:rsidR="003D27E1" w:rsidRDefault="00B475ED">
            <w:pPr>
              <w:jc w:val="right"/>
            </w:pPr>
            <w:r>
              <w:rPr>
                <w:rFonts w:ascii="Consolas" w:eastAsia="Consolas" w:hAnsi="Consolas" w:cs="Consolas"/>
                <w:sz w:val="16"/>
              </w:rPr>
              <w:t>2020</w:t>
            </w:r>
          </w:p>
        </w:tc>
        <w:tc>
          <w:tcPr>
            <w:tcW w:w="1560" w:type="dxa"/>
            <w:tcBorders>
              <w:top w:val="single" w:sz="0" w:space="0" w:color="D3D3D3"/>
              <w:bottom w:val="single" w:sz="0" w:space="0" w:color="D3D3D3"/>
            </w:tcBorders>
          </w:tcPr>
          <w:p w14:paraId="5347B18E" w14:textId="77777777" w:rsidR="003D27E1" w:rsidRDefault="003D27E1"/>
        </w:tc>
        <w:tc>
          <w:tcPr>
            <w:tcW w:w="1560" w:type="dxa"/>
            <w:tcBorders>
              <w:top w:val="single" w:sz="0" w:space="0" w:color="D3D3D3"/>
              <w:bottom w:val="single" w:sz="0" w:space="0" w:color="D3D3D3"/>
            </w:tcBorders>
          </w:tcPr>
          <w:p w14:paraId="5347B18F" w14:textId="77777777" w:rsidR="003D27E1" w:rsidRDefault="00B475ED">
            <w:pPr>
              <w:jc w:val="right"/>
            </w:pPr>
            <w:r>
              <w:rPr>
                <w:rFonts w:ascii="Consolas" w:eastAsia="Consolas" w:hAnsi="Consolas" w:cs="Consolas"/>
                <w:sz w:val="16"/>
              </w:rPr>
              <w:t xml:space="preserve">   120,970</w:t>
            </w:r>
          </w:p>
        </w:tc>
        <w:tc>
          <w:tcPr>
            <w:tcW w:w="1560" w:type="dxa"/>
            <w:tcBorders>
              <w:top w:val="single" w:sz="0" w:space="0" w:color="D3D3D3"/>
              <w:bottom w:val="single" w:sz="0" w:space="0" w:color="D3D3D3"/>
            </w:tcBorders>
          </w:tcPr>
          <w:p w14:paraId="5347B190" w14:textId="77777777" w:rsidR="003D27E1" w:rsidRDefault="00B475ED">
            <w:pPr>
              <w:jc w:val="right"/>
            </w:pPr>
            <w:r>
              <w:rPr>
                <w:rFonts w:ascii="Consolas" w:eastAsia="Consolas" w:hAnsi="Consolas" w:cs="Consolas"/>
                <w:sz w:val="16"/>
              </w:rPr>
              <w:t xml:space="preserve">      3.9</w:t>
            </w:r>
          </w:p>
        </w:tc>
        <w:tc>
          <w:tcPr>
            <w:tcW w:w="1560" w:type="dxa"/>
          </w:tcPr>
          <w:p w14:paraId="5347B191" w14:textId="77777777" w:rsidR="003D27E1" w:rsidRDefault="003D27E1"/>
        </w:tc>
      </w:tr>
      <w:tr w:rsidR="003D27E1" w14:paraId="5347B199" w14:textId="77777777">
        <w:tc>
          <w:tcPr>
            <w:tcW w:w="1560" w:type="dxa"/>
            <w:tcBorders>
              <w:right w:val="nil"/>
            </w:tcBorders>
          </w:tcPr>
          <w:p w14:paraId="5347B193" w14:textId="77777777" w:rsidR="003D27E1" w:rsidRDefault="003D27E1"/>
        </w:tc>
        <w:tc>
          <w:tcPr>
            <w:tcW w:w="1560" w:type="dxa"/>
            <w:tcBorders>
              <w:top w:val="single" w:sz="0" w:space="0" w:color="D3D3D3"/>
              <w:left w:val="nil"/>
              <w:bottom w:val="single" w:sz="0" w:space="0" w:color="D3D3D3"/>
            </w:tcBorders>
          </w:tcPr>
          <w:p w14:paraId="5347B194" w14:textId="77777777" w:rsidR="003D27E1" w:rsidRDefault="00B475ED">
            <w:pPr>
              <w:jc w:val="right"/>
            </w:pPr>
            <w:r>
              <w:rPr>
                <w:rFonts w:ascii="Consolas" w:eastAsia="Consolas" w:hAnsi="Consolas" w:cs="Consolas"/>
                <w:sz w:val="16"/>
              </w:rPr>
              <w:t>2021</w:t>
            </w:r>
          </w:p>
        </w:tc>
        <w:tc>
          <w:tcPr>
            <w:tcW w:w="1560" w:type="dxa"/>
            <w:tcBorders>
              <w:top w:val="single" w:sz="0" w:space="0" w:color="D3D3D3"/>
              <w:bottom w:val="single" w:sz="0" w:space="0" w:color="D3D3D3"/>
            </w:tcBorders>
          </w:tcPr>
          <w:p w14:paraId="5347B195" w14:textId="77777777" w:rsidR="003D27E1" w:rsidRDefault="003D27E1"/>
        </w:tc>
        <w:tc>
          <w:tcPr>
            <w:tcW w:w="1560" w:type="dxa"/>
            <w:tcBorders>
              <w:top w:val="single" w:sz="0" w:space="0" w:color="D3D3D3"/>
              <w:bottom w:val="single" w:sz="0" w:space="0" w:color="D3D3D3"/>
            </w:tcBorders>
          </w:tcPr>
          <w:p w14:paraId="5347B196" w14:textId="77777777" w:rsidR="003D27E1" w:rsidRDefault="00B475ED">
            <w:pPr>
              <w:jc w:val="right"/>
            </w:pPr>
            <w:r>
              <w:rPr>
                <w:rFonts w:ascii="Consolas" w:eastAsia="Consolas" w:hAnsi="Consolas" w:cs="Consolas"/>
                <w:sz w:val="16"/>
              </w:rPr>
              <w:t xml:space="preserve">   103,072</w:t>
            </w:r>
          </w:p>
        </w:tc>
        <w:tc>
          <w:tcPr>
            <w:tcW w:w="1560" w:type="dxa"/>
            <w:tcBorders>
              <w:top w:val="single" w:sz="0" w:space="0" w:color="D3D3D3"/>
              <w:bottom w:val="single" w:sz="0" w:space="0" w:color="D3D3D3"/>
            </w:tcBorders>
          </w:tcPr>
          <w:p w14:paraId="5347B197" w14:textId="77777777" w:rsidR="003D27E1" w:rsidRDefault="00B475ED">
            <w:pPr>
              <w:jc w:val="right"/>
            </w:pPr>
            <w:r>
              <w:rPr>
                <w:rFonts w:ascii="Consolas" w:eastAsia="Consolas" w:hAnsi="Consolas" w:cs="Consolas"/>
                <w:sz w:val="16"/>
              </w:rPr>
              <w:t xml:space="preserve">      3.3</w:t>
            </w:r>
          </w:p>
        </w:tc>
        <w:tc>
          <w:tcPr>
            <w:tcW w:w="1560" w:type="dxa"/>
          </w:tcPr>
          <w:p w14:paraId="5347B198" w14:textId="77777777" w:rsidR="003D27E1" w:rsidRDefault="003D27E1"/>
        </w:tc>
      </w:tr>
      <w:tr w:rsidR="003D27E1" w14:paraId="5347B1A0" w14:textId="77777777">
        <w:tc>
          <w:tcPr>
            <w:tcW w:w="1560" w:type="dxa"/>
            <w:tcBorders>
              <w:right w:val="nil"/>
            </w:tcBorders>
          </w:tcPr>
          <w:p w14:paraId="5347B19A" w14:textId="77777777" w:rsidR="003D27E1" w:rsidRDefault="003D27E1"/>
        </w:tc>
        <w:tc>
          <w:tcPr>
            <w:tcW w:w="1560" w:type="dxa"/>
            <w:tcBorders>
              <w:top w:val="single" w:sz="0" w:space="0" w:color="D3D3D3"/>
              <w:left w:val="nil"/>
              <w:bottom w:val="single" w:sz="0" w:space="0" w:color="D3D3D3"/>
            </w:tcBorders>
          </w:tcPr>
          <w:p w14:paraId="5347B19B" w14:textId="77777777" w:rsidR="003D27E1" w:rsidRDefault="00B475ED">
            <w:pPr>
              <w:jc w:val="right"/>
            </w:pPr>
            <w:r>
              <w:rPr>
                <w:rFonts w:ascii="Consolas" w:eastAsia="Consolas" w:hAnsi="Consolas" w:cs="Consolas"/>
                <w:sz w:val="16"/>
              </w:rPr>
              <w:t>2022</w:t>
            </w:r>
          </w:p>
        </w:tc>
        <w:tc>
          <w:tcPr>
            <w:tcW w:w="1560" w:type="dxa"/>
            <w:tcBorders>
              <w:top w:val="single" w:sz="0" w:space="0" w:color="D3D3D3"/>
              <w:bottom w:val="single" w:sz="0" w:space="0" w:color="D3D3D3"/>
            </w:tcBorders>
          </w:tcPr>
          <w:p w14:paraId="5347B19C" w14:textId="77777777" w:rsidR="003D27E1" w:rsidRDefault="003D27E1"/>
        </w:tc>
        <w:tc>
          <w:tcPr>
            <w:tcW w:w="1560" w:type="dxa"/>
            <w:tcBorders>
              <w:top w:val="single" w:sz="0" w:space="0" w:color="D3D3D3"/>
              <w:bottom w:val="single" w:sz="0" w:space="0" w:color="D3D3D3"/>
            </w:tcBorders>
          </w:tcPr>
          <w:p w14:paraId="5347B19D" w14:textId="77777777" w:rsidR="003D27E1" w:rsidRDefault="00B475ED">
            <w:pPr>
              <w:jc w:val="right"/>
            </w:pPr>
            <w:r>
              <w:rPr>
                <w:rFonts w:ascii="Consolas" w:eastAsia="Consolas" w:hAnsi="Consolas" w:cs="Consolas"/>
                <w:sz w:val="16"/>
              </w:rPr>
              <w:t xml:space="preserve">    98,588</w:t>
            </w:r>
          </w:p>
        </w:tc>
        <w:tc>
          <w:tcPr>
            <w:tcW w:w="1560" w:type="dxa"/>
            <w:tcBorders>
              <w:top w:val="single" w:sz="0" w:space="0" w:color="D3D3D3"/>
              <w:bottom w:val="single" w:sz="0" w:space="0" w:color="D3D3D3"/>
            </w:tcBorders>
          </w:tcPr>
          <w:p w14:paraId="5347B19E" w14:textId="77777777" w:rsidR="003D27E1" w:rsidRDefault="00B475ED">
            <w:pPr>
              <w:jc w:val="right"/>
            </w:pPr>
            <w:r>
              <w:rPr>
                <w:rFonts w:ascii="Consolas" w:eastAsia="Consolas" w:hAnsi="Consolas" w:cs="Consolas"/>
                <w:sz w:val="16"/>
              </w:rPr>
              <w:t xml:space="preserve">      3.2</w:t>
            </w:r>
          </w:p>
        </w:tc>
        <w:tc>
          <w:tcPr>
            <w:tcW w:w="1560" w:type="dxa"/>
          </w:tcPr>
          <w:p w14:paraId="5347B19F" w14:textId="77777777" w:rsidR="003D27E1" w:rsidRDefault="003D27E1"/>
        </w:tc>
      </w:tr>
      <w:tr w:rsidR="003D27E1" w14:paraId="5347B1A7" w14:textId="77777777">
        <w:tc>
          <w:tcPr>
            <w:tcW w:w="1560" w:type="dxa"/>
            <w:tcBorders>
              <w:right w:val="nil"/>
            </w:tcBorders>
          </w:tcPr>
          <w:p w14:paraId="5347B1A1" w14:textId="77777777" w:rsidR="003D27E1" w:rsidRDefault="003D27E1"/>
        </w:tc>
        <w:tc>
          <w:tcPr>
            <w:tcW w:w="1560" w:type="dxa"/>
            <w:tcBorders>
              <w:top w:val="single" w:sz="0" w:space="0" w:color="D3D3D3"/>
              <w:left w:val="nil"/>
              <w:bottom w:val="single" w:sz="0" w:space="0" w:color="D3D3D3"/>
            </w:tcBorders>
          </w:tcPr>
          <w:p w14:paraId="5347B1A2" w14:textId="77777777" w:rsidR="003D27E1" w:rsidRDefault="00B475ED">
            <w:pPr>
              <w:jc w:val="right"/>
            </w:pPr>
            <w:r>
              <w:rPr>
                <w:rFonts w:ascii="Consolas" w:eastAsia="Consolas" w:hAnsi="Consolas" w:cs="Consolas"/>
                <w:sz w:val="16"/>
              </w:rPr>
              <w:t>2023</w:t>
            </w:r>
          </w:p>
        </w:tc>
        <w:tc>
          <w:tcPr>
            <w:tcW w:w="1560" w:type="dxa"/>
            <w:tcBorders>
              <w:top w:val="single" w:sz="0" w:space="0" w:color="D3D3D3"/>
              <w:bottom w:val="single" w:sz="0" w:space="0" w:color="D3D3D3"/>
            </w:tcBorders>
          </w:tcPr>
          <w:p w14:paraId="5347B1A3" w14:textId="77777777" w:rsidR="003D27E1" w:rsidRDefault="003D27E1"/>
        </w:tc>
        <w:tc>
          <w:tcPr>
            <w:tcW w:w="1560" w:type="dxa"/>
            <w:tcBorders>
              <w:top w:val="single" w:sz="0" w:space="0" w:color="D3D3D3"/>
              <w:bottom w:val="single" w:sz="0" w:space="0" w:color="D3D3D3"/>
            </w:tcBorders>
          </w:tcPr>
          <w:p w14:paraId="5347B1A4" w14:textId="77777777" w:rsidR="003D27E1" w:rsidRDefault="00B475ED">
            <w:pPr>
              <w:jc w:val="right"/>
            </w:pPr>
            <w:r>
              <w:rPr>
                <w:rFonts w:ascii="Consolas" w:eastAsia="Consolas" w:hAnsi="Consolas" w:cs="Consolas"/>
                <w:sz w:val="16"/>
              </w:rPr>
              <w:t xml:space="preserve">    98,567</w:t>
            </w:r>
          </w:p>
        </w:tc>
        <w:tc>
          <w:tcPr>
            <w:tcW w:w="1560" w:type="dxa"/>
            <w:tcBorders>
              <w:top w:val="single" w:sz="0" w:space="0" w:color="D3D3D3"/>
              <w:bottom w:val="single" w:sz="0" w:space="0" w:color="D3D3D3"/>
            </w:tcBorders>
          </w:tcPr>
          <w:p w14:paraId="5347B1A5" w14:textId="77777777" w:rsidR="003D27E1" w:rsidRDefault="00B475ED">
            <w:pPr>
              <w:jc w:val="right"/>
            </w:pPr>
            <w:r>
              <w:rPr>
                <w:rFonts w:ascii="Consolas" w:eastAsia="Consolas" w:hAnsi="Consolas" w:cs="Consolas"/>
                <w:sz w:val="16"/>
              </w:rPr>
              <w:t xml:space="preserve">      3.2</w:t>
            </w:r>
          </w:p>
        </w:tc>
        <w:tc>
          <w:tcPr>
            <w:tcW w:w="1560" w:type="dxa"/>
          </w:tcPr>
          <w:p w14:paraId="5347B1A6" w14:textId="77777777" w:rsidR="003D27E1" w:rsidRDefault="003D27E1"/>
        </w:tc>
      </w:tr>
      <w:tr w:rsidR="003D27E1" w14:paraId="5347B1AE" w14:textId="77777777">
        <w:tc>
          <w:tcPr>
            <w:tcW w:w="1560" w:type="dxa"/>
            <w:tcBorders>
              <w:right w:val="nil"/>
            </w:tcBorders>
          </w:tcPr>
          <w:p w14:paraId="5347B1A8" w14:textId="77777777" w:rsidR="003D27E1" w:rsidRDefault="003D27E1"/>
        </w:tc>
        <w:tc>
          <w:tcPr>
            <w:tcW w:w="1560" w:type="dxa"/>
            <w:tcBorders>
              <w:top w:val="single" w:sz="0" w:space="0" w:color="D3D3D3"/>
              <w:left w:val="nil"/>
              <w:bottom w:val="single" w:sz="0" w:space="0" w:color="000000"/>
            </w:tcBorders>
          </w:tcPr>
          <w:p w14:paraId="5347B1A9" w14:textId="77777777" w:rsidR="003D27E1" w:rsidRDefault="00B475ED">
            <w:pPr>
              <w:jc w:val="right"/>
            </w:pPr>
            <w:r>
              <w:rPr>
                <w:rFonts w:ascii="Consolas" w:eastAsia="Consolas" w:hAnsi="Consolas" w:cs="Consolas"/>
                <w:sz w:val="16"/>
              </w:rPr>
              <w:t>2024</w:t>
            </w:r>
          </w:p>
        </w:tc>
        <w:tc>
          <w:tcPr>
            <w:tcW w:w="1560" w:type="dxa"/>
            <w:tcBorders>
              <w:top w:val="single" w:sz="0" w:space="0" w:color="D3D3D3"/>
              <w:bottom w:val="single" w:sz="0" w:space="0" w:color="000000"/>
            </w:tcBorders>
          </w:tcPr>
          <w:p w14:paraId="5347B1AA" w14:textId="77777777" w:rsidR="003D27E1" w:rsidRDefault="003D27E1"/>
        </w:tc>
        <w:tc>
          <w:tcPr>
            <w:tcW w:w="1560" w:type="dxa"/>
            <w:tcBorders>
              <w:top w:val="single" w:sz="0" w:space="0" w:color="D3D3D3"/>
              <w:bottom w:val="single" w:sz="0" w:space="0" w:color="000000"/>
            </w:tcBorders>
          </w:tcPr>
          <w:p w14:paraId="5347B1AB" w14:textId="77777777" w:rsidR="003D27E1" w:rsidRDefault="00B475ED">
            <w:pPr>
              <w:jc w:val="right"/>
            </w:pPr>
            <w:r>
              <w:rPr>
                <w:rFonts w:ascii="Consolas" w:eastAsia="Consolas" w:hAnsi="Consolas" w:cs="Consolas"/>
                <w:sz w:val="16"/>
              </w:rPr>
              <w:t xml:space="preserve">     8,317</w:t>
            </w:r>
          </w:p>
        </w:tc>
        <w:tc>
          <w:tcPr>
            <w:tcW w:w="1560" w:type="dxa"/>
            <w:tcBorders>
              <w:top w:val="single" w:sz="0" w:space="0" w:color="D3D3D3"/>
              <w:bottom w:val="single" w:sz="0" w:space="0" w:color="000000"/>
            </w:tcBorders>
          </w:tcPr>
          <w:p w14:paraId="5347B1AC" w14:textId="77777777" w:rsidR="003D27E1" w:rsidRDefault="00B475ED">
            <w:pPr>
              <w:jc w:val="right"/>
            </w:pPr>
            <w:r>
              <w:rPr>
                <w:rFonts w:ascii="Consolas" w:eastAsia="Consolas" w:hAnsi="Consolas" w:cs="Consolas"/>
                <w:sz w:val="16"/>
              </w:rPr>
              <w:t xml:space="preserve">      0.3</w:t>
            </w:r>
          </w:p>
        </w:tc>
        <w:tc>
          <w:tcPr>
            <w:tcW w:w="1560" w:type="dxa"/>
          </w:tcPr>
          <w:p w14:paraId="5347B1AD" w14:textId="77777777" w:rsidR="003D27E1" w:rsidRDefault="003D27E1"/>
        </w:tc>
      </w:tr>
      <w:tr w:rsidR="003D27E1" w14:paraId="5347B1B5" w14:textId="77777777">
        <w:tc>
          <w:tcPr>
            <w:tcW w:w="1560" w:type="dxa"/>
          </w:tcPr>
          <w:p w14:paraId="5347B1AF" w14:textId="77777777" w:rsidR="003D27E1" w:rsidRDefault="003D27E1"/>
        </w:tc>
        <w:tc>
          <w:tcPr>
            <w:tcW w:w="1560" w:type="dxa"/>
            <w:tcBorders>
              <w:top w:val="single" w:sz="0" w:space="0" w:color="000000"/>
              <w:bottom w:val="single" w:sz="0" w:space="0" w:color="000000"/>
            </w:tcBorders>
          </w:tcPr>
          <w:p w14:paraId="5347B1B0" w14:textId="77777777" w:rsidR="003D27E1" w:rsidRDefault="003D27E1"/>
        </w:tc>
        <w:tc>
          <w:tcPr>
            <w:tcW w:w="1560" w:type="dxa"/>
            <w:tcBorders>
              <w:top w:val="single" w:sz="0" w:space="0" w:color="000000"/>
              <w:bottom w:val="single" w:sz="0" w:space="0" w:color="000000"/>
            </w:tcBorders>
          </w:tcPr>
          <w:p w14:paraId="5347B1B1"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1B2"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1B3" w14:textId="77777777" w:rsidR="003D27E1" w:rsidRDefault="003D27E1"/>
        </w:tc>
        <w:tc>
          <w:tcPr>
            <w:tcW w:w="1560" w:type="dxa"/>
          </w:tcPr>
          <w:p w14:paraId="5347B1B4" w14:textId="77777777" w:rsidR="003D27E1" w:rsidRDefault="003D27E1"/>
        </w:tc>
      </w:tr>
    </w:tbl>
    <w:p w14:paraId="5347B1B6"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1BF" w14:textId="77777777">
        <w:tc>
          <w:tcPr>
            <w:tcW w:w="1170" w:type="dxa"/>
            <w:tcBorders>
              <w:top w:val="single" w:sz="0" w:space="0" w:color="000000"/>
              <w:bottom w:val="single" w:sz="0" w:space="0" w:color="000000"/>
            </w:tcBorders>
          </w:tcPr>
          <w:p w14:paraId="5347B1B7"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1B8"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1B9"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1BA"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1BB"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1BC"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1BD"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1BE" w14:textId="77777777" w:rsidR="003D27E1" w:rsidRDefault="00B475ED">
            <w:pPr>
              <w:jc w:val="right"/>
            </w:pPr>
            <w:r>
              <w:rPr>
                <w:rFonts w:ascii="Consolas" w:eastAsia="Consolas" w:hAnsi="Consolas" w:cs="Consolas"/>
                <w:b/>
                <w:sz w:val="18"/>
              </w:rPr>
              <w:t>[8] NL</w:t>
            </w:r>
          </w:p>
        </w:tc>
      </w:tr>
      <w:tr w:rsidR="003D27E1" w14:paraId="5347B1C8" w14:textId="77777777">
        <w:tc>
          <w:tcPr>
            <w:tcW w:w="1170" w:type="dxa"/>
            <w:tcBorders>
              <w:top w:val="single" w:sz="0" w:space="0" w:color="000000"/>
            </w:tcBorders>
          </w:tcPr>
          <w:p w14:paraId="5347B1C0" w14:textId="77777777" w:rsidR="003D27E1" w:rsidRDefault="00B475ED">
            <w:pPr>
              <w:jc w:val="right"/>
            </w:pPr>
            <w:r>
              <w:rPr>
                <w:rFonts w:ascii="Consolas" w:eastAsia="Consolas" w:hAnsi="Consolas" w:cs="Consolas"/>
                <w:sz w:val="16"/>
              </w:rPr>
              <w:t>1968</w:t>
            </w:r>
          </w:p>
        </w:tc>
        <w:tc>
          <w:tcPr>
            <w:tcW w:w="1170" w:type="dxa"/>
            <w:tcBorders>
              <w:top w:val="single" w:sz="0" w:space="0" w:color="000000"/>
            </w:tcBorders>
          </w:tcPr>
          <w:p w14:paraId="5347B1C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1C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1C3" w14:textId="77777777" w:rsidR="003D27E1" w:rsidRDefault="00B475ED">
            <w:pPr>
              <w:jc w:val="right"/>
            </w:pPr>
            <w:r>
              <w:rPr>
                <w:rFonts w:ascii="Consolas" w:eastAsia="Consolas" w:hAnsi="Consolas" w:cs="Consolas"/>
                <w:sz w:val="16"/>
              </w:rPr>
              <w:t>7,865</w:t>
            </w:r>
          </w:p>
        </w:tc>
        <w:tc>
          <w:tcPr>
            <w:tcW w:w="1170" w:type="dxa"/>
            <w:tcBorders>
              <w:top w:val="single" w:sz="0" w:space="0" w:color="000000"/>
            </w:tcBorders>
          </w:tcPr>
          <w:p w14:paraId="5347B1C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1C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1C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1C7" w14:textId="77777777" w:rsidR="003D27E1" w:rsidRDefault="00B475ED">
            <w:pPr>
              <w:jc w:val="right"/>
            </w:pPr>
            <w:r>
              <w:rPr>
                <w:rFonts w:ascii="Consolas" w:eastAsia="Consolas" w:hAnsi="Consolas" w:cs="Consolas"/>
                <w:sz w:val="16"/>
              </w:rPr>
              <w:t>0</w:t>
            </w:r>
          </w:p>
        </w:tc>
      </w:tr>
      <w:tr w:rsidR="003D27E1" w14:paraId="5347B1D1" w14:textId="77777777">
        <w:tc>
          <w:tcPr>
            <w:tcW w:w="1170" w:type="dxa"/>
          </w:tcPr>
          <w:p w14:paraId="5347B1C9" w14:textId="77777777" w:rsidR="003D27E1" w:rsidRDefault="00B475ED">
            <w:pPr>
              <w:jc w:val="right"/>
            </w:pPr>
            <w:r>
              <w:rPr>
                <w:rFonts w:ascii="Consolas" w:eastAsia="Consolas" w:hAnsi="Consolas" w:cs="Consolas"/>
                <w:sz w:val="16"/>
              </w:rPr>
              <w:t>1969</w:t>
            </w:r>
          </w:p>
        </w:tc>
        <w:tc>
          <w:tcPr>
            <w:tcW w:w="1170" w:type="dxa"/>
          </w:tcPr>
          <w:p w14:paraId="5347B1CA" w14:textId="77777777" w:rsidR="003D27E1" w:rsidRDefault="00B475ED">
            <w:pPr>
              <w:jc w:val="right"/>
            </w:pPr>
            <w:r>
              <w:rPr>
                <w:rFonts w:ascii="Consolas" w:eastAsia="Consolas" w:hAnsi="Consolas" w:cs="Consolas"/>
                <w:sz w:val="16"/>
              </w:rPr>
              <w:t>0</w:t>
            </w:r>
          </w:p>
        </w:tc>
        <w:tc>
          <w:tcPr>
            <w:tcW w:w="1170" w:type="dxa"/>
          </w:tcPr>
          <w:p w14:paraId="5347B1CB" w14:textId="77777777" w:rsidR="003D27E1" w:rsidRDefault="00B475ED">
            <w:pPr>
              <w:jc w:val="right"/>
            </w:pPr>
            <w:r>
              <w:rPr>
                <w:rFonts w:ascii="Consolas" w:eastAsia="Consolas" w:hAnsi="Consolas" w:cs="Consolas"/>
                <w:sz w:val="16"/>
              </w:rPr>
              <w:t>0</w:t>
            </w:r>
          </w:p>
        </w:tc>
        <w:tc>
          <w:tcPr>
            <w:tcW w:w="1170" w:type="dxa"/>
          </w:tcPr>
          <w:p w14:paraId="5347B1CC" w14:textId="77777777" w:rsidR="003D27E1" w:rsidRDefault="00B475ED">
            <w:pPr>
              <w:jc w:val="right"/>
            </w:pPr>
            <w:r>
              <w:rPr>
                <w:rFonts w:ascii="Consolas" w:eastAsia="Consolas" w:hAnsi="Consolas" w:cs="Consolas"/>
                <w:sz w:val="16"/>
              </w:rPr>
              <w:t>7,297</w:t>
            </w:r>
          </w:p>
        </w:tc>
        <w:tc>
          <w:tcPr>
            <w:tcW w:w="1170" w:type="dxa"/>
          </w:tcPr>
          <w:p w14:paraId="5347B1CD" w14:textId="77777777" w:rsidR="003D27E1" w:rsidRDefault="00B475ED">
            <w:pPr>
              <w:jc w:val="right"/>
            </w:pPr>
            <w:r>
              <w:rPr>
                <w:rFonts w:ascii="Consolas" w:eastAsia="Consolas" w:hAnsi="Consolas" w:cs="Consolas"/>
                <w:sz w:val="16"/>
              </w:rPr>
              <w:t>0</w:t>
            </w:r>
          </w:p>
        </w:tc>
        <w:tc>
          <w:tcPr>
            <w:tcW w:w="1170" w:type="dxa"/>
          </w:tcPr>
          <w:p w14:paraId="5347B1CE" w14:textId="77777777" w:rsidR="003D27E1" w:rsidRDefault="00B475ED">
            <w:pPr>
              <w:jc w:val="right"/>
            </w:pPr>
            <w:r>
              <w:rPr>
                <w:rFonts w:ascii="Consolas" w:eastAsia="Consolas" w:hAnsi="Consolas" w:cs="Consolas"/>
                <w:sz w:val="16"/>
              </w:rPr>
              <w:t>0</w:t>
            </w:r>
          </w:p>
        </w:tc>
        <w:tc>
          <w:tcPr>
            <w:tcW w:w="1170" w:type="dxa"/>
          </w:tcPr>
          <w:p w14:paraId="5347B1CF" w14:textId="77777777" w:rsidR="003D27E1" w:rsidRDefault="00B475ED">
            <w:pPr>
              <w:jc w:val="right"/>
            </w:pPr>
            <w:r>
              <w:rPr>
                <w:rFonts w:ascii="Consolas" w:eastAsia="Consolas" w:hAnsi="Consolas" w:cs="Consolas"/>
                <w:sz w:val="16"/>
              </w:rPr>
              <w:t>0</w:t>
            </w:r>
          </w:p>
        </w:tc>
        <w:tc>
          <w:tcPr>
            <w:tcW w:w="1170" w:type="dxa"/>
          </w:tcPr>
          <w:p w14:paraId="5347B1D0" w14:textId="77777777" w:rsidR="003D27E1" w:rsidRDefault="00B475ED">
            <w:pPr>
              <w:jc w:val="right"/>
            </w:pPr>
            <w:r>
              <w:rPr>
                <w:rFonts w:ascii="Consolas" w:eastAsia="Consolas" w:hAnsi="Consolas" w:cs="Consolas"/>
                <w:sz w:val="16"/>
              </w:rPr>
              <w:t>0</w:t>
            </w:r>
          </w:p>
        </w:tc>
      </w:tr>
      <w:tr w:rsidR="003D27E1" w14:paraId="5347B1DA" w14:textId="77777777">
        <w:tc>
          <w:tcPr>
            <w:tcW w:w="1170" w:type="dxa"/>
          </w:tcPr>
          <w:p w14:paraId="5347B1D2" w14:textId="77777777" w:rsidR="003D27E1" w:rsidRDefault="00B475ED">
            <w:pPr>
              <w:jc w:val="right"/>
            </w:pPr>
            <w:r>
              <w:rPr>
                <w:rFonts w:ascii="Consolas" w:eastAsia="Consolas" w:hAnsi="Consolas" w:cs="Consolas"/>
                <w:sz w:val="16"/>
              </w:rPr>
              <w:t>1970</w:t>
            </w:r>
          </w:p>
        </w:tc>
        <w:tc>
          <w:tcPr>
            <w:tcW w:w="1170" w:type="dxa"/>
          </w:tcPr>
          <w:p w14:paraId="5347B1D3" w14:textId="77777777" w:rsidR="003D27E1" w:rsidRDefault="00B475ED">
            <w:pPr>
              <w:jc w:val="right"/>
            </w:pPr>
            <w:r>
              <w:rPr>
                <w:rFonts w:ascii="Consolas" w:eastAsia="Consolas" w:hAnsi="Consolas" w:cs="Consolas"/>
                <w:sz w:val="16"/>
              </w:rPr>
              <w:t>0</w:t>
            </w:r>
          </w:p>
        </w:tc>
        <w:tc>
          <w:tcPr>
            <w:tcW w:w="1170" w:type="dxa"/>
          </w:tcPr>
          <w:p w14:paraId="5347B1D4" w14:textId="77777777" w:rsidR="003D27E1" w:rsidRDefault="00B475ED">
            <w:pPr>
              <w:jc w:val="right"/>
            </w:pPr>
            <w:r>
              <w:rPr>
                <w:rFonts w:ascii="Consolas" w:eastAsia="Consolas" w:hAnsi="Consolas" w:cs="Consolas"/>
                <w:sz w:val="16"/>
              </w:rPr>
              <w:t>0</w:t>
            </w:r>
          </w:p>
        </w:tc>
        <w:tc>
          <w:tcPr>
            <w:tcW w:w="1170" w:type="dxa"/>
          </w:tcPr>
          <w:p w14:paraId="5347B1D5" w14:textId="77777777" w:rsidR="003D27E1" w:rsidRDefault="00B475ED">
            <w:pPr>
              <w:jc w:val="right"/>
            </w:pPr>
            <w:r>
              <w:rPr>
                <w:rFonts w:ascii="Consolas" w:eastAsia="Consolas" w:hAnsi="Consolas" w:cs="Consolas"/>
                <w:sz w:val="16"/>
              </w:rPr>
              <w:t>7,546</w:t>
            </w:r>
          </w:p>
        </w:tc>
        <w:tc>
          <w:tcPr>
            <w:tcW w:w="1170" w:type="dxa"/>
          </w:tcPr>
          <w:p w14:paraId="5347B1D6" w14:textId="77777777" w:rsidR="003D27E1" w:rsidRDefault="00B475ED">
            <w:pPr>
              <w:jc w:val="right"/>
            </w:pPr>
            <w:r>
              <w:rPr>
                <w:rFonts w:ascii="Consolas" w:eastAsia="Consolas" w:hAnsi="Consolas" w:cs="Consolas"/>
                <w:sz w:val="16"/>
              </w:rPr>
              <w:t>0</w:t>
            </w:r>
          </w:p>
        </w:tc>
        <w:tc>
          <w:tcPr>
            <w:tcW w:w="1170" w:type="dxa"/>
          </w:tcPr>
          <w:p w14:paraId="5347B1D7" w14:textId="77777777" w:rsidR="003D27E1" w:rsidRDefault="00B475ED">
            <w:pPr>
              <w:jc w:val="right"/>
            </w:pPr>
            <w:r>
              <w:rPr>
                <w:rFonts w:ascii="Consolas" w:eastAsia="Consolas" w:hAnsi="Consolas" w:cs="Consolas"/>
                <w:sz w:val="16"/>
              </w:rPr>
              <w:t>0</w:t>
            </w:r>
          </w:p>
        </w:tc>
        <w:tc>
          <w:tcPr>
            <w:tcW w:w="1170" w:type="dxa"/>
          </w:tcPr>
          <w:p w14:paraId="5347B1D8" w14:textId="77777777" w:rsidR="003D27E1" w:rsidRDefault="00B475ED">
            <w:pPr>
              <w:jc w:val="right"/>
            </w:pPr>
            <w:r>
              <w:rPr>
                <w:rFonts w:ascii="Consolas" w:eastAsia="Consolas" w:hAnsi="Consolas" w:cs="Consolas"/>
                <w:sz w:val="16"/>
              </w:rPr>
              <w:t>0</w:t>
            </w:r>
          </w:p>
        </w:tc>
        <w:tc>
          <w:tcPr>
            <w:tcW w:w="1170" w:type="dxa"/>
          </w:tcPr>
          <w:p w14:paraId="5347B1D9" w14:textId="77777777" w:rsidR="003D27E1" w:rsidRDefault="00B475ED">
            <w:pPr>
              <w:jc w:val="right"/>
            </w:pPr>
            <w:r>
              <w:rPr>
                <w:rFonts w:ascii="Consolas" w:eastAsia="Consolas" w:hAnsi="Consolas" w:cs="Consolas"/>
                <w:sz w:val="16"/>
              </w:rPr>
              <w:t>0</w:t>
            </w:r>
          </w:p>
        </w:tc>
      </w:tr>
      <w:tr w:rsidR="003D27E1" w14:paraId="5347B1E3" w14:textId="77777777">
        <w:tc>
          <w:tcPr>
            <w:tcW w:w="1170" w:type="dxa"/>
          </w:tcPr>
          <w:p w14:paraId="5347B1DB" w14:textId="77777777" w:rsidR="003D27E1" w:rsidRDefault="00B475ED">
            <w:pPr>
              <w:jc w:val="right"/>
            </w:pPr>
            <w:r>
              <w:rPr>
                <w:rFonts w:ascii="Consolas" w:eastAsia="Consolas" w:hAnsi="Consolas" w:cs="Consolas"/>
                <w:sz w:val="16"/>
              </w:rPr>
              <w:t>1971</w:t>
            </w:r>
          </w:p>
        </w:tc>
        <w:tc>
          <w:tcPr>
            <w:tcW w:w="1170" w:type="dxa"/>
          </w:tcPr>
          <w:p w14:paraId="5347B1DC" w14:textId="77777777" w:rsidR="003D27E1" w:rsidRDefault="00B475ED">
            <w:pPr>
              <w:jc w:val="right"/>
            </w:pPr>
            <w:r>
              <w:rPr>
                <w:rFonts w:ascii="Consolas" w:eastAsia="Consolas" w:hAnsi="Consolas" w:cs="Consolas"/>
                <w:sz w:val="16"/>
              </w:rPr>
              <w:t>0</w:t>
            </w:r>
          </w:p>
        </w:tc>
        <w:tc>
          <w:tcPr>
            <w:tcW w:w="1170" w:type="dxa"/>
          </w:tcPr>
          <w:p w14:paraId="5347B1DD" w14:textId="77777777" w:rsidR="003D27E1" w:rsidRDefault="00B475ED">
            <w:pPr>
              <w:jc w:val="right"/>
            </w:pPr>
            <w:r>
              <w:rPr>
                <w:rFonts w:ascii="Consolas" w:eastAsia="Consolas" w:hAnsi="Consolas" w:cs="Consolas"/>
                <w:sz w:val="16"/>
              </w:rPr>
              <w:t>0</w:t>
            </w:r>
          </w:p>
        </w:tc>
        <w:tc>
          <w:tcPr>
            <w:tcW w:w="1170" w:type="dxa"/>
          </w:tcPr>
          <w:p w14:paraId="5347B1DE" w14:textId="77777777" w:rsidR="003D27E1" w:rsidRDefault="00B475ED">
            <w:pPr>
              <w:jc w:val="right"/>
            </w:pPr>
            <w:r>
              <w:rPr>
                <w:rFonts w:ascii="Consolas" w:eastAsia="Consolas" w:hAnsi="Consolas" w:cs="Consolas"/>
                <w:sz w:val="16"/>
              </w:rPr>
              <w:t>7,827</w:t>
            </w:r>
          </w:p>
        </w:tc>
        <w:tc>
          <w:tcPr>
            <w:tcW w:w="1170" w:type="dxa"/>
          </w:tcPr>
          <w:p w14:paraId="5347B1DF" w14:textId="77777777" w:rsidR="003D27E1" w:rsidRDefault="00B475ED">
            <w:pPr>
              <w:jc w:val="right"/>
            </w:pPr>
            <w:r>
              <w:rPr>
                <w:rFonts w:ascii="Consolas" w:eastAsia="Consolas" w:hAnsi="Consolas" w:cs="Consolas"/>
                <w:sz w:val="16"/>
              </w:rPr>
              <w:t>0</w:t>
            </w:r>
          </w:p>
        </w:tc>
        <w:tc>
          <w:tcPr>
            <w:tcW w:w="1170" w:type="dxa"/>
          </w:tcPr>
          <w:p w14:paraId="5347B1E0" w14:textId="77777777" w:rsidR="003D27E1" w:rsidRDefault="00B475ED">
            <w:pPr>
              <w:jc w:val="right"/>
            </w:pPr>
            <w:r>
              <w:rPr>
                <w:rFonts w:ascii="Consolas" w:eastAsia="Consolas" w:hAnsi="Consolas" w:cs="Consolas"/>
                <w:sz w:val="16"/>
              </w:rPr>
              <w:t>0</w:t>
            </w:r>
          </w:p>
        </w:tc>
        <w:tc>
          <w:tcPr>
            <w:tcW w:w="1170" w:type="dxa"/>
          </w:tcPr>
          <w:p w14:paraId="5347B1E1" w14:textId="77777777" w:rsidR="003D27E1" w:rsidRDefault="00B475ED">
            <w:pPr>
              <w:jc w:val="right"/>
            </w:pPr>
            <w:r>
              <w:rPr>
                <w:rFonts w:ascii="Consolas" w:eastAsia="Consolas" w:hAnsi="Consolas" w:cs="Consolas"/>
                <w:sz w:val="16"/>
              </w:rPr>
              <w:t>0</w:t>
            </w:r>
          </w:p>
        </w:tc>
        <w:tc>
          <w:tcPr>
            <w:tcW w:w="1170" w:type="dxa"/>
          </w:tcPr>
          <w:p w14:paraId="5347B1E2" w14:textId="77777777" w:rsidR="003D27E1" w:rsidRDefault="00B475ED">
            <w:pPr>
              <w:jc w:val="right"/>
            </w:pPr>
            <w:r>
              <w:rPr>
                <w:rFonts w:ascii="Consolas" w:eastAsia="Consolas" w:hAnsi="Consolas" w:cs="Consolas"/>
                <w:sz w:val="16"/>
              </w:rPr>
              <w:t>0</w:t>
            </w:r>
          </w:p>
        </w:tc>
      </w:tr>
      <w:tr w:rsidR="003D27E1" w14:paraId="5347B1EC" w14:textId="77777777">
        <w:tc>
          <w:tcPr>
            <w:tcW w:w="1170" w:type="dxa"/>
          </w:tcPr>
          <w:p w14:paraId="5347B1E4" w14:textId="77777777" w:rsidR="003D27E1" w:rsidRDefault="00B475ED">
            <w:pPr>
              <w:jc w:val="right"/>
            </w:pPr>
            <w:r>
              <w:rPr>
                <w:rFonts w:ascii="Consolas" w:eastAsia="Consolas" w:hAnsi="Consolas" w:cs="Consolas"/>
                <w:sz w:val="16"/>
              </w:rPr>
              <w:t>1972</w:t>
            </w:r>
          </w:p>
        </w:tc>
        <w:tc>
          <w:tcPr>
            <w:tcW w:w="1170" w:type="dxa"/>
          </w:tcPr>
          <w:p w14:paraId="5347B1E5" w14:textId="77777777" w:rsidR="003D27E1" w:rsidRDefault="00B475ED">
            <w:pPr>
              <w:jc w:val="right"/>
            </w:pPr>
            <w:r>
              <w:rPr>
                <w:rFonts w:ascii="Consolas" w:eastAsia="Consolas" w:hAnsi="Consolas" w:cs="Consolas"/>
                <w:sz w:val="16"/>
              </w:rPr>
              <w:t>0</w:t>
            </w:r>
          </w:p>
        </w:tc>
        <w:tc>
          <w:tcPr>
            <w:tcW w:w="1170" w:type="dxa"/>
          </w:tcPr>
          <w:p w14:paraId="5347B1E6" w14:textId="77777777" w:rsidR="003D27E1" w:rsidRDefault="00B475ED">
            <w:pPr>
              <w:jc w:val="right"/>
            </w:pPr>
            <w:r>
              <w:rPr>
                <w:rFonts w:ascii="Consolas" w:eastAsia="Consolas" w:hAnsi="Consolas" w:cs="Consolas"/>
                <w:sz w:val="16"/>
              </w:rPr>
              <w:t>0</w:t>
            </w:r>
          </w:p>
        </w:tc>
        <w:tc>
          <w:tcPr>
            <w:tcW w:w="1170" w:type="dxa"/>
          </w:tcPr>
          <w:p w14:paraId="5347B1E7" w14:textId="77777777" w:rsidR="003D27E1" w:rsidRDefault="00B475ED">
            <w:pPr>
              <w:jc w:val="right"/>
            </w:pPr>
            <w:r>
              <w:rPr>
                <w:rFonts w:ascii="Consolas" w:eastAsia="Consolas" w:hAnsi="Consolas" w:cs="Consolas"/>
                <w:sz w:val="16"/>
              </w:rPr>
              <w:t>8,170</w:t>
            </w:r>
          </w:p>
        </w:tc>
        <w:tc>
          <w:tcPr>
            <w:tcW w:w="1170" w:type="dxa"/>
          </w:tcPr>
          <w:p w14:paraId="5347B1E8" w14:textId="77777777" w:rsidR="003D27E1" w:rsidRDefault="00B475ED">
            <w:pPr>
              <w:jc w:val="right"/>
            </w:pPr>
            <w:r>
              <w:rPr>
                <w:rFonts w:ascii="Consolas" w:eastAsia="Consolas" w:hAnsi="Consolas" w:cs="Consolas"/>
                <w:sz w:val="16"/>
              </w:rPr>
              <w:t>0</w:t>
            </w:r>
          </w:p>
        </w:tc>
        <w:tc>
          <w:tcPr>
            <w:tcW w:w="1170" w:type="dxa"/>
          </w:tcPr>
          <w:p w14:paraId="5347B1E9" w14:textId="77777777" w:rsidR="003D27E1" w:rsidRDefault="00B475ED">
            <w:pPr>
              <w:jc w:val="right"/>
            </w:pPr>
            <w:r>
              <w:rPr>
                <w:rFonts w:ascii="Consolas" w:eastAsia="Consolas" w:hAnsi="Consolas" w:cs="Consolas"/>
                <w:sz w:val="16"/>
              </w:rPr>
              <w:t>0</w:t>
            </w:r>
          </w:p>
        </w:tc>
        <w:tc>
          <w:tcPr>
            <w:tcW w:w="1170" w:type="dxa"/>
          </w:tcPr>
          <w:p w14:paraId="5347B1EA" w14:textId="77777777" w:rsidR="003D27E1" w:rsidRDefault="00B475ED">
            <w:pPr>
              <w:jc w:val="right"/>
            </w:pPr>
            <w:r>
              <w:rPr>
                <w:rFonts w:ascii="Consolas" w:eastAsia="Consolas" w:hAnsi="Consolas" w:cs="Consolas"/>
                <w:sz w:val="16"/>
              </w:rPr>
              <w:t>0</w:t>
            </w:r>
          </w:p>
        </w:tc>
        <w:tc>
          <w:tcPr>
            <w:tcW w:w="1170" w:type="dxa"/>
          </w:tcPr>
          <w:p w14:paraId="5347B1EB" w14:textId="77777777" w:rsidR="003D27E1" w:rsidRDefault="00B475ED">
            <w:pPr>
              <w:jc w:val="right"/>
            </w:pPr>
            <w:r>
              <w:rPr>
                <w:rFonts w:ascii="Consolas" w:eastAsia="Consolas" w:hAnsi="Consolas" w:cs="Consolas"/>
                <w:sz w:val="16"/>
              </w:rPr>
              <w:t>0</w:t>
            </w:r>
          </w:p>
        </w:tc>
      </w:tr>
      <w:tr w:rsidR="003D27E1" w14:paraId="5347B1F5" w14:textId="77777777">
        <w:tc>
          <w:tcPr>
            <w:tcW w:w="1170" w:type="dxa"/>
          </w:tcPr>
          <w:p w14:paraId="5347B1ED" w14:textId="77777777" w:rsidR="003D27E1" w:rsidRDefault="00B475ED">
            <w:pPr>
              <w:jc w:val="right"/>
            </w:pPr>
            <w:r>
              <w:rPr>
                <w:rFonts w:ascii="Consolas" w:eastAsia="Consolas" w:hAnsi="Consolas" w:cs="Consolas"/>
                <w:sz w:val="16"/>
              </w:rPr>
              <w:t>1973</w:t>
            </w:r>
          </w:p>
        </w:tc>
        <w:tc>
          <w:tcPr>
            <w:tcW w:w="1170" w:type="dxa"/>
          </w:tcPr>
          <w:p w14:paraId="5347B1EE" w14:textId="77777777" w:rsidR="003D27E1" w:rsidRDefault="00B475ED">
            <w:pPr>
              <w:jc w:val="right"/>
            </w:pPr>
            <w:r>
              <w:rPr>
                <w:rFonts w:ascii="Consolas" w:eastAsia="Consolas" w:hAnsi="Consolas" w:cs="Consolas"/>
                <w:sz w:val="16"/>
              </w:rPr>
              <w:t>0</w:t>
            </w:r>
          </w:p>
        </w:tc>
        <w:tc>
          <w:tcPr>
            <w:tcW w:w="1170" w:type="dxa"/>
          </w:tcPr>
          <w:p w14:paraId="5347B1EF" w14:textId="77777777" w:rsidR="003D27E1" w:rsidRDefault="00B475ED">
            <w:pPr>
              <w:jc w:val="right"/>
            </w:pPr>
            <w:r>
              <w:rPr>
                <w:rFonts w:ascii="Consolas" w:eastAsia="Consolas" w:hAnsi="Consolas" w:cs="Consolas"/>
                <w:sz w:val="16"/>
              </w:rPr>
              <w:t>0</w:t>
            </w:r>
          </w:p>
        </w:tc>
        <w:tc>
          <w:tcPr>
            <w:tcW w:w="1170" w:type="dxa"/>
          </w:tcPr>
          <w:p w14:paraId="5347B1F0" w14:textId="77777777" w:rsidR="003D27E1" w:rsidRDefault="00B475ED">
            <w:pPr>
              <w:jc w:val="right"/>
            </w:pPr>
            <w:r>
              <w:rPr>
                <w:rFonts w:ascii="Consolas" w:eastAsia="Consolas" w:hAnsi="Consolas" w:cs="Consolas"/>
                <w:sz w:val="16"/>
              </w:rPr>
              <w:t>8,516</w:t>
            </w:r>
          </w:p>
        </w:tc>
        <w:tc>
          <w:tcPr>
            <w:tcW w:w="1170" w:type="dxa"/>
          </w:tcPr>
          <w:p w14:paraId="5347B1F1" w14:textId="77777777" w:rsidR="003D27E1" w:rsidRDefault="00B475ED">
            <w:pPr>
              <w:jc w:val="right"/>
            </w:pPr>
            <w:r>
              <w:rPr>
                <w:rFonts w:ascii="Consolas" w:eastAsia="Consolas" w:hAnsi="Consolas" w:cs="Consolas"/>
                <w:sz w:val="16"/>
              </w:rPr>
              <w:t>0</w:t>
            </w:r>
          </w:p>
        </w:tc>
        <w:tc>
          <w:tcPr>
            <w:tcW w:w="1170" w:type="dxa"/>
          </w:tcPr>
          <w:p w14:paraId="5347B1F2" w14:textId="77777777" w:rsidR="003D27E1" w:rsidRDefault="00B475ED">
            <w:pPr>
              <w:jc w:val="right"/>
            </w:pPr>
            <w:r>
              <w:rPr>
                <w:rFonts w:ascii="Consolas" w:eastAsia="Consolas" w:hAnsi="Consolas" w:cs="Consolas"/>
                <w:sz w:val="16"/>
              </w:rPr>
              <w:t>0</w:t>
            </w:r>
          </w:p>
        </w:tc>
        <w:tc>
          <w:tcPr>
            <w:tcW w:w="1170" w:type="dxa"/>
          </w:tcPr>
          <w:p w14:paraId="5347B1F3" w14:textId="77777777" w:rsidR="003D27E1" w:rsidRDefault="00B475ED">
            <w:pPr>
              <w:jc w:val="right"/>
            </w:pPr>
            <w:r>
              <w:rPr>
                <w:rFonts w:ascii="Consolas" w:eastAsia="Consolas" w:hAnsi="Consolas" w:cs="Consolas"/>
                <w:sz w:val="16"/>
              </w:rPr>
              <w:t>0</w:t>
            </w:r>
          </w:p>
        </w:tc>
        <w:tc>
          <w:tcPr>
            <w:tcW w:w="1170" w:type="dxa"/>
          </w:tcPr>
          <w:p w14:paraId="5347B1F4" w14:textId="77777777" w:rsidR="003D27E1" w:rsidRDefault="00B475ED">
            <w:pPr>
              <w:jc w:val="right"/>
            </w:pPr>
            <w:r>
              <w:rPr>
                <w:rFonts w:ascii="Consolas" w:eastAsia="Consolas" w:hAnsi="Consolas" w:cs="Consolas"/>
                <w:sz w:val="16"/>
              </w:rPr>
              <w:t>0</w:t>
            </w:r>
          </w:p>
        </w:tc>
      </w:tr>
      <w:tr w:rsidR="003D27E1" w14:paraId="5347B1FE" w14:textId="77777777">
        <w:tc>
          <w:tcPr>
            <w:tcW w:w="1170" w:type="dxa"/>
          </w:tcPr>
          <w:p w14:paraId="5347B1F6" w14:textId="77777777" w:rsidR="003D27E1" w:rsidRDefault="00B475ED">
            <w:pPr>
              <w:jc w:val="right"/>
            </w:pPr>
            <w:r>
              <w:rPr>
                <w:rFonts w:ascii="Consolas" w:eastAsia="Consolas" w:hAnsi="Consolas" w:cs="Consolas"/>
                <w:sz w:val="16"/>
              </w:rPr>
              <w:t>1974</w:t>
            </w:r>
          </w:p>
        </w:tc>
        <w:tc>
          <w:tcPr>
            <w:tcW w:w="1170" w:type="dxa"/>
          </w:tcPr>
          <w:p w14:paraId="5347B1F7" w14:textId="77777777" w:rsidR="003D27E1" w:rsidRDefault="00B475ED">
            <w:pPr>
              <w:jc w:val="right"/>
            </w:pPr>
            <w:r>
              <w:rPr>
                <w:rFonts w:ascii="Consolas" w:eastAsia="Consolas" w:hAnsi="Consolas" w:cs="Consolas"/>
                <w:sz w:val="16"/>
              </w:rPr>
              <w:t>0</w:t>
            </w:r>
          </w:p>
        </w:tc>
        <w:tc>
          <w:tcPr>
            <w:tcW w:w="1170" w:type="dxa"/>
          </w:tcPr>
          <w:p w14:paraId="5347B1F8" w14:textId="77777777" w:rsidR="003D27E1" w:rsidRDefault="00B475ED">
            <w:pPr>
              <w:jc w:val="right"/>
            </w:pPr>
            <w:r>
              <w:rPr>
                <w:rFonts w:ascii="Consolas" w:eastAsia="Consolas" w:hAnsi="Consolas" w:cs="Consolas"/>
                <w:sz w:val="16"/>
              </w:rPr>
              <w:t>0</w:t>
            </w:r>
          </w:p>
        </w:tc>
        <w:tc>
          <w:tcPr>
            <w:tcW w:w="1170" w:type="dxa"/>
          </w:tcPr>
          <w:p w14:paraId="5347B1F9" w14:textId="77777777" w:rsidR="003D27E1" w:rsidRDefault="00B475ED">
            <w:pPr>
              <w:jc w:val="right"/>
            </w:pPr>
            <w:r>
              <w:rPr>
                <w:rFonts w:ascii="Consolas" w:eastAsia="Consolas" w:hAnsi="Consolas" w:cs="Consolas"/>
                <w:sz w:val="16"/>
              </w:rPr>
              <w:t>8,827</w:t>
            </w:r>
          </w:p>
        </w:tc>
        <w:tc>
          <w:tcPr>
            <w:tcW w:w="1170" w:type="dxa"/>
          </w:tcPr>
          <w:p w14:paraId="5347B1FA" w14:textId="77777777" w:rsidR="003D27E1" w:rsidRDefault="00B475ED">
            <w:pPr>
              <w:jc w:val="right"/>
            </w:pPr>
            <w:r>
              <w:rPr>
                <w:rFonts w:ascii="Consolas" w:eastAsia="Consolas" w:hAnsi="Consolas" w:cs="Consolas"/>
                <w:sz w:val="16"/>
              </w:rPr>
              <w:t>0</w:t>
            </w:r>
          </w:p>
        </w:tc>
        <w:tc>
          <w:tcPr>
            <w:tcW w:w="1170" w:type="dxa"/>
          </w:tcPr>
          <w:p w14:paraId="5347B1FB" w14:textId="77777777" w:rsidR="003D27E1" w:rsidRDefault="00B475ED">
            <w:pPr>
              <w:jc w:val="right"/>
            </w:pPr>
            <w:r>
              <w:rPr>
                <w:rFonts w:ascii="Consolas" w:eastAsia="Consolas" w:hAnsi="Consolas" w:cs="Consolas"/>
                <w:sz w:val="16"/>
              </w:rPr>
              <w:t>0</w:t>
            </w:r>
          </w:p>
        </w:tc>
        <w:tc>
          <w:tcPr>
            <w:tcW w:w="1170" w:type="dxa"/>
          </w:tcPr>
          <w:p w14:paraId="5347B1FC" w14:textId="77777777" w:rsidR="003D27E1" w:rsidRDefault="00B475ED">
            <w:pPr>
              <w:jc w:val="right"/>
            </w:pPr>
            <w:r>
              <w:rPr>
                <w:rFonts w:ascii="Consolas" w:eastAsia="Consolas" w:hAnsi="Consolas" w:cs="Consolas"/>
                <w:sz w:val="16"/>
              </w:rPr>
              <w:t>0</w:t>
            </w:r>
          </w:p>
        </w:tc>
        <w:tc>
          <w:tcPr>
            <w:tcW w:w="1170" w:type="dxa"/>
          </w:tcPr>
          <w:p w14:paraId="5347B1FD" w14:textId="77777777" w:rsidR="003D27E1" w:rsidRDefault="00B475ED">
            <w:pPr>
              <w:jc w:val="right"/>
            </w:pPr>
            <w:r>
              <w:rPr>
                <w:rFonts w:ascii="Consolas" w:eastAsia="Consolas" w:hAnsi="Consolas" w:cs="Consolas"/>
                <w:sz w:val="16"/>
              </w:rPr>
              <w:t>0</w:t>
            </w:r>
          </w:p>
        </w:tc>
      </w:tr>
      <w:tr w:rsidR="003D27E1" w14:paraId="5347B207" w14:textId="77777777">
        <w:tc>
          <w:tcPr>
            <w:tcW w:w="1170" w:type="dxa"/>
          </w:tcPr>
          <w:p w14:paraId="5347B1FF" w14:textId="77777777" w:rsidR="003D27E1" w:rsidRDefault="00B475ED">
            <w:pPr>
              <w:jc w:val="right"/>
            </w:pPr>
            <w:r>
              <w:rPr>
                <w:rFonts w:ascii="Consolas" w:eastAsia="Consolas" w:hAnsi="Consolas" w:cs="Consolas"/>
                <w:sz w:val="16"/>
              </w:rPr>
              <w:t>1975</w:t>
            </w:r>
          </w:p>
        </w:tc>
        <w:tc>
          <w:tcPr>
            <w:tcW w:w="1170" w:type="dxa"/>
          </w:tcPr>
          <w:p w14:paraId="5347B200" w14:textId="77777777" w:rsidR="003D27E1" w:rsidRDefault="00B475ED">
            <w:pPr>
              <w:jc w:val="right"/>
            </w:pPr>
            <w:r>
              <w:rPr>
                <w:rFonts w:ascii="Consolas" w:eastAsia="Consolas" w:hAnsi="Consolas" w:cs="Consolas"/>
                <w:sz w:val="16"/>
              </w:rPr>
              <w:t>0</w:t>
            </w:r>
          </w:p>
        </w:tc>
        <w:tc>
          <w:tcPr>
            <w:tcW w:w="1170" w:type="dxa"/>
          </w:tcPr>
          <w:p w14:paraId="5347B201" w14:textId="77777777" w:rsidR="003D27E1" w:rsidRDefault="00B475ED">
            <w:pPr>
              <w:jc w:val="right"/>
            </w:pPr>
            <w:r>
              <w:rPr>
                <w:rFonts w:ascii="Consolas" w:eastAsia="Consolas" w:hAnsi="Consolas" w:cs="Consolas"/>
                <w:sz w:val="16"/>
              </w:rPr>
              <w:t>0</w:t>
            </w:r>
          </w:p>
        </w:tc>
        <w:tc>
          <w:tcPr>
            <w:tcW w:w="1170" w:type="dxa"/>
          </w:tcPr>
          <w:p w14:paraId="5347B202" w14:textId="77777777" w:rsidR="003D27E1" w:rsidRDefault="00B475ED">
            <w:pPr>
              <w:jc w:val="right"/>
            </w:pPr>
            <w:r>
              <w:rPr>
                <w:rFonts w:ascii="Consolas" w:eastAsia="Consolas" w:hAnsi="Consolas" w:cs="Consolas"/>
                <w:sz w:val="16"/>
              </w:rPr>
              <w:t>9,135</w:t>
            </w:r>
          </w:p>
        </w:tc>
        <w:tc>
          <w:tcPr>
            <w:tcW w:w="1170" w:type="dxa"/>
          </w:tcPr>
          <w:p w14:paraId="5347B203" w14:textId="77777777" w:rsidR="003D27E1" w:rsidRDefault="00B475ED">
            <w:pPr>
              <w:jc w:val="right"/>
            </w:pPr>
            <w:r>
              <w:rPr>
                <w:rFonts w:ascii="Consolas" w:eastAsia="Consolas" w:hAnsi="Consolas" w:cs="Consolas"/>
                <w:sz w:val="16"/>
              </w:rPr>
              <w:t>0</w:t>
            </w:r>
          </w:p>
        </w:tc>
        <w:tc>
          <w:tcPr>
            <w:tcW w:w="1170" w:type="dxa"/>
          </w:tcPr>
          <w:p w14:paraId="5347B204" w14:textId="77777777" w:rsidR="003D27E1" w:rsidRDefault="00B475ED">
            <w:pPr>
              <w:jc w:val="right"/>
            </w:pPr>
            <w:r>
              <w:rPr>
                <w:rFonts w:ascii="Consolas" w:eastAsia="Consolas" w:hAnsi="Consolas" w:cs="Consolas"/>
                <w:sz w:val="16"/>
              </w:rPr>
              <w:t>0</w:t>
            </w:r>
          </w:p>
        </w:tc>
        <w:tc>
          <w:tcPr>
            <w:tcW w:w="1170" w:type="dxa"/>
          </w:tcPr>
          <w:p w14:paraId="5347B205" w14:textId="77777777" w:rsidR="003D27E1" w:rsidRDefault="00B475ED">
            <w:pPr>
              <w:jc w:val="right"/>
            </w:pPr>
            <w:r>
              <w:rPr>
                <w:rFonts w:ascii="Consolas" w:eastAsia="Consolas" w:hAnsi="Consolas" w:cs="Consolas"/>
                <w:sz w:val="16"/>
              </w:rPr>
              <w:t>0</w:t>
            </w:r>
          </w:p>
        </w:tc>
        <w:tc>
          <w:tcPr>
            <w:tcW w:w="1170" w:type="dxa"/>
          </w:tcPr>
          <w:p w14:paraId="5347B206" w14:textId="77777777" w:rsidR="003D27E1" w:rsidRDefault="00B475ED">
            <w:pPr>
              <w:jc w:val="right"/>
            </w:pPr>
            <w:r>
              <w:rPr>
                <w:rFonts w:ascii="Consolas" w:eastAsia="Consolas" w:hAnsi="Consolas" w:cs="Consolas"/>
                <w:sz w:val="16"/>
              </w:rPr>
              <w:t>0</w:t>
            </w:r>
          </w:p>
        </w:tc>
      </w:tr>
      <w:tr w:rsidR="003D27E1" w14:paraId="5347B210" w14:textId="77777777">
        <w:tc>
          <w:tcPr>
            <w:tcW w:w="1170" w:type="dxa"/>
          </w:tcPr>
          <w:p w14:paraId="5347B208" w14:textId="77777777" w:rsidR="003D27E1" w:rsidRDefault="00B475ED">
            <w:pPr>
              <w:jc w:val="right"/>
            </w:pPr>
            <w:r>
              <w:rPr>
                <w:rFonts w:ascii="Consolas" w:eastAsia="Consolas" w:hAnsi="Consolas" w:cs="Consolas"/>
                <w:sz w:val="16"/>
              </w:rPr>
              <w:t>1976</w:t>
            </w:r>
          </w:p>
        </w:tc>
        <w:tc>
          <w:tcPr>
            <w:tcW w:w="1170" w:type="dxa"/>
          </w:tcPr>
          <w:p w14:paraId="5347B209" w14:textId="77777777" w:rsidR="003D27E1" w:rsidRDefault="00B475ED">
            <w:pPr>
              <w:jc w:val="right"/>
            </w:pPr>
            <w:r>
              <w:rPr>
                <w:rFonts w:ascii="Consolas" w:eastAsia="Consolas" w:hAnsi="Consolas" w:cs="Consolas"/>
                <w:sz w:val="16"/>
              </w:rPr>
              <w:t>0</w:t>
            </w:r>
          </w:p>
        </w:tc>
        <w:tc>
          <w:tcPr>
            <w:tcW w:w="1170" w:type="dxa"/>
          </w:tcPr>
          <w:p w14:paraId="5347B20A" w14:textId="77777777" w:rsidR="003D27E1" w:rsidRDefault="00B475ED">
            <w:pPr>
              <w:jc w:val="right"/>
            </w:pPr>
            <w:r>
              <w:rPr>
                <w:rFonts w:ascii="Consolas" w:eastAsia="Consolas" w:hAnsi="Consolas" w:cs="Consolas"/>
                <w:sz w:val="16"/>
              </w:rPr>
              <w:t>0</w:t>
            </w:r>
          </w:p>
        </w:tc>
        <w:tc>
          <w:tcPr>
            <w:tcW w:w="1170" w:type="dxa"/>
          </w:tcPr>
          <w:p w14:paraId="5347B20B" w14:textId="77777777" w:rsidR="003D27E1" w:rsidRDefault="00B475ED">
            <w:pPr>
              <w:jc w:val="right"/>
            </w:pPr>
            <w:r>
              <w:rPr>
                <w:rFonts w:ascii="Consolas" w:eastAsia="Consolas" w:hAnsi="Consolas" w:cs="Consolas"/>
                <w:sz w:val="16"/>
              </w:rPr>
              <w:t>9,346</w:t>
            </w:r>
          </w:p>
        </w:tc>
        <w:tc>
          <w:tcPr>
            <w:tcW w:w="1170" w:type="dxa"/>
          </w:tcPr>
          <w:p w14:paraId="5347B20C" w14:textId="77777777" w:rsidR="003D27E1" w:rsidRDefault="00B475ED">
            <w:pPr>
              <w:jc w:val="right"/>
            </w:pPr>
            <w:r>
              <w:rPr>
                <w:rFonts w:ascii="Consolas" w:eastAsia="Consolas" w:hAnsi="Consolas" w:cs="Consolas"/>
                <w:sz w:val="16"/>
              </w:rPr>
              <w:t>0</w:t>
            </w:r>
          </w:p>
        </w:tc>
        <w:tc>
          <w:tcPr>
            <w:tcW w:w="1170" w:type="dxa"/>
          </w:tcPr>
          <w:p w14:paraId="5347B20D" w14:textId="77777777" w:rsidR="003D27E1" w:rsidRDefault="00B475ED">
            <w:pPr>
              <w:jc w:val="right"/>
            </w:pPr>
            <w:r>
              <w:rPr>
                <w:rFonts w:ascii="Consolas" w:eastAsia="Consolas" w:hAnsi="Consolas" w:cs="Consolas"/>
                <w:sz w:val="16"/>
              </w:rPr>
              <w:t>0</w:t>
            </w:r>
          </w:p>
        </w:tc>
        <w:tc>
          <w:tcPr>
            <w:tcW w:w="1170" w:type="dxa"/>
          </w:tcPr>
          <w:p w14:paraId="5347B20E" w14:textId="77777777" w:rsidR="003D27E1" w:rsidRDefault="00B475ED">
            <w:pPr>
              <w:jc w:val="right"/>
            </w:pPr>
            <w:r>
              <w:rPr>
                <w:rFonts w:ascii="Consolas" w:eastAsia="Consolas" w:hAnsi="Consolas" w:cs="Consolas"/>
                <w:sz w:val="16"/>
              </w:rPr>
              <w:t>0</w:t>
            </w:r>
          </w:p>
        </w:tc>
        <w:tc>
          <w:tcPr>
            <w:tcW w:w="1170" w:type="dxa"/>
          </w:tcPr>
          <w:p w14:paraId="5347B20F" w14:textId="77777777" w:rsidR="003D27E1" w:rsidRDefault="00B475ED">
            <w:pPr>
              <w:jc w:val="right"/>
            </w:pPr>
            <w:r>
              <w:rPr>
                <w:rFonts w:ascii="Consolas" w:eastAsia="Consolas" w:hAnsi="Consolas" w:cs="Consolas"/>
                <w:sz w:val="16"/>
              </w:rPr>
              <w:t>0</w:t>
            </w:r>
          </w:p>
        </w:tc>
      </w:tr>
      <w:tr w:rsidR="003D27E1" w14:paraId="5347B219" w14:textId="77777777">
        <w:tc>
          <w:tcPr>
            <w:tcW w:w="1170" w:type="dxa"/>
          </w:tcPr>
          <w:p w14:paraId="5347B211" w14:textId="77777777" w:rsidR="003D27E1" w:rsidRDefault="00B475ED">
            <w:pPr>
              <w:jc w:val="right"/>
            </w:pPr>
            <w:r>
              <w:rPr>
                <w:rFonts w:ascii="Consolas" w:eastAsia="Consolas" w:hAnsi="Consolas" w:cs="Consolas"/>
                <w:sz w:val="16"/>
              </w:rPr>
              <w:t>1977</w:t>
            </w:r>
          </w:p>
        </w:tc>
        <w:tc>
          <w:tcPr>
            <w:tcW w:w="1170" w:type="dxa"/>
          </w:tcPr>
          <w:p w14:paraId="5347B212" w14:textId="77777777" w:rsidR="003D27E1" w:rsidRDefault="00B475ED">
            <w:pPr>
              <w:jc w:val="right"/>
            </w:pPr>
            <w:r>
              <w:rPr>
                <w:rFonts w:ascii="Consolas" w:eastAsia="Consolas" w:hAnsi="Consolas" w:cs="Consolas"/>
                <w:sz w:val="16"/>
              </w:rPr>
              <w:t>0</w:t>
            </w:r>
          </w:p>
        </w:tc>
        <w:tc>
          <w:tcPr>
            <w:tcW w:w="1170" w:type="dxa"/>
          </w:tcPr>
          <w:p w14:paraId="5347B213" w14:textId="77777777" w:rsidR="003D27E1" w:rsidRDefault="00B475ED">
            <w:pPr>
              <w:jc w:val="right"/>
            </w:pPr>
            <w:r>
              <w:rPr>
                <w:rFonts w:ascii="Consolas" w:eastAsia="Consolas" w:hAnsi="Consolas" w:cs="Consolas"/>
                <w:sz w:val="16"/>
              </w:rPr>
              <w:t>0</w:t>
            </w:r>
          </w:p>
        </w:tc>
        <w:tc>
          <w:tcPr>
            <w:tcW w:w="1170" w:type="dxa"/>
          </w:tcPr>
          <w:p w14:paraId="5347B214" w14:textId="77777777" w:rsidR="003D27E1" w:rsidRDefault="00B475ED">
            <w:pPr>
              <w:jc w:val="right"/>
            </w:pPr>
            <w:r>
              <w:rPr>
                <w:rFonts w:ascii="Consolas" w:eastAsia="Consolas" w:hAnsi="Consolas" w:cs="Consolas"/>
                <w:sz w:val="16"/>
              </w:rPr>
              <w:t>9,530</w:t>
            </w:r>
          </w:p>
        </w:tc>
        <w:tc>
          <w:tcPr>
            <w:tcW w:w="1170" w:type="dxa"/>
          </w:tcPr>
          <w:p w14:paraId="5347B215" w14:textId="77777777" w:rsidR="003D27E1" w:rsidRDefault="00B475ED">
            <w:pPr>
              <w:jc w:val="right"/>
            </w:pPr>
            <w:r>
              <w:rPr>
                <w:rFonts w:ascii="Consolas" w:eastAsia="Consolas" w:hAnsi="Consolas" w:cs="Consolas"/>
                <w:sz w:val="16"/>
              </w:rPr>
              <w:t>0</w:t>
            </w:r>
          </w:p>
        </w:tc>
        <w:tc>
          <w:tcPr>
            <w:tcW w:w="1170" w:type="dxa"/>
          </w:tcPr>
          <w:p w14:paraId="5347B216" w14:textId="77777777" w:rsidR="003D27E1" w:rsidRDefault="00B475ED">
            <w:pPr>
              <w:jc w:val="right"/>
            </w:pPr>
            <w:r>
              <w:rPr>
                <w:rFonts w:ascii="Consolas" w:eastAsia="Consolas" w:hAnsi="Consolas" w:cs="Consolas"/>
                <w:sz w:val="16"/>
              </w:rPr>
              <w:t>0</w:t>
            </w:r>
          </w:p>
        </w:tc>
        <w:tc>
          <w:tcPr>
            <w:tcW w:w="1170" w:type="dxa"/>
          </w:tcPr>
          <w:p w14:paraId="5347B217" w14:textId="77777777" w:rsidR="003D27E1" w:rsidRDefault="00B475ED">
            <w:pPr>
              <w:jc w:val="right"/>
            </w:pPr>
            <w:r>
              <w:rPr>
                <w:rFonts w:ascii="Consolas" w:eastAsia="Consolas" w:hAnsi="Consolas" w:cs="Consolas"/>
                <w:sz w:val="16"/>
              </w:rPr>
              <w:t>0</w:t>
            </w:r>
          </w:p>
        </w:tc>
        <w:tc>
          <w:tcPr>
            <w:tcW w:w="1170" w:type="dxa"/>
          </w:tcPr>
          <w:p w14:paraId="5347B218" w14:textId="77777777" w:rsidR="003D27E1" w:rsidRDefault="00B475ED">
            <w:pPr>
              <w:jc w:val="right"/>
            </w:pPr>
            <w:r>
              <w:rPr>
                <w:rFonts w:ascii="Consolas" w:eastAsia="Consolas" w:hAnsi="Consolas" w:cs="Consolas"/>
                <w:sz w:val="16"/>
              </w:rPr>
              <w:t>0</w:t>
            </w:r>
          </w:p>
        </w:tc>
      </w:tr>
      <w:tr w:rsidR="003D27E1" w14:paraId="5347B222" w14:textId="77777777">
        <w:tc>
          <w:tcPr>
            <w:tcW w:w="1170" w:type="dxa"/>
          </w:tcPr>
          <w:p w14:paraId="5347B21A" w14:textId="77777777" w:rsidR="003D27E1" w:rsidRDefault="00B475ED">
            <w:pPr>
              <w:jc w:val="right"/>
            </w:pPr>
            <w:r>
              <w:rPr>
                <w:rFonts w:ascii="Consolas" w:eastAsia="Consolas" w:hAnsi="Consolas" w:cs="Consolas"/>
                <w:sz w:val="16"/>
              </w:rPr>
              <w:t>1978</w:t>
            </w:r>
          </w:p>
        </w:tc>
        <w:tc>
          <w:tcPr>
            <w:tcW w:w="1170" w:type="dxa"/>
          </w:tcPr>
          <w:p w14:paraId="5347B21B" w14:textId="77777777" w:rsidR="003D27E1" w:rsidRDefault="00B475ED">
            <w:pPr>
              <w:jc w:val="right"/>
            </w:pPr>
            <w:r>
              <w:rPr>
                <w:rFonts w:ascii="Consolas" w:eastAsia="Consolas" w:hAnsi="Consolas" w:cs="Consolas"/>
                <w:sz w:val="16"/>
              </w:rPr>
              <w:t>0</w:t>
            </w:r>
          </w:p>
        </w:tc>
        <w:tc>
          <w:tcPr>
            <w:tcW w:w="1170" w:type="dxa"/>
          </w:tcPr>
          <w:p w14:paraId="5347B21C" w14:textId="77777777" w:rsidR="003D27E1" w:rsidRDefault="00B475ED">
            <w:pPr>
              <w:jc w:val="right"/>
            </w:pPr>
            <w:r>
              <w:rPr>
                <w:rFonts w:ascii="Consolas" w:eastAsia="Consolas" w:hAnsi="Consolas" w:cs="Consolas"/>
                <w:sz w:val="16"/>
              </w:rPr>
              <w:t>0</w:t>
            </w:r>
          </w:p>
        </w:tc>
        <w:tc>
          <w:tcPr>
            <w:tcW w:w="1170" w:type="dxa"/>
          </w:tcPr>
          <w:p w14:paraId="5347B21D" w14:textId="77777777" w:rsidR="003D27E1" w:rsidRDefault="00B475ED">
            <w:pPr>
              <w:jc w:val="right"/>
            </w:pPr>
            <w:r>
              <w:rPr>
                <w:rFonts w:ascii="Consolas" w:eastAsia="Consolas" w:hAnsi="Consolas" w:cs="Consolas"/>
                <w:sz w:val="16"/>
              </w:rPr>
              <w:t>9,772</w:t>
            </w:r>
          </w:p>
        </w:tc>
        <w:tc>
          <w:tcPr>
            <w:tcW w:w="1170" w:type="dxa"/>
          </w:tcPr>
          <w:p w14:paraId="5347B21E" w14:textId="77777777" w:rsidR="003D27E1" w:rsidRDefault="00B475ED">
            <w:pPr>
              <w:jc w:val="right"/>
            </w:pPr>
            <w:r>
              <w:rPr>
                <w:rFonts w:ascii="Consolas" w:eastAsia="Consolas" w:hAnsi="Consolas" w:cs="Consolas"/>
                <w:sz w:val="16"/>
              </w:rPr>
              <w:t>0</w:t>
            </w:r>
          </w:p>
        </w:tc>
        <w:tc>
          <w:tcPr>
            <w:tcW w:w="1170" w:type="dxa"/>
          </w:tcPr>
          <w:p w14:paraId="5347B21F" w14:textId="77777777" w:rsidR="003D27E1" w:rsidRDefault="00B475ED">
            <w:pPr>
              <w:jc w:val="right"/>
            </w:pPr>
            <w:r>
              <w:rPr>
                <w:rFonts w:ascii="Consolas" w:eastAsia="Consolas" w:hAnsi="Consolas" w:cs="Consolas"/>
                <w:sz w:val="16"/>
              </w:rPr>
              <w:t>0</w:t>
            </w:r>
          </w:p>
        </w:tc>
        <w:tc>
          <w:tcPr>
            <w:tcW w:w="1170" w:type="dxa"/>
          </w:tcPr>
          <w:p w14:paraId="5347B220" w14:textId="77777777" w:rsidR="003D27E1" w:rsidRDefault="00B475ED">
            <w:pPr>
              <w:jc w:val="right"/>
            </w:pPr>
            <w:r>
              <w:rPr>
                <w:rFonts w:ascii="Consolas" w:eastAsia="Consolas" w:hAnsi="Consolas" w:cs="Consolas"/>
                <w:sz w:val="16"/>
              </w:rPr>
              <w:t>0</w:t>
            </w:r>
          </w:p>
        </w:tc>
        <w:tc>
          <w:tcPr>
            <w:tcW w:w="1170" w:type="dxa"/>
          </w:tcPr>
          <w:p w14:paraId="5347B221" w14:textId="77777777" w:rsidR="003D27E1" w:rsidRDefault="00B475ED">
            <w:pPr>
              <w:jc w:val="right"/>
            </w:pPr>
            <w:r>
              <w:rPr>
                <w:rFonts w:ascii="Consolas" w:eastAsia="Consolas" w:hAnsi="Consolas" w:cs="Consolas"/>
                <w:sz w:val="16"/>
              </w:rPr>
              <w:t>0</w:t>
            </w:r>
          </w:p>
        </w:tc>
      </w:tr>
      <w:tr w:rsidR="003D27E1" w14:paraId="5347B22B" w14:textId="77777777">
        <w:tc>
          <w:tcPr>
            <w:tcW w:w="1170" w:type="dxa"/>
          </w:tcPr>
          <w:p w14:paraId="5347B223" w14:textId="77777777" w:rsidR="003D27E1" w:rsidRDefault="00B475ED">
            <w:pPr>
              <w:jc w:val="right"/>
            </w:pPr>
            <w:r>
              <w:rPr>
                <w:rFonts w:ascii="Consolas" w:eastAsia="Consolas" w:hAnsi="Consolas" w:cs="Consolas"/>
                <w:sz w:val="16"/>
              </w:rPr>
              <w:t>1979</w:t>
            </w:r>
          </w:p>
        </w:tc>
        <w:tc>
          <w:tcPr>
            <w:tcW w:w="1170" w:type="dxa"/>
          </w:tcPr>
          <w:p w14:paraId="5347B224" w14:textId="77777777" w:rsidR="003D27E1" w:rsidRDefault="00B475ED">
            <w:pPr>
              <w:jc w:val="right"/>
            </w:pPr>
            <w:r>
              <w:rPr>
                <w:rFonts w:ascii="Consolas" w:eastAsia="Consolas" w:hAnsi="Consolas" w:cs="Consolas"/>
                <w:sz w:val="16"/>
              </w:rPr>
              <w:t>0</w:t>
            </w:r>
          </w:p>
        </w:tc>
        <w:tc>
          <w:tcPr>
            <w:tcW w:w="1170" w:type="dxa"/>
          </w:tcPr>
          <w:p w14:paraId="5347B225" w14:textId="77777777" w:rsidR="003D27E1" w:rsidRDefault="00B475ED">
            <w:pPr>
              <w:jc w:val="right"/>
            </w:pPr>
            <w:r>
              <w:rPr>
                <w:rFonts w:ascii="Consolas" w:eastAsia="Consolas" w:hAnsi="Consolas" w:cs="Consolas"/>
                <w:sz w:val="16"/>
              </w:rPr>
              <w:t>0</w:t>
            </w:r>
          </w:p>
        </w:tc>
        <w:tc>
          <w:tcPr>
            <w:tcW w:w="1170" w:type="dxa"/>
          </w:tcPr>
          <w:p w14:paraId="5347B226" w14:textId="77777777" w:rsidR="003D27E1" w:rsidRDefault="00B475ED">
            <w:pPr>
              <w:jc w:val="right"/>
            </w:pPr>
            <w:r>
              <w:rPr>
                <w:rFonts w:ascii="Consolas" w:eastAsia="Consolas" w:hAnsi="Consolas" w:cs="Consolas"/>
                <w:sz w:val="16"/>
              </w:rPr>
              <w:t>10,108</w:t>
            </w:r>
          </w:p>
        </w:tc>
        <w:tc>
          <w:tcPr>
            <w:tcW w:w="1170" w:type="dxa"/>
          </w:tcPr>
          <w:p w14:paraId="5347B227" w14:textId="77777777" w:rsidR="003D27E1" w:rsidRDefault="00B475ED">
            <w:pPr>
              <w:jc w:val="right"/>
            </w:pPr>
            <w:r>
              <w:rPr>
                <w:rFonts w:ascii="Consolas" w:eastAsia="Consolas" w:hAnsi="Consolas" w:cs="Consolas"/>
                <w:sz w:val="16"/>
              </w:rPr>
              <w:t>0</w:t>
            </w:r>
          </w:p>
        </w:tc>
        <w:tc>
          <w:tcPr>
            <w:tcW w:w="1170" w:type="dxa"/>
          </w:tcPr>
          <w:p w14:paraId="5347B228" w14:textId="77777777" w:rsidR="003D27E1" w:rsidRDefault="00B475ED">
            <w:pPr>
              <w:jc w:val="right"/>
            </w:pPr>
            <w:r>
              <w:rPr>
                <w:rFonts w:ascii="Consolas" w:eastAsia="Consolas" w:hAnsi="Consolas" w:cs="Consolas"/>
                <w:sz w:val="16"/>
              </w:rPr>
              <w:t>0</w:t>
            </w:r>
          </w:p>
        </w:tc>
        <w:tc>
          <w:tcPr>
            <w:tcW w:w="1170" w:type="dxa"/>
          </w:tcPr>
          <w:p w14:paraId="5347B229" w14:textId="77777777" w:rsidR="003D27E1" w:rsidRDefault="00B475ED">
            <w:pPr>
              <w:jc w:val="right"/>
            </w:pPr>
            <w:r>
              <w:rPr>
                <w:rFonts w:ascii="Consolas" w:eastAsia="Consolas" w:hAnsi="Consolas" w:cs="Consolas"/>
                <w:sz w:val="16"/>
              </w:rPr>
              <w:t>0</w:t>
            </w:r>
          </w:p>
        </w:tc>
        <w:tc>
          <w:tcPr>
            <w:tcW w:w="1170" w:type="dxa"/>
          </w:tcPr>
          <w:p w14:paraId="5347B22A" w14:textId="77777777" w:rsidR="003D27E1" w:rsidRDefault="00B475ED">
            <w:pPr>
              <w:jc w:val="right"/>
            </w:pPr>
            <w:r>
              <w:rPr>
                <w:rFonts w:ascii="Consolas" w:eastAsia="Consolas" w:hAnsi="Consolas" w:cs="Consolas"/>
                <w:sz w:val="16"/>
              </w:rPr>
              <w:t>0</w:t>
            </w:r>
          </w:p>
        </w:tc>
      </w:tr>
      <w:tr w:rsidR="003D27E1" w14:paraId="5347B234" w14:textId="77777777">
        <w:tc>
          <w:tcPr>
            <w:tcW w:w="1170" w:type="dxa"/>
          </w:tcPr>
          <w:p w14:paraId="5347B22C" w14:textId="77777777" w:rsidR="003D27E1" w:rsidRDefault="00B475ED">
            <w:pPr>
              <w:jc w:val="right"/>
            </w:pPr>
            <w:r>
              <w:rPr>
                <w:rFonts w:ascii="Consolas" w:eastAsia="Consolas" w:hAnsi="Consolas" w:cs="Consolas"/>
                <w:sz w:val="16"/>
              </w:rPr>
              <w:t>1980</w:t>
            </w:r>
          </w:p>
        </w:tc>
        <w:tc>
          <w:tcPr>
            <w:tcW w:w="1170" w:type="dxa"/>
          </w:tcPr>
          <w:p w14:paraId="5347B22D" w14:textId="77777777" w:rsidR="003D27E1" w:rsidRDefault="00B475ED">
            <w:pPr>
              <w:jc w:val="right"/>
            </w:pPr>
            <w:r>
              <w:rPr>
                <w:rFonts w:ascii="Consolas" w:eastAsia="Consolas" w:hAnsi="Consolas" w:cs="Consolas"/>
                <w:sz w:val="16"/>
              </w:rPr>
              <w:t>0</w:t>
            </w:r>
          </w:p>
        </w:tc>
        <w:tc>
          <w:tcPr>
            <w:tcW w:w="1170" w:type="dxa"/>
          </w:tcPr>
          <w:p w14:paraId="5347B22E" w14:textId="77777777" w:rsidR="003D27E1" w:rsidRDefault="00B475ED">
            <w:pPr>
              <w:jc w:val="right"/>
            </w:pPr>
            <w:r>
              <w:rPr>
                <w:rFonts w:ascii="Consolas" w:eastAsia="Consolas" w:hAnsi="Consolas" w:cs="Consolas"/>
                <w:sz w:val="16"/>
              </w:rPr>
              <w:t>0</w:t>
            </w:r>
          </w:p>
        </w:tc>
        <w:tc>
          <w:tcPr>
            <w:tcW w:w="1170" w:type="dxa"/>
          </w:tcPr>
          <w:p w14:paraId="5347B22F" w14:textId="77777777" w:rsidR="003D27E1" w:rsidRDefault="00B475ED">
            <w:pPr>
              <w:jc w:val="right"/>
            </w:pPr>
            <w:r>
              <w:rPr>
                <w:rFonts w:ascii="Consolas" w:eastAsia="Consolas" w:hAnsi="Consolas" w:cs="Consolas"/>
                <w:sz w:val="16"/>
              </w:rPr>
              <w:t>10,349</w:t>
            </w:r>
          </w:p>
        </w:tc>
        <w:tc>
          <w:tcPr>
            <w:tcW w:w="1170" w:type="dxa"/>
          </w:tcPr>
          <w:p w14:paraId="5347B230" w14:textId="77777777" w:rsidR="003D27E1" w:rsidRDefault="00B475ED">
            <w:pPr>
              <w:jc w:val="right"/>
            </w:pPr>
            <w:r>
              <w:rPr>
                <w:rFonts w:ascii="Consolas" w:eastAsia="Consolas" w:hAnsi="Consolas" w:cs="Consolas"/>
                <w:sz w:val="16"/>
              </w:rPr>
              <w:t>0</w:t>
            </w:r>
          </w:p>
        </w:tc>
        <w:tc>
          <w:tcPr>
            <w:tcW w:w="1170" w:type="dxa"/>
          </w:tcPr>
          <w:p w14:paraId="5347B231" w14:textId="77777777" w:rsidR="003D27E1" w:rsidRDefault="00B475ED">
            <w:pPr>
              <w:jc w:val="right"/>
            </w:pPr>
            <w:r>
              <w:rPr>
                <w:rFonts w:ascii="Consolas" w:eastAsia="Consolas" w:hAnsi="Consolas" w:cs="Consolas"/>
                <w:sz w:val="16"/>
              </w:rPr>
              <w:t>0</w:t>
            </w:r>
          </w:p>
        </w:tc>
        <w:tc>
          <w:tcPr>
            <w:tcW w:w="1170" w:type="dxa"/>
          </w:tcPr>
          <w:p w14:paraId="5347B232" w14:textId="77777777" w:rsidR="003D27E1" w:rsidRDefault="00B475ED">
            <w:pPr>
              <w:jc w:val="right"/>
            </w:pPr>
            <w:r>
              <w:rPr>
                <w:rFonts w:ascii="Consolas" w:eastAsia="Consolas" w:hAnsi="Consolas" w:cs="Consolas"/>
                <w:sz w:val="16"/>
              </w:rPr>
              <w:t>0</w:t>
            </w:r>
          </w:p>
        </w:tc>
        <w:tc>
          <w:tcPr>
            <w:tcW w:w="1170" w:type="dxa"/>
          </w:tcPr>
          <w:p w14:paraId="5347B233" w14:textId="77777777" w:rsidR="003D27E1" w:rsidRDefault="00B475ED">
            <w:pPr>
              <w:jc w:val="right"/>
            </w:pPr>
            <w:r>
              <w:rPr>
                <w:rFonts w:ascii="Consolas" w:eastAsia="Consolas" w:hAnsi="Consolas" w:cs="Consolas"/>
                <w:sz w:val="16"/>
              </w:rPr>
              <w:t>0</w:t>
            </w:r>
          </w:p>
        </w:tc>
      </w:tr>
      <w:tr w:rsidR="003D27E1" w14:paraId="5347B23D" w14:textId="77777777">
        <w:tc>
          <w:tcPr>
            <w:tcW w:w="1170" w:type="dxa"/>
          </w:tcPr>
          <w:p w14:paraId="5347B235" w14:textId="77777777" w:rsidR="003D27E1" w:rsidRDefault="00B475ED">
            <w:pPr>
              <w:jc w:val="right"/>
            </w:pPr>
            <w:r>
              <w:rPr>
                <w:rFonts w:ascii="Consolas" w:eastAsia="Consolas" w:hAnsi="Consolas" w:cs="Consolas"/>
                <w:sz w:val="16"/>
              </w:rPr>
              <w:t>1981</w:t>
            </w:r>
          </w:p>
        </w:tc>
        <w:tc>
          <w:tcPr>
            <w:tcW w:w="1170" w:type="dxa"/>
          </w:tcPr>
          <w:p w14:paraId="5347B236" w14:textId="77777777" w:rsidR="003D27E1" w:rsidRDefault="00B475ED">
            <w:pPr>
              <w:jc w:val="right"/>
            </w:pPr>
            <w:r>
              <w:rPr>
                <w:rFonts w:ascii="Consolas" w:eastAsia="Consolas" w:hAnsi="Consolas" w:cs="Consolas"/>
                <w:sz w:val="16"/>
              </w:rPr>
              <w:t>0</w:t>
            </w:r>
          </w:p>
        </w:tc>
        <w:tc>
          <w:tcPr>
            <w:tcW w:w="1170" w:type="dxa"/>
          </w:tcPr>
          <w:p w14:paraId="5347B237" w14:textId="77777777" w:rsidR="003D27E1" w:rsidRDefault="00B475ED">
            <w:pPr>
              <w:jc w:val="right"/>
            </w:pPr>
            <w:r>
              <w:rPr>
                <w:rFonts w:ascii="Consolas" w:eastAsia="Consolas" w:hAnsi="Consolas" w:cs="Consolas"/>
                <w:sz w:val="16"/>
              </w:rPr>
              <w:t>0</w:t>
            </w:r>
          </w:p>
        </w:tc>
        <w:tc>
          <w:tcPr>
            <w:tcW w:w="1170" w:type="dxa"/>
          </w:tcPr>
          <w:p w14:paraId="5347B238" w14:textId="77777777" w:rsidR="003D27E1" w:rsidRDefault="00B475ED">
            <w:pPr>
              <w:jc w:val="right"/>
            </w:pPr>
            <w:r>
              <w:rPr>
                <w:rFonts w:ascii="Consolas" w:eastAsia="Consolas" w:hAnsi="Consolas" w:cs="Consolas"/>
                <w:sz w:val="16"/>
              </w:rPr>
              <w:t>10,417</w:t>
            </w:r>
          </w:p>
        </w:tc>
        <w:tc>
          <w:tcPr>
            <w:tcW w:w="1170" w:type="dxa"/>
          </w:tcPr>
          <w:p w14:paraId="5347B239" w14:textId="77777777" w:rsidR="003D27E1" w:rsidRDefault="00B475ED">
            <w:pPr>
              <w:jc w:val="right"/>
            </w:pPr>
            <w:r>
              <w:rPr>
                <w:rFonts w:ascii="Consolas" w:eastAsia="Consolas" w:hAnsi="Consolas" w:cs="Consolas"/>
                <w:sz w:val="16"/>
              </w:rPr>
              <w:t>0</w:t>
            </w:r>
          </w:p>
        </w:tc>
        <w:tc>
          <w:tcPr>
            <w:tcW w:w="1170" w:type="dxa"/>
          </w:tcPr>
          <w:p w14:paraId="5347B23A" w14:textId="77777777" w:rsidR="003D27E1" w:rsidRDefault="00B475ED">
            <w:pPr>
              <w:jc w:val="right"/>
            </w:pPr>
            <w:r>
              <w:rPr>
                <w:rFonts w:ascii="Consolas" w:eastAsia="Consolas" w:hAnsi="Consolas" w:cs="Consolas"/>
                <w:sz w:val="16"/>
              </w:rPr>
              <w:t>0</w:t>
            </w:r>
          </w:p>
        </w:tc>
        <w:tc>
          <w:tcPr>
            <w:tcW w:w="1170" w:type="dxa"/>
          </w:tcPr>
          <w:p w14:paraId="5347B23B" w14:textId="77777777" w:rsidR="003D27E1" w:rsidRDefault="00B475ED">
            <w:pPr>
              <w:jc w:val="right"/>
            </w:pPr>
            <w:r>
              <w:rPr>
                <w:rFonts w:ascii="Consolas" w:eastAsia="Consolas" w:hAnsi="Consolas" w:cs="Consolas"/>
                <w:sz w:val="16"/>
              </w:rPr>
              <w:t>0</w:t>
            </w:r>
          </w:p>
        </w:tc>
        <w:tc>
          <w:tcPr>
            <w:tcW w:w="1170" w:type="dxa"/>
          </w:tcPr>
          <w:p w14:paraId="5347B23C" w14:textId="77777777" w:rsidR="003D27E1" w:rsidRDefault="00B475ED">
            <w:pPr>
              <w:jc w:val="right"/>
            </w:pPr>
            <w:r>
              <w:rPr>
                <w:rFonts w:ascii="Consolas" w:eastAsia="Consolas" w:hAnsi="Consolas" w:cs="Consolas"/>
                <w:sz w:val="16"/>
              </w:rPr>
              <w:t>0</w:t>
            </w:r>
          </w:p>
        </w:tc>
      </w:tr>
      <w:tr w:rsidR="003D27E1" w14:paraId="5347B246" w14:textId="77777777">
        <w:tc>
          <w:tcPr>
            <w:tcW w:w="1170" w:type="dxa"/>
          </w:tcPr>
          <w:p w14:paraId="5347B23E" w14:textId="77777777" w:rsidR="003D27E1" w:rsidRDefault="00B475ED">
            <w:pPr>
              <w:jc w:val="right"/>
            </w:pPr>
            <w:r>
              <w:rPr>
                <w:rFonts w:ascii="Consolas" w:eastAsia="Consolas" w:hAnsi="Consolas" w:cs="Consolas"/>
                <w:sz w:val="16"/>
              </w:rPr>
              <w:t>1982</w:t>
            </w:r>
          </w:p>
        </w:tc>
        <w:tc>
          <w:tcPr>
            <w:tcW w:w="1170" w:type="dxa"/>
          </w:tcPr>
          <w:p w14:paraId="5347B23F" w14:textId="77777777" w:rsidR="003D27E1" w:rsidRDefault="00B475ED">
            <w:pPr>
              <w:jc w:val="right"/>
            </w:pPr>
            <w:r>
              <w:rPr>
                <w:rFonts w:ascii="Consolas" w:eastAsia="Consolas" w:hAnsi="Consolas" w:cs="Consolas"/>
                <w:sz w:val="16"/>
              </w:rPr>
              <w:t>0</w:t>
            </w:r>
          </w:p>
        </w:tc>
        <w:tc>
          <w:tcPr>
            <w:tcW w:w="1170" w:type="dxa"/>
          </w:tcPr>
          <w:p w14:paraId="5347B240" w14:textId="77777777" w:rsidR="003D27E1" w:rsidRDefault="00B475ED">
            <w:pPr>
              <w:jc w:val="right"/>
            </w:pPr>
            <w:r>
              <w:rPr>
                <w:rFonts w:ascii="Consolas" w:eastAsia="Consolas" w:hAnsi="Consolas" w:cs="Consolas"/>
                <w:sz w:val="16"/>
              </w:rPr>
              <w:t>0</w:t>
            </w:r>
          </w:p>
        </w:tc>
        <w:tc>
          <w:tcPr>
            <w:tcW w:w="1170" w:type="dxa"/>
          </w:tcPr>
          <w:p w14:paraId="5347B241" w14:textId="77777777" w:rsidR="003D27E1" w:rsidRDefault="00B475ED">
            <w:pPr>
              <w:jc w:val="right"/>
            </w:pPr>
            <w:r>
              <w:rPr>
                <w:rFonts w:ascii="Consolas" w:eastAsia="Consolas" w:hAnsi="Consolas" w:cs="Consolas"/>
                <w:sz w:val="16"/>
              </w:rPr>
              <w:t>10,567</w:t>
            </w:r>
          </w:p>
        </w:tc>
        <w:tc>
          <w:tcPr>
            <w:tcW w:w="1170" w:type="dxa"/>
          </w:tcPr>
          <w:p w14:paraId="5347B242" w14:textId="77777777" w:rsidR="003D27E1" w:rsidRDefault="00B475ED">
            <w:pPr>
              <w:jc w:val="right"/>
            </w:pPr>
            <w:r>
              <w:rPr>
                <w:rFonts w:ascii="Consolas" w:eastAsia="Consolas" w:hAnsi="Consolas" w:cs="Consolas"/>
                <w:sz w:val="16"/>
              </w:rPr>
              <w:t>0</w:t>
            </w:r>
          </w:p>
        </w:tc>
        <w:tc>
          <w:tcPr>
            <w:tcW w:w="1170" w:type="dxa"/>
          </w:tcPr>
          <w:p w14:paraId="5347B243" w14:textId="77777777" w:rsidR="003D27E1" w:rsidRDefault="00B475ED">
            <w:pPr>
              <w:jc w:val="right"/>
            </w:pPr>
            <w:r>
              <w:rPr>
                <w:rFonts w:ascii="Consolas" w:eastAsia="Consolas" w:hAnsi="Consolas" w:cs="Consolas"/>
                <w:sz w:val="16"/>
              </w:rPr>
              <w:t>0</w:t>
            </w:r>
          </w:p>
        </w:tc>
        <w:tc>
          <w:tcPr>
            <w:tcW w:w="1170" w:type="dxa"/>
          </w:tcPr>
          <w:p w14:paraId="5347B244" w14:textId="77777777" w:rsidR="003D27E1" w:rsidRDefault="00B475ED">
            <w:pPr>
              <w:jc w:val="right"/>
            </w:pPr>
            <w:r>
              <w:rPr>
                <w:rFonts w:ascii="Consolas" w:eastAsia="Consolas" w:hAnsi="Consolas" w:cs="Consolas"/>
                <w:sz w:val="16"/>
              </w:rPr>
              <w:t>0</w:t>
            </w:r>
          </w:p>
        </w:tc>
        <w:tc>
          <w:tcPr>
            <w:tcW w:w="1170" w:type="dxa"/>
          </w:tcPr>
          <w:p w14:paraId="5347B245" w14:textId="77777777" w:rsidR="003D27E1" w:rsidRDefault="00B475ED">
            <w:pPr>
              <w:jc w:val="right"/>
            </w:pPr>
            <w:r>
              <w:rPr>
                <w:rFonts w:ascii="Consolas" w:eastAsia="Consolas" w:hAnsi="Consolas" w:cs="Consolas"/>
                <w:sz w:val="16"/>
              </w:rPr>
              <w:t>0</w:t>
            </w:r>
          </w:p>
        </w:tc>
      </w:tr>
      <w:tr w:rsidR="003D27E1" w14:paraId="5347B24F" w14:textId="77777777">
        <w:tc>
          <w:tcPr>
            <w:tcW w:w="1170" w:type="dxa"/>
          </w:tcPr>
          <w:p w14:paraId="5347B247" w14:textId="77777777" w:rsidR="003D27E1" w:rsidRDefault="00B475ED">
            <w:pPr>
              <w:jc w:val="right"/>
            </w:pPr>
            <w:r>
              <w:rPr>
                <w:rFonts w:ascii="Consolas" w:eastAsia="Consolas" w:hAnsi="Consolas" w:cs="Consolas"/>
                <w:sz w:val="16"/>
              </w:rPr>
              <w:t>1983</w:t>
            </w:r>
          </w:p>
        </w:tc>
        <w:tc>
          <w:tcPr>
            <w:tcW w:w="1170" w:type="dxa"/>
          </w:tcPr>
          <w:p w14:paraId="5347B248" w14:textId="77777777" w:rsidR="003D27E1" w:rsidRDefault="00B475ED">
            <w:pPr>
              <w:jc w:val="right"/>
            </w:pPr>
            <w:r>
              <w:rPr>
                <w:rFonts w:ascii="Consolas" w:eastAsia="Consolas" w:hAnsi="Consolas" w:cs="Consolas"/>
                <w:sz w:val="16"/>
              </w:rPr>
              <w:t>0</w:t>
            </w:r>
          </w:p>
        </w:tc>
        <w:tc>
          <w:tcPr>
            <w:tcW w:w="1170" w:type="dxa"/>
          </w:tcPr>
          <w:p w14:paraId="5347B249" w14:textId="77777777" w:rsidR="003D27E1" w:rsidRDefault="00B475ED">
            <w:pPr>
              <w:jc w:val="right"/>
            </w:pPr>
            <w:r>
              <w:rPr>
                <w:rFonts w:ascii="Consolas" w:eastAsia="Consolas" w:hAnsi="Consolas" w:cs="Consolas"/>
                <w:sz w:val="16"/>
              </w:rPr>
              <w:t>0</w:t>
            </w:r>
          </w:p>
        </w:tc>
        <w:tc>
          <w:tcPr>
            <w:tcW w:w="1170" w:type="dxa"/>
          </w:tcPr>
          <w:p w14:paraId="5347B24A" w14:textId="77777777" w:rsidR="003D27E1" w:rsidRDefault="00B475ED">
            <w:pPr>
              <w:jc w:val="right"/>
            </w:pPr>
            <w:r>
              <w:rPr>
                <w:rFonts w:ascii="Consolas" w:eastAsia="Consolas" w:hAnsi="Consolas" w:cs="Consolas"/>
                <w:sz w:val="16"/>
              </w:rPr>
              <w:t>10,772</w:t>
            </w:r>
          </w:p>
        </w:tc>
        <w:tc>
          <w:tcPr>
            <w:tcW w:w="1170" w:type="dxa"/>
          </w:tcPr>
          <w:p w14:paraId="5347B24B" w14:textId="77777777" w:rsidR="003D27E1" w:rsidRDefault="00B475ED">
            <w:pPr>
              <w:jc w:val="right"/>
            </w:pPr>
            <w:r>
              <w:rPr>
                <w:rFonts w:ascii="Consolas" w:eastAsia="Consolas" w:hAnsi="Consolas" w:cs="Consolas"/>
                <w:sz w:val="16"/>
              </w:rPr>
              <w:t>0</w:t>
            </w:r>
          </w:p>
        </w:tc>
        <w:tc>
          <w:tcPr>
            <w:tcW w:w="1170" w:type="dxa"/>
          </w:tcPr>
          <w:p w14:paraId="5347B24C" w14:textId="77777777" w:rsidR="003D27E1" w:rsidRDefault="00B475ED">
            <w:pPr>
              <w:jc w:val="right"/>
            </w:pPr>
            <w:r>
              <w:rPr>
                <w:rFonts w:ascii="Consolas" w:eastAsia="Consolas" w:hAnsi="Consolas" w:cs="Consolas"/>
                <w:sz w:val="16"/>
              </w:rPr>
              <w:t>0</w:t>
            </w:r>
          </w:p>
        </w:tc>
        <w:tc>
          <w:tcPr>
            <w:tcW w:w="1170" w:type="dxa"/>
          </w:tcPr>
          <w:p w14:paraId="5347B24D" w14:textId="77777777" w:rsidR="003D27E1" w:rsidRDefault="00B475ED">
            <w:pPr>
              <w:jc w:val="right"/>
            </w:pPr>
            <w:r>
              <w:rPr>
                <w:rFonts w:ascii="Consolas" w:eastAsia="Consolas" w:hAnsi="Consolas" w:cs="Consolas"/>
                <w:sz w:val="16"/>
              </w:rPr>
              <w:t>0</w:t>
            </w:r>
          </w:p>
        </w:tc>
        <w:tc>
          <w:tcPr>
            <w:tcW w:w="1170" w:type="dxa"/>
          </w:tcPr>
          <w:p w14:paraId="5347B24E" w14:textId="77777777" w:rsidR="003D27E1" w:rsidRDefault="00B475ED">
            <w:pPr>
              <w:jc w:val="right"/>
            </w:pPr>
            <w:r>
              <w:rPr>
                <w:rFonts w:ascii="Consolas" w:eastAsia="Consolas" w:hAnsi="Consolas" w:cs="Consolas"/>
                <w:sz w:val="16"/>
              </w:rPr>
              <w:t>0</w:t>
            </w:r>
          </w:p>
        </w:tc>
      </w:tr>
      <w:tr w:rsidR="003D27E1" w14:paraId="5347B258" w14:textId="77777777">
        <w:tc>
          <w:tcPr>
            <w:tcW w:w="1170" w:type="dxa"/>
          </w:tcPr>
          <w:p w14:paraId="5347B250" w14:textId="77777777" w:rsidR="003D27E1" w:rsidRDefault="00B475ED">
            <w:pPr>
              <w:jc w:val="right"/>
            </w:pPr>
            <w:r>
              <w:rPr>
                <w:rFonts w:ascii="Consolas" w:eastAsia="Consolas" w:hAnsi="Consolas" w:cs="Consolas"/>
                <w:sz w:val="16"/>
              </w:rPr>
              <w:t>1984</w:t>
            </w:r>
          </w:p>
        </w:tc>
        <w:tc>
          <w:tcPr>
            <w:tcW w:w="1170" w:type="dxa"/>
          </w:tcPr>
          <w:p w14:paraId="5347B251" w14:textId="77777777" w:rsidR="003D27E1" w:rsidRDefault="00B475ED">
            <w:pPr>
              <w:jc w:val="right"/>
            </w:pPr>
            <w:r>
              <w:rPr>
                <w:rFonts w:ascii="Consolas" w:eastAsia="Consolas" w:hAnsi="Consolas" w:cs="Consolas"/>
                <w:sz w:val="16"/>
              </w:rPr>
              <w:t>0</w:t>
            </w:r>
          </w:p>
        </w:tc>
        <w:tc>
          <w:tcPr>
            <w:tcW w:w="1170" w:type="dxa"/>
          </w:tcPr>
          <w:p w14:paraId="5347B252" w14:textId="77777777" w:rsidR="003D27E1" w:rsidRDefault="00B475ED">
            <w:pPr>
              <w:jc w:val="right"/>
            </w:pPr>
            <w:r>
              <w:rPr>
                <w:rFonts w:ascii="Consolas" w:eastAsia="Consolas" w:hAnsi="Consolas" w:cs="Consolas"/>
                <w:sz w:val="16"/>
              </w:rPr>
              <w:t>0</w:t>
            </w:r>
          </w:p>
        </w:tc>
        <w:tc>
          <w:tcPr>
            <w:tcW w:w="1170" w:type="dxa"/>
          </w:tcPr>
          <w:p w14:paraId="5347B253" w14:textId="77777777" w:rsidR="003D27E1" w:rsidRDefault="00B475ED">
            <w:pPr>
              <w:jc w:val="right"/>
            </w:pPr>
            <w:r>
              <w:rPr>
                <w:rFonts w:ascii="Consolas" w:eastAsia="Consolas" w:hAnsi="Consolas" w:cs="Consolas"/>
                <w:sz w:val="16"/>
              </w:rPr>
              <w:t>10,888</w:t>
            </w:r>
          </w:p>
        </w:tc>
        <w:tc>
          <w:tcPr>
            <w:tcW w:w="1170" w:type="dxa"/>
          </w:tcPr>
          <w:p w14:paraId="5347B254" w14:textId="77777777" w:rsidR="003D27E1" w:rsidRDefault="00B475ED">
            <w:pPr>
              <w:jc w:val="right"/>
            </w:pPr>
            <w:r>
              <w:rPr>
                <w:rFonts w:ascii="Consolas" w:eastAsia="Consolas" w:hAnsi="Consolas" w:cs="Consolas"/>
                <w:sz w:val="16"/>
              </w:rPr>
              <w:t>0</w:t>
            </w:r>
          </w:p>
        </w:tc>
        <w:tc>
          <w:tcPr>
            <w:tcW w:w="1170" w:type="dxa"/>
          </w:tcPr>
          <w:p w14:paraId="5347B255" w14:textId="77777777" w:rsidR="003D27E1" w:rsidRDefault="00B475ED">
            <w:pPr>
              <w:jc w:val="right"/>
            </w:pPr>
            <w:r>
              <w:rPr>
                <w:rFonts w:ascii="Consolas" w:eastAsia="Consolas" w:hAnsi="Consolas" w:cs="Consolas"/>
                <w:sz w:val="16"/>
              </w:rPr>
              <w:t>11,950</w:t>
            </w:r>
          </w:p>
        </w:tc>
        <w:tc>
          <w:tcPr>
            <w:tcW w:w="1170" w:type="dxa"/>
          </w:tcPr>
          <w:p w14:paraId="5347B256" w14:textId="77777777" w:rsidR="003D27E1" w:rsidRDefault="00B475ED">
            <w:pPr>
              <w:jc w:val="right"/>
            </w:pPr>
            <w:r>
              <w:rPr>
                <w:rFonts w:ascii="Consolas" w:eastAsia="Consolas" w:hAnsi="Consolas" w:cs="Consolas"/>
                <w:sz w:val="16"/>
              </w:rPr>
              <w:t>0</w:t>
            </w:r>
          </w:p>
        </w:tc>
        <w:tc>
          <w:tcPr>
            <w:tcW w:w="1170" w:type="dxa"/>
          </w:tcPr>
          <w:p w14:paraId="5347B257" w14:textId="77777777" w:rsidR="003D27E1" w:rsidRDefault="00B475ED">
            <w:pPr>
              <w:jc w:val="right"/>
            </w:pPr>
            <w:r>
              <w:rPr>
                <w:rFonts w:ascii="Consolas" w:eastAsia="Consolas" w:hAnsi="Consolas" w:cs="Consolas"/>
                <w:sz w:val="16"/>
              </w:rPr>
              <w:t>0</w:t>
            </w:r>
          </w:p>
        </w:tc>
      </w:tr>
      <w:tr w:rsidR="003D27E1" w14:paraId="5347B261" w14:textId="77777777">
        <w:tc>
          <w:tcPr>
            <w:tcW w:w="1170" w:type="dxa"/>
          </w:tcPr>
          <w:p w14:paraId="5347B259" w14:textId="77777777" w:rsidR="003D27E1" w:rsidRDefault="00B475ED">
            <w:pPr>
              <w:jc w:val="right"/>
            </w:pPr>
            <w:r>
              <w:rPr>
                <w:rFonts w:ascii="Consolas" w:eastAsia="Consolas" w:hAnsi="Consolas" w:cs="Consolas"/>
                <w:sz w:val="16"/>
              </w:rPr>
              <w:t>1985</w:t>
            </w:r>
          </w:p>
        </w:tc>
        <w:tc>
          <w:tcPr>
            <w:tcW w:w="1170" w:type="dxa"/>
          </w:tcPr>
          <w:p w14:paraId="5347B25A" w14:textId="77777777" w:rsidR="003D27E1" w:rsidRDefault="00B475ED">
            <w:pPr>
              <w:jc w:val="right"/>
            </w:pPr>
            <w:r>
              <w:rPr>
                <w:rFonts w:ascii="Consolas" w:eastAsia="Consolas" w:hAnsi="Consolas" w:cs="Consolas"/>
                <w:sz w:val="16"/>
              </w:rPr>
              <w:t>0</w:t>
            </w:r>
          </w:p>
        </w:tc>
        <w:tc>
          <w:tcPr>
            <w:tcW w:w="1170" w:type="dxa"/>
          </w:tcPr>
          <w:p w14:paraId="5347B25B" w14:textId="77777777" w:rsidR="003D27E1" w:rsidRDefault="00B475ED">
            <w:pPr>
              <w:jc w:val="right"/>
            </w:pPr>
            <w:r>
              <w:rPr>
                <w:rFonts w:ascii="Consolas" w:eastAsia="Consolas" w:hAnsi="Consolas" w:cs="Consolas"/>
                <w:sz w:val="16"/>
              </w:rPr>
              <w:t>0</w:t>
            </w:r>
          </w:p>
        </w:tc>
        <w:tc>
          <w:tcPr>
            <w:tcW w:w="1170" w:type="dxa"/>
          </w:tcPr>
          <w:p w14:paraId="5347B25C" w14:textId="77777777" w:rsidR="003D27E1" w:rsidRDefault="00B475ED">
            <w:pPr>
              <w:jc w:val="right"/>
            </w:pPr>
            <w:r>
              <w:rPr>
                <w:rFonts w:ascii="Consolas" w:eastAsia="Consolas" w:hAnsi="Consolas" w:cs="Consolas"/>
                <w:sz w:val="16"/>
              </w:rPr>
              <w:t>11,013</w:t>
            </w:r>
          </w:p>
        </w:tc>
        <w:tc>
          <w:tcPr>
            <w:tcW w:w="1170" w:type="dxa"/>
          </w:tcPr>
          <w:p w14:paraId="5347B25D" w14:textId="77777777" w:rsidR="003D27E1" w:rsidRDefault="00B475ED">
            <w:pPr>
              <w:jc w:val="right"/>
            </w:pPr>
            <w:r>
              <w:rPr>
                <w:rFonts w:ascii="Consolas" w:eastAsia="Consolas" w:hAnsi="Consolas" w:cs="Consolas"/>
                <w:sz w:val="16"/>
              </w:rPr>
              <w:t>0</w:t>
            </w:r>
          </w:p>
        </w:tc>
        <w:tc>
          <w:tcPr>
            <w:tcW w:w="1170" w:type="dxa"/>
          </w:tcPr>
          <w:p w14:paraId="5347B25E" w14:textId="77777777" w:rsidR="003D27E1" w:rsidRDefault="00B475ED">
            <w:pPr>
              <w:jc w:val="right"/>
            </w:pPr>
            <w:r>
              <w:rPr>
                <w:rFonts w:ascii="Consolas" w:eastAsia="Consolas" w:hAnsi="Consolas" w:cs="Consolas"/>
                <w:sz w:val="16"/>
              </w:rPr>
              <w:t>10,819</w:t>
            </w:r>
          </w:p>
        </w:tc>
        <w:tc>
          <w:tcPr>
            <w:tcW w:w="1170" w:type="dxa"/>
          </w:tcPr>
          <w:p w14:paraId="5347B25F" w14:textId="77777777" w:rsidR="003D27E1" w:rsidRDefault="00B475ED">
            <w:pPr>
              <w:jc w:val="right"/>
            </w:pPr>
            <w:r>
              <w:rPr>
                <w:rFonts w:ascii="Consolas" w:eastAsia="Consolas" w:hAnsi="Consolas" w:cs="Consolas"/>
                <w:sz w:val="16"/>
              </w:rPr>
              <w:t>0</w:t>
            </w:r>
          </w:p>
        </w:tc>
        <w:tc>
          <w:tcPr>
            <w:tcW w:w="1170" w:type="dxa"/>
          </w:tcPr>
          <w:p w14:paraId="5347B260" w14:textId="77777777" w:rsidR="003D27E1" w:rsidRDefault="00B475ED">
            <w:pPr>
              <w:jc w:val="right"/>
            </w:pPr>
            <w:r>
              <w:rPr>
                <w:rFonts w:ascii="Consolas" w:eastAsia="Consolas" w:hAnsi="Consolas" w:cs="Consolas"/>
                <w:sz w:val="16"/>
              </w:rPr>
              <w:t>0</w:t>
            </w:r>
          </w:p>
        </w:tc>
      </w:tr>
      <w:tr w:rsidR="003D27E1" w14:paraId="5347B26A" w14:textId="77777777">
        <w:tc>
          <w:tcPr>
            <w:tcW w:w="1170" w:type="dxa"/>
          </w:tcPr>
          <w:p w14:paraId="5347B262" w14:textId="77777777" w:rsidR="003D27E1" w:rsidRDefault="00B475ED">
            <w:pPr>
              <w:jc w:val="right"/>
            </w:pPr>
            <w:r>
              <w:rPr>
                <w:rFonts w:ascii="Consolas" w:eastAsia="Consolas" w:hAnsi="Consolas" w:cs="Consolas"/>
                <w:sz w:val="16"/>
              </w:rPr>
              <w:t>1986</w:t>
            </w:r>
          </w:p>
        </w:tc>
        <w:tc>
          <w:tcPr>
            <w:tcW w:w="1170" w:type="dxa"/>
          </w:tcPr>
          <w:p w14:paraId="5347B263" w14:textId="77777777" w:rsidR="003D27E1" w:rsidRDefault="00B475ED">
            <w:pPr>
              <w:jc w:val="right"/>
            </w:pPr>
            <w:r>
              <w:rPr>
                <w:rFonts w:ascii="Consolas" w:eastAsia="Consolas" w:hAnsi="Consolas" w:cs="Consolas"/>
                <w:sz w:val="16"/>
              </w:rPr>
              <w:t>0</w:t>
            </w:r>
          </w:p>
        </w:tc>
        <w:tc>
          <w:tcPr>
            <w:tcW w:w="1170" w:type="dxa"/>
          </w:tcPr>
          <w:p w14:paraId="5347B264" w14:textId="77777777" w:rsidR="003D27E1" w:rsidRDefault="00B475ED">
            <w:pPr>
              <w:jc w:val="right"/>
            </w:pPr>
            <w:r>
              <w:rPr>
                <w:rFonts w:ascii="Consolas" w:eastAsia="Consolas" w:hAnsi="Consolas" w:cs="Consolas"/>
                <w:sz w:val="16"/>
              </w:rPr>
              <w:t>0</w:t>
            </w:r>
          </w:p>
        </w:tc>
        <w:tc>
          <w:tcPr>
            <w:tcW w:w="1170" w:type="dxa"/>
          </w:tcPr>
          <w:p w14:paraId="5347B265" w14:textId="77777777" w:rsidR="003D27E1" w:rsidRDefault="00B475ED">
            <w:pPr>
              <w:jc w:val="right"/>
            </w:pPr>
            <w:r>
              <w:rPr>
                <w:rFonts w:ascii="Consolas" w:eastAsia="Consolas" w:hAnsi="Consolas" w:cs="Consolas"/>
                <w:sz w:val="16"/>
              </w:rPr>
              <w:t>11,017</w:t>
            </w:r>
          </w:p>
        </w:tc>
        <w:tc>
          <w:tcPr>
            <w:tcW w:w="1170" w:type="dxa"/>
          </w:tcPr>
          <w:p w14:paraId="5347B266" w14:textId="77777777" w:rsidR="003D27E1" w:rsidRDefault="00B475ED">
            <w:pPr>
              <w:jc w:val="right"/>
            </w:pPr>
            <w:r>
              <w:rPr>
                <w:rFonts w:ascii="Consolas" w:eastAsia="Consolas" w:hAnsi="Consolas" w:cs="Consolas"/>
                <w:sz w:val="16"/>
              </w:rPr>
              <w:t>0</w:t>
            </w:r>
          </w:p>
        </w:tc>
        <w:tc>
          <w:tcPr>
            <w:tcW w:w="1170" w:type="dxa"/>
          </w:tcPr>
          <w:p w14:paraId="5347B267" w14:textId="77777777" w:rsidR="003D27E1" w:rsidRDefault="00B475ED">
            <w:pPr>
              <w:jc w:val="right"/>
            </w:pPr>
            <w:r>
              <w:rPr>
                <w:rFonts w:ascii="Consolas" w:eastAsia="Consolas" w:hAnsi="Consolas" w:cs="Consolas"/>
                <w:sz w:val="16"/>
              </w:rPr>
              <w:t>10,379</w:t>
            </w:r>
          </w:p>
        </w:tc>
        <w:tc>
          <w:tcPr>
            <w:tcW w:w="1170" w:type="dxa"/>
          </w:tcPr>
          <w:p w14:paraId="5347B268" w14:textId="77777777" w:rsidR="003D27E1" w:rsidRDefault="00B475ED">
            <w:pPr>
              <w:jc w:val="right"/>
            </w:pPr>
            <w:r>
              <w:rPr>
                <w:rFonts w:ascii="Consolas" w:eastAsia="Consolas" w:hAnsi="Consolas" w:cs="Consolas"/>
                <w:sz w:val="16"/>
              </w:rPr>
              <w:t>0</w:t>
            </w:r>
          </w:p>
        </w:tc>
        <w:tc>
          <w:tcPr>
            <w:tcW w:w="1170" w:type="dxa"/>
          </w:tcPr>
          <w:p w14:paraId="5347B269" w14:textId="77777777" w:rsidR="003D27E1" w:rsidRDefault="00B475ED">
            <w:pPr>
              <w:jc w:val="right"/>
            </w:pPr>
            <w:r>
              <w:rPr>
                <w:rFonts w:ascii="Consolas" w:eastAsia="Consolas" w:hAnsi="Consolas" w:cs="Consolas"/>
                <w:sz w:val="16"/>
              </w:rPr>
              <w:t>0</w:t>
            </w:r>
          </w:p>
        </w:tc>
      </w:tr>
      <w:tr w:rsidR="003D27E1" w14:paraId="5347B273" w14:textId="77777777">
        <w:tc>
          <w:tcPr>
            <w:tcW w:w="1170" w:type="dxa"/>
          </w:tcPr>
          <w:p w14:paraId="5347B26B" w14:textId="77777777" w:rsidR="003D27E1" w:rsidRDefault="00B475ED">
            <w:pPr>
              <w:jc w:val="right"/>
            </w:pPr>
            <w:r>
              <w:rPr>
                <w:rFonts w:ascii="Consolas" w:eastAsia="Consolas" w:hAnsi="Consolas" w:cs="Consolas"/>
                <w:sz w:val="16"/>
              </w:rPr>
              <w:t>1987</w:t>
            </w:r>
          </w:p>
        </w:tc>
        <w:tc>
          <w:tcPr>
            <w:tcW w:w="1170" w:type="dxa"/>
          </w:tcPr>
          <w:p w14:paraId="5347B26C" w14:textId="77777777" w:rsidR="003D27E1" w:rsidRDefault="00B475ED">
            <w:pPr>
              <w:jc w:val="right"/>
            </w:pPr>
            <w:r>
              <w:rPr>
                <w:rFonts w:ascii="Consolas" w:eastAsia="Consolas" w:hAnsi="Consolas" w:cs="Consolas"/>
                <w:sz w:val="16"/>
              </w:rPr>
              <w:t>0</w:t>
            </w:r>
          </w:p>
        </w:tc>
        <w:tc>
          <w:tcPr>
            <w:tcW w:w="1170" w:type="dxa"/>
          </w:tcPr>
          <w:p w14:paraId="5347B26D" w14:textId="77777777" w:rsidR="003D27E1" w:rsidRDefault="00B475ED">
            <w:pPr>
              <w:jc w:val="right"/>
            </w:pPr>
            <w:r>
              <w:rPr>
                <w:rFonts w:ascii="Consolas" w:eastAsia="Consolas" w:hAnsi="Consolas" w:cs="Consolas"/>
                <w:sz w:val="16"/>
              </w:rPr>
              <w:t>0</w:t>
            </w:r>
          </w:p>
        </w:tc>
        <w:tc>
          <w:tcPr>
            <w:tcW w:w="1170" w:type="dxa"/>
          </w:tcPr>
          <w:p w14:paraId="5347B26E" w14:textId="77777777" w:rsidR="003D27E1" w:rsidRDefault="00B475ED">
            <w:pPr>
              <w:jc w:val="right"/>
            </w:pPr>
            <w:r>
              <w:rPr>
                <w:rFonts w:ascii="Consolas" w:eastAsia="Consolas" w:hAnsi="Consolas" w:cs="Consolas"/>
                <w:sz w:val="16"/>
              </w:rPr>
              <w:t>11,079</w:t>
            </w:r>
          </w:p>
        </w:tc>
        <w:tc>
          <w:tcPr>
            <w:tcW w:w="1170" w:type="dxa"/>
          </w:tcPr>
          <w:p w14:paraId="5347B26F" w14:textId="77777777" w:rsidR="003D27E1" w:rsidRDefault="00B475ED">
            <w:pPr>
              <w:jc w:val="right"/>
            </w:pPr>
            <w:r>
              <w:rPr>
                <w:rFonts w:ascii="Consolas" w:eastAsia="Consolas" w:hAnsi="Consolas" w:cs="Consolas"/>
                <w:sz w:val="16"/>
              </w:rPr>
              <w:t>0</w:t>
            </w:r>
          </w:p>
        </w:tc>
        <w:tc>
          <w:tcPr>
            <w:tcW w:w="1170" w:type="dxa"/>
          </w:tcPr>
          <w:p w14:paraId="5347B270" w14:textId="77777777" w:rsidR="003D27E1" w:rsidRDefault="00B475ED">
            <w:pPr>
              <w:jc w:val="right"/>
            </w:pPr>
            <w:r>
              <w:rPr>
                <w:rFonts w:ascii="Consolas" w:eastAsia="Consolas" w:hAnsi="Consolas" w:cs="Consolas"/>
                <w:sz w:val="16"/>
              </w:rPr>
              <w:t>10,274</w:t>
            </w:r>
          </w:p>
        </w:tc>
        <w:tc>
          <w:tcPr>
            <w:tcW w:w="1170" w:type="dxa"/>
          </w:tcPr>
          <w:p w14:paraId="5347B271" w14:textId="77777777" w:rsidR="003D27E1" w:rsidRDefault="00B475ED">
            <w:pPr>
              <w:jc w:val="right"/>
            </w:pPr>
            <w:r>
              <w:rPr>
                <w:rFonts w:ascii="Consolas" w:eastAsia="Consolas" w:hAnsi="Consolas" w:cs="Consolas"/>
                <w:sz w:val="16"/>
              </w:rPr>
              <w:t>0</w:t>
            </w:r>
          </w:p>
        </w:tc>
        <w:tc>
          <w:tcPr>
            <w:tcW w:w="1170" w:type="dxa"/>
          </w:tcPr>
          <w:p w14:paraId="5347B272" w14:textId="77777777" w:rsidR="003D27E1" w:rsidRDefault="00B475ED">
            <w:pPr>
              <w:jc w:val="right"/>
            </w:pPr>
            <w:r>
              <w:rPr>
                <w:rFonts w:ascii="Consolas" w:eastAsia="Consolas" w:hAnsi="Consolas" w:cs="Consolas"/>
                <w:sz w:val="16"/>
              </w:rPr>
              <w:t>0</w:t>
            </w:r>
          </w:p>
        </w:tc>
      </w:tr>
      <w:tr w:rsidR="003D27E1" w14:paraId="5347B27C" w14:textId="77777777">
        <w:tc>
          <w:tcPr>
            <w:tcW w:w="1170" w:type="dxa"/>
          </w:tcPr>
          <w:p w14:paraId="5347B274" w14:textId="77777777" w:rsidR="003D27E1" w:rsidRDefault="00B475ED">
            <w:pPr>
              <w:jc w:val="right"/>
            </w:pPr>
            <w:r>
              <w:rPr>
                <w:rFonts w:ascii="Consolas" w:eastAsia="Consolas" w:hAnsi="Consolas" w:cs="Consolas"/>
                <w:sz w:val="16"/>
              </w:rPr>
              <w:t>1988</w:t>
            </w:r>
          </w:p>
        </w:tc>
        <w:tc>
          <w:tcPr>
            <w:tcW w:w="1170" w:type="dxa"/>
          </w:tcPr>
          <w:p w14:paraId="5347B275" w14:textId="77777777" w:rsidR="003D27E1" w:rsidRDefault="00B475ED">
            <w:pPr>
              <w:jc w:val="right"/>
            </w:pPr>
            <w:r>
              <w:rPr>
                <w:rFonts w:ascii="Consolas" w:eastAsia="Consolas" w:hAnsi="Consolas" w:cs="Consolas"/>
                <w:sz w:val="16"/>
              </w:rPr>
              <w:t>0</w:t>
            </w:r>
          </w:p>
        </w:tc>
        <w:tc>
          <w:tcPr>
            <w:tcW w:w="1170" w:type="dxa"/>
          </w:tcPr>
          <w:p w14:paraId="5347B276" w14:textId="77777777" w:rsidR="003D27E1" w:rsidRDefault="00B475ED">
            <w:pPr>
              <w:jc w:val="right"/>
            </w:pPr>
            <w:r>
              <w:rPr>
                <w:rFonts w:ascii="Consolas" w:eastAsia="Consolas" w:hAnsi="Consolas" w:cs="Consolas"/>
                <w:sz w:val="16"/>
              </w:rPr>
              <w:t>0</w:t>
            </w:r>
          </w:p>
        </w:tc>
        <w:tc>
          <w:tcPr>
            <w:tcW w:w="1170" w:type="dxa"/>
          </w:tcPr>
          <w:p w14:paraId="5347B277" w14:textId="77777777" w:rsidR="003D27E1" w:rsidRDefault="00B475ED">
            <w:pPr>
              <w:jc w:val="right"/>
            </w:pPr>
            <w:r>
              <w:rPr>
                <w:rFonts w:ascii="Consolas" w:eastAsia="Consolas" w:hAnsi="Consolas" w:cs="Consolas"/>
                <w:sz w:val="16"/>
              </w:rPr>
              <w:t>11,154</w:t>
            </w:r>
          </w:p>
        </w:tc>
        <w:tc>
          <w:tcPr>
            <w:tcW w:w="1170" w:type="dxa"/>
          </w:tcPr>
          <w:p w14:paraId="5347B278" w14:textId="77777777" w:rsidR="003D27E1" w:rsidRDefault="00B475ED">
            <w:pPr>
              <w:jc w:val="right"/>
            </w:pPr>
            <w:r>
              <w:rPr>
                <w:rFonts w:ascii="Consolas" w:eastAsia="Consolas" w:hAnsi="Consolas" w:cs="Consolas"/>
                <w:sz w:val="16"/>
              </w:rPr>
              <w:t>0</w:t>
            </w:r>
          </w:p>
        </w:tc>
        <w:tc>
          <w:tcPr>
            <w:tcW w:w="1170" w:type="dxa"/>
          </w:tcPr>
          <w:p w14:paraId="5347B279" w14:textId="77777777" w:rsidR="003D27E1" w:rsidRDefault="00B475ED">
            <w:pPr>
              <w:jc w:val="right"/>
            </w:pPr>
            <w:r>
              <w:rPr>
                <w:rFonts w:ascii="Consolas" w:eastAsia="Consolas" w:hAnsi="Consolas" w:cs="Consolas"/>
                <w:sz w:val="16"/>
              </w:rPr>
              <w:t>9,808</w:t>
            </w:r>
          </w:p>
        </w:tc>
        <w:tc>
          <w:tcPr>
            <w:tcW w:w="1170" w:type="dxa"/>
          </w:tcPr>
          <w:p w14:paraId="5347B27A" w14:textId="77777777" w:rsidR="003D27E1" w:rsidRDefault="00B475ED">
            <w:pPr>
              <w:jc w:val="right"/>
            </w:pPr>
            <w:r>
              <w:rPr>
                <w:rFonts w:ascii="Consolas" w:eastAsia="Consolas" w:hAnsi="Consolas" w:cs="Consolas"/>
                <w:sz w:val="16"/>
              </w:rPr>
              <w:t>0</w:t>
            </w:r>
          </w:p>
        </w:tc>
        <w:tc>
          <w:tcPr>
            <w:tcW w:w="1170" w:type="dxa"/>
          </w:tcPr>
          <w:p w14:paraId="5347B27B" w14:textId="77777777" w:rsidR="003D27E1" w:rsidRDefault="00B475ED">
            <w:pPr>
              <w:jc w:val="right"/>
            </w:pPr>
            <w:r>
              <w:rPr>
                <w:rFonts w:ascii="Consolas" w:eastAsia="Consolas" w:hAnsi="Consolas" w:cs="Consolas"/>
                <w:sz w:val="16"/>
              </w:rPr>
              <w:t>0</w:t>
            </w:r>
          </w:p>
        </w:tc>
      </w:tr>
      <w:tr w:rsidR="003D27E1" w14:paraId="5347B285" w14:textId="77777777">
        <w:tc>
          <w:tcPr>
            <w:tcW w:w="1170" w:type="dxa"/>
          </w:tcPr>
          <w:p w14:paraId="5347B27D" w14:textId="77777777" w:rsidR="003D27E1" w:rsidRDefault="00B475ED">
            <w:pPr>
              <w:jc w:val="right"/>
            </w:pPr>
            <w:r>
              <w:rPr>
                <w:rFonts w:ascii="Consolas" w:eastAsia="Consolas" w:hAnsi="Consolas" w:cs="Consolas"/>
                <w:sz w:val="16"/>
              </w:rPr>
              <w:t>1989</w:t>
            </w:r>
          </w:p>
        </w:tc>
        <w:tc>
          <w:tcPr>
            <w:tcW w:w="1170" w:type="dxa"/>
          </w:tcPr>
          <w:p w14:paraId="5347B27E" w14:textId="77777777" w:rsidR="003D27E1" w:rsidRDefault="00B475ED">
            <w:pPr>
              <w:jc w:val="right"/>
            </w:pPr>
            <w:r>
              <w:rPr>
                <w:rFonts w:ascii="Consolas" w:eastAsia="Consolas" w:hAnsi="Consolas" w:cs="Consolas"/>
                <w:sz w:val="16"/>
              </w:rPr>
              <w:t>0</w:t>
            </w:r>
          </w:p>
        </w:tc>
        <w:tc>
          <w:tcPr>
            <w:tcW w:w="1170" w:type="dxa"/>
          </w:tcPr>
          <w:p w14:paraId="5347B27F" w14:textId="77777777" w:rsidR="003D27E1" w:rsidRDefault="00B475ED">
            <w:pPr>
              <w:jc w:val="right"/>
            </w:pPr>
            <w:r>
              <w:rPr>
                <w:rFonts w:ascii="Consolas" w:eastAsia="Consolas" w:hAnsi="Consolas" w:cs="Consolas"/>
                <w:sz w:val="16"/>
              </w:rPr>
              <w:t>0</w:t>
            </w:r>
          </w:p>
        </w:tc>
        <w:tc>
          <w:tcPr>
            <w:tcW w:w="1170" w:type="dxa"/>
          </w:tcPr>
          <w:p w14:paraId="5347B280" w14:textId="77777777" w:rsidR="003D27E1" w:rsidRDefault="00B475ED">
            <w:pPr>
              <w:jc w:val="right"/>
            </w:pPr>
            <w:r>
              <w:rPr>
                <w:rFonts w:ascii="Consolas" w:eastAsia="Consolas" w:hAnsi="Consolas" w:cs="Consolas"/>
                <w:sz w:val="16"/>
              </w:rPr>
              <w:t>11,167</w:t>
            </w:r>
          </w:p>
        </w:tc>
        <w:tc>
          <w:tcPr>
            <w:tcW w:w="1170" w:type="dxa"/>
          </w:tcPr>
          <w:p w14:paraId="5347B281" w14:textId="77777777" w:rsidR="003D27E1" w:rsidRDefault="00B475ED">
            <w:pPr>
              <w:jc w:val="right"/>
            </w:pPr>
            <w:r>
              <w:rPr>
                <w:rFonts w:ascii="Consolas" w:eastAsia="Consolas" w:hAnsi="Consolas" w:cs="Consolas"/>
                <w:sz w:val="16"/>
              </w:rPr>
              <w:t>0</w:t>
            </w:r>
          </w:p>
        </w:tc>
        <w:tc>
          <w:tcPr>
            <w:tcW w:w="1170" w:type="dxa"/>
          </w:tcPr>
          <w:p w14:paraId="5347B282" w14:textId="77777777" w:rsidR="003D27E1" w:rsidRDefault="00B475ED">
            <w:pPr>
              <w:jc w:val="right"/>
            </w:pPr>
            <w:r>
              <w:rPr>
                <w:rFonts w:ascii="Consolas" w:eastAsia="Consolas" w:hAnsi="Consolas" w:cs="Consolas"/>
                <w:sz w:val="16"/>
              </w:rPr>
              <w:t>9,527</w:t>
            </w:r>
          </w:p>
        </w:tc>
        <w:tc>
          <w:tcPr>
            <w:tcW w:w="1170" w:type="dxa"/>
          </w:tcPr>
          <w:p w14:paraId="5347B283" w14:textId="77777777" w:rsidR="003D27E1" w:rsidRDefault="00B475ED">
            <w:pPr>
              <w:jc w:val="right"/>
            </w:pPr>
            <w:r>
              <w:rPr>
                <w:rFonts w:ascii="Consolas" w:eastAsia="Consolas" w:hAnsi="Consolas" w:cs="Consolas"/>
                <w:sz w:val="16"/>
              </w:rPr>
              <w:t>0</w:t>
            </w:r>
          </w:p>
        </w:tc>
        <w:tc>
          <w:tcPr>
            <w:tcW w:w="1170" w:type="dxa"/>
          </w:tcPr>
          <w:p w14:paraId="5347B284" w14:textId="77777777" w:rsidR="003D27E1" w:rsidRDefault="00B475ED">
            <w:pPr>
              <w:jc w:val="right"/>
            </w:pPr>
            <w:r>
              <w:rPr>
                <w:rFonts w:ascii="Consolas" w:eastAsia="Consolas" w:hAnsi="Consolas" w:cs="Consolas"/>
                <w:sz w:val="16"/>
              </w:rPr>
              <w:t>0</w:t>
            </w:r>
          </w:p>
        </w:tc>
      </w:tr>
      <w:tr w:rsidR="003D27E1" w14:paraId="5347B28E" w14:textId="77777777">
        <w:tc>
          <w:tcPr>
            <w:tcW w:w="1170" w:type="dxa"/>
          </w:tcPr>
          <w:p w14:paraId="5347B286" w14:textId="77777777" w:rsidR="003D27E1" w:rsidRDefault="00B475ED">
            <w:pPr>
              <w:jc w:val="right"/>
            </w:pPr>
            <w:r>
              <w:rPr>
                <w:rFonts w:ascii="Consolas" w:eastAsia="Consolas" w:hAnsi="Consolas" w:cs="Consolas"/>
                <w:sz w:val="16"/>
              </w:rPr>
              <w:t>1990</w:t>
            </w:r>
          </w:p>
        </w:tc>
        <w:tc>
          <w:tcPr>
            <w:tcW w:w="1170" w:type="dxa"/>
          </w:tcPr>
          <w:p w14:paraId="5347B287" w14:textId="77777777" w:rsidR="003D27E1" w:rsidRDefault="00B475ED">
            <w:pPr>
              <w:jc w:val="right"/>
            </w:pPr>
            <w:r>
              <w:rPr>
                <w:rFonts w:ascii="Consolas" w:eastAsia="Consolas" w:hAnsi="Consolas" w:cs="Consolas"/>
                <w:sz w:val="16"/>
              </w:rPr>
              <w:t>0</w:t>
            </w:r>
          </w:p>
        </w:tc>
        <w:tc>
          <w:tcPr>
            <w:tcW w:w="1170" w:type="dxa"/>
          </w:tcPr>
          <w:p w14:paraId="5347B288" w14:textId="77777777" w:rsidR="003D27E1" w:rsidRDefault="00B475ED">
            <w:pPr>
              <w:jc w:val="right"/>
            </w:pPr>
            <w:r>
              <w:rPr>
                <w:rFonts w:ascii="Consolas" w:eastAsia="Consolas" w:hAnsi="Consolas" w:cs="Consolas"/>
                <w:sz w:val="16"/>
              </w:rPr>
              <w:t>0</w:t>
            </w:r>
          </w:p>
        </w:tc>
        <w:tc>
          <w:tcPr>
            <w:tcW w:w="1170" w:type="dxa"/>
          </w:tcPr>
          <w:p w14:paraId="5347B289" w14:textId="77777777" w:rsidR="003D27E1" w:rsidRDefault="00B475ED">
            <w:pPr>
              <w:jc w:val="right"/>
            </w:pPr>
            <w:r>
              <w:rPr>
                <w:rFonts w:ascii="Consolas" w:eastAsia="Consolas" w:hAnsi="Consolas" w:cs="Consolas"/>
                <w:sz w:val="16"/>
              </w:rPr>
              <w:t>14,736</w:t>
            </w:r>
          </w:p>
        </w:tc>
        <w:tc>
          <w:tcPr>
            <w:tcW w:w="1170" w:type="dxa"/>
          </w:tcPr>
          <w:p w14:paraId="5347B28A" w14:textId="77777777" w:rsidR="003D27E1" w:rsidRDefault="00B475ED">
            <w:pPr>
              <w:jc w:val="right"/>
            </w:pPr>
            <w:r>
              <w:rPr>
                <w:rFonts w:ascii="Consolas" w:eastAsia="Consolas" w:hAnsi="Consolas" w:cs="Consolas"/>
                <w:sz w:val="16"/>
              </w:rPr>
              <w:t>0</w:t>
            </w:r>
          </w:p>
        </w:tc>
        <w:tc>
          <w:tcPr>
            <w:tcW w:w="1170" w:type="dxa"/>
          </w:tcPr>
          <w:p w14:paraId="5347B28B" w14:textId="77777777" w:rsidR="003D27E1" w:rsidRDefault="00B475ED">
            <w:pPr>
              <w:jc w:val="right"/>
            </w:pPr>
            <w:r>
              <w:rPr>
                <w:rFonts w:ascii="Consolas" w:eastAsia="Consolas" w:hAnsi="Consolas" w:cs="Consolas"/>
                <w:sz w:val="16"/>
              </w:rPr>
              <w:t>13,728</w:t>
            </w:r>
          </w:p>
        </w:tc>
        <w:tc>
          <w:tcPr>
            <w:tcW w:w="1170" w:type="dxa"/>
          </w:tcPr>
          <w:p w14:paraId="5347B28C" w14:textId="77777777" w:rsidR="003D27E1" w:rsidRDefault="00B475ED">
            <w:pPr>
              <w:jc w:val="right"/>
            </w:pPr>
            <w:r>
              <w:rPr>
                <w:rFonts w:ascii="Consolas" w:eastAsia="Consolas" w:hAnsi="Consolas" w:cs="Consolas"/>
                <w:sz w:val="16"/>
              </w:rPr>
              <w:t>0</w:t>
            </w:r>
          </w:p>
        </w:tc>
        <w:tc>
          <w:tcPr>
            <w:tcW w:w="1170" w:type="dxa"/>
          </w:tcPr>
          <w:p w14:paraId="5347B28D" w14:textId="77777777" w:rsidR="003D27E1" w:rsidRDefault="00B475ED">
            <w:pPr>
              <w:jc w:val="right"/>
            </w:pPr>
            <w:r>
              <w:rPr>
                <w:rFonts w:ascii="Consolas" w:eastAsia="Consolas" w:hAnsi="Consolas" w:cs="Consolas"/>
                <w:sz w:val="16"/>
              </w:rPr>
              <w:t>0</w:t>
            </w:r>
          </w:p>
        </w:tc>
      </w:tr>
      <w:tr w:rsidR="003D27E1" w14:paraId="5347B297" w14:textId="77777777">
        <w:tc>
          <w:tcPr>
            <w:tcW w:w="1170" w:type="dxa"/>
          </w:tcPr>
          <w:p w14:paraId="5347B28F" w14:textId="77777777" w:rsidR="003D27E1" w:rsidRDefault="00B475ED">
            <w:pPr>
              <w:jc w:val="right"/>
            </w:pPr>
            <w:r>
              <w:rPr>
                <w:rFonts w:ascii="Consolas" w:eastAsia="Consolas" w:hAnsi="Consolas" w:cs="Consolas"/>
                <w:sz w:val="16"/>
              </w:rPr>
              <w:lastRenderedPageBreak/>
              <w:t>1991</w:t>
            </w:r>
          </w:p>
        </w:tc>
        <w:tc>
          <w:tcPr>
            <w:tcW w:w="1170" w:type="dxa"/>
          </w:tcPr>
          <w:p w14:paraId="5347B290" w14:textId="77777777" w:rsidR="003D27E1" w:rsidRDefault="00B475ED">
            <w:pPr>
              <w:jc w:val="right"/>
            </w:pPr>
            <w:r>
              <w:rPr>
                <w:rFonts w:ascii="Consolas" w:eastAsia="Consolas" w:hAnsi="Consolas" w:cs="Consolas"/>
                <w:sz w:val="16"/>
              </w:rPr>
              <w:t>0</w:t>
            </w:r>
          </w:p>
        </w:tc>
        <w:tc>
          <w:tcPr>
            <w:tcW w:w="1170" w:type="dxa"/>
          </w:tcPr>
          <w:p w14:paraId="5347B291" w14:textId="77777777" w:rsidR="003D27E1" w:rsidRDefault="00B475ED">
            <w:pPr>
              <w:jc w:val="right"/>
            </w:pPr>
            <w:r>
              <w:rPr>
                <w:rFonts w:ascii="Consolas" w:eastAsia="Consolas" w:hAnsi="Consolas" w:cs="Consolas"/>
                <w:sz w:val="16"/>
              </w:rPr>
              <w:t>0</w:t>
            </w:r>
          </w:p>
        </w:tc>
        <w:tc>
          <w:tcPr>
            <w:tcW w:w="1170" w:type="dxa"/>
          </w:tcPr>
          <w:p w14:paraId="5347B292" w14:textId="77777777" w:rsidR="003D27E1" w:rsidRDefault="00B475ED">
            <w:pPr>
              <w:jc w:val="right"/>
            </w:pPr>
            <w:r>
              <w:rPr>
                <w:rFonts w:ascii="Consolas" w:eastAsia="Consolas" w:hAnsi="Consolas" w:cs="Consolas"/>
                <w:sz w:val="16"/>
              </w:rPr>
              <w:t>14,678</w:t>
            </w:r>
          </w:p>
        </w:tc>
        <w:tc>
          <w:tcPr>
            <w:tcW w:w="1170" w:type="dxa"/>
          </w:tcPr>
          <w:p w14:paraId="5347B293" w14:textId="77777777" w:rsidR="003D27E1" w:rsidRDefault="00B475ED">
            <w:pPr>
              <w:jc w:val="right"/>
            </w:pPr>
            <w:r>
              <w:rPr>
                <w:rFonts w:ascii="Consolas" w:eastAsia="Consolas" w:hAnsi="Consolas" w:cs="Consolas"/>
                <w:sz w:val="16"/>
              </w:rPr>
              <w:t>0</w:t>
            </w:r>
          </w:p>
        </w:tc>
        <w:tc>
          <w:tcPr>
            <w:tcW w:w="1170" w:type="dxa"/>
          </w:tcPr>
          <w:p w14:paraId="5347B294" w14:textId="77777777" w:rsidR="003D27E1" w:rsidRDefault="00B475ED">
            <w:pPr>
              <w:jc w:val="right"/>
            </w:pPr>
            <w:r>
              <w:rPr>
                <w:rFonts w:ascii="Consolas" w:eastAsia="Consolas" w:hAnsi="Consolas" w:cs="Consolas"/>
                <w:sz w:val="16"/>
              </w:rPr>
              <w:t>13,451</w:t>
            </w:r>
          </w:p>
        </w:tc>
        <w:tc>
          <w:tcPr>
            <w:tcW w:w="1170" w:type="dxa"/>
          </w:tcPr>
          <w:p w14:paraId="5347B295" w14:textId="77777777" w:rsidR="003D27E1" w:rsidRDefault="00B475ED">
            <w:pPr>
              <w:jc w:val="right"/>
            </w:pPr>
            <w:r>
              <w:rPr>
                <w:rFonts w:ascii="Consolas" w:eastAsia="Consolas" w:hAnsi="Consolas" w:cs="Consolas"/>
                <w:sz w:val="16"/>
              </w:rPr>
              <w:t>9,926</w:t>
            </w:r>
          </w:p>
        </w:tc>
        <w:tc>
          <w:tcPr>
            <w:tcW w:w="1170" w:type="dxa"/>
          </w:tcPr>
          <w:p w14:paraId="5347B296" w14:textId="77777777" w:rsidR="003D27E1" w:rsidRDefault="00B475ED">
            <w:pPr>
              <w:jc w:val="right"/>
            </w:pPr>
            <w:r>
              <w:rPr>
                <w:rFonts w:ascii="Consolas" w:eastAsia="Consolas" w:hAnsi="Consolas" w:cs="Consolas"/>
                <w:sz w:val="16"/>
              </w:rPr>
              <w:t>0</w:t>
            </w:r>
          </w:p>
        </w:tc>
      </w:tr>
      <w:tr w:rsidR="003D27E1" w14:paraId="5347B2A0" w14:textId="77777777">
        <w:tc>
          <w:tcPr>
            <w:tcW w:w="1170" w:type="dxa"/>
          </w:tcPr>
          <w:p w14:paraId="5347B298" w14:textId="77777777" w:rsidR="003D27E1" w:rsidRDefault="00B475ED">
            <w:pPr>
              <w:jc w:val="right"/>
            </w:pPr>
            <w:r>
              <w:rPr>
                <w:rFonts w:ascii="Consolas" w:eastAsia="Consolas" w:hAnsi="Consolas" w:cs="Consolas"/>
                <w:sz w:val="16"/>
              </w:rPr>
              <w:t>1992</w:t>
            </w:r>
          </w:p>
        </w:tc>
        <w:tc>
          <w:tcPr>
            <w:tcW w:w="1170" w:type="dxa"/>
          </w:tcPr>
          <w:p w14:paraId="5347B299" w14:textId="77777777" w:rsidR="003D27E1" w:rsidRDefault="00B475ED">
            <w:pPr>
              <w:jc w:val="right"/>
            </w:pPr>
            <w:r>
              <w:rPr>
                <w:rFonts w:ascii="Consolas" w:eastAsia="Consolas" w:hAnsi="Consolas" w:cs="Consolas"/>
                <w:sz w:val="16"/>
              </w:rPr>
              <w:t>0</w:t>
            </w:r>
          </w:p>
        </w:tc>
        <w:tc>
          <w:tcPr>
            <w:tcW w:w="1170" w:type="dxa"/>
          </w:tcPr>
          <w:p w14:paraId="5347B29A" w14:textId="77777777" w:rsidR="003D27E1" w:rsidRDefault="00B475ED">
            <w:pPr>
              <w:jc w:val="right"/>
            </w:pPr>
            <w:r>
              <w:rPr>
                <w:rFonts w:ascii="Consolas" w:eastAsia="Consolas" w:hAnsi="Consolas" w:cs="Consolas"/>
                <w:sz w:val="16"/>
              </w:rPr>
              <w:t>0</w:t>
            </w:r>
          </w:p>
        </w:tc>
        <w:tc>
          <w:tcPr>
            <w:tcW w:w="1170" w:type="dxa"/>
          </w:tcPr>
          <w:p w14:paraId="5347B29B" w14:textId="77777777" w:rsidR="003D27E1" w:rsidRDefault="00B475ED">
            <w:pPr>
              <w:jc w:val="right"/>
            </w:pPr>
            <w:r>
              <w:rPr>
                <w:rFonts w:ascii="Consolas" w:eastAsia="Consolas" w:hAnsi="Consolas" w:cs="Consolas"/>
                <w:sz w:val="16"/>
              </w:rPr>
              <w:t>15,353</w:t>
            </w:r>
          </w:p>
        </w:tc>
        <w:tc>
          <w:tcPr>
            <w:tcW w:w="1170" w:type="dxa"/>
          </w:tcPr>
          <w:p w14:paraId="5347B29C" w14:textId="77777777" w:rsidR="003D27E1" w:rsidRDefault="00B475ED">
            <w:pPr>
              <w:jc w:val="right"/>
            </w:pPr>
            <w:r>
              <w:rPr>
                <w:rFonts w:ascii="Consolas" w:eastAsia="Consolas" w:hAnsi="Consolas" w:cs="Consolas"/>
                <w:sz w:val="16"/>
              </w:rPr>
              <w:t>0</w:t>
            </w:r>
          </w:p>
        </w:tc>
        <w:tc>
          <w:tcPr>
            <w:tcW w:w="1170" w:type="dxa"/>
          </w:tcPr>
          <w:p w14:paraId="5347B29D" w14:textId="77777777" w:rsidR="003D27E1" w:rsidRDefault="00B475ED">
            <w:pPr>
              <w:jc w:val="right"/>
            </w:pPr>
            <w:r>
              <w:rPr>
                <w:rFonts w:ascii="Consolas" w:eastAsia="Consolas" w:hAnsi="Consolas" w:cs="Consolas"/>
                <w:sz w:val="16"/>
              </w:rPr>
              <w:t>13,141</w:t>
            </w:r>
          </w:p>
        </w:tc>
        <w:tc>
          <w:tcPr>
            <w:tcW w:w="1170" w:type="dxa"/>
          </w:tcPr>
          <w:p w14:paraId="5347B29E" w14:textId="77777777" w:rsidR="003D27E1" w:rsidRDefault="00B475ED">
            <w:pPr>
              <w:jc w:val="right"/>
            </w:pPr>
            <w:r>
              <w:rPr>
                <w:rFonts w:ascii="Consolas" w:eastAsia="Consolas" w:hAnsi="Consolas" w:cs="Consolas"/>
                <w:sz w:val="16"/>
              </w:rPr>
              <w:t>9,288</w:t>
            </w:r>
          </w:p>
        </w:tc>
        <w:tc>
          <w:tcPr>
            <w:tcW w:w="1170" w:type="dxa"/>
          </w:tcPr>
          <w:p w14:paraId="5347B29F" w14:textId="77777777" w:rsidR="003D27E1" w:rsidRDefault="00B475ED">
            <w:pPr>
              <w:jc w:val="right"/>
            </w:pPr>
            <w:r>
              <w:rPr>
                <w:rFonts w:ascii="Consolas" w:eastAsia="Consolas" w:hAnsi="Consolas" w:cs="Consolas"/>
                <w:sz w:val="16"/>
              </w:rPr>
              <w:t>0</w:t>
            </w:r>
          </w:p>
        </w:tc>
      </w:tr>
      <w:tr w:rsidR="003D27E1" w14:paraId="5347B2A9" w14:textId="77777777">
        <w:tc>
          <w:tcPr>
            <w:tcW w:w="1170" w:type="dxa"/>
          </w:tcPr>
          <w:p w14:paraId="5347B2A1" w14:textId="77777777" w:rsidR="003D27E1" w:rsidRDefault="00B475ED">
            <w:pPr>
              <w:jc w:val="right"/>
            </w:pPr>
            <w:r>
              <w:rPr>
                <w:rFonts w:ascii="Consolas" w:eastAsia="Consolas" w:hAnsi="Consolas" w:cs="Consolas"/>
                <w:sz w:val="16"/>
              </w:rPr>
              <w:t>1993</w:t>
            </w:r>
          </w:p>
        </w:tc>
        <w:tc>
          <w:tcPr>
            <w:tcW w:w="1170" w:type="dxa"/>
          </w:tcPr>
          <w:p w14:paraId="5347B2A2" w14:textId="77777777" w:rsidR="003D27E1" w:rsidRDefault="00B475ED">
            <w:pPr>
              <w:jc w:val="right"/>
            </w:pPr>
            <w:r>
              <w:rPr>
                <w:rFonts w:ascii="Consolas" w:eastAsia="Consolas" w:hAnsi="Consolas" w:cs="Consolas"/>
                <w:sz w:val="16"/>
              </w:rPr>
              <w:t>0</w:t>
            </w:r>
          </w:p>
        </w:tc>
        <w:tc>
          <w:tcPr>
            <w:tcW w:w="1170" w:type="dxa"/>
          </w:tcPr>
          <w:p w14:paraId="5347B2A3" w14:textId="77777777" w:rsidR="003D27E1" w:rsidRDefault="00B475ED">
            <w:pPr>
              <w:jc w:val="right"/>
            </w:pPr>
            <w:r>
              <w:rPr>
                <w:rFonts w:ascii="Consolas" w:eastAsia="Consolas" w:hAnsi="Consolas" w:cs="Consolas"/>
                <w:sz w:val="16"/>
              </w:rPr>
              <w:t>0</w:t>
            </w:r>
          </w:p>
        </w:tc>
        <w:tc>
          <w:tcPr>
            <w:tcW w:w="1170" w:type="dxa"/>
          </w:tcPr>
          <w:p w14:paraId="5347B2A4" w14:textId="77777777" w:rsidR="003D27E1" w:rsidRDefault="00B475ED">
            <w:pPr>
              <w:jc w:val="right"/>
            </w:pPr>
            <w:r>
              <w:rPr>
                <w:rFonts w:ascii="Consolas" w:eastAsia="Consolas" w:hAnsi="Consolas" w:cs="Consolas"/>
                <w:sz w:val="16"/>
              </w:rPr>
              <w:t>15,453</w:t>
            </w:r>
          </w:p>
        </w:tc>
        <w:tc>
          <w:tcPr>
            <w:tcW w:w="1170" w:type="dxa"/>
          </w:tcPr>
          <w:p w14:paraId="5347B2A5" w14:textId="77777777" w:rsidR="003D27E1" w:rsidRDefault="00B475ED">
            <w:pPr>
              <w:jc w:val="right"/>
            </w:pPr>
            <w:r>
              <w:rPr>
                <w:rFonts w:ascii="Consolas" w:eastAsia="Consolas" w:hAnsi="Consolas" w:cs="Consolas"/>
                <w:sz w:val="16"/>
              </w:rPr>
              <w:t>0</w:t>
            </w:r>
          </w:p>
        </w:tc>
        <w:tc>
          <w:tcPr>
            <w:tcW w:w="1170" w:type="dxa"/>
          </w:tcPr>
          <w:p w14:paraId="5347B2A6" w14:textId="77777777" w:rsidR="003D27E1" w:rsidRDefault="00B475ED">
            <w:pPr>
              <w:jc w:val="right"/>
            </w:pPr>
            <w:r>
              <w:rPr>
                <w:rFonts w:ascii="Consolas" w:eastAsia="Consolas" w:hAnsi="Consolas" w:cs="Consolas"/>
                <w:sz w:val="16"/>
              </w:rPr>
              <w:t>12,959</w:t>
            </w:r>
          </w:p>
        </w:tc>
        <w:tc>
          <w:tcPr>
            <w:tcW w:w="1170" w:type="dxa"/>
          </w:tcPr>
          <w:p w14:paraId="5347B2A7" w14:textId="77777777" w:rsidR="003D27E1" w:rsidRDefault="00B475ED">
            <w:pPr>
              <w:jc w:val="right"/>
            </w:pPr>
            <w:r>
              <w:rPr>
                <w:rFonts w:ascii="Consolas" w:eastAsia="Consolas" w:hAnsi="Consolas" w:cs="Consolas"/>
                <w:sz w:val="16"/>
              </w:rPr>
              <w:t>8,900</w:t>
            </w:r>
          </w:p>
        </w:tc>
        <w:tc>
          <w:tcPr>
            <w:tcW w:w="1170" w:type="dxa"/>
          </w:tcPr>
          <w:p w14:paraId="5347B2A8" w14:textId="77777777" w:rsidR="003D27E1" w:rsidRDefault="00B475ED">
            <w:pPr>
              <w:jc w:val="right"/>
            </w:pPr>
            <w:r>
              <w:rPr>
                <w:rFonts w:ascii="Consolas" w:eastAsia="Consolas" w:hAnsi="Consolas" w:cs="Consolas"/>
                <w:sz w:val="16"/>
              </w:rPr>
              <w:t>0</w:t>
            </w:r>
          </w:p>
        </w:tc>
      </w:tr>
      <w:tr w:rsidR="003D27E1" w14:paraId="5347B2B2" w14:textId="77777777">
        <w:tc>
          <w:tcPr>
            <w:tcW w:w="1170" w:type="dxa"/>
          </w:tcPr>
          <w:p w14:paraId="5347B2AA" w14:textId="77777777" w:rsidR="003D27E1" w:rsidRDefault="00B475ED">
            <w:pPr>
              <w:jc w:val="right"/>
            </w:pPr>
            <w:r>
              <w:rPr>
                <w:rFonts w:ascii="Consolas" w:eastAsia="Consolas" w:hAnsi="Consolas" w:cs="Consolas"/>
                <w:sz w:val="16"/>
              </w:rPr>
              <w:t>1994</w:t>
            </w:r>
          </w:p>
        </w:tc>
        <w:tc>
          <w:tcPr>
            <w:tcW w:w="1170" w:type="dxa"/>
          </w:tcPr>
          <w:p w14:paraId="5347B2AB" w14:textId="77777777" w:rsidR="003D27E1" w:rsidRDefault="00B475ED">
            <w:pPr>
              <w:jc w:val="right"/>
            </w:pPr>
            <w:r>
              <w:rPr>
                <w:rFonts w:ascii="Consolas" w:eastAsia="Consolas" w:hAnsi="Consolas" w:cs="Consolas"/>
                <w:sz w:val="16"/>
              </w:rPr>
              <w:t>0</w:t>
            </w:r>
          </w:p>
        </w:tc>
        <w:tc>
          <w:tcPr>
            <w:tcW w:w="1170" w:type="dxa"/>
          </w:tcPr>
          <w:p w14:paraId="5347B2AC" w14:textId="77777777" w:rsidR="003D27E1" w:rsidRDefault="00B475ED">
            <w:pPr>
              <w:jc w:val="right"/>
            </w:pPr>
            <w:r>
              <w:rPr>
                <w:rFonts w:ascii="Consolas" w:eastAsia="Consolas" w:hAnsi="Consolas" w:cs="Consolas"/>
                <w:sz w:val="16"/>
              </w:rPr>
              <w:t>0</w:t>
            </w:r>
          </w:p>
        </w:tc>
        <w:tc>
          <w:tcPr>
            <w:tcW w:w="1170" w:type="dxa"/>
          </w:tcPr>
          <w:p w14:paraId="5347B2AD" w14:textId="77777777" w:rsidR="003D27E1" w:rsidRDefault="00B475ED">
            <w:pPr>
              <w:jc w:val="right"/>
            </w:pPr>
            <w:r>
              <w:rPr>
                <w:rFonts w:ascii="Consolas" w:eastAsia="Consolas" w:hAnsi="Consolas" w:cs="Consolas"/>
                <w:sz w:val="16"/>
              </w:rPr>
              <w:t>16,624</w:t>
            </w:r>
          </w:p>
        </w:tc>
        <w:tc>
          <w:tcPr>
            <w:tcW w:w="1170" w:type="dxa"/>
          </w:tcPr>
          <w:p w14:paraId="5347B2AE" w14:textId="77777777" w:rsidR="003D27E1" w:rsidRDefault="00B475ED">
            <w:pPr>
              <w:jc w:val="right"/>
            </w:pPr>
            <w:r>
              <w:rPr>
                <w:rFonts w:ascii="Consolas" w:eastAsia="Consolas" w:hAnsi="Consolas" w:cs="Consolas"/>
                <w:sz w:val="16"/>
              </w:rPr>
              <w:t>0</w:t>
            </w:r>
          </w:p>
        </w:tc>
        <w:tc>
          <w:tcPr>
            <w:tcW w:w="1170" w:type="dxa"/>
          </w:tcPr>
          <w:p w14:paraId="5347B2AF" w14:textId="77777777" w:rsidR="003D27E1" w:rsidRDefault="00B475ED">
            <w:pPr>
              <w:jc w:val="right"/>
            </w:pPr>
            <w:r>
              <w:rPr>
                <w:rFonts w:ascii="Consolas" w:eastAsia="Consolas" w:hAnsi="Consolas" w:cs="Consolas"/>
                <w:sz w:val="16"/>
              </w:rPr>
              <w:t>13,220</w:t>
            </w:r>
          </w:p>
        </w:tc>
        <w:tc>
          <w:tcPr>
            <w:tcW w:w="1170" w:type="dxa"/>
          </w:tcPr>
          <w:p w14:paraId="5347B2B0" w14:textId="77777777" w:rsidR="003D27E1" w:rsidRDefault="00B475ED">
            <w:pPr>
              <w:jc w:val="right"/>
            </w:pPr>
            <w:r>
              <w:rPr>
                <w:rFonts w:ascii="Consolas" w:eastAsia="Consolas" w:hAnsi="Consolas" w:cs="Consolas"/>
                <w:sz w:val="16"/>
              </w:rPr>
              <w:t>9,375</w:t>
            </w:r>
          </w:p>
        </w:tc>
        <w:tc>
          <w:tcPr>
            <w:tcW w:w="1170" w:type="dxa"/>
          </w:tcPr>
          <w:p w14:paraId="5347B2B1" w14:textId="77777777" w:rsidR="003D27E1" w:rsidRDefault="00B475ED">
            <w:pPr>
              <w:jc w:val="right"/>
            </w:pPr>
            <w:r>
              <w:rPr>
                <w:rFonts w:ascii="Consolas" w:eastAsia="Consolas" w:hAnsi="Consolas" w:cs="Consolas"/>
                <w:sz w:val="16"/>
              </w:rPr>
              <w:t>0</w:t>
            </w:r>
          </w:p>
        </w:tc>
      </w:tr>
      <w:tr w:rsidR="003D27E1" w14:paraId="5347B2BB" w14:textId="77777777">
        <w:tc>
          <w:tcPr>
            <w:tcW w:w="1170" w:type="dxa"/>
          </w:tcPr>
          <w:p w14:paraId="5347B2B3" w14:textId="77777777" w:rsidR="003D27E1" w:rsidRDefault="00B475ED">
            <w:pPr>
              <w:jc w:val="right"/>
            </w:pPr>
            <w:r>
              <w:rPr>
                <w:rFonts w:ascii="Consolas" w:eastAsia="Consolas" w:hAnsi="Consolas" w:cs="Consolas"/>
                <w:sz w:val="16"/>
              </w:rPr>
              <w:t>1995</w:t>
            </w:r>
          </w:p>
        </w:tc>
        <w:tc>
          <w:tcPr>
            <w:tcW w:w="1170" w:type="dxa"/>
          </w:tcPr>
          <w:p w14:paraId="5347B2B4" w14:textId="77777777" w:rsidR="003D27E1" w:rsidRDefault="00B475ED">
            <w:pPr>
              <w:jc w:val="right"/>
            </w:pPr>
            <w:r>
              <w:rPr>
                <w:rFonts w:ascii="Consolas" w:eastAsia="Consolas" w:hAnsi="Consolas" w:cs="Consolas"/>
                <w:sz w:val="16"/>
              </w:rPr>
              <w:t>0</w:t>
            </w:r>
          </w:p>
        </w:tc>
        <w:tc>
          <w:tcPr>
            <w:tcW w:w="1170" w:type="dxa"/>
          </w:tcPr>
          <w:p w14:paraId="5347B2B5" w14:textId="77777777" w:rsidR="003D27E1" w:rsidRDefault="00B475ED">
            <w:pPr>
              <w:jc w:val="right"/>
            </w:pPr>
            <w:r>
              <w:rPr>
                <w:rFonts w:ascii="Consolas" w:eastAsia="Consolas" w:hAnsi="Consolas" w:cs="Consolas"/>
                <w:sz w:val="16"/>
              </w:rPr>
              <w:t>0</w:t>
            </w:r>
          </w:p>
        </w:tc>
        <w:tc>
          <w:tcPr>
            <w:tcW w:w="1170" w:type="dxa"/>
          </w:tcPr>
          <w:p w14:paraId="5347B2B6" w14:textId="77777777" w:rsidR="003D27E1" w:rsidRDefault="00B475ED">
            <w:pPr>
              <w:jc w:val="right"/>
            </w:pPr>
            <w:r>
              <w:rPr>
                <w:rFonts w:ascii="Consolas" w:eastAsia="Consolas" w:hAnsi="Consolas" w:cs="Consolas"/>
                <w:sz w:val="16"/>
              </w:rPr>
              <w:t>16,081</w:t>
            </w:r>
          </w:p>
        </w:tc>
        <w:tc>
          <w:tcPr>
            <w:tcW w:w="1170" w:type="dxa"/>
          </w:tcPr>
          <w:p w14:paraId="5347B2B7" w14:textId="77777777" w:rsidR="003D27E1" w:rsidRDefault="00B475ED">
            <w:pPr>
              <w:jc w:val="right"/>
            </w:pPr>
            <w:r>
              <w:rPr>
                <w:rFonts w:ascii="Consolas" w:eastAsia="Consolas" w:hAnsi="Consolas" w:cs="Consolas"/>
                <w:sz w:val="16"/>
              </w:rPr>
              <w:t>0</w:t>
            </w:r>
          </w:p>
        </w:tc>
        <w:tc>
          <w:tcPr>
            <w:tcW w:w="1170" w:type="dxa"/>
          </w:tcPr>
          <w:p w14:paraId="5347B2B8" w14:textId="77777777" w:rsidR="003D27E1" w:rsidRDefault="00B475ED">
            <w:pPr>
              <w:jc w:val="right"/>
            </w:pPr>
            <w:r>
              <w:rPr>
                <w:rFonts w:ascii="Consolas" w:eastAsia="Consolas" w:hAnsi="Consolas" w:cs="Consolas"/>
                <w:sz w:val="16"/>
              </w:rPr>
              <w:t>13,540</w:t>
            </w:r>
          </w:p>
        </w:tc>
        <w:tc>
          <w:tcPr>
            <w:tcW w:w="1170" w:type="dxa"/>
          </w:tcPr>
          <w:p w14:paraId="5347B2B9" w14:textId="77777777" w:rsidR="003D27E1" w:rsidRDefault="00B475ED">
            <w:pPr>
              <w:jc w:val="right"/>
            </w:pPr>
            <w:r>
              <w:rPr>
                <w:rFonts w:ascii="Consolas" w:eastAsia="Consolas" w:hAnsi="Consolas" w:cs="Consolas"/>
                <w:sz w:val="16"/>
              </w:rPr>
              <w:t>8,902</w:t>
            </w:r>
          </w:p>
        </w:tc>
        <w:tc>
          <w:tcPr>
            <w:tcW w:w="1170" w:type="dxa"/>
          </w:tcPr>
          <w:p w14:paraId="5347B2BA" w14:textId="77777777" w:rsidR="003D27E1" w:rsidRDefault="00B475ED">
            <w:pPr>
              <w:jc w:val="right"/>
            </w:pPr>
            <w:r>
              <w:rPr>
                <w:rFonts w:ascii="Consolas" w:eastAsia="Consolas" w:hAnsi="Consolas" w:cs="Consolas"/>
                <w:sz w:val="16"/>
              </w:rPr>
              <w:t>0</w:t>
            </w:r>
          </w:p>
        </w:tc>
      </w:tr>
      <w:tr w:rsidR="003D27E1" w14:paraId="5347B2C4" w14:textId="77777777">
        <w:tc>
          <w:tcPr>
            <w:tcW w:w="1170" w:type="dxa"/>
          </w:tcPr>
          <w:p w14:paraId="5347B2BC" w14:textId="77777777" w:rsidR="003D27E1" w:rsidRDefault="00B475ED">
            <w:pPr>
              <w:jc w:val="right"/>
            </w:pPr>
            <w:r>
              <w:rPr>
                <w:rFonts w:ascii="Consolas" w:eastAsia="Consolas" w:hAnsi="Consolas" w:cs="Consolas"/>
                <w:sz w:val="16"/>
              </w:rPr>
              <w:t>1996</w:t>
            </w:r>
          </w:p>
        </w:tc>
        <w:tc>
          <w:tcPr>
            <w:tcW w:w="1170" w:type="dxa"/>
          </w:tcPr>
          <w:p w14:paraId="5347B2BD" w14:textId="77777777" w:rsidR="003D27E1" w:rsidRDefault="00B475ED">
            <w:pPr>
              <w:jc w:val="right"/>
            </w:pPr>
            <w:r>
              <w:rPr>
                <w:rFonts w:ascii="Consolas" w:eastAsia="Consolas" w:hAnsi="Consolas" w:cs="Consolas"/>
                <w:sz w:val="16"/>
              </w:rPr>
              <w:t>0</w:t>
            </w:r>
          </w:p>
        </w:tc>
        <w:tc>
          <w:tcPr>
            <w:tcW w:w="1170" w:type="dxa"/>
          </w:tcPr>
          <w:p w14:paraId="5347B2BE" w14:textId="77777777" w:rsidR="003D27E1" w:rsidRDefault="00B475ED">
            <w:pPr>
              <w:jc w:val="right"/>
            </w:pPr>
            <w:r>
              <w:rPr>
                <w:rFonts w:ascii="Consolas" w:eastAsia="Consolas" w:hAnsi="Consolas" w:cs="Consolas"/>
                <w:sz w:val="16"/>
              </w:rPr>
              <w:t>0</w:t>
            </w:r>
          </w:p>
        </w:tc>
        <w:tc>
          <w:tcPr>
            <w:tcW w:w="1170" w:type="dxa"/>
          </w:tcPr>
          <w:p w14:paraId="5347B2BF" w14:textId="77777777" w:rsidR="003D27E1" w:rsidRDefault="00B475ED">
            <w:pPr>
              <w:jc w:val="right"/>
            </w:pPr>
            <w:r>
              <w:rPr>
                <w:rFonts w:ascii="Consolas" w:eastAsia="Consolas" w:hAnsi="Consolas" w:cs="Consolas"/>
                <w:sz w:val="16"/>
              </w:rPr>
              <w:t>13,123</w:t>
            </w:r>
          </w:p>
        </w:tc>
        <w:tc>
          <w:tcPr>
            <w:tcW w:w="1170" w:type="dxa"/>
          </w:tcPr>
          <w:p w14:paraId="5347B2C0" w14:textId="77777777" w:rsidR="003D27E1" w:rsidRDefault="00B475ED">
            <w:pPr>
              <w:jc w:val="right"/>
            </w:pPr>
            <w:r>
              <w:rPr>
                <w:rFonts w:ascii="Consolas" w:eastAsia="Consolas" w:hAnsi="Consolas" w:cs="Consolas"/>
                <w:sz w:val="16"/>
              </w:rPr>
              <w:t>0</w:t>
            </w:r>
          </w:p>
        </w:tc>
        <w:tc>
          <w:tcPr>
            <w:tcW w:w="1170" w:type="dxa"/>
          </w:tcPr>
          <w:p w14:paraId="5347B2C1" w14:textId="77777777" w:rsidR="003D27E1" w:rsidRDefault="00B475ED">
            <w:pPr>
              <w:jc w:val="right"/>
            </w:pPr>
            <w:r>
              <w:rPr>
                <w:rFonts w:ascii="Consolas" w:eastAsia="Consolas" w:hAnsi="Consolas" w:cs="Consolas"/>
                <w:sz w:val="16"/>
              </w:rPr>
              <w:t>13,284</w:t>
            </w:r>
          </w:p>
        </w:tc>
        <w:tc>
          <w:tcPr>
            <w:tcW w:w="1170" w:type="dxa"/>
          </w:tcPr>
          <w:p w14:paraId="5347B2C2" w14:textId="77777777" w:rsidR="003D27E1" w:rsidRDefault="00B475ED">
            <w:pPr>
              <w:jc w:val="right"/>
            </w:pPr>
            <w:r>
              <w:rPr>
                <w:rFonts w:ascii="Consolas" w:eastAsia="Consolas" w:hAnsi="Consolas" w:cs="Consolas"/>
                <w:sz w:val="16"/>
              </w:rPr>
              <w:t>9,434</w:t>
            </w:r>
          </w:p>
        </w:tc>
        <w:tc>
          <w:tcPr>
            <w:tcW w:w="1170" w:type="dxa"/>
          </w:tcPr>
          <w:p w14:paraId="5347B2C3" w14:textId="77777777" w:rsidR="003D27E1" w:rsidRDefault="00B475ED">
            <w:pPr>
              <w:jc w:val="right"/>
            </w:pPr>
            <w:r>
              <w:rPr>
                <w:rFonts w:ascii="Consolas" w:eastAsia="Consolas" w:hAnsi="Consolas" w:cs="Consolas"/>
                <w:sz w:val="16"/>
              </w:rPr>
              <w:t>0</w:t>
            </w:r>
          </w:p>
        </w:tc>
      </w:tr>
      <w:tr w:rsidR="003D27E1" w14:paraId="5347B2CD" w14:textId="77777777">
        <w:tc>
          <w:tcPr>
            <w:tcW w:w="1170" w:type="dxa"/>
          </w:tcPr>
          <w:p w14:paraId="5347B2C5" w14:textId="77777777" w:rsidR="003D27E1" w:rsidRDefault="00B475ED">
            <w:pPr>
              <w:jc w:val="right"/>
            </w:pPr>
            <w:r>
              <w:rPr>
                <w:rFonts w:ascii="Consolas" w:eastAsia="Consolas" w:hAnsi="Consolas" w:cs="Consolas"/>
                <w:sz w:val="16"/>
              </w:rPr>
              <w:t>1997</w:t>
            </w:r>
          </w:p>
        </w:tc>
        <w:tc>
          <w:tcPr>
            <w:tcW w:w="1170" w:type="dxa"/>
          </w:tcPr>
          <w:p w14:paraId="5347B2C6" w14:textId="77777777" w:rsidR="003D27E1" w:rsidRDefault="00B475ED">
            <w:pPr>
              <w:jc w:val="right"/>
            </w:pPr>
            <w:r>
              <w:rPr>
                <w:rFonts w:ascii="Consolas" w:eastAsia="Consolas" w:hAnsi="Consolas" w:cs="Consolas"/>
                <w:sz w:val="16"/>
              </w:rPr>
              <w:t>0</w:t>
            </w:r>
          </w:p>
        </w:tc>
        <w:tc>
          <w:tcPr>
            <w:tcW w:w="1170" w:type="dxa"/>
          </w:tcPr>
          <w:p w14:paraId="5347B2C7" w14:textId="77777777" w:rsidR="003D27E1" w:rsidRDefault="00B475ED">
            <w:pPr>
              <w:jc w:val="right"/>
            </w:pPr>
            <w:r>
              <w:rPr>
                <w:rFonts w:ascii="Consolas" w:eastAsia="Consolas" w:hAnsi="Consolas" w:cs="Consolas"/>
                <w:sz w:val="16"/>
              </w:rPr>
              <w:t>0</w:t>
            </w:r>
          </w:p>
        </w:tc>
        <w:tc>
          <w:tcPr>
            <w:tcW w:w="1170" w:type="dxa"/>
          </w:tcPr>
          <w:p w14:paraId="5347B2C8" w14:textId="77777777" w:rsidR="003D27E1" w:rsidRDefault="00B475ED">
            <w:pPr>
              <w:jc w:val="right"/>
            </w:pPr>
            <w:r>
              <w:rPr>
                <w:rFonts w:ascii="Consolas" w:eastAsia="Consolas" w:hAnsi="Consolas" w:cs="Consolas"/>
                <w:sz w:val="16"/>
              </w:rPr>
              <w:t>10,593</w:t>
            </w:r>
          </w:p>
        </w:tc>
        <w:tc>
          <w:tcPr>
            <w:tcW w:w="1170" w:type="dxa"/>
          </w:tcPr>
          <w:p w14:paraId="5347B2C9" w14:textId="77777777" w:rsidR="003D27E1" w:rsidRDefault="00B475ED">
            <w:pPr>
              <w:jc w:val="right"/>
            </w:pPr>
            <w:r>
              <w:rPr>
                <w:rFonts w:ascii="Consolas" w:eastAsia="Consolas" w:hAnsi="Consolas" w:cs="Consolas"/>
                <w:sz w:val="16"/>
              </w:rPr>
              <w:t>0</w:t>
            </w:r>
          </w:p>
        </w:tc>
        <w:tc>
          <w:tcPr>
            <w:tcW w:w="1170" w:type="dxa"/>
          </w:tcPr>
          <w:p w14:paraId="5347B2CA" w14:textId="77777777" w:rsidR="003D27E1" w:rsidRDefault="00B475ED">
            <w:pPr>
              <w:jc w:val="right"/>
            </w:pPr>
            <w:r>
              <w:rPr>
                <w:rFonts w:ascii="Consolas" w:eastAsia="Consolas" w:hAnsi="Consolas" w:cs="Consolas"/>
                <w:sz w:val="16"/>
              </w:rPr>
              <w:t>13,036</w:t>
            </w:r>
          </w:p>
        </w:tc>
        <w:tc>
          <w:tcPr>
            <w:tcW w:w="1170" w:type="dxa"/>
          </w:tcPr>
          <w:p w14:paraId="5347B2CB" w14:textId="77777777" w:rsidR="003D27E1" w:rsidRDefault="00B475ED">
            <w:pPr>
              <w:jc w:val="right"/>
            </w:pPr>
            <w:r>
              <w:rPr>
                <w:rFonts w:ascii="Consolas" w:eastAsia="Consolas" w:hAnsi="Consolas" w:cs="Consolas"/>
                <w:sz w:val="16"/>
              </w:rPr>
              <w:t>10,798</w:t>
            </w:r>
          </w:p>
        </w:tc>
        <w:tc>
          <w:tcPr>
            <w:tcW w:w="1170" w:type="dxa"/>
          </w:tcPr>
          <w:p w14:paraId="5347B2CC" w14:textId="77777777" w:rsidR="003D27E1" w:rsidRDefault="00B475ED">
            <w:pPr>
              <w:jc w:val="right"/>
            </w:pPr>
            <w:r>
              <w:rPr>
                <w:rFonts w:ascii="Consolas" w:eastAsia="Consolas" w:hAnsi="Consolas" w:cs="Consolas"/>
                <w:sz w:val="16"/>
              </w:rPr>
              <w:t>0</w:t>
            </w:r>
          </w:p>
        </w:tc>
      </w:tr>
      <w:tr w:rsidR="003D27E1" w14:paraId="5347B2D6" w14:textId="77777777">
        <w:tc>
          <w:tcPr>
            <w:tcW w:w="1170" w:type="dxa"/>
          </w:tcPr>
          <w:p w14:paraId="5347B2CE" w14:textId="77777777" w:rsidR="003D27E1" w:rsidRDefault="00B475ED">
            <w:pPr>
              <w:jc w:val="right"/>
            </w:pPr>
            <w:r>
              <w:rPr>
                <w:rFonts w:ascii="Consolas" w:eastAsia="Consolas" w:hAnsi="Consolas" w:cs="Consolas"/>
                <w:sz w:val="16"/>
              </w:rPr>
              <w:t>1998</w:t>
            </w:r>
          </w:p>
        </w:tc>
        <w:tc>
          <w:tcPr>
            <w:tcW w:w="1170" w:type="dxa"/>
          </w:tcPr>
          <w:p w14:paraId="5347B2CF" w14:textId="77777777" w:rsidR="003D27E1" w:rsidRDefault="00B475ED">
            <w:pPr>
              <w:jc w:val="right"/>
            </w:pPr>
            <w:r>
              <w:rPr>
                <w:rFonts w:ascii="Consolas" w:eastAsia="Consolas" w:hAnsi="Consolas" w:cs="Consolas"/>
                <w:sz w:val="16"/>
              </w:rPr>
              <w:t>0</w:t>
            </w:r>
          </w:p>
        </w:tc>
        <w:tc>
          <w:tcPr>
            <w:tcW w:w="1170" w:type="dxa"/>
          </w:tcPr>
          <w:p w14:paraId="5347B2D0" w14:textId="77777777" w:rsidR="003D27E1" w:rsidRDefault="00B475ED">
            <w:pPr>
              <w:jc w:val="right"/>
            </w:pPr>
            <w:r>
              <w:rPr>
                <w:rFonts w:ascii="Consolas" w:eastAsia="Consolas" w:hAnsi="Consolas" w:cs="Consolas"/>
                <w:sz w:val="16"/>
              </w:rPr>
              <w:t>12,538</w:t>
            </w:r>
          </w:p>
        </w:tc>
        <w:tc>
          <w:tcPr>
            <w:tcW w:w="1170" w:type="dxa"/>
          </w:tcPr>
          <w:p w14:paraId="5347B2D1" w14:textId="77777777" w:rsidR="003D27E1" w:rsidRDefault="00B475ED">
            <w:pPr>
              <w:jc w:val="right"/>
            </w:pPr>
            <w:r>
              <w:rPr>
                <w:rFonts w:ascii="Consolas" w:eastAsia="Consolas" w:hAnsi="Consolas" w:cs="Consolas"/>
                <w:sz w:val="16"/>
              </w:rPr>
              <w:t>0</w:t>
            </w:r>
          </w:p>
        </w:tc>
        <w:tc>
          <w:tcPr>
            <w:tcW w:w="1170" w:type="dxa"/>
          </w:tcPr>
          <w:p w14:paraId="5347B2D2" w14:textId="77777777" w:rsidR="003D27E1" w:rsidRDefault="00B475ED">
            <w:pPr>
              <w:jc w:val="right"/>
            </w:pPr>
            <w:r>
              <w:rPr>
                <w:rFonts w:ascii="Consolas" w:eastAsia="Consolas" w:hAnsi="Consolas" w:cs="Consolas"/>
                <w:sz w:val="16"/>
              </w:rPr>
              <w:t>0</w:t>
            </w:r>
          </w:p>
        </w:tc>
        <w:tc>
          <w:tcPr>
            <w:tcW w:w="1170" w:type="dxa"/>
          </w:tcPr>
          <w:p w14:paraId="5347B2D3" w14:textId="77777777" w:rsidR="003D27E1" w:rsidRDefault="00B475ED">
            <w:pPr>
              <w:jc w:val="right"/>
            </w:pPr>
            <w:r>
              <w:rPr>
                <w:rFonts w:ascii="Consolas" w:eastAsia="Consolas" w:hAnsi="Consolas" w:cs="Consolas"/>
                <w:sz w:val="16"/>
              </w:rPr>
              <w:t>14,423</w:t>
            </w:r>
          </w:p>
        </w:tc>
        <w:tc>
          <w:tcPr>
            <w:tcW w:w="1170" w:type="dxa"/>
          </w:tcPr>
          <w:p w14:paraId="5347B2D4" w14:textId="77777777" w:rsidR="003D27E1" w:rsidRDefault="00B475ED">
            <w:pPr>
              <w:jc w:val="right"/>
            </w:pPr>
            <w:r>
              <w:rPr>
                <w:rFonts w:ascii="Consolas" w:eastAsia="Consolas" w:hAnsi="Consolas" w:cs="Consolas"/>
                <w:sz w:val="16"/>
              </w:rPr>
              <w:t>10,551</w:t>
            </w:r>
          </w:p>
        </w:tc>
        <w:tc>
          <w:tcPr>
            <w:tcW w:w="1170" w:type="dxa"/>
          </w:tcPr>
          <w:p w14:paraId="5347B2D5" w14:textId="77777777" w:rsidR="003D27E1" w:rsidRDefault="00B475ED">
            <w:pPr>
              <w:jc w:val="right"/>
            </w:pPr>
            <w:r>
              <w:rPr>
                <w:rFonts w:ascii="Consolas" w:eastAsia="Consolas" w:hAnsi="Consolas" w:cs="Consolas"/>
                <w:sz w:val="16"/>
              </w:rPr>
              <w:t>0</w:t>
            </w:r>
          </w:p>
        </w:tc>
      </w:tr>
      <w:tr w:rsidR="003D27E1" w14:paraId="5347B2DF" w14:textId="77777777">
        <w:tc>
          <w:tcPr>
            <w:tcW w:w="1170" w:type="dxa"/>
          </w:tcPr>
          <w:p w14:paraId="5347B2D7" w14:textId="77777777" w:rsidR="003D27E1" w:rsidRDefault="00B475ED">
            <w:pPr>
              <w:jc w:val="right"/>
            </w:pPr>
            <w:r>
              <w:rPr>
                <w:rFonts w:ascii="Consolas" w:eastAsia="Consolas" w:hAnsi="Consolas" w:cs="Consolas"/>
                <w:sz w:val="16"/>
              </w:rPr>
              <w:t>1999</w:t>
            </w:r>
          </w:p>
        </w:tc>
        <w:tc>
          <w:tcPr>
            <w:tcW w:w="1170" w:type="dxa"/>
          </w:tcPr>
          <w:p w14:paraId="5347B2D8" w14:textId="77777777" w:rsidR="003D27E1" w:rsidRDefault="00B475ED">
            <w:pPr>
              <w:jc w:val="right"/>
            </w:pPr>
            <w:r>
              <w:rPr>
                <w:rFonts w:ascii="Consolas" w:eastAsia="Consolas" w:hAnsi="Consolas" w:cs="Consolas"/>
                <w:sz w:val="16"/>
              </w:rPr>
              <w:t>0</w:t>
            </w:r>
          </w:p>
        </w:tc>
        <w:tc>
          <w:tcPr>
            <w:tcW w:w="1170" w:type="dxa"/>
          </w:tcPr>
          <w:p w14:paraId="5347B2D9" w14:textId="77777777" w:rsidR="003D27E1" w:rsidRDefault="00B475ED">
            <w:pPr>
              <w:jc w:val="right"/>
            </w:pPr>
            <w:r>
              <w:rPr>
                <w:rFonts w:ascii="Consolas" w:eastAsia="Consolas" w:hAnsi="Consolas" w:cs="Consolas"/>
                <w:sz w:val="16"/>
              </w:rPr>
              <w:t>11,359</w:t>
            </w:r>
          </w:p>
        </w:tc>
        <w:tc>
          <w:tcPr>
            <w:tcW w:w="1170" w:type="dxa"/>
          </w:tcPr>
          <w:p w14:paraId="5347B2DA" w14:textId="77777777" w:rsidR="003D27E1" w:rsidRDefault="00B475ED">
            <w:pPr>
              <w:jc w:val="right"/>
            </w:pPr>
            <w:r>
              <w:rPr>
                <w:rFonts w:ascii="Consolas" w:eastAsia="Consolas" w:hAnsi="Consolas" w:cs="Consolas"/>
                <w:sz w:val="16"/>
              </w:rPr>
              <w:t>10,937</w:t>
            </w:r>
          </w:p>
        </w:tc>
        <w:tc>
          <w:tcPr>
            <w:tcW w:w="1170" w:type="dxa"/>
          </w:tcPr>
          <w:p w14:paraId="5347B2DB" w14:textId="77777777" w:rsidR="003D27E1" w:rsidRDefault="00B475ED">
            <w:pPr>
              <w:jc w:val="right"/>
            </w:pPr>
            <w:r>
              <w:rPr>
                <w:rFonts w:ascii="Consolas" w:eastAsia="Consolas" w:hAnsi="Consolas" w:cs="Consolas"/>
                <w:sz w:val="16"/>
              </w:rPr>
              <w:t>7,315</w:t>
            </w:r>
          </w:p>
        </w:tc>
        <w:tc>
          <w:tcPr>
            <w:tcW w:w="1170" w:type="dxa"/>
          </w:tcPr>
          <w:p w14:paraId="5347B2DC" w14:textId="77777777" w:rsidR="003D27E1" w:rsidRDefault="00B475ED">
            <w:pPr>
              <w:jc w:val="right"/>
            </w:pPr>
            <w:r>
              <w:rPr>
                <w:rFonts w:ascii="Consolas" w:eastAsia="Consolas" w:hAnsi="Consolas" w:cs="Consolas"/>
                <w:sz w:val="16"/>
              </w:rPr>
              <w:t>13,857</w:t>
            </w:r>
          </w:p>
        </w:tc>
        <w:tc>
          <w:tcPr>
            <w:tcW w:w="1170" w:type="dxa"/>
          </w:tcPr>
          <w:p w14:paraId="5347B2DD" w14:textId="77777777" w:rsidR="003D27E1" w:rsidRDefault="00B475ED">
            <w:pPr>
              <w:jc w:val="right"/>
            </w:pPr>
            <w:r>
              <w:rPr>
                <w:rFonts w:ascii="Consolas" w:eastAsia="Consolas" w:hAnsi="Consolas" w:cs="Consolas"/>
                <w:sz w:val="16"/>
              </w:rPr>
              <w:t>11,661</w:t>
            </w:r>
          </w:p>
        </w:tc>
        <w:tc>
          <w:tcPr>
            <w:tcW w:w="1170" w:type="dxa"/>
          </w:tcPr>
          <w:p w14:paraId="5347B2DE" w14:textId="77777777" w:rsidR="003D27E1" w:rsidRDefault="00B475ED">
            <w:pPr>
              <w:jc w:val="right"/>
            </w:pPr>
            <w:r>
              <w:rPr>
                <w:rFonts w:ascii="Consolas" w:eastAsia="Consolas" w:hAnsi="Consolas" w:cs="Consolas"/>
                <w:sz w:val="16"/>
              </w:rPr>
              <w:t>0</w:t>
            </w:r>
          </w:p>
        </w:tc>
      </w:tr>
      <w:tr w:rsidR="003D27E1" w14:paraId="5347B2E8" w14:textId="77777777">
        <w:tc>
          <w:tcPr>
            <w:tcW w:w="1170" w:type="dxa"/>
          </w:tcPr>
          <w:p w14:paraId="5347B2E0" w14:textId="77777777" w:rsidR="003D27E1" w:rsidRDefault="00B475ED">
            <w:pPr>
              <w:jc w:val="right"/>
            </w:pPr>
            <w:r>
              <w:rPr>
                <w:rFonts w:ascii="Consolas" w:eastAsia="Consolas" w:hAnsi="Consolas" w:cs="Consolas"/>
                <w:sz w:val="16"/>
              </w:rPr>
              <w:t>2000</w:t>
            </w:r>
          </w:p>
        </w:tc>
        <w:tc>
          <w:tcPr>
            <w:tcW w:w="1170" w:type="dxa"/>
          </w:tcPr>
          <w:p w14:paraId="5347B2E1" w14:textId="77777777" w:rsidR="003D27E1" w:rsidRDefault="00B475ED">
            <w:pPr>
              <w:jc w:val="right"/>
            </w:pPr>
            <w:r>
              <w:rPr>
                <w:rFonts w:ascii="Consolas" w:eastAsia="Consolas" w:hAnsi="Consolas" w:cs="Consolas"/>
                <w:sz w:val="16"/>
              </w:rPr>
              <w:t>0</w:t>
            </w:r>
          </w:p>
        </w:tc>
        <w:tc>
          <w:tcPr>
            <w:tcW w:w="1170" w:type="dxa"/>
          </w:tcPr>
          <w:p w14:paraId="5347B2E2" w14:textId="77777777" w:rsidR="003D27E1" w:rsidRDefault="00B475ED">
            <w:pPr>
              <w:jc w:val="right"/>
            </w:pPr>
            <w:r>
              <w:rPr>
                <w:rFonts w:ascii="Consolas" w:eastAsia="Consolas" w:hAnsi="Consolas" w:cs="Consolas"/>
                <w:sz w:val="16"/>
              </w:rPr>
              <w:t>10,637</w:t>
            </w:r>
          </w:p>
        </w:tc>
        <w:tc>
          <w:tcPr>
            <w:tcW w:w="1170" w:type="dxa"/>
          </w:tcPr>
          <w:p w14:paraId="5347B2E3" w14:textId="77777777" w:rsidR="003D27E1" w:rsidRDefault="00B475ED">
            <w:pPr>
              <w:jc w:val="right"/>
            </w:pPr>
            <w:r>
              <w:rPr>
                <w:rFonts w:ascii="Consolas" w:eastAsia="Consolas" w:hAnsi="Consolas" w:cs="Consolas"/>
                <w:sz w:val="16"/>
              </w:rPr>
              <w:t>0</w:t>
            </w:r>
          </w:p>
        </w:tc>
        <w:tc>
          <w:tcPr>
            <w:tcW w:w="1170" w:type="dxa"/>
          </w:tcPr>
          <w:p w14:paraId="5347B2E4" w14:textId="77777777" w:rsidR="003D27E1" w:rsidRDefault="00B475ED">
            <w:pPr>
              <w:jc w:val="right"/>
            </w:pPr>
            <w:r>
              <w:rPr>
                <w:rFonts w:ascii="Consolas" w:eastAsia="Consolas" w:hAnsi="Consolas" w:cs="Consolas"/>
                <w:sz w:val="16"/>
              </w:rPr>
              <w:t>6,615</w:t>
            </w:r>
          </w:p>
        </w:tc>
        <w:tc>
          <w:tcPr>
            <w:tcW w:w="1170" w:type="dxa"/>
          </w:tcPr>
          <w:p w14:paraId="5347B2E5" w14:textId="77777777" w:rsidR="003D27E1" w:rsidRDefault="00B475ED">
            <w:pPr>
              <w:jc w:val="right"/>
            </w:pPr>
            <w:r>
              <w:rPr>
                <w:rFonts w:ascii="Consolas" w:eastAsia="Consolas" w:hAnsi="Consolas" w:cs="Consolas"/>
                <w:sz w:val="16"/>
              </w:rPr>
              <w:t>24,179</w:t>
            </w:r>
          </w:p>
        </w:tc>
        <w:tc>
          <w:tcPr>
            <w:tcW w:w="1170" w:type="dxa"/>
          </w:tcPr>
          <w:p w14:paraId="5347B2E6" w14:textId="77777777" w:rsidR="003D27E1" w:rsidRDefault="00B475ED">
            <w:pPr>
              <w:jc w:val="right"/>
            </w:pPr>
            <w:r>
              <w:rPr>
                <w:rFonts w:ascii="Consolas" w:eastAsia="Consolas" w:hAnsi="Consolas" w:cs="Consolas"/>
                <w:sz w:val="16"/>
              </w:rPr>
              <w:t>13,853</w:t>
            </w:r>
          </w:p>
        </w:tc>
        <w:tc>
          <w:tcPr>
            <w:tcW w:w="1170" w:type="dxa"/>
          </w:tcPr>
          <w:p w14:paraId="5347B2E7" w14:textId="77777777" w:rsidR="003D27E1" w:rsidRDefault="00B475ED">
            <w:pPr>
              <w:jc w:val="right"/>
            </w:pPr>
            <w:r>
              <w:rPr>
                <w:rFonts w:ascii="Consolas" w:eastAsia="Consolas" w:hAnsi="Consolas" w:cs="Consolas"/>
                <w:sz w:val="16"/>
              </w:rPr>
              <w:t>0</w:t>
            </w:r>
          </w:p>
        </w:tc>
      </w:tr>
      <w:tr w:rsidR="003D27E1" w14:paraId="5347B2F1" w14:textId="77777777">
        <w:tc>
          <w:tcPr>
            <w:tcW w:w="1170" w:type="dxa"/>
          </w:tcPr>
          <w:p w14:paraId="5347B2E9" w14:textId="77777777" w:rsidR="003D27E1" w:rsidRDefault="00B475ED">
            <w:pPr>
              <w:jc w:val="right"/>
            </w:pPr>
            <w:r>
              <w:rPr>
                <w:rFonts w:ascii="Consolas" w:eastAsia="Consolas" w:hAnsi="Consolas" w:cs="Consolas"/>
                <w:sz w:val="16"/>
              </w:rPr>
              <w:t>2001</w:t>
            </w:r>
          </w:p>
        </w:tc>
        <w:tc>
          <w:tcPr>
            <w:tcW w:w="1170" w:type="dxa"/>
          </w:tcPr>
          <w:p w14:paraId="5347B2EA" w14:textId="77777777" w:rsidR="003D27E1" w:rsidRDefault="00B475ED">
            <w:pPr>
              <w:jc w:val="right"/>
            </w:pPr>
            <w:r>
              <w:rPr>
                <w:rFonts w:ascii="Consolas" w:eastAsia="Consolas" w:hAnsi="Consolas" w:cs="Consolas"/>
                <w:sz w:val="16"/>
              </w:rPr>
              <w:t>13,262</w:t>
            </w:r>
          </w:p>
        </w:tc>
        <w:tc>
          <w:tcPr>
            <w:tcW w:w="1170" w:type="dxa"/>
          </w:tcPr>
          <w:p w14:paraId="5347B2EB" w14:textId="77777777" w:rsidR="003D27E1" w:rsidRDefault="00B475ED">
            <w:pPr>
              <w:jc w:val="right"/>
            </w:pPr>
            <w:r>
              <w:rPr>
                <w:rFonts w:ascii="Consolas" w:eastAsia="Consolas" w:hAnsi="Consolas" w:cs="Consolas"/>
                <w:sz w:val="16"/>
              </w:rPr>
              <w:t>10,536</w:t>
            </w:r>
          </w:p>
        </w:tc>
        <w:tc>
          <w:tcPr>
            <w:tcW w:w="1170" w:type="dxa"/>
          </w:tcPr>
          <w:p w14:paraId="5347B2EC" w14:textId="77777777" w:rsidR="003D27E1" w:rsidRDefault="00B475ED">
            <w:pPr>
              <w:jc w:val="right"/>
            </w:pPr>
            <w:r>
              <w:rPr>
                <w:rFonts w:ascii="Consolas" w:eastAsia="Consolas" w:hAnsi="Consolas" w:cs="Consolas"/>
                <w:sz w:val="16"/>
              </w:rPr>
              <w:t>11,605</w:t>
            </w:r>
          </w:p>
        </w:tc>
        <w:tc>
          <w:tcPr>
            <w:tcW w:w="1170" w:type="dxa"/>
          </w:tcPr>
          <w:p w14:paraId="5347B2ED" w14:textId="77777777" w:rsidR="003D27E1" w:rsidRDefault="00B475ED">
            <w:pPr>
              <w:jc w:val="right"/>
            </w:pPr>
            <w:r>
              <w:rPr>
                <w:rFonts w:ascii="Consolas" w:eastAsia="Consolas" w:hAnsi="Consolas" w:cs="Consolas"/>
                <w:sz w:val="16"/>
              </w:rPr>
              <w:t>6,158</w:t>
            </w:r>
          </w:p>
        </w:tc>
        <w:tc>
          <w:tcPr>
            <w:tcW w:w="1170" w:type="dxa"/>
          </w:tcPr>
          <w:p w14:paraId="5347B2EE" w14:textId="77777777" w:rsidR="003D27E1" w:rsidRDefault="00B475ED">
            <w:pPr>
              <w:jc w:val="right"/>
            </w:pPr>
            <w:r>
              <w:rPr>
                <w:rFonts w:ascii="Consolas" w:eastAsia="Consolas" w:hAnsi="Consolas" w:cs="Consolas"/>
                <w:sz w:val="16"/>
              </w:rPr>
              <w:t>22,030</w:t>
            </w:r>
          </w:p>
        </w:tc>
        <w:tc>
          <w:tcPr>
            <w:tcW w:w="1170" w:type="dxa"/>
          </w:tcPr>
          <w:p w14:paraId="5347B2EF" w14:textId="77777777" w:rsidR="003D27E1" w:rsidRDefault="00B475ED">
            <w:pPr>
              <w:jc w:val="right"/>
            </w:pPr>
            <w:r>
              <w:rPr>
                <w:rFonts w:ascii="Consolas" w:eastAsia="Consolas" w:hAnsi="Consolas" w:cs="Consolas"/>
                <w:sz w:val="16"/>
              </w:rPr>
              <w:t>20,055</w:t>
            </w:r>
          </w:p>
        </w:tc>
        <w:tc>
          <w:tcPr>
            <w:tcW w:w="1170" w:type="dxa"/>
          </w:tcPr>
          <w:p w14:paraId="5347B2F0" w14:textId="77777777" w:rsidR="003D27E1" w:rsidRDefault="00B475ED">
            <w:pPr>
              <w:jc w:val="right"/>
            </w:pPr>
            <w:r>
              <w:rPr>
                <w:rFonts w:ascii="Consolas" w:eastAsia="Consolas" w:hAnsi="Consolas" w:cs="Consolas"/>
                <w:sz w:val="16"/>
              </w:rPr>
              <w:t>0</w:t>
            </w:r>
          </w:p>
        </w:tc>
      </w:tr>
      <w:tr w:rsidR="003D27E1" w14:paraId="5347B2FA" w14:textId="77777777">
        <w:tc>
          <w:tcPr>
            <w:tcW w:w="1170" w:type="dxa"/>
          </w:tcPr>
          <w:p w14:paraId="5347B2F2" w14:textId="77777777" w:rsidR="003D27E1" w:rsidRDefault="00B475ED">
            <w:pPr>
              <w:jc w:val="right"/>
            </w:pPr>
            <w:r>
              <w:rPr>
                <w:rFonts w:ascii="Consolas" w:eastAsia="Consolas" w:hAnsi="Consolas" w:cs="Consolas"/>
                <w:sz w:val="16"/>
              </w:rPr>
              <w:t>2002</w:t>
            </w:r>
          </w:p>
        </w:tc>
        <w:tc>
          <w:tcPr>
            <w:tcW w:w="1170" w:type="dxa"/>
          </w:tcPr>
          <w:p w14:paraId="5347B2F3" w14:textId="77777777" w:rsidR="003D27E1" w:rsidRDefault="00B475ED">
            <w:pPr>
              <w:jc w:val="right"/>
            </w:pPr>
            <w:r>
              <w:rPr>
                <w:rFonts w:ascii="Consolas" w:eastAsia="Consolas" w:hAnsi="Consolas" w:cs="Consolas"/>
                <w:sz w:val="16"/>
              </w:rPr>
              <w:t>12,369</w:t>
            </w:r>
          </w:p>
        </w:tc>
        <w:tc>
          <w:tcPr>
            <w:tcW w:w="1170" w:type="dxa"/>
          </w:tcPr>
          <w:p w14:paraId="5347B2F4" w14:textId="77777777" w:rsidR="003D27E1" w:rsidRDefault="00B475ED">
            <w:pPr>
              <w:jc w:val="right"/>
            </w:pPr>
            <w:r>
              <w:rPr>
                <w:rFonts w:ascii="Consolas" w:eastAsia="Consolas" w:hAnsi="Consolas" w:cs="Consolas"/>
                <w:sz w:val="16"/>
              </w:rPr>
              <w:t>10,478</w:t>
            </w:r>
          </w:p>
        </w:tc>
        <w:tc>
          <w:tcPr>
            <w:tcW w:w="1170" w:type="dxa"/>
          </w:tcPr>
          <w:p w14:paraId="5347B2F5" w14:textId="77777777" w:rsidR="003D27E1" w:rsidRDefault="00B475ED">
            <w:pPr>
              <w:jc w:val="right"/>
            </w:pPr>
            <w:r>
              <w:rPr>
                <w:rFonts w:ascii="Consolas" w:eastAsia="Consolas" w:hAnsi="Consolas" w:cs="Consolas"/>
                <w:sz w:val="16"/>
              </w:rPr>
              <w:t>0</w:t>
            </w:r>
          </w:p>
        </w:tc>
        <w:tc>
          <w:tcPr>
            <w:tcW w:w="1170" w:type="dxa"/>
          </w:tcPr>
          <w:p w14:paraId="5347B2F6" w14:textId="77777777" w:rsidR="003D27E1" w:rsidRDefault="00B475ED">
            <w:pPr>
              <w:jc w:val="right"/>
            </w:pPr>
            <w:r>
              <w:rPr>
                <w:rFonts w:ascii="Consolas" w:eastAsia="Consolas" w:hAnsi="Consolas" w:cs="Consolas"/>
                <w:sz w:val="16"/>
              </w:rPr>
              <w:t>5,335</w:t>
            </w:r>
          </w:p>
        </w:tc>
        <w:tc>
          <w:tcPr>
            <w:tcW w:w="1170" w:type="dxa"/>
          </w:tcPr>
          <w:p w14:paraId="5347B2F7" w14:textId="77777777" w:rsidR="003D27E1" w:rsidRDefault="00B475ED">
            <w:pPr>
              <w:jc w:val="right"/>
            </w:pPr>
            <w:r>
              <w:rPr>
                <w:rFonts w:ascii="Consolas" w:eastAsia="Consolas" w:hAnsi="Consolas" w:cs="Consolas"/>
                <w:sz w:val="16"/>
              </w:rPr>
              <w:t>23,507</w:t>
            </w:r>
          </w:p>
        </w:tc>
        <w:tc>
          <w:tcPr>
            <w:tcW w:w="1170" w:type="dxa"/>
          </w:tcPr>
          <w:p w14:paraId="5347B2F8" w14:textId="77777777" w:rsidR="003D27E1" w:rsidRDefault="00B475ED">
            <w:pPr>
              <w:jc w:val="right"/>
            </w:pPr>
            <w:r>
              <w:rPr>
                <w:rFonts w:ascii="Consolas" w:eastAsia="Consolas" w:hAnsi="Consolas" w:cs="Consolas"/>
                <w:sz w:val="16"/>
              </w:rPr>
              <w:t>17,039</w:t>
            </w:r>
          </w:p>
        </w:tc>
        <w:tc>
          <w:tcPr>
            <w:tcW w:w="1170" w:type="dxa"/>
          </w:tcPr>
          <w:p w14:paraId="5347B2F9" w14:textId="77777777" w:rsidR="003D27E1" w:rsidRDefault="00B475ED">
            <w:pPr>
              <w:jc w:val="right"/>
            </w:pPr>
            <w:r>
              <w:rPr>
                <w:rFonts w:ascii="Consolas" w:eastAsia="Consolas" w:hAnsi="Consolas" w:cs="Consolas"/>
                <w:sz w:val="16"/>
              </w:rPr>
              <w:t>0</w:t>
            </w:r>
          </w:p>
        </w:tc>
      </w:tr>
      <w:tr w:rsidR="003D27E1" w14:paraId="5347B303" w14:textId="77777777">
        <w:tc>
          <w:tcPr>
            <w:tcW w:w="1170" w:type="dxa"/>
          </w:tcPr>
          <w:p w14:paraId="5347B2FB" w14:textId="77777777" w:rsidR="003D27E1" w:rsidRDefault="00B475ED">
            <w:pPr>
              <w:jc w:val="right"/>
            </w:pPr>
            <w:r>
              <w:rPr>
                <w:rFonts w:ascii="Consolas" w:eastAsia="Consolas" w:hAnsi="Consolas" w:cs="Consolas"/>
                <w:sz w:val="16"/>
              </w:rPr>
              <w:t>2003</w:t>
            </w:r>
          </w:p>
        </w:tc>
        <w:tc>
          <w:tcPr>
            <w:tcW w:w="1170" w:type="dxa"/>
          </w:tcPr>
          <w:p w14:paraId="5347B2FC" w14:textId="77777777" w:rsidR="003D27E1" w:rsidRDefault="00B475ED">
            <w:pPr>
              <w:jc w:val="right"/>
            </w:pPr>
            <w:r>
              <w:rPr>
                <w:rFonts w:ascii="Consolas" w:eastAsia="Consolas" w:hAnsi="Consolas" w:cs="Consolas"/>
                <w:sz w:val="16"/>
              </w:rPr>
              <w:t>12,056</w:t>
            </w:r>
          </w:p>
        </w:tc>
        <w:tc>
          <w:tcPr>
            <w:tcW w:w="1170" w:type="dxa"/>
          </w:tcPr>
          <w:p w14:paraId="5347B2FD" w14:textId="77777777" w:rsidR="003D27E1" w:rsidRDefault="00B475ED">
            <w:pPr>
              <w:jc w:val="right"/>
            </w:pPr>
            <w:r>
              <w:rPr>
                <w:rFonts w:ascii="Consolas" w:eastAsia="Consolas" w:hAnsi="Consolas" w:cs="Consolas"/>
                <w:sz w:val="16"/>
              </w:rPr>
              <w:t>11,006</w:t>
            </w:r>
          </w:p>
        </w:tc>
        <w:tc>
          <w:tcPr>
            <w:tcW w:w="1170" w:type="dxa"/>
          </w:tcPr>
          <w:p w14:paraId="5347B2FE" w14:textId="77777777" w:rsidR="003D27E1" w:rsidRDefault="00B475ED">
            <w:pPr>
              <w:jc w:val="right"/>
            </w:pPr>
            <w:r>
              <w:rPr>
                <w:rFonts w:ascii="Consolas" w:eastAsia="Consolas" w:hAnsi="Consolas" w:cs="Consolas"/>
                <w:sz w:val="16"/>
              </w:rPr>
              <w:t>12,115</w:t>
            </w:r>
          </w:p>
        </w:tc>
        <w:tc>
          <w:tcPr>
            <w:tcW w:w="1170" w:type="dxa"/>
          </w:tcPr>
          <w:p w14:paraId="5347B2FF" w14:textId="77777777" w:rsidR="003D27E1" w:rsidRDefault="00B475ED">
            <w:pPr>
              <w:jc w:val="right"/>
            </w:pPr>
            <w:r>
              <w:rPr>
                <w:rFonts w:ascii="Consolas" w:eastAsia="Consolas" w:hAnsi="Consolas" w:cs="Consolas"/>
                <w:sz w:val="16"/>
              </w:rPr>
              <w:t>4,865</w:t>
            </w:r>
          </w:p>
        </w:tc>
        <w:tc>
          <w:tcPr>
            <w:tcW w:w="1170" w:type="dxa"/>
          </w:tcPr>
          <w:p w14:paraId="5347B300" w14:textId="77777777" w:rsidR="003D27E1" w:rsidRDefault="00B475ED">
            <w:pPr>
              <w:jc w:val="right"/>
            </w:pPr>
            <w:r>
              <w:rPr>
                <w:rFonts w:ascii="Consolas" w:eastAsia="Consolas" w:hAnsi="Consolas" w:cs="Consolas"/>
                <w:sz w:val="16"/>
              </w:rPr>
              <w:t>22,227</w:t>
            </w:r>
          </w:p>
        </w:tc>
        <w:tc>
          <w:tcPr>
            <w:tcW w:w="1170" w:type="dxa"/>
          </w:tcPr>
          <w:p w14:paraId="5347B301" w14:textId="77777777" w:rsidR="003D27E1" w:rsidRDefault="00B475ED">
            <w:pPr>
              <w:jc w:val="right"/>
            </w:pPr>
            <w:r>
              <w:rPr>
                <w:rFonts w:ascii="Consolas" w:eastAsia="Consolas" w:hAnsi="Consolas" w:cs="Consolas"/>
                <w:sz w:val="16"/>
              </w:rPr>
              <w:t>17,237</w:t>
            </w:r>
          </w:p>
        </w:tc>
        <w:tc>
          <w:tcPr>
            <w:tcW w:w="1170" w:type="dxa"/>
          </w:tcPr>
          <w:p w14:paraId="5347B302" w14:textId="77777777" w:rsidR="003D27E1" w:rsidRDefault="00B475ED">
            <w:pPr>
              <w:jc w:val="right"/>
            </w:pPr>
            <w:r>
              <w:rPr>
                <w:rFonts w:ascii="Consolas" w:eastAsia="Consolas" w:hAnsi="Consolas" w:cs="Consolas"/>
                <w:sz w:val="16"/>
              </w:rPr>
              <w:t>0</w:t>
            </w:r>
          </w:p>
        </w:tc>
      </w:tr>
      <w:tr w:rsidR="003D27E1" w14:paraId="5347B30C" w14:textId="77777777">
        <w:tc>
          <w:tcPr>
            <w:tcW w:w="1170" w:type="dxa"/>
          </w:tcPr>
          <w:p w14:paraId="5347B304" w14:textId="77777777" w:rsidR="003D27E1" w:rsidRDefault="00B475ED">
            <w:pPr>
              <w:jc w:val="right"/>
            </w:pPr>
            <w:r>
              <w:rPr>
                <w:rFonts w:ascii="Consolas" w:eastAsia="Consolas" w:hAnsi="Consolas" w:cs="Consolas"/>
                <w:sz w:val="16"/>
              </w:rPr>
              <w:t>2004</w:t>
            </w:r>
          </w:p>
        </w:tc>
        <w:tc>
          <w:tcPr>
            <w:tcW w:w="1170" w:type="dxa"/>
          </w:tcPr>
          <w:p w14:paraId="5347B305" w14:textId="77777777" w:rsidR="003D27E1" w:rsidRDefault="00B475ED">
            <w:pPr>
              <w:jc w:val="right"/>
            </w:pPr>
            <w:r>
              <w:rPr>
                <w:rFonts w:ascii="Consolas" w:eastAsia="Consolas" w:hAnsi="Consolas" w:cs="Consolas"/>
                <w:sz w:val="16"/>
              </w:rPr>
              <w:t>11,750</w:t>
            </w:r>
          </w:p>
        </w:tc>
        <w:tc>
          <w:tcPr>
            <w:tcW w:w="1170" w:type="dxa"/>
          </w:tcPr>
          <w:p w14:paraId="5347B306" w14:textId="77777777" w:rsidR="003D27E1" w:rsidRDefault="00B475ED">
            <w:pPr>
              <w:jc w:val="right"/>
            </w:pPr>
            <w:r>
              <w:rPr>
                <w:rFonts w:ascii="Consolas" w:eastAsia="Consolas" w:hAnsi="Consolas" w:cs="Consolas"/>
                <w:sz w:val="16"/>
              </w:rPr>
              <w:t>11,098</w:t>
            </w:r>
          </w:p>
        </w:tc>
        <w:tc>
          <w:tcPr>
            <w:tcW w:w="1170" w:type="dxa"/>
          </w:tcPr>
          <w:p w14:paraId="5347B307" w14:textId="77777777" w:rsidR="003D27E1" w:rsidRDefault="00B475ED">
            <w:pPr>
              <w:jc w:val="right"/>
            </w:pPr>
            <w:r>
              <w:rPr>
                <w:rFonts w:ascii="Consolas" w:eastAsia="Consolas" w:hAnsi="Consolas" w:cs="Consolas"/>
                <w:sz w:val="16"/>
              </w:rPr>
              <w:t>0</w:t>
            </w:r>
          </w:p>
        </w:tc>
        <w:tc>
          <w:tcPr>
            <w:tcW w:w="1170" w:type="dxa"/>
          </w:tcPr>
          <w:p w14:paraId="5347B308" w14:textId="77777777" w:rsidR="003D27E1" w:rsidRDefault="00B475ED">
            <w:pPr>
              <w:jc w:val="right"/>
            </w:pPr>
            <w:r>
              <w:rPr>
                <w:rFonts w:ascii="Consolas" w:eastAsia="Consolas" w:hAnsi="Consolas" w:cs="Consolas"/>
                <w:sz w:val="16"/>
              </w:rPr>
              <w:t>7,491</w:t>
            </w:r>
          </w:p>
        </w:tc>
        <w:tc>
          <w:tcPr>
            <w:tcW w:w="1170" w:type="dxa"/>
          </w:tcPr>
          <w:p w14:paraId="5347B309" w14:textId="77777777" w:rsidR="003D27E1" w:rsidRDefault="00B475ED">
            <w:pPr>
              <w:jc w:val="right"/>
            </w:pPr>
            <w:r>
              <w:rPr>
                <w:rFonts w:ascii="Consolas" w:eastAsia="Consolas" w:hAnsi="Consolas" w:cs="Consolas"/>
                <w:sz w:val="16"/>
              </w:rPr>
              <w:t>21,643</w:t>
            </w:r>
          </w:p>
        </w:tc>
        <w:tc>
          <w:tcPr>
            <w:tcW w:w="1170" w:type="dxa"/>
          </w:tcPr>
          <w:p w14:paraId="5347B30A" w14:textId="77777777" w:rsidR="003D27E1" w:rsidRDefault="00B475ED">
            <w:pPr>
              <w:jc w:val="right"/>
            </w:pPr>
            <w:r>
              <w:rPr>
                <w:rFonts w:ascii="Consolas" w:eastAsia="Consolas" w:hAnsi="Consolas" w:cs="Consolas"/>
                <w:sz w:val="16"/>
              </w:rPr>
              <w:t>15,006</w:t>
            </w:r>
          </w:p>
        </w:tc>
        <w:tc>
          <w:tcPr>
            <w:tcW w:w="1170" w:type="dxa"/>
          </w:tcPr>
          <w:p w14:paraId="5347B30B" w14:textId="77777777" w:rsidR="003D27E1" w:rsidRDefault="00B475ED">
            <w:pPr>
              <w:jc w:val="right"/>
            </w:pPr>
            <w:r>
              <w:rPr>
                <w:rFonts w:ascii="Consolas" w:eastAsia="Consolas" w:hAnsi="Consolas" w:cs="Consolas"/>
                <w:sz w:val="16"/>
              </w:rPr>
              <w:t>0</w:t>
            </w:r>
          </w:p>
        </w:tc>
      </w:tr>
      <w:tr w:rsidR="003D27E1" w14:paraId="5347B315" w14:textId="77777777">
        <w:tc>
          <w:tcPr>
            <w:tcW w:w="1170" w:type="dxa"/>
          </w:tcPr>
          <w:p w14:paraId="5347B30D" w14:textId="77777777" w:rsidR="003D27E1" w:rsidRDefault="00B475ED">
            <w:pPr>
              <w:jc w:val="right"/>
            </w:pPr>
            <w:r>
              <w:rPr>
                <w:rFonts w:ascii="Consolas" w:eastAsia="Consolas" w:hAnsi="Consolas" w:cs="Consolas"/>
                <w:sz w:val="16"/>
              </w:rPr>
              <w:t>2005</w:t>
            </w:r>
          </w:p>
        </w:tc>
        <w:tc>
          <w:tcPr>
            <w:tcW w:w="1170" w:type="dxa"/>
          </w:tcPr>
          <w:p w14:paraId="5347B30E" w14:textId="77777777" w:rsidR="003D27E1" w:rsidRDefault="00B475ED">
            <w:pPr>
              <w:jc w:val="right"/>
            </w:pPr>
            <w:r>
              <w:rPr>
                <w:rFonts w:ascii="Consolas" w:eastAsia="Consolas" w:hAnsi="Consolas" w:cs="Consolas"/>
                <w:sz w:val="16"/>
              </w:rPr>
              <w:t>12,066</w:t>
            </w:r>
          </w:p>
        </w:tc>
        <w:tc>
          <w:tcPr>
            <w:tcW w:w="1170" w:type="dxa"/>
          </w:tcPr>
          <w:p w14:paraId="5347B30F" w14:textId="77777777" w:rsidR="003D27E1" w:rsidRDefault="00B475ED">
            <w:pPr>
              <w:jc w:val="right"/>
            </w:pPr>
            <w:r>
              <w:rPr>
                <w:rFonts w:ascii="Consolas" w:eastAsia="Consolas" w:hAnsi="Consolas" w:cs="Consolas"/>
                <w:sz w:val="16"/>
              </w:rPr>
              <w:t>11,023</w:t>
            </w:r>
          </w:p>
        </w:tc>
        <w:tc>
          <w:tcPr>
            <w:tcW w:w="1170" w:type="dxa"/>
          </w:tcPr>
          <w:p w14:paraId="5347B310" w14:textId="77777777" w:rsidR="003D27E1" w:rsidRDefault="00B475ED">
            <w:pPr>
              <w:jc w:val="right"/>
            </w:pPr>
            <w:r>
              <w:rPr>
                <w:rFonts w:ascii="Consolas" w:eastAsia="Consolas" w:hAnsi="Consolas" w:cs="Consolas"/>
                <w:sz w:val="16"/>
              </w:rPr>
              <w:t>12,441</w:t>
            </w:r>
          </w:p>
        </w:tc>
        <w:tc>
          <w:tcPr>
            <w:tcW w:w="1170" w:type="dxa"/>
          </w:tcPr>
          <w:p w14:paraId="5347B311" w14:textId="77777777" w:rsidR="003D27E1" w:rsidRDefault="00B475ED">
            <w:pPr>
              <w:jc w:val="right"/>
            </w:pPr>
            <w:r>
              <w:rPr>
                <w:rFonts w:ascii="Consolas" w:eastAsia="Consolas" w:hAnsi="Consolas" w:cs="Consolas"/>
                <w:sz w:val="16"/>
              </w:rPr>
              <w:t>6,088</w:t>
            </w:r>
          </w:p>
        </w:tc>
        <w:tc>
          <w:tcPr>
            <w:tcW w:w="1170" w:type="dxa"/>
          </w:tcPr>
          <w:p w14:paraId="5347B312" w14:textId="77777777" w:rsidR="003D27E1" w:rsidRDefault="00B475ED">
            <w:pPr>
              <w:jc w:val="right"/>
            </w:pPr>
            <w:r>
              <w:rPr>
                <w:rFonts w:ascii="Consolas" w:eastAsia="Consolas" w:hAnsi="Consolas" w:cs="Consolas"/>
                <w:sz w:val="16"/>
              </w:rPr>
              <w:t>20,734</w:t>
            </w:r>
          </w:p>
        </w:tc>
        <w:tc>
          <w:tcPr>
            <w:tcW w:w="1170" w:type="dxa"/>
          </w:tcPr>
          <w:p w14:paraId="5347B313" w14:textId="77777777" w:rsidR="003D27E1" w:rsidRDefault="00B475ED">
            <w:pPr>
              <w:jc w:val="right"/>
            </w:pPr>
            <w:r>
              <w:rPr>
                <w:rFonts w:ascii="Consolas" w:eastAsia="Consolas" w:hAnsi="Consolas" w:cs="Consolas"/>
                <w:sz w:val="16"/>
              </w:rPr>
              <w:t>15,512</w:t>
            </w:r>
          </w:p>
        </w:tc>
        <w:tc>
          <w:tcPr>
            <w:tcW w:w="1170" w:type="dxa"/>
          </w:tcPr>
          <w:p w14:paraId="5347B314" w14:textId="77777777" w:rsidR="003D27E1" w:rsidRDefault="00B475ED">
            <w:pPr>
              <w:jc w:val="right"/>
            </w:pPr>
            <w:r>
              <w:rPr>
                <w:rFonts w:ascii="Consolas" w:eastAsia="Consolas" w:hAnsi="Consolas" w:cs="Consolas"/>
                <w:sz w:val="16"/>
              </w:rPr>
              <w:t>0</w:t>
            </w:r>
          </w:p>
        </w:tc>
      </w:tr>
      <w:tr w:rsidR="003D27E1" w14:paraId="5347B31E" w14:textId="77777777">
        <w:tc>
          <w:tcPr>
            <w:tcW w:w="1170" w:type="dxa"/>
          </w:tcPr>
          <w:p w14:paraId="5347B316" w14:textId="77777777" w:rsidR="003D27E1" w:rsidRDefault="00B475ED">
            <w:pPr>
              <w:jc w:val="right"/>
            </w:pPr>
            <w:r>
              <w:rPr>
                <w:rFonts w:ascii="Consolas" w:eastAsia="Consolas" w:hAnsi="Consolas" w:cs="Consolas"/>
                <w:sz w:val="16"/>
              </w:rPr>
              <w:t>2006</w:t>
            </w:r>
          </w:p>
        </w:tc>
        <w:tc>
          <w:tcPr>
            <w:tcW w:w="1170" w:type="dxa"/>
          </w:tcPr>
          <w:p w14:paraId="5347B317" w14:textId="77777777" w:rsidR="003D27E1" w:rsidRDefault="00B475ED">
            <w:pPr>
              <w:jc w:val="right"/>
            </w:pPr>
            <w:r>
              <w:rPr>
                <w:rFonts w:ascii="Consolas" w:eastAsia="Consolas" w:hAnsi="Consolas" w:cs="Consolas"/>
                <w:sz w:val="16"/>
              </w:rPr>
              <w:t>12,173</w:t>
            </w:r>
          </w:p>
        </w:tc>
        <w:tc>
          <w:tcPr>
            <w:tcW w:w="1170" w:type="dxa"/>
          </w:tcPr>
          <w:p w14:paraId="5347B318" w14:textId="77777777" w:rsidR="003D27E1" w:rsidRDefault="00B475ED">
            <w:pPr>
              <w:jc w:val="right"/>
            </w:pPr>
            <w:r>
              <w:rPr>
                <w:rFonts w:ascii="Consolas" w:eastAsia="Consolas" w:hAnsi="Consolas" w:cs="Consolas"/>
                <w:sz w:val="16"/>
              </w:rPr>
              <w:t>11,176</w:t>
            </w:r>
          </w:p>
        </w:tc>
        <w:tc>
          <w:tcPr>
            <w:tcW w:w="1170" w:type="dxa"/>
          </w:tcPr>
          <w:p w14:paraId="5347B319" w14:textId="77777777" w:rsidR="003D27E1" w:rsidRDefault="00B475ED">
            <w:pPr>
              <w:jc w:val="right"/>
            </w:pPr>
            <w:r>
              <w:rPr>
                <w:rFonts w:ascii="Consolas" w:eastAsia="Consolas" w:hAnsi="Consolas" w:cs="Consolas"/>
                <w:sz w:val="16"/>
              </w:rPr>
              <w:t>0</w:t>
            </w:r>
          </w:p>
        </w:tc>
        <w:tc>
          <w:tcPr>
            <w:tcW w:w="1170" w:type="dxa"/>
          </w:tcPr>
          <w:p w14:paraId="5347B31A" w14:textId="77777777" w:rsidR="003D27E1" w:rsidRDefault="00B475ED">
            <w:pPr>
              <w:jc w:val="right"/>
            </w:pPr>
            <w:r>
              <w:rPr>
                <w:rFonts w:ascii="Consolas" w:eastAsia="Consolas" w:hAnsi="Consolas" w:cs="Consolas"/>
                <w:sz w:val="16"/>
              </w:rPr>
              <w:t>6,213</w:t>
            </w:r>
          </w:p>
        </w:tc>
        <w:tc>
          <w:tcPr>
            <w:tcW w:w="1170" w:type="dxa"/>
          </w:tcPr>
          <w:p w14:paraId="5347B31B" w14:textId="77777777" w:rsidR="003D27E1" w:rsidRDefault="00B475ED">
            <w:pPr>
              <w:jc w:val="right"/>
            </w:pPr>
            <w:r>
              <w:rPr>
                <w:rFonts w:ascii="Consolas" w:eastAsia="Consolas" w:hAnsi="Consolas" w:cs="Consolas"/>
                <w:sz w:val="16"/>
              </w:rPr>
              <w:t>22,300</w:t>
            </w:r>
          </w:p>
        </w:tc>
        <w:tc>
          <w:tcPr>
            <w:tcW w:w="1170" w:type="dxa"/>
          </w:tcPr>
          <w:p w14:paraId="5347B31C" w14:textId="77777777" w:rsidR="003D27E1" w:rsidRDefault="00B475ED">
            <w:pPr>
              <w:jc w:val="right"/>
            </w:pPr>
            <w:r>
              <w:rPr>
                <w:rFonts w:ascii="Consolas" w:eastAsia="Consolas" w:hAnsi="Consolas" w:cs="Consolas"/>
                <w:sz w:val="16"/>
              </w:rPr>
              <w:t>14,882</w:t>
            </w:r>
          </w:p>
        </w:tc>
        <w:tc>
          <w:tcPr>
            <w:tcW w:w="1170" w:type="dxa"/>
          </w:tcPr>
          <w:p w14:paraId="5347B31D" w14:textId="77777777" w:rsidR="003D27E1" w:rsidRDefault="00B475ED">
            <w:pPr>
              <w:jc w:val="right"/>
            </w:pPr>
            <w:r>
              <w:rPr>
                <w:rFonts w:ascii="Consolas" w:eastAsia="Consolas" w:hAnsi="Consolas" w:cs="Consolas"/>
                <w:sz w:val="16"/>
              </w:rPr>
              <w:t>0</w:t>
            </w:r>
          </w:p>
        </w:tc>
      </w:tr>
      <w:tr w:rsidR="003D27E1" w14:paraId="5347B327" w14:textId="77777777">
        <w:tc>
          <w:tcPr>
            <w:tcW w:w="1170" w:type="dxa"/>
          </w:tcPr>
          <w:p w14:paraId="5347B31F" w14:textId="77777777" w:rsidR="003D27E1" w:rsidRDefault="00B475ED">
            <w:pPr>
              <w:jc w:val="right"/>
            </w:pPr>
            <w:r>
              <w:rPr>
                <w:rFonts w:ascii="Consolas" w:eastAsia="Consolas" w:hAnsi="Consolas" w:cs="Consolas"/>
                <w:sz w:val="16"/>
              </w:rPr>
              <w:t>2007</w:t>
            </w:r>
          </w:p>
        </w:tc>
        <w:tc>
          <w:tcPr>
            <w:tcW w:w="1170" w:type="dxa"/>
          </w:tcPr>
          <w:p w14:paraId="5347B320" w14:textId="77777777" w:rsidR="003D27E1" w:rsidRDefault="00B475ED">
            <w:pPr>
              <w:jc w:val="right"/>
            </w:pPr>
            <w:r>
              <w:rPr>
                <w:rFonts w:ascii="Consolas" w:eastAsia="Consolas" w:hAnsi="Consolas" w:cs="Consolas"/>
                <w:sz w:val="16"/>
              </w:rPr>
              <w:t>12,066</w:t>
            </w:r>
          </w:p>
        </w:tc>
        <w:tc>
          <w:tcPr>
            <w:tcW w:w="1170" w:type="dxa"/>
          </w:tcPr>
          <w:p w14:paraId="5347B321" w14:textId="77777777" w:rsidR="003D27E1" w:rsidRDefault="00B475ED">
            <w:pPr>
              <w:jc w:val="right"/>
            </w:pPr>
            <w:r>
              <w:rPr>
                <w:rFonts w:ascii="Consolas" w:eastAsia="Consolas" w:hAnsi="Consolas" w:cs="Consolas"/>
                <w:sz w:val="16"/>
              </w:rPr>
              <w:t>11,275</w:t>
            </w:r>
          </w:p>
        </w:tc>
        <w:tc>
          <w:tcPr>
            <w:tcW w:w="1170" w:type="dxa"/>
          </w:tcPr>
          <w:p w14:paraId="5347B322" w14:textId="77777777" w:rsidR="003D27E1" w:rsidRDefault="00B475ED">
            <w:pPr>
              <w:jc w:val="right"/>
            </w:pPr>
            <w:r>
              <w:rPr>
                <w:rFonts w:ascii="Consolas" w:eastAsia="Consolas" w:hAnsi="Consolas" w:cs="Consolas"/>
                <w:sz w:val="16"/>
              </w:rPr>
              <w:t>12,834</w:t>
            </w:r>
          </w:p>
        </w:tc>
        <w:tc>
          <w:tcPr>
            <w:tcW w:w="1170" w:type="dxa"/>
          </w:tcPr>
          <w:p w14:paraId="5347B323" w14:textId="77777777" w:rsidR="003D27E1" w:rsidRDefault="00B475ED">
            <w:pPr>
              <w:jc w:val="right"/>
            </w:pPr>
            <w:r>
              <w:rPr>
                <w:rFonts w:ascii="Consolas" w:eastAsia="Consolas" w:hAnsi="Consolas" w:cs="Consolas"/>
                <w:sz w:val="16"/>
              </w:rPr>
              <w:t>6,460</w:t>
            </w:r>
          </w:p>
        </w:tc>
        <w:tc>
          <w:tcPr>
            <w:tcW w:w="1170" w:type="dxa"/>
          </w:tcPr>
          <w:p w14:paraId="5347B324" w14:textId="77777777" w:rsidR="003D27E1" w:rsidRDefault="00B475ED">
            <w:pPr>
              <w:jc w:val="right"/>
            </w:pPr>
            <w:r>
              <w:rPr>
                <w:rFonts w:ascii="Consolas" w:eastAsia="Consolas" w:hAnsi="Consolas" w:cs="Consolas"/>
                <w:sz w:val="16"/>
              </w:rPr>
              <w:t>20,869</w:t>
            </w:r>
          </w:p>
        </w:tc>
        <w:tc>
          <w:tcPr>
            <w:tcW w:w="1170" w:type="dxa"/>
          </w:tcPr>
          <w:p w14:paraId="5347B325" w14:textId="77777777" w:rsidR="003D27E1" w:rsidRDefault="00B475ED">
            <w:pPr>
              <w:jc w:val="right"/>
            </w:pPr>
            <w:r>
              <w:rPr>
                <w:rFonts w:ascii="Consolas" w:eastAsia="Consolas" w:hAnsi="Consolas" w:cs="Consolas"/>
                <w:sz w:val="16"/>
              </w:rPr>
              <w:t>14,398</w:t>
            </w:r>
          </w:p>
        </w:tc>
        <w:tc>
          <w:tcPr>
            <w:tcW w:w="1170" w:type="dxa"/>
          </w:tcPr>
          <w:p w14:paraId="5347B326" w14:textId="77777777" w:rsidR="003D27E1" w:rsidRDefault="00B475ED">
            <w:pPr>
              <w:jc w:val="right"/>
            </w:pPr>
            <w:r>
              <w:rPr>
                <w:rFonts w:ascii="Consolas" w:eastAsia="Consolas" w:hAnsi="Consolas" w:cs="Consolas"/>
                <w:sz w:val="16"/>
              </w:rPr>
              <w:t>4,949</w:t>
            </w:r>
          </w:p>
        </w:tc>
      </w:tr>
      <w:tr w:rsidR="003D27E1" w14:paraId="5347B330" w14:textId="77777777">
        <w:tc>
          <w:tcPr>
            <w:tcW w:w="1170" w:type="dxa"/>
          </w:tcPr>
          <w:p w14:paraId="5347B328" w14:textId="77777777" w:rsidR="003D27E1" w:rsidRDefault="00B475ED">
            <w:pPr>
              <w:jc w:val="right"/>
            </w:pPr>
            <w:r>
              <w:rPr>
                <w:rFonts w:ascii="Consolas" w:eastAsia="Consolas" w:hAnsi="Consolas" w:cs="Consolas"/>
                <w:sz w:val="16"/>
              </w:rPr>
              <w:t>2008</w:t>
            </w:r>
          </w:p>
        </w:tc>
        <w:tc>
          <w:tcPr>
            <w:tcW w:w="1170" w:type="dxa"/>
          </w:tcPr>
          <w:p w14:paraId="5347B329" w14:textId="77777777" w:rsidR="003D27E1" w:rsidRDefault="00B475ED">
            <w:pPr>
              <w:jc w:val="right"/>
            </w:pPr>
            <w:r>
              <w:rPr>
                <w:rFonts w:ascii="Consolas" w:eastAsia="Consolas" w:hAnsi="Consolas" w:cs="Consolas"/>
                <w:sz w:val="16"/>
              </w:rPr>
              <w:t>12,057</w:t>
            </w:r>
          </w:p>
        </w:tc>
        <w:tc>
          <w:tcPr>
            <w:tcW w:w="1170" w:type="dxa"/>
          </w:tcPr>
          <w:p w14:paraId="5347B32A" w14:textId="77777777" w:rsidR="003D27E1" w:rsidRDefault="00B475ED">
            <w:pPr>
              <w:jc w:val="right"/>
            </w:pPr>
            <w:r>
              <w:rPr>
                <w:rFonts w:ascii="Consolas" w:eastAsia="Consolas" w:hAnsi="Consolas" w:cs="Consolas"/>
                <w:sz w:val="16"/>
              </w:rPr>
              <w:t>11,145</w:t>
            </w:r>
          </w:p>
        </w:tc>
        <w:tc>
          <w:tcPr>
            <w:tcW w:w="1170" w:type="dxa"/>
          </w:tcPr>
          <w:p w14:paraId="5347B32B" w14:textId="77777777" w:rsidR="003D27E1" w:rsidRDefault="00B475ED">
            <w:pPr>
              <w:jc w:val="right"/>
            </w:pPr>
            <w:r>
              <w:rPr>
                <w:rFonts w:ascii="Consolas" w:eastAsia="Consolas" w:hAnsi="Consolas" w:cs="Consolas"/>
                <w:sz w:val="16"/>
              </w:rPr>
              <w:t>0</w:t>
            </w:r>
          </w:p>
        </w:tc>
        <w:tc>
          <w:tcPr>
            <w:tcW w:w="1170" w:type="dxa"/>
          </w:tcPr>
          <w:p w14:paraId="5347B32C" w14:textId="77777777" w:rsidR="003D27E1" w:rsidRDefault="00B475ED">
            <w:pPr>
              <w:jc w:val="right"/>
            </w:pPr>
            <w:r>
              <w:rPr>
                <w:rFonts w:ascii="Consolas" w:eastAsia="Consolas" w:hAnsi="Consolas" w:cs="Consolas"/>
                <w:sz w:val="16"/>
              </w:rPr>
              <w:t>6,388</w:t>
            </w:r>
          </w:p>
        </w:tc>
        <w:tc>
          <w:tcPr>
            <w:tcW w:w="1170" w:type="dxa"/>
          </w:tcPr>
          <w:p w14:paraId="5347B32D" w14:textId="77777777" w:rsidR="003D27E1" w:rsidRDefault="00B475ED">
            <w:pPr>
              <w:jc w:val="right"/>
            </w:pPr>
            <w:r>
              <w:rPr>
                <w:rFonts w:ascii="Consolas" w:eastAsia="Consolas" w:hAnsi="Consolas" w:cs="Consolas"/>
                <w:sz w:val="16"/>
              </w:rPr>
              <w:t>19,669</w:t>
            </w:r>
          </w:p>
        </w:tc>
        <w:tc>
          <w:tcPr>
            <w:tcW w:w="1170" w:type="dxa"/>
          </w:tcPr>
          <w:p w14:paraId="5347B32E" w14:textId="77777777" w:rsidR="003D27E1" w:rsidRDefault="00B475ED">
            <w:pPr>
              <w:jc w:val="right"/>
            </w:pPr>
            <w:r>
              <w:rPr>
                <w:rFonts w:ascii="Consolas" w:eastAsia="Consolas" w:hAnsi="Consolas" w:cs="Consolas"/>
                <w:sz w:val="16"/>
              </w:rPr>
              <w:t>13,959</w:t>
            </w:r>
          </w:p>
        </w:tc>
        <w:tc>
          <w:tcPr>
            <w:tcW w:w="1170" w:type="dxa"/>
          </w:tcPr>
          <w:p w14:paraId="5347B32F" w14:textId="77777777" w:rsidR="003D27E1" w:rsidRDefault="00B475ED">
            <w:pPr>
              <w:jc w:val="right"/>
            </w:pPr>
            <w:r>
              <w:rPr>
                <w:rFonts w:ascii="Consolas" w:eastAsia="Consolas" w:hAnsi="Consolas" w:cs="Consolas"/>
                <w:sz w:val="16"/>
              </w:rPr>
              <w:t>8,780</w:t>
            </w:r>
          </w:p>
        </w:tc>
      </w:tr>
      <w:tr w:rsidR="003D27E1" w14:paraId="5347B339" w14:textId="77777777">
        <w:tc>
          <w:tcPr>
            <w:tcW w:w="1170" w:type="dxa"/>
          </w:tcPr>
          <w:p w14:paraId="5347B331" w14:textId="77777777" w:rsidR="003D27E1" w:rsidRDefault="00B475ED">
            <w:pPr>
              <w:jc w:val="right"/>
            </w:pPr>
            <w:r>
              <w:rPr>
                <w:rFonts w:ascii="Consolas" w:eastAsia="Consolas" w:hAnsi="Consolas" w:cs="Consolas"/>
                <w:sz w:val="16"/>
              </w:rPr>
              <w:t>2009</w:t>
            </w:r>
          </w:p>
        </w:tc>
        <w:tc>
          <w:tcPr>
            <w:tcW w:w="1170" w:type="dxa"/>
          </w:tcPr>
          <w:p w14:paraId="5347B332" w14:textId="77777777" w:rsidR="003D27E1" w:rsidRDefault="00B475ED">
            <w:pPr>
              <w:jc w:val="right"/>
            </w:pPr>
            <w:r>
              <w:rPr>
                <w:rFonts w:ascii="Consolas" w:eastAsia="Consolas" w:hAnsi="Consolas" w:cs="Consolas"/>
                <w:sz w:val="16"/>
              </w:rPr>
              <w:t>12,595</w:t>
            </w:r>
          </w:p>
        </w:tc>
        <w:tc>
          <w:tcPr>
            <w:tcW w:w="1170" w:type="dxa"/>
          </w:tcPr>
          <w:p w14:paraId="5347B333" w14:textId="77777777" w:rsidR="003D27E1" w:rsidRDefault="00B475ED">
            <w:pPr>
              <w:jc w:val="right"/>
            </w:pPr>
            <w:r>
              <w:rPr>
                <w:rFonts w:ascii="Consolas" w:eastAsia="Consolas" w:hAnsi="Consolas" w:cs="Consolas"/>
                <w:sz w:val="16"/>
              </w:rPr>
              <w:t>13,809</w:t>
            </w:r>
          </w:p>
        </w:tc>
        <w:tc>
          <w:tcPr>
            <w:tcW w:w="1170" w:type="dxa"/>
          </w:tcPr>
          <w:p w14:paraId="5347B334" w14:textId="77777777" w:rsidR="003D27E1" w:rsidRDefault="00B475ED">
            <w:pPr>
              <w:jc w:val="right"/>
            </w:pPr>
            <w:r>
              <w:rPr>
                <w:rFonts w:ascii="Consolas" w:eastAsia="Consolas" w:hAnsi="Consolas" w:cs="Consolas"/>
                <w:sz w:val="16"/>
              </w:rPr>
              <w:t>13,350</w:t>
            </w:r>
          </w:p>
        </w:tc>
        <w:tc>
          <w:tcPr>
            <w:tcW w:w="1170" w:type="dxa"/>
          </w:tcPr>
          <w:p w14:paraId="5347B335" w14:textId="77777777" w:rsidR="003D27E1" w:rsidRDefault="00B475ED">
            <w:pPr>
              <w:jc w:val="right"/>
            </w:pPr>
            <w:r>
              <w:rPr>
                <w:rFonts w:ascii="Consolas" w:eastAsia="Consolas" w:hAnsi="Consolas" w:cs="Consolas"/>
                <w:sz w:val="16"/>
              </w:rPr>
              <w:t>6,592</w:t>
            </w:r>
          </w:p>
        </w:tc>
        <w:tc>
          <w:tcPr>
            <w:tcW w:w="1170" w:type="dxa"/>
          </w:tcPr>
          <w:p w14:paraId="5347B336" w14:textId="77777777" w:rsidR="003D27E1" w:rsidRDefault="00B475ED">
            <w:pPr>
              <w:jc w:val="right"/>
            </w:pPr>
            <w:r>
              <w:rPr>
                <w:rFonts w:ascii="Consolas" w:eastAsia="Consolas" w:hAnsi="Consolas" w:cs="Consolas"/>
                <w:sz w:val="16"/>
              </w:rPr>
              <w:t>20,487</w:t>
            </w:r>
          </w:p>
        </w:tc>
        <w:tc>
          <w:tcPr>
            <w:tcW w:w="1170" w:type="dxa"/>
          </w:tcPr>
          <w:p w14:paraId="5347B337" w14:textId="77777777" w:rsidR="003D27E1" w:rsidRDefault="00B475ED">
            <w:pPr>
              <w:jc w:val="right"/>
            </w:pPr>
            <w:r>
              <w:rPr>
                <w:rFonts w:ascii="Consolas" w:eastAsia="Consolas" w:hAnsi="Consolas" w:cs="Consolas"/>
                <w:sz w:val="16"/>
              </w:rPr>
              <w:t>25,234</w:t>
            </w:r>
          </w:p>
        </w:tc>
        <w:tc>
          <w:tcPr>
            <w:tcW w:w="1170" w:type="dxa"/>
          </w:tcPr>
          <w:p w14:paraId="5347B338" w14:textId="77777777" w:rsidR="003D27E1" w:rsidRDefault="00B475ED">
            <w:pPr>
              <w:jc w:val="right"/>
            </w:pPr>
            <w:r>
              <w:rPr>
                <w:rFonts w:ascii="Consolas" w:eastAsia="Consolas" w:hAnsi="Consolas" w:cs="Consolas"/>
                <w:sz w:val="16"/>
              </w:rPr>
              <w:t>6,614</w:t>
            </w:r>
          </w:p>
        </w:tc>
      </w:tr>
      <w:tr w:rsidR="003D27E1" w14:paraId="5347B342" w14:textId="77777777">
        <w:tc>
          <w:tcPr>
            <w:tcW w:w="1170" w:type="dxa"/>
          </w:tcPr>
          <w:p w14:paraId="5347B33A" w14:textId="77777777" w:rsidR="003D27E1" w:rsidRDefault="00B475ED">
            <w:pPr>
              <w:jc w:val="right"/>
            </w:pPr>
            <w:r>
              <w:rPr>
                <w:rFonts w:ascii="Consolas" w:eastAsia="Consolas" w:hAnsi="Consolas" w:cs="Consolas"/>
                <w:sz w:val="16"/>
              </w:rPr>
              <w:t>2010</w:t>
            </w:r>
          </w:p>
        </w:tc>
        <w:tc>
          <w:tcPr>
            <w:tcW w:w="1170" w:type="dxa"/>
          </w:tcPr>
          <w:p w14:paraId="5347B33B" w14:textId="77777777" w:rsidR="003D27E1" w:rsidRDefault="00B475ED">
            <w:pPr>
              <w:jc w:val="right"/>
            </w:pPr>
            <w:r>
              <w:rPr>
                <w:rFonts w:ascii="Consolas" w:eastAsia="Consolas" w:hAnsi="Consolas" w:cs="Consolas"/>
                <w:sz w:val="16"/>
              </w:rPr>
              <w:t>12,795</w:t>
            </w:r>
          </w:p>
        </w:tc>
        <w:tc>
          <w:tcPr>
            <w:tcW w:w="1170" w:type="dxa"/>
          </w:tcPr>
          <w:p w14:paraId="5347B33C" w14:textId="77777777" w:rsidR="003D27E1" w:rsidRDefault="00B475ED">
            <w:pPr>
              <w:jc w:val="right"/>
            </w:pPr>
            <w:r>
              <w:rPr>
                <w:rFonts w:ascii="Consolas" w:eastAsia="Consolas" w:hAnsi="Consolas" w:cs="Consolas"/>
                <w:sz w:val="16"/>
              </w:rPr>
              <w:t>13,482</w:t>
            </w:r>
          </w:p>
        </w:tc>
        <w:tc>
          <w:tcPr>
            <w:tcW w:w="1170" w:type="dxa"/>
          </w:tcPr>
          <w:p w14:paraId="5347B33D" w14:textId="77777777" w:rsidR="003D27E1" w:rsidRDefault="00B475ED">
            <w:pPr>
              <w:jc w:val="right"/>
            </w:pPr>
            <w:r>
              <w:rPr>
                <w:rFonts w:ascii="Consolas" w:eastAsia="Consolas" w:hAnsi="Consolas" w:cs="Consolas"/>
                <w:sz w:val="16"/>
              </w:rPr>
              <w:t>0</w:t>
            </w:r>
          </w:p>
        </w:tc>
        <w:tc>
          <w:tcPr>
            <w:tcW w:w="1170" w:type="dxa"/>
          </w:tcPr>
          <w:p w14:paraId="5347B33E" w14:textId="77777777" w:rsidR="003D27E1" w:rsidRDefault="00B475ED">
            <w:pPr>
              <w:jc w:val="right"/>
            </w:pPr>
            <w:r>
              <w:rPr>
                <w:rFonts w:ascii="Consolas" w:eastAsia="Consolas" w:hAnsi="Consolas" w:cs="Consolas"/>
                <w:sz w:val="16"/>
              </w:rPr>
              <w:t>7,022</w:t>
            </w:r>
          </w:p>
        </w:tc>
        <w:tc>
          <w:tcPr>
            <w:tcW w:w="1170" w:type="dxa"/>
          </w:tcPr>
          <w:p w14:paraId="5347B33F" w14:textId="77777777" w:rsidR="003D27E1" w:rsidRDefault="00B475ED">
            <w:pPr>
              <w:jc w:val="right"/>
            </w:pPr>
            <w:r>
              <w:rPr>
                <w:rFonts w:ascii="Consolas" w:eastAsia="Consolas" w:hAnsi="Consolas" w:cs="Consolas"/>
                <w:sz w:val="16"/>
              </w:rPr>
              <w:t>26,826</w:t>
            </w:r>
          </w:p>
        </w:tc>
        <w:tc>
          <w:tcPr>
            <w:tcW w:w="1170" w:type="dxa"/>
          </w:tcPr>
          <w:p w14:paraId="5347B340" w14:textId="77777777" w:rsidR="003D27E1" w:rsidRDefault="00B475ED">
            <w:pPr>
              <w:jc w:val="right"/>
            </w:pPr>
            <w:r>
              <w:rPr>
                <w:rFonts w:ascii="Consolas" w:eastAsia="Consolas" w:hAnsi="Consolas" w:cs="Consolas"/>
                <w:sz w:val="16"/>
              </w:rPr>
              <w:t>53,045</w:t>
            </w:r>
          </w:p>
        </w:tc>
        <w:tc>
          <w:tcPr>
            <w:tcW w:w="1170" w:type="dxa"/>
          </w:tcPr>
          <w:p w14:paraId="5347B341" w14:textId="77777777" w:rsidR="003D27E1" w:rsidRDefault="00B475ED">
            <w:pPr>
              <w:jc w:val="right"/>
            </w:pPr>
            <w:r>
              <w:rPr>
                <w:rFonts w:ascii="Consolas" w:eastAsia="Consolas" w:hAnsi="Consolas" w:cs="Consolas"/>
                <w:sz w:val="16"/>
              </w:rPr>
              <w:t>6,790</w:t>
            </w:r>
          </w:p>
        </w:tc>
      </w:tr>
      <w:tr w:rsidR="003D27E1" w14:paraId="5347B34B" w14:textId="77777777">
        <w:tc>
          <w:tcPr>
            <w:tcW w:w="1170" w:type="dxa"/>
          </w:tcPr>
          <w:p w14:paraId="5347B343" w14:textId="77777777" w:rsidR="003D27E1" w:rsidRDefault="00B475ED">
            <w:pPr>
              <w:jc w:val="right"/>
            </w:pPr>
            <w:r>
              <w:rPr>
                <w:rFonts w:ascii="Consolas" w:eastAsia="Consolas" w:hAnsi="Consolas" w:cs="Consolas"/>
                <w:sz w:val="16"/>
              </w:rPr>
              <w:t>2011</w:t>
            </w:r>
          </w:p>
        </w:tc>
        <w:tc>
          <w:tcPr>
            <w:tcW w:w="1170" w:type="dxa"/>
          </w:tcPr>
          <w:p w14:paraId="5347B344" w14:textId="77777777" w:rsidR="003D27E1" w:rsidRDefault="00B475ED">
            <w:pPr>
              <w:jc w:val="right"/>
            </w:pPr>
            <w:r>
              <w:rPr>
                <w:rFonts w:ascii="Consolas" w:eastAsia="Consolas" w:hAnsi="Consolas" w:cs="Consolas"/>
                <w:sz w:val="16"/>
              </w:rPr>
              <w:t>16,754</w:t>
            </w:r>
          </w:p>
        </w:tc>
        <w:tc>
          <w:tcPr>
            <w:tcW w:w="1170" w:type="dxa"/>
          </w:tcPr>
          <w:p w14:paraId="5347B345" w14:textId="77777777" w:rsidR="003D27E1" w:rsidRDefault="00B475ED">
            <w:pPr>
              <w:jc w:val="right"/>
            </w:pPr>
            <w:r>
              <w:rPr>
                <w:rFonts w:ascii="Consolas" w:eastAsia="Consolas" w:hAnsi="Consolas" w:cs="Consolas"/>
                <w:sz w:val="16"/>
              </w:rPr>
              <w:t>13,299</w:t>
            </w:r>
          </w:p>
        </w:tc>
        <w:tc>
          <w:tcPr>
            <w:tcW w:w="1170" w:type="dxa"/>
          </w:tcPr>
          <w:p w14:paraId="5347B346" w14:textId="77777777" w:rsidR="003D27E1" w:rsidRDefault="00B475ED">
            <w:pPr>
              <w:jc w:val="right"/>
            </w:pPr>
            <w:r>
              <w:rPr>
                <w:rFonts w:ascii="Consolas" w:eastAsia="Consolas" w:hAnsi="Consolas" w:cs="Consolas"/>
                <w:sz w:val="16"/>
              </w:rPr>
              <w:t>13,539</w:t>
            </w:r>
          </w:p>
        </w:tc>
        <w:tc>
          <w:tcPr>
            <w:tcW w:w="1170" w:type="dxa"/>
          </w:tcPr>
          <w:p w14:paraId="5347B347" w14:textId="77777777" w:rsidR="003D27E1" w:rsidRDefault="00B475ED">
            <w:pPr>
              <w:jc w:val="right"/>
            </w:pPr>
            <w:r>
              <w:rPr>
                <w:rFonts w:ascii="Consolas" w:eastAsia="Consolas" w:hAnsi="Consolas" w:cs="Consolas"/>
                <w:sz w:val="16"/>
              </w:rPr>
              <w:t>7,076</w:t>
            </w:r>
          </w:p>
        </w:tc>
        <w:tc>
          <w:tcPr>
            <w:tcW w:w="1170" w:type="dxa"/>
          </w:tcPr>
          <w:p w14:paraId="5347B348" w14:textId="77777777" w:rsidR="003D27E1" w:rsidRDefault="00B475ED">
            <w:pPr>
              <w:jc w:val="right"/>
            </w:pPr>
            <w:r>
              <w:rPr>
                <w:rFonts w:ascii="Consolas" w:eastAsia="Consolas" w:hAnsi="Consolas" w:cs="Consolas"/>
                <w:sz w:val="16"/>
              </w:rPr>
              <w:t>28,815</w:t>
            </w:r>
          </w:p>
        </w:tc>
        <w:tc>
          <w:tcPr>
            <w:tcW w:w="1170" w:type="dxa"/>
          </w:tcPr>
          <w:p w14:paraId="5347B349" w14:textId="77777777" w:rsidR="003D27E1" w:rsidRDefault="00B475ED">
            <w:pPr>
              <w:jc w:val="right"/>
            </w:pPr>
            <w:r>
              <w:rPr>
                <w:rFonts w:ascii="Consolas" w:eastAsia="Consolas" w:hAnsi="Consolas" w:cs="Consolas"/>
                <w:sz w:val="16"/>
              </w:rPr>
              <w:t>51,041</w:t>
            </w:r>
          </w:p>
        </w:tc>
        <w:tc>
          <w:tcPr>
            <w:tcW w:w="1170" w:type="dxa"/>
          </w:tcPr>
          <w:p w14:paraId="5347B34A" w14:textId="77777777" w:rsidR="003D27E1" w:rsidRDefault="00B475ED">
            <w:pPr>
              <w:jc w:val="right"/>
            </w:pPr>
            <w:r>
              <w:rPr>
                <w:rFonts w:ascii="Consolas" w:eastAsia="Consolas" w:hAnsi="Consolas" w:cs="Consolas"/>
                <w:sz w:val="16"/>
              </w:rPr>
              <w:t>5,524</w:t>
            </w:r>
          </w:p>
        </w:tc>
      </w:tr>
      <w:tr w:rsidR="003D27E1" w14:paraId="5347B354" w14:textId="77777777">
        <w:tc>
          <w:tcPr>
            <w:tcW w:w="1170" w:type="dxa"/>
          </w:tcPr>
          <w:p w14:paraId="5347B34C" w14:textId="77777777" w:rsidR="003D27E1" w:rsidRDefault="00B475ED">
            <w:pPr>
              <w:jc w:val="right"/>
            </w:pPr>
            <w:r>
              <w:rPr>
                <w:rFonts w:ascii="Consolas" w:eastAsia="Consolas" w:hAnsi="Consolas" w:cs="Consolas"/>
                <w:sz w:val="16"/>
              </w:rPr>
              <w:t>2012</w:t>
            </w:r>
          </w:p>
        </w:tc>
        <w:tc>
          <w:tcPr>
            <w:tcW w:w="1170" w:type="dxa"/>
          </w:tcPr>
          <w:p w14:paraId="5347B34D" w14:textId="77777777" w:rsidR="003D27E1" w:rsidRDefault="00B475ED">
            <w:pPr>
              <w:jc w:val="right"/>
            </w:pPr>
            <w:r>
              <w:rPr>
                <w:rFonts w:ascii="Consolas" w:eastAsia="Consolas" w:hAnsi="Consolas" w:cs="Consolas"/>
                <w:sz w:val="16"/>
              </w:rPr>
              <w:t>16,655</w:t>
            </w:r>
          </w:p>
        </w:tc>
        <w:tc>
          <w:tcPr>
            <w:tcW w:w="1170" w:type="dxa"/>
          </w:tcPr>
          <w:p w14:paraId="5347B34E" w14:textId="77777777" w:rsidR="003D27E1" w:rsidRDefault="00B475ED">
            <w:pPr>
              <w:jc w:val="right"/>
            </w:pPr>
            <w:r>
              <w:rPr>
                <w:rFonts w:ascii="Consolas" w:eastAsia="Consolas" w:hAnsi="Consolas" w:cs="Consolas"/>
                <w:sz w:val="16"/>
              </w:rPr>
              <w:t>13,416</w:t>
            </w:r>
          </w:p>
        </w:tc>
        <w:tc>
          <w:tcPr>
            <w:tcW w:w="1170" w:type="dxa"/>
          </w:tcPr>
          <w:p w14:paraId="5347B34F" w14:textId="77777777" w:rsidR="003D27E1" w:rsidRDefault="00B475ED">
            <w:pPr>
              <w:jc w:val="right"/>
            </w:pPr>
            <w:r>
              <w:rPr>
                <w:rFonts w:ascii="Consolas" w:eastAsia="Consolas" w:hAnsi="Consolas" w:cs="Consolas"/>
                <w:sz w:val="16"/>
              </w:rPr>
              <w:t>0</w:t>
            </w:r>
          </w:p>
        </w:tc>
        <w:tc>
          <w:tcPr>
            <w:tcW w:w="1170" w:type="dxa"/>
          </w:tcPr>
          <w:p w14:paraId="5347B350" w14:textId="77777777" w:rsidR="003D27E1" w:rsidRDefault="00B475ED">
            <w:pPr>
              <w:jc w:val="right"/>
            </w:pPr>
            <w:r>
              <w:rPr>
                <w:rFonts w:ascii="Consolas" w:eastAsia="Consolas" w:hAnsi="Consolas" w:cs="Consolas"/>
                <w:sz w:val="16"/>
              </w:rPr>
              <w:t>6,965</w:t>
            </w:r>
          </w:p>
        </w:tc>
        <w:tc>
          <w:tcPr>
            <w:tcW w:w="1170" w:type="dxa"/>
          </w:tcPr>
          <w:p w14:paraId="5347B351" w14:textId="77777777" w:rsidR="003D27E1" w:rsidRDefault="00B475ED">
            <w:pPr>
              <w:jc w:val="right"/>
            </w:pPr>
            <w:r>
              <w:rPr>
                <w:rFonts w:ascii="Consolas" w:eastAsia="Consolas" w:hAnsi="Consolas" w:cs="Consolas"/>
                <w:sz w:val="16"/>
              </w:rPr>
              <w:t>27,939</w:t>
            </w:r>
          </w:p>
        </w:tc>
        <w:tc>
          <w:tcPr>
            <w:tcW w:w="1170" w:type="dxa"/>
          </w:tcPr>
          <w:p w14:paraId="5347B352" w14:textId="77777777" w:rsidR="003D27E1" w:rsidRDefault="00B475ED">
            <w:pPr>
              <w:jc w:val="right"/>
            </w:pPr>
            <w:r>
              <w:rPr>
                <w:rFonts w:ascii="Consolas" w:eastAsia="Consolas" w:hAnsi="Consolas" w:cs="Consolas"/>
                <w:sz w:val="16"/>
              </w:rPr>
              <w:t>46,028</w:t>
            </w:r>
          </w:p>
        </w:tc>
        <w:tc>
          <w:tcPr>
            <w:tcW w:w="1170" w:type="dxa"/>
          </w:tcPr>
          <w:p w14:paraId="5347B353" w14:textId="77777777" w:rsidR="003D27E1" w:rsidRDefault="00B475ED">
            <w:pPr>
              <w:jc w:val="right"/>
            </w:pPr>
            <w:r>
              <w:rPr>
                <w:rFonts w:ascii="Consolas" w:eastAsia="Consolas" w:hAnsi="Consolas" w:cs="Consolas"/>
                <w:sz w:val="16"/>
              </w:rPr>
              <w:t>7,389</w:t>
            </w:r>
          </w:p>
        </w:tc>
      </w:tr>
      <w:tr w:rsidR="003D27E1" w14:paraId="5347B35D" w14:textId="77777777">
        <w:tc>
          <w:tcPr>
            <w:tcW w:w="1170" w:type="dxa"/>
          </w:tcPr>
          <w:p w14:paraId="5347B355" w14:textId="77777777" w:rsidR="003D27E1" w:rsidRDefault="00B475ED">
            <w:pPr>
              <w:jc w:val="right"/>
            </w:pPr>
            <w:r>
              <w:rPr>
                <w:rFonts w:ascii="Consolas" w:eastAsia="Consolas" w:hAnsi="Consolas" w:cs="Consolas"/>
                <w:sz w:val="16"/>
              </w:rPr>
              <w:t>2013</w:t>
            </w:r>
          </w:p>
        </w:tc>
        <w:tc>
          <w:tcPr>
            <w:tcW w:w="1170" w:type="dxa"/>
          </w:tcPr>
          <w:p w14:paraId="5347B356" w14:textId="77777777" w:rsidR="003D27E1" w:rsidRDefault="00B475ED">
            <w:pPr>
              <w:jc w:val="right"/>
            </w:pPr>
            <w:r>
              <w:rPr>
                <w:rFonts w:ascii="Consolas" w:eastAsia="Consolas" w:hAnsi="Consolas" w:cs="Consolas"/>
                <w:sz w:val="16"/>
              </w:rPr>
              <w:t>16,690</w:t>
            </w:r>
          </w:p>
        </w:tc>
        <w:tc>
          <w:tcPr>
            <w:tcW w:w="1170" w:type="dxa"/>
          </w:tcPr>
          <w:p w14:paraId="5347B357" w14:textId="77777777" w:rsidR="003D27E1" w:rsidRDefault="00B475ED">
            <w:pPr>
              <w:jc w:val="right"/>
            </w:pPr>
            <w:r>
              <w:rPr>
                <w:rFonts w:ascii="Consolas" w:eastAsia="Consolas" w:hAnsi="Consolas" w:cs="Consolas"/>
                <w:sz w:val="16"/>
              </w:rPr>
              <w:t>13,325</w:t>
            </w:r>
          </w:p>
        </w:tc>
        <w:tc>
          <w:tcPr>
            <w:tcW w:w="1170" w:type="dxa"/>
          </w:tcPr>
          <w:p w14:paraId="5347B358" w14:textId="77777777" w:rsidR="003D27E1" w:rsidRDefault="00B475ED">
            <w:pPr>
              <w:jc w:val="right"/>
            </w:pPr>
            <w:r>
              <w:rPr>
                <w:rFonts w:ascii="Consolas" w:eastAsia="Consolas" w:hAnsi="Consolas" w:cs="Consolas"/>
                <w:sz w:val="16"/>
              </w:rPr>
              <w:t>13,672</w:t>
            </w:r>
          </w:p>
        </w:tc>
        <w:tc>
          <w:tcPr>
            <w:tcW w:w="1170" w:type="dxa"/>
          </w:tcPr>
          <w:p w14:paraId="5347B359" w14:textId="77777777" w:rsidR="003D27E1" w:rsidRDefault="00B475ED">
            <w:pPr>
              <w:jc w:val="right"/>
            </w:pPr>
            <w:r>
              <w:rPr>
                <w:rFonts w:ascii="Consolas" w:eastAsia="Consolas" w:hAnsi="Consolas" w:cs="Consolas"/>
                <w:sz w:val="16"/>
              </w:rPr>
              <w:t>6,762</w:t>
            </w:r>
          </w:p>
        </w:tc>
        <w:tc>
          <w:tcPr>
            <w:tcW w:w="1170" w:type="dxa"/>
          </w:tcPr>
          <w:p w14:paraId="5347B35A" w14:textId="77777777" w:rsidR="003D27E1" w:rsidRDefault="00B475ED">
            <w:pPr>
              <w:jc w:val="right"/>
            </w:pPr>
            <w:r>
              <w:rPr>
                <w:rFonts w:ascii="Consolas" w:eastAsia="Consolas" w:hAnsi="Consolas" w:cs="Consolas"/>
                <w:sz w:val="16"/>
              </w:rPr>
              <w:t>30,913</w:t>
            </w:r>
          </w:p>
        </w:tc>
        <w:tc>
          <w:tcPr>
            <w:tcW w:w="1170" w:type="dxa"/>
          </w:tcPr>
          <w:p w14:paraId="5347B35B" w14:textId="77777777" w:rsidR="003D27E1" w:rsidRDefault="00B475ED">
            <w:pPr>
              <w:jc w:val="right"/>
            </w:pPr>
            <w:r>
              <w:rPr>
                <w:rFonts w:ascii="Consolas" w:eastAsia="Consolas" w:hAnsi="Consolas" w:cs="Consolas"/>
                <w:sz w:val="16"/>
              </w:rPr>
              <w:t>43,460</w:t>
            </w:r>
          </w:p>
        </w:tc>
        <w:tc>
          <w:tcPr>
            <w:tcW w:w="1170" w:type="dxa"/>
          </w:tcPr>
          <w:p w14:paraId="5347B35C" w14:textId="77777777" w:rsidR="003D27E1" w:rsidRDefault="00B475ED">
            <w:pPr>
              <w:jc w:val="right"/>
            </w:pPr>
            <w:r>
              <w:rPr>
                <w:rFonts w:ascii="Consolas" w:eastAsia="Consolas" w:hAnsi="Consolas" w:cs="Consolas"/>
                <w:sz w:val="16"/>
              </w:rPr>
              <w:t>5,861</w:t>
            </w:r>
          </w:p>
        </w:tc>
      </w:tr>
      <w:tr w:rsidR="003D27E1" w14:paraId="5347B366" w14:textId="77777777">
        <w:tc>
          <w:tcPr>
            <w:tcW w:w="1170" w:type="dxa"/>
          </w:tcPr>
          <w:p w14:paraId="5347B35E" w14:textId="77777777" w:rsidR="003D27E1" w:rsidRDefault="00B475ED">
            <w:pPr>
              <w:jc w:val="right"/>
            </w:pPr>
            <w:r>
              <w:rPr>
                <w:rFonts w:ascii="Consolas" w:eastAsia="Consolas" w:hAnsi="Consolas" w:cs="Consolas"/>
                <w:sz w:val="16"/>
              </w:rPr>
              <w:t>2014</w:t>
            </w:r>
          </w:p>
        </w:tc>
        <w:tc>
          <w:tcPr>
            <w:tcW w:w="1170" w:type="dxa"/>
          </w:tcPr>
          <w:p w14:paraId="5347B35F" w14:textId="77777777" w:rsidR="003D27E1" w:rsidRDefault="00B475ED">
            <w:pPr>
              <w:jc w:val="right"/>
            </w:pPr>
            <w:r>
              <w:rPr>
                <w:rFonts w:ascii="Consolas" w:eastAsia="Consolas" w:hAnsi="Consolas" w:cs="Consolas"/>
                <w:sz w:val="16"/>
              </w:rPr>
              <w:t>16,711</w:t>
            </w:r>
          </w:p>
        </w:tc>
        <w:tc>
          <w:tcPr>
            <w:tcW w:w="1170" w:type="dxa"/>
          </w:tcPr>
          <w:p w14:paraId="5347B360" w14:textId="77777777" w:rsidR="003D27E1" w:rsidRDefault="00B475ED">
            <w:pPr>
              <w:jc w:val="right"/>
            </w:pPr>
            <w:r>
              <w:rPr>
                <w:rFonts w:ascii="Consolas" w:eastAsia="Consolas" w:hAnsi="Consolas" w:cs="Consolas"/>
                <w:sz w:val="16"/>
              </w:rPr>
              <w:t>12,857</w:t>
            </w:r>
          </w:p>
        </w:tc>
        <w:tc>
          <w:tcPr>
            <w:tcW w:w="1170" w:type="dxa"/>
          </w:tcPr>
          <w:p w14:paraId="5347B361" w14:textId="77777777" w:rsidR="003D27E1" w:rsidRDefault="00B475ED">
            <w:pPr>
              <w:jc w:val="right"/>
            </w:pPr>
            <w:r>
              <w:rPr>
                <w:rFonts w:ascii="Consolas" w:eastAsia="Consolas" w:hAnsi="Consolas" w:cs="Consolas"/>
                <w:sz w:val="16"/>
              </w:rPr>
              <w:t>21</w:t>
            </w:r>
          </w:p>
        </w:tc>
        <w:tc>
          <w:tcPr>
            <w:tcW w:w="1170" w:type="dxa"/>
          </w:tcPr>
          <w:p w14:paraId="5347B362" w14:textId="77777777" w:rsidR="003D27E1" w:rsidRDefault="00B475ED">
            <w:pPr>
              <w:jc w:val="right"/>
            </w:pPr>
            <w:r>
              <w:rPr>
                <w:rFonts w:ascii="Consolas" w:eastAsia="Consolas" w:hAnsi="Consolas" w:cs="Consolas"/>
                <w:sz w:val="16"/>
              </w:rPr>
              <w:t>11,402</w:t>
            </w:r>
          </w:p>
        </w:tc>
        <w:tc>
          <w:tcPr>
            <w:tcW w:w="1170" w:type="dxa"/>
          </w:tcPr>
          <w:p w14:paraId="5347B363" w14:textId="77777777" w:rsidR="003D27E1" w:rsidRDefault="00B475ED">
            <w:pPr>
              <w:jc w:val="right"/>
            </w:pPr>
            <w:r>
              <w:rPr>
                <w:rFonts w:ascii="Consolas" w:eastAsia="Consolas" w:hAnsi="Consolas" w:cs="Consolas"/>
                <w:sz w:val="16"/>
              </w:rPr>
              <w:t>27,369</w:t>
            </w:r>
          </w:p>
        </w:tc>
        <w:tc>
          <w:tcPr>
            <w:tcW w:w="1170" w:type="dxa"/>
          </w:tcPr>
          <w:p w14:paraId="5347B364" w14:textId="77777777" w:rsidR="003D27E1" w:rsidRDefault="00B475ED">
            <w:pPr>
              <w:jc w:val="right"/>
            </w:pPr>
            <w:r>
              <w:rPr>
                <w:rFonts w:ascii="Consolas" w:eastAsia="Consolas" w:hAnsi="Consolas" w:cs="Consolas"/>
                <w:sz w:val="16"/>
              </w:rPr>
              <w:t>41,766</w:t>
            </w:r>
          </w:p>
        </w:tc>
        <w:tc>
          <w:tcPr>
            <w:tcW w:w="1170" w:type="dxa"/>
          </w:tcPr>
          <w:p w14:paraId="5347B365" w14:textId="77777777" w:rsidR="003D27E1" w:rsidRDefault="00B475ED">
            <w:pPr>
              <w:jc w:val="right"/>
            </w:pPr>
            <w:r>
              <w:rPr>
                <w:rFonts w:ascii="Consolas" w:eastAsia="Consolas" w:hAnsi="Consolas" w:cs="Consolas"/>
                <w:sz w:val="16"/>
              </w:rPr>
              <w:t>2,552</w:t>
            </w:r>
          </w:p>
        </w:tc>
      </w:tr>
      <w:tr w:rsidR="003D27E1" w14:paraId="5347B36F" w14:textId="77777777">
        <w:tc>
          <w:tcPr>
            <w:tcW w:w="1170" w:type="dxa"/>
          </w:tcPr>
          <w:p w14:paraId="5347B367" w14:textId="77777777" w:rsidR="003D27E1" w:rsidRDefault="00B475ED">
            <w:pPr>
              <w:jc w:val="right"/>
            </w:pPr>
            <w:r>
              <w:rPr>
                <w:rFonts w:ascii="Consolas" w:eastAsia="Consolas" w:hAnsi="Consolas" w:cs="Consolas"/>
                <w:sz w:val="16"/>
              </w:rPr>
              <w:t>2015</w:t>
            </w:r>
          </w:p>
        </w:tc>
        <w:tc>
          <w:tcPr>
            <w:tcW w:w="1170" w:type="dxa"/>
          </w:tcPr>
          <w:p w14:paraId="5347B368" w14:textId="77777777" w:rsidR="003D27E1" w:rsidRDefault="00B475ED">
            <w:pPr>
              <w:jc w:val="right"/>
            </w:pPr>
            <w:r>
              <w:rPr>
                <w:rFonts w:ascii="Consolas" w:eastAsia="Consolas" w:hAnsi="Consolas" w:cs="Consolas"/>
                <w:sz w:val="16"/>
              </w:rPr>
              <w:t>16,811</w:t>
            </w:r>
          </w:p>
        </w:tc>
        <w:tc>
          <w:tcPr>
            <w:tcW w:w="1170" w:type="dxa"/>
          </w:tcPr>
          <w:p w14:paraId="5347B369" w14:textId="77777777" w:rsidR="003D27E1" w:rsidRDefault="00B475ED">
            <w:pPr>
              <w:jc w:val="right"/>
            </w:pPr>
            <w:r>
              <w:rPr>
                <w:rFonts w:ascii="Consolas" w:eastAsia="Consolas" w:hAnsi="Consolas" w:cs="Consolas"/>
                <w:sz w:val="16"/>
              </w:rPr>
              <w:t>13,499</w:t>
            </w:r>
          </w:p>
        </w:tc>
        <w:tc>
          <w:tcPr>
            <w:tcW w:w="1170" w:type="dxa"/>
          </w:tcPr>
          <w:p w14:paraId="5347B36A" w14:textId="77777777" w:rsidR="003D27E1" w:rsidRDefault="00B475ED">
            <w:pPr>
              <w:jc w:val="right"/>
            </w:pPr>
            <w:r>
              <w:rPr>
                <w:rFonts w:ascii="Consolas" w:eastAsia="Consolas" w:hAnsi="Consolas" w:cs="Consolas"/>
                <w:sz w:val="16"/>
              </w:rPr>
              <w:t>13,560</w:t>
            </w:r>
          </w:p>
        </w:tc>
        <w:tc>
          <w:tcPr>
            <w:tcW w:w="1170" w:type="dxa"/>
          </w:tcPr>
          <w:p w14:paraId="5347B36B" w14:textId="77777777" w:rsidR="003D27E1" w:rsidRDefault="00B475ED">
            <w:pPr>
              <w:jc w:val="right"/>
            </w:pPr>
            <w:r>
              <w:rPr>
                <w:rFonts w:ascii="Consolas" w:eastAsia="Consolas" w:hAnsi="Consolas" w:cs="Consolas"/>
                <w:sz w:val="16"/>
              </w:rPr>
              <w:t>10,560</w:t>
            </w:r>
          </w:p>
        </w:tc>
        <w:tc>
          <w:tcPr>
            <w:tcW w:w="1170" w:type="dxa"/>
          </w:tcPr>
          <w:p w14:paraId="5347B36C" w14:textId="77777777" w:rsidR="003D27E1" w:rsidRDefault="00B475ED">
            <w:pPr>
              <w:jc w:val="right"/>
            </w:pPr>
            <w:r>
              <w:rPr>
                <w:rFonts w:ascii="Consolas" w:eastAsia="Consolas" w:hAnsi="Consolas" w:cs="Consolas"/>
                <w:sz w:val="16"/>
              </w:rPr>
              <w:t>27,105</w:t>
            </w:r>
          </w:p>
        </w:tc>
        <w:tc>
          <w:tcPr>
            <w:tcW w:w="1170" w:type="dxa"/>
          </w:tcPr>
          <w:p w14:paraId="5347B36D" w14:textId="77777777" w:rsidR="003D27E1" w:rsidRDefault="00B475ED">
            <w:pPr>
              <w:jc w:val="right"/>
            </w:pPr>
            <w:r>
              <w:rPr>
                <w:rFonts w:ascii="Consolas" w:eastAsia="Consolas" w:hAnsi="Consolas" w:cs="Consolas"/>
                <w:sz w:val="16"/>
              </w:rPr>
              <w:t>41,827</w:t>
            </w:r>
          </w:p>
        </w:tc>
        <w:tc>
          <w:tcPr>
            <w:tcW w:w="1170" w:type="dxa"/>
          </w:tcPr>
          <w:p w14:paraId="5347B36E" w14:textId="77777777" w:rsidR="003D27E1" w:rsidRDefault="00B475ED">
            <w:pPr>
              <w:jc w:val="right"/>
            </w:pPr>
            <w:r>
              <w:rPr>
                <w:rFonts w:ascii="Consolas" w:eastAsia="Consolas" w:hAnsi="Consolas" w:cs="Consolas"/>
                <w:sz w:val="16"/>
              </w:rPr>
              <w:t>6,757</w:t>
            </w:r>
          </w:p>
        </w:tc>
      </w:tr>
      <w:tr w:rsidR="003D27E1" w14:paraId="5347B378" w14:textId="77777777">
        <w:tc>
          <w:tcPr>
            <w:tcW w:w="1170" w:type="dxa"/>
          </w:tcPr>
          <w:p w14:paraId="5347B370" w14:textId="77777777" w:rsidR="003D27E1" w:rsidRDefault="00B475ED">
            <w:pPr>
              <w:jc w:val="right"/>
            </w:pPr>
            <w:r>
              <w:rPr>
                <w:rFonts w:ascii="Consolas" w:eastAsia="Consolas" w:hAnsi="Consolas" w:cs="Consolas"/>
                <w:sz w:val="16"/>
              </w:rPr>
              <w:t>2016</w:t>
            </w:r>
          </w:p>
        </w:tc>
        <w:tc>
          <w:tcPr>
            <w:tcW w:w="1170" w:type="dxa"/>
          </w:tcPr>
          <w:p w14:paraId="5347B371" w14:textId="77777777" w:rsidR="003D27E1" w:rsidRDefault="00B475ED">
            <w:pPr>
              <w:jc w:val="right"/>
            </w:pPr>
            <w:r>
              <w:rPr>
                <w:rFonts w:ascii="Consolas" w:eastAsia="Consolas" w:hAnsi="Consolas" w:cs="Consolas"/>
                <w:sz w:val="16"/>
              </w:rPr>
              <w:t>16,941</w:t>
            </w:r>
          </w:p>
        </w:tc>
        <w:tc>
          <w:tcPr>
            <w:tcW w:w="1170" w:type="dxa"/>
          </w:tcPr>
          <w:p w14:paraId="5347B372" w14:textId="77777777" w:rsidR="003D27E1" w:rsidRDefault="00B475ED">
            <w:pPr>
              <w:jc w:val="right"/>
            </w:pPr>
            <w:r>
              <w:rPr>
                <w:rFonts w:ascii="Consolas" w:eastAsia="Consolas" w:hAnsi="Consolas" w:cs="Consolas"/>
                <w:sz w:val="16"/>
              </w:rPr>
              <w:t>13,697</w:t>
            </w:r>
          </w:p>
        </w:tc>
        <w:tc>
          <w:tcPr>
            <w:tcW w:w="1170" w:type="dxa"/>
          </w:tcPr>
          <w:p w14:paraId="5347B373" w14:textId="77777777" w:rsidR="003D27E1" w:rsidRDefault="00B475ED">
            <w:pPr>
              <w:jc w:val="right"/>
            </w:pPr>
            <w:r>
              <w:rPr>
                <w:rFonts w:ascii="Consolas" w:eastAsia="Consolas" w:hAnsi="Consolas" w:cs="Consolas"/>
                <w:sz w:val="16"/>
              </w:rPr>
              <w:t>0</w:t>
            </w:r>
          </w:p>
        </w:tc>
        <w:tc>
          <w:tcPr>
            <w:tcW w:w="1170" w:type="dxa"/>
          </w:tcPr>
          <w:p w14:paraId="5347B374" w14:textId="77777777" w:rsidR="003D27E1" w:rsidRDefault="00B475ED">
            <w:pPr>
              <w:jc w:val="right"/>
            </w:pPr>
            <w:r>
              <w:rPr>
                <w:rFonts w:ascii="Consolas" w:eastAsia="Consolas" w:hAnsi="Consolas" w:cs="Consolas"/>
                <w:sz w:val="16"/>
              </w:rPr>
              <w:t>9,519</w:t>
            </w:r>
          </w:p>
        </w:tc>
        <w:tc>
          <w:tcPr>
            <w:tcW w:w="1170" w:type="dxa"/>
          </w:tcPr>
          <w:p w14:paraId="5347B375" w14:textId="77777777" w:rsidR="003D27E1" w:rsidRDefault="00B475ED">
            <w:pPr>
              <w:jc w:val="right"/>
            </w:pPr>
            <w:r>
              <w:rPr>
                <w:rFonts w:ascii="Consolas" w:eastAsia="Consolas" w:hAnsi="Consolas" w:cs="Consolas"/>
                <w:sz w:val="16"/>
              </w:rPr>
              <w:t>29,002</w:t>
            </w:r>
          </w:p>
        </w:tc>
        <w:tc>
          <w:tcPr>
            <w:tcW w:w="1170" w:type="dxa"/>
          </w:tcPr>
          <w:p w14:paraId="5347B376" w14:textId="77777777" w:rsidR="003D27E1" w:rsidRDefault="00B475ED">
            <w:pPr>
              <w:jc w:val="right"/>
            </w:pPr>
            <w:r>
              <w:rPr>
                <w:rFonts w:ascii="Consolas" w:eastAsia="Consolas" w:hAnsi="Consolas" w:cs="Consolas"/>
                <w:sz w:val="16"/>
              </w:rPr>
              <w:t>40,327</w:t>
            </w:r>
          </w:p>
        </w:tc>
        <w:tc>
          <w:tcPr>
            <w:tcW w:w="1170" w:type="dxa"/>
          </w:tcPr>
          <w:p w14:paraId="5347B377" w14:textId="77777777" w:rsidR="003D27E1" w:rsidRDefault="00B475ED">
            <w:pPr>
              <w:jc w:val="right"/>
            </w:pPr>
            <w:r>
              <w:rPr>
                <w:rFonts w:ascii="Consolas" w:eastAsia="Consolas" w:hAnsi="Consolas" w:cs="Consolas"/>
                <w:sz w:val="16"/>
              </w:rPr>
              <w:t>6,213</w:t>
            </w:r>
          </w:p>
        </w:tc>
      </w:tr>
      <w:tr w:rsidR="003D27E1" w14:paraId="5347B381" w14:textId="77777777">
        <w:tc>
          <w:tcPr>
            <w:tcW w:w="1170" w:type="dxa"/>
          </w:tcPr>
          <w:p w14:paraId="5347B379" w14:textId="77777777" w:rsidR="003D27E1" w:rsidRDefault="00B475ED">
            <w:pPr>
              <w:jc w:val="right"/>
            </w:pPr>
            <w:r>
              <w:rPr>
                <w:rFonts w:ascii="Consolas" w:eastAsia="Consolas" w:hAnsi="Consolas" w:cs="Consolas"/>
                <w:sz w:val="16"/>
              </w:rPr>
              <w:t>2017</w:t>
            </w:r>
          </w:p>
        </w:tc>
        <w:tc>
          <w:tcPr>
            <w:tcW w:w="1170" w:type="dxa"/>
          </w:tcPr>
          <w:p w14:paraId="5347B37A" w14:textId="77777777" w:rsidR="003D27E1" w:rsidRDefault="00B475ED">
            <w:pPr>
              <w:jc w:val="right"/>
            </w:pPr>
            <w:r>
              <w:rPr>
                <w:rFonts w:ascii="Consolas" w:eastAsia="Consolas" w:hAnsi="Consolas" w:cs="Consolas"/>
                <w:sz w:val="16"/>
              </w:rPr>
              <w:t>16,888</w:t>
            </w:r>
          </w:p>
        </w:tc>
        <w:tc>
          <w:tcPr>
            <w:tcW w:w="1170" w:type="dxa"/>
          </w:tcPr>
          <w:p w14:paraId="5347B37B" w14:textId="77777777" w:rsidR="003D27E1" w:rsidRDefault="00B475ED">
            <w:pPr>
              <w:jc w:val="right"/>
            </w:pPr>
            <w:r>
              <w:rPr>
                <w:rFonts w:ascii="Consolas" w:eastAsia="Consolas" w:hAnsi="Consolas" w:cs="Consolas"/>
                <w:sz w:val="16"/>
              </w:rPr>
              <w:t>13,941</w:t>
            </w:r>
          </w:p>
        </w:tc>
        <w:tc>
          <w:tcPr>
            <w:tcW w:w="1170" w:type="dxa"/>
          </w:tcPr>
          <w:p w14:paraId="5347B37C" w14:textId="77777777" w:rsidR="003D27E1" w:rsidRDefault="00B475ED">
            <w:pPr>
              <w:jc w:val="right"/>
            </w:pPr>
            <w:r>
              <w:rPr>
                <w:rFonts w:ascii="Consolas" w:eastAsia="Consolas" w:hAnsi="Consolas" w:cs="Consolas"/>
                <w:sz w:val="16"/>
              </w:rPr>
              <w:t>14,445</w:t>
            </w:r>
          </w:p>
        </w:tc>
        <w:tc>
          <w:tcPr>
            <w:tcW w:w="1170" w:type="dxa"/>
          </w:tcPr>
          <w:p w14:paraId="5347B37D" w14:textId="77777777" w:rsidR="003D27E1" w:rsidRDefault="00B475ED">
            <w:pPr>
              <w:jc w:val="right"/>
            </w:pPr>
            <w:r>
              <w:rPr>
                <w:rFonts w:ascii="Consolas" w:eastAsia="Consolas" w:hAnsi="Consolas" w:cs="Consolas"/>
                <w:sz w:val="16"/>
              </w:rPr>
              <w:t>9,027</w:t>
            </w:r>
          </w:p>
        </w:tc>
        <w:tc>
          <w:tcPr>
            <w:tcW w:w="1170" w:type="dxa"/>
          </w:tcPr>
          <w:p w14:paraId="5347B37E" w14:textId="77777777" w:rsidR="003D27E1" w:rsidRDefault="00B475ED">
            <w:pPr>
              <w:jc w:val="right"/>
            </w:pPr>
            <w:r>
              <w:rPr>
                <w:rFonts w:ascii="Consolas" w:eastAsia="Consolas" w:hAnsi="Consolas" w:cs="Consolas"/>
                <w:sz w:val="16"/>
              </w:rPr>
              <w:t>31,101</w:t>
            </w:r>
          </w:p>
        </w:tc>
        <w:tc>
          <w:tcPr>
            <w:tcW w:w="1170" w:type="dxa"/>
          </w:tcPr>
          <w:p w14:paraId="5347B37F" w14:textId="77777777" w:rsidR="003D27E1" w:rsidRDefault="00B475ED">
            <w:pPr>
              <w:jc w:val="right"/>
            </w:pPr>
            <w:r>
              <w:rPr>
                <w:rFonts w:ascii="Consolas" w:eastAsia="Consolas" w:hAnsi="Consolas" w:cs="Consolas"/>
                <w:sz w:val="16"/>
              </w:rPr>
              <w:t>36,295</w:t>
            </w:r>
          </w:p>
        </w:tc>
        <w:tc>
          <w:tcPr>
            <w:tcW w:w="1170" w:type="dxa"/>
          </w:tcPr>
          <w:p w14:paraId="5347B380" w14:textId="77777777" w:rsidR="003D27E1" w:rsidRDefault="00B475ED">
            <w:pPr>
              <w:jc w:val="right"/>
            </w:pPr>
            <w:r>
              <w:rPr>
                <w:rFonts w:ascii="Consolas" w:eastAsia="Consolas" w:hAnsi="Consolas" w:cs="Consolas"/>
                <w:sz w:val="16"/>
              </w:rPr>
              <w:t>7,414</w:t>
            </w:r>
          </w:p>
        </w:tc>
      </w:tr>
      <w:tr w:rsidR="003D27E1" w14:paraId="5347B38A" w14:textId="77777777">
        <w:tc>
          <w:tcPr>
            <w:tcW w:w="1170" w:type="dxa"/>
          </w:tcPr>
          <w:p w14:paraId="5347B382" w14:textId="77777777" w:rsidR="003D27E1" w:rsidRDefault="00B475ED">
            <w:pPr>
              <w:jc w:val="right"/>
            </w:pPr>
            <w:r>
              <w:rPr>
                <w:rFonts w:ascii="Consolas" w:eastAsia="Consolas" w:hAnsi="Consolas" w:cs="Consolas"/>
                <w:sz w:val="16"/>
              </w:rPr>
              <w:t>2018</w:t>
            </w:r>
          </w:p>
        </w:tc>
        <w:tc>
          <w:tcPr>
            <w:tcW w:w="1170" w:type="dxa"/>
          </w:tcPr>
          <w:p w14:paraId="5347B383" w14:textId="77777777" w:rsidR="003D27E1" w:rsidRDefault="00B475ED">
            <w:pPr>
              <w:jc w:val="right"/>
            </w:pPr>
            <w:r>
              <w:rPr>
                <w:rFonts w:ascii="Consolas" w:eastAsia="Consolas" w:hAnsi="Consolas" w:cs="Consolas"/>
                <w:sz w:val="16"/>
              </w:rPr>
              <w:t>16,779</w:t>
            </w:r>
          </w:p>
        </w:tc>
        <w:tc>
          <w:tcPr>
            <w:tcW w:w="1170" w:type="dxa"/>
          </w:tcPr>
          <w:p w14:paraId="5347B384" w14:textId="77777777" w:rsidR="003D27E1" w:rsidRDefault="00B475ED">
            <w:pPr>
              <w:jc w:val="right"/>
            </w:pPr>
            <w:r>
              <w:rPr>
                <w:rFonts w:ascii="Consolas" w:eastAsia="Consolas" w:hAnsi="Consolas" w:cs="Consolas"/>
                <w:sz w:val="16"/>
              </w:rPr>
              <w:t>23,145</w:t>
            </w:r>
          </w:p>
        </w:tc>
        <w:tc>
          <w:tcPr>
            <w:tcW w:w="1170" w:type="dxa"/>
          </w:tcPr>
          <w:p w14:paraId="5347B385" w14:textId="77777777" w:rsidR="003D27E1" w:rsidRDefault="00B475ED">
            <w:pPr>
              <w:jc w:val="right"/>
            </w:pPr>
            <w:r>
              <w:rPr>
                <w:rFonts w:ascii="Consolas" w:eastAsia="Consolas" w:hAnsi="Consolas" w:cs="Consolas"/>
                <w:sz w:val="16"/>
              </w:rPr>
              <w:t>124</w:t>
            </w:r>
          </w:p>
        </w:tc>
        <w:tc>
          <w:tcPr>
            <w:tcW w:w="1170" w:type="dxa"/>
          </w:tcPr>
          <w:p w14:paraId="5347B386" w14:textId="77777777" w:rsidR="003D27E1" w:rsidRDefault="00B475ED">
            <w:pPr>
              <w:jc w:val="right"/>
            </w:pPr>
            <w:r>
              <w:rPr>
                <w:rFonts w:ascii="Consolas" w:eastAsia="Consolas" w:hAnsi="Consolas" w:cs="Consolas"/>
                <w:sz w:val="16"/>
              </w:rPr>
              <w:t>8,919</w:t>
            </w:r>
          </w:p>
        </w:tc>
        <w:tc>
          <w:tcPr>
            <w:tcW w:w="1170" w:type="dxa"/>
          </w:tcPr>
          <w:p w14:paraId="5347B387" w14:textId="77777777" w:rsidR="003D27E1" w:rsidRDefault="00B475ED">
            <w:pPr>
              <w:jc w:val="right"/>
            </w:pPr>
            <w:r>
              <w:rPr>
                <w:rFonts w:ascii="Consolas" w:eastAsia="Consolas" w:hAnsi="Consolas" w:cs="Consolas"/>
                <w:sz w:val="16"/>
              </w:rPr>
              <w:t>30,628</w:t>
            </w:r>
          </w:p>
        </w:tc>
        <w:tc>
          <w:tcPr>
            <w:tcW w:w="1170" w:type="dxa"/>
          </w:tcPr>
          <w:p w14:paraId="5347B388" w14:textId="77777777" w:rsidR="003D27E1" w:rsidRDefault="00B475ED">
            <w:pPr>
              <w:jc w:val="right"/>
            </w:pPr>
            <w:r>
              <w:rPr>
                <w:rFonts w:ascii="Consolas" w:eastAsia="Consolas" w:hAnsi="Consolas" w:cs="Consolas"/>
                <w:sz w:val="16"/>
              </w:rPr>
              <w:t>34,496</w:t>
            </w:r>
          </w:p>
        </w:tc>
        <w:tc>
          <w:tcPr>
            <w:tcW w:w="1170" w:type="dxa"/>
          </w:tcPr>
          <w:p w14:paraId="5347B389" w14:textId="77777777" w:rsidR="003D27E1" w:rsidRDefault="00B475ED">
            <w:pPr>
              <w:jc w:val="right"/>
            </w:pPr>
            <w:r>
              <w:rPr>
                <w:rFonts w:ascii="Consolas" w:eastAsia="Consolas" w:hAnsi="Consolas" w:cs="Consolas"/>
                <w:sz w:val="16"/>
              </w:rPr>
              <w:t>6,691</w:t>
            </w:r>
          </w:p>
        </w:tc>
      </w:tr>
      <w:tr w:rsidR="003D27E1" w14:paraId="5347B393" w14:textId="77777777">
        <w:tc>
          <w:tcPr>
            <w:tcW w:w="1170" w:type="dxa"/>
          </w:tcPr>
          <w:p w14:paraId="5347B38B" w14:textId="77777777" w:rsidR="003D27E1" w:rsidRDefault="00B475ED">
            <w:pPr>
              <w:jc w:val="right"/>
            </w:pPr>
            <w:r>
              <w:rPr>
                <w:rFonts w:ascii="Consolas" w:eastAsia="Consolas" w:hAnsi="Consolas" w:cs="Consolas"/>
                <w:sz w:val="16"/>
              </w:rPr>
              <w:t>2019</w:t>
            </w:r>
          </w:p>
        </w:tc>
        <w:tc>
          <w:tcPr>
            <w:tcW w:w="1170" w:type="dxa"/>
          </w:tcPr>
          <w:p w14:paraId="5347B38C" w14:textId="77777777" w:rsidR="003D27E1" w:rsidRDefault="00B475ED">
            <w:pPr>
              <w:jc w:val="right"/>
            </w:pPr>
            <w:r>
              <w:rPr>
                <w:rFonts w:ascii="Consolas" w:eastAsia="Consolas" w:hAnsi="Consolas" w:cs="Consolas"/>
                <w:sz w:val="16"/>
              </w:rPr>
              <w:t>16,787</w:t>
            </w:r>
          </w:p>
        </w:tc>
        <w:tc>
          <w:tcPr>
            <w:tcW w:w="1170" w:type="dxa"/>
          </w:tcPr>
          <w:p w14:paraId="5347B38D" w14:textId="77777777" w:rsidR="003D27E1" w:rsidRDefault="00B475ED">
            <w:pPr>
              <w:jc w:val="right"/>
            </w:pPr>
            <w:r>
              <w:rPr>
                <w:rFonts w:ascii="Consolas" w:eastAsia="Consolas" w:hAnsi="Consolas" w:cs="Consolas"/>
                <w:sz w:val="16"/>
              </w:rPr>
              <w:t>22,466</w:t>
            </w:r>
          </w:p>
        </w:tc>
        <w:tc>
          <w:tcPr>
            <w:tcW w:w="1170" w:type="dxa"/>
          </w:tcPr>
          <w:p w14:paraId="5347B38E" w14:textId="77777777" w:rsidR="003D27E1" w:rsidRDefault="00B475ED">
            <w:pPr>
              <w:jc w:val="right"/>
            </w:pPr>
            <w:r>
              <w:rPr>
                <w:rFonts w:ascii="Consolas" w:eastAsia="Consolas" w:hAnsi="Consolas" w:cs="Consolas"/>
                <w:sz w:val="16"/>
              </w:rPr>
              <w:t>14,386</w:t>
            </w:r>
          </w:p>
        </w:tc>
        <w:tc>
          <w:tcPr>
            <w:tcW w:w="1170" w:type="dxa"/>
          </w:tcPr>
          <w:p w14:paraId="5347B38F" w14:textId="77777777" w:rsidR="003D27E1" w:rsidRDefault="00B475ED">
            <w:pPr>
              <w:jc w:val="right"/>
            </w:pPr>
            <w:r>
              <w:rPr>
                <w:rFonts w:ascii="Consolas" w:eastAsia="Consolas" w:hAnsi="Consolas" w:cs="Consolas"/>
                <w:sz w:val="16"/>
              </w:rPr>
              <w:t>8,457</w:t>
            </w:r>
          </w:p>
        </w:tc>
        <w:tc>
          <w:tcPr>
            <w:tcW w:w="1170" w:type="dxa"/>
          </w:tcPr>
          <w:p w14:paraId="5347B390" w14:textId="77777777" w:rsidR="003D27E1" w:rsidRDefault="00B475ED">
            <w:pPr>
              <w:jc w:val="right"/>
            </w:pPr>
            <w:r>
              <w:rPr>
                <w:rFonts w:ascii="Consolas" w:eastAsia="Consolas" w:hAnsi="Consolas" w:cs="Consolas"/>
                <w:sz w:val="16"/>
              </w:rPr>
              <w:t>30,527</w:t>
            </w:r>
          </w:p>
        </w:tc>
        <w:tc>
          <w:tcPr>
            <w:tcW w:w="1170" w:type="dxa"/>
          </w:tcPr>
          <w:p w14:paraId="5347B391" w14:textId="77777777" w:rsidR="003D27E1" w:rsidRDefault="00B475ED">
            <w:pPr>
              <w:jc w:val="right"/>
            </w:pPr>
            <w:r>
              <w:rPr>
                <w:rFonts w:ascii="Consolas" w:eastAsia="Consolas" w:hAnsi="Consolas" w:cs="Consolas"/>
                <w:sz w:val="16"/>
              </w:rPr>
              <w:t>33,043</w:t>
            </w:r>
          </w:p>
        </w:tc>
        <w:tc>
          <w:tcPr>
            <w:tcW w:w="1170" w:type="dxa"/>
          </w:tcPr>
          <w:p w14:paraId="5347B392" w14:textId="77777777" w:rsidR="003D27E1" w:rsidRDefault="00B475ED">
            <w:pPr>
              <w:jc w:val="right"/>
            </w:pPr>
            <w:r>
              <w:rPr>
                <w:rFonts w:ascii="Consolas" w:eastAsia="Consolas" w:hAnsi="Consolas" w:cs="Consolas"/>
                <w:sz w:val="16"/>
              </w:rPr>
              <w:t>6,005</w:t>
            </w:r>
          </w:p>
        </w:tc>
      </w:tr>
      <w:tr w:rsidR="003D27E1" w14:paraId="5347B39C" w14:textId="77777777">
        <w:tc>
          <w:tcPr>
            <w:tcW w:w="1170" w:type="dxa"/>
          </w:tcPr>
          <w:p w14:paraId="5347B394" w14:textId="77777777" w:rsidR="003D27E1" w:rsidRDefault="00B475ED">
            <w:pPr>
              <w:jc w:val="right"/>
            </w:pPr>
            <w:r>
              <w:rPr>
                <w:rFonts w:ascii="Consolas" w:eastAsia="Consolas" w:hAnsi="Consolas" w:cs="Consolas"/>
                <w:sz w:val="16"/>
              </w:rPr>
              <w:t>2020</w:t>
            </w:r>
          </w:p>
        </w:tc>
        <w:tc>
          <w:tcPr>
            <w:tcW w:w="1170" w:type="dxa"/>
          </w:tcPr>
          <w:p w14:paraId="5347B395" w14:textId="77777777" w:rsidR="003D27E1" w:rsidRDefault="00B475ED">
            <w:pPr>
              <w:jc w:val="right"/>
            </w:pPr>
            <w:r>
              <w:rPr>
                <w:rFonts w:ascii="Consolas" w:eastAsia="Consolas" w:hAnsi="Consolas" w:cs="Consolas"/>
                <w:sz w:val="16"/>
              </w:rPr>
              <w:t>16,411</w:t>
            </w:r>
          </w:p>
        </w:tc>
        <w:tc>
          <w:tcPr>
            <w:tcW w:w="1170" w:type="dxa"/>
          </w:tcPr>
          <w:p w14:paraId="5347B396" w14:textId="77777777" w:rsidR="003D27E1" w:rsidRDefault="00B475ED">
            <w:pPr>
              <w:jc w:val="right"/>
            </w:pPr>
            <w:r>
              <w:rPr>
                <w:rFonts w:ascii="Consolas" w:eastAsia="Consolas" w:hAnsi="Consolas" w:cs="Consolas"/>
                <w:sz w:val="16"/>
              </w:rPr>
              <w:t>22,258</w:t>
            </w:r>
          </w:p>
        </w:tc>
        <w:tc>
          <w:tcPr>
            <w:tcW w:w="1170" w:type="dxa"/>
          </w:tcPr>
          <w:p w14:paraId="5347B397" w14:textId="77777777" w:rsidR="003D27E1" w:rsidRDefault="00B475ED">
            <w:pPr>
              <w:jc w:val="right"/>
            </w:pPr>
            <w:r>
              <w:rPr>
                <w:rFonts w:ascii="Consolas" w:eastAsia="Consolas" w:hAnsi="Consolas" w:cs="Consolas"/>
                <w:sz w:val="16"/>
              </w:rPr>
              <w:t>28</w:t>
            </w:r>
          </w:p>
        </w:tc>
        <w:tc>
          <w:tcPr>
            <w:tcW w:w="1170" w:type="dxa"/>
          </w:tcPr>
          <w:p w14:paraId="5347B398" w14:textId="77777777" w:rsidR="003D27E1" w:rsidRDefault="00B475ED">
            <w:pPr>
              <w:jc w:val="right"/>
            </w:pPr>
            <w:r>
              <w:rPr>
                <w:rFonts w:ascii="Consolas" w:eastAsia="Consolas" w:hAnsi="Consolas" w:cs="Consolas"/>
                <w:sz w:val="16"/>
              </w:rPr>
              <w:t>15,052</w:t>
            </w:r>
          </w:p>
        </w:tc>
        <w:tc>
          <w:tcPr>
            <w:tcW w:w="1170" w:type="dxa"/>
          </w:tcPr>
          <w:p w14:paraId="5347B399" w14:textId="77777777" w:rsidR="003D27E1" w:rsidRDefault="00B475ED">
            <w:pPr>
              <w:jc w:val="right"/>
            </w:pPr>
            <w:r>
              <w:rPr>
                <w:rFonts w:ascii="Consolas" w:eastAsia="Consolas" w:hAnsi="Consolas" w:cs="Consolas"/>
                <w:sz w:val="16"/>
              </w:rPr>
              <w:t>29,322</w:t>
            </w:r>
          </w:p>
        </w:tc>
        <w:tc>
          <w:tcPr>
            <w:tcW w:w="1170" w:type="dxa"/>
          </w:tcPr>
          <w:p w14:paraId="5347B39A" w14:textId="77777777" w:rsidR="003D27E1" w:rsidRDefault="00B475ED">
            <w:pPr>
              <w:jc w:val="right"/>
            </w:pPr>
            <w:r>
              <w:rPr>
                <w:rFonts w:ascii="Consolas" w:eastAsia="Consolas" w:hAnsi="Consolas" w:cs="Consolas"/>
                <w:sz w:val="16"/>
              </w:rPr>
              <w:t>30,879</w:t>
            </w:r>
          </w:p>
        </w:tc>
        <w:tc>
          <w:tcPr>
            <w:tcW w:w="1170" w:type="dxa"/>
          </w:tcPr>
          <w:p w14:paraId="5347B39B" w14:textId="77777777" w:rsidR="003D27E1" w:rsidRDefault="00B475ED">
            <w:pPr>
              <w:jc w:val="right"/>
            </w:pPr>
            <w:r>
              <w:rPr>
                <w:rFonts w:ascii="Consolas" w:eastAsia="Consolas" w:hAnsi="Consolas" w:cs="Consolas"/>
                <w:sz w:val="16"/>
              </w:rPr>
              <w:t>7,020</w:t>
            </w:r>
          </w:p>
        </w:tc>
      </w:tr>
      <w:tr w:rsidR="003D27E1" w14:paraId="5347B3A5" w14:textId="77777777">
        <w:tc>
          <w:tcPr>
            <w:tcW w:w="1170" w:type="dxa"/>
          </w:tcPr>
          <w:p w14:paraId="5347B39D" w14:textId="77777777" w:rsidR="003D27E1" w:rsidRDefault="00B475ED">
            <w:pPr>
              <w:jc w:val="right"/>
            </w:pPr>
            <w:r>
              <w:rPr>
                <w:rFonts w:ascii="Consolas" w:eastAsia="Consolas" w:hAnsi="Consolas" w:cs="Consolas"/>
                <w:sz w:val="16"/>
              </w:rPr>
              <w:t>2021</w:t>
            </w:r>
          </w:p>
        </w:tc>
        <w:tc>
          <w:tcPr>
            <w:tcW w:w="1170" w:type="dxa"/>
          </w:tcPr>
          <w:p w14:paraId="5347B39E" w14:textId="77777777" w:rsidR="003D27E1" w:rsidRDefault="00B475ED">
            <w:pPr>
              <w:jc w:val="right"/>
            </w:pPr>
            <w:r>
              <w:rPr>
                <w:rFonts w:ascii="Consolas" w:eastAsia="Consolas" w:hAnsi="Consolas" w:cs="Consolas"/>
                <w:sz w:val="16"/>
              </w:rPr>
              <w:t>0</w:t>
            </w:r>
          </w:p>
        </w:tc>
        <w:tc>
          <w:tcPr>
            <w:tcW w:w="1170" w:type="dxa"/>
          </w:tcPr>
          <w:p w14:paraId="5347B39F" w14:textId="77777777" w:rsidR="003D27E1" w:rsidRDefault="00B475ED">
            <w:pPr>
              <w:jc w:val="right"/>
            </w:pPr>
            <w:r>
              <w:rPr>
                <w:rFonts w:ascii="Consolas" w:eastAsia="Consolas" w:hAnsi="Consolas" w:cs="Consolas"/>
                <w:sz w:val="16"/>
              </w:rPr>
              <w:t>22,230</w:t>
            </w:r>
          </w:p>
        </w:tc>
        <w:tc>
          <w:tcPr>
            <w:tcW w:w="1170" w:type="dxa"/>
          </w:tcPr>
          <w:p w14:paraId="5347B3A0" w14:textId="77777777" w:rsidR="003D27E1" w:rsidRDefault="00B475ED">
            <w:pPr>
              <w:jc w:val="right"/>
            </w:pPr>
            <w:r>
              <w:rPr>
                <w:rFonts w:ascii="Consolas" w:eastAsia="Consolas" w:hAnsi="Consolas" w:cs="Consolas"/>
                <w:sz w:val="16"/>
              </w:rPr>
              <w:t>13,757</w:t>
            </w:r>
          </w:p>
        </w:tc>
        <w:tc>
          <w:tcPr>
            <w:tcW w:w="1170" w:type="dxa"/>
          </w:tcPr>
          <w:p w14:paraId="5347B3A1" w14:textId="77777777" w:rsidR="003D27E1" w:rsidRDefault="00B475ED">
            <w:pPr>
              <w:jc w:val="right"/>
            </w:pPr>
            <w:r>
              <w:rPr>
                <w:rFonts w:ascii="Consolas" w:eastAsia="Consolas" w:hAnsi="Consolas" w:cs="Consolas"/>
                <w:sz w:val="16"/>
              </w:rPr>
              <w:t>12,462</w:t>
            </w:r>
          </w:p>
        </w:tc>
        <w:tc>
          <w:tcPr>
            <w:tcW w:w="1170" w:type="dxa"/>
          </w:tcPr>
          <w:p w14:paraId="5347B3A2" w14:textId="77777777" w:rsidR="003D27E1" w:rsidRDefault="00B475ED">
            <w:pPr>
              <w:jc w:val="right"/>
            </w:pPr>
            <w:r>
              <w:rPr>
                <w:rFonts w:ascii="Consolas" w:eastAsia="Consolas" w:hAnsi="Consolas" w:cs="Consolas"/>
                <w:sz w:val="16"/>
              </w:rPr>
              <w:t>20,043</w:t>
            </w:r>
          </w:p>
        </w:tc>
        <w:tc>
          <w:tcPr>
            <w:tcW w:w="1170" w:type="dxa"/>
          </w:tcPr>
          <w:p w14:paraId="5347B3A3" w14:textId="77777777" w:rsidR="003D27E1" w:rsidRDefault="00B475ED">
            <w:pPr>
              <w:jc w:val="right"/>
            </w:pPr>
            <w:r>
              <w:rPr>
                <w:rFonts w:ascii="Consolas" w:eastAsia="Consolas" w:hAnsi="Consolas" w:cs="Consolas"/>
                <w:sz w:val="16"/>
              </w:rPr>
              <w:t>28,248</w:t>
            </w:r>
          </w:p>
        </w:tc>
        <w:tc>
          <w:tcPr>
            <w:tcW w:w="1170" w:type="dxa"/>
          </w:tcPr>
          <w:p w14:paraId="5347B3A4" w14:textId="77777777" w:rsidR="003D27E1" w:rsidRDefault="00B475ED">
            <w:pPr>
              <w:jc w:val="right"/>
            </w:pPr>
            <w:r>
              <w:rPr>
                <w:rFonts w:ascii="Consolas" w:eastAsia="Consolas" w:hAnsi="Consolas" w:cs="Consolas"/>
                <w:sz w:val="16"/>
              </w:rPr>
              <w:t>6,332</w:t>
            </w:r>
          </w:p>
        </w:tc>
      </w:tr>
      <w:tr w:rsidR="003D27E1" w14:paraId="5347B3AE" w14:textId="77777777">
        <w:tc>
          <w:tcPr>
            <w:tcW w:w="1170" w:type="dxa"/>
          </w:tcPr>
          <w:p w14:paraId="5347B3A6" w14:textId="77777777" w:rsidR="003D27E1" w:rsidRDefault="00B475ED">
            <w:pPr>
              <w:jc w:val="right"/>
            </w:pPr>
            <w:r>
              <w:rPr>
                <w:rFonts w:ascii="Consolas" w:eastAsia="Consolas" w:hAnsi="Consolas" w:cs="Consolas"/>
                <w:sz w:val="16"/>
              </w:rPr>
              <w:t>2022</w:t>
            </w:r>
          </w:p>
        </w:tc>
        <w:tc>
          <w:tcPr>
            <w:tcW w:w="1170" w:type="dxa"/>
          </w:tcPr>
          <w:p w14:paraId="5347B3A7" w14:textId="77777777" w:rsidR="003D27E1" w:rsidRDefault="00B475ED">
            <w:pPr>
              <w:jc w:val="right"/>
            </w:pPr>
            <w:r>
              <w:rPr>
                <w:rFonts w:ascii="Consolas" w:eastAsia="Consolas" w:hAnsi="Consolas" w:cs="Consolas"/>
                <w:sz w:val="16"/>
              </w:rPr>
              <w:t>0</w:t>
            </w:r>
          </w:p>
        </w:tc>
        <w:tc>
          <w:tcPr>
            <w:tcW w:w="1170" w:type="dxa"/>
          </w:tcPr>
          <w:p w14:paraId="5347B3A8" w14:textId="77777777" w:rsidR="003D27E1" w:rsidRDefault="00B475ED">
            <w:pPr>
              <w:jc w:val="right"/>
            </w:pPr>
            <w:r>
              <w:rPr>
                <w:rFonts w:ascii="Consolas" w:eastAsia="Consolas" w:hAnsi="Consolas" w:cs="Consolas"/>
                <w:sz w:val="16"/>
              </w:rPr>
              <w:t>22,511</w:t>
            </w:r>
          </w:p>
        </w:tc>
        <w:tc>
          <w:tcPr>
            <w:tcW w:w="1170" w:type="dxa"/>
          </w:tcPr>
          <w:p w14:paraId="5347B3A9" w14:textId="77777777" w:rsidR="003D27E1" w:rsidRDefault="00B475ED">
            <w:pPr>
              <w:jc w:val="right"/>
            </w:pPr>
            <w:r>
              <w:rPr>
                <w:rFonts w:ascii="Consolas" w:eastAsia="Consolas" w:hAnsi="Consolas" w:cs="Consolas"/>
                <w:sz w:val="16"/>
              </w:rPr>
              <w:t>124</w:t>
            </w:r>
          </w:p>
        </w:tc>
        <w:tc>
          <w:tcPr>
            <w:tcW w:w="1170" w:type="dxa"/>
          </w:tcPr>
          <w:p w14:paraId="5347B3AA" w14:textId="77777777" w:rsidR="003D27E1" w:rsidRDefault="00B475ED">
            <w:pPr>
              <w:jc w:val="right"/>
            </w:pPr>
            <w:r>
              <w:rPr>
                <w:rFonts w:ascii="Consolas" w:eastAsia="Consolas" w:hAnsi="Consolas" w:cs="Consolas"/>
                <w:sz w:val="16"/>
              </w:rPr>
              <w:t>10,962</w:t>
            </w:r>
          </w:p>
        </w:tc>
        <w:tc>
          <w:tcPr>
            <w:tcW w:w="1170" w:type="dxa"/>
          </w:tcPr>
          <w:p w14:paraId="5347B3AB" w14:textId="77777777" w:rsidR="003D27E1" w:rsidRDefault="00B475ED">
            <w:pPr>
              <w:jc w:val="right"/>
            </w:pPr>
            <w:r>
              <w:rPr>
                <w:rFonts w:ascii="Consolas" w:eastAsia="Consolas" w:hAnsi="Consolas" w:cs="Consolas"/>
                <w:sz w:val="16"/>
              </w:rPr>
              <w:t>28,660</w:t>
            </w:r>
          </w:p>
        </w:tc>
        <w:tc>
          <w:tcPr>
            <w:tcW w:w="1170" w:type="dxa"/>
          </w:tcPr>
          <w:p w14:paraId="5347B3AC" w14:textId="77777777" w:rsidR="003D27E1" w:rsidRDefault="00B475ED">
            <w:pPr>
              <w:jc w:val="right"/>
            </w:pPr>
            <w:r>
              <w:rPr>
                <w:rFonts w:ascii="Consolas" w:eastAsia="Consolas" w:hAnsi="Consolas" w:cs="Consolas"/>
                <w:sz w:val="16"/>
              </w:rPr>
              <w:t>29,253</w:t>
            </w:r>
          </w:p>
        </w:tc>
        <w:tc>
          <w:tcPr>
            <w:tcW w:w="1170" w:type="dxa"/>
          </w:tcPr>
          <w:p w14:paraId="5347B3AD" w14:textId="77777777" w:rsidR="003D27E1" w:rsidRDefault="00B475ED">
            <w:pPr>
              <w:jc w:val="right"/>
            </w:pPr>
            <w:r>
              <w:rPr>
                <w:rFonts w:ascii="Consolas" w:eastAsia="Consolas" w:hAnsi="Consolas" w:cs="Consolas"/>
                <w:sz w:val="16"/>
              </w:rPr>
              <w:t>7,078</w:t>
            </w:r>
          </w:p>
        </w:tc>
      </w:tr>
      <w:tr w:rsidR="003D27E1" w14:paraId="5347B3B7" w14:textId="77777777">
        <w:tc>
          <w:tcPr>
            <w:tcW w:w="1170" w:type="dxa"/>
          </w:tcPr>
          <w:p w14:paraId="5347B3AF" w14:textId="77777777" w:rsidR="003D27E1" w:rsidRDefault="00B475ED">
            <w:pPr>
              <w:jc w:val="right"/>
            </w:pPr>
            <w:r>
              <w:rPr>
                <w:rFonts w:ascii="Consolas" w:eastAsia="Consolas" w:hAnsi="Consolas" w:cs="Consolas"/>
                <w:sz w:val="16"/>
              </w:rPr>
              <w:t>2023</w:t>
            </w:r>
          </w:p>
        </w:tc>
        <w:tc>
          <w:tcPr>
            <w:tcW w:w="1170" w:type="dxa"/>
          </w:tcPr>
          <w:p w14:paraId="5347B3B0" w14:textId="77777777" w:rsidR="003D27E1" w:rsidRDefault="00B475ED">
            <w:pPr>
              <w:jc w:val="right"/>
            </w:pPr>
            <w:r>
              <w:rPr>
                <w:rFonts w:ascii="Consolas" w:eastAsia="Consolas" w:hAnsi="Consolas" w:cs="Consolas"/>
                <w:sz w:val="16"/>
              </w:rPr>
              <w:t>0</w:t>
            </w:r>
          </w:p>
        </w:tc>
        <w:tc>
          <w:tcPr>
            <w:tcW w:w="1170" w:type="dxa"/>
          </w:tcPr>
          <w:p w14:paraId="5347B3B1" w14:textId="77777777" w:rsidR="003D27E1" w:rsidRDefault="00B475ED">
            <w:pPr>
              <w:jc w:val="right"/>
            </w:pPr>
            <w:r>
              <w:rPr>
                <w:rFonts w:ascii="Consolas" w:eastAsia="Consolas" w:hAnsi="Consolas" w:cs="Consolas"/>
                <w:sz w:val="16"/>
              </w:rPr>
              <w:t>22,560</w:t>
            </w:r>
          </w:p>
        </w:tc>
        <w:tc>
          <w:tcPr>
            <w:tcW w:w="1170" w:type="dxa"/>
          </w:tcPr>
          <w:p w14:paraId="5347B3B2" w14:textId="77777777" w:rsidR="003D27E1" w:rsidRDefault="00B475ED">
            <w:pPr>
              <w:jc w:val="right"/>
            </w:pPr>
            <w:r>
              <w:rPr>
                <w:rFonts w:ascii="Consolas" w:eastAsia="Consolas" w:hAnsi="Consolas" w:cs="Consolas"/>
                <w:sz w:val="16"/>
              </w:rPr>
              <w:t>13,565</w:t>
            </w:r>
          </w:p>
        </w:tc>
        <w:tc>
          <w:tcPr>
            <w:tcW w:w="1170" w:type="dxa"/>
          </w:tcPr>
          <w:p w14:paraId="5347B3B3" w14:textId="77777777" w:rsidR="003D27E1" w:rsidRDefault="00B475ED">
            <w:pPr>
              <w:jc w:val="right"/>
            </w:pPr>
            <w:r>
              <w:rPr>
                <w:rFonts w:ascii="Consolas" w:eastAsia="Consolas" w:hAnsi="Consolas" w:cs="Consolas"/>
                <w:sz w:val="16"/>
              </w:rPr>
              <w:t>10,209</w:t>
            </w:r>
          </w:p>
        </w:tc>
        <w:tc>
          <w:tcPr>
            <w:tcW w:w="1170" w:type="dxa"/>
          </w:tcPr>
          <w:p w14:paraId="5347B3B4" w14:textId="77777777" w:rsidR="003D27E1" w:rsidRDefault="00B475ED">
            <w:pPr>
              <w:jc w:val="right"/>
            </w:pPr>
            <w:r>
              <w:rPr>
                <w:rFonts w:ascii="Consolas" w:eastAsia="Consolas" w:hAnsi="Consolas" w:cs="Consolas"/>
                <w:sz w:val="16"/>
              </w:rPr>
              <w:t>28,701</w:t>
            </w:r>
          </w:p>
        </w:tc>
        <w:tc>
          <w:tcPr>
            <w:tcW w:w="1170" w:type="dxa"/>
          </w:tcPr>
          <w:p w14:paraId="5347B3B5" w14:textId="77777777" w:rsidR="003D27E1" w:rsidRDefault="00B475ED">
            <w:pPr>
              <w:jc w:val="right"/>
            </w:pPr>
            <w:r>
              <w:rPr>
                <w:rFonts w:ascii="Consolas" w:eastAsia="Consolas" w:hAnsi="Consolas" w:cs="Consolas"/>
                <w:sz w:val="16"/>
              </w:rPr>
              <w:t>16,201</w:t>
            </w:r>
          </w:p>
        </w:tc>
        <w:tc>
          <w:tcPr>
            <w:tcW w:w="1170" w:type="dxa"/>
          </w:tcPr>
          <w:p w14:paraId="5347B3B6" w14:textId="77777777" w:rsidR="003D27E1" w:rsidRDefault="00B475ED">
            <w:pPr>
              <w:jc w:val="right"/>
            </w:pPr>
            <w:r>
              <w:rPr>
                <w:rFonts w:ascii="Consolas" w:eastAsia="Consolas" w:hAnsi="Consolas" w:cs="Consolas"/>
                <w:sz w:val="16"/>
              </w:rPr>
              <w:t>7,331</w:t>
            </w:r>
          </w:p>
        </w:tc>
      </w:tr>
      <w:tr w:rsidR="003D27E1" w14:paraId="5347B3C0" w14:textId="77777777">
        <w:tc>
          <w:tcPr>
            <w:tcW w:w="1170" w:type="dxa"/>
            <w:tcBorders>
              <w:bottom w:val="single" w:sz="0" w:space="0" w:color="000000"/>
            </w:tcBorders>
          </w:tcPr>
          <w:p w14:paraId="5347B3B8" w14:textId="77777777" w:rsidR="003D27E1" w:rsidRDefault="00B475ED">
            <w:pPr>
              <w:jc w:val="right"/>
            </w:pPr>
            <w:r>
              <w:rPr>
                <w:rFonts w:ascii="Consolas" w:eastAsia="Consolas" w:hAnsi="Consolas" w:cs="Consolas"/>
                <w:sz w:val="16"/>
              </w:rPr>
              <w:t>2024</w:t>
            </w:r>
          </w:p>
        </w:tc>
        <w:tc>
          <w:tcPr>
            <w:tcW w:w="1170" w:type="dxa"/>
            <w:tcBorders>
              <w:bottom w:val="single" w:sz="0" w:space="0" w:color="000000"/>
            </w:tcBorders>
          </w:tcPr>
          <w:p w14:paraId="5347B3B9"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3BA"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3BB" w14:textId="77777777" w:rsidR="003D27E1" w:rsidRDefault="00B475ED">
            <w:pPr>
              <w:jc w:val="right"/>
            </w:pPr>
            <w:r>
              <w:rPr>
                <w:rFonts w:ascii="Consolas" w:eastAsia="Consolas" w:hAnsi="Consolas" w:cs="Consolas"/>
                <w:sz w:val="16"/>
              </w:rPr>
              <w:t>152</w:t>
            </w:r>
          </w:p>
        </w:tc>
        <w:tc>
          <w:tcPr>
            <w:tcW w:w="1170" w:type="dxa"/>
            <w:tcBorders>
              <w:bottom w:val="single" w:sz="0" w:space="0" w:color="000000"/>
            </w:tcBorders>
          </w:tcPr>
          <w:p w14:paraId="5347B3BC"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3BD" w14:textId="77777777" w:rsidR="003D27E1" w:rsidRDefault="00B475ED">
            <w:pPr>
              <w:jc w:val="right"/>
            </w:pPr>
            <w:r>
              <w:rPr>
                <w:rFonts w:ascii="Consolas" w:eastAsia="Consolas" w:hAnsi="Consolas" w:cs="Consolas"/>
                <w:sz w:val="16"/>
              </w:rPr>
              <w:t>143</w:t>
            </w:r>
          </w:p>
        </w:tc>
        <w:tc>
          <w:tcPr>
            <w:tcW w:w="1170" w:type="dxa"/>
            <w:tcBorders>
              <w:bottom w:val="single" w:sz="0" w:space="0" w:color="000000"/>
            </w:tcBorders>
          </w:tcPr>
          <w:p w14:paraId="5347B3BE" w14:textId="77777777" w:rsidR="003D27E1" w:rsidRDefault="00B475ED">
            <w:pPr>
              <w:jc w:val="right"/>
            </w:pPr>
            <w:r>
              <w:rPr>
                <w:rFonts w:ascii="Consolas" w:eastAsia="Consolas" w:hAnsi="Consolas" w:cs="Consolas"/>
                <w:sz w:val="16"/>
              </w:rPr>
              <w:t>967</w:t>
            </w:r>
          </w:p>
        </w:tc>
        <w:tc>
          <w:tcPr>
            <w:tcW w:w="1170" w:type="dxa"/>
            <w:tcBorders>
              <w:bottom w:val="single" w:sz="0" w:space="0" w:color="000000"/>
            </w:tcBorders>
          </w:tcPr>
          <w:p w14:paraId="5347B3BF" w14:textId="77777777" w:rsidR="003D27E1" w:rsidRDefault="00B475ED">
            <w:pPr>
              <w:jc w:val="right"/>
            </w:pPr>
            <w:r>
              <w:rPr>
                <w:rFonts w:ascii="Consolas" w:eastAsia="Consolas" w:hAnsi="Consolas" w:cs="Consolas"/>
                <w:sz w:val="16"/>
              </w:rPr>
              <w:t>7,055</w:t>
            </w:r>
          </w:p>
        </w:tc>
      </w:tr>
      <w:tr w:rsidR="003D27E1" w14:paraId="5347B3C9" w14:textId="77777777">
        <w:tc>
          <w:tcPr>
            <w:tcW w:w="0" w:type="auto"/>
            <w:tcBorders>
              <w:top w:val="single" w:sz="0" w:space="0" w:color="000000"/>
              <w:bottom w:val="single" w:sz="0" w:space="0" w:color="000000"/>
            </w:tcBorders>
          </w:tcPr>
          <w:p w14:paraId="5347B3C1"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3C2"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3C3"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3C4"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3C5"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3C6"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3C7"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3C8" w14:textId="77777777" w:rsidR="003D27E1" w:rsidRDefault="00B475ED">
            <w:pPr>
              <w:jc w:val="right"/>
            </w:pPr>
            <w:r>
              <w:rPr>
                <w:rFonts w:ascii="Consolas" w:eastAsia="Consolas" w:hAnsi="Consolas" w:cs="Consolas"/>
                <w:sz w:val="16"/>
              </w:rPr>
              <w:t>116,355</w:t>
            </w:r>
          </w:p>
        </w:tc>
      </w:tr>
    </w:tbl>
    <w:p w14:paraId="5347B3CA" w14:textId="77777777" w:rsidR="003D27E1" w:rsidRDefault="003D27E1"/>
    <w:p w14:paraId="5347B3CB" w14:textId="77777777" w:rsidR="003D27E1" w:rsidRDefault="00B475ED">
      <w:r>
        <w:br w:type="page"/>
      </w:r>
    </w:p>
    <w:p w14:paraId="5347B3CC" w14:textId="77777777" w:rsidR="003D27E1" w:rsidRDefault="00B475ED">
      <w:pPr>
        <w:shd w:val="solid" w:color="B0C4DE" w:fill="auto"/>
      </w:pPr>
      <w:proofErr w:type="spellStart"/>
      <w:r>
        <w:rPr>
          <w:b/>
          <w:sz w:val="26"/>
        </w:rPr>
        <w:lastRenderedPageBreak/>
        <w:t>intmonth</w:t>
      </w:r>
      <w:proofErr w:type="spellEnd"/>
    </w:p>
    <w:p w14:paraId="5347B3CD" w14:textId="77777777" w:rsidR="003D27E1" w:rsidRDefault="00B475ED">
      <w:pPr>
        <w:rPr>
          <w:color w:val="4682B4"/>
        </w:rPr>
      </w:pPr>
      <w:r>
        <w:rPr>
          <w:color w:val="4682B4"/>
        </w:rPr>
        <w:t>Month of interview</w:t>
      </w:r>
      <w:r>
        <w:rPr>
          <w:color w:val="4682B4"/>
        </w:rPr>
        <w:br/>
        <w:t>&lt;Months 1-12&gt;</w:t>
      </w:r>
    </w:p>
    <w:p w14:paraId="5347B3CE" w14:textId="77777777" w:rsidR="003D27E1" w:rsidRDefault="00B475ED">
      <w:r>
        <w:t>Indicates the month of data interview.</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B3D0" w14:textId="77777777">
        <w:tc>
          <w:tcPr>
            <w:tcW w:w="9360" w:type="dxa"/>
            <w:gridSpan w:val="6"/>
          </w:tcPr>
          <w:p w14:paraId="5347B3CF"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intmonth</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Month of interview</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120,809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12]</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5.89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3.55           </w:t>
            </w:r>
            <w:r>
              <w:rPr>
                <w:rFonts w:ascii="Consolas" w:eastAsia="Consolas" w:hAnsi="Consolas" w:cs="Consolas"/>
                <w:sz w:val="18"/>
              </w:rPr>
              <w:br/>
            </w:r>
          </w:p>
        </w:tc>
      </w:tr>
      <w:tr w:rsidR="003D27E1" w14:paraId="5347B3D7" w14:textId="77777777">
        <w:tc>
          <w:tcPr>
            <w:tcW w:w="1560" w:type="dxa"/>
          </w:tcPr>
          <w:p w14:paraId="5347B3D1" w14:textId="77777777" w:rsidR="003D27E1" w:rsidRDefault="003D27E1"/>
        </w:tc>
        <w:tc>
          <w:tcPr>
            <w:tcW w:w="1560" w:type="dxa"/>
            <w:tcBorders>
              <w:top w:val="single" w:sz="0" w:space="0" w:color="000000"/>
              <w:bottom w:val="single" w:sz="0" w:space="0" w:color="000000"/>
            </w:tcBorders>
          </w:tcPr>
          <w:p w14:paraId="5347B3D2"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3D3"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3D4"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3D5" w14:textId="77777777" w:rsidR="003D27E1" w:rsidRDefault="00B475ED">
            <w:pPr>
              <w:jc w:val="right"/>
            </w:pPr>
            <w:r>
              <w:rPr>
                <w:rFonts w:ascii="Consolas" w:eastAsia="Consolas" w:hAnsi="Consolas" w:cs="Consolas"/>
                <w:b/>
                <w:sz w:val="18"/>
              </w:rPr>
              <w:t>Percent</w:t>
            </w:r>
          </w:p>
        </w:tc>
        <w:tc>
          <w:tcPr>
            <w:tcW w:w="1560" w:type="dxa"/>
          </w:tcPr>
          <w:p w14:paraId="5347B3D6" w14:textId="77777777" w:rsidR="003D27E1" w:rsidRDefault="003D27E1"/>
        </w:tc>
      </w:tr>
      <w:tr w:rsidR="003D27E1" w14:paraId="5347B3DE" w14:textId="77777777">
        <w:tc>
          <w:tcPr>
            <w:tcW w:w="1560" w:type="dxa"/>
            <w:tcBorders>
              <w:right w:val="nil"/>
            </w:tcBorders>
          </w:tcPr>
          <w:p w14:paraId="5347B3D8" w14:textId="77777777" w:rsidR="003D27E1" w:rsidRDefault="003D27E1"/>
        </w:tc>
        <w:tc>
          <w:tcPr>
            <w:tcW w:w="1560" w:type="dxa"/>
            <w:tcBorders>
              <w:top w:val="single" w:sz="0" w:space="0" w:color="000000"/>
              <w:left w:val="nil"/>
              <w:bottom w:val="single" w:sz="0" w:space="0" w:color="D3D3D3"/>
            </w:tcBorders>
          </w:tcPr>
          <w:p w14:paraId="5347B3D9"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B3DA" w14:textId="77777777" w:rsidR="003D27E1" w:rsidRDefault="003D27E1"/>
        </w:tc>
        <w:tc>
          <w:tcPr>
            <w:tcW w:w="1560" w:type="dxa"/>
            <w:tcBorders>
              <w:top w:val="single" w:sz="0" w:space="0" w:color="000000"/>
              <w:bottom w:val="single" w:sz="0" w:space="0" w:color="D3D3D3"/>
            </w:tcBorders>
          </w:tcPr>
          <w:p w14:paraId="5347B3DB" w14:textId="77777777" w:rsidR="003D27E1" w:rsidRDefault="00B475ED">
            <w:pPr>
              <w:jc w:val="right"/>
            </w:pPr>
            <w:r>
              <w:rPr>
                <w:rFonts w:ascii="Consolas" w:eastAsia="Consolas" w:hAnsi="Consolas" w:cs="Consolas"/>
                <w:sz w:val="16"/>
              </w:rPr>
              <w:t xml:space="preserve">   116,360</w:t>
            </w:r>
          </w:p>
        </w:tc>
        <w:tc>
          <w:tcPr>
            <w:tcW w:w="1560" w:type="dxa"/>
            <w:tcBorders>
              <w:top w:val="single" w:sz="0" w:space="0" w:color="000000"/>
              <w:bottom w:val="single" w:sz="0" w:space="0" w:color="D3D3D3"/>
            </w:tcBorders>
          </w:tcPr>
          <w:p w14:paraId="5347B3DC" w14:textId="77777777" w:rsidR="003D27E1" w:rsidRDefault="00B475ED">
            <w:pPr>
              <w:jc w:val="right"/>
            </w:pPr>
            <w:r>
              <w:rPr>
                <w:rFonts w:ascii="Consolas" w:eastAsia="Consolas" w:hAnsi="Consolas" w:cs="Consolas"/>
                <w:sz w:val="16"/>
              </w:rPr>
              <w:t xml:space="preserve">      3.8</w:t>
            </w:r>
          </w:p>
        </w:tc>
        <w:tc>
          <w:tcPr>
            <w:tcW w:w="1560" w:type="dxa"/>
          </w:tcPr>
          <w:p w14:paraId="5347B3DD" w14:textId="77777777" w:rsidR="003D27E1" w:rsidRDefault="003D27E1"/>
        </w:tc>
      </w:tr>
      <w:tr w:rsidR="003D27E1" w14:paraId="5347B3E5" w14:textId="77777777">
        <w:tc>
          <w:tcPr>
            <w:tcW w:w="1560" w:type="dxa"/>
            <w:tcBorders>
              <w:right w:val="nil"/>
            </w:tcBorders>
          </w:tcPr>
          <w:p w14:paraId="5347B3DF" w14:textId="77777777" w:rsidR="003D27E1" w:rsidRDefault="003D27E1"/>
        </w:tc>
        <w:tc>
          <w:tcPr>
            <w:tcW w:w="1560" w:type="dxa"/>
            <w:tcBorders>
              <w:top w:val="single" w:sz="0" w:space="0" w:color="D3D3D3"/>
              <w:left w:val="nil"/>
              <w:bottom w:val="single" w:sz="0" w:space="0" w:color="D3D3D3"/>
            </w:tcBorders>
          </w:tcPr>
          <w:p w14:paraId="5347B3E0"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3E1" w14:textId="77777777" w:rsidR="003D27E1" w:rsidRDefault="003D27E1"/>
        </w:tc>
        <w:tc>
          <w:tcPr>
            <w:tcW w:w="1560" w:type="dxa"/>
            <w:tcBorders>
              <w:top w:val="single" w:sz="0" w:space="0" w:color="D3D3D3"/>
              <w:bottom w:val="single" w:sz="0" w:space="0" w:color="D3D3D3"/>
            </w:tcBorders>
          </w:tcPr>
          <w:p w14:paraId="5347B3E2" w14:textId="77777777" w:rsidR="003D27E1" w:rsidRDefault="00B475ED">
            <w:pPr>
              <w:jc w:val="right"/>
            </w:pPr>
            <w:r>
              <w:rPr>
                <w:rFonts w:ascii="Consolas" w:eastAsia="Consolas" w:hAnsi="Consolas" w:cs="Consolas"/>
                <w:sz w:val="16"/>
              </w:rPr>
              <w:t xml:space="preserve">        15</w:t>
            </w:r>
          </w:p>
        </w:tc>
        <w:tc>
          <w:tcPr>
            <w:tcW w:w="1560" w:type="dxa"/>
            <w:tcBorders>
              <w:top w:val="single" w:sz="0" w:space="0" w:color="D3D3D3"/>
              <w:bottom w:val="single" w:sz="0" w:space="0" w:color="D3D3D3"/>
            </w:tcBorders>
          </w:tcPr>
          <w:p w14:paraId="5347B3E3" w14:textId="77777777" w:rsidR="003D27E1" w:rsidRDefault="00B475ED">
            <w:pPr>
              <w:jc w:val="right"/>
            </w:pPr>
            <w:r>
              <w:rPr>
                <w:rFonts w:ascii="Consolas" w:eastAsia="Consolas" w:hAnsi="Consolas" w:cs="Consolas"/>
                <w:sz w:val="16"/>
              </w:rPr>
              <w:t xml:space="preserve">      0.0</w:t>
            </w:r>
          </w:p>
        </w:tc>
        <w:tc>
          <w:tcPr>
            <w:tcW w:w="1560" w:type="dxa"/>
          </w:tcPr>
          <w:p w14:paraId="5347B3E4" w14:textId="77777777" w:rsidR="003D27E1" w:rsidRDefault="003D27E1"/>
        </w:tc>
      </w:tr>
      <w:tr w:rsidR="003D27E1" w14:paraId="5347B3EC" w14:textId="77777777">
        <w:tc>
          <w:tcPr>
            <w:tcW w:w="1560" w:type="dxa"/>
            <w:tcBorders>
              <w:right w:val="nil"/>
            </w:tcBorders>
          </w:tcPr>
          <w:p w14:paraId="5347B3E6" w14:textId="77777777" w:rsidR="003D27E1" w:rsidRDefault="003D27E1"/>
        </w:tc>
        <w:tc>
          <w:tcPr>
            <w:tcW w:w="1560" w:type="dxa"/>
            <w:tcBorders>
              <w:top w:val="single" w:sz="0" w:space="0" w:color="D3D3D3"/>
              <w:left w:val="nil"/>
              <w:bottom w:val="single" w:sz="0" w:space="0" w:color="D3D3D3"/>
            </w:tcBorders>
          </w:tcPr>
          <w:p w14:paraId="5347B3E7"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3E8" w14:textId="77777777" w:rsidR="003D27E1" w:rsidRDefault="003D27E1"/>
        </w:tc>
        <w:tc>
          <w:tcPr>
            <w:tcW w:w="1560" w:type="dxa"/>
            <w:tcBorders>
              <w:top w:val="single" w:sz="0" w:space="0" w:color="D3D3D3"/>
              <w:bottom w:val="single" w:sz="0" w:space="0" w:color="D3D3D3"/>
            </w:tcBorders>
          </w:tcPr>
          <w:p w14:paraId="5347B3E9" w14:textId="77777777" w:rsidR="003D27E1" w:rsidRDefault="00B475ED">
            <w:pPr>
              <w:jc w:val="right"/>
            </w:pPr>
            <w:r>
              <w:rPr>
                <w:rFonts w:ascii="Consolas" w:eastAsia="Consolas" w:hAnsi="Consolas" w:cs="Consolas"/>
                <w:sz w:val="16"/>
              </w:rPr>
              <w:t xml:space="preserve">     4,310</w:t>
            </w:r>
          </w:p>
        </w:tc>
        <w:tc>
          <w:tcPr>
            <w:tcW w:w="1560" w:type="dxa"/>
            <w:tcBorders>
              <w:top w:val="single" w:sz="0" w:space="0" w:color="D3D3D3"/>
              <w:bottom w:val="single" w:sz="0" w:space="0" w:color="D3D3D3"/>
            </w:tcBorders>
          </w:tcPr>
          <w:p w14:paraId="5347B3EA" w14:textId="77777777" w:rsidR="003D27E1" w:rsidRDefault="00B475ED">
            <w:pPr>
              <w:jc w:val="right"/>
            </w:pPr>
            <w:r>
              <w:rPr>
                <w:rFonts w:ascii="Consolas" w:eastAsia="Consolas" w:hAnsi="Consolas" w:cs="Consolas"/>
                <w:sz w:val="16"/>
              </w:rPr>
              <w:t xml:space="preserve">      0.1</w:t>
            </w:r>
          </w:p>
        </w:tc>
        <w:tc>
          <w:tcPr>
            <w:tcW w:w="1560" w:type="dxa"/>
          </w:tcPr>
          <w:p w14:paraId="5347B3EB" w14:textId="77777777" w:rsidR="003D27E1" w:rsidRDefault="003D27E1"/>
        </w:tc>
      </w:tr>
      <w:tr w:rsidR="003D27E1" w14:paraId="5347B3F3" w14:textId="77777777">
        <w:tc>
          <w:tcPr>
            <w:tcW w:w="1560" w:type="dxa"/>
            <w:tcBorders>
              <w:right w:val="nil"/>
            </w:tcBorders>
          </w:tcPr>
          <w:p w14:paraId="5347B3ED" w14:textId="77777777" w:rsidR="003D27E1" w:rsidRDefault="003D27E1"/>
        </w:tc>
        <w:tc>
          <w:tcPr>
            <w:tcW w:w="1560" w:type="dxa"/>
            <w:tcBorders>
              <w:top w:val="single" w:sz="0" w:space="0" w:color="D3D3D3"/>
              <w:left w:val="nil"/>
              <w:bottom w:val="single" w:sz="0" w:space="0" w:color="D3D3D3"/>
            </w:tcBorders>
          </w:tcPr>
          <w:p w14:paraId="5347B3EE"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3EF" w14:textId="77777777" w:rsidR="003D27E1" w:rsidRDefault="003D27E1"/>
        </w:tc>
        <w:tc>
          <w:tcPr>
            <w:tcW w:w="1560" w:type="dxa"/>
            <w:tcBorders>
              <w:top w:val="single" w:sz="0" w:space="0" w:color="D3D3D3"/>
              <w:bottom w:val="single" w:sz="0" w:space="0" w:color="D3D3D3"/>
            </w:tcBorders>
          </w:tcPr>
          <w:p w14:paraId="5347B3F0" w14:textId="77777777" w:rsidR="003D27E1" w:rsidRDefault="00B475ED">
            <w:pPr>
              <w:jc w:val="right"/>
            </w:pPr>
            <w:r>
              <w:rPr>
                <w:rFonts w:ascii="Consolas" w:eastAsia="Consolas" w:hAnsi="Consolas" w:cs="Consolas"/>
                <w:sz w:val="16"/>
              </w:rPr>
              <w:t xml:space="preserve">   137,108</w:t>
            </w:r>
          </w:p>
        </w:tc>
        <w:tc>
          <w:tcPr>
            <w:tcW w:w="1560" w:type="dxa"/>
            <w:tcBorders>
              <w:top w:val="single" w:sz="0" w:space="0" w:color="D3D3D3"/>
              <w:bottom w:val="single" w:sz="0" w:space="0" w:color="D3D3D3"/>
            </w:tcBorders>
          </w:tcPr>
          <w:p w14:paraId="5347B3F1" w14:textId="77777777" w:rsidR="003D27E1" w:rsidRDefault="00B475ED">
            <w:pPr>
              <w:jc w:val="right"/>
            </w:pPr>
            <w:r>
              <w:rPr>
                <w:rFonts w:ascii="Consolas" w:eastAsia="Consolas" w:hAnsi="Consolas" w:cs="Consolas"/>
                <w:sz w:val="16"/>
              </w:rPr>
              <w:t xml:space="preserve">      4.4</w:t>
            </w:r>
          </w:p>
        </w:tc>
        <w:tc>
          <w:tcPr>
            <w:tcW w:w="1560" w:type="dxa"/>
          </w:tcPr>
          <w:p w14:paraId="5347B3F2" w14:textId="77777777" w:rsidR="003D27E1" w:rsidRDefault="003D27E1"/>
        </w:tc>
      </w:tr>
      <w:tr w:rsidR="003D27E1" w14:paraId="5347B3FA" w14:textId="77777777">
        <w:tc>
          <w:tcPr>
            <w:tcW w:w="1560" w:type="dxa"/>
            <w:tcBorders>
              <w:right w:val="nil"/>
            </w:tcBorders>
          </w:tcPr>
          <w:p w14:paraId="5347B3F4" w14:textId="77777777" w:rsidR="003D27E1" w:rsidRDefault="003D27E1"/>
        </w:tc>
        <w:tc>
          <w:tcPr>
            <w:tcW w:w="1560" w:type="dxa"/>
            <w:tcBorders>
              <w:top w:val="single" w:sz="0" w:space="0" w:color="D3D3D3"/>
              <w:left w:val="nil"/>
              <w:bottom w:val="single" w:sz="0" w:space="0" w:color="D3D3D3"/>
            </w:tcBorders>
          </w:tcPr>
          <w:p w14:paraId="5347B3F5"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3F6" w14:textId="77777777" w:rsidR="003D27E1" w:rsidRDefault="003D27E1"/>
        </w:tc>
        <w:tc>
          <w:tcPr>
            <w:tcW w:w="1560" w:type="dxa"/>
            <w:tcBorders>
              <w:top w:val="single" w:sz="0" w:space="0" w:color="D3D3D3"/>
              <w:bottom w:val="single" w:sz="0" w:space="0" w:color="D3D3D3"/>
            </w:tcBorders>
          </w:tcPr>
          <w:p w14:paraId="5347B3F7" w14:textId="77777777" w:rsidR="003D27E1" w:rsidRDefault="00B475ED">
            <w:pPr>
              <w:jc w:val="right"/>
            </w:pPr>
            <w:r>
              <w:rPr>
                <w:rFonts w:ascii="Consolas" w:eastAsia="Consolas" w:hAnsi="Consolas" w:cs="Consolas"/>
                <w:sz w:val="16"/>
              </w:rPr>
              <w:t xml:space="preserve">   266,661</w:t>
            </w:r>
          </w:p>
        </w:tc>
        <w:tc>
          <w:tcPr>
            <w:tcW w:w="1560" w:type="dxa"/>
            <w:tcBorders>
              <w:top w:val="single" w:sz="0" w:space="0" w:color="D3D3D3"/>
              <w:bottom w:val="single" w:sz="0" w:space="0" w:color="D3D3D3"/>
            </w:tcBorders>
          </w:tcPr>
          <w:p w14:paraId="5347B3F8" w14:textId="77777777" w:rsidR="003D27E1" w:rsidRDefault="00B475ED">
            <w:pPr>
              <w:jc w:val="right"/>
            </w:pPr>
            <w:r>
              <w:rPr>
                <w:rFonts w:ascii="Consolas" w:eastAsia="Consolas" w:hAnsi="Consolas" w:cs="Consolas"/>
                <w:sz w:val="16"/>
              </w:rPr>
              <w:t xml:space="preserve">      8.6</w:t>
            </w:r>
          </w:p>
        </w:tc>
        <w:tc>
          <w:tcPr>
            <w:tcW w:w="1560" w:type="dxa"/>
          </w:tcPr>
          <w:p w14:paraId="5347B3F9" w14:textId="77777777" w:rsidR="003D27E1" w:rsidRDefault="003D27E1"/>
        </w:tc>
      </w:tr>
      <w:tr w:rsidR="003D27E1" w14:paraId="5347B401" w14:textId="77777777">
        <w:tc>
          <w:tcPr>
            <w:tcW w:w="1560" w:type="dxa"/>
            <w:tcBorders>
              <w:right w:val="nil"/>
            </w:tcBorders>
          </w:tcPr>
          <w:p w14:paraId="5347B3FB" w14:textId="77777777" w:rsidR="003D27E1" w:rsidRDefault="003D27E1"/>
        </w:tc>
        <w:tc>
          <w:tcPr>
            <w:tcW w:w="1560" w:type="dxa"/>
            <w:tcBorders>
              <w:top w:val="single" w:sz="0" w:space="0" w:color="D3D3D3"/>
              <w:left w:val="nil"/>
              <w:bottom w:val="single" w:sz="0" w:space="0" w:color="D3D3D3"/>
            </w:tcBorders>
          </w:tcPr>
          <w:p w14:paraId="5347B3FC"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B3FD" w14:textId="77777777" w:rsidR="003D27E1" w:rsidRDefault="003D27E1"/>
        </w:tc>
        <w:tc>
          <w:tcPr>
            <w:tcW w:w="1560" w:type="dxa"/>
            <w:tcBorders>
              <w:top w:val="single" w:sz="0" w:space="0" w:color="D3D3D3"/>
              <w:bottom w:val="single" w:sz="0" w:space="0" w:color="D3D3D3"/>
            </w:tcBorders>
          </w:tcPr>
          <w:p w14:paraId="5347B3FE" w14:textId="77777777" w:rsidR="003D27E1" w:rsidRDefault="00B475ED">
            <w:pPr>
              <w:jc w:val="right"/>
            </w:pPr>
            <w:r>
              <w:rPr>
                <w:rFonts w:ascii="Consolas" w:eastAsia="Consolas" w:hAnsi="Consolas" w:cs="Consolas"/>
                <w:sz w:val="16"/>
              </w:rPr>
              <w:t xml:space="preserve">   348,698</w:t>
            </w:r>
          </w:p>
        </w:tc>
        <w:tc>
          <w:tcPr>
            <w:tcW w:w="1560" w:type="dxa"/>
            <w:tcBorders>
              <w:top w:val="single" w:sz="0" w:space="0" w:color="D3D3D3"/>
              <w:bottom w:val="single" w:sz="0" w:space="0" w:color="D3D3D3"/>
            </w:tcBorders>
          </w:tcPr>
          <w:p w14:paraId="5347B3FF" w14:textId="77777777" w:rsidR="003D27E1" w:rsidRDefault="00B475ED">
            <w:pPr>
              <w:jc w:val="right"/>
            </w:pPr>
            <w:r>
              <w:rPr>
                <w:rFonts w:ascii="Consolas" w:eastAsia="Consolas" w:hAnsi="Consolas" w:cs="Consolas"/>
                <w:sz w:val="16"/>
              </w:rPr>
              <w:t xml:space="preserve">     11.3</w:t>
            </w:r>
          </w:p>
        </w:tc>
        <w:tc>
          <w:tcPr>
            <w:tcW w:w="1560" w:type="dxa"/>
          </w:tcPr>
          <w:p w14:paraId="5347B400" w14:textId="77777777" w:rsidR="003D27E1" w:rsidRDefault="003D27E1"/>
        </w:tc>
      </w:tr>
      <w:tr w:rsidR="003D27E1" w14:paraId="5347B408" w14:textId="77777777">
        <w:tc>
          <w:tcPr>
            <w:tcW w:w="1560" w:type="dxa"/>
            <w:tcBorders>
              <w:right w:val="nil"/>
            </w:tcBorders>
          </w:tcPr>
          <w:p w14:paraId="5347B402" w14:textId="77777777" w:rsidR="003D27E1" w:rsidRDefault="003D27E1"/>
        </w:tc>
        <w:tc>
          <w:tcPr>
            <w:tcW w:w="1560" w:type="dxa"/>
            <w:tcBorders>
              <w:top w:val="single" w:sz="0" w:space="0" w:color="D3D3D3"/>
              <w:left w:val="nil"/>
              <w:bottom w:val="single" w:sz="0" w:space="0" w:color="D3D3D3"/>
            </w:tcBorders>
          </w:tcPr>
          <w:p w14:paraId="5347B403"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B404" w14:textId="77777777" w:rsidR="003D27E1" w:rsidRDefault="003D27E1"/>
        </w:tc>
        <w:tc>
          <w:tcPr>
            <w:tcW w:w="1560" w:type="dxa"/>
            <w:tcBorders>
              <w:top w:val="single" w:sz="0" w:space="0" w:color="D3D3D3"/>
              <w:bottom w:val="single" w:sz="0" w:space="0" w:color="D3D3D3"/>
            </w:tcBorders>
          </w:tcPr>
          <w:p w14:paraId="5347B405" w14:textId="77777777" w:rsidR="003D27E1" w:rsidRDefault="00B475ED">
            <w:pPr>
              <w:jc w:val="right"/>
            </w:pPr>
            <w:r>
              <w:rPr>
                <w:rFonts w:ascii="Consolas" w:eastAsia="Consolas" w:hAnsi="Consolas" w:cs="Consolas"/>
                <w:sz w:val="16"/>
              </w:rPr>
              <w:t xml:space="preserve">   310,883</w:t>
            </w:r>
          </w:p>
        </w:tc>
        <w:tc>
          <w:tcPr>
            <w:tcW w:w="1560" w:type="dxa"/>
            <w:tcBorders>
              <w:top w:val="single" w:sz="0" w:space="0" w:color="D3D3D3"/>
              <w:bottom w:val="single" w:sz="0" w:space="0" w:color="D3D3D3"/>
            </w:tcBorders>
          </w:tcPr>
          <w:p w14:paraId="5347B406" w14:textId="77777777" w:rsidR="003D27E1" w:rsidRDefault="00B475ED">
            <w:pPr>
              <w:jc w:val="right"/>
            </w:pPr>
            <w:r>
              <w:rPr>
                <w:rFonts w:ascii="Consolas" w:eastAsia="Consolas" w:hAnsi="Consolas" w:cs="Consolas"/>
                <w:sz w:val="16"/>
              </w:rPr>
              <w:t xml:space="preserve">     10.1</w:t>
            </w:r>
          </w:p>
        </w:tc>
        <w:tc>
          <w:tcPr>
            <w:tcW w:w="1560" w:type="dxa"/>
          </w:tcPr>
          <w:p w14:paraId="5347B407" w14:textId="77777777" w:rsidR="003D27E1" w:rsidRDefault="003D27E1"/>
        </w:tc>
      </w:tr>
      <w:tr w:rsidR="003D27E1" w14:paraId="5347B40F" w14:textId="77777777">
        <w:tc>
          <w:tcPr>
            <w:tcW w:w="1560" w:type="dxa"/>
            <w:tcBorders>
              <w:right w:val="nil"/>
            </w:tcBorders>
          </w:tcPr>
          <w:p w14:paraId="5347B409" w14:textId="77777777" w:rsidR="003D27E1" w:rsidRDefault="003D27E1"/>
        </w:tc>
        <w:tc>
          <w:tcPr>
            <w:tcW w:w="1560" w:type="dxa"/>
            <w:tcBorders>
              <w:top w:val="single" w:sz="0" w:space="0" w:color="D3D3D3"/>
              <w:left w:val="nil"/>
              <w:bottom w:val="single" w:sz="0" w:space="0" w:color="D3D3D3"/>
            </w:tcBorders>
          </w:tcPr>
          <w:p w14:paraId="5347B40A"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B40B" w14:textId="77777777" w:rsidR="003D27E1" w:rsidRDefault="003D27E1"/>
        </w:tc>
        <w:tc>
          <w:tcPr>
            <w:tcW w:w="1560" w:type="dxa"/>
            <w:tcBorders>
              <w:top w:val="single" w:sz="0" w:space="0" w:color="D3D3D3"/>
              <w:bottom w:val="single" w:sz="0" w:space="0" w:color="D3D3D3"/>
            </w:tcBorders>
          </w:tcPr>
          <w:p w14:paraId="5347B40C" w14:textId="77777777" w:rsidR="003D27E1" w:rsidRDefault="00B475ED">
            <w:pPr>
              <w:jc w:val="right"/>
            </w:pPr>
            <w:r>
              <w:rPr>
                <w:rFonts w:ascii="Consolas" w:eastAsia="Consolas" w:hAnsi="Consolas" w:cs="Consolas"/>
                <w:sz w:val="16"/>
              </w:rPr>
              <w:t xml:space="preserve">   282,307</w:t>
            </w:r>
          </w:p>
        </w:tc>
        <w:tc>
          <w:tcPr>
            <w:tcW w:w="1560" w:type="dxa"/>
            <w:tcBorders>
              <w:top w:val="single" w:sz="0" w:space="0" w:color="D3D3D3"/>
              <w:bottom w:val="single" w:sz="0" w:space="0" w:color="D3D3D3"/>
            </w:tcBorders>
          </w:tcPr>
          <w:p w14:paraId="5347B40D" w14:textId="77777777" w:rsidR="003D27E1" w:rsidRDefault="00B475ED">
            <w:pPr>
              <w:jc w:val="right"/>
            </w:pPr>
            <w:r>
              <w:rPr>
                <w:rFonts w:ascii="Consolas" w:eastAsia="Consolas" w:hAnsi="Consolas" w:cs="Consolas"/>
                <w:sz w:val="16"/>
              </w:rPr>
              <w:t xml:space="preserve">      9.2</w:t>
            </w:r>
          </w:p>
        </w:tc>
        <w:tc>
          <w:tcPr>
            <w:tcW w:w="1560" w:type="dxa"/>
          </w:tcPr>
          <w:p w14:paraId="5347B40E" w14:textId="77777777" w:rsidR="003D27E1" w:rsidRDefault="003D27E1"/>
        </w:tc>
      </w:tr>
      <w:tr w:rsidR="003D27E1" w14:paraId="5347B416" w14:textId="77777777">
        <w:tc>
          <w:tcPr>
            <w:tcW w:w="1560" w:type="dxa"/>
            <w:tcBorders>
              <w:right w:val="nil"/>
            </w:tcBorders>
          </w:tcPr>
          <w:p w14:paraId="5347B410" w14:textId="77777777" w:rsidR="003D27E1" w:rsidRDefault="003D27E1"/>
        </w:tc>
        <w:tc>
          <w:tcPr>
            <w:tcW w:w="1560" w:type="dxa"/>
            <w:tcBorders>
              <w:top w:val="single" w:sz="0" w:space="0" w:color="D3D3D3"/>
              <w:left w:val="nil"/>
              <w:bottom w:val="single" w:sz="0" w:space="0" w:color="D3D3D3"/>
            </w:tcBorders>
          </w:tcPr>
          <w:p w14:paraId="5347B411"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B412" w14:textId="77777777" w:rsidR="003D27E1" w:rsidRDefault="003D27E1"/>
        </w:tc>
        <w:tc>
          <w:tcPr>
            <w:tcW w:w="1560" w:type="dxa"/>
            <w:tcBorders>
              <w:top w:val="single" w:sz="0" w:space="0" w:color="D3D3D3"/>
              <w:bottom w:val="single" w:sz="0" w:space="0" w:color="D3D3D3"/>
            </w:tcBorders>
          </w:tcPr>
          <w:p w14:paraId="5347B413" w14:textId="77777777" w:rsidR="003D27E1" w:rsidRDefault="00B475ED">
            <w:pPr>
              <w:jc w:val="right"/>
            </w:pPr>
            <w:r>
              <w:rPr>
                <w:rFonts w:ascii="Consolas" w:eastAsia="Consolas" w:hAnsi="Consolas" w:cs="Consolas"/>
                <w:sz w:val="16"/>
              </w:rPr>
              <w:t xml:space="preserve">   226,996</w:t>
            </w:r>
          </w:p>
        </w:tc>
        <w:tc>
          <w:tcPr>
            <w:tcW w:w="1560" w:type="dxa"/>
            <w:tcBorders>
              <w:top w:val="single" w:sz="0" w:space="0" w:color="D3D3D3"/>
              <w:bottom w:val="single" w:sz="0" w:space="0" w:color="D3D3D3"/>
            </w:tcBorders>
          </w:tcPr>
          <w:p w14:paraId="5347B414" w14:textId="77777777" w:rsidR="003D27E1" w:rsidRDefault="00B475ED">
            <w:pPr>
              <w:jc w:val="right"/>
            </w:pPr>
            <w:r>
              <w:rPr>
                <w:rFonts w:ascii="Consolas" w:eastAsia="Consolas" w:hAnsi="Consolas" w:cs="Consolas"/>
                <w:sz w:val="16"/>
              </w:rPr>
              <w:t xml:space="preserve">      7.4</w:t>
            </w:r>
          </w:p>
        </w:tc>
        <w:tc>
          <w:tcPr>
            <w:tcW w:w="1560" w:type="dxa"/>
          </w:tcPr>
          <w:p w14:paraId="5347B415" w14:textId="77777777" w:rsidR="003D27E1" w:rsidRDefault="003D27E1"/>
        </w:tc>
      </w:tr>
      <w:tr w:rsidR="003D27E1" w14:paraId="5347B41D" w14:textId="77777777">
        <w:tc>
          <w:tcPr>
            <w:tcW w:w="1560" w:type="dxa"/>
            <w:tcBorders>
              <w:right w:val="nil"/>
            </w:tcBorders>
          </w:tcPr>
          <w:p w14:paraId="5347B417" w14:textId="77777777" w:rsidR="003D27E1" w:rsidRDefault="003D27E1"/>
        </w:tc>
        <w:tc>
          <w:tcPr>
            <w:tcW w:w="1560" w:type="dxa"/>
            <w:tcBorders>
              <w:top w:val="single" w:sz="0" w:space="0" w:color="D3D3D3"/>
              <w:left w:val="nil"/>
              <w:bottom w:val="single" w:sz="0" w:space="0" w:color="D3D3D3"/>
            </w:tcBorders>
          </w:tcPr>
          <w:p w14:paraId="5347B418" w14:textId="77777777" w:rsidR="003D27E1" w:rsidRDefault="00B475ED">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5347B419" w14:textId="77777777" w:rsidR="003D27E1" w:rsidRDefault="003D27E1"/>
        </w:tc>
        <w:tc>
          <w:tcPr>
            <w:tcW w:w="1560" w:type="dxa"/>
            <w:tcBorders>
              <w:top w:val="single" w:sz="0" w:space="0" w:color="D3D3D3"/>
              <w:bottom w:val="single" w:sz="0" w:space="0" w:color="D3D3D3"/>
            </w:tcBorders>
          </w:tcPr>
          <w:p w14:paraId="5347B41A" w14:textId="77777777" w:rsidR="003D27E1" w:rsidRDefault="00B475ED">
            <w:pPr>
              <w:jc w:val="right"/>
            </w:pPr>
            <w:r>
              <w:rPr>
                <w:rFonts w:ascii="Consolas" w:eastAsia="Consolas" w:hAnsi="Consolas" w:cs="Consolas"/>
                <w:sz w:val="16"/>
              </w:rPr>
              <w:t xml:space="preserve">   190,521</w:t>
            </w:r>
          </w:p>
        </w:tc>
        <w:tc>
          <w:tcPr>
            <w:tcW w:w="1560" w:type="dxa"/>
            <w:tcBorders>
              <w:top w:val="single" w:sz="0" w:space="0" w:color="D3D3D3"/>
              <w:bottom w:val="single" w:sz="0" w:space="0" w:color="D3D3D3"/>
            </w:tcBorders>
          </w:tcPr>
          <w:p w14:paraId="5347B41B" w14:textId="77777777" w:rsidR="003D27E1" w:rsidRDefault="00B475ED">
            <w:pPr>
              <w:jc w:val="right"/>
            </w:pPr>
            <w:r>
              <w:rPr>
                <w:rFonts w:ascii="Consolas" w:eastAsia="Consolas" w:hAnsi="Consolas" w:cs="Consolas"/>
                <w:sz w:val="16"/>
              </w:rPr>
              <w:t xml:space="preserve">      6.2</w:t>
            </w:r>
          </w:p>
        </w:tc>
        <w:tc>
          <w:tcPr>
            <w:tcW w:w="1560" w:type="dxa"/>
          </w:tcPr>
          <w:p w14:paraId="5347B41C" w14:textId="77777777" w:rsidR="003D27E1" w:rsidRDefault="003D27E1"/>
        </w:tc>
      </w:tr>
      <w:tr w:rsidR="003D27E1" w14:paraId="5347B424" w14:textId="77777777">
        <w:tc>
          <w:tcPr>
            <w:tcW w:w="1560" w:type="dxa"/>
            <w:tcBorders>
              <w:right w:val="nil"/>
            </w:tcBorders>
          </w:tcPr>
          <w:p w14:paraId="5347B41E" w14:textId="77777777" w:rsidR="003D27E1" w:rsidRDefault="003D27E1"/>
        </w:tc>
        <w:tc>
          <w:tcPr>
            <w:tcW w:w="1560" w:type="dxa"/>
            <w:tcBorders>
              <w:top w:val="single" w:sz="0" w:space="0" w:color="D3D3D3"/>
              <w:left w:val="nil"/>
              <w:bottom w:val="single" w:sz="0" w:space="0" w:color="D3D3D3"/>
            </w:tcBorders>
          </w:tcPr>
          <w:p w14:paraId="5347B41F"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B420" w14:textId="77777777" w:rsidR="003D27E1" w:rsidRDefault="003D27E1"/>
        </w:tc>
        <w:tc>
          <w:tcPr>
            <w:tcW w:w="1560" w:type="dxa"/>
            <w:tcBorders>
              <w:top w:val="single" w:sz="0" w:space="0" w:color="D3D3D3"/>
              <w:bottom w:val="single" w:sz="0" w:space="0" w:color="D3D3D3"/>
            </w:tcBorders>
          </w:tcPr>
          <w:p w14:paraId="5347B421" w14:textId="77777777" w:rsidR="003D27E1" w:rsidRDefault="00B475ED">
            <w:pPr>
              <w:jc w:val="right"/>
            </w:pPr>
            <w:r>
              <w:rPr>
                <w:rFonts w:ascii="Consolas" w:eastAsia="Consolas" w:hAnsi="Consolas" w:cs="Consolas"/>
                <w:sz w:val="16"/>
              </w:rPr>
              <w:t xml:space="preserve">   247,346</w:t>
            </w:r>
          </w:p>
        </w:tc>
        <w:tc>
          <w:tcPr>
            <w:tcW w:w="1560" w:type="dxa"/>
            <w:tcBorders>
              <w:top w:val="single" w:sz="0" w:space="0" w:color="D3D3D3"/>
              <w:bottom w:val="single" w:sz="0" w:space="0" w:color="D3D3D3"/>
            </w:tcBorders>
          </w:tcPr>
          <w:p w14:paraId="5347B422" w14:textId="77777777" w:rsidR="003D27E1" w:rsidRDefault="00B475ED">
            <w:pPr>
              <w:jc w:val="right"/>
            </w:pPr>
            <w:r>
              <w:rPr>
                <w:rFonts w:ascii="Consolas" w:eastAsia="Consolas" w:hAnsi="Consolas" w:cs="Consolas"/>
                <w:sz w:val="16"/>
              </w:rPr>
              <w:t xml:space="preserve">      8.0</w:t>
            </w:r>
          </w:p>
        </w:tc>
        <w:tc>
          <w:tcPr>
            <w:tcW w:w="1560" w:type="dxa"/>
          </w:tcPr>
          <w:p w14:paraId="5347B423" w14:textId="77777777" w:rsidR="003D27E1" w:rsidRDefault="003D27E1"/>
        </w:tc>
      </w:tr>
      <w:tr w:rsidR="003D27E1" w14:paraId="5347B42B" w14:textId="77777777">
        <w:tc>
          <w:tcPr>
            <w:tcW w:w="1560" w:type="dxa"/>
            <w:tcBorders>
              <w:right w:val="nil"/>
            </w:tcBorders>
          </w:tcPr>
          <w:p w14:paraId="5347B425" w14:textId="77777777" w:rsidR="003D27E1" w:rsidRDefault="003D27E1"/>
        </w:tc>
        <w:tc>
          <w:tcPr>
            <w:tcW w:w="1560" w:type="dxa"/>
            <w:tcBorders>
              <w:top w:val="single" w:sz="0" w:space="0" w:color="D3D3D3"/>
              <w:left w:val="nil"/>
              <w:bottom w:val="single" w:sz="0" w:space="0" w:color="D3D3D3"/>
            </w:tcBorders>
          </w:tcPr>
          <w:p w14:paraId="5347B426" w14:textId="77777777" w:rsidR="003D27E1" w:rsidRDefault="00B475ED">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5347B427" w14:textId="77777777" w:rsidR="003D27E1" w:rsidRDefault="003D27E1"/>
        </w:tc>
        <w:tc>
          <w:tcPr>
            <w:tcW w:w="1560" w:type="dxa"/>
            <w:tcBorders>
              <w:top w:val="single" w:sz="0" w:space="0" w:color="D3D3D3"/>
              <w:bottom w:val="single" w:sz="0" w:space="0" w:color="D3D3D3"/>
            </w:tcBorders>
          </w:tcPr>
          <w:p w14:paraId="5347B428" w14:textId="77777777" w:rsidR="003D27E1" w:rsidRDefault="00B475ED">
            <w:pPr>
              <w:jc w:val="right"/>
            </w:pPr>
            <w:r>
              <w:rPr>
                <w:rFonts w:ascii="Consolas" w:eastAsia="Consolas" w:hAnsi="Consolas" w:cs="Consolas"/>
                <w:sz w:val="16"/>
              </w:rPr>
              <w:t xml:space="preserve">   396,858</w:t>
            </w:r>
          </w:p>
        </w:tc>
        <w:tc>
          <w:tcPr>
            <w:tcW w:w="1560" w:type="dxa"/>
            <w:tcBorders>
              <w:top w:val="single" w:sz="0" w:space="0" w:color="D3D3D3"/>
              <w:bottom w:val="single" w:sz="0" w:space="0" w:color="D3D3D3"/>
            </w:tcBorders>
          </w:tcPr>
          <w:p w14:paraId="5347B429" w14:textId="77777777" w:rsidR="003D27E1" w:rsidRDefault="00B475ED">
            <w:pPr>
              <w:jc w:val="right"/>
            </w:pPr>
            <w:r>
              <w:rPr>
                <w:rFonts w:ascii="Consolas" w:eastAsia="Consolas" w:hAnsi="Consolas" w:cs="Consolas"/>
                <w:sz w:val="16"/>
              </w:rPr>
              <w:t xml:space="preserve">     12.9</w:t>
            </w:r>
          </w:p>
        </w:tc>
        <w:tc>
          <w:tcPr>
            <w:tcW w:w="1560" w:type="dxa"/>
          </w:tcPr>
          <w:p w14:paraId="5347B42A" w14:textId="77777777" w:rsidR="003D27E1" w:rsidRDefault="003D27E1"/>
        </w:tc>
      </w:tr>
      <w:tr w:rsidR="003D27E1" w14:paraId="5347B432" w14:textId="77777777">
        <w:tc>
          <w:tcPr>
            <w:tcW w:w="1560" w:type="dxa"/>
            <w:tcBorders>
              <w:right w:val="nil"/>
            </w:tcBorders>
          </w:tcPr>
          <w:p w14:paraId="5347B42C" w14:textId="77777777" w:rsidR="003D27E1" w:rsidRDefault="003D27E1"/>
        </w:tc>
        <w:tc>
          <w:tcPr>
            <w:tcW w:w="1560" w:type="dxa"/>
            <w:tcBorders>
              <w:top w:val="single" w:sz="0" w:space="0" w:color="D3D3D3"/>
              <w:left w:val="nil"/>
              <w:bottom w:val="single" w:sz="0" w:space="0" w:color="D3D3D3"/>
            </w:tcBorders>
          </w:tcPr>
          <w:p w14:paraId="5347B42D" w14:textId="77777777" w:rsidR="003D27E1" w:rsidRDefault="00B475ED">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5347B42E" w14:textId="77777777" w:rsidR="003D27E1" w:rsidRDefault="003D27E1"/>
        </w:tc>
        <w:tc>
          <w:tcPr>
            <w:tcW w:w="1560" w:type="dxa"/>
            <w:tcBorders>
              <w:top w:val="single" w:sz="0" w:space="0" w:color="D3D3D3"/>
              <w:bottom w:val="single" w:sz="0" w:space="0" w:color="D3D3D3"/>
            </w:tcBorders>
          </w:tcPr>
          <w:p w14:paraId="5347B42F" w14:textId="77777777" w:rsidR="003D27E1" w:rsidRDefault="00B475ED">
            <w:pPr>
              <w:jc w:val="right"/>
            </w:pPr>
            <w:r>
              <w:rPr>
                <w:rFonts w:ascii="Consolas" w:eastAsia="Consolas" w:hAnsi="Consolas" w:cs="Consolas"/>
                <w:sz w:val="16"/>
              </w:rPr>
              <w:t xml:space="preserve">   293,189</w:t>
            </w:r>
          </w:p>
        </w:tc>
        <w:tc>
          <w:tcPr>
            <w:tcW w:w="1560" w:type="dxa"/>
            <w:tcBorders>
              <w:top w:val="single" w:sz="0" w:space="0" w:color="D3D3D3"/>
              <w:bottom w:val="single" w:sz="0" w:space="0" w:color="D3D3D3"/>
            </w:tcBorders>
          </w:tcPr>
          <w:p w14:paraId="5347B430" w14:textId="77777777" w:rsidR="003D27E1" w:rsidRDefault="00B475ED">
            <w:pPr>
              <w:jc w:val="right"/>
            </w:pPr>
            <w:r>
              <w:rPr>
                <w:rFonts w:ascii="Consolas" w:eastAsia="Consolas" w:hAnsi="Consolas" w:cs="Consolas"/>
                <w:sz w:val="16"/>
              </w:rPr>
              <w:t xml:space="preserve">      9.5</w:t>
            </w:r>
          </w:p>
        </w:tc>
        <w:tc>
          <w:tcPr>
            <w:tcW w:w="1560" w:type="dxa"/>
          </w:tcPr>
          <w:p w14:paraId="5347B431" w14:textId="77777777" w:rsidR="003D27E1" w:rsidRDefault="003D27E1"/>
        </w:tc>
      </w:tr>
      <w:tr w:rsidR="003D27E1" w14:paraId="5347B439" w14:textId="77777777">
        <w:tc>
          <w:tcPr>
            <w:tcW w:w="1560" w:type="dxa"/>
            <w:tcBorders>
              <w:right w:val="nil"/>
            </w:tcBorders>
          </w:tcPr>
          <w:p w14:paraId="5347B433" w14:textId="77777777" w:rsidR="003D27E1" w:rsidRDefault="003D27E1"/>
        </w:tc>
        <w:tc>
          <w:tcPr>
            <w:tcW w:w="1560" w:type="dxa"/>
            <w:tcBorders>
              <w:top w:val="single" w:sz="0" w:space="0" w:color="D3D3D3"/>
              <w:left w:val="nil"/>
              <w:bottom w:val="single" w:sz="0" w:space="0" w:color="D3D3D3"/>
            </w:tcBorders>
          </w:tcPr>
          <w:p w14:paraId="5347B434" w14:textId="77777777" w:rsidR="003D27E1" w:rsidRDefault="00B475ED">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5347B435" w14:textId="77777777" w:rsidR="003D27E1" w:rsidRDefault="003D27E1"/>
        </w:tc>
        <w:tc>
          <w:tcPr>
            <w:tcW w:w="1560" w:type="dxa"/>
            <w:tcBorders>
              <w:top w:val="single" w:sz="0" w:space="0" w:color="D3D3D3"/>
              <w:bottom w:val="single" w:sz="0" w:space="0" w:color="D3D3D3"/>
            </w:tcBorders>
          </w:tcPr>
          <w:p w14:paraId="5347B436" w14:textId="77777777" w:rsidR="003D27E1" w:rsidRDefault="00B475ED">
            <w:pPr>
              <w:jc w:val="right"/>
            </w:pPr>
            <w:r>
              <w:rPr>
                <w:rFonts w:ascii="Consolas" w:eastAsia="Consolas" w:hAnsi="Consolas" w:cs="Consolas"/>
                <w:sz w:val="16"/>
              </w:rPr>
              <w:t xml:space="preserve">   176,740</w:t>
            </w:r>
          </w:p>
        </w:tc>
        <w:tc>
          <w:tcPr>
            <w:tcW w:w="1560" w:type="dxa"/>
            <w:tcBorders>
              <w:top w:val="single" w:sz="0" w:space="0" w:color="D3D3D3"/>
              <w:bottom w:val="single" w:sz="0" w:space="0" w:color="D3D3D3"/>
            </w:tcBorders>
          </w:tcPr>
          <w:p w14:paraId="5347B437" w14:textId="77777777" w:rsidR="003D27E1" w:rsidRDefault="00B475ED">
            <w:pPr>
              <w:jc w:val="right"/>
            </w:pPr>
            <w:r>
              <w:rPr>
                <w:rFonts w:ascii="Consolas" w:eastAsia="Consolas" w:hAnsi="Consolas" w:cs="Consolas"/>
                <w:sz w:val="16"/>
              </w:rPr>
              <w:t xml:space="preserve">      5.7</w:t>
            </w:r>
          </w:p>
        </w:tc>
        <w:tc>
          <w:tcPr>
            <w:tcW w:w="1560" w:type="dxa"/>
          </w:tcPr>
          <w:p w14:paraId="5347B438" w14:textId="77777777" w:rsidR="003D27E1" w:rsidRDefault="003D27E1"/>
        </w:tc>
      </w:tr>
      <w:tr w:rsidR="003D27E1" w14:paraId="5347B440" w14:textId="77777777">
        <w:tc>
          <w:tcPr>
            <w:tcW w:w="1560" w:type="dxa"/>
            <w:tcBorders>
              <w:right w:val="nil"/>
            </w:tcBorders>
          </w:tcPr>
          <w:p w14:paraId="5347B43A" w14:textId="77777777" w:rsidR="003D27E1" w:rsidRDefault="003D27E1"/>
        </w:tc>
        <w:tc>
          <w:tcPr>
            <w:tcW w:w="1560" w:type="dxa"/>
            <w:tcBorders>
              <w:top w:val="single" w:sz="0" w:space="0" w:color="D3D3D3"/>
              <w:left w:val="nil"/>
              <w:bottom w:val="single" w:sz="0" w:space="0" w:color="D3D3D3"/>
            </w:tcBorders>
          </w:tcPr>
          <w:p w14:paraId="5347B43B" w14:textId="77777777" w:rsidR="003D27E1" w:rsidRDefault="00B475ED">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5347B43C" w14:textId="77777777" w:rsidR="003D27E1" w:rsidRDefault="003D27E1"/>
        </w:tc>
        <w:tc>
          <w:tcPr>
            <w:tcW w:w="1560" w:type="dxa"/>
            <w:tcBorders>
              <w:top w:val="single" w:sz="0" w:space="0" w:color="D3D3D3"/>
              <w:bottom w:val="single" w:sz="0" w:space="0" w:color="D3D3D3"/>
            </w:tcBorders>
          </w:tcPr>
          <w:p w14:paraId="5347B43D" w14:textId="77777777" w:rsidR="003D27E1" w:rsidRDefault="00B475ED">
            <w:pPr>
              <w:jc w:val="right"/>
            </w:pPr>
            <w:r>
              <w:rPr>
                <w:rFonts w:ascii="Consolas" w:eastAsia="Consolas" w:hAnsi="Consolas" w:cs="Consolas"/>
                <w:sz w:val="16"/>
              </w:rPr>
              <w:t xml:space="preserve">    86,214</w:t>
            </w:r>
          </w:p>
        </w:tc>
        <w:tc>
          <w:tcPr>
            <w:tcW w:w="1560" w:type="dxa"/>
            <w:tcBorders>
              <w:top w:val="single" w:sz="0" w:space="0" w:color="D3D3D3"/>
              <w:bottom w:val="single" w:sz="0" w:space="0" w:color="D3D3D3"/>
            </w:tcBorders>
          </w:tcPr>
          <w:p w14:paraId="5347B43E" w14:textId="77777777" w:rsidR="003D27E1" w:rsidRDefault="00B475ED">
            <w:pPr>
              <w:jc w:val="right"/>
            </w:pPr>
            <w:r>
              <w:rPr>
                <w:rFonts w:ascii="Consolas" w:eastAsia="Consolas" w:hAnsi="Consolas" w:cs="Consolas"/>
                <w:sz w:val="16"/>
              </w:rPr>
              <w:t xml:space="preserve">      2.8</w:t>
            </w:r>
          </w:p>
        </w:tc>
        <w:tc>
          <w:tcPr>
            <w:tcW w:w="1560" w:type="dxa"/>
          </w:tcPr>
          <w:p w14:paraId="5347B43F" w14:textId="77777777" w:rsidR="003D27E1" w:rsidRDefault="003D27E1"/>
        </w:tc>
      </w:tr>
      <w:tr w:rsidR="003D27E1" w14:paraId="5347B447" w14:textId="77777777">
        <w:tc>
          <w:tcPr>
            <w:tcW w:w="1560" w:type="dxa"/>
            <w:tcBorders>
              <w:right w:val="nil"/>
            </w:tcBorders>
          </w:tcPr>
          <w:p w14:paraId="5347B441" w14:textId="77777777" w:rsidR="003D27E1" w:rsidRDefault="003D27E1"/>
        </w:tc>
        <w:tc>
          <w:tcPr>
            <w:tcW w:w="1560" w:type="dxa"/>
            <w:tcBorders>
              <w:top w:val="single" w:sz="0" w:space="0" w:color="D3D3D3"/>
              <w:left w:val="nil"/>
              <w:bottom w:val="single" w:sz="0" w:space="0" w:color="000000"/>
            </w:tcBorders>
          </w:tcPr>
          <w:p w14:paraId="5347B442"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B443" w14:textId="77777777" w:rsidR="003D27E1" w:rsidRDefault="003D27E1"/>
        </w:tc>
        <w:tc>
          <w:tcPr>
            <w:tcW w:w="1560" w:type="dxa"/>
            <w:tcBorders>
              <w:top w:val="single" w:sz="0" w:space="0" w:color="D3D3D3"/>
              <w:bottom w:val="single" w:sz="0" w:space="0" w:color="000000"/>
            </w:tcBorders>
          </w:tcPr>
          <w:p w14:paraId="5347B444" w14:textId="77777777" w:rsidR="003D27E1" w:rsidRDefault="00B475ED">
            <w:pPr>
              <w:jc w:val="right"/>
            </w:pPr>
            <w:r>
              <w:rPr>
                <w:rFonts w:ascii="Consolas" w:eastAsia="Consolas" w:hAnsi="Consolas" w:cs="Consolas"/>
                <w:sz w:val="16"/>
              </w:rPr>
              <w:t xml:space="preserve">       124</w:t>
            </w:r>
          </w:p>
        </w:tc>
        <w:tc>
          <w:tcPr>
            <w:tcW w:w="1560" w:type="dxa"/>
            <w:tcBorders>
              <w:top w:val="single" w:sz="0" w:space="0" w:color="D3D3D3"/>
              <w:bottom w:val="single" w:sz="0" w:space="0" w:color="000000"/>
            </w:tcBorders>
          </w:tcPr>
          <w:p w14:paraId="5347B445" w14:textId="77777777" w:rsidR="003D27E1" w:rsidRDefault="00B475ED">
            <w:pPr>
              <w:jc w:val="right"/>
            </w:pPr>
            <w:r>
              <w:rPr>
                <w:rFonts w:ascii="Consolas" w:eastAsia="Consolas" w:hAnsi="Consolas" w:cs="Consolas"/>
                <w:sz w:val="16"/>
              </w:rPr>
              <w:t xml:space="preserve">      0.0</w:t>
            </w:r>
          </w:p>
        </w:tc>
        <w:tc>
          <w:tcPr>
            <w:tcW w:w="1560" w:type="dxa"/>
          </w:tcPr>
          <w:p w14:paraId="5347B446" w14:textId="77777777" w:rsidR="003D27E1" w:rsidRDefault="003D27E1"/>
        </w:tc>
      </w:tr>
      <w:tr w:rsidR="003D27E1" w14:paraId="5347B44E" w14:textId="77777777">
        <w:tc>
          <w:tcPr>
            <w:tcW w:w="1560" w:type="dxa"/>
          </w:tcPr>
          <w:p w14:paraId="5347B448" w14:textId="77777777" w:rsidR="003D27E1" w:rsidRDefault="003D27E1"/>
        </w:tc>
        <w:tc>
          <w:tcPr>
            <w:tcW w:w="1560" w:type="dxa"/>
            <w:tcBorders>
              <w:top w:val="single" w:sz="0" w:space="0" w:color="000000"/>
              <w:bottom w:val="single" w:sz="0" w:space="0" w:color="000000"/>
            </w:tcBorders>
          </w:tcPr>
          <w:p w14:paraId="5347B449" w14:textId="77777777" w:rsidR="003D27E1" w:rsidRDefault="003D27E1"/>
        </w:tc>
        <w:tc>
          <w:tcPr>
            <w:tcW w:w="1560" w:type="dxa"/>
            <w:tcBorders>
              <w:top w:val="single" w:sz="0" w:space="0" w:color="000000"/>
              <w:bottom w:val="single" w:sz="0" w:space="0" w:color="000000"/>
            </w:tcBorders>
          </w:tcPr>
          <w:p w14:paraId="5347B44A"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44B"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44C" w14:textId="77777777" w:rsidR="003D27E1" w:rsidRDefault="003D27E1"/>
        </w:tc>
        <w:tc>
          <w:tcPr>
            <w:tcW w:w="1560" w:type="dxa"/>
          </w:tcPr>
          <w:p w14:paraId="5347B44D" w14:textId="77777777" w:rsidR="003D27E1" w:rsidRDefault="003D27E1"/>
        </w:tc>
      </w:tr>
    </w:tbl>
    <w:p w14:paraId="5347B44F"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458" w14:textId="77777777">
        <w:tc>
          <w:tcPr>
            <w:tcW w:w="1170" w:type="dxa"/>
            <w:tcBorders>
              <w:top w:val="single" w:sz="0" w:space="0" w:color="000000"/>
              <w:bottom w:val="single" w:sz="0" w:space="0" w:color="000000"/>
            </w:tcBorders>
          </w:tcPr>
          <w:p w14:paraId="5347B450"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451"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452"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453"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454"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455"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456"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457" w14:textId="77777777" w:rsidR="003D27E1" w:rsidRDefault="00B475ED">
            <w:pPr>
              <w:jc w:val="right"/>
            </w:pPr>
            <w:r>
              <w:rPr>
                <w:rFonts w:ascii="Consolas" w:eastAsia="Consolas" w:hAnsi="Consolas" w:cs="Consolas"/>
                <w:b/>
                <w:sz w:val="18"/>
              </w:rPr>
              <w:t>[8] NL</w:t>
            </w:r>
          </w:p>
        </w:tc>
      </w:tr>
      <w:tr w:rsidR="003D27E1" w14:paraId="5347B461" w14:textId="77777777">
        <w:tc>
          <w:tcPr>
            <w:tcW w:w="1170" w:type="dxa"/>
            <w:tcBorders>
              <w:top w:val="single" w:sz="0" w:space="0" w:color="000000"/>
            </w:tcBorders>
          </w:tcPr>
          <w:p w14:paraId="5347B459"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B45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45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45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45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45E" w14:textId="77777777" w:rsidR="003D27E1" w:rsidRDefault="00B475ED">
            <w:pPr>
              <w:jc w:val="right"/>
            </w:pPr>
            <w:r>
              <w:rPr>
                <w:rFonts w:ascii="Consolas" w:eastAsia="Consolas" w:hAnsi="Consolas" w:cs="Consolas"/>
                <w:sz w:val="16"/>
              </w:rPr>
              <w:t>5</w:t>
            </w:r>
          </w:p>
        </w:tc>
        <w:tc>
          <w:tcPr>
            <w:tcW w:w="1170" w:type="dxa"/>
            <w:tcBorders>
              <w:top w:val="single" w:sz="0" w:space="0" w:color="000000"/>
            </w:tcBorders>
          </w:tcPr>
          <w:p w14:paraId="5347B45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460" w14:textId="77777777" w:rsidR="003D27E1" w:rsidRDefault="00B475ED">
            <w:pPr>
              <w:jc w:val="right"/>
            </w:pPr>
            <w:r>
              <w:rPr>
                <w:rFonts w:ascii="Consolas" w:eastAsia="Consolas" w:hAnsi="Consolas" w:cs="Consolas"/>
                <w:sz w:val="16"/>
              </w:rPr>
              <w:t>116,355</w:t>
            </w:r>
          </w:p>
        </w:tc>
      </w:tr>
      <w:tr w:rsidR="003D27E1" w14:paraId="5347B46A" w14:textId="77777777">
        <w:tc>
          <w:tcPr>
            <w:tcW w:w="1170" w:type="dxa"/>
          </w:tcPr>
          <w:p w14:paraId="5347B462" w14:textId="77777777" w:rsidR="003D27E1" w:rsidRDefault="00B475ED">
            <w:pPr>
              <w:jc w:val="right"/>
            </w:pPr>
            <w:r>
              <w:rPr>
                <w:rFonts w:ascii="Consolas" w:eastAsia="Consolas" w:hAnsi="Consolas" w:cs="Consolas"/>
                <w:sz w:val="16"/>
              </w:rPr>
              <w:t>-2</w:t>
            </w:r>
          </w:p>
        </w:tc>
        <w:tc>
          <w:tcPr>
            <w:tcW w:w="1170" w:type="dxa"/>
          </w:tcPr>
          <w:p w14:paraId="5347B463" w14:textId="77777777" w:rsidR="003D27E1" w:rsidRDefault="00B475ED">
            <w:pPr>
              <w:jc w:val="right"/>
            </w:pPr>
            <w:r>
              <w:rPr>
                <w:rFonts w:ascii="Consolas" w:eastAsia="Consolas" w:hAnsi="Consolas" w:cs="Consolas"/>
                <w:sz w:val="16"/>
              </w:rPr>
              <w:t>0</w:t>
            </w:r>
          </w:p>
        </w:tc>
        <w:tc>
          <w:tcPr>
            <w:tcW w:w="1170" w:type="dxa"/>
          </w:tcPr>
          <w:p w14:paraId="5347B464" w14:textId="77777777" w:rsidR="003D27E1" w:rsidRDefault="00B475ED">
            <w:pPr>
              <w:jc w:val="right"/>
            </w:pPr>
            <w:r>
              <w:rPr>
                <w:rFonts w:ascii="Consolas" w:eastAsia="Consolas" w:hAnsi="Consolas" w:cs="Consolas"/>
                <w:sz w:val="16"/>
              </w:rPr>
              <w:t>0</w:t>
            </w:r>
          </w:p>
        </w:tc>
        <w:tc>
          <w:tcPr>
            <w:tcW w:w="1170" w:type="dxa"/>
          </w:tcPr>
          <w:p w14:paraId="5347B465" w14:textId="77777777" w:rsidR="003D27E1" w:rsidRDefault="00B475ED">
            <w:pPr>
              <w:jc w:val="right"/>
            </w:pPr>
            <w:r>
              <w:rPr>
                <w:rFonts w:ascii="Consolas" w:eastAsia="Consolas" w:hAnsi="Consolas" w:cs="Consolas"/>
                <w:sz w:val="16"/>
              </w:rPr>
              <w:t>0</w:t>
            </w:r>
          </w:p>
        </w:tc>
        <w:tc>
          <w:tcPr>
            <w:tcW w:w="1170" w:type="dxa"/>
          </w:tcPr>
          <w:p w14:paraId="5347B466" w14:textId="77777777" w:rsidR="003D27E1" w:rsidRDefault="00B475ED">
            <w:pPr>
              <w:jc w:val="right"/>
            </w:pPr>
            <w:r>
              <w:rPr>
                <w:rFonts w:ascii="Consolas" w:eastAsia="Consolas" w:hAnsi="Consolas" w:cs="Consolas"/>
                <w:sz w:val="16"/>
              </w:rPr>
              <w:t>0</w:t>
            </w:r>
          </w:p>
        </w:tc>
        <w:tc>
          <w:tcPr>
            <w:tcW w:w="1170" w:type="dxa"/>
          </w:tcPr>
          <w:p w14:paraId="5347B467" w14:textId="77777777" w:rsidR="003D27E1" w:rsidRDefault="00B475ED">
            <w:pPr>
              <w:jc w:val="right"/>
            </w:pPr>
            <w:r>
              <w:rPr>
                <w:rFonts w:ascii="Consolas" w:eastAsia="Consolas" w:hAnsi="Consolas" w:cs="Consolas"/>
                <w:sz w:val="16"/>
              </w:rPr>
              <w:t>15</w:t>
            </w:r>
          </w:p>
        </w:tc>
        <w:tc>
          <w:tcPr>
            <w:tcW w:w="1170" w:type="dxa"/>
          </w:tcPr>
          <w:p w14:paraId="5347B468" w14:textId="77777777" w:rsidR="003D27E1" w:rsidRDefault="00B475ED">
            <w:pPr>
              <w:jc w:val="right"/>
            </w:pPr>
            <w:r>
              <w:rPr>
                <w:rFonts w:ascii="Consolas" w:eastAsia="Consolas" w:hAnsi="Consolas" w:cs="Consolas"/>
                <w:sz w:val="16"/>
              </w:rPr>
              <w:t>0</w:t>
            </w:r>
          </w:p>
        </w:tc>
        <w:tc>
          <w:tcPr>
            <w:tcW w:w="1170" w:type="dxa"/>
          </w:tcPr>
          <w:p w14:paraId="5347B469" w14:textId="77777777" w:rsidR="003D27E1" w:rsidRDefault="00B475ED">
            <w:pPr>
              <w:jc w:val="right"/>
            </w:pPr>
            <w:r>
              <w:rPr>
                <w:rFonts w:ascii="Consolas" w:eastAsia="Consolas" w:hAnsi="Consolas" w:cs="Consolas"/>
                <w:sz w:val="16"/>
              </w:rPr>
              <w:t>0</w:t>
            </w:r>
          </w:p>
        </w:tc>
      </w:tr>
      <w:tr w:rsidR="003D27E1" w14:paraId="5347B473" w14:textId="77777777">
        <w:tc>
          <w:tcPr>
            <w:tcW w:w="1170" w:type="dxa"/>
          </w:tcPr>
          <w:p w14:paraId="5347B46B" w14:textId="77777777" w:rsidR="003D27E1" w:rsidRDefault="00B475ED">
            <w:pPr>
              <w:jc w:val="right"/>
            </w:pPr>
            <w:r>
              <w:rPr>
                <w:rFonts w:ascii="Consolas" w:eastAsia="Consolas" w:hAnsi="Consolas" w:cs="Consolas"/>
                <w:sz w:val="16"/>
              </w:rPr>
              <w:t>-1</w:t>
            </w:r>
          </w:p>
        </w:tc>
        <w:tc>
          <w:tcPr>
            <w:tcW w:w="1170" w:type="dxa"/>
          </w:tcPr>
          <w:p w14:paraId="5347B46C" w14:textId="77777777" w:rsidR="003D27E1" w:rsidRDefault="00B475ED">
            <w:pPr>
              <w:jc w:val="right"/>
            </w:pPr>
            <w:r>
              <w:rPr>
                <w:rFonts w:ascii="Consolas" w:eastAsia="Consolas" w:hAnsi="Consolas" w:cs="Consolas"/>
                <w:sz w:val="16"/>
              </w:rPr>
              <w:t>5</w:t>
            </w:r>
          </w:p>
        </w:tc>
        <w:tc>
          <w:tcPr>
            <w:tcW w:w="1170" w:type="dxa"/>
          </w:tcPr>
          <w:p w14:paraId="5347B46D" w14:textId="77777777" w:rsidR="003D27E1" w:rsidRDefault="00B475ED">
            <w:pPr>
              <w:jc w:val="right"/>
            </w:pPr>
            <w:r>
              <w:rPr>
                <w:rFonts w:ascii="Consolas" w:eastAsia="Consolas" w:hAnsi="Consolas" w:cs="Consolas"/>
                <w:sz w:val="16"/>
              </w:rPr>
              <w:t>1,840</w:t>
            </w:r>
          </w:p>
        </w:tc>
        <w:tc>
          <w:tcPr>
            <w:tcW w:w="1170" w:type="dxa"/>
          </w:tcPr>
          <w:p w14:paraId="5347B46E" w14:textId="77777777" w:rsidR="003D27E1" w:rsidRDefault="00B475ED">
            <w:pPr>
              <w:jc w:val="right"/>
            </w:pPr>
            <w:r>
              <w:rPr>
                <w:rFonts w:ascii="Consolas" w:eastAsia="Consolas" w:hAnsi="Consolas" w:cs="Consolas"/>
                <w:sz w:val="16"/>
              </w:rPr>
              <w:t>2,421</w:t>
            </w:r>
          </w:p>
        </w:tc>
        <w:tc>
          <w:tcPr>
            <w:tcW w:w="1170" w:type="dxa"/>
          </w:tcPr>
          <w:p w14:paraId="5347B46F" w14:textId="77777777" w:rsidR="003D27E1" w:rsidRDefault="00B475ED">
            <w:pPr>
              <w:jc w:val="right"/>
            </w:pPr>
            <w:r>
              <w:rPr>
                <w:rFonts w:ascii="Consolas" w:eastAsia="Consolas" w:hAnsi="Consolas" w:cs="Consolas"/>
                <w:sz w:val="16"/>
              </w:rPr>
              <w:t>23</w:t>
            </w:r>
          </w:p>
        </w:tc>
        <w:tc>
          <w:tcPr>
            <w:tcW w:w="1170" w:type="dxa"/>
          </w:tcPr>
          <w:p w14:paraId="5347B470" w14:textId="77777777" w:rsidR="003D27E1" w:rsidRDefault="00B475ED">
            <w:pPr>
              <w:jc w:val="right"/>
            </w:pPr>
            <w:r>
              <w:rPr>
                <w:rFonts w:ascii="Consolas" w:eastAsia="Consolas" w:hAnsi="Consolas" w:cs="Consolas"/>
                <w:sz w:val="16"/>
              </w:rPr>
              <w:t>0</w:t>
            </w:r>
          </w:p>
        </w:tc>
        <w:tc>
          <w:tcPr>
            <w:tcW w:w="1170" w:type="dxa"/>
          </w:tcPr>
          <w:p w14:paraId="5347B471" w14:textId="77777777" w:rsidR="003D27E1" w:rsidRDefault="00B475ED">
            <w:pPr>
              <w:jc w:val="right"/>
            </w:pPr>
            <w:r>
              <w:rPr>
                <w:rFonts w:ascii="Consolas" w:eastAsia="Consolas" w:hAnsi="Consolas" w:cs="Consolas"/>
                <w:sz w:val="16"/>
              </w:rPr>
              <w:t>21</w:t>
            </w:r>
          </w:p>
        </w:tc>
        <w:tc>
          <w:tcPr>
            <w:tcW w:w="1170" w:type="dxa"/>
          </w:tcPr>
          <w:p w14:paraId="5347B472" w14:textId="77777777" w:rsidR="003D27E1" w:rsidRDefault="00B475ED">
            <w:pPr>
              <w:jc w:val="right"/>
            </w:pPr>
            <w:r>
              <w:rPr>
                <w:rFonts w:ascii="Consolas" w:eastAsia="Consolas" w:hAnsi="Consolas" w:cs="Consolas"/>
                <w:sz w:val="16"/>
              </w:rPr>
              <w:t>0</w:t>
            </w:r>
          </w:p>
        </w:tc>
      </w:tr>
      <w:tr w:rsidR="003D27E1" w14:paraId="5347B47C" w14:textId="77777777">
        <w:tc>
          <w:tcPr>
            <w:tcW w:w="1170" w:type="dxa"/>
          </w:tcPr>
          <w:p w14:paraId="5347B474" w14:textId="77777777" w:rsidR="003D27E1" w:rsidRDefault="00B475ED">
            <w:pPr>
              <w:jc w:val="right"/>
            </w:pPr>
            <w:r>
              <w:rPr>
                <w:rFonts w:ascii="Consolas" w:eastAsia="Consolas" w:hAnsi="Consolas" w:cs="Consolas"/>
                <w:sz w:val="16"/>
              </w:rPr>
              <w:t>1</w:t>
            </w:r>
          </w:p>
        </w:tc>
        <w:tc>
          <w:tcPr>
            <w:tcW w:w="1170" w:type="dxa"/>
          </w:tcPr>
          <w:p w14:paraId="5347B475" w14:textId="77777777" w:rsidR="003D27E1" w:rsidRDefault="00B475ED">
            <w:pPr>
              <w:jc w:val="right"/>
            </w:pPr>
            <w:r>
              <w:rPr>
                <w:rFonts w:ascii="Consolas" w:eastAsia="Consolas" w:hAnsi="Consolas" w:cs="Consolas"/>
                <w:sz w:val="16"/>
              </w:rPr>
              <w:t>3,501</w:t>
            </w:r>
          </w:p>
        </w:tc>
        <w:tc>
          <w:tcPr>
            <w:tcW w:w="1170" w:type="dxa"/>
          </w:tcPr>
          <w:p w14:paraId="5347B476" w14:textId="77777777" w:rsidR="003D27E1" w:rsidRDefault="00B475ED">
            <w:pPr>
              <w:jc w:val="right"/>
            </w:pPr>
            <w:r>
              <w:rPr>
                <w:rFonts w:ascii="Consolas" w:eastAsia="Consolas" w:hAnsi="Consolas" w:cs="Consolas"/>
                <w:sz w:val="16"/>
              </w:rPr>
              <w:t>367</w:t>
            </w:r>
          </w:p>
        </w:tc>
        <w:tc>
          <w:tcPr>
            <w:tcW w:w="1170" w:type="dxa"/>
          </w:tcPr>
          <w:p w14:paraId="5347B477" w14:textId="77777777" w:rsidR="003D27E1" w:rsidRDefault="00B475ED">
            <w:pPr>
              <w:jc w:val="right"/>
            </w:pPr>
            <w:r>
              <w:rPr>
                <w:rFonts w:ascii="Consolas" w:eastAsia="Consolas" w:hAnsi="Consolas" w:cs="Consolas"/>
                <w:sz w:val="16"/>
              </w:rPr>
              <w:t>13,888</w:t>
            </w:r>
          </w:p>
        </w:tc>
        <w:tc>
          <w:tcPr>
            <w:tcW w:w="1170" w:type="dxa"/>
          </w:tcPr>
          <w:p w14:paraId="5347B478" w14:textId="77777777" w:rsidR="003D27E1" w:rsidRDefault="00B475ED">
            <w:pPr>
              <w:jc w:val="right"/>
            </w:pPr>
            <w:r>
              <w:rPr>
                <w:rFonts w:ascii="Consolas" w:eastAsia="Consolas" w:hAnsi="Consolas" w:cs="Consolas"/>
                <w:sz w:val="16"/>
              </w:rPr>
              <w:t>12,794</w:t>
            </w:r>
          </w:p>
        </w:tc>
        <w:tc>
          <w:tcPr>
            <w:tcW w:w="1170" w:type="dxa"/>
          </w:tcPr>
          <w:p w14:paraId="5347B479" w14:textId="77777777" w:rsidR="003D27E1" w:rsidRDefault="00B475ED">
            <w:pPr>
              <w:jc w:val="right"/>
            </w:pPr>
            <w:r>
              <w:rPr>
                <w:rFonts w:ascii="Consolas" w:eastAsia="Consolas" w:hAnsi="Consolas" w:cs="Consolas"/>
                <w:sz w:val="16"/>
              </w:rPr>
              <w:t>45,300</w:t>
            </w:r>
          </w:p>
        </w:tc>
        <w:tc>
          <w:tcPr>
            <w:tcW w:w="1170" w:type="dxa"/>
          </w:tcPr>
          <w:p w14:paraId="5347B47A" w14:textId="77777777" w:rsidR="003D27E1" w:rsidRDefault="00B475ED">
            <w:pPr>
              <w:jc w:val="right"/>
            </w:pPr>
            <w:r>
              <w:rPr>
                <w:rFonts w:ascii="Consolas" w:eastAsia="Consolas" w:hAnsi="Consolas" w:cs="Consolas"/>
                <w:sz w:val="16"/>
              </w:rPr>
              <w:t>61,258</w:t>
            </w:r>
          </w:p>
        </w:tc>
        <w:tc>
          <w:tcPr>
            <w:tcW w:w="1170" w:type="dxa"/>
          </w:tcPr>
          <w:p w14:paraId="5347B47B" w14:textId="77777777" w:rsidR="003D27E1" w:rsidRDefault="00B475ED">
            <w:pPr>
              <w:jc w:val="right"/>
            </w:pPr>
            <w:r>
              <w:rPr>
                <w:rFonts w:ascii="Consolas" w:eastAsia="Consolas" w:hAnsi="Consolas" w:cs="Consolas"/>
                <w:sz w:val="16"/>
              </w:rPr>
              <w:t>0</w:t>
            </w:r>
          </w:p>
        </w:tc>
      </w:tr>
      <w:tr w:rsidR="003D27E1" w14:paraId="5347B485" w14:textId="77777777">
        <w:tc>
          <w:tcPr>
            <w:tcW w:w="1170" w:type="dxa"/>
          </w:tcPr>
          <w:p w14:paraId="5347B47D" w14:textId="77777777" w:rsidR="003D27E1" w:rsidRDefault="00B475ED">
            <w:pPr>
              <w:jc w:val="right"/>
            </w:pPr>
            <w:r>
              <w:rPr>
                <w:rFonts w:ascii="Consolas" w:eastAsia="Consolas" w:hAnsi="Consolas" w:cs="Consolas"/>
                <w:sz w:val="16"/>
              </w:rPr>
              <w:t>2</w:t>
            </w:r>
          </w:p>
        </w:tc>
        <w:tc>
          <w:tcPr>
            <w:tcW w:w="1170" w:type="dxa"/>
          </w:tcPr>
          <w:p w14:paraId="5347B47E" w14:textId="77777777" w:rsidR="003D27E1" w:rsidRDefault="00B475ED">
            <w:pPr>
              <w:jc w:val="right"/>
            </w:pPr>
            <w:r>
              <w:rPr>
                <w:rFonts w:ascii="Consolas" w:eastAsia="Consolas" w:hAnsi="Consolas" w:cs="Consolas"/>
                <w:sz w:val="16"/>
              </w:rPr>
              <w:t>2,423</w:t>
            </w:r>
          </w:p>
        </w:tc>
        <w:tc>
          <w:tcPr>
            <w:tcW w:w="1170" w:type="dxa"/>
          </w:tcPr>
          <w:p w14:paraId="5347B47F" w14:textId="77777777" w:rsidR="003D27E1" w:rsidRDefault="00B475ED">
            <w:pPr>
              <w:jc w:val="right"/>
            </w:pPr>
            <w:r>
              <w:rPr>
                <w:rFonts w:ascii="Consolas" w:eastAsia="Consolas" w:hAnsi="Consolas" w:cs="Consolas"/>
                <w:sz w:val="16"/>
              </w:rPr>
              <w:t>43</w:t>
            </w:r>
          </w:p>
        </w:tc>
        <w:tc>
          <w:tcPr>
            <w:tcW w:w="1170" w:type="dxa"/>
          </w:tcPr>
          <w:p w14:paraId="5347B480" w14:textId="77777777" w:rsidR="003D27E1" w:rsidRDefault="00B475ED">
            <w:pPr>
              <w:jc w:val="right"/>
            </w:pPr>
            <w:r>
              <w:rPr>
                <w:rFonts w:ascii="Consolas" w:eastAsia="Consolas" w:hAnsi="Consolas" w:cs="Consolas"/>
                <w:sz w:val="16"/>
              </w:rPr>
              <w:t>31,382</w:t>
            </w:r>
          </w:p>
        </w:tc>
        <w:tc>
          <w:tcPr>
            <w:tcW w:w="1170" w:type="dxa"/>
          </w:tcPr>
          <w:p w14:paraId="5347B481" w14:textId="77777777" w:rsidR="003D27E1" w:rsidRDefault="00B475ED">
            <w:pPr>
              <w:jc w:val="right"/>
            </w:pPr>
            <w:r>
              <w:rPr>
                <w:rFonts w:ascii="Consolas" w:eastAsia="Consolas" w:hAnsi="Consolas" w:cs="Consolas"/>
                <w:sz w:val="16"/>
              </w:rPr>
              <w:t>5,827</w:t>
            </w:r>
          </w:p>
        </w:tc>
        <w:tc>
          <w:tcPr>
            <w:tcW w:w="1170" w:type="dxa"/>
          </w:tcPr>
          <w:p w14:paraId="5347B482" w14:textId="77777777" w:rsidR="003D27E1" w:rsidRDefault="00B475ED">
            <w:pPr>
              <w:jc w:val="right"/>
            </w:pPr>
            <w:r>
              <w:rPr>
                <w:rFonts w:ascii="Consolas" w:eastAsia="Consolas" w:hAnsi="Consolas" w:cs="Consolas"/>
                <w:sz w:val="16"/>
              </w:rPr>
              <w:t>175,109</w:t>
            </w:r>
          </w:p>
        </w:tc>
        <w:tc>
          <w:tcPr>
            <w:tcW w:w="1170" w:type="dxa"/>
          </w:tcPr>
          <w:p w14:paraId="5347B483" w14:textId="77777777" w:rsidR="003D27E1" w:rsidRDefault="00B475ED">
            <w:pPr>
              <w:jc w:val="right"/>
            </w:pPr>
            <w:r>
              <w:rPr>
                <w:rFonts w:ascii="Consolas" w:eastAsia="Consolas" w:hAnsi="Consolas" w:cs="Consolas"/>
                <w:sz w:val="16"/>
              </w:rPr>
              <w:t>51,877</w:t>
            </w:r>
          </w:p>
        </w:tc>
        <w:tc>
          <w:tcPr>
            <w:tcW w:w="1170" w:type="dxa"/>
          </w:tcPr>
          <w:p w14:paraId="5347B484" w14:textId="77777777" w:rsidR="003D27E1" w:rsidRDefault="00B475ED">
            <w:pPr>
              <w:jc w:val="right"/>
            </w:pPr>
            <w:r>
              <w:rPr>
                <w:rFonts w:ascii="Consolas" w:eastAsia="Consolas" w:hAnsi="Consolas" w:cs="Consolas"/>
                <w:sz w:val="16"/>
              </w:rPr>
              <w:t>0</w:t>
            </w:r>
          </w:p>
        </w:tc>
      </w:tr>
      <w:tr w:rsidR="003D27E1" w14:paraId="5347B48E" w14:textId="77777777">
        <w:tc>
          <w:tcPr>
            <w:tcW w:w="1170" w:type="dxa"/>
          </w:tcPr>
          <w:p w14:paraId="5347B486" w14:textId="77777777" w:rsidR="003D27E1" w:rsidRDefault="00B475ED">
            <w:pPr>
              <w:jc w:val="right"/>
            </w:pPr>
            <w:r>
              <w:rPr>
                <w:rFonts w:ascii="Consolas" w:eastAsia="Consolas" w:hAnsi="Consolas" w:cs="Consolas"/>
                <w:sz w:val="16"/>
              </w:rPr>
              <w:t>3</w:t>
            </w:r>
          </w:p>
        </w:tc>
        <w:tc>
          <w:tcPr>
            <w:tcW w:w="1170" w:type="dxa"/>
          </w:tcPr>
          <w:p w14:paraId="5347B487" w14:textId="77777777" w:rsidR="003D27E1" w:rsidRDefault="00B475ED">
            <w:pPr>
              <w:jc w:val="right"/>
            </w:pPr>
            <w:r>
              <w:rPr>
                <w:rFonts w:ascii="Consolas" w:eastAsia="Consolas" w:hAnsi="Consolas" w:cs="Consolas"/>
                <w:sz w:val="16"/>
              </w:rPr>
              <w:t>24</w:t>
            </w:r>
          </w:p>
        </w:tc>
        <w:tc>
          <w:tcPr>
            <w:tcW w:w="1170" w:type="dxa"/>
          </w:tcPr>
          <w:p w14:paraId="5347B488" w14:textId="77777777" w:rsidR="003D27E1" w:rsidRDefault="00B475ED">
            <w:pPr>
              <w:jc w:val="right"/>
            </w:pPr>
            <w:r>
              <w:rPr>
                <w:rFonts w:ascii="Consolas" w:eastAsia="Consolas" w:hAnsi="Consolas" w:cs="Consolas"/>
                <w:sz w:val="16"/>
              </w:rPr>
              <w:t>2,293</w:t>
            </w:r>
          </w:p>
        </w:tc>
        <w:tc>
          <w:tcPr>
            <w:tcW w:w="1170" w:type="dxa"/>
          </w:tcPr>
          <w:p w14:paraId="5347B489" w14:textId="77777777" w:rsidR="003D27E1" w:rsidRDefault="00B475ED">
            <w:pPr>
              <w:jc w:val="right"/>
            </w:pPr>
            <w:r>
              <w:rPr>
                <w:rFonts w:ascii="Consolas" w:eastAsia="Consolas" w:hAnsi="Consolas" w:cs="Consolas"/>
                <w:sz w:val="16"/>
              </w:rPr>
              <w:t>101,706</w:t>
            </w:r>
          </w:p>
        </w:tc>
        <w:tc>
          <w:tcPr>
            <w:tcW w:w="1170" w:type="dxa"/>
          </w:tcPr>
          <w:p w14:paraId="5347B48A" w14:textId="77777777" w:rsidR="003D27E1" w:rsidRDefault="00B475ED">
            <w:pPr>
              <w:jc w:val="right"/>
            </w:pPr>
            <w:r>
              <w:rPr>
                <w:rFonts w:ascii="Consolas" w:eastAsia="Consolas" w:hAnsi="Consolas" w:cs="Consolas"/>
                <w:sz w:val="16"/>
              </w:rPr>
              <w:t>513</w:t>
            </w:r>
          </w:p>
        </w:tc>
        <w:tc>
          <w:tcPr>
            <w:tcW w:w="1170" w:type="dxa"/>
          </w:tcPr>
          <w:p w14:paraId="5347B48B" w14:textId="77777777" w:rsidR="003D27E1" w:rsidRDefault="00B475ED">
            <w:pPr>
              <w:jc w:val="right"/>
            </w:pPr>
            <w:r>
              <w:rPr>
                <w:rFonts w:ascii="Consolas" w:eastAsia="Consolas" w:hAnsi="Consolas" w:cs="Consolas"/>
                <w:sz w:val="16"/>
              </w:rPr>
              <w:t>188,785</w:t>
            </w:r>
          </w:p>
        </w:tc>
        <w:tc>
          <w:tcPr>
            <w:tcW w:w="1170" w:type="dxa"/>
          </w:tcPr>
          <w:p w14:paraId="5347B48C" w14:textId="77777777" w:rsidR="003D27E1" w:rsidRDefault="00B475ED">
            <w:pPr>
              <w:jc w:val="right"/>
            </w:pPr>
            <w:r>
              <w:rPr>
                <w:rFonts w:ascii="Consolas" w:eastAsia="Consolas" w:hAnsi="Consolas" w:cs="Consolas"/>
                <w:sz w:val="16"/>
              </w:rPr>
              <w:t>55,377</w:t>
            </w:r>
          </w:p>
        </w:tc>
        <w:tc>
          <w:tcPr>
            <w:tcW w:w="1170" w:type="dxa"/>
          </w:tcPr>
          <w:p w14:paraId="5347B48D" w14:textId="77777777" w:rsidR="003D27E1" w:rsidRDefault="00B475ED">
            <w:pPr>
              <w:jc w:val="right"/>
            </w:pPr>
            <w:r>
              <w:rPr>
                <w:rFonts w:ascii="Consolas" w:eastAsia="Consolas" w:hAnsi="Consolas" w:cs="Consolas"/>
                <w:sz w:val="16"/>
              </w:rPr>
              <w:t>0</w:t>
            </w:r>
          </w:p>
        </w:tc>
      </w:tr>
      <w:tr w:rsidR="003D27E1" w14:paraId="5347B497" w14:textId="77777777">
        <w:tc>
          <w:tcPr>
            <w:tcW w:w="1170" w:type="dxa"/>
          </w:tcPr>
          <w:p w14:paraId="5347B48F" w14:textId="77777777" w:rsidR="003D27E1" w:rsidRDefault="00B475ED">
            <w:pPr>
              <w:jc w:val="right"/>
            </w:pPr>
            <w:r>
              <w:rPr>
                <w:rFonts w:ascii="Consolas" w:eastAsia="Consolas" w:hAnsi="Consolas" w:cs="Consolas"/>
                <w:sz w:val="16"/>
              </w:rPr>
              <w:t>4</w:t>
            </w:r>
          </w:p>
        </w:tc>
        <w:tc>
          <w:tcPr>
            <w:tcW w:w="1170" w:type="dxa"/>
          </w:tcPr>
          <w:p w14:paraId="5347B490" w14:textId="77777777" w:rsidR="003D27E1" w:rsidRDefault="00B475ED">
            <w:pPr>
              <w:jc w:val="right"/>
            </w:pPr>
            <w:r>
              <w:rPr>
                <w:rFonts w:ascii="Consolas" w:eastAsia="Consolas" w:hAnsi="Consolas" w:cs="Consolas"/>
                <w:sz w:val="16"/>
              </w:rPr>
              <w:t>0</w:t>
            </w:r>
          </w:p>
        </w:tc>
        <w:tc>
          <w:tcPr>
            <w:tcW w:w="1170" w:type="dxa"/>
          </w:tcPr>
          <w:p w14:paraId="5347B491" w14:textId="77777777" w:rsidR="003D27E1" w:rsidRDefault="00B475ED">
            <w:pPr>
              <w:jc w:val="right"/>
            </w:pPr>
            <w:r>
              <w:rPr>
                <w:rFonts w:ascii="Consolas" w:eastAsia="Consolas" w:hAnsi="Consolas" w:cs="Consolas"/>
                <w:sz w:val="16"/>
              </w:rPr>
              <w:t>31,296</w:t>
            </w:r>
          </w:p>
        </w:tc>
        <w:tc>
          <w:tcPr>
            <w:tcW w:w="1170" w:type="dxa"/>
          </w:tcPr>
          <w:p w14:paraId="5347B492" w14:textId="77777777" w:rsidR="003D27E1" w:rsidRDefault="00B475ED">
            <w:pPr>
              <w:jc w:val="right"/>
            </w:pPr>
            <w:r>
              <w:rPr>
                <w:rFonts w:ascii="Consolas" w:eastAsia="Consolas" w:hAnsi="Consolas" w:cs="Consolas"/>
                <w:sz w:val="16"/>
              </w:rPr>
              <w:t>120,125</w:t>
            </w:r>
          </w:p>
        </w:tc>
        <w:tc>
          <w:tcPr>
            <w:tcW w:w="1170" w:type="dxa"/>
          </w:tcPr>
          <w:p w14:paraId="5347B493" w14:textId="77777777" w:rsidR="003D27E1" w:rsidRDefault="00B475ED">
            <w:pPr>
              <w:jc w:val="right"/>
            </w:pPr>
            <w:r>
              <w:rPr>
                <w:rFonts w:ascii="Consolas" w:eastAsia="Consolas" w:hAnsi="Consolas" w:cs="Consolas"/>
                <w:sz w:val="16"/>
              </w:rPr>
              <w:t>2</w:t>
            </w:r>
          </w:p>
        </w:tc>
        <w:tc>
          <w:tcPr>
            <w:tcW w:w="1170" w:type="dxa"/>
          </w:tcPr>
          <w:p w14:paraId="5347B494" w14:textId="77777777" w:rsidR="003D27E1" w:rsidRDefault="00B475ED">
            <w:pPr>
              <w:jc w:val="right"/>
            </w:pPr>
            <w:r>
              <w:rPr>
                <w:rFonts w:ascii="Consolas" w:eastAsia="Consolas" w:hAnsi="Consolas" w:cs="Consolas"/>
                <w:sz w:val="16"/>
              </w:rPr>
              <w:t>111,989</w:t>
            </w:r>
          </w:p>
        </w:tc>
        <w:tc>
          <w:tcPr>
            <w:tcW w:w="1170" w:type="dxa"/>
          </w:tcPr>
          <w:p w14:paraId="5347B495" w14:textId="77777777" w:rsidR="003D27E1" w:rsidRDefault="00B475ED">
            <w:pPr>
              <w:jc w:val="right"/>
            </w:pPr>
            <w:r>
              <w:rPr>
                <w:rFonts w:ascii="Consolas" w:eastAsia="Consolas" w:hAnsi="Consolas" w:cs="Consolas"/>
                <w:sz w:val="16"/>
              </w:rPr>
              <w:t>47,471</w:t>
            </w:r>
          </w:p>
        </w:tc>
        <w:tc>
          <w:tcPr>
            <w:tcW w:w="1170" w:type="dxa"/>
          </w:tcPr>
          <w:p w14:paraId="5347B496" w14:textId="77777777" w:rsidR="003D27E1" w:rsidRDefault="00B475ED">
            <w:pPr>
              <w:jc w:val="right"/>
            </w:pPr>
            <w:r>
              <w:rPr>
                <w:rFonts w:ascii="Consolas" w:eastAsia="Consolas" w:hAnsi="Consolas" w:cs="Consolas"/>
                <w:sz w:val="16"/>
              </w:rPr>
              <w:t>0</w:t>
            </w:r>
          </w:p>
        </w:tc>
      </w:tr>
      <w:tr w:rsidR="003D27E1" w14:paraId="5347B4A0" w14:textId="77777777">
        <w:tc>
          <w:tcPr>
            <w:tcW w:w="1170" w:type="dxa"/>
          </w:tcPr>
          <w:p w14:paraId="5347B498" w14:textId="77777777" w:rsidR="003D27E1" w:rsidRDefault="00B475ED">
            <w:pPr>
              <w:jc w:val="right"/>
            </w:pPr>
            <w:r>
              <w:rPr>
                <w:rFonts w:ascii="Consolas" w:eastAsia="Consolas" w:hAnsi="Consolas" w:cs="Consolas"/>
                <w:sz w:val="16"/>
              </w:rPr>
              <w:t>5</w:t>
            </w:r>
          </w:p>
        </w:tc>
        <w:tc>
          <w:tcPr>
            <w:tcW w:w="1170" w:type="dxa"/>
          </w:tcPr>
          <w:p w14:paraId="5347B499" w14:textId="77777777" w:rsidR="003D27E1" w:rsidRDefault="00B475ED">
            <w:pPr>
              <w:jc w:val="right"/>
            </w:pPr>
            <w:r>
              <w:rPr>
                <w:rFonts w:ascii="Consolas" w:eastAsia="Consolas" w:hAnsi="Consolas" w:cs="Consolas"/>
                <w:sz w:val="16"/>
              </w:rPr>
              <w:t>0</w:t>
            </w:r>
          </w:p>
        </w:tc>
        <w:tc>
          <w:tcPr>
            <w:tcW w:w="1170" w:type="dxa"/>
          </w:tcPr>
          <w:p w14:paraId="5347B49A" w14:textId="77777777" w:rsidR="003D27E1" w:rsidRDefault="00B475ED">
            <w:pPr>
              <w:jc w:val="right"/>
            </w:pPr>
            <w:r>
              <w:rPr>
                <w:rFonts w:ascii="Consolas" w:eastAsia="Consolas" w:hAnsi="Consolas" w:cs="Consolas"/>
                <w:sz w:val="16"/>
              </w:rPr>
              <w:t>68,937</w:t>
            </w:r>
          </w:p>
        </w:tc>
        <w:tc>
          <w:tcPr>
            <w:tcW w:w="1170" w:type="dxa"/>
          </w:tcPr>
          <w:p w14:paraId="5347B49B" w14:textId="77777777" w:rsidR="003D27E1" w:rsidRDefault="00B475ED">
            <w:pPr>
              <w:jc w:val="right"/>
            </w:pPr>
            <w:r>
              <w:rPr>
                <w:rFonts w:ascii="Consolas" w:eastAsia="Consolas" w:hAnsi="Consolas" w:cs="Consolas"/>
                <w:sz w:val="16"/>
              </w:rPr>
              <w:t>93,227</w:t>
            </w:r>
          </w:p>
        </w:tc>
        <w:tc>
          <w:tcPr>
            <w:tcW w:w="1170" w:type="dxa"/>
          </w:tcPr>
          <w:p w14:paraId="5347B49C" w14:textId="77777777" w:rsidR="003D27E1" w:rsidRDefault="00B475ED">
            <w:pPr>
              <w:jc w:val="right"/>
            </w:pPr>
            <w:r>
              <w:rPr>
                <w:rFonts w:ascii="Consolas" w:eastAsia="Consolas" w:hAnsi="Consolas" w:cs="Consolas"/>
                <w:sz w:val="16"/>
              </w:rPr>
              <w:t>0</w:t>
            </w:r>
          </w:p>
        </w:tc>
        <w:tc>
          <w:tcPr>
            <w:tcW w:w="1170" w:type="dxa"/>
          </w:tcPr>
          <w:p w14:paraId="5347B49D" w14:textId="77777777" w:rsidR="003D27E1" w:rsidRDefault="00B475ED">
            <w:pPr>
              <w:jc w:val="right"/>
            </w:pPr>
            <w:r>
              <w:rPr>
                <w:rFonts w:ascii="Consolas" w:eastAsia="Consolas" w:hAnsi="Consolas" w:cs="Consolas"/>
                <w:sz w:val="16"/>
              </w:rPr>
              <w:t>72,302</w:t>
            </w:r>
          </w:p>
        </w:tc>
        <w:tc>
          <w:tcPr>
            <w:tcW w:w="1170" w:type="dxa"/>
          </w:tcPr>
          <w:p w14:paraId="5347B49E" w14:textId="77777777" w:rsidR="003D27E1" w:rsidRDefault="00B475ED">
            <w:pPr>
              <w:jc w:val="right"/>
            </w:pPr>
            <w:r>
              <w:rPr>
                <w:rFonts w:ascii="Consolas" w:eastAsia="Consolas" w:hAnsi="Consolas" w:cs="Consolas"/>
                <w:sz w:val="16"/>
              </w:rPr>
              <w:t>47,841</w:t>
            </w:r>
          </w:p>
        </w:tc>
        <w:tc>
          <w:tcPr>
            <w:tcW w:w="1170" w:type="dxa"/>
          </w:tcPr>
          <w:p w14:paraId="5347B49F" w14:textId="77777777" w:rsidR="003D27E1" w:rsidRDefault="00B475ED">
            <w:pPr>
              <w:jc w:val="right"/>
            </w:pPr>
            <w:r>
              <w:rPr>
                <w:rFonts w:ascii="Consolas" w:eastAsia="Consolas" w:hAnsi="Consolas" w:cs="Consolas"/>
                <w:sz w:val="16"/>
              </w:rPr>
              <w:t>0</w:t>
            </w:r>
          </w:p>
        </w:tc>
      </w:tr>
      <w:tr w:rsidR="003D27E1" w14:paraId="5347B4A9" w14:textId="77777777">
        <w:tc>
          <w:tcPr>
            <w:tcW w:w="1170" w:type="dxa"/>
          </w:tcPr>
          <w:p w14:paraId="5347B4A1" w14:textId="77777777" w:rsidR="003D27E1" w:rsidRDefault="00B475ED">
            <w:pPr>
              <w:jc w:val="right"/>
            </w:pPr>
            <w:r>
              <w:rPr>
                <w:rFonts w:ascii="Consolas" w:eastAsia="Consolas" w:hAnsi="Consolas" w:cs="Consolas"/>
                <w:sz w:val="16"/>
              </w:rPr>
              <w:t>6</w:t>
            </w:r>
          </w:p>
        </w:tc>
        <w:tc>
          <w:tcPr>
            <w:tcW w:w="1170" w:type="dxa"/>
          </w:tcPr>
          <w:p w14:paraId="5347B4A2" w14:textId="77777777" w:rsidR="003D27E1" w:rsidRDefault="00B475ED">
            <w:pPr>
              <w:jc w:val="right"/>
            </w:pPr>
            <w:r>
              <w:rPr>
                <w:rFonts w:ascii="Consolas" w:eastAsia="Consolas" w:hAnsi="Consolas" w:cs="Consolas"/>
                <w:sz w:val="16"/>
              </w:rPr>
              <w:t>0</w:t>
            </w:r>
          </w:p>
        </w:tc>
        <w:tc>
          <w:tcPr>
            <w:tcW w:w="1170" w:type="dxa"/>
          </w:tcPr>
          <w:p w14:paraId="5347B4A3" w14:textId="77777777" w:rsidR="003D27E1" w:rsidRDefault="00B475ED">
            <w:pPr>
              <w:jc w:val="right"/>
            </w:pPr>
            <w:r>
              <w:rPr>
                <w:rFonts w:ascii="Consolas" w:eastAsia="Consolas" w:hAnsi="Consolas" w:cs="Consolas"/>
                <w:sz w:val="16"/>
              </w:rPr>
              <w:t>68,974</w:t>
            </w:r>
          </w:p>
        </w:tc>
        <w:tc>
          <w:tcPr>
            <w:tcW w:w="1170" w:type="dxa"/>
          </w:tcPr>
          <w:p w14:paraId="5347B4A4" w14:textId="77777777" w:rsidR="003D27E1" w:rsidRDefault="00B475ED">
            <w:pPr>
              <w:jc w:val="right"/>
            </w:pPr>
            <w:r>
              <w:rPr>
                <w:rFonts w:ascii="Consolas" w:eastAsia="Consolas" w:hAnsi="Consolas" w:cs="Consolas"/>
                <w:sz w:val="16"/>
              </w:rPr>
              <w:t>53,776</w:t>
            </w:r>
          </w:p>
        </w:tc>
        <w:tc>
          <w:tcPr>
            <w:tcW w:w="1170" w:type="dxa"/>
          </w:tcPr>
          <w:p w14:paraId="5347B4A5" w14:textId="77777777" w:rsidR="003D27E1" w:rsidRDefault="00B475ED">
            <w:pPr>
              <w:jc w:val="right"/>
            </w:pPr>
            <w:r>
              <w:rPr>
                <w:rFonts w:ascii="Consolas" w:eastAsia="Consolas" w:hAnsi="Consolas" w:cs="Consolas"/>
                <w:sz w:val="16"/>
              </w:rPr>
              <w:t>0</w:t>
            </w:r>
          </w:p>
        </w:tc>
        <w:tc>
          <w:tcPr>
            <w:tcW w:w="1170" w:type="dxa"/>
          </w:tcPr>
          <w:p w14:paraId="5347B4A6" w14:textId="77777777" w:rsidR="003D27E1" w:rsidRDefault="00B475ED">
            <w:pPr>
              <w:jc w:val="right"/>
            </w:pPr>
            <w:r>
              <w:rPr>
                <w:rFonts w:ascii="Consolas" w:eastAsia="Consolas" w:hAnsi="Consolas" w:cs="Consolas"/>
                <w:sz w:val="16"/>
              </w:rPr>
              <w:t>58,300</w:t>
            </w:r>
          </w:p>
        </w:tc>
        <w:tc>
          <w:tcPr>
            <w:tcW w:w="1170" w:type="dxa"/>
          </w:tcPr>
          <w:p w14:paraId="5347B4A7" w14:textId="77777777" w:rsidR="003D27E1" w:rsidRDefault="00B475ED">
            <w:pPr>
              <w:jc w:val="right"/>
            </w:pPr>
            <w:r>
              <w:rPr>
                <w:rFonts w:ascii="Consolas" w:eastAsia="Consolas" w:hAnsi="Consolas" w:cs="Consolas"/>
                <w:sz w:val="16"/>
              </w:rPr>
              <w:t>45,946</w:t>
            </w:r>
          </w:p>
        </w:tc>
        <w:tc>
          <w:tcPr>
            <w:tcW w:w="1170" w:type="dxa"/>
          </w:tcPr>
          <w:p w14:paraId="5347B4A8" w14:textId="77777777" w:rsidR="003D27E1" w:rsidRDefault="00B475ED">
            <w:pPr>
              <w:jc w:val="right"/>
            </w:pPr>
            <w:r>
              <w:rPr>
                <w:rFonts w:ascii="Consolas" w:eastAsia="Consolas" w:hAnsi="Consolas" w:cs="Consolas"/>
                <w:sz w:val="16"/>
              </w:rPr>
              <w:t>0</w:t>
            </w:r>
          </w:p>
        </w:tc>
      </w:tr>
      <w:tr w:rsidR="003D27E1" w14:paraId="5347B4B2" w14:textId="77777777">
        <w:tc>
          <w:tcPr>
            <w:tcW w:w="1170" w:type="dxa"/>
          </w:tcPr>
          <w:p w14:paraId="5347B4AA" w14:textId="77777777" w:rsidR="003D27E1" w:rsidRDefault="00B475ED">
            <w:pPr>
              <w:jc w:val="right"/>
            </w:pPr>
            <w:r>
              <w:rPr>
                <w:rFonts w:ascii="Consolas" w:eastAsia="Consolas" w:hAnsi="Consolas" w:cs="Consolas"/>
                <w:sz w:val="16"/>
              </w:rPr>
              <w:t>7</w:t>
            </w:r>
          </w:p>
        </w:tc>
        <w:tc>
          <w:tcPr>
            <w:tcW w:w="1170" w:type="dxa"/>
          </w:tcPr>
          <w:p w14:paraId="5347B4AB" w14:textId="77777777" w:rsidR="003D27E1" w:rsidRDefault="00B475ED">
            <w:pPr>
              <w:jc w:val="right"/>
            </w:pPr>
            <w:r>
              <w:rPr>
                <w:rFonts w:ascii="Consolas" w:eastAsia="Consolas" w:hAnsi="Consolas" w:cs="Consolas"/>
                <w:sz w:val="16"/>
              </w:rPr>
              <w:t>1,547</w:t>
            </w:r>
          </w:p>
        </w:tc>
        <w:tc>
          <w:tcPr>
            <w:tcW w:w="1170" w:type="dxa"/>
          </w:tcPr>
          <w:p w14:paraId="5347B4AC" w14:textId="77777777" w:rsidR="003D27E1" w:rsidRDefault="00B475ED">
            <w:pPr>
              <w:jc w:val="right"/>
            </w:pPr>
            <w:r>
              <w:rPr>
                <w:rFonts w:ascii="Consolas" w:eastAsia="Consolas" w:hAnsi="Consolas" w:cs="Consolas"/>
                <w:sz w:val="16"/>
              </w:rPr>
              <w:t>67,147</w:t>
            </w:r>
          </w:p>
        </w:tc>
        <w:tc>
          <w:tcPr>
            <w:tcW w:w="1170" w:type="dxa"/>
          </w:tcPr>
          <w:p w14:paraId="5347B4AD" w14:textId="77777777" w:rsidR="003D27E1" w:rsidRDefault="00B475ED">
            <w:pPr>
              <w:jc w:val="right"/>
            </w:pPr>
            <w:r>
              <w:rPr>
                <w:rFonts w:ascii="Consolas" w:eastAsia="Consolas" w:hAnsi="Consolas" w:cs="Consolas"/>
                <w:sz w:val="16"/>
              </w:rPr>
              <w:t>31,878</w:t>
            </w:r>
          </w:p>
        </w:tc>
        <w:tc>
          <w:tcPr>
            <w:tcW w:w="1170" w:type="dxa"/>
          </w:tcPr>
          <w:p w14:paraId="5347B4AE" w14:textId="77777777" w:rsidR="003D27E1" w:rsidRDefault="00B475ED">
            <w:pPr>
              <w:jc w:val="right"/>
            </w:pPr>
            <w:r>
              <w:rPr>
                <w:rFonts w:ascii="Consolas" w:eastAsia="Consolas" w:hAnsi="Consolas" w:cs="Consolas"/>
                <w:sz w:val="16"/>
              </w:rPr>
              <w:t>0</w:t>
            </w:r>
          </w:p>
        </w:tc>
        <w:tc>
          <w:tcPr>
            <w:tcW w:w="1170" w:type="dxa"/>
          </w:tcPr>
          <w:p w14:paraId="5347B4AF" w14:textId="77777777" w:rsidR="003D27E1" w:rsidRDefault="00B475ED">
            <w:pPr>
              <w:jc w:val="right"/>
            </w:pPr>
            <w:r>
              <w:rPr>
                <w:rFonts w:ascii="Consolas" w:eastAsia="Consolas" w:hAnsi="Consolas" w:cs="Consolas"/>
                <w:sz w:val="16"/>
              </w:rPr>
              <w:t>44,824</w:t>
            </w:r>
          </w:p>
        </w:tc>
        <w:tc>
          <w:tcPr>
            <w:tcW w:w="1170" w:type="dxa"/>
          </w:tcPr>
          <w:p w14:paraId="5347B4B0" w14:textId="77777777" w:rsidR="003D27E1" w:rsidRDefault="00B475ED">
            <w:pPr>
              <w:jc w:val="right"/>
            </w:pPr>
            <w:r>
              <w:rPr>
                <w:rFonts w:ascii="Consolas" w:eastAsia="Consolas" w:hAnsi="Consolas" w:cs="Consolas"/>
                <w:sz w:val="16"/>
              </w:rPr>
              <w:t>45,125</w:t>
            </w:r>
          </w:p>
        </w:tc>
        <w:tc>
          <w:tcPr>
            <w:tcW w:w="1170" w:type="dxa"/>
          </w:tcPr>
          <w:p w14:paraId="5347B4B1" w14:textId="77777777" w:rsidR="003D27E1" w:rsidRDefault="00B475ED">
            <w:pPr>
              <w:jc w:val="right"/>
            </w:pPr>
            <w:r>
              <w:rPr>
                <w:rFonts w:ascii="Consolas" w:eastAsia="Consolas" w:hAnsi="Consolas" w:cs="Consolas"/>
                <w:sz w:val="16"/>
              </w:rPr>
              <w:t>0</w:t>
            </w:r>
          </w:p>
        </w:tc>
      </w:tr>
      <w:tr w:rsidR="003D27E1" w14:paraId="5347B4BB" w14:textId="77777777">
        <w:tc>
          <w:tcPr>
            <w:tcW w:w="1170" w:type="dxa"/>
          </w:tcPr>
          <w:p w14:paraId="5347B4B3" w14:textId="77777777" w:rsidR="003D27E1" w:rsidRDefault="00B475ED">
            <w:pPr>
              <w:jc w:val="right"/>
            </w:pPr>
            <w:r>
              <w:rPr>
                <w:rFonts w:ascii="Consolas" w:eastAsia="Consolas" w:hAnsi="Consolas" w:cs="Consolas"/>
                <w:sz w:val="16"/>
              </w:rPr>
              <w:t>8</w:t>
            </w:r>
          </w:p>
        </w:tc>
        <w:tc>
          <w:tcPr>
            <w:tcW w:w="1170" w:type="dxa"/>
          </w:tcPr>
          <w:p w14:paraId="5347B4B4" w14:textId="77777777" w:rsidR="003D27E1" w:rsidRDefault="00B475ED">
            <w:pPr>
              <w:jc w:val="right"/>
            </w:pPr>
            <w:r>
              <w:rPr>
                <w:rFonts w:ascii="Consolas" w:eastAsia="Consolas" w:hAnsi="Consolas" w:cs="Consolas"/>
                <w:sz w:val="16"/>
              </w:rPr>
              <w:t>85,204</w:t>
            </w:r>
          </w:p>
        </w:tc>
        <w:tc>
          <w:tcPr>
            <w:tcW w:w="1170" w:type="dxa"/>
          </w:tcPr>
          <w:p w14:paraId="5347B4B5" w14:textId="77777777" w:rsidR="003D27E1" w:rsidRDefault="00B475ED">
            <w:pPr>
              <w:jc w:val="right"/>
            </w:pPr>
            <w:r>
              <w:rPr>
                <w:rFonts w:ascii="Consolas" w:eastAsia="Consolas" w:hAnsi="Consolas" w:cs="Consolas"/>
                <w:sz w:val="16"/>
              </w:rPr>
              <w:t>59,741</w:t>
            </w:r>
          </w:p>
        </w:tc>
        <w:tc>
          <w:tcPr>
            <w:tcW w:w="1170" w:type="dxa"/>
          </w:tcPr>
          <w:p w14:paraId="5347B4B6" w14:textId="77777777" w:rsidR="003D27E1" w:rsidRDefault="00B475ED">
            <w:pPr>
              <w:jc w:val="right"/>
            </w:pPr>
            <w:r>
              <w:rPr>
                <w:rFonts w:ascii="Consolas" w:eastAsia="Consolas" w:hAnsi="Consolas" w:cs="Consolas"/>
                <w:sz w:val="16"/>
              </w:rPr>
              <w:t>19,554</w:t>
            </w:r>
          </w:p>
        </w:tc>
        <w:tc>
          <w:tcPr>
            <w:tcW w:w="1170" w:type="dxa"/>
          </w:tcPr>
          <w:p w14:paraId="5347B4B7" w14:textId="77777777" w:rsidR="003D27E1" w:rsidRDefault="00B475ED">
            <w:pPr>
              <w:jc w:val="right"/>
            </w:pPr>
            <w:r>
              <w:rPr>
                <w:rFonts w:ascii="Consolas" w:eastAsia="Consolas" w:hAnsi="Consolas" w:cs="Consolas"/>
                <w:sz w:val="16"/>
              </w:rPr>
              <w:t>1,492</w:t>
            </w:r>
          </w:p>
        </w:tc>
        <w:tc>
          <w:tcPr>
            <w:tcW w:w="1170" w:type="dxa"/>
          </w:tcPr>
          <w:p w14:paraId="5347B4B8" w14:textId="77777777" w:rsidR="003D27E1" w:rsidRDefault="00B475ED">
            <w:pPr>
              <w:jc w:val="right"/>
            </w:pPr>
            <w:r>
              <w:rPr>
                <w:rFonts w:ascii="Consolas" w:eastAsia="Consolas" w:hAnsi="Consolas" w:cs="Consolas"/>
                <w:sz w:val="16"/>
              </w:rPr>
              <w:t>36,327</w:t>
            </w:r>
          </w:p>
        </w:tc>
        <w:tc>
          <w:tcPr>
            <w:tcW w:w="1170" w:type="dxa"/>
          </w:tcPr>
          <w:p w14:paraId="5347B4B9" w14:textId="77777777" w:rsidR="003D27E1" w:rsidRDefault="00B475ED">
            <w:pPr>
              <w:jc w:val="right"/>
            </w:pPr>
            <w:r>
              <w:rPr>
                <w:rFonts w:ascii="Consolas" w:eastAsia="Consolas" w:hAnsi="Consolas" w:cs="Consolas"/>
                <w:sz w:val="16"/>
              </w:rPr>
              <w:t>45,028</w:t>
            </w:r>
          </w:p>
        </w:tc>
        <w:tc>
          <w:tcPr>
            <w:tcW w:w="1170" w:type="dxa"/>
          </w:tcPr>
          <w:p w14:paraId="5347B4BA" w14:textId="77777777" w:rsidR="003D27E1" w:rsidRDefault="00B475ED">
            <w:pPr>
              <w:jc w:val="right"/>
            </w:pPr>
            <w:r>
              <w:rPr>
                <w:rFonts w:ascii="Consolas" w:eastAsia="Consolas" w:hAnsi="Consolas" w:cs="Consolas"/>
                <w:sz w:val="16"/>
              </w:rPr>
              <w:t>0</w:t>
            </w:r>
          </w:p>
        </w:tc>
      </w:tr>
      <w:tr w:rsidR="003D27E1" w14:paraId="5347B4C4" w14:textId="77777777">
        <w:tc>
          <w:tcPr>
            <w:tcW w:w="1170" w:type="dxa"/>
          </w:tcPr>
          <w:p w14:paraId="5347B4BC" w14:textId="77777777" w:rsidR="003D27E1" w:rsidRDefault="00B475ED">
            <w:pPr>
              <w:jc w:val="right"/>
            </w:pPr>
            <w:r>
              <w:rPr>
                <w:rFonts w:ascii="Consolas" w:eastAsia="Consolas" w:hAnsi="Consolas" w:cs="Consolas"/>
                <w:sz w:val="16"/>
              </w:rPr>
              <w:t>9</w:t>
            </w:r>
          </w:p>
        </w:tc>
        <w:tc>
          <w:tcPr>
            <w:tcW w:w="1170" w:type="dxa"/>
          </w:tcPr>
          <w:p w14:paraId="5347B4BD" w14:textId="77777777" w:rsidR="003D27E1" w:rsidRDefault="00B475ED">
            <w:pPr>
              <w:jc w:val="right"/>
            </w:pPr>
            <w:r>
              <w:rPr>
                <w:rFonts w:ascii="Consolas" w:eastAsia="Consolas" w:hAnsi="Consolas" w:cs="Consolas"/>
                <w:sz w:val="16"/>
              </w:rPr>
              <w:t>134,085</w:t>
            </w:r>
          </w:p>
        </w:tc>
        <w:tc>
          <w:tcPr>
            <w:tcW w:w="1170" w:type="dxa"/>
          </w:tcPr>
          <w:p w14:paraId="5347B4BE" w14:textId="77777777" w:rsidR="003D27E1" w:rsidRDefault="00B475ED">
            <w:pPr>
              <w:jc w:val="right"/>
            </w:pPr>
            <w:r>
              <w:rPr>
                <w:rFonts w:ascii="Consolas" w:eastAsia="Consolas" w:hAnsi="Consolas" w:cs="Consolas"/>
                <w:sz w:val="16"/>
              </w:rPr>
              <w:t>33,981</w:t>
            </w:r>
          </w:p>
        </w:tc>
        <w:tc>
          <w:tcPr>
            <w:tcW w:w="1170" w:type="dxa"/>
          </w:tcPr>
          <w:p w14:paraId="5347B4BF" w14:textId="77777777" w:rsidR="003D27E1" w:rsidRDefault="00B475ED">
            <w:pPr>
              <w:jc w:val="right"/>
            </w:pPr>
            <w:r>
              <w:rPr>
                <w:rFonts w:ascii="Consolas" w:eastAsia="Consolas" w:hAnsi="Consolas" w:cs="Consolas"/>
                <w:sz w:val="16"/>
              </w:rPr>
              <w:t>10,407</w:t>
            </w:r>
          </w:p>
        </w:tc>
        <w:tc>
          <w:tcPr>
            <w:tcW w:w="1170" w:type="dxa"/>
          </w:tcPr>
          <w:p w14:paraId="5347B4C0" w14:textId="77777777" w:rsidR="003D27E1" w:rsidRDefault="00B475ED">
            <w:pPr>
              <w:jc w:val="right"/>
            </w:pPr>
            <w:r>
              <w:rPr>
                <w:rFonts w:ascii="Consolas" w:eastAsia="Consolas" w:hAnsi="Consolas" w:cs="Consolas"/>
                <w:sz w:val="16"/>
              </w:rPr>
              <w:t>58,053</w:t>
            </w:r>
          </w:p>
        </w:tc>
        <w:tc>
          <w:tcPr>
            <w:tcW w:w="1170" w:type="dxa"/>
          </w:tcPr>
          <w:p w14:paraId="5347B4C1" w14:textId="77777777" w:rsidR="003D27E1" w:rsidRDefault="00B475ED">
            <w:pPr>
              <w:jc w:val="right"/>
            </w:pPr>
            <w:r>
              <w:rPr>
                <w:rFonts w:ascii="Consolas" w:eastAsia="Consolas" w:hAnsi="Consolas" w:cs="Consolas"/>
                <w:sz w:val="16"/>
              </w:rPr>
              <w:t>28,358</w:t>
            </w:r>
          </w:p>
        </w:tc>
        <w:tc>
          <w:tcPr>
            <w:tcW w:w="1170" w:type="dxa"/>
          </w:tcPr>
          <w:p w14:paraId="5347B4C2" w14:textId="77777777" w:rsidR="003D27E1" w:rsidRDefault="00B475ED">
            <w:pPr>
              <w:jc w:val="right"/>
            </w:pPr>
            <w:r>
              <w:rPr>
                <w:rFonts w:ascii="Consolas" w:eastAsia="Consolas" w:hAnsi="Consolas" w:cs="Consolas"/>
                <w:sz w:val="16"/>
              </w:rPr>
              <w:t>131,974</w:t>
            </w:r>
          </w:p>
        </w:tc>
        <w:tc>
          <w:tcPr>
            <w:tcW w:w="1170" w:type="dxa"/>
          </w:tcPr>
          <w:p w14:paraId="5347B4C3" w14:textId="77777777" w:rsidR="003D27E1" w:rsidRDefault="00B475ED">
            <w:pPr>
              <w:jc w:val="right"/>
            </w:pPr>
            <w:r>
              <w:rPr>
                <w:rFonts w:ascii="Consolas" w:eastAsia="Consolas" w:hAnsi="Consolas" w:cs="Consolas"/>
                <w:sz w:val="16"/>
              </w:rPr>
              <w:t>0</w:t>
            </w:r>
          </w:p>
        </w:tc>
      </w:tr>
      <w:tr w:rsidR="003D27E1" w14:paraId="5347B4CD" w14:textId="77777777">
        <w:tc>
          <w:tcPr>
            <w:tcW w:w="1170" w:type="dxa"/>
          </w:tcPr>
          <w:p w14:paraId="5347B4C5" w14:textId="77777777" w:rsidR="003D27E1" w:rsidRDefault="00B475ED">
            <w:pPr>
              <w:jc w:val="right"/>
            </w:pPr>
            <w:r>
              <w:rPr>
                <w:rFonts w:ascii="Consolas" w:eastAsia="Consolas" w:hAnsi="Consolas" w:cs="Consolas"/>
                <w:sz w:val="16"/>
              </w:rPr>
              <w:t>10</w:t>
            </w:r>
          </w:p>
        </w:tc>
        <w:tc>
          <w:tcPr>
            <w:tcW w:w="1170" w:type="dxa"/>
          </w:tcPr>
          <w:p w14:paraId="5347B4C6" w14:textId="77777777" w:rsidR="003D27E1" w:rsidRDefault="00B475ED">
            <w:pPr>
              <w:jc w:val="right"/>
            </w:pPr>
            <w:r>
              <w:rPr>
                <w:rFonts w:ascii="Consolas" w:eastAsia="Consolas" w:hAnsi="Consolas" w:cs="Consolas"/>
                <w:sz w:val="16"/>
              </w:rPr>
              <w:t>45,157</w:t>
            </w:r>
          </w:p>
        </w:tc>
        <w:tc>
          <w:tcPr>
            <w:tcW w:w="1170" w:type="dxa"/>
          </w:tcPr>
          <w:p w14:paraId="5347B4C7" w14:textId="77777777" w:rsidR="003D27E1" w:rsidRDefault="00B475ED">
            <w:pPr>
              <w:jc w:val="right"/>
            </w:pPr>
            <w:r>
              <w:rPr>
                <w:rFonts w:ascii="Consolas" w:eastAsia="Consolas" w:hAnsi="Consolas" w:cs="Consolas"/>
                <w:sz w:val="16"/>
              </w:rPr>
              <w:t>24,899</w:t>
            </w:r>
          </w:p>
        </w:tc>
        <w:tc>
          <w:tcPr>
            <w:tcW w:w="1170" w:type="dxa"/>
          </w:tcPr>
          <w:p w14:paraId="5347B4C8" w14:textId="77777777" w:rsidR="003D27E1" w:rsidRDefault="00B475ED">
            <w:pPr>
              <w:jc w:val="right"/>
            </w:pPr>
            <w:r>
              <w:rPr>
                <w:rFonts w:ascii="Consolas" w:eastAsia="Consolas" w:hAnsi="Consolas" w:cs="Consolas"/>
                <w:sz w:val="16"/>
              </w:rPr>
              <w:t>8,025</w:t>
            </w:r>
          </w:p>
        </w:tc>
        <w:tc>
          <w:tcPr>
            <w:tcW w:w="1170" w:type="dxa"/>
          </w:tcPr>
          <w:p w14:paraId="5347B4C9" w14:textId="77777777" w:rsidR="003D27E1" w:rsidRDefault="00B475ED">
            <w:pPr>
              <w:jc w:val="right"/>
            </w:pPr>
            <w:r>
              <w:rPr>
                <w:rFonts w:ascii="Consolas" w:eastAsia="Consolas" w:hAnsi="Consolas" w:cs="Consolas"/>
                <w:sz w:val="16"/>
              </w:rPr>
              <w:t>70,588</w:t>
            </w:r>
          </w:p>
        </w:tc>
        <w:tc>
          <w:tcPr>
            <w:tcW w:w="1170" w:type="dxa"/>
          </w:tcPr>
          <w:p w14:paraId="5347B4CA" w14:textId="77777777" w:rsidR="003D27E1" w:rsidRDefault="00B475ED">
            <w:pPr>
              <w:jc w:val="right"/>
            </w:pPr>
            <w:r>
              <w:rPr>
                <w:rFonts w:ascii="Consolas" w:eastAsia="Consolas" w:hAnsi="Consolas" w:cs="Consolas"/>
                <w:sz w:val="16"/>
              </w:rPr>
              <w:t>21,253</w:t>
            </w:r>
          </w:p>
        </w:tc>
        <w:tc>
          <w:tcPr>
            <w:tcW w:w="1170" w:type="dxa"/>
          </w:tcPr>
          <w:p w14:paraId="5347B4CB" w14:textId="77777777" w:rsidR="003D27E1" w:rsidRDefault="00B475ED">
            <w:pPr>
              <w:jc w:val="right"/>
            </w:pPr>
            <w:r>
              <w:rPr>
                <w:rFonts w:ascii="Consolas" w:eastAsia="Consolas" w:hAnsi="Consolas" w:cs="Consolas"/>
                <w:sz w:val="16"/>
              </w:rPr>
              <w:t>123,267</w:t>
            </w:r>
          </w:p>
        </w:tc>
        <w:tc>
          <w:tcPr>
            <w:tcW w:w="1170" w:type="dxa"/>
          </w:tcPr>
          <w:p w14:paraId="5347B4CC" w14:textId="77777777" w:rsidR="003D27E1" w:rsidRDefault="00B475ED">
            <w:pPr>
              <w:jc w:val="right"/>
            </w:pPr>
            <w:r>
              <w:rPr>
                <w:rFonts w:ascii="Consolas" w:eastAsia="Consolas" w:hAnsi="Consolas" w:cs="Consolas"/>
                <w:sz w:val="16"/>
              </w:rPr>
              <w:t>0</w:t>
            </w:r>
          </w:p>
        </w:tc>
      </w:tr>
      <w:tr w:rsidR="003D27E1" w14:paraId="5347B4D6" w14:textId="77777777">
        <w:tc>
          <w:tcPr>
            <w:tcW w:w="1170" w:type="dxa"/>
          </w:tcPr>
          <w:p w14:paraId="5347B4CE" w14:textId="77777777" w:rsidR="003D27E1" w:rsidRDefault="00B475ED">
            <w:pPr>
              <w:jc w:val="right"/>
            </w:pPr>
            <w:r>
              <w:rPr>
                <w:rFonts w:ascii="Consolas" w:eastAsia="Consolas" w:hAnsi="Consolas" w:cs="Consolas"/>
                <w:sz w:val="16"/>
              </w:rPr>
              <w:t>11</w:t>
            </w:r>
          </w:p>
        </w:tc>
        <w:tc>
          <w:tcPr>
            <w:tcW w:w="1170" w:type="dxa"/>
          </w:tcPr>
          <w:p w14:paraId="5347B4CF" w14:textId="77777777" w:rsidR="003D27E1" w:rsidRDefault="00B475ED">
            <w:pPr>
              <w:jc w:val="right"/>
            </w:pPr>
            <w:r>
              <w:rPr>
                <w:rFonts w:ascii="Consolas" w:eastAsia="Consolas" w:hAnsi="Consolas" w:cs="Consolas"/>
                <w:sz w:val="16"/>
              </w:rPr>
              <w:t>15,497</w:t>
            </w:r>
          </w:p>
        </w:tc>
        <w:tc>
          <w:tcPr>
            <w:tcW w:w="1170" w:type="dxa"/>
          </w:tcPr>
          <w:p w14:paraId="5347B4D0" w14:textId="77777777" w:rsidR="003D27E1" w:rsidRDefault="00B475ED">
            <w:pPr>
              <w:jc w:val="right"/>
            </w:pPr>
            <w:r>
              <w:rPr>
                <w:rFonts w:ascii="Consolas" w:eastAsia="Consolas" w:hAnsi="Consolas" w:cs="Consolas"/>
                <w:sz w:val="16"/>
              </w:rPr>
              <w:t>15,822</w:t>
            </w:r>
          </w:p>
        </w:tc>
        <w:tc>
          <w:tcPr>
            <w:tcW w:w="1170" w:type="dxa"/>
          </w:tcPr>
          <w:p w14:paraId="5347B4D1" w14:textId="77777777" w:rsidR="003D27E1" w:rsidRDefault="00B475ED">
            <w:pPr>
              <w:jc w:val="right"/>
            </w:pPr>
            <w:r>
              <w:rPr>
                <w:rFonts w:ascii="Consolas" w:eastAsia="Consolas" w:hAnsi="Consolas" w:cs="Consolas"/>
                <w:sz w:val="16"/>
              </w:rPr>
              <w:t>6,228</w:t>
            </w:r>
          </w:p>
        </w:tc>
        <w:tc>
          <w:tcPr>
            <w:tcW w:w="1170" w:type="dxa"/>
          </w:tcPr>
          <w:p w14:paraId="5347B4D2" w14:textId="77777777" w:rsidR="003D27E1" w:rsidRDefault="00B475ED">
            <w:pPr>
              <w:jc w:val="right"/>
            </w:pPr>
            <w:r>
              <w:rPr>
                <w:rFonts w:ascii="Consolas" w:eastAsia="Consolas" w:hAnsi="Consolas" w:cs="Consolas"/>
                <w:sz w:val="16"/>
              </w:rPr>
              <w:t>40,121</w:t>
            </w:r>
          </w:p>
        </w:tc>
        <w:tc>
          <w:tcPr>
            <w:tcW w:w="1170" w:type="dxa"/>
          </w:tcPr>
          <w:p w14:paraId="5347B4D3" w14:textId="77777777" w:rsidR="003D27E1" w:rsidRDefault="00B475ED">
            <w:pPr>
              <w:jc w:val="right"/>
            </w:pPr>
            <w:r>
              <w:rPr>
                <w:rFonts w:ascii="Consolas" w:eastAsia="Consolas" w:hAnsi="Consolas" w:cs="Consolas"/>
                <w:sz w:val="16"/>
              </w:rPr>
              <w:t>17,378</w:t>
            </w:r>
          </w:p>
        </w:tc>
        <w:tc>
          <w:tcPr>
            <w:tcW w:w="1170" w:type="dxa"/>
          </w:tcPr>
          <w:p w14:paraId="5347B4D4" w14:textId="77777777" w:rsidR="003D27E1" w:rsidRDefault="00B475ED">
            <w:pPr>
              <w:jc w:val="right"/>
            </w:pPr>
            <w:r>
              <w:rPr>
                <w:rFonts w:ascii="Consolas" w:eastAsia="Consolas" w:hAnsi="Consolas" w:cs="Consolas"/>
                <w:sz w:val="16"/>
              </w:rPr>
              <w:t>81,694</w:t>
            </w:r>
          </w:p>
        </w:tc>
        <w:tc>
          <w:tcPr>
            <w:tcW w:w="1170" w:type="dxa"/>
          </w:tcPr>
          <w:p w14:paraId="5347B4D5" w14:textId="77777777" w:rsidR="003D27E1" w:rsidRDefault="00B475ED">
            <w:pPr>
              <w:jc w:val="right"/>
            </w:pPr>
            <w:r>
              <w:rPr>
                <w:rFonts w:ascii="Consolas" w:eastAsia="Consolas" w:hAnsi="Consolas" w:cs="Consolas"/>
                <w:sz w:val="16"/>
              </w:rPr>
              <w:t>0</w:t>
            </w:r>
          </w:p>
        </w:tc>
      </w:tr>
      <w:tr w:rsidR="003D27E1" w14:paraId="5347B4DF" w14:textId="77777777">
        <w:tc>
          <w:tcPr>
            <w:tcW w:w="1170" w:type="dxa"/>
          </w:tcPr>
          <w:p w14:paraId="5347B4D7" w14:textId="77777777" w:rsidR="003D27E1" w:rsidRDefault="00B475ED">
            <w:pPr>
              <w:jc w:val="right"/>
            </w:pPr>
            <w:r>
              <w:rPr>
                <w:rFonts w:ascii="Consolas" w:eastAsia="Consolas" w:hAnsi="Consolas" w:cs="Consolas"/>
                <w:sz w:val="16"/>
              </w:rPr>
              <w:t>12</w:t>
            </w:r>
          </w:p>
        </w:tc>
        <w:tc>
          <w:tcPr>
            <w:tcW w:w="1170" w:type="dxa"/>
          </w:tcPr>
          <w:p w14:paraId="5347B4D8" w14:textId="77777777" w:rsidR="003D27E1" w:rsidRDefault="00B475ED">
            <w:pPr>
              <w:jc w:val="right"/>
            </w:pPr>
            <w:r>
              <w:rPr>
                <w:rFonts w:ascii="Consolas" w:eastAsia="Consolas" w:hAnsi="Consolas" w:cs="Consolas"/>
                <w:sz w:val="16"/>
              </w:rPr>
              <w:t>3,049</w:t>
            </w:r>
          </w:p>
        </w:tc>
        <w:tc>
          <w:tcPr>
            <w:tcW w:w="1170" w:type="dxa"/>
          </w:tcPr>
          <w:p w14:paraId="5347B4D9" w14:textId="77777777" w:rsidR="003D27E1" w:rsidRDefault="00B475ED">
            <w:pPr>
              <w:jc w:val="right"/>
            </w:pPr>
            <w:r>
              <w:rPr>
                <w:rFonts w:ascii="Consolas" w:eastAsia="Consolas" w:hAnsi="Consolas" w:cs="Consolas"/>
                <w:sz w:val="16"/>
              </w:rPr>
              <w:t>3,426</w:t>
            </w:r>
          </w:p>
        </w:tc>
        <w:tc>
          <w:tcPr>
            <w:tcW w:w="1170" w:type="dxa"/>
          </w:tcPr>
          <w:p w14:paraId="5347B4DA" w14:textId="77777777" w:rsidR="003D27E1" w:rsidRDefault="00B475ED">
            <w:pPr>
              <w:jc w:val="right"/>
            </w:pPr>
            <w:r>
              <w:rPr>
                <w:rFonts w:ascii="Consolas" w:eastAsia="Consolas" w:hAnsi="Consolas" w:cs="Consolas"/>
                <w:sz w:val="16"/>
              </w:rPr>
              <w:t>7,041</w:t>
            </w:r>
          </w:p>
        </w:tc>
        <w:tc>
          <w:tcPr>
            <w:tcW w:w="1170" w:type="dxa"/>
          </w:tcPr>
          <w:p w14:paraId="5347B4DB" w14:textId="77777777" w:rsidR="003D27E1" w:rsidRDefault="00B475ED">
            <w:pPr>
              <w:jc w:val="right"/>
            </w:pPr>
            <w:r>
              <w:rPr>
                <w:rFonts w:ascii="Consolas" w:eastAsia="Consolas" w:hAnsi="Consolas" w:cs="Consolas"/>
                <w:sz w:val="16"/>
              </w:rPr>
              <w:t>14,501</w:t>
            </w:r>
          </w:p>
        </w:tc>
        <w:tc>
          <w:tcPr>
            <w:tcW w:w="1170" w:type="dxa"/>
          </w:tcPr>
          <w:p w14:paraId="5347B4DC" w14:textId="77777777" w:rsidR="003D27E1" w:rsidRDefault="00B475ED">
            <w:pPr>
              <w:jc w:val="right"/>
            </w:pPr>
            <w:r>
              <w:rPr>
                <w:rFonts w:ascii="Consolas" w:eastAsia="Consolas" w:hAnsi="Consolas" w:cs="Consolas"/>
                <w:sz w:val="16"/>
              </w:rPr>
              <w:t>12,190</w:t>
            </w:r>
          </w:p>
        </w:tc>
        <w:tc>
          <w:tcPr>
            <w:tcW w:w="1170" w:type="dxa"/>
          </w:tcPr>
          <w:p w14:paraId="5347B4DD" w14:textId="77777777" w:rsidR="003D27E1" w:rsidRDefault="00B475ED">
            <w:pPr>
              <w:jc w:val="right"/>
            </w:pPr>
            <w:r>
              <w:rPr>
                <w:rFonts w:ascii="Consolas" w:eastAsia="Consolas" w:hAnsi="Consolas" w:cs="Consolas"/>
                <w:sz w:val="16"/>
              </w:rPr>
              <w:t>46,007</w:t>
            </w:r>
          </w:p>
        </w:tc>
        <w:tc>
          <w:tcPr>
            <w:tcW w:w="1170" w:type="dxa"/>
          </w:tcPr>
          <w:p w14:paraId="5347B4DE" w14:textId="77777777" w:rsidR="003D27E1" w:rsidRDefault="00B475ED">
            <w:pPr>
              <w:jc w:val="right"/>
            </w:pPr>
            <w:r>
              <w:rPr>
                <w:rFonts w:ascii="Consolas" w:eastAsia="Consolas" w:hAnsi="Consolas" w:cs="Consolas"/>
                <w:sz w:val="16"/>
              </w:rPr>
              <w:t>0</w:t>
            </w:r>
          </w:p>
        </w:tc>
      </w:tr>
      <w:tr w:rsidR="003D27E1" w14:paraId="5347B4E8" w14:textId="77777777">
        <w:tc>
          <w:tcPr>
            <w:tcW w:w="1170" w:type="dxa"/>
            <w:tcBorders>
              <w:bottom w:val="single" w:sz="0" w:space="0" w:color="000000"/>
            </w:tcBorders>
          </w:tcPr>
          <w:p w14:paraId="5347B4E0"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B4E1" w14:textId="77777777" w:rsidR="003D27E1" w:rsidRDefault="00B475ED">
            <w:pPr>
              <w:jc w:val="right"/>
            </w:pPr>
            <w:r>
              <w:rPr>
                <w:rFonts w:ascii="Consolas" w:eastAsia="Consolas" w:hAnsi="Consolas" w:cs="Consolas"/>
                <w:sz w:val="16"/>
              </w:rPr>
              <w:t>124</w:t>
            </w:r>
          </w:p>
        </w:tc>
        <w:tc>
          <w:tcPr>
            <w:tcW w:w="1170" w:type="dxa"/>
            <w:tcBorders>
              <w:bottom w:val="single" w:sz="0" w:space="0" w:color="000000"/>
            </w:tcBorders>
          </w:tcPr>
          <w:p w14:paraId="5347B4E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4E3"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4E4"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4E5"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4E6"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4E7" w14:textId="77777777" w:rsidR="003D27E1" w:rsidRDefault="00B475ED">
            <w:pPr>
              <w:jc w:val="right"/>
            </w:pPr>
            <w:r>
              <w:rPr>
                <w:rFonts w:ascii="Consolas" w:eastAsia="Consolas" w:hAnsi="Consolas" w:cs="Consolas"/>
                <w:sz w:val="16"/>
              </w:rPr>
              <w:t>0</w:t>
            </w:r>
          </w:p>
        </w:tc>
      </w:tr>
      <w:tr w:rsidR="003D27E1" w14:paraId="5347B4F1" w14:textId="77777777">
        <w:tc>
          <w:tcPr>
            <w:tcW w:w="0" w:type="auto"/>
            <w:tcBorders>
              <w:top w:val="single" w:sz="0" w:space="0" w:color="000000"/>
              <w:bottom w:val="single" w:sz="0" w:space="0" w:color="000000"/>
            </w:tcBorders>
          </w:tcPr>
          <w:p w14:paraId="5347B4E9"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4EA"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4EB"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4EC"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4ED"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4EE"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4EF"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4F0" w14:textId="77777777" w:rsidR="003D27E1" w:rsidRDefault="00B475ED">
            <w:pPr>
              <w:jc w:val="right"/>
            </w:pPr>
            <w:r>
              <w:rPr>
                <w:rFonts w:ascii="Consolas" w:eastAsia="Consolas" w:hAnsi="Consolas" w:cs="Consolas"/>
                <w:sz w:val="16"/>
              </w:rPr>
              <w:t>116,355</w:t>
            </w:r>
          </w:p>
        </w:tc>
      </w:tr>
    </w:tbl>
    <w:p w14:paraId="5347B4F2" w14:textId="77777777" w:rsidR="003D27E1" w:rsidRDefault="003D27E1"/>
    <w:p w14:paraId="5347B4F3" w14:textId="77777777" w:rsidR="003D27E1" w:rsidRDefault="00B475ED">
      <w:r>
        <w:lastRenderedPageBreak/>
        <w:br w:type="page"/>
      </w:r>
    </w:p>
    <w:p w14:paraId="5347B4F4" w14:textId="77777777" w:rsidR="003D27E1" w:rsidRDefault="00B475ED">
      <w:pPr>
        <w:shd w:val="solid" w:color="B0C4DE" w:fill="auto"/>
      </w:pPr>
      <w:proofErr w:type="spellStart"/>
      <w:r>
        <w:rPr>
          <w:b/>
          <w:sz w:val="26"/>
        </w:rPr>
        <w:lastRenderedPageBreak/>
        <w:t>respstat</w:t>
      </w:r>
      <w:proofErr w:type="spellEnd"/>
    </w:p>
    <w:p w14:paraId="5347B4F5" w14:textId="77777777" w:rsidR="003D27E1" w:rsidRDefault="00B475ED">
      <w:pPr>
        <w:rPr>
          <w:color w:val="4682B4"/>
        </w:rPr>
      </w:pPr>
      <w:r>
        <w:rPr>
          <w:color w:val="4682B4"/>
        </w:rPr>
        <w:t>Respondent status</w:t>
      </w:r>
      <w:r>
        <w:rPr>
          <w:color w:val="4682B4"/>
        </w:rPr>
        <w:br/>
        <w:t xml:space="preserve">   (1):   Interviewed</w:t>
      </w:r>
      <w:r>
        <w:rPr>
          <w:color w:val="4682B4"/>
        </w:rPr>
        <w:br/>
        <w:t xml:space="preserve">   (2):   Not interviewed (has values)</w:t>
      </w:r>
      <w:r>
        <w:rPr>
          <w:color w:val="4682B4"/>
        </w:rPr>
        <w:br/>
      </w:r>
    </w:p>
    <w:p w14:paraId="5347B4F6" w14:textId="77777777" w:rsidR="003D27E1" w:rsidRDefault="00B475ED">
      <w:r>
        <w:t xml:space="preserve">Status of respondent in relation to a type of interview. Category '2. Not interviewed (has values)' refers to individuals who are not interviewed but they have information available through a proxy questionnaire. Not available for US (information is missing for some waves). </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B4F8" w14:textId="77777777">
        <w:tc>
          <w:tcPr>
            <w:tcW w:w="9360" w:type="dxa"/>
            <w:gridSpan w:val="6"/>
          </w:tcPr>
          <w:p w14:paraId="5347B4F7"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respstat</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Respondent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528,146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2]</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0.92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0.94           </w:t>
            </w:r>
            <w:r>
              <w:rPr>
                <w:rFonts w:ascii="Consolas" w:eastAsia="Consolas" w:hAnsi="Consolas" w:cs="Consolas"/>
                <w:sz w:val="18"/>
              </w:rPr>
              <w:br/>
            </w:r>
          </w:p>
        </w:tc>
      </w:tr>
      <w:tr w:rsidR="003D27E1" w14:paraId="5347B4FF" w14:textId="77777777">
        <w:tc>
          <w:tcPr>
            <w:tcW w:w="1560" w:type="dxa"/>
          </w:tcPr>
          <w:p w14:paraId="5347B4F9" w14:textId="77777777" w:rsidR="003D27E1" w:rsidRDefault="003D27E1"/>
        </w:tc>
        <w:tc>
          <w:tcPr>
            <w:tcW w:w="1560" w:type="dxa"/>
            <w:tcBorders>
              <w:top w:val="single" w:sz="0" w:space="0" w:color="000000"/>
              <w:bottom w:val="single" w:sz="0" w:space="0" w:color="000000"/>
            </w:tcBorders>
          </w:tcPr>
          <w:p w14:paraId="5347B4FA"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4FB"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4FC"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4FD" w14:textId="77777777" w:rsidR="003D27E1" w:rsidRDefault="00B475ED">
            <w:pPr>
              <w:jc w:val="right"/>
            </w:pPr>
            <w:r>
              <w:rPr>
                <w:rFonts w:ascii="Consolas" w:eastAsia="Consolas" w:hAnsi="Consolas" w:cs="Consolas"/>
                <w:b/>
                <w:sz w:val="18"/>
              </w:rPr>
              <w:t>Percent</w:t>
            </w:r>
          </w:p>
        </w:tc>
        <w:tc>
          <w:tcPr>
            <w:tcW w:w="1560" w:type="dxa"/>
          </w:tcPr>
          <w:p w14:paraId="5347B4FE" w14:textId="77777777" w:rsidR="003D27E1" w:rsidRDefault="003D27E1"/>
        </w:tc>
      </w:tr>
      <w:tr w:rsidR="003D27E1" w14:paraId="5347B506" w14:textId="77777777">
        <w:tc>
          <w:tcPr>
            <w:tcW w:w="1560" w:type="dxa"/>
            <w:tcBorders>
              <w:right w:val="nil"/>
            </w:tcBorders>
          </w:tcPr>
          <w:p w14:paraId="5347B500" w14:textId="77777777" w:rsidR="003D27E1" w:rsidRDefault="003D27E1"/>
        </w:tc>
        <w:tc>
          <w:tcPr>
            <w:tcW w:w="1560" w:type="dxa"/>
            <w:tcBorders>
              <w:top w:val="single" w:sz="0" w:space="0" w:color="000000"/>
              <w:left w:val="nil"/>
              <w:bottom w:val="single" w:sz="0" w:space="0" w:color="D3D3D3"/>
            </w:tcBorders>
          </w:tcPr>
          <w:p w14:paraId="5347B501"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B502" w14:textId="77777777" w:rsidR="003D27E1" w:rsidRDefault="003D27E1"/>
        </w:tc>
        <w:tc>
          <w:tcPr>
            <w:tcW w:w="1560" w:type="dxa"/>
            <w:tcBorders>
              <w:top w:val="single" w:sz="0" w:space="0" w:color="000000"/>
              <w:bottom w:val="single" w:sz="0" w:space="0" w:color="D3D3D3"/>
            </w:tcBorders>
          </w:tcPr>
          <w:p w14:paraId="5347B503" w14:textId="77777777" w:rsidR="003D27E1" w:rsidRDefault="00B475ED">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5347B504" w14:textId="77777777" w:rsidR="003D27E1" w:rsidRDefault="00B475ED">
            <w:pPr>
              <w:jc w:val="right"/>
            </w:pPr>
            <w:r>
              <w:rPr>
                <w:rFonts w:ascii="Consolas" w:eastAsia="Consolas" w:hAnsi="Consolas" w:cs="Consolas"/>
                <w:sz w:val="16"/>
              </w:rPr>
              <w:t xml:space="preserve">      0.9</w:t>
            </w:r>
          </w:p>
        </w:tc>
        <w:tc>
          <w:tcPr>
            <w:tcW w:w="1560" w:type="dxa"/>
          </w:tcPr>
          <w:p w14:paraId="5347B505" w14:textId="77777777" w:rsidR="003D27E1" w:rsidRDefault="003D27E1"/>
        </w:tc>
      </w:tr>
      <w:tr w:rsidR="003D27E1" w14:paraId="5347B50D" w14:textId="77777777">
        <w:tc>
          <w:tcPr>
            <w:tcW w:w="1560" w:type="dxa"/>
            <w:tcBorders>
              <w:right w:val="nil"/>
            </w:tcBorders>
          </w:tcPr>
          <w:p w14:paraId="5347B507" w14:textId="77777777" w:rsidR="003D27E1" w:rsidRDefault="003D27E1"/>
        </w:tc>
        <w:tc>
          <w:tcPr>
            <w:tcW w:w="1560" w:type="dxa"/>
            <w:tcBorders>
              <w:top w:val="single" w:sz="0" w:space="0" w:color="D3D3D3"/>
              <w:left w:val="nil"/>
              <w:bottom w:val="single" w:sz="0" w:space="0" w:color="D3D3D3"/>
            </w:tcBorders>
          </w:tcPr>
          <w:p w14:paraId="5347B508"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509" w14:textId="77777777" w:rsidR="003D27E1" w:rsidRDefault="00B475ED">
            <w:r>
              <w:rPr>
                <w:rFonts w:ascii="Consolas" w:eastAsia="Consolas" w:hAnsi="Consolas" w:cs="Consolas"/>
                <w:sz w:val="16"/>
              </w:rPr>
              <w:t>Interviewed</w:t>
            </w:r>
          </w:p>
        </w:tc>
        <w:tc>
          <w:tcPr>
            <w:tcW w:w="1560" w:type="dxa"/>
            <w:tcBorders>
              <w:top w:val="single" w:sz="0" w:space="0" w:color="D3D3D3"/>
              <w:bottom w:val="single" w:sz="0" w:space="0" w:color="D3D3D3"/>
            </w:tcBorders>
          </w:tcPr>
          <w:p w14:paraId="5347B50A" w14:textId="77777777" w:rsidR="003D27E1" w:rsidRDefault="00B475ED">
            <w:pPr>
              <w:jc w:val="right"/>
            </w:pPr>
            <w:r>
              <w:rPr>
                <w:rFonts w:ascii="Consolas" w:eastAsia="Consolas" w:hAnsi="Consolas" w:cs="Consolas"/>
                <w:sz w:val="16"/>
              </w:rPr>
              <w:t xml:space="preserve">   2516872</w:t>
            </w:r>
          </w:p>
        </w:tc>
        <w:tc>
          <w:tcPr>
            <w:tcW w:w="1560" w:type="dxa"/>
            <w:tcBorders>
              <w:top w:val="single" w:sz="0" w:space="0" w:color="D3D3D3"/>
              <w:bottom w:val="single" w:sz="0" w:space="0" w:color="D3D3D3"/>
            </w:tcBorders>
          </w:tcPr>
          <w:p w14:paraId="5347B50B" w14:textId="77777777" w:rsidR="003D27E1" w:rsidRDefault="00B475ED">
            <w:pPr>
              <w:jc w:val="right"/>
            </w:pPr>
            <w:r>
              <w:rPr>
                <w:rFonts w:ascii="Consolas" w:eastAsia="Consolas" w:hAnsi="Consolas" w:cs="Consolas"/>
                <w:sz w:val="16"/>
              </w:rPr>
              <w:t xml:space="preserve">     81.6</w:t>
            </w:r>
          </w:p>
        </w:tc>
        <w:tc>
          <w:tcPr>
            <w:tcW w:w="1560" w:type="dxa"/>
          </w:tcPr>
          <w:p w14:paraId="5347B50C" w14:textId="77777777" w:rsidR="003D27E1" w:rsidRDefault="003D27E1"/>
        </w:tc>
      </w:tr>
      <w:tr w:rsidR="003D27E1" w14:paraId="5347B514" w14:textId="77777777">
        <w:tc>
          <w:tcPr>
            <w:tcW w:w="1560" w:type="dxa"/>
            <w:tcBorders>
              <w:right w:val="nil"/>
            </w:tcBorders>
          </w:tcPr>
          <w:p w14:paraId="5347B50E" w14:textId="77777777" w:rsidR="003D27E1" w:rsidRDefault="003D27E1"/>
        </w:tc>
        <w:tc>
          <w:tcPr>
            <w:tcW w:w="1560" w:type="dxa"/>
            <w:tcBorders>
              <w:top w:val="single" w:sz="0" w:space="0" w:color="D3D3D3"/>
              <w:left w:val="nil"/>
              <w:bottom w:val="single" w:sz="0" w:space="0" w:color="D3D3D3"/>
            </w:tcBorders>
          </w:tcPr>
          <w:p w14:paraId="5347B50F"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510" w14:textId="77777777" w:rsidR="003D27E1" w:rsidRDefault="00B475ED">
            <w:r>
              <w:rPr>
                <w:rFonts w:ascii="Consolas" w:eastAsia="Consolas" w:hAnsi="Consolas" w:cs="Consolas"/>
                <w:sz w:val="16"/>
              </w:rPr>
              <w:t>Not interviewed (has values)</w:t>
            </w:r>
          </w:p>
        </w:tc>
        <w:tc>
          <w:tcPr>
            <w:tcW w:w="1560" w:type="dxa"/>
            <w:tcBorders>
              <w:top w:val="single" w:sz="0" w:space="0" w:color="D3D3D3"/>
              <w:bottom w:val="single" w:sz="0" w:space="0" w:color="D3D3D3"/>
            </w:tcBorders>
          </w:tcPr>
          <w:p w14:paraId="5347B511" w14:textId="77777777" w:rsidR="003D27E1" w:rsidRDefault="00B475ED">
            <w:pPr>
              <w:jc w:val="right"/>
            </w:pPr>
            <w:r>
              <w:rPr>
                <w:rFonts w:ascii="Consolas" w:eastAsia="Consolas" w:hAnsi="Consolas" w:cs="Consolas"/>
                <w:sz w:val="16"/>
              </w:rPr>
              <w:t xml:space="preserve">    39,312</w:t>
            </w:r>
          </w:p>
        </w:tc>
        <w:tc>
          <w:tcPr>
            <w:tcW w:w="1560" w:type="dxa"/>
            <w:tcBorders>
              <w:top w:val="single" w:sz="0" w:space="0" w:color="D3D3D3"/>
              <w:bottom w:val="single" w:sz="0" w:space="0" w:color="D3D3D3"/>
            </w:tcBorders>
          </w:tcPr>
          <w:p w14:paraId="5347B512" w14:textId="77777777" w:rsidR="003D27E1" w:rsidRDefault="00B475ED">
            <w:pPr>
              <w:jc w:val="right"/>
            </w:pPr>
            <w:r>
              <w:rPr>
                <w:rFonts w:ascii="Consolas" w:eastAsia="Consolas" w:hAnsi="Consolas" w:cs="Consolas"/>
                <w:sz w:val="16"/>
              </w:rPr>
              <w:t xml:space="preserve">      1.3</w:t>
            </w:r>
          </w:p>
        </w:tc>
        <w:tc>
          <w:tcPr>
            <w:tcW w:w="1560" w:type="dxa"/>
          </w:tcPr>
          <w:p w14:paraId="5347B513" w14:textId="77777777" w:rsidR="003D27E1" w:rsidRDefault="003D27E1"/>
        </w:tc>
      </w:tr>
      <w:tr w:rsidR="003D27E1" w14:paraId="5347B51B" w14:textId="77777777">
        <w:tc>
          <w:tcPr>
            <w:tcW w:w="1560" w:type="dxa"/>
            <w:tcBorders>
              <w:right w:val="nil"/>
            </w:tcBorders>
          </w:tcPr>
          <w:p w14:paraId="5347B515" w14:textId="77777777" w:rsidR="003D27E1" w:rsidRDefault="003D27E1"/>
        </w:tc>
        <w:tc>
          <w:tcPr>
            <w:tcW w:w="1560" w:type="dxa"/>
            <w:tcBorders>
              <w:top w:val="single" w:sz="0" w:space="0" w:color="D3D3D3"/>
              <w:left w:val="nil"/>
              <w:bottom w:val="single" w:sz="0" w:space="0" w:color="000000"/>
            </w:tcBorders>
          </w:tcPr>
          <w:p w14:paraId="5347B516"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B517" w14:textId="77777777" w:rsidR="003D27E1" w:rsidRDefault="003D27E1"/>
        </w:tc>
        <w:tc>
          <w:tcPr>
            <w:tcW w:w="1560" w:type="dxa"/>
            <w:tcBorders>
              <w:top w:val="single" w:sz="0" w:space="0" w:color="D3D3D3"/>
              <w:bottom w:val="single" w:sz="0" w:space="0" w:color="000000"/>
            </w:tcBorders>
          </w:tcPr>
          <w:p w14:paraId="5347B518" w14:textId="77777777" w:rsidR="003D27E1" w:rsidRDefault="00B475ED">
            <w:pPr>
              <w:jc w:val="right"/>
            </w:pPr>
            <w:r>
              <w:rPr>
                <w:rFonts w:ascii="Consolas" w:eastAsia="Consolas" w:hAnsi="Consolas" w:cs="Consolas"/>
                <w:sz w:val="16"/>
              </w:rPr>
              <w:t xml:space="preserve">   500,139</w:t>
            </w:r>
          </w:p>
        </w:tc>
        <w:tc>
          <w:tcPr>
            <w:tcW w:w="1560" w:type="dxa"/>
            <w:tcBorders>
              <w:top w:val="single" w:sz="0" w:space="0" w:color="D3D3D3"/>
              <w:bottom w:val="single" w:sz="0" w:space="0" w:color="000000"/>
            </w:tcBorders>
          </w:tcPr>
          <w:p w14:paraId="5347B519" w14:textId="77777777" w:rsidR="003D27E1" w:rsidRDefault="00B475ED">
            <w:pPr>
              <w:jc w:val="right"/>
            </w:pPr>
            <w:r>
              <w:rPr>
                <w:rFonts w:ascii="Consolas" w:eastAsia="Consolas" w:hAnsi="Consolas" w:cs="Consolas"/>
                <w:sz w:val="16"/>
              </w:rPr>
              <w:t xml:space="preserve">     16.2</w:t>
            </w:r>
          </w:p>
        </w:tc>
        <w:tc>
          <w:tcPr>
            <w:tcW w:w="1560" w:type="dxa"/>
          </w:tcPr>
          <w:p w14:paraId="5347B51A" w14:textId="77777777" w:rsidR="003D27E1" w:rsidRDefault="003D27E1"/>
        </w:tc>
      </w:tr>
      <w:tr w:rsidR="003D27E1" w14:paraId="5347B522" w14:textId="77777777">
        <w:tc>
          <w:tcPr>
            <w:tcW w:w="1560" w:type="dxa"/>
          </w:tcPr>
          <w:p w14:paraId="5347B51C" w14:textId="77777777" w:rsidR="003D27E1" w:rsidRDefault="003D27E1"/>
        </w:tc>
        <w:tc>
          <w:tcPr>
            <w:tcW w:w="1560" w:type="dxa"/>
            <w:tcBorders>
              <w:top w:val="single" w:sz="0" w:space="0" w:color="000000"/>
              <w:bottom w:val="single" w:sz="0" w:space="0" w:color="000000"/>
            </w:tcBorders>
          </w:tcPr>
          <w:p w14:paraId="5347B51D" w14:textId="77777777" w:rsidR="003D27E1" w:rsidRDefault="003D27E1"/>
        </w:tc>
        <w:tc>
          <w:tcPr>
            <w:tcW w:w="1560" w:type="dxa"/>
            <w:tcBorders>
              <w:top w:val="single" w:sz="0" w:space="0" w:color="000000"/>
              <w:bottom w:val="single" w:sz="0" w:space="0" w:color="000000"/>
            </w:tcBorders>
          </w:tcPr>
          <w:p w14:paraId="5347B51E"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51F"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520" w14:textId="77777777" w:rsidR="003D27E1" w:rsidRDefault="003D27E1"/>
        </w:tc>
        <w:tc>
          <w:tcPr>
            <w:tcW w:w="1560" w:type="dxa"/>
          </w:tcPr>
          <w:p w14:paraId="5347B521" w14:textId="77777777" w:rsidR="003D27E1" w:rsidRDefault="003D27E1"/>
        </w:tc>
      </w:tr>
    </w:tbl>
    <w:p w14:paraId="5347B523"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52C" w14:textId="77777777">
        <w:tc>
          <w:tcPr>
            <w:tcW w:w="1170" w:type="dxa"/>
            <w:tcBorders>
              <w:top w:val="single" w:sz="0" w:space="0" w:color="000000"/>
              <w:bottom w:val="single" w:sz="0" w:space="0" w:color="000000"/>
            </w:tcBorders>
          </w:tcPr>
          <w:p w14:paraId="5347B524"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525"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526"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527"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528"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529"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52A"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52B" w14:textId="77777777" w:rsidR="003D27E1" w:rsidRDefault="00B475ED">
            <w:pPr>
              <w:jc w:val="right"/>
            </w:pPr>
            <w:r>
              <w:rPr>
                <w:rFonts w:ascii="Consolas" w:eastAsia="Consolas" w:hAnsi="Consolas" w:cs="Consolas"/>
                <w:b/>
                <w:sz w:val="18"/>
              </w:rPr>
              <w:t>[8] NL</w:t>
            </w:r>
          </w:p>
        </w:tc>
      </w:tr>
      <w:tr w:rsidR="003D27E1" w14:paraId="5347B535" w14:textId="77777777">
        <w:tc>
          <w:tcPr>
            <w:tcW w:w="1170" w:type="dxa"/>
            <w:tcBorders>
              <w:top w:val="single" w:sz="0" w:space="0" w:color="000000"/>
            </w:tcBorders>
          </w:tcPr>
          <w:p w14:paraId="5347B52D"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B52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52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53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53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532" w14:textId="77777777" w:rsidR="003D27E1" w:rsidRDefault="00B475ED">
            <w:pPr>
              <w:jc w:val="right"/>
            </w:pPr>
            <w:r>
              <w:rPr>
                <w:rFonts w:ascii="Consolas" w:eastAsia="Consolas" w:hAnsi="Consolas" w:cs="Consolas"/>
                <w:sz w:val="16"/>
              </w:rPr>
              <w:t>28,007</w:t>
            </w:r>
          </w:p>
        </w:tc>
        <w:tc>
          <w:tcPr>
            <w:tcW w:w="1170" w:type="dxa"/>
            <w:tcBorders>
              <w:top w:val="single" w:sz="0" w:space="0" w:color="000000"/>
            </w:tcBorders>
          </w:tcPr>
          <w:p w14:paraId="5347B53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534" w14:textId="77777777" w:rsidR="003D27E1" w:rsidRDefault="00B475ED">
            <w:pPr>
              <w:jc w:val="right"/>
            </w:pPr>
            <w:r>
              <w:rPr>
                <w:rFonts w:ascii="Consolas" w:eastAsia="Consolas" w:hAnsi="Consolas" w:cs="Consolas"/>
                <w:sz w:val="16"/>
              </w:rPr>
              <w:t>0</w:t>
            </w:r>
          </w:p>
        </w:tc>
      </w:tr>
      <w:tr w:rsidR="003D27E1" w14:paraId="5347B53E" w14:textId="77777777">
        <w:tc>
          <w:tcPr>
            <w:tcW w:w="1170" w:type="dxa"/>
          </w:tcPr>
          <w:p w14:paraId="5347B536" w14:textId="77777777" w:rsidR="003D27E1" w:rsidRDefault="00B475ED">
            <w:pPr>
              <w:jc w:val="right"/>
            </w:pPr>
            <w:r>
              <w:rPr>
                <w:rFonts w:ascii="Consolas" w:eastAsia="Consolas" w:hAnsi="Consolas" w:cs="Consolas"/>
                <w:sz w:val="16"/>
              </w:rPr>
              <w:t>1</w:t>
            </w:r>
          </w:p>
        </w:tc>
        <w:tc>
          <w:tcPr>
            <w:tcW w:w="1170" w:type="dxa"/>
          </w:tcPr>
          <w:p w14:paraId="5347B537" w14:textId="77777777" w:rsidR="003D27E1" w:rsidRDefault="00B475ED">
            <w:pPr>
              <w:jc w:val="right"/>
            </w:pPr>
            <w:r>
              <w:rPr>
                <w:rFonts w:ascii="Consolas" w:eastAsia="Consolas" w:hAnsi="Consolas" w:cs="Consolas"/>
                <w:sz w:val="16"/>
              </w:rPr>
              <w:t>290,616</w:t>
            </w:r>
          </w:p>
        </w:tc>
        <w:tc>
          <w:tcPr>
            <w:tcW w:w="1170" w:type="dxa"/>
          </w:tcPr>
          <w:p w14:paraId="5347B538" w14:textId="77777777" w:rsidR="003D27E1" w:rsidRDefault="00B475ED">
            <w:pPr>
              <w:jc w:val="right"/>
            </w:pPr>
            <w:r>
              <w:rPr>
                <w:rFonts w:ascii="Consolas" w:eastAsia="Consolas" w:hAnsi="Consolas" w:cs="Consolas"/>
                <w:sz w:val="16"/>
              </w:rPr>
              <w:t>378,764</w:t>
            </w:r>
          </w:p>
        </w:tc>
        <w:tc>
          <w:tcPr>
            <w:tcW w:w="1170" w:type="dxa"/>
          </w:tcPr>
          <w:p w14:paraId="5347B539" w14:textId="77777777" w:rsidR="003D27E1" w:rsidRDefault="00B475ED">
            <w:pPr>
              <w:jc w:val="right"/>
            </w:pPr>
            <w:r>
              <w:rPr>
                <w:rFonts w:ascii="Consolas" w:eastAsia="Consolas" w:hAnsi="Consolas" w:cs="Consolas"/>
                <w:sz w:val="16"/>
              </w:rPr>
              <w:t>0</w:t>
            </w:r>
          </w:p>
        </w:tc>
        <w:tc>
          <w:tcPr>
            <w:tcW w:w="1170" w:type="dxa"/>
          </w:tcPr>
          <w:p w14:paraId="5347B53A" w14:textId="77777777" w:rsidR="003D27E1" w:rsidRDefault="00B475ED">
            <w:pPr>
              <w:jc w:val="right"/>
            </w:pPr>
            <w:r>
              <w:rPr>
                <w:rFonts w:ascii="Consolas" w:eastAsia="Consolas" w:hAnsi="Consolas" w:cs="Consolas"/>
                <w:sz w:val="16"/>
              </w:rPr>
              <w:t>203,914</w:t>
            </w:r>
          </w:p>
        </w:tc>
        <w:tc>
          <w:tcPr>
            <w:tcW w:w="1170" w:type="dxa"/>
          </w:tcPr>
          <w:p w14:paraId="5347B53B" w14:textId="77777777" w:rsidR="003D27E1" w:rsidRDefault="00B475ED">
            <w:pPr>
              <w:jc w:val="right"/>
            </w:pPr>
            <w:r>
              <w:rPr>
                <w:rFonts w:ascii="Consolas" w:eastAsia="Consolas" w:hAnsi="Consolas" w:cs="Consolas"/>
                <w:sz w:val="16"/>
              </w:rPr>
              <w:t>783,649</w:t>
            </w:r>
          </w:p>
        </w:tc>
        <w:tc>
          <w:tcPr>
            <w:tcW w:w="1170" w:type="dxa"/>
          </w:tcPr>
          <w:p w14:paraId="5347B53C" w14:textId="77777777" w:rsidR="003D27E1" w:rsidRDefault="00B475ED">
            <w:pPr>
              <w:jc w:val="right"/>
            </w:pPr>
            <w:r>
              <w:rPr>
                <w:rFonts w:ascii="Consolas" w:eastAsia="Consolas" w:hAnsi="Consolas" w:cs="Consolas"/>
                <w:sz w:val="16"/>
              </w:rPr>
              <w:t>743,574</w:t>
            </w:r>
          </w:p>
        </w:tc>
        <w:tc>
          <w:tcPr>
            <w:tcW w:w="1170" w:type="dxa"/>
          </w:tcPr>
          <w:p w14:paraId="5347B53D" w14:textId="77777777" w:rsidR="003D27E1" w:rsidRDefault="00B475ED">
            <w:pPr>
              <w:jc w:val="right"/>
            </w:pPr>
            <w:r>
              <w:rPr>
                <w:rFonts w:ascii="Consolas" w:eastAsia="Consolas" w:hAnsi="Consolas" w:cs="Consolas"/>
                <w:sz w:val="16"/>
              </w:rPr>
              <w:t>116,355</w:t>
            </w:r>
          </w:p>
        </w:tc>
      </w:tr>
      <w:tr w:rsidR="003D27E1" w14:paraId="5347B547" w14:textId="77777777">
        <w:tc>
          <w:tcPr>
            <w:tcW w:w="1170" w:type="dxa"/>
          </w:tcPr>
          <w:p w14:paraId="5347B53F" w14:textId="77777777" w:rsidR="003D27E1" w:rsidRDefault="00B475ED">
            <w:pPr>
              <w:jc w:val="right"/>
            </w:pPr>
            <w:r>
              <w:rPr>
                <w:rFonts w:ascii="Consolas" w:eastAsia="Consolas" w:hAnsi="Consolas" w:cs="Consolas"/>
                <w:sz w:val="16"/>
              </w:rPr>
              <w:t>2</w:t>
            </w:r>
          </w:p>
        </w:tc>
        <w:tc>
          <w:tcPr>
            <w:tcW w:w="1170" w:type="dxa"/>
          </w:tcPr>
          <w:p w14:paraId="5347B540" w14:textId="77777777" w:rsidR="003D27E1" w:rsidRDefault="00B475ED">
            <w:pPr>
              <w:jc w:val="right"/>
            </w:pPr>
            <w:r>
              <w:rPr>
                <w:rFonts w:ascii="Consolas" w:eastAsia="Consolas" w:hAnsi="Consolas" w:cs="Consolas"/>
                <w:sz w:val="16"/>
              </w:rPr>
              <w:t>0</w:t>
            </w:r>
          </w:p>
        </w:tc>
        <w:tc>
          <w:tcPr>
            <w:tcW w:w="1170" w:type="dxa"/>
          </w:tcPr>
          <w:p w14:paraId="5347B541" w14:textId="77777777" w:rsidR="003D27E1" w:rsidRDefault="00B475ED">
            <w:pPr>
              <w:jc w:val="right"/>
            </w:pPr>
            <w:r>
              <w:rPr>
                <w:rFonts w:ascii="Consolas" w:eastAsia="Consolas" w:hAnsi="Consolas" w:cs="Consolas"/>
                <w:sz w:val="16"/>
              </w:rPr>
              <w:t>0</w:t>
            </w:r>
          </w:p>
        </w:tc>
        <w:tc>
          <w:tcPr>
            <w:tcW w:w="1170" w:type="dxa"/>
          </w:tcPr>
          <w:p w14:paraId="5347B542" w14:textId="77777777" w:rsidR="003D27E1" w:rsidRDefault="00B475ED">
            <w:pPr>
              <w:jc w:val="right"/>
            </w:pPr>
            <w:r>
              <w:rPr>
                <w:rFonts w:ascii="Consolas" w:eastAsia="Consolas" w:hAnsi="Consolas" w:cs="Consolas"/>
                <w:sz w:val="16"/>
              </w:rPr>
              <w:t>0</w:t>
            </w:r>
          </w:p>
        </w:tc>
        <w:tc>
          <w:tcPr>
            <w:tcW w:w="1170" w:type="dxa"/>
          </w:tcPr>
          <w:p w14:paraId="5347B543" w14:textId="77777777" w:rsidR="003D27E1" w:rsidRDefault="00B475ED">
            <w:pPr>
              <w:jc w:val="right"/>
            </w:pPr>
            <w:r>
              <w:rPr>
                <w:rFonts w:ascii="Consolas" w:eastAsia="Consolas" w:hAnsi="Consolas" w:cs="Consolas"/>
                <w:sz w:val="16"/>
              </w:rPr>
              <w:t>0</w:t>
            </w:r>
          </w:p>
        </w:tc>
        <w:tc>
          <w:tcPr>
            <w:tcW w:w="1170" w:type="dxa"/>
          </w:tcPr>
          <w:p w14:paraId="5347B544" w14:textId="77777777" w:rsidR="003D27E1" w:rsidRDefault="00B475ED">
            <w:pPr>
              <w:jc w:val="right"/>
            </w:pPr>
            <w:r>
              <w:rPr>
                <w:rFonts w:ascii="Consolas" w:eastAsia="Consolas" w:hAnsi="Consolas" w:cs="Consolas"/>
                <w:sz w:val="16"/>
              </w:rPr>
              <w:t>0</w:t>
            </w:r>
          </w:p>
        </w:tc>
        <w:tc>
          <w:tcPr>
            <w:tcW w:w="1170" w:type="dxa"/>
          </w:tcPr>
          <w:p w14:paraId="5347B545" w14:textId="77777777" w:rsidR="003D27E1" w:rsidRDefault="00B475ED">
            <w:pPr>
              <w:jc w:val="right"/>
            </w:pPr>
            <w:r>
              <w:rPr>
                <w:rFonts w:ascii="Consolas" w:eastAsia="Consolas" w:hAnsi="Consolas" w:cs="Consolas"/>
                <w:sz w:val="16"/>
              </w:rPr>
              <w:t>39,312</w:t>
            </w:r>
          </w:p>
        </w:tc>
        <w:tc>
          <w:tcPr>
            <w:tcW w:w="1170" w:type="dxa"/>
          </w:tcPr>
          <w:p w14:paraId="5347B546" w14:textId="77777777" w:rsidR="003D27E1" w:rsidRDefault="00B475ED">
            <w:pPr>
              <w:jc w:val="right"/>
            </w:pPr>
            <w:r>
              <w:rPr>
                <w:rFonts w:ascii="Consolas" w:eastAsia="Consolas" w:hAnsi="Consolas" w:cs="Consolas"/>
                <w:sz w:val="16"/>
              </w:rPr>
              <w:t>0</w:t>
            </w:r>
          </w:p>
        </w:tc>
      </w:tr>
      <w:tr w:rsidR="003D27E1" w14:paraId="5347B550" w14:textId="77777777">
        <w:tc>
          <w:tcPr>
            <w:tcW w:w="1170" w:type="dxa"/>
            <w:tcBorders>
              <w:bottom w:val="single" w:sz="0" w:space="0" w:color="000000"/>
            </w:tcBorders>
          </w:tcPr>
          <w:p w14:paraId="5347B548"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B549"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54A" w14:textId="77777777" w:rsidR="003D27E1" w:rsidRDefault="00B475ED">
            <w:pPr>
              <w:jc w:val="right"/>
            </w:pPr>
            <w:r>
              <w:rPr>
                <w:rFonts w:ascii="Consolas" w:eastAsia="Consolas" w:hAnsi="Consolas" w:cs="Consolas"/>
                <w:sz w:val="16"/>
              </w:rPr>
              <w:t>2</w:t>
            </w:r>
          </w:p>
        </w:tc>
        <w:tc>
          <w:tcPr>
            <w:tcW w:w="1170" w:type="dxa"/>
            <w:tcBorders>
              <w:bottom w:val="single" w:sz="0" w:space="0" w:color="000000"/>
            </w:tcBorders>
          </w:tcPr>
          <w:p w14:paraId="5347B54B"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B54C"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54D" w14:textId="77777777" w:rsidR="003D27E1" w:rsidRDefault="00B475ED">
            <w:pPr>
              <w:jc w:val="right"/>
            </w:pPr>
            <w:r>
              <w:rPr>
                <w:rFonts w:ascii="Consolas" w:eastAsia="Consolas" w:hAnsi="Consolas" w:cs="Consolas"/>
                <w:sz w:val="16"/>
              </w:rPr>
              <w:t>479</w:t>
            </w:r>
          </w:p>
        </w:tc>
        <w:tc>
          <w:tcPr>
            <w:tcW w:w="1170" w:type="dxa"/>
            <w:tcBorders>
              <w:bottom w:val="single" w:sz="0" w:space="0" w:color="000000"/>
            </w:tcBorders>
          </w:tcPr>
          <w:p w14:paraId="5347B54E"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54F" w14:textId="77777777" w:rsidR="003D27E1" w:rsidRDefault="00B475ED">
            <w:pPr>
              <w:jc w:val="right"/>
            </w:pPr>
            <w:r>
              <w:rPr>
                <w:rFonts w:ascii="Consolas" w:eastAsia="Consolas" w:hAnsi="Consolas" w:cs="Consolas"/>
                <w:sz w:val="16"/>
              </w:rPr>
              <w:t>0</w:t>
            </w:r>
          </w:p>
        </w:tc>
      </w:tr>
      <w:tr w:rsidR="003D27E1" w14:paraId="5347B559" w14:textId="77777777">
        <w:tc>
          <w:tcPr>
            <w:tcW w:w="0" w:type="auto"/>
            <w:tcBorders>
              <w:top w:val="single" w:sz="0" w:space="0" w:color="000000"/>
              <w:bottom w:val="single" w:sz="0" w:space="0" w:color="000000"/>
            </w:tcBorders>
          </w:tcPr>
          <w:p w14:paraId="5347B551"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552"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553"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554"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555"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556"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557"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558" w14:textId="77777777" w:rsidR="003D27E1" w:rsidRDefault="00B475ED">
            <w:pPr>
              <w:jc w:val="right"/>
            </w:pPr>
            <w:r>
              <w:rPr>
                <w:rFonts w:ascii="Consolas" w:eastAsia="Consolas" w:hAnsi="Consolas" w:cs="Consolas"/>
                <w:sz w:val="16"/>
              </w:rPr>
              <w:t>116,355</w:t>
            </w:r>
          </w:p>
        </w:tc>
      </w:tr>
    </w:tbl>
    <w:p w14:paraId="5347B55A" w14:textId="77777777" w:rsidR="003D27E1" w:rsidRDefault="003D27E1"/>
    <w:p w14:paraId="5347B55B" w14:textId="77777777" w:rsidR="003D27E1" w:rsidRDefault="00B475ED">
      <w:r>
        <w:br w:type="page"/>
      </w:r>
    </w:p>
    <w:p w14:paraId="5347B55C" w14:textId="77777777" w:rsidR="003D27E1" w:rsidRDefault="00B475ED">
      <w:pPr>
        <w:pStyle w:val="Heading1"/>
      </w:pPr>
      <w:r>
        <w:rPr>
          <w:sz w:val="30"/>
        </w:rPr>
        <w:lastRenderedPageBreak/>
        <w:t>Gender, age</w:t>
      </w:r>
    </w:p>
    <w:p w14:paraId="5347B55D" w14:textId="77777777" w:rsidR="003D27E1" w:rsidRDefault="00B475ED">
      <w:pPr>
        <w:shd w:val="solid" w:color="B0C4DE" w:fill="auto"/>
      </w:pPr>
      <w:r>
        <w:rPr>
          <w:b/>
          <w:sz w:val="26"/>
        </w:rPr>
        <w:t>female</w:t>
      </w:r>
    </w:p>
    <w:p w14:paraId="5347B55E" w14:textId="77777777" w:rsidR="003D27E1" w:rsidRDefault="00B475ED">
      <w:pPr>
        <w:rPr>
          <w:color w:val="4682B4"/>
        </w:rPr>
      </w:pPr>
      <w:r>
        <w:rPr>
          <w:color w:val="4682B4"/>
        </w:rPr>
        <w:t>Gender (female)</w:t>
      </w:r>
      <w:r>
        <w:rPr>
          <w:color w:val="4682B4"/>
        </w:rPr>
        <w:br/>
      </w:r>
      <w:r>
        <w:rPr>
          <w:color w:val="4682B4"/>
        </w:rPr>
        <w:t xml:space="preserve">  (0): No (respondent is male)</w:t>
      </w:r>
      <w:r>
        <w:rPr>
          <w:color w:val="4682B4"/>
        </w:rPr>
        <w:br/>
        <w:t xml:space="preserve">  (1): Yes (respondent is female)</w:t>
      </w:r>
    </w:p>
    <w:p w14:paraId="5347B55F" w14:textId="77777777" w:rsidR="003D27E1" w:rsidRDefault="00B475ED">
      <w:r>
        <w:t>Gender of the respondent</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B561" w14:textId="77777777">
        <w:tc>
          <w:tcPr>
            <w:tcW w:w="9360" w:type="dxa"/>
            <w:gridSpan w:val="6"/>
          </w:tcPr>
          <w:p w14:paraId="5347B560" w14:textId="77777777" w:rsidR="003D27E1" w:rsidRDefault="00B475ED">
            <w:r>
              <w:rPr>
                <w:rFonts w:ascii="Consolas" w:eastAsia="Consolas" w:hAnsi="Consolas" w:cs="Consolas"/>
                <w:b/>
                <w:sz w:val="18"/>
              </w:rPr>
              <w:t xml:space="preserve">       Name: </w:t>
            </w:r>
            <w:r>
              <w:rPr>
                <w:rFonts w:ascii="Consolas" w:eastAsia="Consolas" w:hAnsi="Consolas" w:cs="Consolas"/>
                <w:sz w:val="18"/>
              </w:rPr>
              <w:t>female</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Gender (female)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[0; 2]</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0.54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0.50           </w:t>
            </w:r>
            <w:r>
              <w:rPr>
                <w:rFonts w:ascii="Consolas" w:eastAsia="Consolas" w:hAnsi="Consolas" w:cs="Consolas"/>
                <w:sz w:val="18"/>
              </w:rPr>
              <w:br/>
            </w:r>
          </w:p>
        </w:tc>
      </w:tr>
      <w:tr w:rsidR="003D27E1" w14:paraId="5347B568" w14:textId="77777777">
        <w:tc>
          <w:tcPr>
            <w:tcW w:w="1560" w:type="dxa"/>
          </w:tcPr>
          <w:p w14:paraId="5347B562" w14:textId="77777777" w:rsidR="003D27E1" w:rsidRDefault="003D27E1"/>
        </w:tc>
        <w:tc>
          <w:tcPr>
            <w:tcW w:w="1560" w:type="dxa"/>
            <w:tcBorders>
              <w:top w:val="single" w:sz="0" w:space="0" w:color="000000"/>
              <w:bottom w:val="single" w:sz="0" w:space="0" w:color="000000"/>
            </w:tcBorders>
          </w:tcPr>
          <w:p w14:paraId="5347B563"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564"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565"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566" w14:textId="77777777" w:rsidR="003D27E1" w:rsidRDefault="00B475ED">
            <w:pPr>
              <w:jc w:val="right"/>
            </w:pPr>
            <w:r>
              <w:rPr>
                <w:rFonts w:ascii="Consolas" w:eastAsia="Consolas" w:hAnsi="Consolas" w:cs="Consolas"/>
                <w:b/>
                <w:sz w:val="18"/>
              </w:rPr>
              <w:t>Percent</w:t>
            </w:r>
          </w:p>
        </w:tc>
        <w:tc>
          <w:tcPr>
            <w:tcW w:w="1560" w:type="dxa"/>
          </w:tcPr>
          <w:p w14:paraId="5347B567" w14:textId="77777777" w:rsidR="003D27E1" w:rsidRDefault="003D27E1"/>
        </w:tc>
      </w:tr>
      <w:tr w:rsidR="003D27E1" w14:paraId="5347B56F" w14:textId="77777777">
        <w:tc>
          <w:tcPr>
            <w:tcW w:w="1560" w:type="dxa"/>
            <w:tcBorders>
              <w:right w:val="nil"/>
            </w:tcBorders>
          </w:tcPr>
          <w:p w14:paraId="5347B569" w14:textId="77777777" w:rsidR="003D27E1" w:rsidRDefault="003D27E1"/>
        </w:tc>
        <w:tc>
          <w:tcPr>
            <w:tcW w:w="1560" w:type="dxa"/>
            <w:tcBorders>
              <w:top w:val="single" w:sz="0" w:space="0" w:color="000000"/>
              <w:left w:val="nil"/>
              <w:bottom w:val="single" w:sz="0" w:space="0" w:color="D3D3D3"/>
            </w:tcBorders>
          </w:tcPr>
          <w:p w14:paraId="5347B56A" w14:textId="77777777" w:rsidR="003D27E1" w:rsidRDefault="00B475ED">
            <w:pPr>
              <w:jc w:val="right"/>
            </w:pPr>
            <w:r>
              <w:rPr>
                <w:rFonts w:ascii="Consolas" w:eastAsia="Consolas" w:hAnsi="Consolas" w:cs="Consolas"/>
                <w:sz w:val="16"/>
              </w:rPr>
              <w:t>0</w:t>
            </w:r>
          </w:p>
        </w:tc>
        <w:tc>
          <w:tcPr>
            <w:tcW w:w="1560" w:type="dxa"/>
            <w:tcBorders>
              <w:top w:val="single" w:sz="0" w:space="0" w:color="000000"/>
              <w:bottom w:val="single" w:sz="0" w:space="0" w:color="D3D3D3"/>
            </w:tcBorders>
          </w:tcPr>
          <w:p w14:paraId="5347B56B" w14:textId="77777777" w:rsidR="003D27E1" w:rsidRDefault="00B475ED">
            <w:r>
              <w:rPr>
                <w:rFonts w:ascii="Consolas" w:eastAsia="Consolas" w:hAnsi="Consolas" w:cs="Consolas"/>
                <w:sz w:val="16"/>
              </w:rPr>
              <w:t>Male</w:t>
            </w:r>
          </w:p>
        </w:tc>
        <w:tc>
          <w:tcPr>
            <w:tcW w:w="1560" w:type="dxa"/>
            <w:tcBorders>
              <w:top w:val="single" w:sz="0" w:space="0" w:color="000000"/>
              <w:bottom w:val="single" w:sz="0" w:space="0" w:color="D3D3D3"/>
            </w:tcBorders>
          </w:tcPr>
          <w:p w14:paraId="5347B56C" w14:textId="77777777" w:rsidR="003D27E1" w:rsidRDefault="00B475ED">
            <w:pPr>
              <w:jc w:val="right"/>
            </w:pPr>
            <w:r>
              <w:rPr>
                <w:rFonts w:ascii="Consolas" w:eastAsia="Consolas" w:hAnsi="Consolas" w:cs="Consolas"/>
                <w:sz w:val="16"/>
              </w:rPr>
              <w:t xml:space="preserve">   1432312</w:t>
            </w:r>
          </w:p>
        </w:tc>
        <w:tc>
          <w:tcPr>
            <w:tcW w:w="1560" w:type="dxa"/>
            <w:tcBorders>
              <w:top w:val="single" w:sz="0" w:space="0" w:color="000000"/>
              <w:bottom w:val="single" w:sz="0" w:space="0" w:color="D3D3D3"/>
            </w:tcBorders>
          </w:tcPr>
          <w:p w14:paraId="5347B56D" w14:textId="77777777" w:rsidR="003D27E1" w:rsidRDefault="00B475ED">
            <w:pPr>
              <w:jc w:val="right"/>
            </w:pPr>
            <w:r>
              <w:rPr>
                <w:rFonts w:ascii="Consolas" w:eastAsia="Consolas" w:hAnsi="Consolas" w:cs="Consolas"/>
                <w:sz w:val="16"/>
              </w:rPr>
              <w:t xml:space="preserve">     46.4</w:t>
            </w:r>
          </w:p>
        </w:tc>
        <w:tc>
          <w:tcPr>
            <w:tcW w:w="1560" w:type="dxa"/>
          </w:tcPr>
          <w:p w14:paraId="5347B56E" w14:textId="77777777" w:rsidR="003D27E1" w:rsidRDefault="003D27E1"/>
        </w:tc>
      </w:tr>
      <w:tr w:rsidR="003D27E1" w14:paraId="5347B576" w14:textId="77777777">
        <w:tc>
          <w:tcPr>
            <w:tcW w:w="1560" w:type="dxa"/>
            <w:tcBorders>
              <w:right w:val="nil"/>
            </w:tcBorders>
          </w:tcPr>
          <w:p w14:paraId="5347B570" w14:textId="77777777" w:rsidR="003D27E1" w:rsidRDefault="003D27E1"/>
        </w:tc>
        <w:tc>
          <w:tcPr>
            <w:tcW w:w="1560" w:type="dxa"/>
            <w:tcBorders>
              <w:top w:val="single" w:sz="0" w:space="0" w:color="D3D3D3"/>
              <w:left w:val="nil"/>
              <w:bottom w:val="single" w:sz="0" w:space="0" w:color="D3D3D3"/>
            </w:tcBorders>
          </w:tcPr>
          <w:p w14:paraId="5347B571"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572" w14:textId="77777777" w:rsidR="003D27E1" w:rsidRDefault="00B475ED">
            <w:r>
              <w:rPr>
                <w:rFonts w:ascii="Consolas" w:eastAsia="Consolas" w:hAnsi="Consolas" w:cs="Consolas"/>
                <w:sz w:val="16"/>
              </w:rPr>
              <w:t>Female</w:t>
            </w:r>
          </w:p>
        </w:tc>
        <w:tc>
          <w:tcPr>
            <w:tcW w:w="1560" w:type="dxa"/>
            <w:tcBorders>
              <w:top w:val="single" w:sz="0" w:space="0" w:color="D3D3D3"/>
              <w:bottom w:val="single" w:sz="0" w:space="0" w:color="D3D3D3"/>
            </w:tcBorders>
          </w:tcPr>
          <w:p w14:paraId="5347B573" w14:textId="77777777" w:rsidR="003D27E1" w:rsidRDefault="00B475ED">
            <w:pPr>
              <w:jc w:val="right"/>
            </w:pPr>
            <w:r>
              <w:rPr>
                <w:rFonts w:ascii="Consolas" w:eastAsia="Consolas" w:hAnsi="Consolas" w:cs="Consolas"/>
                <w:sz w:val="16"/>
              </w:rPr>
              <w:t xml:space="preserve">   1651908</w:t>
            </w:r>
          </w:p>
        </w:tc>
        <w:tc>
          <w:tcPr>
            <w:tcW w:w="1560" w:type="dxa"/>
            <w:tcBorders>
              <w:top w:val="single" w:sz="0" w:space="0" w:color="D3D3D3"/>
              <w:bottom w:val="single" w:sz="0" w:space="0" w:color="D3D3D3"/>
            </w:tcBorders>
          </w:tcPr>
          <w:p w14:paraId="5347B574" w14:textId="77777777" w:rsidR="003D27E1" w:rsidRDefault="00B475ED">
            <w:pPr>
              <w:jc w:val="right"/>
            </w:pPr>
            <w:r>
              <w:rPr>
                <w:rFonts w:ascii="Consolas" w:eastAsia="Consolas" w:hAnsi="Consolas" w:cs="Consolas"/>
                <w:sz w:val="16"/>
              </w:rPr>
              <w:t xml:space="preserve">     53.6</w:t>
            </w:r>
          </w:p>
        </w:tc>
        <w:tc>
          <w:tcPr>
            <w:tcW w:w="1560" w:type="dxa"/>
          </w:tcPr>
          <w:p w14:paraId="5347B575" w14:textId="77777777" w:rsidR="003D27E1" w:rsidRDefault="003D27E1"/>
        </w:tc>
      </w:tr>
      <w:tr w:rsidR="003D27E1" w14:paraId="5347B57D" w14:textId="77777777">
        <w:tc>
          <w:tcPr>
            <w:tcW w:w="1560" w:type="dxa"/>
            <w:tcBorders>
              <w:right w:val="nil"/>
            </w:tcBorders>
          </w:tcPr>
          <w:p w14:paraId="5347B577" w14:textId="77777777" w:rsidR="003D27E1" w:rsidRDefault="003D27E1"/>
        </w:tc>
        <w:tc>
          <w:tcPr>
            <w:tcW w:w="1560" w:type="dxa"/>
            <w:tcBorders>
              <w:top w:val="single" w:sz="0" w:space="0" w:color="D3D3D3"/>
              <w:left w:val="nil"/>
              <w:bottom w:val="single" w:sz="0" w:space="0" w:color="000000"/>
            </w:tcBorders>
          </w:tcPr>
          <w:p w14:paraId="5347B578"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000000"/>
            </w:tcBorders>
          </w:tcPr>
          <w:p w14:paraId="5347B579" w14:textId="77777777" w:rsidR="003D27E1" w:rsidRDefault="00B475ED">
            <w:r>
              <w:rPr>
                <w:rFonts w:ascii="Consolas" w:eastAsia="Consolas" w:hAnsi="Consolas" w:cs="Consolas"/>
                <w:sz w:val="16"/>
              </w:rPr>
              <w:t>Other/No answer</w:t>
            </w:r>
          </w:p>
        </w:tc>
        <w:tc>
          <w:tcPr>
            <w:tcW w:w="1560" w:type="dxa"/>
            <w:tcBorders>
              <w:top w:val="single" w:sz="0" w:space="0" w:color="D3D3D3"/>
              <w:bottom w:val="single" w:sz="0" w:space="0" w:color="000000"/>
            </w:tcBorders>
          </w:tcPr>
          <w:p w14:paraId="5347B57A" w14:textId="77777777" w:rsidR="003D27E1" w:rsidRDefault="00B475ED">
            <w:pPr>
              <w:jc w:val="right"/>
            </w:pPr>
            <w:r>
              <w:rPr>
                <w:rFonts w:ascii="Consolas" w:eastAsia="Consolas" w:hAnsi="Consolas" w:cs="Consolas"/>
                <w:sz w:val="16"/>
              </w:rPr>
              <w:t xml:space="preserve">       110</w:t>
            </w:r>
          </w:p>
        </w:tc>
        <w:tc>
          <w:tcPr>
            <w:tcW w:w="1560" w:type="dxa"/>
            <w:tcBorders>
              <w:top w:val="single" w:sz="0" w:space="0" w:color="D3D3D3"/>
              <w:bottom w:val="single" w:sz="0" w:space="0" w:color="000000"/>
            </w:tcBorders>
          </w:tcPr>
          <w:p w14:paraId="5347B57B" w14:textId="77777777" w:rsidR="003D27E1" w:rsidRDefault="00B475ED">
            <w:pPr>
              <w:jc w:val="right"/>
            </w:pPr>
            <w:r>
              <w:rPr>
                <w:rFonts w:ascii="Consolas" w:eastAsia="Consolas" w:hAnsi="Consolas" w:cs="Consolas"/>
                <w:sz w:val="16"/>
              </w:rPr>
              <w:t xml:space="preserve">      0.0</w:t>
            </w:r>
          </w:p>
        </w:tc>
        <w:tc>
          <w:tcPr>
            <w:tcW w:w="1560" w:type="dxa"/>
          </w:tcPr>
          <w:p w14:paraId="5347B57C" w14:textId="77777777" w:rsidR="003D27E1" w:rsidRDefault="003D27E1"/>
        </w:tc>
      </w:tr>
      <w:tr w:rsidR="003D27E1" w14:paraId="5347B584" w14:textId="77777777">
        <w:tc>
          <w:tcPr>
            <w:tcW w:w="1560" w:type="dxa"/>
          </w:tcPr>
          <w:p w14:paraId="5347B57E" w14:textId="77777777" w:rsidR="003D27E1" w:rsidRDefault="003D27E1"/>
        </w:tc>
        <w:tc>
          <w:tcPr>
            <w:tcW w:w="1560" w:type="dxa"/>
            <w:tcBorders>
              <w:top w:val="single" w:sz="0" w:space="0" w:color="000000"/>
              <w:bottom w:val="single" w:sz="0" w:space="0" w:color="000000"/>
            </w:tcBorders>
          </w:tcPr>
          <w:p w14:paraId="5347B57F" w14:textId="77777777" w:rsidR="003D27E1" w:rsidRDefault="003D27E1"/>
        </w:tc>
        <w:tc>
          <w:tcPr>
            <w:tcW w:w="1560" w:type="dxa"/>
            <w:tcBorders>
              <w:top w:val="single" w:sz="0" w:space="0" w:color="000000"/>
              <w:bottom w:val="single" w:sz="0" w:space="0" w:color="000000"/>
            </w:tcBorders>
          </w:tcPr>
          <w:p w14:paraId="5347B580"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581"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582" w14:textId="77777777" w:rsidR="003D27E1" w:rsidRDefault="003D27E1"/>
        </w:tc>
        <w:tc>
          <w:tcPr>
            <w:tcW w:w="1560" w:type="dxa"/>
          </w:tcPr>
          <w:p w14:paraId="5347B583" w14:textId="77777777" w:rsidR="003D27E1" w:rsidRDefault="003D27E1"/>
        </w:tc>
      </w:tr>
    </w:tbl>
    <w:p w14:paraId="5347B585"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58E" w14:textId="77777777">
        <w:tc>
          <w:tcPr>
            <w:tcW w:w="1170" w:type="dxa"/>
            <w:tcBorders>
              <w:top w:val="single" w:sz="0" w:space="0" w:color="000000"/>
              <w:bottom w:val="single" w:sz="0" w:space="0" w:color="000000"/>
            </w:tcBorders>
          </w:tcPr>
          <w:p w14:paraId="5347B586"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587"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588"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589"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58A"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58B"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58C"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58D" w14:textId="77777777" w:rsidR="003D27E1" w:rsidRDefault="00B475ED">
            <w:pPr>
              <w:jc w:val="right"/>
            </w:pPr>
            <w:r>
              <w:rPr>
                <w:rFonts w:ascii="Consolas" w:eastAsia="Consolas" w:hAnsi="Consolas" w:cs="Consolas"/>
                <w:b/>
                <w:sz w:val="18"/>
              </w:rPr>
              <w:t>[8] NL</w:t>
            </w:r>
          </w:p>
        </w:tc>
      </w:tr>
      <w:tr w:rsidR="003D27E1" w14:paraId="5347B597" w14:textId="77777777">
        <w:tc>
          <w:tcPr>
            <w:tcW w:w="1170" w:type="dxa"/>
            <w:tcBorders>
              <w:top w:val="single" w:sz="0" w:space="0" w:color="000000"/>
            </w:tcBorders>
          </w:tcPr>
          <w:p w14:paraId="5347B58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590" w14:textId="77777777" w:rsidR="003D27E1" w:rsidRDefault="00B475ED">
            <w:pPr>
              <w:jc w:val="right"/>
            </w:pPr>
            <w:r>
              <w:rPr>
                <w:rFonts w:ascii="Consolas" w:eastAsia="Consolas" w:hAnsi="Consolas" w:cs="Consolas"/>
                <w:sz w:val="16"/>
              </w:rPr>
              <w:t>137,206</w:t>
            </w:r>
          </w:p>
        </w:tc>
        <w:tc>
          <w:tcPr>
            <w:tcW w:w="1170" w:type="dxa"/>
            <w:tcBorders>
              <w:top w:val="single" w:sz="0" w:space="0" w:color="000000"/>
            </w:tcBorders>
          </w:tcPr>
          <w:p w14:paraId="5347B591" w14:textId="77777777" w:rsidR="003D27E1" w:rsidRDefault="00B475ED">
            <w:pPr>
              <w:jc w:val="right"/>
            </w:pPr>
            <w:r>
              <w:rPr>
                <w:rFonts w:ascii="Consolas" w:eastAsia="Consolas" w:hAnsi="Consolas" w:cs="Consolas"/>
                <w:sz w:val="16"/>
              </w:rPr>
              <w:t>180,288</w:t>
            </w:r>
          </w:p>
        </w:tc>
        <w:tc>
          <w:tcPr>
            <w:tcW w:w="1170" w:type="dxa"/>
            <w:tcBorders>
              <w:top w:val="single" w:sz="0" w:space="0" w:color="000000"/>
            </w:tcBorders>
          </w:tcPr>
          <w:p w14:paraId="5347B592" w14:textId="77777777" w:rsidR="003D27E1" w:rsidRDefault="00B475ED">
            <w:pPr>
              <w:jc w:val="right"/>
            </w:pPr>
            <w:r>
              <w:rPr>
                <w:rFonts w:ascii="Consolas" w:eastAsia="Consolas" w:hAnsi="Consolas" w:cs="Consolas"/>
                <w:sz w:val="16"/>
              </w:rPr>
              <w:t>223,558</w:t>
            </w:r>
          </w:p>
        </w:tc>
        <w:tc>
          <w:tcPr>
            <w:tcW w:w="1170" w:type="dxa"/>
            <w:tcBorders>
              <w:top w:val="single" w:sz="0" w:space="0" w:color="000000"/>
            </w:tcBorders>
          </w:tcPr>
          <w:p w14:paraId="5347B593" w14:textId="77777777" w:rsidR="003D27E1" w:rsidRDefault="00B475ED">
            <w:pPr>
              <w:jc w:val="right"/>
            </w:pPr>
            <w:r>
              <w:rPr>
                <w:rFonts w:ascii="Consolas" w:eastAsia="Consolas" w:hAnsi="Consolas" w:cs="Consolas"/>
                <w:sz w:val="16"/>
              </w:rPr>
              <w:t>92,397</w:t>
            </w:r>
          </w:p>
        </w:tc>
        <w:tc>
          <w:tcPr>
            <w:tcW w:w="1170" w:type="dxa"/>
            <w:tcBorders>
              <w:top w:val="single" w:sz="0" w:space="0" w:color="000000"/>
            </w:tcBorders>
          </w:tcPr>
          <w:p w14:paraId="5347B594" w14:textId="77777777" w:rsidR="003D27E1" w:rsidRDefault="00B475ED">
            <w:pPr>
              <w:jc w:val="right"/>
            </w:pPr>
            <w:r>
              <w:rPr>
                <w:rFonts w:ascii="Consolas" w:eastAsia="Consolas" w:hAnsi="Consolas" w:cs="Consolas"/>
                <w:sz w:val="16"/>
              </w:rPr>
              <w:t>388,548</w:t>
            </w:r>
          </w:p>
        </w:tc>
        <w:tc>
          <w:tcPr>
            <w:tcW w:w="1170" w:type="dxa"/>
            <w:tcBorders>
              <w:top w:val="single" w:sz="0" w:space="0" w:color="000000"/>
            </w:tcBorders>
          </w:tcPr>
          <w:p w14:paraId="5347B595" w14:textId="77777777" w:rsidR="003D27E1" w:rsidRDefault="00B475ED">
            <w:pPr>
              <w:jc w:val="right"/>
            </w:pPr>
            <w:r>
              <w:rPr>
                <w:rFonts w:ascii="Consolas" w:eastAsia="Consolas" w:hAnsi="Consolas" w:cs="Consolas"/>
                <w:sz w:val="16"/>
              </w:rPr>
              <w:t>356,735</w:t>
            </w:r>
          </w:p>
        </w:tc>
        <w:tc>
          <w:tcPr>
            <w:tcW w:w="1170" w:type="dxa"/>
            <w:tcBorders>
              <w:top w:val="single" w:sz="0" w:space="0" w:color="000000"/>
            </w:tcBorders>
          </w:tcPr>
          <w:p w14:paraId="5347B596" w14:textId="77777777" w:rsidR="003D27E1" w:rsidRDefault="00B475ED">
            <w:pPr>
              <w:jc w:val="right"/>
            </w:pPr>
            <w:r>
              <w:rPr>
                <w:rFonts w:ascii="Consolas" w:eastAsia="Consolas" w:hAnsi="Consolas" w:cs="Consolas"/>
                <w:sz w:val="16"/>
              </w:rPr>
              <w:t>53,580</w:t>
            </w:r>
          </w:p>
        </w:tc>
      </w:tr>
      <w:tr w:rsidR="003D27E1" w14:paraId="5347B5A0" w14:textId="77777777">
        <w:tc>
          <w:tcPr>
            <w:tcW w:w="1170" w:type="dxa"/>
          </w:tcPr>
          <w:p w14:paraId="5347B598" w14:textId="77777777" w:rsidR="003D27E1" w:rsidRDefault="00B475ED">
            <w:pPr>
              <w:jc w:val="right"/>
            </w:pPr>
            <w:r>
              <w:rPr>
                <w:rFonts w:ascii="Consolas" w:eastAsia="Consolas" w:hAnsi="Consolas" w:cs="Consolas"/>
                <w:sz w:val="16"/>
              </w:rPr>
              <w:t>1</w:t>
            </w:r>
          </w:p>
        </w:tc>
        <w:tc>
          <w:tcPr>
            <w:tcW w:w="1170" w:type="dxa"/>
          </w:tcPr>
          <w:p w14:paraId="5347B599" w14:textId="77777777" w:rsidR="003D27E1" w:rsidRDefault="00B475ED">
            <w:pPr>
              <w:jc w:val="right"/>
            </w:pPr>
            <w:r>
              <w:rPr>
                <w:rFonts w:ascii="Consolas" w:eastAsia="Consolas" w:hAnsi="Consolas" w:cs="Consolas"/>
                <w:sz w:val="16"/>
              </w:rPr>
              <w:t>153,410</w:t>
            </w:r>
          </w:p>
        </w:tc>
        <w:tc>
          <w:tcPr>
            <w:tcW w:w="1170" w:type="dxa"/>
          </w:tcPr>
          <w:p w14:paraId="5347B59A" w14:textId="77777777" w:rsidR="003D27E1" w:rsidRDefault="00B475ED">
            <w:pPr>
              <w:jc w:val="right"/>
            </w:pPr>
            <w:r>
              <w:rPr>
                <w:rFonts w:ascii="Consolas" w:eastAsia="Consolas" w:hAnsi="Consolas" w:cs="Consolas"/>
                <w:sz w:val="16"/>
              </w:rPr>
              <w:t>198,478</w:t>
            </w:r>
          </w:p>
        </w:tc>
        <w:tc>
          <w:tcPr>
            <w:tcW w:w="1170" w:type="dxa"/>
          </w:tcPr>
          <w:p w14:paraId="5347B59B" w14:textId="77777777" w:rsidR="003D27E1" w:rsidRDefault="00B475ED">
            <w:pPr>
              <w:jc w:val="right"/>
            </w:pPr>
            <w:r>
              <w:rPr>
                <w:rFonts w:ascii="Consolas" w:eastAsia="Consolas" w:hAnsi="Consolas" w:cs="Consolas"/>
                <w:sz w:val="16"/>
              </w:rPr>
              <w:t>276,100</w:t>
            </w:r>
          </w:p>
        </w:tc>
        <w:tc>
          <w:tcPr>
            <w:tcW w:w="1170" w:type="dxa"/>
          </w:tcPr>
          <w:p w14:paraId="5347B59C" w14:textId="77777777" w:rsidR="003D27E1" w:rsidRDefault="00B475ED">
            <w:pPr>
              <w:jc w:val="right"/>
            </w:pPr>
            <w:r>
              <w:rPr>
                <w:rFonts w:ascii="Consolas" w:eastAsia="Consolas" w:hAnsi="Consolas" w:cs="Consolas"/>
                <w:sz w:val="16"/>
              </w:rPr>
              <w:t>111,508</w:t>
            </w:r>
          </w:p>
        </w:tc>
        <w:tc>
          <w:tcPr>
            <w:tcW w:w="1170" w:type="dxa"/>
          </w:tcPr>
          <w:p w14:paraId="5347B59D" w14:textId="77777777" w:rsidR="003D27E1" w:rsidRDefault="00B475ED">
            <w:pPr>
              <w:jc w:val="right"/>
            </w:pPr>
            <w:r>
              <w:rPr>
                <w:rFonts w:ascii="Consolas" w:eastAsia="Consolas" w:hAnsi="Consolas" w:cs="Consolas"/>
                <w:sz w:val="16"/>
              </w:rPr>
              <w:t>423,521</w:t>
            </w:r>
          </w:p>
        </w:tc>
        <w:tc>
          <w:tcPr>
            <w:tcW w:w="1170" w:type="dxa"/>
          </w:tcPr>
          <w:p w14:paraId="5347B59E" w14:textId="77777777" w:rsidR="003D27E1" w:rsidRDefault="00B475ED">
            <w:pPr>
              <w:jc w:val="right"/>
            </w:pPr>
            <w:r>
              <w:rPr>
                <w:rFonts w:ascii="Consolas" w:eastAsia="Consolas" w:hAnsi="Consolas" w:cs="Consolas"/>
                <w:sz w:val="16"/>
              </w:rPr>
              <w:t>426,142</w:t>
            </w:r>
          </w:p>
        </w:tc>
        <w:tc>
          <w:tcPr>
            <w:tcW w:w="1170" w:type="dxa"/>
          </w:tcPr>
          <w:p w14:paraId="5347B59F" w14:textId="77777777" w:rsidR="003D27E1" w:rsidRDefault="00B475ED">
            <w:pPr>
              <w:jc w:val="right"/>
            </w:pPr>
            <w:r>
              <w:rPr>
                <w:rFonts w:ascii="Consolas" w:eastAsia="Consolas" w:hAnsi="Consolas" w:cs="Consolas"/>
                <w:sz w:val="16"/>
              </w:rPr>
              <w:t>62,749</w:t>
            </w:r>
          </w:p>
        </w:tc>
      </w:tr>
      <w:tr w:rsidR="003D27E1" w14:paraId="5347B5A9" w14:textId="77777777">
        <w:tc>
          <w:tcPr>
            <w:tcW w:w="1170" w:type="dxa"/>
            <w:tcBorders>
              <w:bottom w:val="single" w:sz="0" w:space="0" w:color="000000"/>
            </w:tcBorders>
          </w:tcPr>
          <w:p w14:paraId="5347B5A1" w14:textId="77777777" w:rsidR="003D27E1" w:rsidRDefault="00B475ED">
            <w:pPr>
              <w:jc w:val="right"/>
            </w:pPr>
            <w:r>
              <w:rPr>
                <w:rFonts w:ascii="Consolas" w:eastAsia="Consolas" w:hAnsi="Consolas" w:cs="Consolas"/>
                <w:sz w:val="16"/>
              </w:rPr>
              <w:t>2</w:t>
            </w:r>
          </w:p>
        </w:tc>
        <w:tc>
          <w:tcPr>
            <w:tcW w:w="1170" w:type="dxa"/>
            <w:tcBorders>
              <w:bottom w:val="single" w:sz="0" w:space="0" w:color="000000"/>
            </w:tcBorders>
          </w:tcPr>
          <w:p w14:paraId="5347B5A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5A3"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5A4"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5A5" w14:textId="77777777" w:rsidR="003D27E1" w:rsidRDefault="00B475ED">
            <w:pPr>
              <w:jc w:val="right"/>
            </w:pPr>
            <w:r>
              <w:rPr>
                <w:rFonts w:ascii="Consolas" w:eastAsia="Consolas" w:hAnsi="Consolas" w:cs="Consolas"/>
                <w:sz w:val="16"/>
              </w:rPr>
              <w:t>9</w:t>
            </w:r>
          </w:p>
        </w:tc>
        <w:tc>
          <w:tcPr>
            <w:tcW w:w="1170" w:type="dxa"/>
            <w:tcBorders>
              <w:bottom w:val="single" w:sz="0" w:space="0" w:color="000000"/>
            </w:tcBorders>
          </w:tcPr>
          <w:p w14:paraId="5347B5A6" w14:textId="77777777" w:rsidR="003D27E1" w:rsidRDefault="00B475ED">
            <w:pPr>
              <w:jc w:val="right"/>
            </w:pPr>
            <w:r>
              <w:rPr>
                <w:rFonts w:ascii="Consolas" w:eastAsia="Consolas" w:hAnsi="Consolas" w:cs="Consolas"/>
                <w:sz w:val="16"/>
              </w:rPr>
              <w:t>66</w:t>
            </w:r>
          </w:p>
        </w:tc>
        <w:tc>
          <w:tcPr>
            <w:tcW w:w="1170" w:type="dxa"/>
            <w:tcBorders>
              <w:bottom w:val="single" w:sz="0" w:space="0" w:color="000000"/>
            </w:tcBorders>
          </w:tcPr>
          <w:p w14:paraId="5347B5A7" w14:textId="77777777" w:rsidR="003D27E1" w:rsidRDefault="00B475ED">
            <w:pPr>
              <w:jc w:val="right"/>
            </w:pPr>
            <w:r>
              <w:rPr>
                <w:rFonts w:ascii="Consolas" w:eastAsia="Consolas" w:hAnsi="Consolas" w:cs="Consolas"/>
                <w:sz w:val="16"/>
              </w:rPr>
              <w:t>9</w:t>
            </w:r>
          </w:p>
        </w:tc>
        <w:tc>
          <w:tcPr>
            <w:tcW w:w="1170" w:type="dxa"/>
            <w:tcBorders>
              <w:bottom w:val="single" w:sz="0" w:space="0" w:color="000000"/>
            </w:tcBorders>
          </w:tcPr>
          <w:p w14:paraId="5347B5A8" w14:textId="77777777" w:rsidR="003D27E1" w:rsidRDefault="00B475ED">
            <w:pPr>
              <w:jc w:val="right"/>
            </w:pPr>
            <w:r>
              <w:rPr>
                <w:rFonts w:ascii="Consolas" w:eastAsia="Consolas" w:hAnsi="Consolas" w:cs="Consolas"/>
                <w:sz w:val="16"/>
              </w:rPr>
              <w:t>26</w:t>
            </w:r>
          </w:p>
        </w:tc>
      </w:tr>
      <w:tr w:rsidR="003D27E1" w14:paraId="5347B5B2" w14:textId="77777777">
        <w:tc>
          <w:tcPr>
            <w:tcW w:w="0" w:type="auto"/>
            <w:tcBorders>
              <w:top w:val="single" w:sz="0" w:space="0" w:color="000000"/>
              <w:bottom w:val="single" w:sz="0" w:space="0" w:color="000000"/>
            </w:tcBorders>
          </w:tcPr>
          <w:p w14:paraId="5347B5AA"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5AB"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5AC"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5AD"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5AE"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5AF"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5B0"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5B1" w14:textId="77777777" w:rsidR="003D27E1" w:rsidRDefault="00B475ED">
            <w:pPr>
              <w:jc w:val="right"/>
            </w:pPr>
            <w:r>
              <w:rPr>
                <w:rFonts w:ascii="Consolas" w:eastAsia="Consolas" w:hAnsi="Consolas" w:cs="Consolas"/>
                <w:sz w:val="16"/>
              </w:rPr>
              <w:t>116,355</w:t>
            </w:r>
          </w:p>
        </w:tc>
      </w:tr>
    </w:tbl>
    <w:p w14:paraId="5347B5B3" w14:textId="77777777" w:rsidR="003D27E1" w:rsidRDefault="003D27E1"/>
    <w:p w14:paraId="5347B5B4" w14:textId="77777777" w:rsidR="003D27E1" w:rsidRDefault="00B475ED">
      <w:r>
        <w:br w:type="page"/>
      </w:r>
    </w:p>
    <w:p w14:paraId="5347B5B5" w14:textId="77777777" w:rsidR="003D27E1" w:rsidRDefault="00B475ED">
      <w:pPr>
        <w:shd w:val="solid" w:color="B0C4DE" w:fill="auto"/>
      </w:pPr>
      <w:proofErr w:type="spellStart"/>
      <w:r>
        <w:rPr>
          <w:b/>
          <w:sz w:val="26"/>
        </w:rPr>
        <w:lastRenderedPageBreak/>
        <w:t>yborn</w:t>
      </w:r>
      <w:proofErr w:type="spellEnd"/>
    </w:p>
    <w:p w14:paraId="5347B5B6" w14:textId="77777777" w:rsidR="003D27E1" w:rsidRDefault="00B475ED">
      <w:pPr>
        <w:rPr>
          <w:color w:val="4682B4"/>
        </w:rPr>
      </w:pPr>
      <w:r>
        <w:rPr>
          <w:color w:val="4682B4"/>
        </w:rPr>
        <w:t>Birth year</w:t>
      </w:r>
      <w:r>
        <w:rPr>
          <w:color w:val="4682B4"/>
        </w:rPr>
        <w:br/>
        <w:t>&lt;year&gt;</w:t>
      </w:r>
    </w:p>
    <w:p w14:paraId="5347B5B7" w14:textId="77777777" w:rsidR="003D27E1" w:rsidRDefault="00B475ED">
      <w:r>
        <w:t>Year of birth. It could have been updated during the panel if at a subsequent wave a more accurate date of birth was obtained. Corresponds to 'age'.</w:t>
      </w:r>
    </w:p>
    <w:p w14:paraId="5347B5B8" w14:textId="77777777" w:rsidR="003D27E1" w:rsidRDefault="00B475ED">
      <w:r>
        <w:t>Variable was corrected for US, UK, and RUS:</w:t>
      </w:r>
    </w:p>
    <w:p w14:paraId="5347B5B9" w14:textId="77777777" w:rsidR="003D27E1" w:rsidRDefault="00B475ED">
      <w:r>
        <w:t>-</w:t>
      </w:r>
      <w:r>
        <w:tab/>
        <w:t>missing values were filled based on age if available</w:t>
      </w:r>
    </w:p>
    <w:p w14:paraId="5347B5BA" w14:textId="77777777" w:rsidR="003D27E1" w:rsidRDefault="00B475ED">
      <w:r>
        <w:t>-</w:t>
      </w:r>
      <w:r>
        <w:tab/>
        <w:t>to be consistent across waves: if inconsistent values, then the mode year was selected</w:t>
      </w:r>
    </w:p>
    <w:p w14:paraId="5347B5BB" w14:textId="77777777" w:rsidR="003D27E1" w:rsidRDefault="00B475ED">
      <w:r>
        <w:rPr>
          <w:color w:val="FF0000"/>
        </w:rPr>
        <w:t>XXX ADD TABEL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B5BD" w14:textId="77777777">
        <w:tc>
          <w:tcPr>
            <w:tcW w:w="9360" w:type="dxa"/>
          </w:tcPr>
          <w:p w14:paraId="5347B5BC"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yborn</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Birth year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130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1,960.42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19.80          </w:t>
            </w:r>
          </w:p>
        </w:tc>
      </w:tr>
    </w:tbl>
    <w:p w14:paraId="5347B5BE"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5C7" w14:textId="77777777">
        <w:tc>
          <w:tcPr>
            <w:tcW w:w="1170" w:type="dxa"/>
            <w:tcBorders>
              <w:top w:val="single" w:sz="0" w:space="0" w:color="000000"/>
              <w:bottom w:val="single" w:sz="0" w:space="0" w:color="000000"/>
            </w:tcBorders>
          </w:tcPr>
          <w:p w14:paraId="5347B5BF" w14:textId="77777777" w:rsidR="003D27E1" w:rsidRDefault="003D27E1">
            <w:pPr>
              <w:jc w:val="right"/>
            </w:pPr>
          </w:p>
        </w:tc>
        <w:tc>
          <w:tcPr>
            <w:tcW w:w="1170" w:type="dxa"/>
            <w:tcBorders>
              <w:top w:val="single" w:sz="0" w:space="0" w:color="000000"/>
              <w:bottom w:val="single" w:sz="0" w:space="0" w:color="000000"/>
            </w:tcBorders>
          </w:tcPr>
          <w:p w14:paraId="5347B5C0"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B5C1"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B5C2"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B5C3"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B5C4"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B5C5"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B5C6" w14:textId="77777777" w:rsidR="003D27E1" w:rsidRDefault="00B475ED">
            <w:pPr>
              <w:jc w:val="right"/>
            </w:pPr>
            <w:r>
              <w:rPr>
                <w:rFonts w:ascii="Consolas" w:eastAsia="Consolas" w:hAnsi="Consolas" w:cs="Consolas"/>
                <w:sz w:val="16"/>
              </w:rPr>
              <w:t>SD</w:t>
            </w:r>
          </w:p>
        </w:tc>
      </w:tr>
      <w:tr w:rsidR="003D27E1" w14:paraId="5347B5D0" w14:textId="77777777">
        <w:tc>
          <w:tcPr>
            <w:tcW w:w="1170" w:type="dxa"/>
            <w:tcBorders>
              <w:top w:val="single" w:sz="0" w:space="0" w:color="000000"/>
            </w:tcBorders>
          </w:tcPr>
          <w:p w14:paraId="5347B5C8"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B5C9" w14:textId="77777777" w:rsidR="003D27E1" w:rsidRDefault="00B475ED">
            <w:pPr>
              <w:jc w:val="right"/>
            </w:pPr>
            <w:r>
              <w:rPr>
                <w:rFonts w:ascii="Consolas" w:eastAsia="Consolas" w:hAnsi="Consolas" w:cs="Consolas"/>
                <w:sz w:val="16"/>
              </w:rPr>
              <w:t>1,901.0</w:t>
            </w:r>
          </w:p>
        </w:tc>
        <w:tc>
          <w:tcPr>
            <w:tcW w:w="1170" w:type="dxa"/>
            <w:tcBorders>
              <w:top w:val="single" w:sz="0" w:space="0" w:color="000000"/>
            </w:tcBorders>
          </w:tcPr>
          <w:p w14:paraId="5347B5CA" w14:textId="77777777" w:rsidR="003D27E1" w:rsidRDefault="00B475ED">
            <w:pPr>
              <w:jc w:val="right"/>
            </w:pPr>
            <w:r>
              <w:rPr>
                <w:rFonts w:ascii="Consolas" w:eastAsia="Consolas" w:hAnsi="Consolas" w:cs="Consolas"/>
                <w:sz w:val="16"/>
              </w:rPr>
              <w:t>2,002.0</w:t>
            </w:r>
          </w:p>
        </w:tc>
        <w:tc>
          <w:tcPr>
            <w:tcW w:w="1170" w:type="dxa"/>
            <w:tcBorders>
              <w:top w:val="single" w:sz="0" w:space="0" w:color="000000"/>
            </w:tcBorders>
          </w:tcPr>
          <w:p w14:paraId="5347B5CB" w14:textId="77777777" w:rsidR="003D27E1" w:rsidRDefault="00B475ED">
            <w:pPr>
              <w:jc w:val="right"/>
            </w:pPr>
            <w:r>
              <w:rPr>
                <w:rFonts w:ascii="Consolas" w:eastAsia="Consolas" w:hAnsi="Consolas" w:cs="Consolas"/>
                <w:sz w:val="16"/>
              </w:rPr>
              <w:t>1,964.8</w:t>
            </w:r>
          </w:p>
        </w:tc>
        <w:tc>
          <w:tcPr>
            <w:tcW w:w="1170" w:type="dxa"/>
            <w:tcBorders>
              <w:top w:val="single" w:sz="0" w:space="0" w:color="000000"/>
            </w:tcBorders>
          </w:tcPr>
          <w:p w14:paraId="5347B5CC" w14:textId="77777777" w:rsidR="003D27E1" w:rsidRDefault="00B475ED">
            <w:pPr>
              <w:jc w:val="right"/>
            </w:pPr>
            <w:r>
              <w:rPr>
                <w:rFonts w:ascii="Consolas" w:eastAsia="Consolas" w:hAnsi="Consolas" w:cs="Consolas"/>
                <w:sz w:val="16"/>
              </w:rPr>
              <w:t>1,966.0</w:t>
            </w:r>
          </w:p>
        </w:tc>
        <w:tc>
          <w:tcPr>
            <w:tcW w:w="1170" w:type="dxa"/>
            <w:tcBorders>
              <w:top w:val="single" w:sz="0" w:space="0" w:color="000000"/>
            </w:tcBorders>
          </w:tcPr>
          <w:p w14:paraId="5347B5CD" w14:textId="77777777" w:rsidR="003D27E1" w:rsidRDefault="00B475ED">
            <w:pPr>
              <w:jc w:val="right"/>
            </w:pPr>
            <w:r>
              <w:rPr>
                <w:rFonts w:ascii="Consolas" w:eastAsia="Consolas" w:hAnsi="Consolas" w:cs="Consolas"/>
                <w:sz w:val="16"/>
              </w:rPr>
              <w:t>1,951.0</w:t>
            </w:r>
          </w:p>
        </w:tc>
        <w:tc>
          <w:tcPr>
            <w:tcW w:w="1170" w:type="dxa"/>
            <w:tcBorders>
              <w:top w:val="single" w:sz="0" w:space="0" w:color="000000"/>
            </w:tcBorders>
          </w:tcPr>
          <w:p w14:paraId="5347B5CE" w14:textId="77777777" w:rsidR="003D27E1" w:rsidRDefault="00B475ED">
            <w:pPr>
              <w:jc w:val="right"/>
            </w:pPr>
            <w:r>
              <w:rPr>
                <w:rFonts w:ascii="Consolas" w:eastAsia="Consolas" w:hAnsi="Consolas" w:cs="Consolas"/>
                <w:sz w:val="16"/>
              </w:rPr>
              <w:t>1,980.0</w:t>
            </w:r>
          </w:p>
        </w:tc>
        <w:tc>
          <w:tcPr>
            <w:tcW w:w="1170" w:type="dxa"/>
            <w:tcBorders>
              <w:top w:val="single" w:sz="0" w:space="0" w:color="000000"/>
            </w:tcBorders>
          </w:tcPr>
          <w:p w14:paraId="5347B5CF" w14:textId="77777777" w:rsidR="003D27E1" w:rsidRDefault="00B475ED">
            <w:pPr>
              <w:jc w:val="right"/>
            </w:pPr>
            <w:r>
              <w:rPr>
                <w:rFonts w:ascii="Consolas" w:eastAsia="Consolas" w:hAnsi="Consolas" w:cs="Consolas"/>
                <w:sz w:val="16"/>
              </w:rPr>
              <w:t>18.8</w:t>
            </w:r>
          </w:p>
        </w:tc>
      </w:tr>
      <w:tr w:rsidR="003D27E1" w14:paraId="5347B5D9" w14:textId="77777777">
        <w:tc>
          <w:tcPr>
            <w:tcW w:w="1170" w:type="dxa"/>
          </w:tcPr>
          <w:p w14:paraId="5347B5D1" w14:textId="77777777" w:rsidR="003D27E1" w:rsidRDefault="00B475ED">
            <w:pPr>
              <w:jc w:val="right"/>
            </w:pPr>
            <w:r>
              <w:rPr>
                <w:rFonts w:ascii="Consolas" w:eastAsia="Consolas" w:hAnsi="Consolas" w:cs="Consolas"/>
                <w:sz w:val="16"/>
              </w:rPr>
              <w:t>[2] KOR</w:t>
            </w:r>
          </w:p>
        </w:tc>
        <w:tc>
          <w:tcPr>
            <w:tcW w:w="1170" w:type="dxa"/>
          </w:tcPr>
          <w:p w14:paraId="5347B5D2" w14:textId="77777777" w:rsidR="003D27E1" w:rsidRDefault="00B475ED">
            <w:pPr>
              <w:jc w:val="right"/>
            </w:pPr>
            <w:r>
              <w:rPr>
                <w:rFonts w:ascii="Consolas" w:eastAsia="Consolas" w:hAnsi="Consolas" w:cs="Consolas"/>
                <w:sz w:val="16"/>
              </w:rPr>
              <w:t>1,902.0</w:t>
            </w:r>
          </w:p>
        </w:tc>
        <w:tc>
          <w:tcPr>
            <w:tcW w:w="1170" w:type="dxa"/>
          </w:tcPr>
          <w:p w14:paraId="5347B5D3" w14:textId="77777777" w:rsidR="003D27E1" w:rsidRDefault="00B475ED">
            <w:pPr>
              <w:jc w:val="right"/>
            </w:pPr>
            <w:r>
              <w:rPr>
                <w:rFonts w:ascii="Consolas" w:eastAsia="Consolas" w:hAnsi="Consolas" w:cs="Consolas"/>
                <w:sz w:val="16"/>
              </w:rPr>
              <w:t>2,005.0</w:t>
            </w:r>
          </w:p>
        </w:tc>
        <w:tc>
          <w:tcPr>
            <w:tcW w:w="1170" w:type="dxa"/>
          </w:tcPr>
          <w:p w14:paraId="5347B5D4" w14:textId="77777777" w:rsidR="003D27E1" w:rsidRDefault="00B475ED">
            <w:pPr>
              <w:jc w:val="right"/>
            </w:pPr>
            <w:r>
              <w:rPr>
                <w:rFonts w:ascii="Consolas" w:eastAsia="Consolas" w:hAnsi="Consolas" w:cs="Consolas"/>
                <w:sz w:val="16"/>
              </w:rPr>
              <w:t>1,963.8</w:t>
            </w:r>
          </w:p>
        </w:tc>
        <w:tc>
          <w:tcPr>
            <w:tcW w:w="1170" w:type="dxa"/>
          </w:tcPr>
          <w:p w14:paraId="5347B5D5" w14:textId="77777777" w:rsidR="003D27E1" w:rsidRDefault="00B475ED">
            <w:pPr>
              <w:jc w:val="right"/>
            </w:pPr>
            <w:r>
              <w:rPr>
                <w:rFonts w:ascii="Consolas" w:eastAsia="Consolas" w:hAnsi="Consolas" w:cs="Consolas"/>
                <w:sz w:val="16"/>
              </w:rPr>
              <w:t>1,965.0</w:t>
            </w:r>
          </w:p>
        </w:tc>
        <w:tc>
          <w:tcPr>
            <w:tcW w:w="1170" w:type="dxa"/>
          </w:tcPr>
          <w:p w14:paraId="5347B5D6" w14:textId="77777777" w:rsidR="003D27E1" w:rsidRDefault="00B475ED">
            <w:pPr>
              <w:jc w:val="right"/>
            </w:pPr>
            <w:r>
              <w:rPr>
                <w:rFonts w:ascii="Consolas" w:eastAsia="Consolas" w:hAnsi="Consolas" w:cs="Consolas"/>
                <w:sz w:val="16"/>
              </w:rPr>
              <w:t>1,951.0</w:t>
            </w:r>
          </w:p>
        </w:tc>
        <w:tc>
          <w:tcPr>
            <w:tcW w:w="1170" w:type="dxa"/>
          </w:tcPr>
          <w:p w14:paraId="5347B5D7" w14:textId="77777777" w:rsidR="003D27E1" w:rsidRDefault="00B475ED">
            <w:pPr>
              <w:jc w:val="right"/>
            </w:pPr>
            <w:r>
              <w:rPr>
                <w:rFonts w:ascii="Consolas" w:eastAsia="Consolas" w:hAnsi="Consolas" w:cs="Consolas"/>
                <w:sz w:val="16"/>
              </w:rPr>
              <w:t>1,977.0</w:t>
            </w:r>
          </w:p>
        </w:tc>
        <w:tc>
          <w:tcPr>
            <w:tcW w:w="1170" w:type="dxa"/>
          </w:tcPr>
          <w:p w14:paraId="5347B5D8" w14:textId="77777777" w:rsidR="003D27E1" w:rsidRDefault="00B475ED">
            <w:pPr>
              <w:jc w:val="right"/>
            </w:pPr>
            <w:r>
              <w:rPr>
                <w:rFonts w:ascii="Consolas" w:eastAsia="Consolas" w:hAnsi="Consolas" w:cs="Consolas"/>
                <w:sz w:val="16"/>
              </w:rPr>
              <w:t>17.7</w:t>
            </w:r>
          </w:p>
        </w:tc>
      </w:tr>
      <w:tr w:rsidR="003D27E1" w14:paraId="5347B5E2" w14:textId="77777777">
        <w:tc>
          <w:tcPr>
            <w:tcW w:w="1170" w:type="dxa"/>
          </w:tcPr>
          <w:p w14:paraId="5347B5DA" w14:textId="77777777" w:rsidR="003D27E1" w:rsidRDefault="00B475ED">
            <w:pPr>
              <w:jc w:val="right"/>
            </w:pPr>
            <w:r>
              <w:rPr>
                <w:rFonts w:ascii="Consolas" w:eastAsia="Consolas" w:hAnsi="Consolas" w:cs="Consolas"/>
                <w:sz w:val="16"/>
              </w:rPr>
              <w:t>[3] USA</w:t>
            </w:r>
          </w:p>
        </w:tc>
        <w:tc>
          <w:tcPr>
            <w:tcW w:w="1170" w:type="dxa"/>
          </w:tcPr>
          <w:p w14:paraId="5347B5DB" w14:textId="77777777" w:rsidR="003D27E1" w:rsidRDefault="00B475ED">
            <w:pPr>
              <w:jc w:val="right"/>
            </w:pPr>
            <w:r>
              <w:rPr>
                <w:rFonts w:ascii="Consolas" w:eastAsia="Consolas" w:hAnsi="Consolas" w:cs="Consolas"/>
                <w:sz w:val="16"/>
              </w:rPr>
              <w:t>1,870.0</w:t>
            </w:r>
          </w:p>
        </w:tc>
        <w:tc>
          <w:tcPr>
            <w:tcW w:w="1170" w:type="dxa"/>
          </w:tcPr>
          <w:p w14:paraId="5347B5DC" w14:textId="77777777" w:rsidR="003D27E1" w:rsidRDefault="00B475ED">
            <w:pPr>
              <w:jc w:val="right"/>
            </w:pPr>
            <w:r>
              <w:rPr>
                <w:rFonts w:ascii="Consolas" w:eastAsia="Consolas" w:hAnsi="Consolas" w:cs="Consolas"/>
                <w:sz w:val="16"/>
              </w:rPr>
              <w:t>2,005.0</w:t>
            </w:r>
          </w:p>
        </w:tc>
        <w:tc>
          <w:tcPr>
            <w:tcW w:w="1170" w:type="dxa"/>
          </w:tcPr>
          <w:p w14:paraId="5347B5DD" w14:textId="77777777" w:rsidR="003D27E1" w:rsidRDefault="00B475ED">
            <w:pPr>
              <w:jc w:val="right"/>
            </w:pPr>
            <w:r>
              <w:rPr>
                <w:rFonts w:ascii="Consolas" w:eastAsia="Consolas" w:hAnsi="Consolas" w:cs="Consolas"/>
                <w:sz w:val="16"/>
              </w:rPr>
              <w:t>1,949.9</w:t>
            </w:r>
          </w:p>
        </w:tc>
        <w:tc>
          <w:tcPr>
            <w:tcW w:w="1170" w:type="dxa"/>
          </w:tcPr>
          <w:p w14:paraId="5347B5DE" w14:textId="77777777" w:rsidR="003D27E1" w:rsidRDefault="00B475ED">
            <w:pPr>
              <w:jc w:val="right"/>
            </w:pPr>
            <w:r>
              <w:rPr>
                <w:rFonts w:ascii="Consolas" w:eastAsia="Consolas" w:hAnsi="Consolas" w:cs="Consolas"/>
                <w:sz w:val="16"/>
              </w:rPr>
              <w:t>1,952.0</w:t>
            </w:r>
          </w:p>
        </w:tc>
        <w:tc>
          <w:tcPr>
            <w:tcW w:w="1170" w:type="dxa"/>
          </w:tcPr>
          <w:p w14:paraId="5347B5DF" w14:textId="77777777" w:rsidR="003D27E1" w:rsidRDefault="00B475ED">
            <w:pPr>
              <w:jc w:val="right"/>
            </w:pPr>
            <w:r>
              <w:rPr>
                <w:rFonts w:ascii="Consolas" w:eastAsia="Consolas" w:hAnsi="Consolas" w:cs="Consolas"/>
                <w:sz w:val="16"/>
              </w:rPr>
              <w:t>1,937.0</w:t>
            </w:r>
          </w:p>
        </w:tc>
        <w:tc>
          <w:tcPr>
            <w:tcW w:w="1170" w:type="dxa"/>
          </w:tcPr>
          <w:p w14:paraId="5347B5E0" w14:textId="77777777" w:rsidR="003D27E1" w:rsidRDefault="00B475ED">
            <w:pPr>
              <w:jc w:val="right"/>
            </w:pPr>
            <w:r>
              <w:rPr>
                <w:rFonts w:ascii="Consolas" w:eastAsia="Consolas" w:hAnsi="Consolas" w:cs="Consolas"/>
                <w:sz w:val="16"/>
              </w:rPr>
              <w:t>1,963.0</w:t>
            </w:r>
          </w:p>
        </w:tc>
        <w:tc>
          <w:tcPr>
            <w:tcW w:w="1170" w:type="dxa"/>
          </w:tcPr>
          <w:p w14:paraId="5347B5E1" w14:textId="77777777" w:rsidR="003D27E1" w:rsidRDefault="00B475ED">
            <w:pPr>
              <w:jc w:val="right"/>
            </w:pPr>
            <w:r>
              <w:rPr>
                <w:rFonts w:ascii="Consolas" w:eastAsia="Consolas" w:hAnsi="Consolas" w:cs="Consolas"/>
                <w:sz w:val="16"/>
              </w:rPr>
              <w:t>20.8</w:t>
            </w:r>
          </w:p>
        </w:tc>
      </w:tr>
      <w:tr w:rsidR="003D27E1" w14:paraId="5347B5EB" w14:textId="77777777">
        <w:tc>
          <w:tcPr>
            <w:tcW w:w="1170" w:type="dxa"/>
          </w:tcPr>
          <w:p w14:paraId="5347B5E3" w14:textId="77777777" w:rsidR="003D27E1" w:rsidRDefault="00B475ED">
            <w:pPr>
              <w:jc w:val="right"/>
            </w:pPr>
            <w:r>
              <w:rPr>
                <w:rFonts w:ascii="Consolas" w:eastAsia="Consolas" w:hAnsi="Consolas" w:cs="Consolas"/>
                <w:sz w:val="16"/>
              </w:rPr>
              <w:t>[5] SWT</w:t>
            </w:r>
          </w:p>
        </w:tc>
        <w:tc>
          <w:tcPr>
            <w:tcW w:w="1170" w:type="dxa"/>
          </w:tcPr>
          <w:p w14:paraId="5347B5E4" w14:textId="77777777" w:rsidR="003D27E1" w:rsidRDefault="00B475ED">
            <w:pPr>
              <w:jc w:val="right"/>
            </w:pPr>
            <w:r>
              <w:rPr>
                <w:rFonts w:ascii="Consolas" w:eastAsia="Consolas" w:hAnsi="Consolas" w:cs="Consolas"/>
                <w:sz w:val="16"/>
              </w:rPr>
              <w:t>1,906.0</w:t>
            </w:r>
          </w:p>
        </w:tc>
        <w:tc>
          <w:tcPr>
            <w:tcW w:w="1170" w:type="dxa"/>
          </w:tcPr>
          <w:p w14:paraId="5347B5E5" w14:textId="77777777" w:rsidR="003D27E1" w:rsidRDefault="00B475ED">
            <w:pPr>
              <w:jc w:val="right"/>
            </w:pPr>
            <w:r>
              <w:rPr>
                <w:rFonts w:ascii="Consolas" w:eastAsia="Consolas" w:hAnsi="Consolas" w:cs="Consolas"/>
                <w:sz w:val="16"/>
              </w:rPr>
              <w:t>2,005.0</w:t>
            </w:r>
          </w:p>
        </w:tc>
        <w:tc>
          <w:tcPr>
            <w:tcW w:w="1170" w:type="dxa"/>
          </w:tcPr>
          <w:p w14:paraId="5347B5E6" w14:textId="77777777" w:rsidR="003D27E1" w:rsidRDefault="00B475ED">
            <w:pPr>
              <w:jc w:val="right"/>
            </w:pPr>
            <w:r>
              <w:rPr>
                <w:rFonts w:ascii="Consolas" w:eastAsia="Consolas" w:hAnsi="Consolas" w:cs="Consolas"/>
                <w:sz w:val="16"/>
              </w:rPr>
              <w:t>1,962.7</w:t>
            </w:r>
          </w:p>
        </w:tc>
        <w:tc>
          <w:tcPr>
            <w:tcW w:w="1170" w:type="dxa"/>
          </w:tcPr>
          <w:p w14:paraId="5347B5E7" w14:textId="77777777" w:rsidR="003D27E1" w:rsidRDefault="00B475ED">
            <w:pPr>
              <w:jc w:val="right"/>
            </w:pPr>
            <w:r>
              <w:rPr>
                <w:rFonts w:ascii="Consolas" w:eastAsia="Consolas" w:hAnsi="Consolas" w:cs="Consolas"/>
                <w:sz w:val="16"/>
              </w:rPr>
              <w:t>1,962.0</w:t>
            </w:r>
          </w:p>
        </w:tc>
        <w:tc>
          <w:tcPr>
            <w:tcW w:w="1170" w:type="dxa"/>
          </w:tcPr>
          <w:p w14:paraId="5347B5E8" w14:textId="77777777" w:rsidR="003D27E1" w:rsidRDefault="00B475ED">
            <w:pPr>
              <w:jc w:val="right"/>
            </w:pPr>
            <w:r>
              <w:rPr>
                <w:rFonts w:ascii="Consolas" w:eastAsia="Consolas" w:hAnsi="Consolas" w:cs="Consolas"/>
                <w:sz w:val="16"/>
              </w:rPr>
              <w:t>1,950.0</w:t>
            </w:r>
          </w:p>
        </w:tc>
        <w:tc>
          <w:tcPr>
            <w:tcW w:w="1170" w:type="dxa"/>
          </w:tcPr>
          <w:p w14:paraId="5347B5E9" w14:textId="77777777" w:rsidR="003D27E1" w:rsidRDefault="00B475ED">
            <w:pPr>
              <w:jc w:val="right"/>
            </w:pPr>
            <w:r>
              <w:rPr>
                <w:rFonts w:ascii="Consolas" w:eastAsia="Consolas" w:hAnsi="Consolas" w:cs="Consolas"/>
                <w:sz w:val="16"/>
              </w:rPr>
              <w:t>1,975.0</w:t>
            </w:r>
          </w:p>
        </w:tc>
        <w:tc>
          <w:tcPr>
            <w:tcW w:w="1170" w:type="dxa"/>
          </w:tcPr>
          <w:p w14:paraId="5347B5EA" w14:textId="77777777" w:rsidR="003D27E1" w:rsidRDefault="00B475ED">
            <w:pPr>
              <w:jc w:val="right"/>
            </w:pPr>
            <w:r>
              <w:rPr>
                <w:rFonts w:ascii="Consolas" w:eastAsia="Consolas" w:hAnsi="Consolas" w:cs="Consolas"/>
                <w:sz w:val="16"/>
              </w:rPr>
              <w:t>18.0</w:t>
            </w:r>
          </w:p>
        </w:tc>
      </w:tr>
      <w:tr w:rsidR="003D27E1" w14:paraId="5347B5F4" w14:textId="77777777">
        <w:tc>
          <w:tcPr>
            <w:tcW w:w="1170" w:type="dxa"/>
          </w:tcPr>
          <w:p w14:paraId="5347B5EC" w14:textId="77777777" w:rsidR="003D27E1" w:rsidRDefault="00B475ED">
            <w:pPr>
              <w:jc w:val="right"/>
            </w:pPr>
            <w:r>
              <w:rPr>
                <w:rFonts w:ascii="Consolas" w:eastAsia="Consolas" w:hAnsi="Consolas" w:cs="Consolas"/>
                <w:sz w:val="16"/>
              </w:rPr>
              <w:t>[6] GER</w:t>
            </w:r>
          </w:p>
        </w:tc>
        <w:tc>
          <w:tcPr>
            <w:tcW w:w="1170" w:type="dxa"/>
          </w:tcPr>
          <w:p w14:paraId="5347B5ED" w14:textId="77777777" w:rsidR="003D27E1" w:rsidRDefault="00B475ED">
            <w:pPr>
              <w:jc w:val="right"/>
            </w:pPr>
            <w:r>
              <w:rPr>
                <w:rFonts w:ascii="Consolas" w:eastAsia="Consolas" w:hAnsi="Consolas" w:cs="Consolas"/>
                <w:sz w:val="16"/>
              </w:rPr>
              <w:t>1,882.0</w:t>
            </w:r>
          </w:p>
        </w:tc>
        <w:tc>
          <w:tcPr>
            <w:tcW w:w="1170" w:type="dxa"/>
          </w:tcPr>
          <w:p w14:paraId="5347B5EE" w14:textId="77777777" w:rsidR="003D27E1" w:rsidRDefault="00B475ED">
            <w:pPr>
              <w:jc w:val="right"/>
            </w:pPr>
            <w:r>
              <w:rPr>
                <w:rFonts w:ascii="Consolas" w:eastAsia="Consolas" w:hAnsi="Consolas" w:cs="Consolas"/>
                <w:sz w:val="16"/>
              </w:rPr>
              <w:t>2,005.0</w:t>
            </w:r>
          </w:p>
        </w:tc>
        <w:tc>
          <w:tcPr>
            <w:tcW w:w="1170" w:type="dxa"/>
          </w:tcPr>
          <w:p w14:paraId="5347B5EF" w14:textId="77777777" w:rsidR="003D27E1" w:rsidRDefault="00B475ED">
            <w:pPr>
              <w:jc w:val="right"/>
            </w:pPr>
            <w:r>
              <w:rPr>
                <w:rFonts w:ascii="Consolas" w:eastAsia="Consolas" w:hAnsi="Consolas" w:cs="Consolas"/>
                <w:sz w:val="16"/>
              </w:rPr>
              <w:t>1,960.8</w:t>
            </w:r>
          </w:p>
        </w:tc>
        <w:tc>
          <w:tcPr>
            <w:tcW w:w="1170" w:type="dxa"/>
          </w:tcPr>
          <w:p w14:paraId="5347B5F0" w14:textId="77777777" w:rsidR="003D27E1" w:rsidRDefault="00B475ED">
            <w:pPr>
              <w:jc w:val="right"/>
            </w:pPr>
            <w:r>
              <w:rPr>
                <w:rFonts w:ascii="Consolas" w:eastAsia="Consolas" w:hAnsi="Consolas" w:cs="Consolas"/>
                <w:sz w:val="16"/>
              </w:rPr>
              <w:t>1,962.0</w:t>
            </w:r>
          </w:p>
        </w:tc>
        <w:tc>
          <w:tcPr>
            <w:tcW w:w="1170" w:type="dxa"/>
          </w:tcPr>
          <w:p w14:paraId="5347B5F1" w14:textId="77777777" w:rsidR="003D27E1" w:rsidRDefault="00B475ED">
            <w:pPr>
              <w:jc w:val="right"/>
            </w:pPr>
            <w:r>
              <w:rPr>
                <w:rFonts w:ascii="Consolas" w:eastAsia="Consolas" w:hAnsi="Consolas" w:cs="Consolas"/>
                <w:sz w:val="16"/>
              </w:rPr>
              <w:t>1,947.0</w:t>
            </w:r>
          </w:p>
        </w:tc>
        <w:tc>
          <w:tcPr>
            <w:tcW w:w="1170" w:type="dxa"/>
          </w:tcPr>
          <w:p w14:paraId="5347B5F2" w14:textId="77777777" w:rsidR="003D27E1" w:rsidRDefault="00B475ED">
            <w:pPr>
              <w:jc w:val="right"/>
            </w:pPr>
            <w:r>
              <w:rPr>
                <w:rFonts w:ascii="Consolas" w:eastAsia="Consolas" w:hAnsi="Consolas" w:cs="Consolas"/>
                <w:sz w:val="16"/>
              </w:rPr>
              <w:t>1,975.0</w:t>
            </w:r>
          </w:p>
        </w:tc>
        <w:tc>
          <w:tcPr>
            <w:tcW w:w="1170" w:type="dxa"/>
          </w:tcPr>
          <w:p w14:paraId="5347B5F3" w14:textId="77777777" w:rsidR="003D27E1" w:rsidRDefault="00B475ED">
            <w:pPr>
              <w:jc w:val="right"/>
            </w:pPr>
            <w:r>
              <w:rPr>
                <w:rFonts w:ascii="Consolas" w:eastAsia="Consolas" w:hAnsi="Consolas" w:cs="Consolas"/>
                <w:sz w:val="16"/>
              </w:rPr>
              <w:t>19.6</w:t>
            </w:r>
          </w:p>
        </w:tc>
      </w:tr>
      <w:tr w:rsidR="003D27E1" w14:paraId="5347B5FD" w14:textId="77777777">
        <w:tc>
          <w:tcPr>
            <w:tcW w:w="1170" w:type="dxa"/>
          </w:tcPr>
          <w:p w14:paraId="5347B5F5" w14:textId="77777777" w:rsidR="003D27E1" w:rsidRDefault="00B475ED">
            <w:pPr>
              <w:jc w:val="right"/>
            </w:pPr>
            <w:r>
              <w:rPr>
                <w:rFonts w:ascii="Consolas" w:eastAsia="Consolas" w:hAnsi="Consolas" w:cs="Consolas"/>
                <w:sz w:val="16"/>
              </w:rPr>
              <w:t>[7] UK</w:t>
            </w:r>
          </w:p>
        </w:tc>
        <w:tc>
          <w:tcPr>
            <w:tcW w:w="1170" w:type="dxa"/>
          </w:tcPr>
          <w:p w14:paraId="5347B5F6" w14:textId="77777777" w:rsidR="003D27E1" w:rsidRDefault="00B475ED">
            <w:pPr>
              <w:jc w:val="right"/>
            </w:pPr>
            <w:r>
              <w:rPr>
                <w:rFonts w:ascii="Consolas" w:eastAsia="Consolas" w:hAnsi="Consolas" w:cs="Consolas"/>
                <w:sz w:val="16"/>
              </w:rPr>
              <w:t>1,895.0</w:t>
            </w:r>
          </w:p>
        </w:tc>
        <w:tc>
          <w:tcPr>
            <w:tcW w:w="1170" w:type="dxa"/>
          </w:tcPr>
          <w:p w14:paraId="5347B5F7" w14:textId="77777777" w:rsidR="003D27E1" w:rsidRDefault="00B475ED">
            <w:pPr>
              <w:jc w:val="right"/>
            </w:pPr>
            <w:r>
              <w:rPr>
                <w:rFonts w:ascii="Consolas" w:eastAsia="Consolas" w:hAnsi="Consolas" w:cs="Consolas"/>
                <w:sz w:val="16"/>
              </w:rPr>
              <w:t>2,006.0</w:t>
            </w:r>
          </w:p>
        </w:tc>
        <w:tc>
          <w:tcPr>
            <w:tcW w:w="1170" w:type="dxa"/>
          </w:tcPr>
          <w:p w14:paraId="5347B5F8" w14:textId="77777777" w:rsidR="003D27E1" w:rsidRDefault="00B475ED">
            <w:pPr>
              <w:jc w:val="right"/>
            </w:pPr>
            <w:r>
              <w:rPr>
                <w:rFonts w:ascii="Consolas" w:eastAsia="Consolas" w:hAnsi="Consolas" w:cs="Consolas"/>
                <w:sz w:val="16"/>
              </w:rPr>
              <w:t>1,962.0</w:t>
            </w:r>
          </w:p>
        </w:tc>
        <w:tc>
          <w:tcPr>
            <w:tcW w:w="1170" w:type="dxa"/>
          </w:tcPr>
          <w:p w14:paraId="5347B5F9" w14:textId="77777777" w:rsidR="003D27E1" w:rsidRDefault="00B475ED">
            <w:pPr>
              <w:jc w:val="right"/>
            </w:pPr>
            <w:r>
              <w:rPr>
                <w:rFonts w:ascii="Consolas" w:eastAsia="Consolas" w:hAnsi="Consolas" w:cs="Consolas"/>
                <w:sz w:val="16"/>
              </w:rPr>
              <w:t>1,963.0</w:t>
            </w:r>
          </w:p>
        </w:tc>
        <w:tc>
          <w:tcPr>
            <w:tcW w:w="1170" w:type="dxa"/>
          </w:tcPr>
          <w:p w14:paraId="5347B5FA" w14:textId="77777777" w:rsidR="003D27E1" w:rsidRDefault="00B475ED">
            <w:pPr>
              <w:jc w:val="right"/>
            </w:pPr>
            <w:r>
              <w:rPr>
                <w:rFonts w:ascii="Consolas" w:eastAsia="Consolas" w:hAnsi="Consolas" w:cs="Consolas"/>
                <w:sz w:val="16"/>
              </w:rPr>
              <w:t>1,948.0</w:t>
            </w:r>
          </w:p>
        </w:tc>
        <w:tc>
          <w:tcPr>
            <w:tcW w:w="1170" w:type="dxa"/>
          </w:tcPr>
          <w:p w14:paraId="5347B5FB" w14:textId="77777777" w:rsidR="003D27E1" w:rsidRDefault="00B475ED">
            <w:pPr>
              <w:jc w:val="right"/>
            </w:pPr>
            <w:r>
              <w:rPr>
                <w:rFonts w:ascii="Consolas" w:eastAsia="Consolas" w:hAnsi="Consolas" w:cs="Consolas"/>
                <w:sz w:val="16"/>
              </w:rPr>
              <w:t>1,976.0</w:t>
            </w:r>
          </w:p>
        </w:tc>
        <w:tc>
          <w:tcPr>
            <w:tcW w:w="1170" w:type="dxa"/>
          </w:tcPr>
          <w:p w14:paraId="5347B5FC" w14:textId="77777777" w:rsidR="003D27E1" w:rsidRDefault="00B475ED">
            <w:pPr>
              <w:jc w:val="right"/>
            </w:pPr>
            <w:r>
              <w:rPr>
                <w:rFonts w:ascii="Consolas" w:eastAsia="Consolas" w:hAnsi="Consolas" w:cs="Consolas"/>
                <w:sz w:val="16"/>
              </w:rPr>
              <w:t>19.1</w:t>
            </w:r>
          </w:p>
        </w:tc>
      </w:tr>
      <w:tr w:rsidR="003D27E1" w14:paraId="5347B606" w14:textId="77777777">
        <w:tc>
          <w:tcPr>
            <w:tcW w:w="1170" w:type="dxa"/>
            <w:tcBorders>
              <w:bottom w:val="single" w:sz="0" w:space="0" w:color="000000"/>
            </w:tcBorders>
          </w:tcPr>
          <w:p w14:paraId="5347B5FE"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B5FF" w14:textId="77777777" w:rsidR="003D27E1" w:rsidRDefault="00B475ED">
            <w:pPr>
              <w:jc w:val="right"/>
            </w:pPr>
            <w:r>
              <w:rPr>
                <w:rFonts w:ascii="Consolas" w:eastAsia="Consolas" w:hAnsi="Consolas" w:cs="Consolas"/>
                <w:sz w:val="16"/>
              </w:rPr>
              <w:t>1,913.0</w:t>
            </w:r>
          </w:p>
        </w:tc>
        <w:tc>
          <w:tcPr>
            <w:tcW w:w="1170" w:type="dxa"/>
            <w:tcBorders>
              <w:bottom w:val="single" w:sz="0" w:space="0" w:color="000000"/>
            </w:tcBorders>
          </w:tcPr>
          <w:p w14:paraId="5347B600" w14:textId="77777777" w:rsidR="003D27E1" w:rsidRDefault="00B475ED">
            <w:pPr>
              <w:jc w:val="right"/>
            </w:pPr>
            <w:r>
              <w:rPr>
                <w:rFonts w:ascii="Consolas" w:eastAsia="Consolas" w:hAnsi="Consolas" w:cs="Consolas"/>
                <w:sz w:val="16"/>
              </w:rPr>
              <w:t>2,006.0</w:t>
            </w:r>
          </w:p>
        </w:tc>
        <w:tc>
          <w:tcPr>
            <w:tcW w:w="1170" w:type="dxa"/>
            <w:tcBorders>
              <w:bottom w:val="single" w:sz="0" w:space="0" w:color="000000"/>
            </w:tcBorders>
          </w:tcPr>
          <w:p w14:paraId="5347B601" w14:textId="77777777" w:rsidR="003D27E1" w:rsidRDefault="00B475ED">
            <w:pPr>
              <w:jc w:val="right"/>
            </w:pPr>
            <w:r>
              <w:rPr>
                <w:rFonts w:ascii="Consolas" w:eastAsia="Consolas" w:hAnsi="Consolas" w:cs="Consolas"/>
                <w:sz w:val="16"/>
              </w:rPr>
              <w:t>1,965.6</w:t>
            </w:r>
          </w:p>
        </w:tc>
        <w:tc>
          <w:tcPr>
            <w:tcW w:w="1170" w:type="dxa"/>
            <w:tcBorders>
              <w:bottom w:val="single" w:sz="0" w:space="0" w:color="000000"/>
            </w:tcBorders>
          </w:tcPr>
          <w:p w14:paraId="5347B602" w14:textId="77777777" w:rsidR="003D27E1" w:rsidRDefault="00B475ED">
            <w:pPr>
              <w:jc w:val="right"/>
            </w:pPr>
            <w:r>
              <w:rPr>
                <w:rFonts w:ascii="Consolas" w:eastAsia="Consolas" w:hAnsi="Consolas" w:cs="Consolas"/>
                <w:sz w:val="16"/>
              </w:rPr>
              <w:t>1,965.0</w:t>
            </w:r>
          </w:p>
        </w:tc>
        <w:tc>
          <w:tcPr>
            <w:tcW w:w="1170" w:type="dxa"/>
            <w:tcBorders>
              <w:bottom w:val="single" w:sz="0" w:space="0" w:color="000000"/>
            </w:tcBorders>
          </w:tcPr>
          <w:p w14:paraId="5347B603" w14:textId="77777777" w:rsidR="003D27E1" w:rsidRDefault="00B475ED">
            <w:pPr>
              <w:jc w:val="right"/>
            </w:pPr>
            <w:r>
              <w:rPr>
                <w:rFonts w:ascii="Consolas" w:eastAsia="Consolas" w:hAnsi="Consolas" w:cs="Consolas"/>
                <w:sz w:val="16"/>
              </w:rPr>
              <w:t>1,951.0</w:t>
            </w:r>
          </w:p>
        </w:tc>
        <w:tc>
          <w:tcPr>
            <w:tcW w:w="1170" w:type="dxa"/>
            <w:tcBorders>
              <w:bottom w:val="single" w:sz="0" w:space="0" w:color="000000"/>
            </w:tcBorders>
          </w:tcPr>
          <w:p w14:paraId="5347B604" w14:textId="77777777" w:rsidR="003D27E1" w:rsidRDefault="00B475ED">
            <w:pPr>
              <w:jc w:val="right"/>
            </w:pPr>
            <w:r>
              <w:rPr>
                <w:rFonts w:ascii="Consolas" w:eastAsia="Consolas" w:hAnsi="Consolas" w:cs="Consolas"/>
                <w:sz w:val="16"/>
              </w:rPr>
              <w:t>1,980.0</w:t>
            </w:r>
          </w:p>
        </w:tc>
        <w:tc>
          <w:tcPr>
            <w:tcW w:w="1170" w:type="dxa"/>
            <w:tcBorders>
              <w:bottom w:val="single" w:sz="0" w:space="0" w:color="000000"/>
            </w:tcBorders>
          </w:tcPr>
          <w:p w14:paraId="5347B605" w14:textId="77777777" w:rsidR="003D27E1" w:rsidRDefault="00B475ED">
            <w:pPr>
              <w:jc w:val="right"/>
            </w:pPr>
            <w:r>
              <w:rPr>
                <w:rFonts w:ascii="Consolas" w:eastAsia="Consolas" w:hAnsi="Consolas" w:cs="Consolas"/>
                <w:sz w:val="16"/>
              </w:rPr>
              <w:t>17.8</w:t>
            </w:r>
          </w:p>
        </w:tc>
      </w:tr>
      <w:tr w:rsidR="003D27E1" w14:paraId="5347B60F" w14:textId="77777777">
        <w:tc>
          <w:tcPr>
            <w:tcW w:w="1170" w:type="dxa"/>
            <w:tcBorders>
              <w:top w:val="single" w:sz="0" w:space="0" w:color="000000"/>
              <w:bottom w:val="single" w:sz="0" w:space="0" w:color="000000"/>
            </w:tcBorders>
          </w:tcPr>
          <w:p w14:paraId="5347B607"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B608" w14:textId="77777777" w:rsidR="003D27E1" w:rsidRDefault="00B475ED">
            <w:pPr>
              <w:jc w:val="right"/>
            </w:pPr>
            <w:r>
              <w:rPr>
                <w:rFonts w:ascii="Consolas" w:eastAsia="Consolas" w:hAnsi="Consolas" w:cs="Consolas"/>
                <w:sz w:val="16"/>
              </w:rPr>
              <w:t>1,870.0</w:t>
            </w:r>
          </w:p>
        </w:tc>
        <w:tc>
          <w:tcPr>
            <w:tcW w:w="1170" w:type="dxa"/>
            <w:tcBorders>
              <w:top w:val="single" w:sz="0" w:space="0" w:color="000000"/>
              <w:bottom w:val="single" w:sz="0" w:space="0" w:color="000000"/>
            </w:tcBorders>
          </w:tcPr>
          <w:p w14:paraId="5347B609" w14:textId="77777777" w:rsidR="003D27E1" w:rsidRDefault="00B475ED">
            <w:pPr>
              <w:jc w:val="right"/>
            </w:pPr>
            <w:r>
              <w:rPr>
                <w:rFonts w:ascii="Consolas" w:eastAsia="Consolas" w:hAnsi="Consolas" w:cs="Consolas"/>
                <w:sz w:val="16"/>
              </w:rPr>
              <w:t>2,006.0</w:t>
            </w:r>
          </w:p>
        </w:tc>
        <w:tc>
          <w:tcPr>
            <w:tcW w:w="1170" w:type="dxa"/>
            <w:tcBorders>
              <w:top w:val="single" w:sz="0" w:space="0" w:color="000000"/>
              <w:bottom w:val="single" w:sz="0" w:space="0" w:color="000000"/>
            </w:tcBorders>
          </w:tcPr>
          <w:p w14:paraId="5347B60A" w14:textId="77777777" w:rsidR="003D27E1" w:rsidRDefault="00B475ED">
            <w:pPr>
              <w:jc w:val="right"/>
            </w:pPr>
            <w:r>
              <w:rPr>
                <w:rFonts w:ascii="Consolas" w:eastAsia="Consolas" w:hAnsi="Consolas" w:cs="Consolas"/>
                <w:sz w:val="16"/>
              </w:rPr>
              <w:t>1,960.4</w:t>
            </w:r>
          </w:p>
        </w:tc>
        <w:tc>
          <w:tcPr>
            <w:tcW w:w="1170" w:type="dxa"/>
            <w:tcBorders>
              <w:top w:val="single" w:sz="0" w:space="0" w:color="000000"/>
              <w:bottom w:val="single" w:sz="0" w:space="0" w:color="000000"/>
            </w:tcBorders>
          </w:tcPr>
          <w:p w14:paraId="5347B60B" w14:textId="77777777" w:rsidR="003D27E1" w:rsidRDefault="00B475ED">
            <w:pPr>
              <w:jc w:val="right"/>
            </w:pPr>
            <w:r>
              <w:rPr>
                <w:rFonts w:ascii="Consolas" w:eastAsia="Consolas" w:hAnsi="Consolas" w:cs="Consolas"/>
                <w:sz w:val="16"/>
              </w:rPr>
              <w:t>1,961.0</w:t>
            </w:r>
          </w:p>
        </w:tc>
        <w:tc>
          <w:tcPr>
            <w:tcW w:w="1170" w:type="dxa"/>
            <w:tcBorders>
              <w:top w:val="single" w:sz="0" w:space="0" w:color="000000"/>
              <w:bottom w:val="single" w:sz="0" w:space="0" w:color="000000"/>
            </w:tcBorders>
          </w:tcPr>
          <w:p w14:paraId="5347B60C" w14:textId="77777777" w:rsidR="003D27E1" w:rsidRDefault="00B475ED">
            <w:pPr>
              <w:jc w:val="right"/>
            </w:pPr>
            <w:r>
              <w:rPr>
                <w:rFonts w:ascii="Consolas" w:eastAsia="Consolas" w:hAnsi="Consolas" w:cs="Consolas"/>
                <w:sz w:val="16"/>
              </w:rPr>
              <w:t>1,947.0</w:t>
            </w:r>
          </w:p>
        </w:tc>
        <w:tc>
          <w:tcPr>
            <w:tcW w:w="1170" w:type="dxa"/>
            <w:tcBorders>
              <w:top w:val="single" w:sz="0" w:space="0" w:color="000000"/>
              <w:bottom w:val="single" w:sz="0" w:space="0" w:color="000000"/>
            </w:tcBorders>
          </w:tcPr>
          <w:p w14:paraId="5347B60D" w14:textId="77777777" w:rsidR="003D27E1" w:rsidRDefault="00B475ED">
            <w:pPr>
              <w:jc w:val="right"/>
            </w:pPr>
            <w:r>
              <w:rPr>
                <w:rFonts w:ascii="Consolas" w:eastAsia="Consolas" w:hAnsi="Consolas" w:cs="Consolas"/>
                <w:sz w:val="16"/>
              </w:rPr>
              <w:t>1,975.0</w:t>
            </w:r>
          </w:p>
        </w:tc>
        <w:tc>
          <w:tcPr>
            <w:tcW w:w="1170" w:type="dxa"/>
            <w:tcBorders>
              <w:top w:val="single" w:sz="0" w:space="0" w:color="000000"/>
              <w:bottom w:val="single" w:sz="0" w:space="0" w:color="000000"/>
            </w:tcBorders>
          </w:tcPr>
          <w:p w14:paraId="5347B60E" w14:textId="77777777" w:rsidR="003D27E1" w:rsidRDefault="00B475ED">
            <w:pPr>
              <w:jc w:val="right"/>
            </w:pPr>
            <w:r>
              <w:rPr>
                <w:rFonts w:ascii="Consolas" w:eastAsia="Consolas" w:hAnsi="Consolas" w:cs="Consolas"/>
                <w:sz w:val="16"/>
              </w:rPr>
              <w:t>19.8</w:t>
            </w:r>
          </w:p>
        </w:tc>
      </w:tr>
    </w:tbl>
    <w:p w14:paraId="5347B610" w14:textId="77777777" w:rsidR="003D27E1" w:rsidRDefault="003D27E1"/>
    <w:p w14:paraId="5347B611" w14:textId="77777777" w:rsidR="003D27E1" w:rsidRDefault="00B475ED">
      <w:r>
        <w:br w:type="page"/>
      </w:r>
    </w:p>
    <w:p w14:paraId="5347B612" w14:textId="77777777" w:rsidR="003D27E1" w:rsidRDefault="00B475ED">
      <w:pPr>
        <w:shd w:val="solid" w:color="B0C4DE" w:fill="auto"/>
      </w:pPr>
      <w:r>
        <w:rPr>
          <w:b/>
          <w:sz w:val="26"/>
        </w:rPr>
        <w:lastRenderedPageBreak/>
        <w:t>age</w:t>
      </w:r>
    </w:p>
    <w:p w14:paraId="5347B613" w14:textId="77777777" w:rsidR="003D27E1" w:rsidRDefault="00B475ED">
      <w:pPr>
        <w:rPr>
          <w:color w:val="4682B4"/>
        </w:rPr>
      </w:pPr>
      <w:r>
        <w:rPr>
          <w:color w:val="4682B4"/>
        </w:rPr>
        <w:t>Age</w:t>
      </w:r>
      <w:r>
        <w:rPr>
          <w:color w:val="4682B4"/>
        </w:rPr>
        <w:br/>
        <w:t>&lt;number&gt;</w:t>
      </w:r>
    </w:p>
    <w:p w14:paraId="5347B614" w14:textId="77777777" w:rsidR="003D27E1" w:rsidRDefault="00B475ED">
      <w:r>
        <w:t xml:space="preserve">Number of full years at the date of interview. Corresponds to </w:t>
      </w:r>
      <w:proofErr w:type="spellStart"/>
      <w:r>
        <w:t>yborn</w:t>
      </w:r>
      <w:proofErr w:type="spellEnd"/>
      <w:r>
        <w:t>.</w:t>
      </w:r>
      <w:r>
        <w:br/>
      </w:r>
      <w:r>
        <w:rPr>
          <w:color w:val="FF0000"/>
        </w:rPr>
        <w:t>XXX ADD DESRIPTION MANUALLY XXXXXX ADD TABEL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B616" w14:textId="77777777">
        <w:tc>
          <w:tcPr>
            <w:tcW w:w="9360" w:type="dxa"/>
          </w:tcPr>
          <w:p w14:paraId="5347B615" w14:textId="77777777" w:rsidR="003D27E1" w:rsidRDefault="00B475ED">
            <w:r>
              <w:rPr>
                <w:rFonts w:ascii="Consolas" w:eastAsia="Consolas" w:hAnsi="Consolas" w:cs="Consolas"/>
                <w:b/>
                <w:sz w:val="18"/>
              </w:rPr>
              <w:t xml:space="preserve">       Name: </w:t>
            </w:r>
            <w:r>
              <w:rPr>
                <w:rFonts w:ascii="Consolas" w:eastAsia="Consolas" w:hAnsi="Consolas" w:cs="Consolas"/>
                <w:sz w:val="18"/>
              </w:rPr>
              <w:t>age</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Age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47.03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17.58          </w:t>
            </w:r>
          </w:p>
        </w:tc>
      </w:tr>
    </w:tbl>
    <w:p w14:paraId="5347B617"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620" w14:textId="77777777">
        <w:tc>
          <w:tcPr>
            <w:tcW w:w="1170" w:type="dxa"/>
            <w:tcBorders>
              <w:top w:val="single" w:sz="0" w:space="0" w:color="000000"/>
              <w:bottom w:val="single" w:sz="0" w:space="0" w:color="000000"/>
            </w:tcBorders>
          </w:tcPr>
          <w:p w14:paraId="5347B618" w14:textId="77777777" w:rsidR="003D27E1" w:rsidRDefault="003D27E1">
            <w:pPr>
              <w:jc w:val="right"/>
            </w:pPr>
          </w:p>
        </w:tc>
        <w:tc>
          <w:tcPr>
            <w:tcW w:w="1170" w:type="dxa"/>
            <w:tcBorders>
              <w:top w:val="single" w:sz="0" w:space="0" w:color="000000"/>
              <w:bottom w:val="single" w:sz="0" w:space="0" w:color="000000"/>
            </w:tcBorders>
          </w:tcPr>
          <w:p w14:paraId="5347B619"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B61A"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B61B"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B61C"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B61D"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B61E"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B61F" w14:textId="77777777" w:rsidR="003D27E1" w:rsidRDefault="00B475ED">
            <w:pPr>
              <w:jc w:val="right"/>
            </w:pPr>
            <w:r>
              <w:rPr>
                <w:rFonts w:ascii="Consolas" w:eastAsia="Consolas" w:hAnsi="Consolas" w:cs="Consolas"/>
                <w:sz w:val="16"/>
              </w:rPr>
              <w:t>SD</w:t>
            </w:r>
          </w:p>
        </w:tc>
      </w:tr>
      <w:tr w:rsidR="003D27E1" w14:paraId="5347B629" w14:textId="77777777">
        <w:tc>
          <w:tcPr>
            <w:tcW w:w="1170" w:type="dxa"/>
            <w:tcBorders>
              <w:top w:val="single" w:sz="0" w:space="0" w:color="000000"/>
            </w:tcBorders>
          </w:tcPr>
          <w:p w14:paraId="5347B621"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B622" w14:textId="77777777" w:rsidR="003D27E1" w:rsidRDefault="00B475ED">
            <w:pPr>
              <w:jc w:val="right"/>
            </w:pPr>
            <w:r>
              <w:rPr>
                <w:rFonts w:ascii="Consolas" w:eastAsia="Consolas" w:hAnsi="Consolas" w:cs="Consolas"/>
                <w:sz w:val="16"/>
              </w:rPr>
              <w:t>18.0</w:t>
            </w:r>
          </w:p>
        </w:tc>
        <w:tc>
          <w:tcPr>
            <w:tcW w:w="1170" w:type="dxa"/>
            <w:tcBorders>
              <w:top w:val="single" w:sz="0" w:space="0" w:color="000000"/>
            </w:tcBorders>
          </w:tcPr>
          <w:p w14:paraId="5347B623" w14:textId="77777777" w:rsidR="003D27E1" w:rsidRDefault="00B475ED">
            <w:pPr>
              <w:jc w:val="right"/>
            </w:pPr>
            <w:r>
              <w:rPr>
                <w:rFonts w:ascii="Consolas" w:eastAsia="Consolas" w:hAnsi="Consolas" w:cs="Consolas"/>
                <w:sz w:val="16"/>
              </w:rPr>
              <w:t>101.0</w:t>
            </w:r>
          </w:p>
        </w:tc>
        <w:tc>
          <w:tcPr>
            <w:tcW w:w="1170" w:type="dxa"/>
            <w:tcBorders>
              <w:top w:val="single" w:sz="0" w:space="0" w:color="000000"/>
            </w:tcBorders>
          </w:tcPr>
          <w:p w14:paraId="5347B624" w14:textId="77777777" w:rsidR="003D27E1" w:rsidRDefault="00B475ED">
            <w:pPr>
              <w:jc w:val="right"/>
            </w:pPr>
            <w:r>
              <w:rPr>
                <w:rFonts w:ascii="Consolas" w:eastAsia="Consolas" w:hAnsi="Consolas" w:cs="Consolas"/>
                <w:sz w:val="16"/>
              </w:rPr>
              <w:t>46.1</w:t>
            </w:r>
          </w:p>
        </w:tc>
        <w:tc>
          <w:tcPr>
            <w:tcW w:w="1170" w:type="dxa"/>
            <w:tcBorders>
              <w:top w:val="single" w:sz="0" w:space="0" w:color="000000"/>
            </w:tcBorders>
          </w:tcPr>
          <w:p w14:paraId="5347B625" w14:textId="77777777" w:rsidR="003D27E1" w:rsidRDefault="00B475ED">
            <w:pPr>
              <w:jc w:val="right"/>
            </w:pPr>
            <w:r>
              <w:rPr>
                <w:rFonts w:ascii="Consolas" w:eastAsia="Consolas" w:hAnsi="Consolas" w:cs="Consolas"/>
                <w:sz w:val="16"/>
              </w:rPr>
              <w:t>45.0</w:t>
            </w:r>
          </w:p>
        </w:tc>
        <w:tc>
          <w:tcPr>
            <w:tcW w:w="1170" w:type="dxa"/>
            <w:tcBorders>
              <w:top w:val="single" w:sz="0" w:space="0" w:color="000000"/>
            </w:tcBorders>
          </w:tcPr>
          <w:p w14:paraId="5347B626" w14:textId="77777777" w:rsidR="003D27E1" w:rsidRDefault="00B475ED">
            <w:pPr>
              <w:jc w:val="right"/>
            </w:pPr>
            <w:r>
              <w:rPr>
                <w:rFonts w:ascii="Consolas" w:eastAsia="Consolas" w:hAnsi="Consolas" w:cs="Consolas"/>
                <w:sz w:val="16"/>
              </w:rPr>
              <w:t>31.0</w:t>
            </w:r>
          </w:p>
        </w:tc>
        <w:tc>
          <w:tcPr>
            <w:tcW w:w="1170" w:type="dxa"/>
            <w:tcBorders>
              <w:top w:val="single" w:sz="0" w:space="0" w:color="000000"/>
            </w:tcBorders>
          </w:tcPr>
          <w:p w14:paraId="5347B627" w14:textId="77777777" w:rsidR="003D27E1" w:rsidRDefault="00B475ED">
            <w:pPr>
              <w:jc w:val="right"/>
            </w:pPr>
            <w:r>
              <w:rPr>
                <w:rFonts w:ascii="Consolas" w:eastAsia="Consolas" w:hAnsi="Consolas" w:cs="Consolas"/>
                <w:sz w:val="16"/>
              </w:rPr>
              <w:t>59.0</w:t>
            </w:r>
          </w:p>
        </w:tc>
        <w:tc>
          <w:tcPr>
            <w:tcW w:w="1170" w:type="dxa"/>
            <w:tcBorders>
              <w:top w:val="single" w:sz="0" w:space="0" w:color="000000"/>
            </w:tcBorders>
          </w:tcPr>
          <w:p w14:paraId="5347B628" w14:textId="77777777" w:rsidR="003D27E1" w:rsidRDefault="00B475ED">
            <w:pPr>
              <w:jc w:val="right"/>
            </w:pPr>
            <w:r>
              <w:rPr>
                <w:rFonts w:ascii="Consolas" w:eastAsia="Consolas" w:hAnsi="Consolas" w:cs="Consolas"/>
                <w:sz w:val="16"/>
              </w:rPr>
              <w:t>18.1</w:t>
            </w:r>
          </w:p>
        </w:tc>
      </w:tr>
      <w:tr w:rsidR="003D27E1" w14:paraId="5347B632" w14:textId="77777777">
        <w:tc>
          <w:tcPr>
            <w:tcW w:w="1170" w:type="dxa"/>
          </w:tcPr>
          <w:p w14:paraId="5347B62A" w14:textId="77777777" w:rsidR="003D27E1" w:rsidRDefault="00B475ED">
            <w:pPr>
              <w:jc w:val="right"/>
            </w:pPr>
            <w:r>
              <w:rPr>
                <w:rFonts w:ascii="Consolas" w:eastAsia="Consolas" w:hAnsi="Consolas" w:cs="Consolas"/>
                <w:sz w:val="16"/>
              </w:rPr>
              <w:t>[2] KOR</w:t>
            </w:r>
          </w:p>
        </w:tc>
        <w:tc>
          <w:tcPr>
            <w:tcW w:w="1170" w:type="dxa"/>
          </w:tcPr>
          <w:p w14:paraId="5347B62B" w14:textId="77777777" w:rsidR="003D27E1" w:rsidRDefault="00B475ED">
            <w:pPr>
              <w:jc w:val="right"/>
            </w:pPr>
            <w:r>
              <w:rPr>
                <w:rFonts w:ascii="Consolas" w:eastAsia="Consolas" w:hAnsi="Consolas" w:cs="Consolas"/>
                <w:sz w:val="16"/>
              </w:rPr>
              <w:t>18.0</w:t>
            </w:r>
          </w:p>
        </w:tc>
        <w:tc>
          <w:tcPr>
            <w:tcW w:w="1170" w:type="dxa"/>
          </w:tcPr>
          <w:p w14:paraId="5347B62C" w14:textId="77777777" w:rsidR="003D27E1" w:rsidRDefault="00B475ED">
            <w:pPr>
              <w:jc w:val="right"/>
            </w:pPr>
            <w:r>
              <w:rPr>
                <w:rFonts w:ascii="Consolas" w:eastAsia="Consolas" w:hAnsi="Consolas" w:cs="Consolas"/>
                <w:sz w:val="16"/>
              </w:rPr>
              <w:t>106.0</w:t>
            </w:r>
          </w:p>
        </w:tc>
        <w:tc>
          <w:tcPr>
            <w:tcW w:w="1170" w:type="dxa"/>
          </w:tcPr>
          <w:p w14:paraId="5347B62D" w14:textId="77777777" w:rsidR="003D27E1" w:rsidRDefault="00B475ED">
            <w:pPr>
              <w:jc w:val="right"/>
            </w:pPr>
            <w:r>
              <w:rPr>
                <w:rFonts w:ascii="Consolas" w:eastAsia="Consolas" w:hAnsi="Consolas" w:cs="Consolas"/>
                <w:sz w:val="16"/>
              </w:rPr>
              <w:t>48.6</w:t>
            </w:r>
          </w:p>
        </w:tc>
        <w:tc>
          <w:tcPr>
            <w:tcW w:w="1170" w:type="dxa"/>
          </w:tcPr>
          <w:p w14:paraId="5347B62E" w14:textId="77777777" w:rsidR="003D27E1" w:rsidRDefault="00B475ED">
            <w:pPr>
              <w:jc w:val="right"/>
            </w:pPr>
            <w:r>
              <w:rPr>
                <w:rFonts w:ascii="Consolas" w:eastAsia="Consolas" w:hAnsi="Consolas" w:cs="Consolas"/>
                <w:sz w:val="16"/>
              </w:rPr>
              <w:t>47.0</w:t>
            </w:r>
          </w:p>
        </w:tc>
        <w:tc>
          <w:tcPr>
            <w:tcW w:w="1170" w:type="dxa"/>
          </w:tcPr>
          <w:p w14:paraId="5347B62F" w14:textId="77777777" w:rsidR="003D27E1" w:rsidRDefault="00B475ED">
            <w:pPr>
              <w:jc w:val="right"/>
            </w:pPr>
            <w:r>
              <w:rPr>
                <w:rFonts w:ascii="Consolas" w:eastAsia="Consolas" w:hAnsi="Consolas" w:cs="Consolas"/>
                <w:sz w:val="16"/>
              </w:rPr>
              <w:t>35.0</w:t>
            </w:r>
          </w:p>
        </w:tc>
        <w:tc>
          <w:tcPr>
            <w:tcW w:w="1170" w:type="dxa"/>
          </w:tcPr>
          <w:p w14:paraId="5347B630" w14:textId="77777777" w:rsidR="003D27E1" w:rsidRDefault="00B475ED">
            <w:pPr>
              <w:jc w:val="right"/>
            </w:pPr>
            <w:r>
              <w:rPr>
                <w:rFonts w:ascii="Consolas" w:eastAsia="Consolas" w:hAnsi="Consolas" w:cs="Consolas"/>
                <w:sz w:val="16"/>
              </w:rPr>
              <w:t>62.0</w:t>
            </w:r>
          </w:p>
        </w:tc>
        <w:tc>
          <w:tcPr>
            <w:tcW w:w="1170" w:type="dxa"/>
          </w:tcPr>
          <w:p w14:paraId="5347B631" w14:textId="77777777" w:rsidR="003D27E1" w:rsidRDefault="00B475ED">
            <w:pPr>
              <w:jc w:val="right"/>
            </w:pPr>
            <w:r>
              <w:rPr>
                <w:rFonts w:ascii="Consolas" w:eastAsia="Consolas" w:hAnsi="Consolas" w:cs="Consolas"/>
                <w:sz w:val="16"/>
              </w:rPr>
              <w:t>17.8</w:t>
            </w:r>
          </w:p>
        </w:tc>
      </w:tr>
      <w:tr w:rsidR="003D27E1" w14:paraId="5347B63B" w14:textId="77777777">
        <w:tc>
          <w:tcPr>
            <w:tcW w:w="1170" w:type="dxa"/>
          </w:tcPr>
          <w:p w14:paraId="5347B633" w14:textId="77777777" w:rsidR="003D27E1" w:rsidRDefault="00B475ED">
            <w:pPr>
              <w:jc w:val="right"/>
            </w:pPr>
            <w:r>
              <w:rPr>
                <w:rFonts w:ascii="Consolas" w:eastAsia="Consolas" w:hAnsi="Consolas" w:cs="Consolas"/>
                <w:sz w:val="16"/>
              </w:rPr>
              <w:t>[3] USA</w:t>
            </w:r>
          </w:p>
        </w:tc>
        <w:tc>
          <w:tcPr>
            <w:tcW w:w="1170" w:type="dxa"/>
          </w:tcPr>
          <w:p w14:paraId="5347B634" w14:textId="77777777" w:rsidR="003D27E1" w:rsidRDefault="00B475ED">
            <w:pPr>
              <w:jc w:val="right"/>
            </w:pPr>
            <w:r>
              <w:rPr>
                <w:rFonts w:ascii="Consolas" w:eastAsia="Consolas" w:hAnsi="Consolas" w:cs="Consolas"/>
                <w:sz w:val="16"/>
              </w:rPr>
              <w:t>18.0</w:t>
            </w:r>
          </w:p>
        </w:tc>
        <w:tc>
          <w:tcPr>
            <w:tcW w:w="1170" w:type="dxa"/>
          </w:tcPr>
          <w:p w14:paraId="5347B635" w14:textId="77777777" w:rsidR="003D27E1" w:rsidRDefault="00B475ED">
            <w:pPr>
              <w:jc w:val="right"/>
            </w:pPr>
            <w:r>
              <w:rPr>
                <w:rFonts w:ascii="Consolas" w:eastAsia="Consolas" w:hAnsi="Consolas" w:cs="Consolas"/>
                <w:sz w:val="16"/>
              </w:rPr>
              <w:t>109.0</w:t>
            </w:r>
          </w:p>
        </w:tc>
        <w:tc>
          <w:tcPr>
            <w:tcW w:w="1170" w:type="dxa"/>
          </w:tcPr>
          <w:p w14:paraId="5347B636" w14:textId="77777777" w:rsidR="003D27E1" w:rsidRDefault="00B475ED">
            <w:pPr>
              <w:jc w:val="right"/>
            </w:pPr>
            <w:r>
              <w:rPr>
                <w:rFonts w:ascii="Consolas" w:eastAsia="Consolas" w:hAnsi="Consolas" w:cs="Consolas"/>
                <w:sz w:val="16"/>
              </w:rPr>
              <w:t>43.1</w:t>
            </w:r>
          </w:p>
        </w:tc>
        <w:tc>
          <w:tcPr>
            <w:tcW w:w="1170" w:type="dxa"/>
          </w:tcPr>
          <w:p w14:paraId="5347B637" w14:textId="77777777" w:rsidR="003D27E1" w:rsidRDefault="00B475ED">
            <w:pPr>
              <w:jc w:val="right"/>
            </w:pPr>
            <w:r>
              <w:rPr>
                <w:rFonts w:ascii="Consolas" w:eastAsia="Consolas" w:hAnsi="Consolas" w:cs="Consolas"/>
                <w:sz w:val="16"/>
              </w:rPr>
              <w:t>40.0</w:t>
            </w:r>
          </w:p>
        </w:tc>
        <w:tc>
          <w:tcPr>
            <w:tcW w:w="1170" w:type="dxa"/>
          </w:tcPr>
          <w:p w14:paraId="5347B638" w14:textId="77777777" w:rsidR="003D27E1" w:rsidRDefault="00B475ED">
            <w:pPr>
              <w:jc w:val="right"/>
            </w:pPr>
            <w:r>
              <w:rPr>
                <w:rFonts w:ascii="Consolas" w:eastAsia="Consolas" w:hAnsi="Consolas" w:cs="Consolas"/>
                <w:sz w:val="16"/>
              </w:rPr>
              <w:t>30.0</w:t>
            </w:r>
          </w:p>
        </w:tc>
        <w:tc>
          <w:tcPr>
            <w:tcW w:w="1170" w:type="dxa"/>
          </w:tcPr>
          <w:p w14:paraId="5347B639" w14:textId="77777777" w:rsidR="003D27E1" w:rsidRDefault="00B475ED">
            <w:pPr>
              <w:jc w:val="right"/>
            </w:pPr>
            <w:r>
              <w:rPr>
                <w:rFonts w:ascii="Consolas" w:eastAsia="Consolas" w:hAnsi="Consolas" w:cs="Consolas"/>
                <w:sz w:val="16"/>
              </w:rPr>
              <w:t>54.0</w:t>
            </w:r>
          </w:p>
        </w:tc>
        <w:tc>
          <w:tcPr>
            <w:tcW w:w="1170" w:type="dxa"/>
          </w:tcPr>
          <w:p w14:paraId="5347B63A" w14:textId="77777777" w:rsidR="003D27E1" w:rsidRDefault="00B475ED">
            <w:pPr>
              <w:jc w:val="right"/>
            </w:pPr>
            <w:r>
              <w:rPr>
                <w:rFonts w:ascii="Consolas" w:eastAsia="Consolas" w:hAnsi="Consolas" w:cs="Consolas"/>
                <w:sz w:val="16"/>
              </w:rPr>
              <w:t>15.9</w:t>
            </w:r>
          </w:p>
        </w:tc>
      </w:tr>
      <w:tr w:rsidR="003D27E1" w14:paraId="5347B644" w14:textId="77777777">
        <w:tc>
          <w:tcPr>
            <w:tcW w:w="1170" w:type="dxa"/>
          </w:tcPr>
          <w:p w14:paraId="5347B63C" w14:textId="77777777" w:rsidR="003D27E1" w:rsidRDefault="00B475ED">
            <w:pPr>
              <w:jc w:val="right"/>
            </w:pPr>
            <w:r>
              <w:rPr>
                <w:rFonts w:ascii="Consolas" w:eastAsia="Consolas" w:hAnsi="Consolas" w:cs="Consolas"/>
                <w:sz w:val="16"/>
              </w:rPr>
              <w:t>[5] SWT</w:t>
            </w:r>
          </w:p>
        </w:tc>
        <w:tc>
          <w:tcPr>
            <w:tcW w:w="1170" w:type="dxa"/>
          </w:tcPr>
          <w:p w14:paraId="5347B63D" w14:textId="77777777" w:rsidR="003D27E1" w:rsidRDefault="00B475ED">
            <w:pPr>
              <w:jc w:val="right"/>
            </w:pPr>
            <w:r>
              <w:rPr>
                <w:rFonts w:ascii="Consolas" w:eastAsia="Consolas" w:hAnsi="Consolas" w:cs="Consolas"/>
                <w:sz w:val="16"/>
              </w:rPr>
              <w:t>18.0</w:t>
            </w:r>
          </w:p>
        </w:tc>
        <w:tc>
          <w:tcPr>
            <w:tcW w:w="1170" w:type="dxa"/>
          </w:tcPr>
          <w:p w14:paraId="5347B63E" w14:textId="77777777" w:rsidR="003D27E1" w:rsidRDefault="00B475ED">
            <w:pPr>
              <w:jc w:val="right"/>
            </w:pPr>
            <w:r>
              <w:rPr>
                <w:rFonts w:ascii="Consolas" w:eastAsia="Consolas" w:hAnsi="Consolas" w:cs="Consolas"/>
                <w:sz w:val="16"/>
              </w:rPr>
              <w:t>104.0</w:t>
            </w:r>
          </w:p>
        </w:tc>
        <w:tc>
          <w:tcPr>
            <w:tcW w:w="1170" w:type="dxa"/>
          </w:tcPr>
          <w:p w14:paraId="5347B63F" w14:textId="77777777" w:rsidR="003D27E1" w:rsidRDefault="00B475ED">
            <w:pPr>
              <w:jc w:val="right"/>
            </w:pPr>
            <w:r>
              <w:rPr>
                <w:rFonts w:ascii="Consolas" w:eastAsia="Consolas" w:hAnsi="Consolas" w:cs="Consolas"/>
                <w:sz w:val="16"/>
              </w:rPr>
              <w:t>50.0</w:t>
            </w:r>
          </w:p>
        </w:tc>
        <w:tc>
          <w:tcPr>
            <w:tcW w:w="1170" w:type="dxa"/>
          </w:tcPr>
          <w:p w14:paraId="5347B640" w14:textId="77777777" w:rsidR="003D27E1" w:rsidRDefault="00B475ED">
            <w:pPr>
              <w:jc w:val="right"/>
            </w:pPr>
            <w:r>
              <w:rPr>
                <w:rFonts w:ascii="Consolas" w:eastAsia="Consolas" w:hAnsi="Consolas" w:cs="Consolas"/>
                <w:sz w:val="16"/>
              </w:rPr>
              <w:t>50.0</w:t>
            </w:r>
          </w:p>
        </w:tc>
        <w:tc>
          <w:tcPr>
            <w:tcW w:w="1170" w:type="dxa"/>
          </w:tcPr>
          <w:p w14:paraId="5347B641" w14:textId="77777777" w:rsidR="003D27E1" w:rsidRDefault="00B475ED">
            <w:pPr>
              <w:jc w:val="right"/>
            </w:pPr>
            <w:r>
              <w:rPr>
                <w:rFonts w:ascii="Consolas" w:eastAsia="Consolas" w:hAnsi="Consolas" w:cs="Consolas"/>
                <w:sz w:val="16"/>
              </w:rPr>
              <w:t>37.0</w:t>
            </w:r>
          </w:p>
        </w:tc>
        <w:tc>
          <w:tcPr>
            <w:tcW w:w="1170" w:type="dxa"/>
          </w:tcPr>
          <w:p w14:paraId="5347B642" w14:textId="77777777" w:rsidR="003D27E1" w:rsidRDefault="00B475ED">
            <w:pPr>
              <w:jc w:val="right"/>
            </w:pPr>
            <w:r>
              <w:rPr>
                <w:rFonts w:ascii="Consolas" w:eastAsia="Consolas" w:hAnsi="Consolas" w:cs="Consolas"/>
                <w:sz w:val="16"/>
              </w:rPr>
              <w:t>63.0</w:t>
            </w:r>
          </w:p>
        </w:tc>
        <w:tc>
          <w:tcPr>
            <w:tcW w:w="1170" w:type="dxa"/>
          </w:tcPr>
          <w:p w14:paraId="5347B643" w14:textId="77777777" w:rsidR="003D27E1" w:rsidRDefault="00B475ED">
            <w:pPr>
              <w:jc w:val="right"/>
            </w:pPr>
            <w:r>
              <w:rPr>
                <w:rFonts w:ascii="Consolas" w:eastAsia="Consolas" w:hAnsi="Consolas" w:cs="Consolas"/>
                <w:sz w:val="16"/>
              </w:rPr>
              <w:t>17.6</w:t>
            </w:r>
          </w:p>
        </w:tc>
      </w:tr>
      <w:tr w:rsidR="003D27E1" w14:paraId="5347B64D" w14:textId="77777777">
        <w:tc>
          <w:tcPr>
            <w:tcW w:w="1170" w:type="dxa"/>
          </w:tcPr>
          <w:p w14:paraId="5347B645" w14:textId="77777777" w:rsidR="003D27E1" w:rsidRDefault="00B475ED">
            <w:pPr>
              <w:jc w:val="right"/>
            </w:pPr>
            <w:r>
              <w:rPr>
                <w:rFonts w:ascii="Consolas" w:eastAsia="Consolas" w:hAnsi="Consolas" w:cs="Consolas"/>
                <w:sz w:val="16"/>
              </w:rPr>
              <w:t>[6] GER</w:t>
            </w:r>
          </w:p>
        </w:tc>
        <w:tc>
          <w:tcPr>
            <w:tcW w:w="1170" w:type="dxa"/>
          </w:tcPr>
          <w:p w14:paraId="5347B646" w14:textId="77777777" w:rsidR="003D27E1" w:rsidRDefault="00B475ED">
            <w:pPr>
              <w:jc w:val="right"/>
            </w:pPr>
            <w:r>
              <w:rPr>
                <w:rFonts w:ascii="Consolas" w:eastAsia="Consolas" w:hAnsi="Consolas" w:cs="Consolas"/>
                <w:sz w:val="16"/>
              </w:rPr>
              <w:t>18.0</w:t>
            </w:r>
          </w:p>
        </w:tc>
        <w:tc>
          <w:tcPr>
            <w:tcW w:w="1170" w:type="dxa"/>
          </w:tcPr>
          <w:p w14:paraId="5347B647" w14:textId="77777777" w:rsidR="003D27E1" w:rsidRDefault="00B475ED">
            <w:pPr>
              <w:jc w:val="right"/>
            </w:pPr>
            <w:r>
              <w:rPr>
                <w:rFonts w:ascii="Consolas" w:eastAsia="Consolas" w:hAnsi="Consolas" w:cs="Consolas"/>
                <w:sz w:val="16"/>
              </w:rPr>
              <w:t>105.0</w:t>
            </w:r>
          </w:p>
        </w:tc>
        <w:tc>
          <w:tcPr>
            <w:tcW w:w="1170" w:type="dxa"/>
          </w:tcPr>
          <w:p w14:paraId="5347B648" w14:textId="77777777" w:rsidR="003D27E1" w:rsidRDefault="00B475ED">
            <w:pPr>
              <w:jc w:val="right"/>
            </w:pPr>
            <w:r>
              <w:rPr>
                <w:rFonts w:ascii="Consolas" w:eastAsia="Consolas" w:hAnsi="Consolas" w:cs="Consolas"/>
                <w:sz w:val="16"/>
              </w:rPr>
              <w:t>46.4</w:t>
            </w:r>
          </w:p>
        </w:tc>
        <w:tc>
          <w:tcPr>
            <w:tcW w:w="1170" w:type="dxa"/>
          </w:tcPr>
          <w:p w14:paraId="5347B649" w14:textId="77777777" w:rsidR="003D27E1" w:rsidRDefault="00B475ED">
            <w:pPr>
              <w:jc w:val="right"/>
            </w:pPr>
            <w:r>
              <w:rPr>
                <w:rFonts w:ascii="Consolas" w:eastAsia="Consolas" w:hAnsi="Consolas" w:cs="Consolas"/>
                <w:sz w:val="16"/>
              </w:rPr>
              <w:t>45.0</w:t>
            </w:r>
          </w:p>
        </w:tc>
        <w:tc>
          <w:tcPr>
            <w:tcW w:w="1170" w:type="dxa"/>
          </w:tcPr>
          <w:p w14:paraId="5347B64A" w14:textId="77777777" w:rsidR="003D27E1" w:rsidRDefault="00B475ED">
            <w:pPr>
              <w:jc w:val="right"/>
            </w:pPr>
            <w:r>
              <w:rPr>
                <w:rFonts w:ascii="Consolas" w:eastAsia="Consolas" w:hAnsi="Consolas" w:cs="Consolas"/>
                <w:sz w:val="16"/>
              </w:rPr>
              <w:t>33.0</w:t>
            </w:r>
          </w:p>
        </w:tc>
        <w:tc>
          <w:tcPr>
            <w:tcW w:w="1170" w:type="dxa"/>
          </w:tcPr>
          <w:p w14:paraId="5347B64B" w14:textId="77777777" w:rsidR="003D27E1" w:rsidRDefault="00B475ED">
            <w:pPr>
              <w:jc w:val="right"/>
            </w:pPr>
            <w:r>
              <w:rPr>
                <w:rFonts w:ascii="Consolas" w:eastAsia="Consolas" w:hAnsi="Consolas" w:cs="Consolas"/>
                <w:sz w:val="16"/>
              </w:rPr>
              <w:t>59.0</w:t>
            </w:r>
          </w:p>
        </w:tc>
        <w:tc>
          <w:tcPr>
            <w:tcW w:w="1170" w:type="dxa"/>
          </w:tcPr>
          <w:p w14:paraId="5347B64C" w14:textId="77777777" w:rsidR="003D27E1" w:rsidRDefault="00B475ED">
            <w:pPr>
              <w:jc w:val="right"/>
            </w:pPr>
            <w:r>
              <w:rPr>
                <w:rFonts w:ascii="Consolas" w:eastAsia="Consolas" w:hAnsi="Consolas" w:cs="Consolas"/>
                <w:sz w:val="16"/>
              </w:rPr>
              <w:t>17.2</w:t>
            </w:r>
          </w:p>
        </w:tc>
      </w:tr>
      <w:tr w:rsidR="003D27E1" w14:paraId="5347B656" w14:textId="77777777">
        <w:tc>
          <w:tcPr>
            <w:tcW w:w="1170" w:type="dxa"/>
          </w:tcPr>
          <w:p w14:paraId="5347B64E" w14:textId="77777777" w:rsidR="003D27E1" w:rsidRDefault="00B475ED">
            <w:pPr>
              <w:jc w:val="right"/>
            </w:pPr>
            <w:r>
              <w:rPr>
                <w:rFonts w:ascii="Consolas" w:eastAsia="Consolas" w:hAnsi="Consolas" w:cs="Consolas"/>
                <w:sz w:val="16"/>
              </w:rPr>
              <w:t>[7] UK</w:t>
            </w:r>
          </w:p>
        </w:tc>
        <w:tc>
          <w:tcPr>
            <w:tcW w:w="1170" w:type="dxa"/>
          </w:tcPr>
          <w:p w14:paraId="5347B64F" w14:textId="77777777" w:rsidR="003D27E1" w:rsidRDefault="00B475ED">
            <w:pPr>
              <w:jc w:val="right"/>
            </w:pPr>
            <w:r>
              <w:rPr>
                <w:rFonts w:ascii="Consolas" w:eastAsia="Consolas" w:hAnsi="Consolas" w:cs="Consolas"/>
                <w:sz w:val="16"/>
              </w:rPr>
              <w:t>18.0</w:t>
            </w:r>
          </w:p>
        </w:tc>
        <w:tc>
          <w:tcPr>
            <w:tcW w:w="1170" w:type="dxa"/>
          </w:tcPr>
          <w:p w14:paraId="5347B650" w14:textId="77777777" w:rsidR="003D27E1" w:rsidRDefault="00B475ED">
            <w:pPr>
              <w:jc w:val="right"/>
            </w:pPr>
            <w:r>
              <w:rPr>
                <w:rFonts w:ascii="Consolas" w:eastAsia="Consolas" w:hAnsi="Consolas" w:cs="Consolas"/>
                <w:sz w:val="16"/>
              </w:rPr>
              <w:t>104.0</w:t>
            </w:r>
          </w:p>
        </w:tc>
        <w:tc>
          <w:tcPr>
            <w:tcW w:w="1170" w:type="dxa"/>
          </w:tcPr>
          <w:p w14:paraId="5347B651" w14:textId="77777777" w:rsidR="003D27E1" w:rsidRDefault="00B475ED">
            <w:pPr>
              <w:jc w:val="right"/>
            </w:pPr>
            <w:r>
              <w:rPr>
                <w:rFonts w:ascii="Consolas" w:eastAsia="Consolas" w:hAnsi="Consolas" w:cs="Consolas"/>
                <w:sz w:val="16"/>
              </w:rPr>
              <w:t>48.5</w:t>
            </w:r>
          </w:p>
        </w:tc>
        <w:tc>
          <w:tcPr>
            <w:tcW w:w="1170" w:type="dxa"/>
          </w:tcPr>
          <w:p w14:paraId="5347B652" w14:textId="77777777" w:rsidR="003D27E1" w:rsidRDefault="00B475ED">
            <w:pPr>
              <w:jc w:val="right"/>
            </w:pPr>
            <w:r>
              <w:rPr>
                <w:rFonts w:ascii="Consolas" w:eastAsia="Consolas" w:hAnsi="Consolas" w:cs="Consolas"/>
                <w:sz w:val="16"/>
              </w:rPr>
              <w:t>48.0</w:t>
            </w:r>
          </w:p>
        </w:tc>
        <w:tc>
          <w:tcPr>
            <w:tcW w:w="1170" w:type="dxa"/>
          </w:tcPr>
          <w:p w14:paraId="5347B653" w14:textId="77777777" w:rsidR="003D27E1" w:rsidRDefault="00B475ED">
            <w:pPr>
              <w:jc w:val="right"/>
            </w:pPr>
            <w:r>
              <w:rPr>
                <w:rFonts w:ascii="Consolas" w:eastAsia="Consolas" w:hAnsi="Consolas" w:cs="Consolas"/>
                <w:sz w:val="16"/>
              </w:rPr>
              <w:t>34.0</w:t>
            </w:r>
          </w:p>
        </w:tc>
        <w:tc>
          <w:tcPr>
            <w:tcW w:w="1170" w:type="dxa"/>
          </w:tcPr>
          <w:p w14:paraId="5347B654" w14:textId="77777777" w:rsidR="003D27E1" w:rsidRDefault="00B475ED">
            <w:pPr>
              <w:jc w:val="right"/>
            </w:pPr>
            <w:r>
              <w:rPr>
                <w:rFonts w:ascii="Consolas" w:eastAsia="Consolas" w:hAnsi="Consolas" w:cs="Consolas"/>
                <w:sz w:val="16"/>
              </w:rPr>
              <w:t>63.0</w:t>
            </w:r>
          </w:p>
        </w:tc>
        <w:tc>
          <w:tcPr>
            <w:tcW w:w="1170" w:type="dxa"/>
          </w:tcPr>
          <w:p w14:paraId="5347B655" w14:textId="77777777" w:rsidR="003D27E1" w:rsidRDefault="00B475ED">
            <w:pPr>
              <w:jc w:val="right"/>
            </w:pPr>
            <w:r>
              <w:rPr>
                <w:rFonts w:ascii="Consolas" w:eastAsia="Consolas" w:hAnsi="Consolas" w:cs="Consolas"/>
                <w:sz w:val="16"/>
              </w:rPr>
              <w:t>18.2</w:t>
            </w:r>
          </w:p>
        </w:tc>
      </w:tr>
      <w:tr w:rsidR="003D27E1" w14:paraId="5347B65F" w14:textId="77777777">
        <w:tc>
          <w:tcPr>
            <w:tcW w:w="1170" w:type="dxa"/>
            <w:tcBorders>
              <w:bottom w:val="single" w:sz="0" w:space="0" w:color="000000"/>
            </w:tcBorders>
          </w:tcPr>
          <w:p w14:paraId="5347B657"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B658" w14:textId="77777777" w:rsidR="003D27E1" w:rsidRDefault="00B475ED">
            <w:pPr>
              <w:jc w:val="right"/>
            </w:pPr>
            <w:r>
              <w:rPr>
                <w:rFonts w:ascii="Consolas" w:eastAsia="Consolas" w:hAnsi="Consolas" w:cs="Consolas"/>
                <w:sz w:val="16"/>
              </w:rPr>
              <w:t>18.0</w:t>
            </w:r>
          </w:p>
        </w:tc>
        <w:tc>
          <w:tcPr>
            <w:tcW w:w="1170" w:type="dxa"/>
            <w:tcBorders>
              <w:bottom w:val="single" w:sz="0" w:space="0" w:color="000000"/>
            </w:tcBorders>
          </w:tcPr>
          <w:p w14:paraId="5347B659" w14:textId="77777777" w:rsidR="003D27E1" w:rsidRDefault="00B475ED">
            <w:pPr>
              <w:jc w:val="right"/>
            </w:pPr>
            <w:r>
              <w:rPr>
                <w:rFonts w:ascii="Consolas" w:eastAsia="Consolas" w:hAnsi="Consolas" w:cs="Consolas"/>
                <w:sz w:val="16"/>
              </w:rPr>
              <w:t>104.0</w:t>
            </w:r>
          </w:p>
        </w:tc>
        <w:tc>
          <w:tcPr>
            <w:tcW w:w="1170" w:type="dxa"/>
            <w:tcBorders>
              <w:bottom w:val="single" w:sz="0" w:space="0" w:color="000000"/>
            </w:tcBorders>
          </w:tcPr>
          <w:p w14:paraId="5347B65A" w14:textId="77777777" w:rsidR="003D27E1" w:rsidRDefault="00B475ED">
            <w:pPr>
              <w:jc w:val="right"/>
            </w:pPr>
            <w:r>
              <w:rPr>
                <w:rFonts w:ascii="Consolas" w:eastAsia="Consolas" w:hAnsi="Consolas" w:cs="Consolas"/>
                <w:sz w:val="16"/>
              </w:rPr>
              <w:t>50.0</w:t>
            </w:r>
          </w:p>
        </w:tc>
        <w:tc>
          <w:tcPr>
            <w:tcW w:w="1170" w:type="dxa"/>
            <w:tcBorders>
              <w:bottom w:val="single" w:sz="0" w:space="0" w:color="000000"/>
            </w:tcBorders>
          </w:tcPr>
          <w:p w14:paraId="5347B65B" w14:textId="77777777" w:rsidR="003D27E1" w:rsidRDefault="00B475ED">
            <w:pPr>
              <w:jc w:val="right"/>
            </w:pPr>
            <w:r>
              <w:rPr>
                <w:rFonts w:ascii="Consolas" w:eastAsia="Consolas" w:hAnsi="Consolas" w:cs="Consolas"/>
                <w:sz w:val="16"/>
              </w:rPr>
              <w:t>50.0</w:t>
            </w:r>
          </w:p>
        </w:tc>
        <w:tc>
          <w:tcPr>
            <w:tcW w:w="1170" w:type="dxa"/>
            <w:tcBorders>
              <w:bottom w:val="single" w:sz="0" w:space="0" w:color="000000"/>
            </w:tcBorders>
          </w:tcPr>
          <w:p w14:paraId="5347B65C" w14:textId="77777777" w:rsidR="003D27E1" w:rsidRDefault="00B475ED">
            <w:pPr>
              <w:jc w:val="right"/>
            </w:pPr>
            <w:r>
              <w:rPr>
                <w:rFonts w:ascii="Consolas" w:eastAsia="Consolas" w:hAnsi="Consolas" w:cs="Consolas"/>
                <w:sz w:val="16"/>
              </w:rPr>
              <w:t>36.0</w:t>
            </w:r>
          </w:p>
        </w:tc>
        <w:tc>
          <w:tcPr>
            <w:tcW w:w="1170" w:type="dxa"/>
            <w:tcBorders>
              <w:bottom w:val="single" w:sz="0" w:space="0" w:color="000000"/>
            </w:tcBorders>
          </w:tcPr>
          <w:p w14:paraId="5347B65D" w14:textId="77777777" w:rsidR="003D27E1" w:rsidRDefault="00B475ED">
            <w:pPr>
              <w:jc w:val="right"/>
            </w:pPr>
            <w:r>
              <w:rPr>
                <w:rFonts w:ascii="Consolas" w:eastAsia="Consolas" w:hAnsi="Consolas" w:cs="Consolas"/>
                <w:sz w:val="16"/>
              </w:rPr>
              <w:t>64.0</w:t>
            </w:r>
          </w:p>
        </w:tc>
        <w:tc>
          <w:tcPr>
            <w:tcW w:w="1170" w:type="dxa"/>
            <w:tcBorders>
              <w:bottom w:val="single" w:sz="0" w:space="0" w:color="000000"/>
            </w:tcBorders>
          </w:tcPr>
          <w:p w14:paraId="5347B65E" w14:textId="77777777" w:rsidR="003D27E1" w:rsidRDefault="00B475ED">
            <w:pPr>
              <w:jc w:val="right"/>
            </w:pPr>
            <w:r>
              <w:rPr>
                <w:rFonts w:ascii="Consolas" w:eastAsia="Consolas" w:hAnsi="Consolas" w:cs="Consolas"/>
                <w:sz w:val="16"/>
              </w:rPr>
              <w:t>17.6</w:t>
            </w:r>
          </w:p>
        </w:tc>
      </w:tr>
      <w:tr w:rsidR="003D27E1" w14:paraId="5347B668" w14:textId="77777777">
        <w:tc>
          <w:tcPr>
            <w:tcW w:w="1170" w:type="dxa"/>
            <w:tcBorders>
              <w:top w:val="single" w:sz="0" w:space="0" w:color="000000"/>
              <w:bottom w:val="single" w:sz="0" w:space="0" w:color="000000"/>
            </w:tcBorders>
          </w:tcPr>
          <w:p w14:paraId="5347B660"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B661" w14:textId="77777777" w:rsidR="003D27E1" w:rsidRDefault="00B475ED">
            <w:pPr>
              <w:jc w:val="right"/>
            </w:pPr>
            <w:r>
              <w:rPr>
                <w:rFonts w:ascii="Consolas" w:eastAsia="Consolas" w:hAnsi="Consolas" w:cs="Consolas"/>
                <w:sz w:val="16"/>
              </w:rPr>
              <w:t>18.0</w:t>
            </w:r>
          </w:p>
        </w:tc>
        <w:tc>
          <w:tcPr>
            <w:tcW w:w="1170" w:type="dxa"/>
            <w:tcBorders>
              <w:top w:val="single" w:sz="0" w:space="0" w:color="000000"/>
              <w:bottom w:val="single" w:sz="0" w:space="0" w:color="000000"/>
            </w:tcBorders>
          </w:tcPr>
          <w:p w14:paraId="5347B662" w14:textId="77777777" w:rsidR="003D27E1" w:rsidRDefault="00B475ED">
            <w:pPr>
              <w:jc w:val="right"/>
            </w:pPr>
            <w:r>
              <w:rPr>
                <w:rFonts w:ascii="Consolas" w:eastAsia="Consolas" w:hAnsi="Consolas" w:cs="Consolas"/>
                <w:sz w:val="16"/>
              </w:rPr>
              <w:t>109.0</w:t>
            </w:r>
          </w:p>
        </w:tc>
        <w:tc>
          <w:tcPr>
            <w:tcW w:w="1170" w:type="dxa"/>
            <w:tcBorders>
              <w:top w:val="single" w:sz="0" w:space="0" w:color="000000"/>
              <w:bottom w:val="single" w:sz="0" w:space="0" w:color="000000"/>
            </w:tcBorders>
          </w:tcPr>
          <w:p w14:paraId="5347B663" w14:textId="77777777" w:rsidR="003D27E1" w:rsidRDefault="00B475ED">
            <w:pPr>
              <w:jc w:val="right"/>
            </w:pPr>
            <w:r>
              <w:rPr>
                <w:rFonts w:ascii="Consolas" w:eastAsia="Consolas" w:hAnsi="Consolas" w:cs="Consolas"/>
                <w:sz w:val="16"/>
              </w:rPr>
              <w:t>47.0</w:t>
            </w:r>
          </w:p>
        </w:tc>
        <w:tc>
          <w:tcPr>
            <w:tcW w:w="1170" w:type="dxa"/>
            <w:tcBorders>
              <w:top w:val="single" w:sz="0" w:space="0" w:color="000000"/>
              <w:bottom w:val="single" w:sz="0" w:space="0" w:color="000000"/>
            </w:tcBorders>
          </w:tcPr>
          <w:p w14:paraId="5347B664" w14:textId="77777777" w:rsidR="003D27E1" w:rsidRDefault="00B475ED">
            <w:pPr>
              <w:jc w:val="right"/>
            </w:pPr>
            <w:r>
              <w:rPr>
                <w:rFonts w:ascii="Consolas" w:eastAsia="Consolas" w:hAnsi="Consolas" w:cs="Consolas"/>
                <w:sz w:val="16"/>
              </w:rPr>
              <w:t>46.0</w:t>
            </w:r>
          </w:p>
        </w:tc>
        <w:tc>
          <w:tcPr>
            <w:tcW w:w="1170" w:type="dxa"/>
            <w:tcBorders>
              <w:top w:val="single" w:sz="0" w:space="0" w:color="000000"/>
              <w:bottom w:val="single" w:sz="0" w:space="0" w:color="000000"/>
            </w:tcBorders>
          </w:tcPr>
          <w:p w14:paraId="5347B665" w14:textId="77777777" w:rsidR="003D27E1" w:rsidRDefault="00B475ED">
            <w:pPr>
              <w:jc w:val="right"/>
            </w:pPr>
            <w:r>
              <w:rPr>
                <w:rFonts w:ascii="Consolas" w:eastAsia="Consolas" w:hAnsi="Consolas" w:cs="Consolas"/>
                <w:sz w:val="16"/>
              </w:rPr>
              <w:t>33.0</w:t>
            </w:r>
          </w:p>
        </w:tc>
        <w:tc>
          <w:tcPr>
            <w:tcW w:w="1170" w:type="dxa"/>
            <w:tcBorders>
              <w:top w:val="single" w:sz="0" w:space="0" w:color="000000"/>
              <w:bottom w:val="single" w:sz="0" w:space="0" w:color="000000"/>
            </w:tcBorders>
          </w:tcPr>
          <w:p w14:paraId="5347B666" w14:textId="77777777" w:rsidR="003D27E1" w:rsidRDefault="00B475ED">
            <w:pPr>
              <w:jc w:val="right"/>
            </w:pPr>
            <w:r>
              <w:rPr>
                <w:rFonts w:ascii="Consolas" w:eastAsia="Consolas" w:hAnsi="Consolas" w:cs="Consolas"/>
                <w:sz w:val="16"/>
              </w:rPr>
              <w:t>60.0</w:t>
            </w:r>
          </w:p>
        </w:tc>
        <w:tc>
          <w:tcPr>
            <w:tcW w:w="1170" w:type="dxa"/>
            <w:tcBorders>
              <w:top w:val="single" w:sz="0" w:space="0" w:color="000000"/>
              <w:bottom w:val="single" w:sz="0" w:space="0" w:color="000000"/>
            </w:tcBorders>
          </w:tcPr>
          <w:p w14:paraId="5347B667" w14:textId="77777777" w:rsidR="003D27E1" w:rsidRDefault="00B475ED">
            <w:pPr>
              <w:jc w:val="right"/>
            </w:pPr>
            <w:r>
              <w:rPr>
                <w:rFonts w:ascii="Consolas" w:eastAsia="Consolas" w:hAnsi="Consolas" w:cs="Consolas"/>
                <w:sz w:val="16"/>
              </w:rPr>
              <w:t>17.6</w:t>
            </w:r>
          </w:p>
        </w:tc>
      </w:tr>
    </w:tbl>
    <w:p w14:paraId="5347B669" w14:textId="77777777" w:rsidR="003D27E1" w:rsidRDefault="003D27E1"/>
    <w:p w14:paraId="5347B66A" w14:textId="77777777" w:rsidR="003D27E1" w:rsidRDefault="00B475ED">
      <w:r>
        <w:br w:type="page"/>
      </w:r>
    </w:p>
    <w:p w14:paraId="5347B66B" w14:textId="77777777" w:rsidR="003D27E1" w:rsidRDefault="00B475ED">
      <w:pPr>
        <w:pStyle w:val="Heading1"/>
      </w:pPr>
      <w:r>
        <w:rPr>
          <w:sz w:val="30"/>
        </w:rPr>
        <w:lastRenderedPageBreak/>
        <w:t>Education level</w:t>
      </w:r>
    </w:p>
    <w:p w14:paraId="5347B66C" w14:textId="77777777" w:rsidR="003D27E1" w:rsidRDefault="00B475ED">
      <w:r>
        <w:rPr>
          <w:color w:val="FF0000"/>
        </w:rPr>
        <w:t>XXX ADD DESRIPTION AND TABEL MANUALLY XXX</w:t>
      </w:r>
    </w:p>
    <w:p w14:paraId="5347B66D" w14:textId="77777777" w:rsidR="003D27E1" w:rsidRDefault="00B475ED">
      <w:pPr>
        <w:shd w:val="solid" w:color="B0C4DE" w:fill="auto"/>
      </w:pPr>
      <w:r>
        <w:rPr>
          <w:b/>
          <w:sz w:val="26"/>
        </w:rPr>
        <w:t>edu3</w:t>
      </w:r>
    </w:p>
    <w:p w14:paraId="5347B66E" w14:textId="77777777" w:rsidR="003D27E1" w:rsidRDefault="00B475ED">
      <w:pPr>
        <w:rPr>
          <w:color w:val="4682B4"/>
        </w:rPr>
      </w:pPr>
      <w:r>
        <w:rPr>
          <w:color w:val="4682B4"/>
        </w:rPr>
        <w:t>Education: 3 levels</w:t>
      </w:r>
      <w:r>
        <w:rPr>
          <w:color w:val="4682B4"/>
        </w:rPr>
        <w:br/>
        <w:t xml:space="preserve">   (1):   [0-2] Low</w:t>
      </w:r>
      <w:r>
        <w:rPr>
          <w:color w:val="4682B4"/>
        </w:rPr>
        <w:br/>
        <w:t xml:space="preserve">   (2):   [3-4] Medium</w:t>
      </w:r>
      <w:r>
        <w:rPr>
          <w:color w:val="4682B4"/>
        </w:rPr>
        <w:br/>
        <w:t xml:space="preserve">   (3):   [5-8] High</w:t>
      </w:r>
      <w:r>
        <w:rPr>
          <w:color w:val="4682B4"/>
        </w:rPr>
        <w:br/>
      </w:r>
    </w:p>
    <w:p w14:paraId="5347B66F" w14:textId="77777777" w:rsidR="003D27E1" w:rsidRDefault="00B475ED">
      <w:r>
        <w:t>Numbers in brackets indicate ISCED-11 levels.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B671" w14:textId="77777777">
        <w:tc>
          <w:tcPr>
            <w:tcW w:w="9360" w:type="dxa"/>
            <w:gridSpan w:val="6"/>
          </w:tcPr>
          <w:p w14:paraId="5347B670" w14:textId="77777777" w:rsidR="003D27E1" w:rsidRDefault="00B475ED">
            <w:r>
              <w:rPr>
                <w:rFonts w:ascii="Consolas" w:eastAsia="Consolas" w:hAnsi="Consolas" w:cs="Consolas"/>
                <w:b/>
                <w:sz w:val="18"/>
              </w:rPr>
              <w:t xml:space="preserve">       Name: </w:t>
            </w:r>
            <w:r>
              <w:rPr>
                <w:rFonts w:ascii="Consolas" w:eastAsia="Consolas" w:hAnsi="Consolas" w:cs="Consolas"/>
                <w:sz w:val="18"/>
              </w:rPr>
              <w:t>edu3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3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425,533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0.88           </w:t>
            </w:r>
            <w:r>
              <w:rPr>
                <w:rFonts w:ascii="Consolas" w:eastAsia="Consolas" w:hAnsi="Consolas" w:cs="Consolas"/>
                <w:sz w:val="18"/>
              </w:rPr>
              <w:br/>
            </w:r>
          </w:p>
        </w:tc>
      </w:tr>
      <w:tr w:rsidR="003D27E1" w14:paraId="5347B678" w14:textId="77777777">
        <w:tc>
          <w:tcPr>
            <w:tcW w:w="1560" w:type="dxa"/>
          </w:tcPr>
          <w:p w14:paraId="5347B672" w14:textId="77777777" w:rsidR="003D27E1" w:rsidRDefault="003D27E1"/>
        </w:tc>
        <w:tc>
          <w:tcPr>
            <w:tcW w:w="1560" w:type="dxa"/>
            <w:tcBorders>
              <w:top w:val="single" w:sz="0" w:space="0" w:color="000000"/>
              <w:bottom w:val="single" w:sz="0" w:space="0" w:color="000000"/>
            </w:tcBorders>
          </w:tcPr>
          <w:p w14:paraId="5347B673"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674"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675"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676" w14:textId="77777777" w:rsidR="003D27E1" w:rsidRDefault="00B475ED">
            <w:pPr>
              <w:jc w:val="right"/>
            </w:pPr>
            <w:r>
              <w:rPr>
                <w:rFonts w:ascii="Consolas" w:eastAsia="Consolas" w:hAnsi="Consolas" w:cs="Consolas"/>
                <w:b/>
                <w:sz w:val="18"/>
              </w:rPr>
              <w:t>Percent</w:t>
            </w:r>
          </w:p>
        </w:tc>
        <w:tc>
          <w:tcPr>
            <w:tcW w:w="1560" w:type="dxa"/>
          </w:tcPr>
          <w:p w14:paraId="5347B677" w14:textId="77777777" w:rsidR="003D27E1" w:rsidRDefault="003D27E1"/>
        </w:tc>
      </w:tr>
      <w:tr w:rsidR="003D27E1" w14:paraId="5347B67F" w14:textId="77777777">
        <w:tc>
          <w:tcPr>
            <w:tcW w:w="1560" w:type="dxa"/>
            <w:tcBorders>
              <w:right w:val="nil"/>
            </w:tcBorders>
          </w:tcPr>
          <w:p w14:paraId="5347B679" w14:textId="77777777" w:rsidR="003D27E1" w:rsidRDefault="003D27E1"/>
        </w:tc>
        <w:tc>
          <w:tcPr>
            <w:tcW w:w="1560" w:type="dxa"/>
            <w:tcBorders>
              <w:top w:val="single" w:sz="0" w:space="0" w:color="000000"/>
              <w:left w:val="nil"/>
              <w:bottom w:val="single" w:sz="0" w:space="0" w:color="D3D3D3"/>
            </w:tcBorders>
          </w:tcPr>
          <w:p w14:paraId="5347B67A"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B67B" w14:textId="77777777" w:rsidR="003D27E1" w:rsidRDefault="003D27E1"/>
        </w:tc>
        <w:tc>
          <w:tcPr>
            <w:tcW w:w="1560" w:type="dxa"/>
            <w:tcBorders>
              <w:top w:val="single" w:sz="0" w:space="0" w:color="000000"/>
              <w:bottom w:val="single" w:sz="0" w:space="0" w:color="D3D3D3"/>
            </w:tcBorders>
          </w:tcPr>
          <w:p w14:paraId="5347B67C" w14:textId="77777777" w:rsidR="003D27E1" w:rsidRDefault="00B475ED">
            <w:pPr>
              <w:jc w:val="right"/>
            </w:pPr>
            <w:r>
              <w:rPr>
                <w:rFonts w:ascii="Consolas" w:eastAsia="Consolas" w:hAnsi="Consolas" w:cs="Consolas"/>
                <w:sz w:val="16"/>
              </w:rPr>
              <w:t xml:space="preserve">    14,665</w:t>
            </w:r>
          </w:p>
        </w:tc>
        <w:tc>
          <w:tcPr>
            <w:tcW w:w="1560" w:type="dxa"/>
            <w:tcBorders>
              <w:top w:val="single" w:sz="0" w:space="0" w:color="000000"/>
              <w:bottom w:val="single" w:sz="0" w:space="0" w:color="D3D3D3"/>
            </w:tcBorders>
          </w:tcPr>
          <w:p w14:paraId="5347B67D" w14:textId="77777777" w:rsidR="003D27E1" w:rsidRDefault="00B475ED">
            <w:pPr>
              <w:jc w:val="right"/>
            </w:pPr>
            <w:r>
              <w:rPr>
                <w:rFonts w:ascii="Consolas" w:eastAsia="Consolas" w:hAnsi="Consolas" w:cs="Consolas"/>
                <w:sz w:val="16"/>
              </w:rPr>
              <w:t xml:space="preserve">      0.5</w:t>
            </w:r>
          </w:p>
        </w:tc>
        <w:tc>
          <w:tcPr>
            <w:tcW w:w="1560" w:type="dxa"/>
          </w:tcPr>
          <w:p w14:paraId="5347B67E" w14:textId="77777777" w:rsidR="003D27E1" w:rsidRDefault="003D27E1"/>
        </w:tc>
      </w:tr>
      <w:tr w:rsidR="003D27E1" w14:paraId="5347B686" w14:textId="77777777">
        <w:tc>
          <w:tcPr>
            <w:tcW w:w="1560" w:type="dxa"/>
            <w:tcBorders>
              <w:right w:val="nil"/>
            </w:tcBorders>
          </w:tcPr>
          <w:p w14:paraId="5347B680" w14:textId="77777777" w:rsidR="003D27E1" w:rsidRDefault="003D27E1"/>
        </w:tc>
        <w:tc>
          <w:tcPr>
            <w:tcW w:w="1560" w:type="dxa"/>
            <w:tcBorders>
              <w:top w:val="single" w:sz="0" w:space="0" w:color="D3D3D3"/>
              <w:left w:val="nil"/>
              <w:bottom w:val="single" w:sz="0" w:space="0" w:color="D3D3D3"/>
            </w:tcBorders>
          </w:tcPr>
          <w:p w14:paraId="5347B681"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682" w14:textId="77777777" w:rsidR="003D27E1" w:rsidRDefault="003D27E1"/>
        </w:tc>
        <w:tc>
          <w:tcPr>
            <w:tcW w:w="1560" w:type="dxa"/>
            <w:tcBorders>
              <w:top w:val="single" w:sz="0" w:space="0" w:color="D3D3D3"/>
              <w:bottom w:val="single" w:sz="0" w:space="0" w:color="D3D3D3"/>
            </w:tcBorders>
          </w:tcPr>
          <w:p w14:paraId="5347B683" w14:textId="77777777" w:rsidR="003D27E1" w:rsidRDefault="00B475ED">
            <w:pPr>
              <w:jc w:val="right"/>
            </w:pPr>
            <w:r>
              <w:rPr>
                <w:rFonts w:ascii="Consolas" w:eastAsia="Consolas" w:hAnsi="Consolas" w:cs="Consolas"/>
                <w:sz w:val="16"/>
              </w:rPr>
              <w:t xml:space="preserve">     3,196</w:t>
            </w:r>
          </w:p>
        </w:tc>
        <w:tc>
          <w:tcPr>
            <w:tcW w:w="1560" w:type="dxa"/>
            <w:tcBorders>
              <w:top w:val="single" w:sz="0" w:space="0" w:color="D3D3D3"/>
              <w:bottom w:val="single" w:sz="0" w:space="0" w:color="D3D3D3"/>
            </w:tcBorders>
          </w:tcPr>
          <w:p w14:paraId="5347B684" w14:textId="77777777" w:rsidR="003D27E1" w:rsidRDefault="00B475ED">
            <w:pPr>
              <w:jc w:val="right"/>
            </w:pPr>
            <w:r>
              <w:rPr>
                <w:rFonts w:ascii="Consolas" w:eastAsia="Consolas" w:hAnsi="Consolas" w:cs="Consolas"/>
                <w:sz w:val="16"/>
              </w:rPr>
              <w:t xml:space="preserve">      0.1</w:t>
            </w:r>
          </w:p>
        </w:tc>
        <w:tc>
          <w:tcPr>
            <w:tcW w:w="1560" w:type="dxa"/>
          </w:tcPr>
          <w:p w14:paraId="5347B685" w14:textId="77777777" w:rsidR="003D27E1" w:rsidRDefault="003D27E1"/>
        </w:tc>
      </w:tr>
      <w:tr w:rsidR="003D27E1" w14:paraId="5347B68D" w14:textId="77777777">
        <w:tc>
          <w:tcPr>
            <w:tcW w:w="1560" w:type="dxa"/>
            <w:tcBorders>
              <w:right w:val="nil"/>
            </w:tcBorders>
          </w:tcPr>
          <w:p w14:paraId="5347B687" w14:textId="77777777" w:rsidR="003D27E1" w:rsidRDefault="003D27E1"/>
        </w:tc>
        <w:tc>
          <w:tcPr>
            <w:tcW w:w="1560" w:type="dxa"/>
            <w:tcBorders>
              <w:top w:val="single" w:sz="0" w:space="0" w:color="D3D3D3"/>
              <w:left w:val="nil"/>
              <w:bottom w:val="single" w:sz="0" w:space="0" w:color="D3D3D3"/>
            </w:tcBorders>
          </w:tcPr>
          <w:p w14:paraId="5347B688"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689" w14:textId="77777777" w:rsidR="003D27E1" w:rsidRDefault="003D27E1"/>
        </w:tc>
        <w:tc>
          <w:tcPr>
            <w:tcW w:w="1560" w:type="dxa"/>
            <w:tcBorders>
              <w:top w:val="single" w:sz="0" w:space="0" w:color="D3D3D3"/>
              <w:bottom w:val="single" w:sz="0" w:space="0" w:color="D3D3D3"/>
            </w:tcBorders>
          </w:tcPr>
          <w:p w14:paraId="5347B68A" w14:textId="77777777" w:rsidR="003D27E1" w:rsidRDefault="00B475ED">
            <w:pPr>
              <w:jc w:val="right"/>
            </w:pPr>
            <w:r>
              <w:rPr>
                <w:rFonts w:ascii="Consolas" w:eastAsia="Consolas" w:hAnsi="Consolas" w:cs="Consolas"/>
                <w:sz w:val="16"/>
              </w:rPr>
              <w:t xml:space="preserve">    28,906</w:t>
            </w:r>
          </w:p>
        </w:tc>
        <w:tc>
          <w:tcPr>
            <w:tcW w:w="1560" w:type="dxa"/>
            <w:tcBorders>
              <w:top w:val="single" w:sz="0" w:space="0" w:color="D3D3D3"/>
              <w:bottom w:val="single" w:sz="0" w:space="0" w:color="D3D3D3"/>
            </w:tcBorders>
          </w:tcPr>
          <w:p w14:paraId="5347B68B" w14:textId="77777777" w:rsidR="003D27E1" w:rsidRDefault="00B475ED">
            <w:pPr>
              <w:jc w:val="right"/>
            </w:pPr>
            <w:r>
              <w:rPr>
                <w:rFonts w:ascii="Consolas" w:eastAsia="Consolas" w:hAnsi="Consolas" w:cs="Consolas"/>
                <w:sz w:val="16"/>
              </w:rPr>
              <w:t xml:space="preserve">      0.9</w:t>
            </w:r>
          </w:p>
        </w:tc>
        <w:tc>
          <w:tcPr>
            <w:tcW w:w="1560" w:type="dxa"/>
          </w:tcPr>
          <w:p w14:paraId="5347B68C" w14:textId="77777777" w:rsidR="003D27E1" w:rsidRDefault="003D27E1"/>
        </w:tc>
      </w:tr>
      <w:tr w:rsidR="003D27E1" w14:paraId="5347B694" w14:textId="77777777">
        <w:tc>
          <w:tcPr>
            <w:tcW w:w="1560" w:type="dxa"/>
            <w:tcBorders>
              <w:right w:val="nil"/>
            </w:tcBorders>
          </w:tcPr>
          <w:p w14:paraId="5347B68E" w14:textId="77777777" w:rsidR="003D27E1" w:rsidRDefault="003D27E1"/>
        </w:tc>
        <w:tc>
          <w:tcPr>
            <w:tcW w:w="1560" w:type="dxa"/>
            <w:tcBorders>
              <w:top w:val="single" w:sz="0" w:space="0" w:color="D3D3D3"/>
              <w:left w:val="nil"/>
              <w:bottom w:val="single" w:sz="0" w:space="0" w:color="D3D3D3"/>
            </w:tcBorders>
          </w:tcPr>
          <w:p w14:paraId="5347B68F"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690" w14:textId="77777777" w:rsidR="003D27E1" w:rsidRDefault="00B475ED">
            <w:r>
              <w:rPr>
                <w:rFonts w:ascii="Consolas" w:eastAsia="Consolas" w:hAnsi="Consolas" w:cs="Consolas"/>
                <w:sz w:val="16"/>
              </w:rPr>
              <w:t>[0-2] Low</w:t>
            </w:r>
          </w:p>
        </w:tc>
        <w:tc>
          <w:tcPr>
            <w:tcW w:w="1560" w:type="dxa"/>
            <w:tcBorders>
              <w:top w:val="single" w:sz="0" w:space="0" w:color="D3D3D3"/>
              <w:bottom w:val="single" w:sz="0" w:space="0" w:color="D3D3D3"/>
            </w:tcBorders>
          </w:tcPr>
          <w:p w14:paraId="5347B691" w14:textId="77777777" w:rsidR="003D27E1" w:rsidRDefault="00B475ED">
            <w:pPr>
              <w:jc w:val="right"/>
            </w:pPr>
            <w:r>
              <w:rPr>
                <w:rFonts w:ascii="Consolas" w:eastAsia="Consolas" w:hAnsi="Consolas" w:cs="Consolas"/>
                <w:sz w:val="16"/>
              </w:rPr>
              <w:t xml:space="preserve">   624,027</w:t>
            </w:r>
          </w:p>
        </w:tc>
        <w:tc>
          <w:tcPr>
            <w:tcW w:w="1560" w:type="dxa"/>
            <w:tcBorders>
              <w:top w:val="single" w:sz="0" w:space="0" w:color="D3D3D3"/>
              <w:bottom w:val="single" w:sz="0" w:space="0" w:color="D3D3D3"/>
            </w:tcBorders>
          </w:tcPr>
          <w:p w14:paraId="5347B692" w14:textId="77777777" w:rsidR="003D27E1" w:rsidRDefault="00B475ED">
            <w:pPr>
              <w:jc w:val="right"/>
            </w:pPr>
            <w:r>
              <w:rPr>
                <w:rFonts w:ascii="Consolas" w:eastAsia="Consolas" w:hAnsi="Consolas" w:cs="Consolas"/>
                <w:sz w:val="16"/>
              </w:rPr>
              <w:t xml:space="preserve">     20.2</w:t>
            </w:r>
          </w:p>
        </w:tc>
        <w:tc>
          <w:tcPr>
            <w:tcW w:w="1560" w:type="dxa"/>
          </w:tcPr>
          <w:p w14:paraId="5347B693" w14:textId="77777777" w:rsidR="003D27E1" w:rsidRDefault="003D27E1"/>
        </w:tc>
      </w:tr>
      <w:tr w:rsidR="003D27E1" w14:paraId="5347B69B" w14:textId="77777777">
        <w:tc>
          <w:tcPr>
            <w:tcW w:w="1560" w:type="dxa"/>
            <w:tcBorders>
              <w:right w:val="nil"/>
            </w:tcBorders>
          </w:tcPr>
          <w:p w14:paraId="5347B695" w14:textId="77777777" w:rsidR="003D27E1" w:rsidRDefault="003D27E1"/>
        </w:tc>
        <w:tc>
          <w:tcPr>
            <w:tcW w:w="1560" w:type="dxa"/>
            <w:tcBorders>
              <w:top w:val="single" w:sz="0" w:space="0" w:color="D3D3D3"/>
              <w:left w:val="nil"/>
              <w:bottom w:val="single" w:sz="0" w:space="0" w:color="D3D3D3"/>
            </w:tcBorders>
          </w:tcPr>
          <w:p w14:paraId="5347B696"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697" w14:textId="77777777" w:rsidR="003D27E1" w:rsidRDefault="00B475ED">
            <w:r>
              <w:rPr>
                <w:rFonts w:ascii="Consolas" w:eastAsia="Consolas" w:hAnsi="Consolas" w:cs="Consolas"/>
                <w:sz w:val="16"/>
              </w:rPr>
              <w:t>[3-4] Medium</w:t>
            </w:r>
          </w:p>
        </w:tc>
        <w:tc>
          <w:tcPr>
            <w:tcW w:w="1560" w:type="dxa"/>
            <w:tcBorders>
              <w:top w:val="single" w:sz="0" w:space="0" w:color="D3D3D3"/>
              <w:bottom w:val="single" w:sz="0" w:space="0" w:color="D3D3D3"/>
            </w:tcBorders>
          </w:tcPr>
          <w:p w14:paraId="5347B698" w14:textId="77777777" w:rsidR="003D27E1" w:rsidRDefault="00B475ED">
            <w:pPr>
              <w:jc w:val="right"/>
            </w:pPr>
            <w:r>
              <w:rPr>
                <w:rFonts w:ascii="Consolas" w:eastAsia="Consolas" w:hAnsi="Consolas" w:cs="Consolas"/>
                <w:sz w:val="16"/>
              </w:rPr>
              <w:t xml:space="preserve">   1261792</w:t>
            </w:r>
          </w:p>
        </w:tc>
        <w:tc>
          <w:tcPr>
            <w:tcW w:w="1560" w:type="dxa"/>
            <w:tcBorders>
              <w:top w:val="single" w:sz="0" w:space="0" w:color="D3D3D3"/>
              <w:bottom w:val="single" w:sz="0" w:space="0" w:color="D3D3D3"/>
            </w:tcBorders>
          </w:tcPr>
          <w:p w14:paraId="5347B699" w14:textId="77777777" w:rsidR="003D27E1" w:rsidRDefault="00B475ED">
            <w:pPr>
              <w:jc w:val="right"/>
            </w:pPr>
            <w:r>
              <w:rPr>
                <w:rFonts w:ascii="Consolas" w:eastAsia="Consolas" w:hAnsi="Consolas" w:cs="Consolas"/>
                <w:sz w:val="16"/>
              </w:rPr>
              <w:t xml:space="preserve">     40.9</w:t>
            </w:r>
          </w:p>
        </w:tc>
        <w:tc>
          <w:tcPr>
            <w:tcW w:w="1560" w:type="dxa"/>
          </w:tcPr>
          <w:p w14:paraId="5347B69A" w14:textId="77777777" w:rsidR="003D27E1" w:rsidRDefault="003D27E1"/>
        </w:tc>
      </w:tr>
      <w:tr w:rsidR="003D27E1" w14:paraId="5347B6A2" w14:textId="77777777">
        <w:tc>
          <w:tcPr>
            <w:tcW w:w="1560" w:type="dxa"/>
            <w:tcBorders>
              <w:right w:val="nil"/>
            </w:tcBorders>
          </w:tcPr>
          <w:p w14:paraId="5347B69C" w14:textId="77777777" w:rsidR="003D27E1" w:rsidRDefault="003D27E1"/>
        </w:tc>
        <w:tc>
          <w:tcPr>
            <w:tcW w:w="1560" w:type="dxa"/>
            <w:tcBorders>
              <w:top w:val="single" w:sz="0" w:space="0" w:color="D3D3D3"/>
              <w:left w:val="nil"/>
              <w:bottom w:val="single" w:sz="0" w:space="0" w:color="D3D3D3"/>
            </w:tcBorders>
          </w:tcPr>
          <w:p w14:paraId="5347B69D"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B69E" w14:textId="77777777" w:rsidR="003D27E1" w:rsidRDefault="00B475ED">
            <w:r>
              <w:rPr>
                <w:rFonts w:ascii="Consolas" w:eastAsia="Consolas" w:hAnsi="Consolas" w:cs="Consolas"/>
                <w:sz w:val="16"/>
              </w:rPr>
              <w:t>[5-8] High</w:t>
            </w:r>
          </w:p>
        </w:tc>
        <w:tc>
          <w:tcPr>
            <w:tcW w:w="1560" w:type="dxa"/>
            <w:tcBorders>
              <w:top w:val="single" w:sz="0" w:space="0" w:color="D3D3D3"/>
              <w:bottom w:val="single" w:sz="0" w:space="0" w:color="D3D3D3"/>
            </w:tcBorders>
          </w:tcPr>
          <w:p w14:paraId="5347B69F" w14:textId="77777777" w:rsidR="003D27E1" w:rsidRDefault="00B475ED">
            <w:pPr>
              <w:jc w:val="right"/>
            </w:pPr>
            <w:r>
              <w:rPr>
                <w:rFonts w:ascii="Consolas" w:eastAsia="Consolas" w:hAnsi="Consolas" w:cs="Consolas"/>
                <w:sz w:val="16"/>
              </w:rPr>
              <w:t xml:space="preserve">   772,978</w:t>
            </w:r>
          </w:p>
        </w:tc>
        <w:tc>
          <w:tcPr>
            <w:tcW w:w="1560" w:type="dxa"/>
            <w:tcBorders>
              <w:top w:val="single" w:sz="0" w:space="0" w:color="D3D3D3"/>
              <w:bottom w:val="single" w:sz="0" w:space="0" w:color="D3D3D3"/>
            </w:tcBorders>
          </w:tcPr>
          <w:p w14:paraId="5347B6A0" w14:textId="77777777" w:rsidR="003D27E1" w:rsidRDefault="00B475ED">
            <w:pPr>
              <w:jc w:val="right"/>
            </w:pPr>
            <w:r>
              <w:rPr>
                <w:rFonts w:ascii="Consolas" w:eastAsia="Consolas" w:hAnsi="Consolas" w:cs="Consolas"/>
                <w:sz w:val="16"/>
              </w:rPr>
              <w:t xml:space="preserve">     25.1</w:t>
            </w:r>
          </w:p>
        </w:tc>
        <w:tc>
          <w:tcPr>
            <w:tcW w:w="1560" w:type="dxa"/>
          </w:tcPr>
          <w:p w14:paraId="5347B6A1" w14:textId="77777777" w:rsidR="003D27E1" w:rsidRDefault="003D27E1"/>
        </w:tc>
      </w:tr>
      <w:tr w:rsidR="003D27E1" w14:paraId="5347B6A9" w14:textId="77777777">
        <w:tc>
          <w:tcPr>
            <w:tcW w:w="1560" w:type="dxa"/>
            <w:tcBorders>
              <w:right w:val="nil"/>
            </w:tcBorders>
          </w:tcPr>
          <w:p w14:paraId="5347B6A3" w14:textId="77777777" w:rsidR="003D27E1" w:rsidRDefault="003D27E1"/>
        </w:tc>
        <w:tc>
          <w:tcPr>
            <w:tcW w:w="1560" w:type="dxa"/>
            <w:tcBorders>
              <w:top w:val="single" w:sz="0" w:space="0" w:color="D3D3D3"/>
              <w:left w:val="nil"/>
              <w:bottom w:val="single" w:sz="0" w:space="0" w:color="000000"/>
            </w:tcBorders>
          </w:tcPr>
          <w:p w14:paraId="5347B6A4"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B6A5" w14:textId="77777777" w:rsidR="003D27E1" w:rsidRDefault="003D27E1"/>
        </w:tc>
        <w:tc>
          <w:tcPr>
            <w:tcW w:w="1560" w:type="dxa"/>
            <w:tcBorders>
              <w:top w:val="single" w:sz="0" w:space="0" w:color="D3D3D3"/>
              <w:bottom w:val="single" w:sz="0" w:space="0" w:color="000000"/>
            </w:tcBorders>
          </w:tcPr>
          <w:p w14:paraId="5347B6A6" w14:textId="77777777" w:rsidR="003D27E1" w:rsidRDefault="00B475ED">
            <w:pPr>
              <w:jc w:val="right"/>
            </w:pPr>
            <w:r>
              <w:rPr>
                <w:rFonts w:ascii="Consolas" w:eastAsia="Consolas" w:hAnsi="Consolas" w:cs="Consolas"/>
                <w:sz w:val="16"/>
              </w:rPr>
              <w:t xml:space="preserve">   378,766</w:t>
            </w:r>
          </w:p>
        </w:tc>
        <w:tc>
          <w:tcPr>
            <w:tcW w:w="1560" w:type="dxa"/>
            <w:tcBorders>
              <w:top w:val="single" w:sz="0" w:space="0" w:color="D3D3D3"/>
              <w:bottom w:val="single" w:sz="0" w:space="0" w:color="000000"/>
            </w:tcBorders>
          </w:tcPr>
          <w:p w14:paraId="5347B6A7" w14:textId="77777777" w:rsidR="003D27E1" w:rsidRDefault="00B475ED">
            <w:pPr>
              <w:jc w:val="right"/>
            </w:pPr>
            <w:r>
              <w:rPr>
                <w:rFonts w:ascii="Consolas" w:eastAsia="Consolas" w:hAnsi="Consolas" w:cs="Consolas"/>
                <w:sz w:val="16"/>
              </w:rPr>
              <w:t xml:space="preserve">     12.3</w:t>
            </w:r>
          </w:p>
        </w:tc>
        <w:tc>
          <w:tcPr>
            <w:tcW w:w="1560" w:type="dxa"/>
          </w:tcPr>
          <w:p w14:paraId="5347B6A8" w14:textId="77777777" w:rsidR="003D27E1" w:rsidRDefault="003D27E1"/>
        </w:tc>
      </w:tr>
      <w:tr w:rsidR="003D27E1" w14:paraId="5347B6B0" w14:textId="77777777">
        <w:tc>
          <w:tcPr>
            <w:tcW w:w="1560" w:type="dxa"/>
          </w:tcPr>
          <w:p w14:paraId="5347B6AA" w14:textId="77777777" w:rsidR="003D27E1" w:rsidRDefault="003D27E1"/>
        </w:tc>
        <w:tc>
          <w:tcPr>
            <w:tcW w:w="1560" w:type="dxa"/>
            <w:tcBorders>
              <w:top w:val="single" w:sz="0" w:space="0" w:color="000000"/>
              <w:bottom w:val="single" w:sz="0" w:space="0" w:color="000000"/>
            </w:tcBorders>
          </w:tcPr>
          <w:p w14:paraId="5347B6AB" w14:textId="77777777" w:rsidR="003D27E1" w:rsidRDefault="003D27E1"/>
        </w:tc>
        <w:tc>
          <w:tcPr>
            <w:tcW w:w="1560" w:type="dxa"/>
            <w:tcBorders>
              <w:top w:val="single" w:sz="0" w:space="0" w:color="000000"/>
              <w:bottom w:val="single" w:sz="0" w:space="0" w:color="000000"/>
            </w:tcBorders>
          </w:tcPr>
          <w:p w14:paraId="5347B6AC"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6AD"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6AE" w14:textId="77777777" w:rsidR="003D27E1" w:rsidRDefault="003D27E1"/>
        </w:tc>
        <w:tc>
          <w:tcPr>
            <w:tcW w:w="1560" w:type="dxa"/>
          </w:tcPr>
          <w:p w14:paraId="5347B6AF" w14:textId="77777777" w:rsidR="003D27E1" w:rsidRDefault="003D27E1"/>
        </w:tc>
      </w:tr>
    </w:tbl>
    <w:p w14:paraId="5347B6B1"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6BA" w14:textId="77777777">
        <w:tc>
          <w:tcPr>
            <w:tcW w:w="1170" w:type="dxa"/>
            <w:tcBorders>
              <w:top w:val="single" w:sz="0" w:space="0" w:color="000000"/>
              <w:bottom w:val="single" w:sz="0" w:space="0" w:color="000000"/>
            </w:tcBorders>
          </w:tcPr>
          <w:p w14:paraId="5347B6B2"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6B3"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6B4"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6B5"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6B6"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6B7"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6B8"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6B9" w14:textId="77777777" w:rsidR="003D27E1" w:rsidRDefault="00B475ED">
            <w:pPr>
              <w:jc w:val="right"/>
            </w:pPr>
            <w:r>
              <w:rPr>
                <w:rFonts w:ascii="Consolas" w:eastAsia="Consolas" w:hAnsi="Consolas" w:cs="Consolas"/>
                <w:b/>
                <w:sz w:val="18"/>
              </w:rPr>
              <w:t>[8] NL</w:t>
            </w:r>
          </w:p>
        </w:tc>
      </w:tr>
      <w:tr w:rsidR="003D27E1" w14:paraId="5347B6C3" w14:textId="77777777">
        <w:tc>
          <w:tcPr>
            <w:tcW w:w="1170" w:type="dxa"/>
            <w:tcBorders>
              <w:top w:val="single" w:sz="0" w:space="0" w:color="000000"/>
            </w:tcBorders>
          </w:tcPr>
          <w:p w14:paraId="5347B6BB"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B6B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6B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6BE" w14:textId="77777777" w:rsidR="003D27E1" w:rsidRDefault="00B475ED">
            <w:pPr>
              <w:jc w:val="right"/>
            </w:pPr>
            <w:r>
              <w:rPr>
                <w:rFonts w:ascii="Consolas" w:eastAsia="Consolas" w:hAnsi="Consolas" w:cs="Consolas"/>
                <w:sz w:val="16"/>
              </w:rPr>
              <w:t>2,400</w:t>
            </w:r>
          </w:p>
        </w:tc>
        <w:tc>
          <w:tcPr>
            <w:tcW w:w="1170" w:type="dxa"/>
            <w:tcBorders>
              <w:top w:val="single" w:sz="0" w:space="0" w:color="000000"/>
            </w:tcBorders>
          </w:tcPr>
          <w:p w14:paraId="5347B6B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6C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6C1" w14:textId="77777777" w:rsidR="003D27E1" w:rsidRDefault="00B475ED">
            <w:pPr>
              <w:jc w:val="right"/>
            </w:pPr>
            <w:r>
              <w:rPr>
                <w:rFonts w:ascii="Consolas" w:eastAsia="Consolas" w:hAnsi="Consolas" w:cs="Consolas"/>
                <w:sz w:val="16"/>
              </w:rPr>
              <w:t>12,265</w:t>
            </w:r>
          </w:p>
        </w:tc>
        <w:tc>
          <w:tcPr>
            <w:tcW w:w="1170" w:type="dxa"/>
            <w:tcBorders>
              <w:top w:val="single" w:sz="0" w:space="0" w:color="000000"/>
            </w:tcBorders>
          </w:tcPr>
          <w:p w14:paraId="5347B6C2" w14:textId="77777777" w:rsidR="003D27E1" w:rsidRDefault="00B475ED">
            <w:pPr>
              <w:jc w:val="right"/>
            </w:pPr>
            <w:r>
              <w:rPr>
                <w:rFonts w:ascii="Consolas" w:eastAsia="Consolas" w:hAnsi="Consolas" w:cs="Consolas"/>
                <w:sz w:val="16"/>
              </w:rPr>
              <w:t>0</w:t>
            </w:r>
          </w:p>
        </w:tc>
      </w:tr>
      <w:tr w:rsidR="003D27E1" w14:paraId="5347B6CC" w14:textId="77777777">
        <w:tc>
          <w:tcPr>
            <w:tcW w:w="1170" w:type="dxa"/>
          </w:tcPr>
          <w:p w14:paraId="5347B6C4" w14:textId="77777777" w:rsidR="003D27E1" w:rsidRDefault="00B475ED">
            <w:pPr>
              <w:jc w:val="right"/>
            </w:pPr>
            <w:r>
              <w:rPr>
                <w:rFonts w:ascii="Consolas" w:eastAsia="Consolas" w:hAnsi="Consolas" w:cs="Consolas"/>
                <w:sz w:val="16"/>
              </w:rPr>
              <w:t>-2</w:t>
            </w:r>
          </w:p>
        </w:tc>
        <w:tc>
          <w:tcPr>
            <w:tcW w:w="1170" w:type="dxa"/>
          </w:tcPr>
          <w:p w14:paraId="5347B6C5" w14:textId="77777777" w:rsidR="003D27E1" w:rsidRDefault="00B475ED">
            <w:pPr>
              <w:jc w:val="right"/>
            </w:pPr>
            <w:r>
              <w:rPr>
                <w:rFonts w:ascii="Consolas" w:eastAsia="Consolas" w:hAnsi="Consolas" w:cs="Consolas"/>
                <w:sz w:val="16"/>
              </w:rPr>
              <w:t>0</w:t>
            </w:r>
          </w:p>
        </w:tc>
        <w:tc>
          <w:tcPr>
            <w:tcW w:w="1170" w:type="dxa"/>
          </w:tcPr>
          <w:p w14:paraId="5347B6C6" w14:textId="77777777" w:rsidR="003D27E1" w:rsidRDefault="00B475ED">
            <w:pPr>
              <w:jc w:val="right"/>
            </w:pPr>
            <w:r>
              <w:rPr>
                <w:rFonts w:ascii="Consolas" w:eastAsia="Consolas" w:hAnsi="Consolas" w:cs="Consolas"/>
                <w:sz w:val="16"/>
              </w:rPr>
              <w:t>0</w:t>
            </w:r>
          </w:p>
        </w:tc>
        <w:tc>
          <w:tcPr>
            <w:tcW w:w="1170" w:type="dxa"/>
          </w:tcPr>
          <w:p w14:paraId="5347B6C7" w14:textId="77777777" w:rsidR="003D27E1" w:rsidRDefault="00B475ED">
            <w:pPr>
              <w:jc w:val="right"/>
            </w:pPr>
            <w:r>
              <w:rPr>
                <w:rFonts w:ascii="Consolas" w:eastAsia="Consolas" w:hAnsi="Consolas" w:cs="Consolas"/>
                <w:sz w:val="16"/>
              </w:rPr>
              <w:t>3,091</w:t>
            </w:r>
          </w:p>
        </w:tc>
        <w:tc>
          <w:tcPr>
            <w:tcW w:w="1170" w:type="dxa"/>
          </w:tcPr>
          <w:p w14:paraId="5347B6C8" w14:textId="77777777" w:rsidR="003D27E1" w:rsidRDefault="00B475ED">
            <w:pPr>
              <w:jc w:val="right"/>
            </w:pPr>
            <w:r>
              <w:rPr>
                <w:rFonts w:ascii="Consolas" w:eastAsia="Consolas" w:hAnsi="Consolas" w:cs="Consolas"/>
                <w:sz w:val="16"/>
              </w:rPr>
              <w:t>105</w:t>
            </w:r>
          </w:p>
        </w:tc>
        <w:tc>
          <w:tcPr>
            <w:tcW w:w="1170" w:type="dxa"/>
          </w:tcPr>
          <w:p w14:paraId="5347B6C9" w14:textId="77777777" w:rsidR="003D27E1" w:rsidRDefault="00B475ED">
            <w:pPr>
              <w:jc w:val="right"/>
            </w:pPr>
            <w:r>
              <w:rPr>
                <w:rFonts w:ascii="Consolas" w:eastAsia="Consolas" w:hAnsi="Consolas" w:cs="Consolas"/>
                <w:sz w:val="16"/>
              </w:rPr>
              <w:t>0</w:t>
            </w:r>
          </w:p>
        </w:tc>
        <w:tc>
          <w:tcPr>
            <w:tcW w:w="1170" w:type="dxa"/>
          </w:tcPr>
          <w:p w14:paraId="5347B6CA" w14:textId="77777777" w:rsidR="003D27E1" w:rsidRDefault="00B475ED">
            <w:pPr>
              <w:jc w:val="right"/>
            </w:pPr>
            <w:r>
              <w:rPr>
                <w:rFonts w:ascii="Consolas" w:eastAsia="Consolas" w:hAnsi="Consolas" w:cs="Consolas"/>
                <w:sz w:val="16"/>
              </w:rPr>
              <w:t>0</w:t>
            </w:r>
          </w:p>
        </w:tc>
        <w:tc>
          <w:tcPr>
            <w:tcW w:w="1170" w:type="dxa"/>
          </w:tcPr>
          <w:p w14:paraId="5347B6CB" w14:textId="77777777" w:rsidR="003D27E1" w:rsidRDefault="00B475ED">
            <w:pPr>
              <w:jc w:val="right"/>
            </w:pPr>
            <w:r>
              <w:rPr>
                <w:rFonts w:ascii="Consolas" w:eastAsia="Consolas" w:hAnsi="Consolas" w:cs="Consolas"/>
                <w:sz w:val="16"/>
              </w:rPr>
              <w:t>0</w:t>
            </w:r>
          </w:p>
        </w:tc>
      </w:tr>
      <w:tr w:rsidR="003D27E1" w14:paraId="5347B6D5" w14:textId="77777777">
        <w:tc>
          <w:tcPr>
            <w:tcW w:w="1170" w:type="dxa"/>
          </w:tcPr>
          <w:p w14:paraId="5347B6CD" w14:textId="77777777" w:rsidR="003D27E1" w:rsidRDefault="00B475ED">
            <w:pPr>
              <w:jc w:val="right"/>
            </w:pPr>
            <w:r>
              <w:rPr>
                <w:rFonts w:ascii="Consolas" w:eastAsia="Consolas" w:hAnsi="Consolas" w:cs="Consolas"/>
                <w:sz w:val="16"/>
              </w:rPr>
              <w:t>-1</w:t>
            </w:r>
          </w:p>
        </w:tc>
        <w:tc>
          <w:tcPr>
            <w:tcW w:w="1170" w:type="dxa"/>
          </w:tcPr>
          <w:p w14:paraId="5347B6CE" w14:textId="77777777" w:rsidR="003D27E1" w:rsidRDefault="00B475ED">
            <w:pPr>
              <w:jc w:val="right"/>
            </w:pPr>
            <w:r>
              <w:rPr>
                <w:rFonts w:ascii="Consolas" w:eastAsia="Consolas" w:hAnsi="Consolas" w:cs="Consolas"/>
                <w:sz w:val="16"/>
              </w:rPr>
              <w:t>157</w:t>
            </w:r>
          </w:p>
        </w:tc>
        <w:tc>
          <w:tcPr>
            <w:tcW w:w="1170" w:type="dxa"/>
          </w:tcPr>
          <w:p w14:paraId="5347B6CF" w14:textId="77777777" w:rsidR="003D27E1" w:rsidRDefault="00B475ED">
            <w:pPr>
              <w:jc w:val="right"/>
            </w:pPr>
            <w:r>
              <w:rPr>
                <w:rFonts w:ascii="Consolas" w:eastAsia="Consolas" w:hAnsi="Consolas" w:cs="Consolas"/>
                <w:sz w:val="16"/>
              </w:rPr>
              <w:t>0</w:t>
            </w:r>
          </w:p>
        </w:tc>
        <w:tc>
          <w:tcPr>
            <w:tcW w:w="1170" w:type="dxa"/>
          </w:tcPr>
          <w:p w14:paraId="5347B6D0" w14:textId="77777777" w:rsidR="003D27E1" w:rsidRDefault="00B475ED">
            <w:pPr>
              <w:jc w:val="right"/>
            </w:pPr>
            <w:r>
              <w:rPr>
                <w:rFonts w:ascii="Consolas" w:eastAsia="Consolas" w:hAnsi="Consolas" w:cs="Consolas"/>
                <w:sz w:val="16"/>
              </w:rPr>
              <w:t>175</w:t>
            </w:r>
          </w:p>
        </w:tc>
        <w:tc>
          <w:tcPr>
            <w:tcW w:w="1170" w:type="dxa"/>
          </w:tcPr>
          <w:p w14:paraId="5347B6D1" w14:textId="77777777" w:rsidR="003D27E1" w:rsidRDefault="00B475ED">
            <w:pPr>
              <w:jc w:val="right"/>
            </w:pPr>
            <w:r>
              <w:rPr>
                <w:rFonts w:ascii="Consolas" w:eastAsia="Consolas" w:hAnsi="Consolas" w:cs="Consolas"/>
                <w:sz w:val="16"/>
              </w:rPr>
              <w:t>41</w:t>
            </w:r>
          </w:p>
        </w:tc>
        <w:tc>
          <w:tcPr>
            <w:tcW w:w="1170" w:type="dxa"/>
          </w:tcPr>
          <w:p w14:paraId="5347B6D2" w14:textId="77777777" w:rsidR="003D27E1" w:rsidRDefault="00B475ED">
            <w:pPr>
              <w:jc w:val="right"/>
            </w:pPr>
            <w:r>
              <w:rPr>
                <w:rFonts w:ascii="Consolas" w:eastAsia="Consolas" w:hAnsi="Consolas" w:cs="Consolas"/>
                <w:sz w:val="16"/>
              </w:rPr>
              <w:t>14,226</w:t>
            </w:r>
          </w:p>
        </w:tc>
        <w:tc>
          <w:tcPr>
            <w:tcW w:w="1170" w:type="dxa"/>
          </w:tcPr>
          <w:p w14:paraId="5347B6D3" w14:textId="77777777" w:rsidR="003D27E1" w:rsidRDefault="00B475ED">
            <w:pPr>
              <w:jc w:val="right"/>
            </w:pPr>
            <w:r>
              <w:rPr>
                <w:rFonts w:ascii="Consolas" w:eastAsia="Consolas" w:hAnsi="Consolas" w:cs="Consolas"/>
                <w:sz w:val="16"/>
              </w:rPr>
              <w:t>13,899</w:t>
            </w:r>
          </w:p>
        </w:tc>
        <w:tc>
          <w:tcPr>
            <w:tcW w:w="1170" w:type="dxa"/>
          </w:tcPr>
          <w:p w14:paraId="5347B6D4" w14:textId="77777777" w:rsidR="003D27E1" w:rsidRDefault="00B475ED">
            <w:pPr>
              <w:jc w:val="right"/>
            </w:pPr>
            <w:r>
              <w:rPr>
                <w:rFonts w:ascii="Consolas" w:eastAsia="Consolas" w:hAnsi="Consolas" w:cs="Consolas"/>
                <w:sz w:val="16"/>
              </w:rPr>
              <w:t>408</w:t>
            </w:r>
          </w:p>
        </w:tc>
      </w:tr>
      <w:tr w:rsidR="003D27E1" w14:paraId="5347B6DE" w14:textId="77777777">
        <w:tc>
          <w:tcPr>
            <w:tcW w:w="1170" w:type="dxa"/>
          </w:tcPr>
          <w:p w14:paraId="5347B6D6" w14:textId="77777777" w:rsidR="003D27E1" w:rsidRDefault="00B475ED">
            <w:pPr>
              <w:jc w:val="right"/>
            </w:pPr>
            <w:r>
              <w:rPr>
                <w:rFonts w:ascii="Consolas" w:eastAsia="Consolas" w:hAnsi="Consolas" w:cs="Consolas"/>
                <w:sz w:val="16"/>
              </w:rPr>
              <w:t>1</w:t>
            </w:r>
          </w:p>
        </w:tc>
        <w:tc>
          <w:tcPr>
            <w:tcW w:w="1170" w:type="dxa"/>
          </w:tcPr>
          <w:p w14:paraId="5347B6D7" w14:textId="77777777" w:rsidR="003D27E1" w:rsidRDefault="00B475ED">
            <w:pPr>
              <w:jc w:val="right"/>
            </w:pPr>
            <w:r>
              <w:rPr>
                <w:rFonts w:ascii="Consolas" w:eastAsia="Consolas" w:hAnsi="Consolas" w:cs="Consolas"/>
                <w:sz w:val="16"/>
              </w:rPr>
              <w:t>81,545</w:t>
            </w:r>
          </w:p>
        </w:tc>
        <w:tc>
          <w:tcPr>
            <w:tcW w:w="1170" w:type="dxa"/>
          </w:tcPr>
          <w:p w14:paraId="5347B6D8" w14:textId="77777777" w:rsidR="003D27E1" w:rsidRDefault="00B475ED">
            <w:pPr>
              <w:jc w:val="right"/>
            </w:pPr>
            <w:r>
              <w:rPr>
                <w:rFonts w:ascii="Consolas" w:eastAsia="Consolas" w:hAnsi="Consolas" w:cs="Consolas"/>
                <w:sz w:val="16"/>
              </w:rPr>
              <w:t>0</w:t>
            </w:r>
          </w:p>
        </w:tc>
        <w:tc>
          <w:tcPr>
            <w:tcW w:w="1170" w:type="dxa"/>
          </w:tcPr>
          <w:p w14:paraId="5347B6D9" w14:textId="77777777" w:rsidR="003D27E1" w:rsidRDefault="00B475ED">
            <w:pPr>
              <w:jc w:val="right"/>
            </w:pPr>
            <w:r>
              <w:rPr>
                <w:rFonts w:ascii="Consolas" w:eastAsia="Consolas" w:hAnsi="Consolas" w:cs="Consolas"/>
                <w:sz w:val="16"/>
              </w:rPr>
              <w:t>120,080</w:t>
            </w:r>
          </w:p>
        </w:tc>
        <w:tc>
          <w:tcPr>
            <w:tcW w:w="1170" w:type="dxa"/>
          </w:tcPr>
          <w:p w14:paraId="5347B6DA" w14:textId="77777777" w:rsidR="003D27E1" w:rsidRDefault="00B475ED">
            <w:pPr>
              <w:jc w:val="right"/>
            </w:pPr>
            <w:r>
              <w:rPr>
                <w:rFonts w:ascii="Consolas" w:eastAsia="Consolas" w:hAnsi="Consolas" w:cs="Consolas"/>
                <w:sz w:val="16"/>
              </w:rPr>
              <w:t>18,369</w:t>
            </w:r>
          </w:p>
        </w:tc>
        <w:tc>
          <w:tcPr>
            <w:tcW w:w="1170" w:type="dxa"/>
          </w:tcPr>
          <w:p w14:paraId="5347B6DB" w14:textId="77777777" w:rsidR="003D27E1" w:rsidRDefault="00B475ED">
            <w:pPr>
              <w:jc w:val="right"/>
            </w:pPr>
            <w:r>
              <w:rPr>
                <w:rFonts w:ascii="Consolas" w:eastAsia="Consolas" w:hAnsi="Consolas" w:cs="Consolas"/>
                <w:sz w:val="16"/>
              </w:rPr>
              <w:t>158,196</w:t>
            </w:r>
          </w:p>
        </w:tc>
        <w:tc>
          <w:tcPr>
            <w:tcW w:w="1170" w:type="dxa"/>
          </w:tcPr>
          <w:p w14:paraId="5347B6DC" w14:textId="77777777" w:rsidR="003D27E1" w:rsidRDefault="00B475ED">
            <w:pPr>
              <w:jc w:val="right"/>
            </w:pPr>
            <w:r>
              <w:rPr>
                <w:rFonts w:ascii="Consolas" w:eastAsia="Consolas" w:hAnsi="Consolas" w:cs="Consolas"/>
                <w:sz w:val="16"/>
              </w:rPr>
              <w:t>213,855</w:t>
            </w:r>
          </w:p>
        </w:tc>
        <w:tc>
          <w:tcPr>
            <w:tcW w:w="1170" w:type="dxa"/>
          </w:tcPr>
          <w:p w14:paraId="5347B6DD" w14:textId="77777777" w:rsidR="003D27E1" w:rsidRDefault="00B475ED">
            <w:pPr>
              <w:jc w:val="right"/>
            </w:pPr>
            <w:r>
              <w:rPr>
                <w:rFonts w:ascii="Consolas" w:eastAsia="Consolas" w:hAnsi="Consolas" w:cs="Consolas"/>
                <w:sz w:val="16"/>
              </w:rPr>
              <w:t>31,982</w:t>
            </w:r>
          </w:p>
        </w:tc>
      </w:tr>
      <w:tr w:rsidR="003D27E1" w14:paraId="5347B6E7" w14:textId="77777777">
        <w:tc>
          <w:tcPr>
            <w:tcW w:w="1170" w:type="dxa"/>
          </w:tcPr>
          <w:p w14:paraId="5347B6DF" w14:textId="77777777" w:rsidR="003D27E1" w:rsidRDefault="00B475ED">
            <w:pPr>
              <w:jc w:val="right"/>
            </w:pPr>
            <w:r>
              <w:rPr>
                <w:rFonts w:ascii="Consolas" w:eastAsia="Consolas" w:hAnsi="Consolas" w:cs="Consolas"/>
                <w:sz w:val="16"/>
              </w:rPr>
              <w:t>2</w:t>
            </w:r>
          </w:p>
        </w:tc>
        <w:tc>
          <w:tcPr>
            <w:tcW w:w="1170" w:type="dxa"/>
          </w:tcPr>
          <w:p w14:paraId="5347B6E0" w14:textId="77777777" w:rsidR="003D27E1" w:rsidRDefault="00B475ED">
            <w:pPr>
              <w:jc w:val="right"/>
            </w:pPr>
            <w:r>
              <w:rPr>
                <w:rFonts w:ascii="Consolas" w:eastAsia="Consolas" w:hAnsi="Consolas" w:cs="Consolas"/>
                <w:sz w:val="16"/>
              </w:rPr>
              <w:t>111,382</w:t>
            </w:r>
          </w:p>
        </w:tc>
        <w:tc>
          <w:tcPr>
            <w:tcW w:w="1170" w:type="dxa"/>
          </w:tcPr>
          <w:p w14:paraId="5347B6E1" w14:textId="77777777" w:rsidR="003D27E1" w:rsidRDefault="00B475ED">
            <w:pPr>
              <w:jc w:val="right"/>
            </w:pPr>
            <w:r>
              <w:rPr>
                <w:rFonts w:ascii="Consolas" w:eastAsia="Consolas" w:hAnsi="Consolas" w:cs="Consolas"/>
                <w:sz w:val="16"/>
              </w:rPr>
              <w:t>0</w:t>
            </w:r>
          </w:p>
        </w:tc>
        <w:tc>
          <w:tcPr>
            <w:tcW w:w="1170" w:type="dxa"/>
          </w:tcPr>
          <w:p w14:paraId="5347B6E2" w14:textId="77777777" w:rsidR="003D27E1" w:rsidRDefault="00B475ED">
            <w:pPr>
              <w:jc w:val="right"/>
            </w:pPr>
            <w:r>
              <w:rPr>
                <w:rFonts w:ascii="Consolas" w:eastAsia="Consolas" w:hAnsi="Consolas" w:cs="Consolas"/>
                <w:sz w:val="16"/>
              </w:rPr>
              <w:t>277,596</w:t>
            </w:r>
          </w:p>
        </w:tc>
        <w:tc>
          <w:tcPr>
            <w:tcW w:w="1170" w:type="dxa"/>
          </w:tcPr>
          <w:p w14:paraId="5347B6E3" w14:textId="77777777" w:rsidR="003D27E1" w:rsidRDefault="00B475ED">
            <w:pPr>
              <w:jc w:val="right"/>
            </w:pPr>
            <w:r>
              <w:rPr>
                <w:rFonts w:ascii="Consolas" w:eastAsia="Consolas" w:hAnsi="Consolas" w:cs="Consolas"/>
                <w:sz w:val="16"/>
              </w:rPr>
              <w:t>111,755</w:t>
            </w:r>
          </w:p>
        </w:tc>
        <w:tc>
          <w:tcPr>
            <w:tcW w:w="1170" w:type="dxa"/>
          </w:tcPr>
          <w:p w14:paraId="5347B6E4" w14:textId="77777777" w:rsidR="003D27E1" w:rsidRDefault="00B475ED">
            <w:pPr>
              <w:jc w:val="right"/>
            </w:pPr>
            <w:r>
              <w:rPr>
                <w:rFonts w:ascii="Consolas" w:eastAsia="Consolas" w:hAnsi="Consolas" w:cs="Consolas"/>
                <w:sz w:val="16"/>
              </w:rPr>
              <w:t>438,248</w:t>
            </w:r>
          </w:p>
        </w:tc>
        <w:tc>
          <w:tcPr>
            <w:tcW w:w="1170" w:type="dxa"/>
          </w:tcPr>
          <w:p w14:paraId="5347B6E5" w14:textId="77777777" w:rsidR="003D27E1" w:rsidRDefault="00B475ED">
            <w:pPr>
              <w:jc w:val="right"/>
            </w:pPr>
            <w:r>
              <w:rPr>
                <w:rFonts w:ascii="Consolas" w:eastAsia="Consolas" w:hAnsi="Consolas" w:cs="Consolas"/>
                <w:sz w:val="16"/>
              </w:rPr>
              <w:t>277,845</w:t>
            </w:r>
          </w:p>
        </w:tc>
        <w:tc>
          <w:tcPr>
            <w:tcW w:w="1170" w:type="dxa"/>
          </w:tcPr>
          <w:p w14:paraId="5347B6E6" w14:textId="77777777" w:rsidR="003D27E1" w:rsidRDefault="00B475ED">
            <w:pPr>
              <w:jc w:val="right"/>
            </w:pPr>
            <w:r>
              <w:rPr>
                <w:rFonts w:ascii="Consolas" w:eastAsia="Consolas" w:hAnsi="Consolas" w:cs="Consolas"/>
                <w:sz w:val="16"/>
              </w:rPr>
              <w:t>44,966</w:t>
            </w:r>
          </w:p>
        </w:tc>
      </w:tr>
      <w:tr w:rsidR="003D27E1" w14:paraId="5347B6F0" w14:textId="77777777">
        <w:tc>
          <w:tcPr>
            <w:tcW w:w="1170" w:type="dxa"/>
          </w:tcPr>
          <w:p w14:paraId="5347B6E8" w14:textId="77777777" w:rsidR="003D27E1" w:rsidRDefault="00B475ED">
            <w:pPr>
              <w:jc w:val="right"/>
            </w:pPr>
            <w:r>
              <w:rPr>
                <w:rFonts w:ascii="Consolas" w:eastAsia="Consolas" w:hAnsi="Consolas" w:cs="Consolas"/>
                <w:sz w:val="16"/>
              </w:rPr>
              <w:t>3</w:t>
            </w:r>
          </w:p>
        </w:tc>
        <w:tc>
          <w:tcPr>
            <w:tcW w:w="1170" w:type="dxa"/>
          </w:tcPr>
          <w:p w14:paraId="5347B6E9" w14:textId="77777777" w:rsidR="003D27E1" w:rsidRDefault="00B475ED">
            <w:pPr>
              <w:jc w:val="right"/>
            </w:pPr>
            <w:r>
              <w:rPr>
                <w:rFonts w:ascii="Consolas" w:eastAsia="Consolas" w:hAnsi="Consolas" w:cs="Consolas"/>
                <w:sz w:val="16"/>
              </w:rPr>
              <w:t>97,532</w:t>
            </w:r>
          </w:p>
        </w:tc>
        <w:tc>
          <w:tcPr>
            <w:tcW w:w="1170" w:type="dxa"/>
          </w:tcPr>
          <w:p w14:paraId="5347B6EA" w14:textId="77777777" w:rsidR="003D27E1" w:rsidRDefault="00B475ED">
            <w:pPr>
              <w:jc w:val="right"/>
            </w:pPr>
            <w:r>
              <w:rPr>
                <w:rFonts w:ascii="Consolas" w:eastAsia="Consolas" w:hAnsi="Consolas" w:cs="Consolas"/>
                <w:sz w:val="16"/>
              </w:rPr>
              <w:t>0</w:t>
            </w:r>
          </w:p>
        </w:tc>
        <w:tc>
          <w:tcPr>
            <w:tcW w:w="1170" w:type="dxa"/>
          </w:tcPr>
          <w:p w14:paraId="5347B6EB" w14:textId="77777777" w:rsidR="003D27E1" w:rsidRDefault="00B475ED">
            <w:pPr>
              <w:jc w:val="right"/>
            </w:pPr>
            <w:r>
              <w:rPr>
                <w:rFonts w:ascii="Consolas" w:eastAsia="Consolas" w:hAnsi="Consolas" w:cs="Consolas"/>
                <w:sz w:val="16"/>
              </w:rPr>
              <w:t>96,316</w:t>
            </w:r>
          </w:p>
        </w:tc>
        <w:tc>
          <w:tcPr>
            <w:tcW w:w="1170" w:type="dxa"/>
          </w:tcPr>
          <w:p w14:paraId="5347B6EC" w14:textId="77777777" w:rsidR="003D27E1" w:rsidRDefault="00B475ED">
            <w:pPr>
              <w:jc w:val="right"/>
            </w:pPr>
            <w:r>
              <w:rPr>
                <w:rFonts w:ascii="Consolas" w:eastAsia="Consolas" w:hAnsi="Consolas" w:cs="Consolas"/>
                <w:sz w:val="16"/>
              </w:rPr>
              <w:t>73,644</w:t>
            </w:r>
          </w:p>
        </w:tc>
        <w:tc>
          <w:tcPr>
            <w:tcW w:w="1170" w:type="dxa"/>
          </w:tcPr>
          <w:p w14:paraId="5347B6ED" w14:textId="77777777" w:rsidR="003D27E1" w:rsidRDefault="00B475ED">
            <w:pPr>
              <w:jc w:val="right"/>
            </w:pPr>
            <w:r>
              <w:rPr>
                <w:rFonts w:ascii="Consolas" w:eastAsia="Consolas" w:hAnsi="Consolas" w:cs="Consolas"/>
                <w:sz w:val="16"/>
              </w:rPr>
              <w:t>201,465</w:t>
            </w:r>
          </w:p>
        </w:tc>
        <w:tc>
          <w:tcPr>
            <w:tcW w:w="1170" w:type="dxa"/>
          </w:tcPr>
          <w:p w14:paraId="5347B6EE" w14:textId="77777777" w:rsidR="003D27E1" w:rsidRDefault="00B475ED">
            <w:pPr>
              <w:jc w:val="right"/>
            </w:pPr>
            <w:r>
              <w:rPr>
                <w:rFonts w:ascii="Consolas" w:eastAsia="Consolas" w:hAnsi="Consolas" w:cs="Consolas"/>
                <w:sz w:val="16"/>
              </w:rPr>
              <w:t>265,022</w:t>
            </w:r>
          </w:p>
        </w:tc>
        <w:tc>
          <w:tcPr>
            <w:tcW w:w="1170" w:type="dxa"/>
          </w:tcPr>
          <w:p w14:paraId="5347B6EF" w14:textId="77777777" w:rsidR="003D27E1" w:rsidRDefault="00B475ED">
            <w:pPr>
              <w:jc w:val="right"/>
            </w:pPr>
            <w:r>
              <w:rPr>
                <w:rFonts w:ascii="Consolas" w:eastAsia="Consolas" w:hAnsi="Consolas" w:cs="Consolas"/>
                <w:sz w:val="16"/>
              </w:rPr>
              <w:t>38,999</w:t>
            </w:r>
          </w:p>
        </w:tc>
      </w:tr>
      <w:tr w:rsidR="003D27E1" w14:paraId="5347B6F9" w14:textId="77777777">
        <w:tc>
          <w:tcPr>
            <w:tcW w:w="1170" w:type="dxa"/>
            <w:tcBorders>
              <w:bottom w:val="single" w:sz="0" w:space="0" w:color="000000"/>
            </w:tcBorders>
          </w:tcPr>
          <w:p w14:paraId="5347B6F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B6F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6F3"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B6F4"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6F5"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6F6"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6F7"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6F8" w14:textId="77777777" w:rsidR="003D27E1" w:rsidRDefault="00B475ED">
            <w:pPr>
              <w:jc w:val="right"/>
            </w:pPr>
            <w:r>
              <w:rPr>
                <w:rFonts w:ascii="Consolas" w:eastAsia="Consolas" w:hAnsi="Consolas" w:cs="Consolas"/>
                <w:sz w:val="16"/>
              </w:rPr>
              <w:t>0</w:t>
            </w:r>
          </w:p>
        </w:tc>
      </w:tr>
      <w:tr w:rsidR="003D27E1" w14:paraId="5347B702" w14:textId="77777777">
        <w:tc>
          <w:tcPr>
            <w:tcW w:w="0" w:type="auto"/>
            <w:tcBorders>
              <w:top w:val="single" w:sz="0" w:space="0" w:color="000000"/>
              <w:bottom w:val="single" w:sz="0" w:space="0" w:color="000000"/>
            </w:tcBorders>
          </w:tcPr>
          <w:p w14:paraId="5347B6FA"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6FB"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6FC"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6FD"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6FE"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6FF"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700"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701" w14:textId="77777777" w:rsidR="003D27E1" w:rsidRDefault="00B475ED">
            <w:pPr>
              <w:jc w:val="right"/>
            </w:pPr>
            <w:r>
              <w:rPr>
                <w:rFonts w:ascii="Consolas" w:eastAsia="Consolas" w:hAnsi="Consolas" w:cs="Consolas"/>
                <w:sz w:val="16"/>
              </w:rPr>
              <w:t>116,355</w:t>
            </w:r>
          </w:p>
        </w:tc>
      </w:tr>
    </w:tbl>
    <w:p w14:paraId="5347B703" w14:textId="77777777" w:rsidR="003D27E1" w:rsidRDefault="003D27E1"/>
    <w:p w14:paraId="5347B704" w14:textId="77777777" w:rsidR="003D27E1" w:rsidRDefault="00B475ED">
      <w:r>
        <w:br/>
      </w:r>
    </w:p>
    <w:p w14:paraId="5347B705" w14:textId="77777777" w:rsidR="003D27E1" w:rsidRDefault="00B475ED">
      <w:pPr>
        <w:shd w:val="solid" w:color="B0C4DE" w:fill="auto"/>
      </w:pPr>
      <w:r>
        <w:rPr>
          <w:b/>
          <w:sz w:val="26"/>
        </w:rPr>
        <w:t>edu4</w:t>
      </w:r>
    </w:p>
    <w:p w14:paraId="5347B706" w14:textId="77777777" w:rsidR="003D27E1" w:rsidRDefault="00B475ED">
      <w:pPr>
        <w:rPr>
          <w:color w:val="4682B4"/>
        </w:rPr>
      </w:pPr>
      <w:r>
        <w:rPr>
          <w:color w:val="4682B4"/>
        </w:rPr>
        <w:t>Education: 4 levels</w:t>
      </w:r>
      <w:r>
        <w:rPr>
          <w:color w:val="4682B4"/>
        </w:rPr>
        <w:br/>
        <w:t xml:space="preserve">   (1):   [0-1] Primary</w:t>
      </w:r>
      <w:r>
        <w:rPr>
          <w:color w:val="4682B4"/>
        </w:rPr>
        <w:br/>
      </w:r>
      <w:r>
        <w:rPr>
          <w:color w:val="4682B4"/>
        </w:rPr>
        <w:lastRenderedPageBreak/>
        <w:t xml:space="preserve">   (2):   [2] Secondary lower</w:t>
      </w:r>
      <w:r>
        <w:rPr>
          <w:color w:val="4682B4"/>
        </w:rPr>
        <w:br/>
        <w:t xml:space="preserve">   (3):   [3-4] Secondary upper</w:t>
      </w:r>
      <w:r>
        <w:rPr>
          <w:color w:val="4682B4"/>
        </w:rPr>
        <w:br/>
        <w:t xml:space="preserve">   (4):   [5-8] Tertiary</w:t>
      </w:r>
      <w:r>
        <w:rPr>
          <w:color w:val="4682B4"/>
        </w:rPr>
        <w:br/>
      </w:r>
    </w:p>
    <w:p w14:paraId="5347B707" w14:textId="77777777" w:rsidR="003D27E1" w:rsidRDefault="00B475ED">
      <w:r>
        <w:t>Numbers in brackets indicate ISCED-11 levels.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B709" w14:textId="77777777">
        <w:tc>
          <w:tcPr>
            <w:tcW w:w="9360" w:type="dxa"/>
            <w:gridSpan w:val="6"/>
          </w:tcPr>
          <w:p w14:paraId="5347B708" w14:textId="77777777" w:rsidR="003D27E1" w:rsidRDefault="00B475ED">
            <w:r>
              <w:rPr>
                <w:rFonts w:ascii="Consolas" w:eastAsia="Consolas" w:hAnsi="Consolas" w:cs="Consolas"/>
                <w:b/>
                <w:sz w:val="18"/>
              </w:rPr>
              <w:t xml:space="preserve">       Name: </w:t>
            </w:r>
            <w:r>
              <w:rPr>
                <w:rFonts w:ascii="Consolas" w:eastAsia="Consolas" w:hAnsi="Consolas" w:cs="Consolas"/>
                <w:sz w:val="18"/>
              </w:rPr>
              <w:t>edu4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4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46,720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2.84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1.10           </w:t>
            </w:r>
            <w:r>
              <w:rPr>
                <w:rFonts w:ascii="Consolas" w:eastAsia="Consolas" w:hAnsi="Consolas" w:cs="Consolas"/>
                <w:sz w:val="18"/>
              </w:rPr>
              <w:br/>
            </w:r>
          </w:p>
        </w:tc>
      </w:tr>
      <w:tr w:rsidR="003D27E1" w14:paraId="5347B710" w14:textId="77777777">
        <w:tc>
          <w:tcPr>
            <w:tcW w:w="1560" w:type="dxa"/>
          </w:tcPr>
          <w:p w14:paraId="5347B70A" w14:textId="77777777" w:rsidR="003D27E1" w:rsidRDefault="003D27E1"/>
        </w:tc>
        <w:tc>
          <w:tcPr>
            <w:tcW w:w="1560" w:type="dxa"/>
            <w:tcBorders>
              <w:top w:val="single" w:sz="0" w:space="0" w:color="000000"/>
              <w:bottom w:val="single" w:sz="0" w:space="0" w:color="000000"/>
            </w:tcBorders>
          </w:tcPr>
          <w:p w14:paraId="5347B70B"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70C"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70D"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70E" w14:textId="77777777" w:rsidR="003D27E1" w:rsidRDefault="00B475ED">
            <w:pPr>
              <w:jc w:val="right"/>
            </w:pPr>
            <w:r>
              <w:rPr>
                <w:rFonts w:ascii="Consolas" w:eastAsia="Consolas" w:hAnsi="Consolas" w:cs="Consolas"/>
                <w:b/>
                <w:sz w:val="18"/>
              </w:rPr>
              <w:t>Percent</w:t>
            </w:r>
          </w:p>
        </w:tc>
        <w:tc>
          <w:tcPr>
            <w:tcW w:w="1560" w:type="dxa"/>
          </w:tcPr>
          <w:p w14:paraId="5347B70F" w14:textId="77777777" w:rsidR="003D27E1" w:rsidRDefault="003D27E1"/>
        </w:tc>
      </w:tr>
      <w:tr w:rsidR="003D27E1" w14:paraId="5347B717" w14:textId="77777777">
        <w:tc>
          <w:tcPr>
            <w:tcW w:w="1560" w:type="dxa"/>
            <w:tcBorders>
              <w:right w:val="nil"/>
            </w:tcBorders>
          </w:tcPr>
          <w:p w14:paraId="5347B711" w14:textId="77777777" w:rsidR="003D27E1" w:rsidRDefault="003D27E1"/>
        </w:tc>
        <w:tc>
          <w:tcPr>
            <w:tcW w:w="1560" w:type="dxa"/>
            <w:tcBorders>
              <w:top w:val="single" w:sz="0" w:space="0" w:color="000000"/>
              <w:left w:val="nil"/>
              <w:bottom w:val="single" w:sz="0" w:space="0" w:color="D3D3D3"/>
            </w:tcBorders>
          </w:tcPr>
          <w:p w14:paraId="5347B712"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B713" w14:textId="77777777" w:rsidR="003D27E1" w:rsidRDefault="003D27E1"/>
        </w:tc>
        <w:tc>
          <w:tcPr>
            <w:tcW w:w="1560" w:type="dxa"/>
            <w:tcBorders>
              <w:top w:val="single" w:sz="0" w:space="0" w:color="000000"/>
              <w:bottom w:val="single" w:sz="0" w:space="0" w:color="D3D3D3"/>
            </w:tcBorders>
          </w:tcPr>
          <w:p w14:paraId="5347B714" w14:textId="77777777" w:rsidR="003D27E1" w:rsidRDefault="00B475ED">
            <w:pPr>
              <w:jc w:val="right"/>
            </w:pPr>
            <w:r>
              <w:rPr>
                <w:rFonts w:ascii="Consolas" w:eastAsia="Consolas" w:hAnsi="Consolas" w:cs="Consolas"/>
                <w:sz w:val="16"/>
              </w:rPr>
              <w:t xml:space="preserve">    14,665</w:t>
            </w:r>
          </w:p>
        </w:tc>
        <w:tc>
          <w:tcPr>
            <w:tcW w:w="1560" w:type="dxa"/>
            <w:tcBorders>
              <w:top w:val="single" w:sz="0" w:space="0" w:color="000000"/>
              <w:bottom w:val="single" w:sz="0" w:space="0" w:color="D3D3D3"/>
            </w:tcBorders>
          </w:tcPr>
          <w:p w14:paraId="5347B715" w14:textId="77777777" w:rsidR="003D27E1" w:rsidRDefault="00B475ED">
            <w:pPr>
              <w:jc w:val="right"/>
            </w:pPr>
            <w:r>
              <w:rPr>
                <w:rFonts w:ascii="Consolas" w:eastAsia="Consolas" w:hAnsi="Consolas" w:cs="Consolas"/>
                <w:sz w:val="16"/>
              </w:rPr>
              <w:t xml:space="preserve">      0.5</w:t>
            </w:r>
          </w:p>
        </w:tc>
        <w:tc>
          <w:tcPr>
            <w:tcW w:w="1560" w:type="dxa"/>
          </w:tcPr>
          <w:p w14:paraId="5347B716" w14:textId="77777777" w:rsidR="003D27E1" w:rsidRDefault="003D27E1"/>
        </w:tc>
      </w:tr>
      <w:tr w:rsidR="003D27E1" w14:paraId="5347B71E" w14:textId="77777777">
        <w:tc>
          <w:tcPr>
            <w:tcW w:w="1560" w:type="dxa"/>
            <w:tcBorders>
              <w:right w:val="nil"/>
            </w:tcBorders>
          </w:tcPr>
          <w:p w14:paraId="5347B718" w14:textId="77777777" w:rsidR="003D27E1" w:rsidRDefault="003D27E1"/>
        </w:tc>
        <w:tc>
          <w:tcPr>
            <w:tcW w:w="1560" w:type="dxa"/>
            <w:tcBorders>
              <w:top w:val="single" w:sz="0" w:space="0" w:color="D3D3D3"/>
              <w:left w:val="nil"/>
              <w:bottom w:val="single" w:sz="0" w:space="0" w:color="D3D3D3"/>
            </w:tcBorders>
          </w:tcPr>
          <w:p w14:paraId="5347B719"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71A" w14:textId="77777777" w:rsidR="003D27E1" w:rsidRDefault="003D27E1"/>
        </w:tc>
        <w:tc>
          <w:tcPr>
            <w:tcW w:w="1560" w:type="dxa"/>
            <w:tcBorders>
              <w:top w:val="single" w:sz="0" w:space="0" w:color="D3D3D3"/>
              <w:bottom w:val="single" w:sz="0" w:space="0" w:color="D3D3D3"/>
            </w:tcBorders>
          </w:tcPr>
          <w:p w14:paraId="5347B71B" w14:textId="77777777" w:rsidR="003D27E1" w:rsidRDefault="00B475ED">
            <w:pPr>
              <w:jc w:val="right"/>
            </w:pPr>
            <w:r>
              <w:rPr>
                <w:rFonts w:ascii="Consolas" w:eastAsia="Consolas" w:hAnsi="Consolas" w:cs="Consolas"/>
                <w:sz w:val="16"/>
              </w:rPr>
              <w:t xml:space="preserve">     3,196</w:t>
            </w:r>
          </w:p>
        </w:tc>
        <w:tc>
          <w:tcPr>
            <w:tcW w:w="1560" w:type="dxa"/>
            <w:tcBorders>
              <w:top w:val="single" w:sz="0" w:space="0" w:color="D3D3D3"/>
              <w:bottom w:val="single" w:sz="0" w:space="0" w:color="D3D3D3"/>
            </w:tcBorders>
          </w:tcPr>
          <w:p w14:paraId="5347B71C" w14:textId="77777777" w:rsidR="003D27E1" w:rsidRDefault="00B475ED">
            <w:pPr>
              <w:jc w:val="right"/>
            </w:pPr>
            <w:r>
              <w:rPr>
                <w:rFonts w:ascii="Consolas" w:eastAsia="Consolas" w:hAnsi="Consolas" w:cs="Consolas"/>
                <w:sz w:val="16"/>
              </w:rPr>
              <w:t xml:space="preserve">      0.1</w:t>
            </w:r>
          </w:p>
        </w:tc>
        <w:tc>
          <w:tcPr>
            <w:tcW w:w="1560" w:type="dxa"/>
          </w:tcPr>
          <w:p w14:paraId="5347B71D" w14:textId="77777777" w:rsidR="003D27E1" w:rsidRDefault="003D27E1"/>
        </w:tc>
      </w:tr>
      <w:tr w:rsidR="003D27E1" w14:paraId="5347B725" w14:textId="77777777">
        <w:tc>
          <w:tcPr>
            <w:tcW w:w="1560" w:type="dxa"/>
            <w:tcBorders>
              <w:right w:val="nil"/>
            </w:tcBorders>
          </w:tcPr>
          <w:p w14:paraId="5347B71F" w14:textId="77777777" w:rsidR="003D27E1" w:rsidRDefault="003D27E1"/>
        </w:tc>
        <w:tc>
          <w:tcPr>
            <w:tcW w:w="1560" w:type="dxa"/>
            <w:tcBorders>
              <w:top w:val="single" w:sz="0" w:space="0" w:color="D3D3D3"/>
              <w:left w:val="nil"/>
              <w:bottom w:val="single" w:sz="0" w:space="0" w:color="D3D3D3"/>
            </w:tcBorders>
          </w:tcPr>
          <w:p w14:paraId="5347B720"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721" w14:textId="77777777" w:rsidR="003D27E1" w:rsidRDefault="003D27E1"/>
        </w:tc>
        <w:tc>
          <w:tcPr>
            <w:tcW w:w="1560" w:type="dxa"/>
            <w:tcBorders>
              <w:top w:val="single" w:sz="0" w:space="0" w:color="D3D3D3"/>
              <w:bottom w:val="single" w:sz="0" w:space="0" w:color="D3D3D3"/>
            </w:tcBorders>
          </w:tcPr>
          <w:p w14:paraId="5347B722" w14:textId="77777777" w:rsidR="003D27E1" w:rsidRDefault="00B475ED">
            <w:pPr>
              <w:jc w:val="right"/>
            </w:pPr>
            <w:r>
              <w:rPr>
                <w:rFonts w:ascii="Consolas" w:eastAsia="Consolas" w:hAnsi="Consolas" w:cs="Consolas"/>
                <w:sz w:val="16"/>
              </w:rPr>
              <w:t xml:space="preserve">    28,859</w:t>
            </w:r>
          </w:p>
        </w:tc>
        <w:tc>
          <w:tcPr>
            <w:tcW w:w="1560" w:type="dxa"/>
            <w:tcBorders>
              <w:top w:val="single" w:sz="0" w:space="0" w:color="D3D3D3"/>
              <w:bottom w:val="single" w:sz="0" w:space="0" w:color="D3D3D3"/>
            </w:tcBorders>
          </w:tcPr>
          <w:p w14:paraId="5347B723" w14:textId="77777777" w:rsidR="003D27E1" w:rsidRDefault="00B475ED">
            <w:pPr>
              <w:jc w:val="right"/>
            </w:pPr>
            <w:r>
              <w:rPr>
                <w:rFonts w:ascii="Consolas" w:eastAsia="Consolas" w:hAnsi="Consolas" w:cs="Consolas"/>
                <w:sz w:val="16"/>
              </w:rPr>
              <w:t xml:space="preserve">      0.9</w:t>
            </w:r>
          </w:p>
        </w:tc>
        <w:tc>
          <w:tcPr>
            <w:tcW w:w="1560" w:type="dxa"/>
          </w:tcPr>
          <w:p w14:paraId="5347B724" w14:textId="77777777" w:rsidR="003D27E1" w:rsidRDefault="003D27E1"/>
        </w:tc>
      </w:tr>
      <w:tr w:rsidR="003D27E1" w14:paraId="5347B72C" w14:textId="77777777">
        <w:tc>
          <w:tcPr>
            <w:tcW w:w="1560" w:type="dxa"/>
            <w:tcBorders>
              <w:right w:val="nil"/>
            </w:tcBorders>
          </w:tcPr>
          <w:p w14:paraId="5347B726" w14:textId="77777777" w:rsidR="003D27E1" w:rsidRDefault="003D27E1"/>
        </w:tc>
        <w:tc>
          <w:tcPr>
            <w:tcW w:w="1560" w:type="dxa"/>
            <w:tcBorders>
              <w:top w:val="single" w:sz="0" w:space="0" w:color="D3D3D3"/>
              <w:left w:val="nil"/>
              <w:bottom w:val="single" w:sz="0" w:space="0" w:color="D3D3D3"/>
            </w:tcBorders>
          </w:tcPr>
          <w:p w14:paraId="5347B727"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728" w14:textId="77777777" w:rsidR="003D27E1" w:rsidRDefault="00B475ED">
            <w:r>
              <w:rPr>
                <w:rFonts w:ascii="Consolas" w:eastAsia="Consolas" w:hAnsi="Consolas" w:cs="Consolas"/>
                <w:sz w:val="16"/>
              </w:rPr>
              <w:t>[0-1] Primary</w:t>
            </w:r>
          </w:p>
        </w:tc>
        <w:tc>
          <w:tcPr>
            <w:tcW w:w="1560" w:type="dxa"/>
            <w:tcBorders>
              <w:top w:val="single" w:sz="0" w:space="0" w:color="D3D3D3"/>
              <w:bottom w:val="single" w:sz="0" w:space="0" w:color="D3D3D3"/>
            </w:tcBorders>
          </w:tcPr>
          <w:p w14:paraId="5347B729" w14:textId="77777777" w:rsidR="003D27E1" w:rsidRDefault="00B475ED">
            <w:pPr>
              <w:jc w:val="right"/>
            </w:pPr>
            <w:r>
              <w:rPr>
                <w:rFonts w:ascii="Consolas" w:eastAsia="Consolas" w:hAnsi="Consolas" w:cs="Consolas"/>
                <w:sz w:val="16"/>
              </w:rPr>
              <w:t xml:space="preserve">   379,008</w:t>
            </w:r>
          </w:p>
        </w:tc>
        <w:tc>
          <w:tcPr>
            <w:tcW w:w="1560" w:type="dxa"/>
            <w:tcBorders>
              <w:top w:val="single" w:sz="0" w:space="0" w:color="D3D3D3"/>
              <w:bottom w:val="single" w:sz="0" w:space="0" w:color="D3D3D3"/>
            </w:tcBorders>
          </w:tcPr>
          <w:p w14:paraId="5347B72A" w14:textId="77777777" w:rsidR="003D27E1" w:rsidRDefault="00B475ED">
            <w:pPr>
              <w:jc w:val="right"/>
            </w:pPr>
            <w:r>
              <w:rPr>
                <w:rFonts w:ascii="Consolas" w:eastAsia="Consolas" w:hAnsi="Consolas" w:cs="Consolas"/>
                <w:sz w:val="16"/>
              </w:rPr>
              <w:t xml:space="preserve">     12.3</w:t>
            </w:r>
          </w:p>
        </w:tc>
        <w:tc>
          <w:tcPr>
            <w:tcW w:w="1560" w:type="dxa"/>
          </w:tcPr>
          <w:p w14:paraId="5347B72B" w14:textId="77777777" w:rsidR="003D27E1" w:rsidRDefault="003D27E1"/>
        </w:tc>
      </w:tr>
      <w:tr w:rsidR="003D27E1" w14:paraId="5347B733" w14:textId="77777777">
        <w:tc>
          <w:tcPr>
            <w:tcW w:w="1560" w:type="dxa"/>
            <w:tcBorders>
              <w:right w:val="nil"/>
            </w:tcBorders>
          </w:tcPr>
          <w:p w14:paraId="5347B72D" w14:textId="77777777" w:rsidR="003D27E1" w:rsidRDefault="003D27E1"/>
        </w:tc>
        <w:tc>
          <w:tcPr>
            <w:tcW w:w="1560" w:type="dxa"/>
            <w:tcBorders>
              <w:top w:val="single" w:sz="0" w:space="0" w:color="D3D3D3"/>
              <w:left w:val="nil"/>
              <w:bottom w:val="single" w:sz="0" w:space="0" w:color="D3D3D3"/>
            </w:tcBorders>
          </w:tcPr>
          <w:p w14:paraId="5347B72E"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72F" w14:textId="77777777" w:rsidR="003D27E1" w:rsidRDefault="00B475ED">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5347B730" w14:textId="77777777" w:rsidR="003D27E1" w:rsidRDefault="00B475ED">
            <w:pPr>
              <w:jc w:val="right"/>
            </w:pPr>
            <w:r>
              <w:rPr>
                <w:rFonts w:ascii="Consolas" w:eastAsia="Consolas" w:hAnsi="Consolas" w:cs="Consolas"/>
                <w:sz w:val="16"/>
              </w:rPr>
              <w:t xml:space="preserve">   365,432</w:t>
            </w:r>
          </w:p>
        </w:tc>
        <w:tc>
          <w:tcPr>
            <w:tcW w:w="1560" w:type="dxa"/>
            <w:tcBorders>
              <w:top w:val="single" w:sz="0" w:space="0" w:color="D3D3D3"/>
              <w:bottom w:val="single" w:sz="0" w:space="0" w:color="D3D3D3"/>
            </w:tcBorders>
          </w:tcPr>
          <w:p w14:paraId="5347B731" w14:textId="77777777" w:rsidR="003D27E1" w:rsidRDefault="00B475ED">
            <w:pPr>
              <w:jc w:val="right"/>
            </w:pPr>
            <w:r>
              <w:rPr>
                <w:rFonts w:ascii="Consolas" w:eastAsia="Consolas" w:hAnsi="Consolas" w:cs="Consolas"/>
                <w:sz w:val="16"/>
              </w:rPr>
              <w:t xml:space="preserve">     11.8</w:t>
            </w:r>
          </w:p>
        </w:tc>
        <w:tc>
          <w:tcPr>
            <w:tcW w:w="1560" w:type="dxa"/>
          </w:tcPr>
          <w:p w14:paraId="5347B732" w14:textId="77777777" w:rsidR="003D27E1" w:rsidRDefault="003D27E1"/>
        </w:tc>
      </w:tr>
      <w:tr w:rsidR="003D27E1" w14:paraId="5347B73A" w14:textId="77777777">
        <w:tc>
          <w:tcPr>
            <w:tcW w:w="1560" w:type="dxa"/>
            <w:tcBorders>
              <w:right w:val="nil"/>
            </w:tcBorders>
          </w:tcPr>
          <w:p w14:paraId="5347B734" w14:textId="77777777" w:rsidR="003D27E1" w:rsidRDefault="003D27E1"/>
        </w:tc>
        <w:tc>
          <w:tcPr>
            <w:tcW w:w="1560" w:type="dxa"/>
            <w:tcBorders>
              <w:top w:val="single" w:sz="0" w:space="0" w:color="D3D3D3"/>
              <w:left w:val="nil"/>
              <w:bottom w:val="single" w:sz="0" w:space="0" w:color="D3D3D3"/>
            </w:tcBorders>
          </w:tcPr>
          <w:p w14:paraId="5347B735"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B736" w14:textId="77777777" w:rsidR="003D27E1" w:rsidRDefault="00B475ED">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5347B737" w14:textId="77777777" w:rsidR="003D27E1" w:rsidRDefault="00B475ED">
            <w:pPr>
              <w:jc w:val="right"/>
            </w:pPr>
            <w:r>
              <w:rPr>
                <w:rFonts w:ascii="Consolas" w:eastAsia="Consolas" w:hAnsi="Consolas" w:cs="Consolas"/>
                <w:sz w:val="16"/>
              </w:rPr>
              <w:t xml:space="preserve">   1444667</w:t>
            </w:r>
          </w:p>
        </w:tc>
        <w:tc>
          <w:tcPr>
            <w:tcW w:w="1560" w:type="dxa"/>
            <w:tcBorders>
              <w:top w:val="single" w:sz="0" w:space="0" w:color="D3D3D3"/>
              <w:bottom w:val="single" w:sz="0" w:space="0" w:color="D3D3D3"/>
            </w:tcBorders>
          </w:tcPr>
          <w:p w14:paraId="5347B738" w14:textId="77777777" w:rsidR="003D27E1" w:rsidRDefault="00B475ED">
            <w:pPr>
              <w:jc w:val="right"/>
            </w:pPr>
            <w:r>
              <w:rPr>
                <w:rFonts w:ascii="Consolas" w:eastAsia="Consolas" w:hAnsi="Consolas" w:cs="Consolas"/>
                <w:sz w:val="16"/>
              </w:rPr>
              <w:t xml:space="preserve">     46.8</w:t>
            </w:r>
          </w:p>
        </w:tc>
        <w:tc>
          <w:tcPr>
            <w:tcW w:w="1560" w:type="dxa"/>
          </w:tcPr>
          <w:p w14:paraId="5347B739" w14:textId="77777777" w:rsidR="003D27E1" w:rsidRDefault="003D27E1"/>
        </w:tc>
      </w:tr>
      <w:tr w:rsidR="003D27E1" w14:paraId="5347B741" w14:textId="77777777">
        <w:tc>
          <w:tcPr>
            <w:tcW w:w="1560" w:type="dxa"/>
            <w:tcBorders>
              <w:right w:val="nil"/>
            </w:tcBorders>
          </w:tcPr>
          <w:p w14:paraId="5347B73B" w14:textId="77777777" w:rsidR="003D27E1" w:rsidRDefault="003D27E1"/>
        </w:tc>
        <w:tc>
          <w:tcPr>
            <w:tcW w:w="1560" w:type="dxa"/>
            <w:tcBorders>
              <w:top w:val="single" w:sz="0" w:space="0" w:color="D3D3D3"/>
              <w:left w:val="nil"/>
              <w:bottom w:val="single" w:sz="0" w:space="0" w:color="000000"/>
            </w:tcBorders>
          </w:tcPr>
          <w:p w14:paraId="5347B73C"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000000"/>
            </w:tcBorders>
          </w:tcPr>
          <w:p w14:paraId="5347B73D" w14:textId="77777777" w:rsidR="003D27E1" w:rsidRDefault="00B475ED">
            <w:r>
              <w:rPr>
                <w:rFonts w:ascii="Consolas" w:eastAsia="Consolas" w:hAnsi="Consolas" w:cs="Consolas"/>
                <w:sz w:val="16"/>
              </w:rPr>
              <w:t>[5-8] Tertiary</w:t>
            </w:r>
          </w:p>
        </w:tc>
        <w:tc>
          <w:tcPr>
            <w:tcW w:w="1560" w:type="dxa"/>
            <w:tcBorders>
              <w:top w:val="single" w:sz="0" w:space="0" w:color="D3D3D3"/>
              <w:bottom w:val="single" w:sz="0" w:space="0" w:color="000000"/>
            </w:tcBorders>
          </w:tcPr>
          <w:p w14:paraId="5347B73E" w14:textId="77777777" w:rsidR="003D27E1" w:rsidRDefault="00B475ED">
            <w:pPr>
              <w:jc w:val="right"/>
            </w:pPr>
            <w:r>
              <w:rPr>
                <w:rFonts w:ascii="Consolas" w:eastAsia="Consolas" w:hAnsi="Consolas" w:cs="Consolas"/>
                <w:sz w:val="16"/>
              </w:rPr>
              <w:t xml:space="preserve">   848,503</w:t>
            </w:r>
          </w:p>
        </w:tc>
        <w:tc>
          <w:tcPr>
            <w:tcW w:w="1560" w:type="dxa"/>
            <w:tcBorders>
              <w:top w:val="single" w:sz="0" w:space="0" w:color="D3D3D3"/>
              <w:bottom w:val="single" w:sz="0" w:space="0" w:color="000000"/>
            </w:tcBorders>
          </w:tcPr>
          <w:p w14:paraId="5347B73F" w14:textId="77777777" w:rsidR="003D27E1" w:rsidRDefault="00B475ED">
            <w:pPr>
              <w:jc w:val="right"/>
            </w:pPr>
            <w:r>
              <w:rPr>
                <w:rFonts w:ascii="Consolas" w:eastAsia="Consolas" w:hAnsi="Consolas" w:cs="Consolas"/>
                <w:sz w:val="16"/>
              </w:rPr>
              <w:t xml:space="preserve">     27.5</w:t>
            </w:r>
          </w:p>
        </w:tc>
        <w:tc>
          <w:tcPr>
            <w:tcW w:w="1560" w:type="dxa"/>
          </w:tcPr>
          <w:p w14:paraId="5347B740" w14:textId="77777777" w:rsidR="003D27E1" w:rsidRDefault="003D27E1"/>
        </w:tc>
      </w:tr>
      <w:tr w:rsidR="003D27E1" w14:paraId="5347B748" w14:textId="77777777">
        <w:tc>
          <w:tcPr>
            <w:tcW w:w="1560" w:type="dxa"/>
          </w:tcPr>
          <w:p w14:paraId="5347B742" w14:textId="77777777" w:rsidR="003D27E1" w:rsidRDefault="003D27E1"/>
        </w:tc>
        <w:tc>
          <w:tcPr>
            <w:tcW w:w="1560" w:type="dxa"/>
            <w:tcBorders>
              <w:top w:val="single" w:sz="0" w:space="0" w:color="000000"/>
              <w:bottom w:val="single" w:sz="0" w:space="0" w:color="000000"/>
            </w:tcBorders>
          </w:tcPr>
          <w:p w14:paraId="5347B743" w14:textId="77777777" w:rsidR="003D27E1" w:rsidRDefault="003D27E1"/>
        </w:tc>
        <w:tc>
          <w:tcPr>
            <w:tcW w:w="1560" w:type="dxa"/>
            <w:tcBorders>
              <w:top w:val="single" w:sz="0" w:space="0" w:color="000000"/>
              <w:bottom w:val="single" w:sz="0" w:space="0" w:color="000000"/>
            </w:tcBorders>
          </w:tcPr>
          <w:p w14:paraId="5347B744"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745"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746" w14:textId="77777777" w:rsidR="003D27E1" w:rsidRDefault="003D27E1"/>
        </w:tc>
        <w:tc>
          <w:tcPr>
            <w:tcW w:w="1560" w:type="dxa"/>
          </w:tcPr>
          <w:p w14:paraId="5347B747" w14:textId="77777777" w:rsidR="003D27E1" w:rsidRDefault="003D27E1"/>
        </w:tc>
      </w:tr>
    </w:tbl>
    <w:p w14:paraId="5347B749"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752" w14:textId="77777777">
        <w:tc>
          <w:tcPr>
            <w:tcW w:w="1170" w:type="dxa"/>
            <w:tcBorders>
              <w:top w:val="single" w:sz="0" w:space="0" w:color="000000"/>
              <w:bottom w:val="single" w:sz="0" w:space="0" w:color="000000"/>
            </w:tcBorders>
          </w:tcPr>
          <w:p w14:paraId="5347B74A"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74B"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74C"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74D"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74E"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74F"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750"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751" w14:textId="77777777" w:rsidR="003D27E1" w:rsidRDefault="00B475ED">
            <w:pPr>
              <w:jc w:val="right"/>
            </w:pPr>
            <w:r>
              <w:rPr>
                <w:rFonts w:ascii="Consolas" w:eastAsia="Consolas" w:hAnsi="Consolas" w:cs="Consolas"/>
                <w:b/>
                <w:sz w:val="18"/>
              </w:rPr>
              <w:t>[8] NL</w:t>
            </w:r>
          </w:p>
        </w:tc>
      </w:tr>
      <w:tr w:rsidR="003D27E1" w14:paraId="5347B75B" w14:textId="77777777">
        <w:tc>
          <w:tcPr>
            <w:tcW w:w="1170" w:type="dxa"/>
            <w:tcBorders>
              <w:top w:val="single" w:sz="0" w:space="0" w:color="000000"/>
            </w:tcBorders>
          </w:tcPr>
          <w:p w14:paraId="5347B753"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B75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75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756" w14:textId="77777777" w:rsidR="003D27E1" w:rsidRDefault="00B475ED">
            <w:pPr>
              <w:jc w:val="right"/>
            </w:pPr>
            <w:r>
              <w:rPr>
                <w:rFonts w:ascii="Consolas" w:eastAsia="Consolas" w:hAnsi="Consolas" w:cs="Consolas"/>
                <w:sz w:val="16"/>
              </w:rPr>
              <w:t>2,400</w:t>
            </w:r>
          </w:p>
        </w:tc>
        <w:tc>
          <w:tcPr>
            <w:tcW w:w="1170" w:type="dxa"/>
            <w:tcBorders>
              <w:top w:val="single" w:sz="0" w:space="0" w:color="000000"/>
            </w:tcBorders>
          </w:tcPr>
          <w:p w14:paraId="5347B75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75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759" w14:textId="77777777" w:rsidR="003D27E1" w:rsidRDefault="00B475ED">
            <w:pPr>
              <w:jc w:val="right"/>
            </w:pPr>
            <w:r>
              <w:rPr>
                <w:rFonts w:ascii="Consolas" w:eastAsia="Consolas" w:hAnsi="Consolas" w:cs="Consolas"/>
                <w:sz w:val="16"/>
              </w:rPr>
              <w:t>12,265</w:t>
            </w:r>
          </w:p>
        </w:tc>
        <w:tc>
          <w:tcPr>
            <w:tcW w:w="1170" w:type="dxa"/>
            <w:tcBorders>
              <w:top w:val="single" w:sz="0" w:space="0" w:color="000000"/>
            </w:tcBorders>
          </w:tcPr>
          <w:p w14:paraId="5347B75A" w14:textId="77777777" w:rsidR="003D27E1" w:rsidRDefault="00B475ED">
            <w:pPr>
              <w:jc w:val="right"/>
            </w:pPr>
            <w:r>
              <w:rPr>
                <w:rFonts w:ascii="Consolas" w:eastAsia="Consolas" w:hAnsi="Consolas" w:cs="Consolas"/>
                <w:sz w:val="16"/>
              </w:rPr>
              <w:t>0</w:t>
            </w:r>
          </w:p>
        </w:tc>
      </w:tr>
      <w:tr w:rsidR="003D27E1" w14:paraId="5347B764" w14:textId="77777777">
        <w:tc>
          <w:tcPr>
            <w:tcW w:w="1170" w:type="dxa"/>
          </w:tcPr>
          <w:p w14:paraId="5347B75C" w14:textId="77777777" w:rsidR="003D27E1" w:rsidRDefault="00B475ED">
            <w:pPr>
              <w:jc w:val="right"/>
            </w:pPr>
            <w:r>
              <w:rPr>
                <w:rFonts w:ascii="Consolas" w:eastAsia="Consolas" w:hAnsi="Consolas" w:cs="Consolas"/>
                <w:sz w:val="16"/>
              </w:rPr>
              <w:t>-2</w:t>
            </w:r>
          </w:p>
        </w:tc>
        <w:tc>
          <w:tcPr>
            <w:tcW w:w="1170" w:type="dxa"/>
          </w:tcPr>
          <w:p w14:paraId="5347B75D" w14:textId="77777777" w:rsidR="003D27E1" w:rsidRDefault="00B475ED">
            <w:pPr>
              <w:jc w:val="right"/>
            </w:pPr>
            <w:r>
              <w:rPr>
                <w:rFonts w:ascii="Consolas" w:eastAsia="Consolas" w:hAnsi="Consolas" w:cs="Consolas"/>
                <w:sz w:val="16"/>
              </w:rPr>
              <w:t>0</w:t>
            </w:r>
          </w:p>
        </w:tc>
        <w:tc>
          <w:tcPr>
            <w:tcW w:w="1170" w:type="dxa"/>
          </w:tcPr>
          <w:p w14:paraId="5347B75E" w14:textId="77777777" w:rsidR="003D27E1" w:rsidRDefault="00B475ED">
            <w:pPr>
              <w:jc w:val="right"/>
            </w:pPr>
            <w:r>
              <w:rPr>
                <w:rFonts w:ascii="Consolas" w:eastAsia="Consolas" w:hAnsi="Consolas" w:cs="Consolas"/>
                <w:sz w:val="16"/>
              </w:rPr>
              <w:t>0</w:t>
            </w:r>
          </w:p>
        </w:tc>
        <w:tc>
          <w:tcPr>
            <w:tcW w:w="1170" w:type="dxa"/>
          </w:tcPr>
          <w:p w14:paraId="5347B75F" w14:textId="77777777" w:rsidR="003D27E1" w:rsidRDefault="00B475ED">
            <w:pPr>
              <w:jc w:val="right"/>
            </w:pPr>
            <w:r>
              <w:rPr>
                <w:rFonts w:ascii="Consolas" w:eastAsia="Consolas" w:hAnsi="Consolas" w:cs="Consolas"/>
                <w:sz w:val="16"/>
              </w:rPr>
              <w:t>3,091</w:t>
            </w:r>
          </w:p>
        </w:tc>
        <w:tc>
          <w:tcPr>
            <w:tcW w:w="1170" w:type="dxa"/>
          </w:tcPr>
          <w:p w14:paraId="5347B760" w14:textId="77777777" w:rsidR="003D27E1" w:rsidRDefault="00B475ED">
            <w:pPr>
              <w:jc w:val="right"/>
            </w:pPr>
            <w:r>
              <w:rPr>
                <w:rFonts w:ascii="Consolas" w:eastAsia="Consolas" w:hAnsi="Consolas" w:cs="Consolas"/>
                <w:sz w:val="16"/>
              </w:rPr>
              <w:t>105</w:t>
            </w:r>
          </w:p>
        </w:tc>
        <w:tc>
          <w:tcPr>
            <w:tcW w:w="1170" w:type="dxa"/>
          </w:tcPr>
          <w:p w14:paraId="5347B761" w14:textId="77777777" w:rsidR="003D27E1" w:rsidRDefault="00B475ED">
            <w:pPr>
              <w:jc w:val="right"/>
            </w:pPr>
            <w:r>
              <w:rPr>
                <w:rFonts w:ascii="Consolas" w:eastAsia="Consolas" w:hAnsi="Consolas" w:cs="Consolas"/>
                <w:sz w:val="16"/>
              </w:rPr>
              <w:t>0</w:t>
            </w:r>
          </w:p>
        </w:tc>
        <w:tc>
          <w:tcPr>
            <w:tcW w:w="1170" w:type="dxa"/>
          </w:tcPr>
          <w:p w14:paraId="5347B762" w14:textId="77777777" w:rsidR="003D27E1" w:rsidRDefault="00B475ED">
            <w:pPr>
              <w:jc w:val="right"/>
            </w:pPr>
            <w:r>
              <w:rPr>
                <w:rFonts w:ascii="Consolas" w:eastAsia="Consolas" w:hAnsi="Consolas" w:cs="Consolas"/>
                <w:sz w:val="16"/>
              </w:rPr>
              <w:t>0</w:t>
            </w:r>
          </w:p>
        </w:tc>
        <w:tc>
          <w:tcPr>
            <w:tcW w:w="1170" w:type="dxa"/>
          </w:tcPr>
          <w:p w14:paraId="5347B763" w14:textId="77777777" w:rsidR="003D27E1" w:rsidRDefault="00B475ED">
            <w:pPr>
              <w:jc w:val="right"/>
            </w:pPr>
            <w:r>
              <w:rPr>
                <w:rFonts w:ascii="Consolas" w:eastAsia="Consolas" w:hAnsi="Consolas" w:cs="Consolas"/>
                <w:sz w:val="16"/>
              </w:rPr>
              <w:t>0</w:t>
            </w:r>
          </w:p>
        </w:tc>
      </w:tr>
      <w:tr w:rsidR="003D27E1" w14:paraId="5347B76D" w14:textId="77777777">
        <w:tc>
          <w:tcPr>
            <w:tcW w:w="1170" w:type="dxa"/>
          </w:tcPr>
          <w:p w14:paraId="5347B765" w14:textId="77777777" w:rsidR="003D27E1" w:rsidRDefault="00B475ED">
            <w:pPr>
              <w:jc w:val="right"/>
            </w:pPr>
            <w:r>
              <w:rPr>
                <w:rFonts w:ascii="Consolas" w:eastAsia="Consolas" w:hAnsi="Consolas" w:cs="Consolas"/>
                <w:sz w:val="16"/>
              </w:rPr>
              <w:t>-1</w:t>
            </w:r>
          </w:p>
        </w:tc>
        <w:tc>
          <w:tcPr>
            <w:tcW w:w="1170" w:type="dxa"/>
          </w:tcPr>
          <w:p w14:paraId="5347B766" w14:textId="77777777" w:rsidR="003D27E1" w:rsidRDefault="00B475ED">
            <w:pPr>
              <w:jc w:val="right"/>
            </w:pPr>
            <w:r>
              <w:rPr>
                <w:rFonts w:ascii="Consolas" w:eastAsia="Consolas" w:hAnsi="Consolas" w:cs="Consolas"/>
                <w:sz w:val="16"/>
              </w:rPr>
              <w:t>157</w:t>
            </w:r>
          </w:p>
        </w:tc>
        <w:tc>
          <w:tcPr>
            <w:tcW w:w="1170" w:type="dxa"/>
          </w:tcPr>
          <w:p w14:paraId="5347B767" w14:textId="77777777" w:rsidR="003D27E1" w:rsidRDefault="00B475ED">
            <w:pPr>
              <w:jc w:val="right"/>
            </w:pPr>
            <w:r>
              <w:rPr>
                <w:rFonts w:ascii="Consolas" w:eastAsia="Consolas" w:hAnsi="Consolas" w:cs="Consolas"/>
                <w:sz w:val="16"/>
              </w:rPr>
              <w:t>45</w:t>
            </w:r>
          </w:p>
        </w:tc>
        <w:tc>
          <w:tcPr>
            <w:tcW w:w="1170" w:type="dxa"/>
          </w:tcPr>
          <w:p w14:paraId="5347B768" w14:textId="77777777" w:rsidR="003D27E1" w:rsidRDefault="00B475ED">
            <w:pPr>
              <w:jc w:val="right"/>
            </w:pPr>
            <w:r>
              <w:rPr>
                <w:rFonts w:ascii="Consolas" w:eastAsia="Consolas" w:hAnsi="Consolas" w:cs="Consolas"/>
                <w:sz w:val="16"/>
              </w:rPr>
              <w:t>175</w:t>
            </w:r>
          </w:p>
        </w:tc>
        <w:tc>
          <w:tcPr>
            <w:tcW w:w="1170" w:type="dxa"/>
          </w:tcPr>
          <w:p w14:paraId="5347B769" w14:textId="77777777" w:rsidR="003D27E1" w:rsidRDefault="00B475ED">
            <w:pPr>
              <w:jc w:val="right"/>
            </w:pPr>
            <w:r>
              <w:rPr>
                <w:rFonts w:ascii="Consolas" w:eastAsia="Consolas" w:hAnsi="Consolas" w:cs="Consolas"/>
                <w:sz w:val="16"/>
              </w:rPr>
              <w:t>41</w:t>
            </w:r>
          </w:p>
        </w:tc>
        <w:tc>
          <w:tcPr>
            <w:tcW w:w="1170" w:type="dxa"/>
          </w:tcPr>
          <w:p w14:paraId="5347B76A" w14:textId="77777777" w:rsidR="003D27E1" w:rsidRDefault="00B475ED">
            <w:pPr>
              <w:jc w:val="right"/>
            </w:pPr>
            <w:r>
              <w:rPr>
                <w:rFonts w:ascii="Consolas" w:eastAsia="Consolas" w:hAnsi="Consolas" w:cs="Consolas"/>
                <w:sz w:val="16"/>
              </w:rPr>
              <w:t>14,226</w:t>
            </w:r>
          </w:p>
        </w:tc>
        <w:tc>
          <w:tcPr>
            <w:tcW w:w="1170" w:type="dxa"/>
          </w:tcPr>
          <w:p w14:paraId="5347B76B" w14:textId="77777777" w:rsidR="003D27E1" w:rsidRDefault="00B475ED">
            <w:pPr>
              <w:jc w:val="right"/>
            </w:pPr>
            <w:r>
              <w:rPr>
                <w:rFonts w:ascii="Consolas" w:eastAsia="Consolas" w:hAnsi="Consolas" w:cs="Consolas"/>
                <w:sz w:val="16"/>
              </w:rPr>
              <w:t>13,899</w:t>
            </w:r>
          </w:p>
        </w:tc>
        <w:tc>
          <w:tcPr>
            <w:tcW w:w="1170" w:type="dxa"/>
          </w:tcPr>
          <w:p w14:paraId="5347B76C" w14:textId="77777777" w:rsidR="003D27E1" w:rsidRDefault="00B475ED">
            <w:pPr>
              <w:jc w:val="right"/>
            </w:pPr>
            <w:r>
              <w:rPr>
                <w:rFonts w:ascii="Consolas" w:eastAsia="Consolas" w:hAnsi="Consolas" w:cs="Consolas"/>
                <w:sz w:val="16"/>
              </w:rPr>
              <w:t>316</w:t>
            </w:r>
          </w:p>
        </w:tc>
      </w:tr>
      <w:tr w:rsidR="003D27E1" w14:paraId="5347B776" w14:textId="77777777">
        <w:tc>
          <w:tcPr>
            <w:tcW w:w="1170" w:type="dxa"/>
          </w:tcPr>
          <w:p w14:paraId="5347B76E" w14:textId="77777777" w:rsidR="003D27E1" w:rsidRDefault="00B475ED">
            <w:pPr>
              <w:jc w:val="right"/>
            </w:pPr>
            <w:r>
              <w:rPr>
                <w:rFonts w:ascii="Consolas" w:eastAsia="Consolas" w:hAnsi="Consolas" w:cs="Consolas"/>
                <w:sz w:val="16"/>
              </w:rPr>
              <w:t>1</w:t>
            </w:r>
          </w:p>
        </w:tc>
        <w:tc>
          <w:tcPr>
            <w:tcW w:w="1170" w:type="dxa"/>
          </w:tcPr>
          <w:p w14:paraId="5347B76F" w14:textId="77777777" w:rsidR="003D27E1" w:rsidRDefault="00B475ED">
            <w:pPr>
              <w:jc w:val="right"/>
            </w:pPr>
            <w:r>
              <w:rPr>
                <w:rFonts w:ascii="Consolas" w:eastAsia="Consolas" w:hAnsi="Consolas" w:cs="Consolas"/>
                <w:sz w:val="16"/>
              </w:rPr>
              <w:t>9,282</w:t>
            </w:r>
          </w:p>
        </w:tc>
        <w:tc>
          <w:tcPr>
            <w:tcW w:w="1170" w:type="dxa"/>
          </w:tcPr>
          <w:p w14:paraId="5347B770" w14:textId="77777777" w:rsidR="003D27E1" w:rsidRDefault="00B475ED">
            <w:pPr>
              <w:jc w:val="right"/>
            </w:pPr>
            <w:r>
              <w:rPr>
                <w:rFonts w:ascii="Consolas" w:eastAsia="Consolas" w:hAnsi="Consolas" w:cs="Consolas"/>
                <w:sz w:val="16"/>
              </w:rPr>
              <w:t>72,660</w:t>
            </w:r>
          </w:p>
        </w:tc>
        <w:tc>
          <w:tcPr>
            <w:tcW w:w="1170" w:type="dxa"/>
          </w:tcPr>
          <w:p w14:paraId="5347B771" w14:textId="77777777" w:rsidR="003D27E1" w:rsidRDefault="00B475ED">
            <w:pPr>
              <w:jc w:val="right"/>
            </w:pPr>
            <w:r>
              <w:rPr>
                <w:rFonts w:ascii="Consolas" w:eastAsia="Consolas" w:hAnsi="Consolas" w:cs="Consolas"/>
                <w:sz w:val="16"/>
              </w:rPr>
              <w:t>51,893</w:t>
            </w:r>
          </w:p>
        </w:tc>
        <w:tc>
          <w:tcPr>
            <w:tcW w:w="1170" w:type="dxa"/>
          </w:tcPr>
          <w:p w14:paraId="5347B772" w14:textId="77777777" w:rsidR="003D27E1" w:rsidRDefault="00B475ED">
            <w:pPr>
              <w:jc w:val="right"/>
            </w:pPr>
            <w:r>
              <w:rPr>
                <w:rFonts w:ascii="Consolas" w:eastAsia="Consolas" w:hAnsi="Consolas" w:cs="Consolas"/>
                <w:sz w:val="16"/>
              </w:rPr>
              <w:t>2,807</w:t>
            </w:r>
          </w:p>
        </w:tc>
        <w:tc>
          <w:tcPr>
            <w:tcW w:w="1170" w:type="dxa"/>
          </w:tcPr>
          <w:p w14:paraId="5347B773" w14:textId="77777777" w:rsidR="003D27E1" w:rsidRDefault="00B475ED">
            <w:pPr>
              <w:jc w:val="right"/>
            </w:pPr>
            <w:r>
              <w:rPr>
                <w:rFonts w:ascii="Consolas" w:eastAsia="Consolas" w:hAnsi="Consolas" w:cs="Consolas"/>
                <w:sz w:val="16"/>
              </w:rPr>
              <w:t>44,690</w:t>
            </w:r>
          </w:p>
        </w:tc>
        <w:tc>
          <w:tcPr>
            <w:tcW w:w="1170" w:type="dxa"/>
          </w:tcPr>
          <w:p w14:paraId="5347B774" w14:textId="77777777" w:rsidR="003D27E1" w:rsidRDefault="00B475ED">
            <w:pPr>
              <w:jc w:val="right"/>
            </w:pPr>
            <w:r>
              <w:rPr>
                <w:rFonts w:ascii="Consolas" w:eastAsia="Consolas" w:hAnsi="Consolas" w:cs="Consolas"/>
                <w:sz w:val="16"/>
              </w:rPr>
              <w:t>193,055</w:t>
            </w:r>
          </w:p>
        </w:tc>
        <w:tc>
          <w:tcPr>
            <w:tcW w:w="1170" w:type="dxa"/>
          </w:tcPr>
          <w:p w14:paraId="5347B775" w14:textId="77777777" w:rsidR="003D27E1" w:rsidRDefault="00B475ED">
            <w:pPr>
              <w:jc w:val="right"/>
            </w:pPr>
            <w:r>
              <w:rPr>
                <w:rFonts w:ascii="Consolas" w:eastAsia="Consolas" w:hAnsi="Consolas" w:cs="Consolas"/>
                <w:sz w:val="16"/>
              </w:rPr>
              <w:t>4,621</w:t>
            </w:r>
          </w:p>
        </w:tc>
      </w:tr>
      <w:tr w:rsidR="003D27E1" w14:paraId="5347B77F" w14:textId="77777777">
        <w:tc>
          <w:tcPr>
            <w:tcW w:w="1170" w:type="dxa"/>
          </w:tcPr>
          <w:p w14:paraId="5347B777" w14:textId="77777777" w:rsidR="003D27E1" w:rsidRDefault="00B475ED">
            <w:pPr>
              <w:jc w:val="right"/>
            </w:pPr>
            <w:r>
              <w:rPr>
                <w:rFonts w:ascii="Consolas" w:eastAsia="Consolas" w:hAnsi="Consolas" w:cs="Consolas"/>
                <w:sz w:val="16"/>
              </w:rPr>
              <w:t>2</w:t>
            </w:r>
          </w:p>
        </w:tc>
        <w:tc>
          <w:tcPr>
            <w:tcW w:w="1170" w:type="dxa"/>
          </w:tcPr>
          <w:p w14:paraId="5347B778" w14:textId="77777777" w:rsidR="003D27E1" w:rsidRDefault="00B475ED">
            <w:pPr>
              <w:jc w:val="right"/>
            </w:pPr>
            <w:r>
              <w:rPr>
                <w:rFonts w:ascii="Consolas" w:eastAsia="Consolas" w:hAnsi="Consolas" w:cs="Consolas"/>
                <w:sz w:val="16"/>
              </w:rPr>
              <w:t>72,263</w:t>
            </w:r>
          </w:p>
        </w:tc>
        <w:tc>
          <w:tcPr>
            <w:tcW w:w="1170" w:type="dxa"/>
          </w:tcPr>
          <w:p w14:paraId="5347B779" w14:textId="77777777" w:rsidR="003D27E1" w:rsidRDefault="00B475ED">
            <w:pPr>
              <w:jc w:val="right"/>
            </w:pPr>
            <w:r>
              <w:rPr>
                <w:rFonts w:ascii="Consolas" w:eastAsia="Consolas" w:hAnsi="Consolas" w:cs="Consolas"/>
                <w:sz w:val="16"/>
              </w:rPr>
              <w:t>47,654</w:t>
            </w:r>
          </w:p>
        </w:tc>
        <w:tc>
          <w:tcPr>
            <w:tcW w:w="1170" w:type="dxa"/>
          </w:tcPr>
          <w:p w14:paraId="5347B77A" w14:textId="77777777" w:rsidR="003D27E1" w:rsidRDefault="00B475ED">
            <w:pPr>
              <w:jc w:val="right"/>
            </w:pPr>
            <w:r>
              <w:rPr>
                <w:rFonts w:ascii="Consolas" w:eastAsia="Consolas" w:hAnsi="Consolas" w:cs="Consolas"/>
                <w:sz w:val="16"/>
              </w:rPr>
              <w:t>68,187</w:t>
            </w:r>
          </w:p>
        </w:tc>
        <w:tc>
          <w:tcPr>
            <w:tcW w:w="1170" w:type="dxa"/>
          </w:tcPr>
          <w:p w14:paraId="5347B77B" w14:textId="77777777" w:rsidR="003D27E1" w:rsidRDefault="00B475ED">
            <w:pPr>
              <w:jc w:val="right"/>
            </w:pPr>
            <w:r>
              <w:rPr>
                <w:rFonts w:ascii="Consolas" w:eastAsia="Consolas" w:hAnsi="Consolas" w:cs="Consolas"/>
                <w:sz w:val="16"/>
              </w:rPr>
              <w:t>15,562</w:t>
            </w:r>
          </w:p>
        </w:tc>
        <w:tc>
          <w:tcPr>
            <w:tcW w:w="1170" w:type="dxa"/>
          </w:tcPr>
          <w:p w14:paraId="5347B77C" w14:textId="77777777" w:rsidR="003D27E1" w:rsidRDefault="00B475ED">
            <w:pPr>
              <w:jc w:val="right"/>
            </w:pPr>
            <w:r>
              <w:rPr>
                <w:rFonts w:ascii="Consolas" w:eastAsia="Consolas" w:hAnsi="Consolas" w:cs="Consolas"/>
                <w:sz w:val="16"/>
              </w:rPr>
              <w:t>113,506</w:t>
            </w:r>
          </w:p>
        </w:tc>
        <w:tc>
          <w:tcPr>
            <w:tcW w:w="1170" w:type="dxa"/>
          </w:tcPr>
          <w:p w14:paraId="5347B77D" w14:textId="77777777" w:rsidR="003D27E1" w:rsidRDefault="00B475ED">
            <w:pPr>
              <w:jc w:val="right"/>
            </w:pPr>
            <w:r>
              <w:rPr>
                <w:rFonts w:ascii="Consolas" w:eastAsia="Consolas" w:hAnsi="Consolas" w:cs="Consolas"/>
                <w:sz w:val="16"/>
              </w:rPr>
              <w:t>20,800</w:t>
            </w:r>
          </w:p>
        </w:tc>
        <w:tc>
          <w:tcPr>
            <w:tcW w:w="1170" w:type="dxa"/>
          </w:tcPr>
          <w:p w14:paraId="5347B77E" w14:textId="77777777" w:rsidR="003D27E1" w:rsidRDefault="00B475ED">
            <w:pPr>
              <w:jc w:val="right"/>
            </w:pPr>
            <w:r>
              <w:rPr>
                <w:rFonts w:ascii="Consolas" w:eastAsia="Consolas" w:hAnsi="Consolas" w:cs="Consolas"/>
                <w:sz w:val="16"/>
              </w:rPr>
              <w:t>27,460</w:t>
            </w:r>
          </w:p>
        </w:tc>
      </w:tr>
      <w:tr w:rsidR="003D27E1" w14:paraId="5347B788" w14:textId="77777777">
        <w:tc>
          <w:tcPr>
            <w:tcW w:w="1170" w:type="dxa"/>
          </w:tcPr>
          <w:p w14:paraId="5347B780" w14:textId="77777777" w:rsidR="003D27E1" w:rsidRDefault="00B475ED">
            <w:pPr>
              <w:jc w:val="right"/>
            </w:pPr>
            <w:r>
              <w:rPr>
                <w:rFonts w:ascii="Consolas" w:eastAsia="Consolas" w:hAnsi="Consolas" w:cs="Consolas"/>
                <w:sz w:val="16"/>
              </w:rPr>
              <w:t>3</w:t>
            </w:r>
          </w:p>
        </w:tc>
        <w:tc>
          <w:tcPr>
            <w:tcW w:w="1170" w:type="dxa"/>
          </w:tcPr>
          <w:p w14:paraId="5347B781" w14:textId="77777777" w:rsidR="003D27E1" w:rsidRDefault="00B475ED">
            <w:pPr>
              <w:jc w:val="right"/>
            </w:pPr>
            <w:r>
              <w:rPr>
                <w:rFonts w:ascii="Consolas" w:eastAsia="Consolas" w:hAnsi="Consolas" w:cs="Consolas"/>
                <w:sz w:val="16"/>
              </w:rPr>
              <w:t>111,382</w:t>
            </w:r>
          </w:p>
        </w:tc>
        <w:tc>
          <w:tcPr>
            <w:tcW w:w="1170" w:type="dxa"/>
          </w:tcPr>
          <w:p w14:paraId="5347B782" w14:textId="77777777" w:rsidR="003D27E1" w:rsidRDefault="00B475ED">
            <w:pPr>
              <w:jc w:val="right"/>
            </w:pPr>
            <w:r>
              <w:rPr>
                <w:rFonts w:ascii="Consolas" w:eastAsia="Consolas" w:hAnsi="Consolas" w:cs="Consolas"/>
                <w:sz w:val="16"/>
              </w:rPr>
              <w:t>182,880</w:t>
            </w:r>
          </w:p>
        </w:tc>
        <w:tc>
          <w:tcPr>
            <w:tcW w:w="1170" w:type="dxa"/>
          </w:tcPr>
          <w:p w14:paraId="5347B783" w14:textId="77777777" w:rsidR="003D27E1" w:rsidRDefault="00B475ED">
            <w:pPr>
              <w:jc w:val="right"/>
            </w:pPr>
            <w:r>
              <w:rPr>
                <w:rFonts w:ascii="Consolas" w:eastAsia="Consolas" w:hAnsi="Consolas" w:cs="Consolas"/>
                <w:sz w:val="16"/>
              </w:rPr>
              <w:t>277,596</w:t>
            </w:r>
          </w:p>
        </w:tc>
        <w:tc>
          <w:tcPr>
            <w:tcW w:w="1170" w:type="dxa"/>
          </w:tcPr>
          <w:p w14:paraId="5347B784" w14:textId="77777777" w:rsidR="003D27E1" w:rsidRDefault="00B475ED">
            <w:pPr>
              <w:jc w:val="right"/>
            </w:pPr>
            <w:r>
              <w:rPr>
                <w:rFonts w:ascii="Consolas" w:eastAsia="Consolas" w:hAnsi="Consolas" w:cs="Consolas"/>
                <w:sz w:val="16"/>
              </w:rPr>
              <w:t>111,755</w:t>
            </w:r>
          </w:p>
        </w:tc>
        <w:tc>
          <w:tcPr>
            <w:tcW w:w="1170" w:type="dxa"/>
          </w:tcPr>
          <w:p w14:paraId="5347B785" w14:textId="77777777" w:rsidR="003D27E1" w:rsidRDefault="00B475ED">
            <w:pPr>
              <w:jc w:val="right"/>
            </w:pPr>
            <w:r>
              <w:rPr>
                <w:rFonts w:ascii="Consolas" w:eastAsia="Consolas" w:hAnsi="Consolas" w:cs="Consolas"/>
                <w:sz w:val="16"/>
              </w:rPr>
              <w:t>438,248</w:t>
            </w:r>
          </w:p>
        </w:tc>
        <w:tc>
          <w:tcPr>
            <w:tcW w:w="1170" w:type="dxa"/>
          </w:tcPr>
          <w:p w14:paraId="5347B786" w14:textId="77777777" w:rsidR="003D27E1" w:rsidRDefault="00B475ED">
            <w:pPr>
              <w:jc w:val="right"/>
            </w:pPr>
            <w:r>
              <w:rPr>
                <w:rFonts w:ascii="Consolas" w:eastAsia="Consolas" w:hAnsi="Consolas" w:cs="Consolas"/>
                <w:sz w:val="16"/>
              </w:rPr>
              <w:t>277,845</w:t>
            </w:r>
          </w:p>
        </w:tc>
        <w:tc>
          <w:tcPr>
            <w:tcW w:w="1170" w:type="dxa"/>
          </w:tcPr>
          <w:p w14:paraId="5347B787" w14:textId="77777777" w:rsidR="003D27E1" w:rsidRDefault="00B475ED">
            <w:pPr>
              <w:jc w:val="right"/>
            </w:pPr>
            <w:r>
              <w:rPr>
                <w:rFonts w:ascii="Consolas" w:eastAsia="Consolas" w:hAnsi="Consolas" w:cs="Consolas"/>
                <w:sz w:val="16"/>
              </w:rPr>
              <w:t>44,961</w:t>
            </w:r>
          </w:p>
        </w:tc>
      </w:tr>
      <w:tr w:rsidR="003D27E1" w14:paraId="5347B791" w14:textId="77777777">
        <w:tc>
          <w:tcPr>
            <w:tcW w:w="1170" w:type="dxa"/>
            <w:tcBorders>
              <w:bottom w:val="single" w:sz="0" w:space="0" w:color="000000"/>
            </w:tcBorders>
          </w:tcPr>
          <w:p w14:paraId="5347B789" w14:textId="77777777" w:rsidR="003D27E1" w:rsidRDefault="00B475ED">
            <w:pPr>
              <w:jc w:val="right"/>
            </w:pPr>
            <w:r>
              <w:rPr>
                <w:rFonts w:ascii="Consolas" w:eastAsia="Consolas" w:hAnsi="Consolas" w:cs="Consolas"/>
                <w:sz w:val="16"/>
              </w:rPr>
              <w:t>4</w:t>
            </w:r>
          </w:p>
        </w:tc>
        <w:tc>
          <w:tcPr>
            <w:tcW w:w="1170" w:type="dxa"/>
            <w:tcBorders>
              <w:bottom w:val="single" w:sz="0" w:space="0" w:color="000000"/>
            </w:tcBorders>
          </w:tcPr>
          <w:p w14:paraId="5347B78A" w14:textId="77777777" w:rsidR="003D27E1" w:rsidRDefault="00B475ED">
            <w:pPr>
              <w:jc w:val="right"/>
            </w:pPr>
            <w:r>
              <w:rPr>
                <w:rFonts w:ascii="Consolas" w:eastAsia="Consolas" w:hAnsi="Consolas" w:cs="Consolas"/>
                <w:sz w:val="16"/>
              </w:rPr>
              <w:t>97,532</w:t>
            </w:r>
          </w:p>
        </w:tc>
        <w:tc>
          <w:tcPr>
            <w:tcW w:w="1170" w:type="dxa"/>
            <w:tcBorders>
              <w:bottom w:val="single" w:sz="0" w:space="0" w:color="000000"/>
            </w:tcBorders>
          </w:tcPr>
          <w:p w14:paraId="5347B78B" w14:textId="77777777" w:rsidR="003D27E1" w:rsidRDefault="00B475ED">
            <w:pPr>
              <w:jc w:val="right"/>
            </w:pPr>
            <w:r>
              <w:rPr>
                <w:rFonts w:ascii="Consolas" w:eastAsia="Consolas" w:hAnsi="Consolas" w:cs="Consolas"/>
                <w:sz w:val="16"/>
              </w:rPr>
              <w:t>75,527</w:t>
            </w:r>
          </w:p>
        </w:tc>
        <w:tc>
          <w:tcPr>
            <w:tcW w:w="1170" w:type="dxa"/>
            <w:tcBorders>
              <w:bottom w:val="single" w:sz="0" w:space="0" w:color="000000"/>
            </w:tcBorders>
          </w:tcPr>
          <w:p w14:paraId="5347B78C" w14:textId="77777777" w:rsidR="003D27E1" w:rsidRDefault="00B475ED">
            <w:pPr>
              <w:jc w:val="right"/>
            </w:pPr>
            <w:r>
              <w:rPr>
                <w:rFonts w:ascii="Consolas" w:eastAsia="Consolas" w:hAnsi="Consolas" w:cs="Consolas"/>
                <w:sz w:val="16"/>
              </w:rPr>
              <w:t>96,316</w:t>
            </w:r>
          </w:p>
        </w:tc>
        <w:tc>
          <w:tcPr>
            <w:tcW w:w="1170" w:type="dxa"/>
            <w:tcBorders>
              <w:bottom w:val="single" w:sz="0" w:space="0" w:color="000000"/>
            </w:tcBorders>
          </w:tcPr>
          <w:p w14:paraId="5347B78D" w14:textId="77777777" w:rsidR="003D27E1" w:rsidRDefault="00B475ED">
            <w:pPr>
              <w:jc w:val="right"/>
            </w:pPr>
            <w:r>
              <w:rPr>
                <w:rFonts w:ascii="Consolas" w:eastAsia="Consolas" w:hAnsi="Consolas" w:cs="Consolas"/>
                <w:sz w:val="16"/>
              </w:rPr>
              <w:t>73,644</w:t>
            </w:r>
          </w:p>
        </w:tc>
        <w:tc>
          <w:tcPr>
            <w:tcW w:w="1170" w:type="dxa"/>
            <w:tcBorders>
              <w:bottom w:val="single" w:sz="0" w:space="0" w:color="000000"/>
            </w:tcBorders>
          </w:tcPr>
          <w:p w14:paraId="5347B78E" w14:textId="77777777" w:rsidR="003D27E1" w:rsidRDefault="00B475ED">
            <w:pPr>
              <w:jc w:val="right"/>
            </w:pPr>
            <w:r>
              <w:rPr>
                <w:rFonts w:ascii="Consolas" w:eastAsia="Consolas" w:hAnsi="Consolas" w:cs="Consolas"/>
                <w:sz w:val="16"/>
              </w:rPr>
              <w:t>201,465</w:t>
            </w:r>
          </w:p>
        </w:tc>
        <w:tc>
          <w:tcPr>
            <w:tcW w:w="1170" w:type="dxa"/>
            <w:tcBorders>
              <w:bottom w:val="single" w:sz="0" w:space="0" w:color="000000"/>
            </w:tcBorders>
          </w:tcPr>
          <w:p w14:paraId="5347B78F" w14:textId="77777777" w:rsidR="003D27E1" w:rsidRDefault="00B475ED">
            <w:pPr>
              <w:jc w:val="right"/>
            </w:pPr>
            <w:r>
              <w:rPr>
                <w:rFonts w:ascii="Consolas" w:eastAsia="Consolas" w:hAnsi="Consolas" w:cs="Consolas"/>
                <w:sz w:val="16"/>
              </w:rPr>
              <w:t>265,022</w:t>
            </w:r>
          </w:p>
        </w:tc>
        <w:tc>
          <w:tcPr>
            <w:tcW w:w="1170" w:type="dxa"/>
            <w:tcBorders>
              <w:bottom w:val="single" w:sz="0" w:space="0" w:color="000000"/>
            </w:tcBorders>
          </w:tcPr>
          <w:p w14:paraId="5347B790" w14:textId="77777777" w:rsidR="003D27E1" w:rsidRDefault="00B475ED">
            <w:pPr>
              <w:jc w:val="right"/>
            </w:pPr>
            <w:r>
              <w:rPr>
                <w:rFonts w:ascii="Consolas" w:eastAsia="Consolas" w:hAnsi="Consolas" w:cs="Consolas"/>
                <w:sz w:val="16"/>
              </w:rPr>
              <w:t>38,997</w:t>
            </w:r>
          </w:p>
        </w:tc>
      </w:tr>
      <w:tr w:rsidR="003D27E1" w14:paraId="5347B79A" w14:textId="77777777">
        <w:tc>
          <w:tcPr>
            <w:tcW w:w="0" w:type="auto"/>
            <w:tcBorders>
              <w:top w:val="single" w:sz="0" w:space="0" w:color="000000"/>
              <w:bottom w:val="single" w:sz="0" w:space="0" w:color="000000"/>
            </w:tcBorders>
          </w:tcPr>
          <w:p w14:paraId="5347B792"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793"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794"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795"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796"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797"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798"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799" w14:textId="77777777" w:rsidR="003D27E1" w:rsidRDefault="00B475ED">
            <w:pPr>
              <w:jc w:val="right"/>
            </w:pPr>
            <w:r>
              <w:rPr>
                <w:rFonts w:ascii="Consolas" w:eastAsia="Consolas" w:hAnsi="Consolas" w:cs="Consolas"/>
                <w:sz w:val="16"/>
              </w:rPr>
              <w:t>116,355</w:t>
            </w:r>
          </w:p>
        </w:tc>
      </w:tr>
    </w:tbl>
    <w:p w14:paraId="5347B79B" w14:textId="77777777" w:rsidR="003D27E1" w:rsidRDefault="003D27E1"/>
    <w:p w14:paraId="5347B79C" w14:textId="77777777" w:rsidR="003D27E1" w:rsidRDefault="00B475ED">
      <w:r>
        <w:br/>
      </w:r>
    </w:p>
    <w:p w14:paraId="5347B79D" w14:textId="77777777" w:rsidR="003D27E1" w:rsidRDefault="00B475ED">
      <w:pPr>
        <w:shd w:val="solid" w:color="B0C4DE" w:fill="auto"/>
      </w:pPr>
      <w:r>
        <w:rPr>
          <w:b/>
          <w:sz w:val="26"/>
        </w:rPr>
        <w:t>edu5</w:t>
      </w:r>
    </w:p>
    <w:p w14:paraId="5347B79E" w14:textId="77777777" w:rsidR="003D27E1" w:rsidRDefault="00B475ED">
      <w:pPr>
        <w:rPr>
          <w:color w:val="4682B4"/>
        </w:rPr>
      </w:pPr>
      <w:r>
        <w:rPr>
          <w:color w:val="4682B4"/>
        </w:rPr>
        <w:t>Education: 5 levels</w:t>
      </w:r>
      <w:r>
        <w:rPr>
          <w:color w:val="4682B4"/>
        </w:rPr>
        <w:br/>
        <w:t xml:space="preserve">   (1):   [0-1] Primary</w:t>
      </w:r>
      <w:r>
        <w:rPr>
          <w:color w:val="4682B4"/>
        </w:rPr>
        <w:br/>
        <w:t xml:space="preserve">   (2):   [2] Secondary lower</w:t>
      </w:r>
      <w:r>
        <w:rPr>
          <w:color w:val="4682B4"/>
        </w:rPr>
        <w:br/>
        <w:t xml:space="preserve">   (3):   [3-4] Secondary upper</w:t>
      </w:r>
      <w:r>
        <w:rPr>
          <w:color w:val="4682B4"/>
        </w:rPr>
        <w:br/>
        <w:t xml:space="preserve">   (4):   [5-6] Tertiary lower(bachelor)</w:t>
      </w:r>
      <w:r>
        <w:rPr>
          <w:color w:val="4682B4"/>
        </w:rPr>
        <w:br/>
        <w:t xml:space="preserve">   (5):   [7-8] Tertiary upper (master/doctoral)</w:t>
      </w:r>
      <w:r>
        <w:rPr>
          <w:color w:val="4682B4"/>
        </w:rPr>
        <w:br/>
      </w:r>
    </w:p>
    <w:p w14:paraId="5347B79F" w14:textId="77777777" w:rsidR="003D27E1" w:rsidRDefault="00B475ED">
      <w:r>
        <w:lastRenderedPageBreak/>
        <w:t>Numbers in brackets indicate ISCED-11 levels.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712"/>
        <w:gridCol w:w="1560"/>
        <w:gridCol w:w="1560"/>
        <w:gridCol w:w="1560"/>
      </w:tblGrid>
      <w:tr w:rsidR="003D27E1" w14:paraId="5347B7A1" w14:textId="77777777">
        <w:tc>
          <w:tcPr>
            <w:tcW w:w="9360" w:type="dxa"/>
            <w:gridSpan w:val="6"/>
          </w:tcPr>
          <w:p w14:paraId="5347B7A0" w14:textId="77777777" w:rsidR="003D27E1" w:rsidRDefault="00B475ED">
            <w:r>
              <w:rPr>
                <w:rFonts w:ascii="Consolas" w:eastAsia="Consolas" w:hAnsi="Consolas" w:cs="Consolas"/>
                <w:b/>
                <w:sz w:val="18"/>
              </w:rPr>
              <w:t xml:space="preserve">       Name: </w:t>
            </w:r>
            <w:r>
              <w:rPr>
                <w:rFonts w:ascii="Consolas" w:eastAsia="Consolas" w:hAnsi="Consolas" w:cs="Consolas"/>
                <w:sz w:val="18"/>
              </w:rPr>
              <w:t>edu5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5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46,720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2.95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1.24           </w:t>
            </w:r>
            <w:r>
              <w:rPr>
                <w:rFonts w:ascii="Consolas" w:eastAsia="Consolas" w:hAnsi="Consolas" w:cs="Consolas"/>
                <w:sz w:val="18"/>
              </w:rPr>
              <w:br/>
            </w:r>
          </w:p>
        </w:tc>
      </w:tr>
      <w:tr w:rsidR="003D27E1" w14:paraId="5347B7A8" w14:textId="77777777">
        <w:tc>
          <w:tcPr>
            <w:tcW w:w="1560" w:type="dxa"/>
          </w:tcPr>
          <w:p w14:paraId="5347B7A2" w14:textId="77777777" w:rsidR="003D27E1" w:rsidRDefault="003D27E1"/>
        </w:tc>
        <w:tc>
          <w:tcPr>
            <w:tcW w:w="1560" w:type="dxa"/>
            <w:tcBorders>
              <w:top w:val="single" w:sz="0" w:space="0" w:color="000000"/>
              <w:bottom w:val="single" w:sz="0" w:space="0" w:color="000000"/>
            </w:tcBorders>
          </w:tcPr>
          <w:p w14:paraId="5347B7A3"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7A4"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7A5"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7A6" w14:textId="77777777" w:rsidR="003D27E1" w:rsidRDefault="00B475ED">
            <w:pPr>
              <w:jc w:val="right"/>
            </w:pPr>
            <w:r>
              <w:rPr>
                <w:rFonts w:ascii="Consolas" w:eastAsia="Consolas" w:hAnsi="Consolas" w:cs="Consolas"/>
                <w:b/>
                <w:sz w:val="18"/>
              </w:rPr>
              <w:t>Percent</w:t>
            </w:r>
          </w:p>
        </w:tc>
        <w:tc>
          <w:tcPr>
            <w:tcW w:w="1560" w:type="dxa"/>
          </w:tcPr>
          <w:p w14:paraId="5347B7A7" w14:textId="77777777" w:rsidR="003D27E1" w:rsidRDefault="003D27E1"/>
        </w:tc>
      </w:tr>
      <w:tr w:rsidR="003D27E1" w14:paraId="5347B7AF" w14:textId="77777777">
        <w:tc>
          <w:tcPr>
            <w:tcW w:w="1560" w:type="dxa"/>
            <w:tcBorders>
              <w:right w:val="nil"/>
            </w:tcBorders>
          </w:tcPr>
          <w:p w14:paraId="5347B7A9" w14:textId="77777777" w:rsidR="003D27E1" w:rsidRDefault="003D27E1"/>
        </w:tc>
        <w:tc>
          <w:tcPr>
            <w:tcW w:w="1560" w:type="dxa"/>
            <w:tcBorders>
              <w:top w:val="single" w:sz="0" w:space="0" w:color="000000"/>
              <w:left w:val="nil"/>
              <w:bottom w:val="single" w:sz="0" w:space="0" w:color="D3D3D3"/>
            </w:tcBorders>
          </w:tcPr>
          <w:p w14:paraId="5347B7AA"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B7AB" w14:textId="77777777" w:rsidR="003D27E1" w:rsidRDefault="003D27E1"/>
        </w:tc>
        <w:tc>
          <w:tcPr>
            <w:tcW w:w="1560" w:type="dxa"/>
            <w:tcBorders>
              <w:top w:val="single" w:sz="0" w:space="0" w:color="000000"/>
              <w:bottom w:val="single" w:sz="0" w:space="0" w:color="D3D3D3"/>
            </w:tcBorders>
          </w:tcPr>
          <w:p w14:paraId="5347B7AC" w14:textId="77777777" w:rsidR="003D27E1" w:rsidRDefault="00B475ED">
            <w:pPr>
              <w:jc w:val="right"/>
            </w:pPr>
            <w:r>
              <w:rPr>
                <w:rFonts w:ascii="Consolas" w:eastAsia="Consolas" w:hAnsi="Consolas" w:cs="Consolas"/>
                <w:sz w:val="16"/>
              </w:rPr>
              <w:t xml:space="preserve">    14,665</w:t>
            </w:r>
          </w:p>
        </w:tc>
        <w:tc>
          <w:tcPr>
            <w:tcW w:w="1560" w:type="dxa"/>
            <w:tcBorders>
              <w:top w:val="single" w:sz="0" w:space="0" w:color="000000"/>
              <w:bottom w:val="single" w:sz="0" w:space="0" w:color="D3D3D3"/>
            </w:tcBorders>
          </w:tcPr>
          <w:p w14:paraId="5347B7AD" w14:textId="77777777" w:rsidR="003D27E1" w:rsidRDefault="00B475ED">
            <w:pPr>
              <w:jc w:val="right"/>
            </w:pPr>
            <w:r>
              <w:rPr>
                <w:rFonts w:ascii="Consolas" w:eastAsia="Consolas" w:hAnsi="Consolas" w:cs="Consolas"/>
                <w:sz w:val="16"/>
              </w:rPr>
              <w:t xml:space="preserve">      0.5</w:t>
            </w:r>
          </w:p>
        </w:tc>
        <w:tc>
          <w:tcPr>
            <w:tcW w:w="1560" w:type="dxa"/>
          </w:tcPr>
          <w:p w14:paraId="5347B7AE" w14:textId="77777777" w:rsidR="003D27E1" w:rsidRDefault="003D27E1"/>
        </w:tc>
      </w:tr>
      <w:tr w:rsidR="003D27E1" w14:paraId="5347B7B6" w14:textId="77777777">
        <w:tc>
          <w:tcPr>
            <w:tcW w:w="1560" w:type="dxa"/>
            <w:tcBorders>
              <w:right w:val="nil"/>
            </w:tcBorders>
          </w:tcPr>
          <w:p w14:paraId="5347B7B0" w14:textId="77777777" w:rsidR="003D27E1" w:rsidRDefault="003D27E1"/>
        </w:tc>
        <w:tc>
          <w:tcPr>
            <w:tcW w:w="1560" w:type="dxa"/>
            <w:tcBorders>
              <w:top w:val="single" w:sz="0" w:space="0" w:color="D3D3D3"/>
              <w:left w:val="nil"/>
              <w:bottom w:val="single" w:sz="0" w:space="0" w:color="D3D3D3"/>
            </w:tcBorders>
          </w:tcPr>
          <w:p w14:paraId="5347B7B1"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7B2" w14:textId="77777777" w:rsidR="003D27E1" w:rsidRDefault="003D27E1"/>
        </w:tc>
        <w:tc>
          <w:tcPr>
            <w:tcW w:w="1560" w:type="dxa"/>
            <w:tcBorders>
              <w:top w:val="single" w:sz="0" w:space="0" w:color="D3D3D3"/>
              <w:bottom w:val="single" w:sz="0" w:space="0" w:color="D3D3D3"/>
            </w:tcBorders>
          </w:tcPr>
          <w:p w14:paraId="5347B7B3" w14:textId="77777777" w:rsidR="003D27E1" w:rsidRDefault="00B475ED">
            <w:pPr>
              <w:jc w:val="right"/>
            </w:pPr>
            <w:r>
              <w:rPr>
                <w:rFonts w:ascii="Consolas" w:eastAsia="Consolas" w:hAnsi="Consolas" w:cs="Consolas"/>
                <w:sz w:val="16"/>
              </w:rPr>
              <w:t xml:space="preserve">     3,196</w:t>
            </w:r>
          </w:p>
        </w:tc>
        <w:tc>
          <w:tcPr>
            <w:tcW w:w="1560" w:type="dxa"/>
            <w:tcBorders>
              <w:top w:val="single" w:sz="0" w:space="0" w:color="D3D3D3"/>
              <w:bottom w:val="single" w:sz="0" w:space="0" w:color="D3D3D3"/>
            </w:tcBorders>
          </w:tcPr>
          <w:p w14:paraId="5347B7B4" w14:textId="77777777" w:rsidR="003D27E1" w:rsidRDefault="00B475ED">
            <w:pPr>
              <w:jc w:val="right"/>
            </w:pPr>
            <w:r>
              <w:rPr>
                <w:rFonts w:ascii="Consolas" w:eastAsia="Consolas" w:hAnsi="Consolas" w:cs="Consolas"/>
                <w:sz w:val="16"/>
              </w:rPr>
              <w:t xml:space="preserve">      0.1</w:t>
            </w:r>
          </w:p>
        </w:tc>
        <w:tc>
          <w:tcPr>
            <w:tcW w:w="1560" w:type="dxa"/>
          </w:tcPr>
          <w:p w14:paraId="5347B7B5" w14:textId="77777777" w:rsidR="003D27E1" w:rsidRDefault="003D27E1"/>
        </w:tc>
      </w:tr>
      <w:tr w:rsidR="003D27E1" w14:paraId="5347B7BD" w14:textId="77777777">
        <w:tc>
          <w:tcPr>
            <w:tcW w:w="1560" w:type="dxa"/>
            <w:tcBorders>
              <w:right w:val="nil"/>
            </w:tcBorders>
          </w:tcPr>
          <w:p w14:paraId="5347B7B7" w14:textId="77777777" w:rsidR="003D27E1" w:rsidRDefault="003D27E1"/>
        </w:tc>
        <w:tc>
          <w:tcPr>
            <w:tcW w:w="1560" w:type="dxa"/>
            <w:tcBorders>
              <w:top w:val="single" w:sz="0" w:space="0" w:color="D3D3D3"/>
              <w:left w:val="nil"/>
              <w:bottom w:val="single" w:sz="0" w:space="0" w:color="D3D3D3"/>
            </w:tcBorders>
          </w:tcPr>
          <w:p w14:paraId="5347B7B8"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7B9" w14:textId="77777777" w:rsidR="003D27E1" w:rsidRDefault="003D27E1"/>
        </w:tc>
        <w:tc>
          <w:tcPr>
            <w:tcW w:w="1560" w:type="dxa"/>
            <w:tcBorders>
              <w:top w:val="single" w:sz="0" w:space="0" w:color="D3D3D3"/>
              <w:bottom w:val="single" w:sz="0" w:space="0" w:color="D3D3D3"/>
            </w:tcBorders>
          </w:tcPr>
          <w:p w14:paraId="5347B7BA" w14:textId="77777777" w:rsidR="003D27E1" w:rsidRDefault="00B475ED">
            <w:pPr>
              <w:jc w:val="right"/>
            </w:pPr>
            <w:r>
              <w:rPr>
                <w:rFonts w:ascii="Consolas" w:eastAsia="Consolas" w:hAnsi="Consolas" w:cs="Consolas"/>
                <w:sz w:val="16"/>
              </w:rPr>
              <w:t xml:space="preserve">    28,859</w:t>
            </w:r>
          </w:p>
        </w:tc>
        <w:tc>
          <w:tcPr>
            <w:tcW w:w="1560" w:type="dxa"/>
            <w:tcBorders>
              <w:top w:val="single" w:sz="0" w:space="0" w:color="D3D3D3"/>
              <w:bottom w:val="single" w:sz="0" w:space="0" w:color="D3D3D3"/>
            </w:tcBorders>
          </w:tcPr>
          <w:p w14:paraId="5347B7BB" w14:textId="77777777" w:rsidR="003D27E1" w:rsidRDefault="00B475ED">
            <w:pPr>
              <w:jc w:val="right"/>
            </w:pPr>
            <w:r>
              <w:rPr>
                <w:rFonts w:ascii="Consolas" w:eastAsia="Consolas" w:hAnsi="Consolas" w:cs="Consolas"/>
                <w:sz w:val="16"/>
              </w:rPr>
              <w:t xml:space="preserve">      0.9</w:t>
            </w:r>
          </w:p>
        </w:tc>
        <w:tc>
          <w:tcPr>
            <w:tcW w:w="1560" w:type="dxa"/>
          </w:tcPr>
          <w:p w14:paraId="5347B7BC" w14:textId="77777777" w:rsidR="003D27E1" w:rsidRDefault="003D27E1"/>
        </w:tc>
      </w:tr>
      <w:tr w:rsidR="003D27E1" w14:paraId="5347B7C4" w14:textId="77777777">
        <w:tc>
          <w:tcPr>
            <w:tcW w:w="1560" w:type="dxa"/>
            <w:tcBorders>
              <w:right w:val="nil"/>
            </w:tcBorders>
          </w:tcPr>
          <w:p w14:paraId="5347B7BE" w14:textId="77777777" w:rsidR="003D27E1" w:rsidRDefault="003D27E1"/>
        </w:tc>
        <w:tc>
          <w:tcPr>
            <w:tcW w:w="1560" w:type="dxa"/>
            <w:tcBorders>
              <w:top w:val="single" w:sz="0" w:space="0" w:color="D3D3D3"/>
              <w:left w:val="nil"/>
              <w:bottom w:val="single" w:sz="0" w:space="0" w:color="D3D3D3"/>
            </w:tcBorders>
          </w:tcPr>
          <w:p w14:paraId="5347B7BF"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7C0" w14:textId="77777777" w:rsidR="003D27E1" w:rsidRDefault="00B475ED">
            <w:r>
              <w:rPr>
                <w:rFonts w:ascii="Consolas" w:eastAsia="Consolas" w:hAnsi="Consolas" w:cs="Consolas"/>
                <w:sz w:val="16"/>
              </w:rPr>
              <w:t>[0-1] Primary</w:t>
            </w:r>
          </w:p>
        </w:tc>
        <w:tc>
          <w:tcPr>
            <w:tcW w:w="1560" w:type="dxa"/>
            <w:tcBorders>
              <w:top w:val="single" w:sz="0" w:space="0" w:color="D3D3D3"/>
              <w:bottom w:val="single" w:sz="0" w:space="0" w:color="D3D3D3"/>
            </w:tcBorders>
          </w:tcPr>
          <w:p w14:paraId="5347B7C1" w14:textId="77777777" w:rsidR="003D27E1" w:rsidRDefault="00B475ED">
            <w:pPr>
              <w:jc w:val="right"/>
            </w:pPr>
            <w:r>
              <w:rPr>
                <w:rFonts w:ascii="Consolas" w:eastAsia="Consolas" w:hAnsi="Consolas" w:cs="Consolas"/>
                <w:sz w:val="16"/>
              </w:rPr>
              <w:t xml:space="preserve">   379,008</w:t>
            </w:r>
          </w:p>
        </w:tc>
        <w:tc>
          <w:tcPr>
            <w:tcW w:w="1560" w:type="dxa"/>
            <w:tcBorders>
              <w:top w:val="single" w:sz="0" w:space="0" w:color="D3D3D3"/>
              <w:bottom w:val="single" w:sz="0" w:space="0" w:color="D3D3D3"/>
            </w:tcBorders>
          </w:tcPr>
          <w:p w14:paraId="5347B7C2" w14:textId="77777777" w:rsidR="003D27E1" w:rsidRDefault="00B475ED">
            <w:pPr>
              <w:jc w:val="right"/>
            </w:pPr>
            <w:r>
              <w:rPr>
                <w:rFonts w:ascii="Consolas" w:eastAsia="Consolas" w:hAnsi="Consolas" w:cs="Consolas"/>
                <w:sz w:val="16"/>
              </w:rPr>
              <w:t xml:space="preserve">     12.3</w:t>
            </w:r>
          </w:p>
        </w:tc>
        <w:tc>
          <w:tcPr>
            <w:tcW w:w="1560" w:type="dxa"/>
          </w:tcPr>
          <w:p w14:paraId="5347B7C3" w14:textId="77777777" w:rsidR="003D27E1" w:rsidRDefault="003D27E1"/>
        </w:tc>
      </w:tr>
      <w:tr w:rsidR="003D27E1" w14:paraId="5347B7CB" w14:textId="77777777">
        <w:tc>
          <w:tcPr>
            <w:tcW w:w="1560" w:type="dxa"/>
            <w:tcBorders>
              <w:right w:val="nil"/>
            </w:tcBorders>
          </w:tcPr>
          <w:p w14:paraId="5347B7C5" w14:textId="77777777" w:rsidR="003D27E1" w:rsidRDefault="003D27E1"/>
        </w:tc>
        <w:tc>
          <w:tcPr>
            <w:tcW w:w="1560" w:type="dxa"/>
            <w:tcBorders>
              <w:top w:val="single" w:sz="0" w:space="0" w:color="D3D3D3"/>
              <w:left w:val="nil"/>
              <w:bottom w:val="single" w:sz="0" w:space="0" w:color="D3D3D3"/>
            </w:tcBorders>
          </w:tcPr>
          <w:p w14:paraId="5347B7C6"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7C7" w14:textId="77777777" w:rsidR="003D27E1" w:rsidRDefault="00B475ED">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5347B7C8" w14:textId="77777777" w:rsidR="003D27E1" w:rsidRDefault="00B475ED">
            <w:pPr>
              <w:jc w:val="right"/>
            </w:pPr>
            <w:r>
              <w:rPr>
                <w:rFonts w:ascii="Consolas" w:eastAsia="Consolas" w:hAnsi="Consolas" w:cs="Consolas"/>
                <w:sz w:val="16"/>
              </w:rPr>
              <w:t xml:space="preserve">   365,432</w:t>
            </w:r>
          </w:p>
        </w:tc>
        <w:tc>
          <w:tcPr>
            <w:tcW w:w="1560" w:type="dxa"/>
            <w:tcBorders>
              <w:top w:val="single" w:sz="0" w:space="0" w:color="D3D3D3"/>
              <w:bottom w:val="single" w:sz="0" w:space="0" w:color="D3D3D3"/>
            </w:tcBorders>
          </w:tcPr>
          <w:p w14:paraId="5347B7C9" w14:textId="77777777" w:rsidR="003D27E1" w:rsidRDefault="00B475ED">
            <w:pPr>
              <w:jc w:val="right"/>
            </w:pPr>
            <w:r>
              <w:rPr>
                <w:rFonts w:ascii="Consolas" w:eastAsia="Consolas" w:hAnsi="Consolas" w:cs="Consolas"/>
                <w:sz w:val="16"/>
              </w:rPr>
              <w:t xml:space="preserve">     11.8</w:t>
            </w:r>
          </w:p>
        </w:tc>
        <w:tc>
          <w:tcPr>
            <w:tcW w:w="1560" w:type="dxa"/>
          </w:tcPr>
          <w:p w14:paraId="5347B7CA" w14:textId="77777777" w:rsidR="003D27E1" w:rsidRDefault="003D27E1"/>
        </w:tc>
      </w:tr>
      <w:tr w:rsidR="003D27E1" w14:paraId="5347B7D2" w14:textId="77777777">
        <w:tc>
          <w:tcPr>
            <w:tcW w:w="1560" w:type="dxa"/>
            <w:tcBorders>
              <w:right w:val="nil"/>
            </w:tcBorders>
          </w:tcPr>
          <w:p w14:paraId="5347B7CC" w14:textId="77777777" w:rsidR="003D27E1" w:rsidRDefault="003D27E1"/>
        </w:tc>
        <w:tc>
          <w:tcPr>
            <w:tcW w:w="1560" w:type="dxa"/>
            <w:tcBorders>
              <w:top w:val="single" w:sz="0" w:space="0" w:color="D3D3D3"/>
              <w:left w:val="nil"/>
              <w:bottom w:val="single" w:sz="0" w:space="0" w:color="D3D3D3"/>
            </w:tcBorders>
          </w:tcPr>
          <w:p w14:paraId="5347B7CD"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B7CE" w14:textId="77777777" w:rsidR="003D27E1" w:rsidRDefault="00B475ED">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5347B7CF" w14:textId="77777777" w:rsidR="003D27E1" w:rsidRDefault="00B475ED">
            <w:pPr>
              <w:jc w:val="right"/>
            </w:pPr>
            <w:r>
              <w:rPr>
                <w:rFonts w:ascii="Consolas" w:eastAsia="Consolas" w:hAnsi="Consolas" w:cs="Consolas"/>
                <w:sz w:val="16"/>
              </w:rPr>
              <w:t xml:space="preserve">   1444667</w:t>
            </w:r>
          </w:p>
        </w:tc>
        <w:tc>
          <w:tcPr>
            <w:tcW w:w="1560" w:type="dxa"/>
            <w:tcBorders>
              <w:top w:val="single" w:sz="0" w:space="0" w:color="D3D3D3"/>
              <w:bottom w:val="single" w:sz="0" w:space="0" w:color="D3D3D3"/>
            </w:tcBorders>
          </w:tcPr>
          <w:p w14:paraId="5347B7D0" w14:textId="77777777" w:rsidR="003D27E1" w:rsidRDefault="00B475ED">
            <w:pPr>
              <w:jc w:val="right"/>
            </w:pPr>
            <w:r>
              <w:rPr>
                <w:rFonts w:ascii="Consolas" w:eastAsia="Consolas" w:hAnsi="Consolas" w:cs="Consolas"/>
                <w:sz w:val="16"/>
              </w:rPr>
              <w:t xml:space="preserve">     46.8</w:t>
            </w:r>
          </w:p>
        </w:tc>
        <w:tc>
          <w:tcPr>
            <w:tcW w:w="1560" w:type="dxa"/>
          </w:tcPr>
          <w:p w14:paraId="5347B7D1" w14:textId="77777777" w:rsidR="003D27E1" w:rsidRDefault="003D27E1"/>
        </w:tc>
      </w:tr>
      <w:tr w:rsidR="003D27E1" w14:paraId="5347B7D9" w14:textId="77777777">
        <w:tc>
          <w:tcPr>
            <w:tcW w:w="1560" w:type="dxa"/>
            <w:tcBorders>
              <w:right w:val="nil"/>
            </w:tcBorders>
          </w:tcPr>
          <w:p w14:paraId="5347B7D3" w14:textId="77777777" w:rsidR="003D27E1" w:rsidRDefault="003D27E1"/>
        </w:tc>
        <w:tc>
          <w:tcPr>
            <w:tcW w:w="1560" w:type="dxa"/>
            <w:tcBorders>
              <w:top w:val="single" w:sz="0" w:space="0" w:color="D3D3D3"/>
              <w:left w:val="nil"/>
              <w:bottom w:val="single" w:sz="0" w:space="0" w:color="D3D3D3"/>
            </w:tcBorders>
          </w:tcPr>
          <w:p w14:paraId="5347B7D4"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B7D5" w14:textId="77777777" w:rsidR="003D27E1" w:rsidRDefault="00B475ED">
            <w:r>
              <w:rPr>
                <w:rFonts w:ascii="Consolas" w:eastAsia="Consolas" w:hAnsi="Consolas" w:cs="Consolas"/>
                <w:sz w:val="16"/>
              </w:rPr>
              <w:t>[5-6] Tertiary lower(bachelor)</w:t>
            </w:r>
          </w:p>
        </w:tc>
        <w:tc>
          <w:tcPr>
            <w:tcW w:w="1560" w:type="dxa"/>
            <w:tcBorders>
              <w:top w:val="single" w:sz="0" w:space="0" w:color="D3D3D3"/>
              <w:bottom w:val="single" w:sz="0" w:space="0" w:color="D3D3D3"/>
            </w:tcBorders>
          </w:tcPr>
          <w:p w14:paraId="5347B7D6" w14:textId="77777777" w:rsidR="003D27E1" w:rsidRDefault="00B475ED">
            <w:pPr>
              <w:jc w:val="right"/>
            </w:pPr>
            <w:r>
              <w:rPr>
                <w:rFonts w:ascii="Consolas" w:eastAsia="Consolas" w:hAnsi="Consolas" w:cs="Consolas"/>
                <w:sz w:val="16"/>
              </w:rPr>
              <w:t xml:space="preserve">   518,874</w:t>
            </w:r>
          </w:p>
        </w:tc>
        <w:tc>
          <w:tcPr>
            <w:tcW w:w="1560" w:type="dxa"/>
            <w:tcBorders>
              <w:top w:val="single" w:sz="0" w:space="0" w:color="D3D3D3"/>
              <w:bottom w:val="single" w:sz="0" w:space="0" w:color="D3D3D3"/>
            </w:tcBorders>
          </w:tcPr>
          <w:p w14:paraId="5347B7D7" w14:textId="77777777" w:rsidR="003D27E1" w:rsidRDefault="00B475ED">
            <w:pPr>
              <w:jc w:val="right"/>
            </w:pPr>
            <w:r>
              <w:rPr>
                <w:rFonts w:ascii="Consolas" w:eastAsia="Consolas" w:hAnsi="Consolas" w:cs="Consolas"/>
                <w:sz w:val="16"/>
              </w:rPr>
              <w:t xml:space="preserve">     16.8</w:t>
            </w:r>
          </w:p>
        </w:tc>
        <w:tc>
          <w:tcPr>
            <w:tcW w:w="1560" w:type="dxa"/>
          </w:tcPr>
          <w:p w14:paraId="5347B7D8" w14:textId="77777777" w:rsidR="003D27E1" w:rsidRDefault="003D27E1"/>
        </w:tc>
      </w:tr>
      <w:tr w:rsidR="003D27E1" w14:paraId="5347B7E0" w14:textId="77777777">
        <w:tc>
          <w:tcPr>
            <w:tcW w:w="1560" w:type="dxa"/>
            <w:tcBorders>
              <w:right w:val="nil"/>
            </w:tcBorders>
          </w:tcPr>
          <w:p w14:paraId="5347B7DA" w14:textId="77777777" w:rsidR="003D27E1" w:rsidRDefault="003D27E1"/>
        </w:tc>
        <w:tc>
          <w:tcPr>
            <w:tcW w:w="1560" w:type="dxa"/>
            <w:tcBorders>
              <w:top w:val="single" w:sz="0" w:space="0" w:color="D3D3D3"/>
              <w:left w:val="nil"/>
              <w:bottom w:val="single" w:sz="0" w:space="0" w:color="000000"/>
            </w:tcBorders>
          </w:tcPr>
          <w:p w14:paraId="5347B7DB"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000000"/>
            </w:tcBorders>
          </w:tcPr>
          <w:p w14:paraId="5347B7DC" w14:textId="77777777" w:rsidR="003D27E1" w:rsidRDefault="00B475ED">
            <w:r>
              <w:rPr>
                <w:rFonts w:ascii="Consolas" w:eastAsia="Consolas" w:hAnsi="Consolas" w:cs="Consolas"/>
                <w:sz w:val="16"/>
              </w:rPr>
              <w:t>[7-8] Tertiary upper (master/doctoral)</w:t>
            </w:r>
          </w:p>
        </w:tc>
        <w:tc>
          <w:tcPr>
            <w:tcW w:w="1560" w:type="dxa"/>
            <w:tcBorders>
              <w:top w:val="single" w:sz="0" w:space="0" w:color="D3D3D3"/>
              <w:bottom w:val="single" w:sz="0" w:space="0" w:color="000000"/>
            </w:tcBorders>
          </w:tcPr>
          <w:p w14:paraId="5347B7DD" w14:textId="77777777" w:rsidR="003D27E1" w:rsidRDefault="00B475ED">
            <w:pPr>
              <w:jc w:val="right"/>
            </w:pPr>
            <w:r>
              <w:rPr>
                <w:rFonts w:ascii="Consolas" w:eastAsia="Consolas" w:hAnsi="Consolas" w:cs="Consolas"/>
                <w:sz w:val="16"/>
              </w:rPr>
              <w:t xml:space="preserve">   329,629</w:t>
            </w:r>
          </w:p>
        </w:tc>
        <w:tc>
          <w:tcPr>
            <w:tcW w:w="1560" w:type="dxa"/>
            <w:tcBorders>
              <w:top w:val="single" w:sz="0" w:space="0" w:color="D3D3D3"/>
              <w:bottom w:val="single" w:sz="0" w:space="0" w:color="000000"/>
            </w:tcBorders>
          </w:tcPr>
          <w:p w14:paraId="5347B7DE" w14:textId="77777777" w:rsidR="003D27E1" w:rsidRDefault="00B475ED">
            <w:pPr>
              <w:jc w:val="right"/>
            </w:pPr>
            <w:r>
              <w:rPr>
                <w:rFonts w:ascii="Consolas" w:eastAsia="Consolas" w:hAnsi="Consolas" w:cs="Consolas"/>
                <w:sz w:val="16"/>
              </w:rPr>
              <w:t xml:space="preserve">     10.7</w:t>
            </w:r>
          </w:p>
        </w:tc>
        <w:tc>
          <w:tcPr>
            <w:tcW w:w="1560" w:type="dxa"/>
          </w:tcPr>
          <w:p w14:paraId="5347B7DF" w14:textId="77777777" w:rsidR="003D27E1" w:rsidRDefault="003D27E1"/>
        </w:tc>
      </w:tr>
      <w:tr w:rsidR="003D27E1" w14:paraId="5347B7E7" w14:textId="77777777">
        <w:tc>
          <w:tcPr>
            <w:tcW w:w="1560" w:type="dxa"/>
          </w:tcPr>
          <w:p w14:paraId="5347B7E1" w14:textId="77777777" w:rsidR="003D27E1" w:rsidRDefault="003D27E1"/>
        </w:tc>
        <w:tc>
          <w:tcPr>
            <w:tcW w:w="1560" w:type="dxa"/>
            <w:tcBorders>
              <w:top w:val="single" w:sz="0" w:space="0" w:color="000000"/>
              <w:bottom w:val="single" w:sz="0" w:space="0" w:color="000000"/>
            </w:tcBorders>
          </w:tcPr>
          <w:p w14:paraId="5347B7E2" w14:textId="77777777" w:rsidR="003D27E1" w:rsidRDefault="003D27E1"/>
        </w:tc>
        <w:tc>
          <w:tcPr>
            <w:tcW w:w="1560" w:type="dxa"/>
            <w:tcBorders>
              <w:top w:val="single" w:sz="0" w:space="0" w:color="000000"/>
              <w:bottom w:val="single" w:sz="0" w:space="0" w:color="000000"/>
            </w:tcBorders>
          </w:tcPr>
          <w:p w14:paraId="5347B7E3"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7E4"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7E5" w14:textId="77777777" w:rsidR="003D27E1" w:rsidRDefault="003D27E1"/>
        </w:tc>
        <w:tc>
          <w:tcPr>
            <w:tcW w:w="1560" w:type="dxa"/>
          </w:tcPr>
          <w:p w14:paraId="5347B7E6" w14:textId="77777777" w:rsidR="003D27E1" w:rsidRDefault="003D27E1"/>
        </w:tc>
      </w:tr>
    </w:tbl>
    <w:p w14:paraId="5347B7E8"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7F1" w14:textId="77777777">
        <w:tc>
          <w:tcPr>
            <w:tcW w:w="1170" w:type="dxa"/>
            <w:tcBorders>
              <w:top w:val="single" w:sz="0" w:space="0" w:color="000000"/>
              <w:bottom w:val="single" w:sz="0" w:space="0" w:color="000000"/>
            </w:tcBorders>
          </w:tcPr>
          <w:p w14:paraId="5347B7E9"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7EA"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7EB"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7EC"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7ED"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7EE"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7EF"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7F0" w14:textId="77777777" w:rsidR="003D27E1" w:rsidRDefault="00B475ED">
            <w:pPr>
              <w:jc w:val="right"/>
            </w:pPr>
            <w:r>
              <w:rPr>
                <w:rFonts w:ascii="Consolas" w:eastAsia="Consolas" w:hAnsi="Consolas" w:cs="Consolas"/>
                <w:b/>
                <w:sz w:val="18"/>
              </w:rPr>
              <w:t>[8] NL</w:t>
            </w:r>
          </w:p>
        </w:tc>
      </w:tr>
      <w:tr w:rsidR="003D27E1" w14:paraId="5347B7FA" w14:textId="77777777">
        <w:tc>
          <w:tcPr>
            <w:tcW w:w="1170" w:type="dxa"/>
            <w:tcBorders>
              <w:top w:val="single" w:sz="0" w:space="0" w:color="000000"/>
            </w:tcBorders>
          </w:tcPr>
          <w:p w14:paraId="5347B7F2"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B7F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7F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7F5" w14:textId="77777777" w:rsidR="003D27E1" w:rsidRDefault="00B475ED">
            <w:pPr>
              <w:jc w:val="right"/>
            </w:pPr>
            <w:r>
              <w:rPr>
                <w:rFonts w:ascii="Consolas" w:eastAsia="Consolas" w:hAnsi="Consolas" w:cs="Consolas"/>
                <w:sz w:val="16"/>
              </w:rPr>
              <w:t>2,400</w:t>
            </w:r>
          </w:p>
        </w:tc>
        <w:tc>
          <w:tcPr>
            <w:tcW w:w="1170" w:type="dxa"/>
            <w:tcBorders>
              <w:top w:val="single" w:sz="0" w:space="0" w:color="000000"/>
            </w:tcBorders>
          </w:tcPr>
          <w:p w14:paraId="5347B7F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7F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7F8" w14:textId="77777777" w:rsidR="003D27E1" w:rsidRDefault="00B475ED">
            <w:pPr>
              <w:jc w:val="right"/>
            </w:pPr>
            <w:r>
              <w:rPr>
                <w:rFonts w:ascii="Consolas" w:eastAsia="Consolas" w:hAnsi="Consolas" w:cs="Consolas"/>
                <w:sz w:val="16"/>
              </w:rPr>
              <w:t>12,265</w:t>
            </w:r>
          </w:p>
        </w:tc>
        <w:tc>
          <w:tcPr>
            <w:tcW w:w="1170" w:type="dxa"/>
            <w:tcBorders>
              <w:top w:val="single" w:sz="0" w:space="0" w:color="000000"/>
            </w:tcBorders>
          </w:tcPr>
          <w:p w14:paraId="5347B7F9" w14:textId="77777777" w:rsidR="003D27E1" w:rsidRDefault="00B475ED">
            <w:pPr>
              <w:jc w:val="right"/>
            </w:pPr>
            <w:r>
              <w:rPr>
                <w:rFonts w:ascii="Consolas" w:eastAsia="Consolas" w:hAnsi="Consolas" w:cs="Consolas"/>
                <w:sz w:val="16"/>
              </w:rPr>
              <w:t>0</w:t>
            </w:r>
          </w:p>
        </w:tc>
      </w:tr>
      <w:tr w:rsidR="003D27E1" w14:paraId="5347B803" w14:textId="77777777">
        <w:tc>
          <w:tcPr>
            <w:tcW w:w="1170" w:type="dxa"/>
          </w:tcPr>
          <w:p w14:paraId="5347B7FB" w14:textId="77777777" w:rsidR="003D27E1" w:rsidRDefault="00B475ED">
            <w:pPr>
              <w:jc w:val="right"/>
            </w:pPr>
            <w:r>
              <w:rPr>
                <w:rFonts w:ascii="Consolas" w:eastAsia="Consolas" w:hAnsi="Consolas" w:cs="Consolas"/>
                <w:sz w:val="16"/>
              </w:rPr>
              <w:t>-2</w:t>
            </w:r>
          </w:p>
        </w:tc>
        <w:tc>
          <w:tcPr>
            <w:tcW w:w="1170" w:type="dxa"/>
          </w:tcPr>
          <w:p w14:paraId="5347B7FC" w14:textId="77777777" w:rsidR="003D27E1" w:rsidRDefault="00B475ED">
            <w:pPr>
              <w:jc w:val="right"/>
            </w:pPr>
            <w:r>
              <w:rPr>
                <w:rFonts w:ascii="Consolas" w:eastAsia="Consolas" w:hAnsi="Consolas" w:cs="Consolas"/>
                <w:sz w:val="16"/>
              </w:rPr>
              <w:t>0</w:t>
            </w:r>
          </w:p>
        </w:tc>
        <w:tc>
          <w:tcPr>
            <w:tcW w:w="1170" w:type="dxa"/>
          </w:tcPr>
          <w:p w14:paraId="5347B7FD" w14:textId="77777777" w:rsidR="003D27E1" w:rsidRDefault="00B475ED">
            <w:pPr>
              <w:jc w:val="right"/>
            </w:pPr>
            <w:r>
              <w:rPr>
                <w:rFonts w:ascii="Consolas" w:eastAsia="Consolas" w:hAnsi="Consolas" w:cs="Consolas"/>
                <w:sz w:val="16"/>
              </w:rPr>
              <w:t>0</w:t>
            </w:r>
          </w:p>
        </w:tc>
        <w:tc>
          <w:tcPr>
            <w:tcW w:w="1170" w:type="dxa"/>
          </w:tcPr>
          <w:p w14:paraId="5347B7FE" w14:textId="77777777" w:rsidR="003D27E1" w:rsidRDefault="00B475ED">
            <w:pPr>
              <w:jc w:val="right"/>
            </w:pPr>
            <w:r>
              <w:rPr>
                <w:rFonts w:ascii="Consolas" w:eastAsia="Consolas" w:hAnsi="Consolas" w:cs="Consolas"/>
                <w:sz w:val="16"/>
              </w:rPr>
              <w:t>3,091</w:t>
            </w:r>
          </w:p>
        </w:tc>
        <w:tc>
          <w:tcPr>
            <w:tcW w:w="1170" w:type="dxa"/>
          </w:tcPr>
          <w:p w14:paraId="5347B7FF" w14:textId="77777777" w:rsidR="003D27E1" w:rsidRDefault="00B475ED">
            <w:pPr>
              <w:jc w:val="right"/>
            </w:pPr>
            <w:r>
              <w:rPr>
                <w:rFonts w:ascii="Consolas" w:eastAsia="Consolas" w:hAnsi="Consolas" w:cs="Consolas"/>
                <w:sz w:val="16"/>
              </w:rPr>
              <w:t>105</w:t>
            </w:r>
          </w:p>
        </w:tc>
        <w:tc>
          <w:tcPr>
            <w:tcW w:w="1170" w:type="dxa"/>
          </w:tcPr>
          <w:p w14:paraId="5347B800" w14:textId="77777777" w:rsidR="003D27E1" w:rsidRDefault="00B475ED">
            <w:pPr>
              <w:jc w:val="right"/>
            </w:pPr>
            <w:r>
              <w:rPr>
                <w:rFonts w:ascii="Consolas" w:eastAsia="Consolas" w:hAnsi="Consolas" w:cs="Consolas"/>
                <w:sz w:val="16"/>
              </w:rPr>
              <w:t>0</w:t>
            </w:r>
          </w:p>
        </w:tc>
        <w:tc>
          <w:tcPr>
            <w:tcW w:w="1170" w:type="dxa"/>
          </w:tcPr>
          <w:p w14:paraId="5347B801" w14:textId="77777777" w:rsidR="003D27E1" w:rsidRDefault="00B475ED">
            <w:pPr>
              <w:jc w:val="right"/>
            </w:pPr>
            <w:r>
              <w:rPr>
                <w:rFonts w:ascii="Consolas" w:eastAsia="Consolas" w:hAnsi="Consolas" w:cs="Consolas"/>
                <w:sz w:val="16"/>
              </w:rPr>
              <w:t>0</w:t>
            </w:r>
          </w:p>
        </w:tc>
        <w:tc>
          <w:tcPr>
            <w:tcW w:w="1170" w:type="dxa"/>
          </w:tcPr>
          <w:p w14:paraId="5347B802" w14:textId="77777777" w:rsidR="003D27E1" w:rsidRDefault="00B475ED">
            <w:pPr>
              <w:jc w:val="right"/>
            </w:pPr>
            <w:r>
              <w:rPr>
                <w:rFonts w:ascii="Consolas" w:eastAsia="Consolas" w:hAnsi="Consolas" w:cs="Consolas"/>
                <w:sz w:val="16"/>
              </w:rPr>
              <w:t>0</w:t>
            </w:r>
          </w:p>
        </w:tc>
      </w:tr>
      <w:tr w:rsidR="003D27E1" w14:paraId="5347B80C" w14:textId="77777777">
        <w:tc>
          <w:tcPr>
            <w:tcW w:w="1170" w:type="dxa"/>
          </w:tcPr>
          <w:p w14:paraId="5347B804" w14:textId="77777777" w:rsidR="003D27E1" w:rsidRDefault="00B475ED">
            <w:pPr>
              <w:jc w:val="right"/>
            </w:pPr>
            <w:r>
              <w:rPr>
                <w:rFonts w:ascii="Consolas" w:eastAsia="Consolas" w:hAnsi="Consolas" w:cs="Consolas"/>
                <w:sz w:val="16"/>
              </w:rPr>
              <w:t>-1</w:t>
            </w:r>
          </w:p>
        </w:tc>
        <w:tc>
          <w:tcPr>
            <w:tcW w:w="1170" w:type="dxa"/>
          </w:tcPr>
          <w:p w14:paraId="5347B805" w14:textId="77777777" w:rsidR="003D27E1" w:rsidRDefault="00B475ED">
            <w:pPr>
              <w:jc w:val="right"/>
            </w:pPr>
            <w:r>
              <w:rPr>
                <w:rFonts w:ascii="Consolas" w:eastAsia="Consolas" w:hAnsi="Consolas" w:cs="Consolas"/>
                <w:sz w:val="16"/>
              </w:rPr>
              <w:t>157</w:t>
            </w:r>
          </w:p>
        </w:tc>
        <w:tc>
          <w:tcPr>
            <w:tcW w:w="1170" w:type="dxa"/>
          </w:tcPr>
          <w:p w14:paraId="5347B806" w14:textId="77777777" w:rsidR="003D27E1" w:rsidRDefault="00B475ED">
            <w:pPr>
              <w:jc w:val="right"/>
            </w:pPr>
            <w:r>
              <w:rPr>
                <w:rFonts w:ascii="Consolas" w:eastAsia="Consolas" w:hAnsi="Consolas" w:cs="Consolas"/>
                <w:sz w:val="16"/>
              </w:rPr>
              <w:t>45</w:t>
            </w:r>
          </w:p>
        </w:tc>
        <w:tc>
          <w:tcPr>
            <w:tcW w:w="1170" w:type="dxa"/>
          </w:tcPr>
          <w:p w14:paraId="5347B807" w14:textId="77777777" w:rsidR="003D27E1" w:rsidRDefault="00B475ED">
            <w:pPr>
              <w:jc w:val="right"/>
            </w:pPr>
            <w:r>
              <w:rPr>
                <w:rFonts w:ascii="Consolas" w:eastAsia="Consolas" w:hAnsi="Consolas" w:cs="Consolas"/>
                <w:sz w:val="16"/>
              </w:rPr>
              <w:t>175</w:t>
            </w:r>
          </w:p>
        </w:tc>
        <w:tc>
          <w:tcPr>
            <w:tcW w:w="1170" w:type="dxa"/>
          </w:tcPr>
          <w:p w14:paraId="5347B808" w14:textId="77777777" w:rsidR="003D27E1" w:rsidRDefault="00B475ED">
            <w:pPr>
              <w:jc w:val="right"/>
            </w:pPr>
            <w:r>
              <w:rPr>
                <w:rFonts w:ascii="Consolas" w:eastAsia="Consolas" w:hAnsi="Consolas" w:cs="Consolas"/>
                <w:sz w:val="16"/>
              </w:rPr>
              <w:t>41</w:t>
            </w:r>
          </w:p>
        </w:tc>
        <w:tc>
          <w:tcPr>
            <w:tcW w:w="1170" w:type="dxa"/>
          </w:tcPr>
          <w:p w14:paraId="5347B809" w14:textId="77777777" w:rsidR="003D27E1" w:rsidRDefault="00B475ED">
            <w:pPr>
              <w:jc w:val="right"/>
            </w:pPr>
            <w:r>
              <w:rPr>
                <w:rFonts w:ascii="Consolas" w:eastAsia="Consolas" w:hAnsi="Consolas" w:cs="Consolas"/>
                <w:sz w:val="16"/>
              </w:rPr>
              <w:t>14,226</w:t>
            </w:r>
          </w:p>
        </w:tc>
        <w:tc>
          <w:tcPr>
            <w:tcW w:w="1170" w:type="dxa"/>
          </w:tcPr>
          <w:p w14:paraId="5347B80A" w14:textId="77777777" w:rsidR="003D27E1" w:rsidRDefault="00B475ED">
            <w:pPr>
              <w:jc w:val="right"/>
            </w:pPr>
            <w:r>
              <w:rPr>
                <w:rFonts w:ascii="Consolas" w:eastAsia="Consolas" w:hAnsi="Consolas" w:cs="Consolas"/>
                <w:sz w:val="16"/>
              </w:rPr>
              <w:t>13,899</w:t>
            </w:r>
          </w:p>
        </w:tc>
        <w:tc>
          <w:tcPr>
            <w:tcW w:w="1170" w:type="dxa"/>
          </w:tcPr>
          <w:p w14:paraId="5347B80B" w14:textId="77777777" w:rsidR="003D27E1" w:rsidRDefault="00B475ED">
            <w:pPr>
              <w:jc w:val="right"/>
            </w:pPr>
            <w:r>
              <w:rPr>
                <w:rFonts w:ascii="Consolas" w:eastAsia="Consolas" w:hAnsi="Consolas" w:cs="Consolas"/>
                <w:sz w:val="16"/>
              </w:rPr>
              <w:t>316</w:t>
            </w:r>
          </w:p>
        </w:tc>
      </w:tr>
      <w:tr w:rsidR="003D27E1" w14:paraId="5347B815" w14:textId="77777777">
        <w:tc>
          <w:tcPr>
            <w:tcW w:w="1170" w:type="dxa"/>
          </w:tcPr>
          <w:p w14:paraId="5347B80D" w14:textId="77777777" w:rsidR="003D27E1" w:rsidRDefault="00B475ED">
            <w:pPr>
              <w:jc w:val="right"/>
            </w:pPr>
            <w:r>
              <w:rPr>
                <w:rFonts w:ascii="Consolas" w:eastAsia="Consolas" w:hAnsi="Consolas" w:cs="Consolas"/>
                <w:sz w:val="16"/>
              </w:rPr>
              <w:t>1</w:t>
            </w:r>
          </w:p>
        </w:tc>
        <w:tc>
          <w:tcPr>
            <w:tcW w:w="1170" w:type="dxa"/>
          </w:tcPr>
          <w:p w14:paraId="5347B80E" w14:textId="77777777" w:rsidR="003D27E1" w:rsidRDefault="00B475ED">
            <w:pPr>
              <w:jc w:val="right"/>
            </w:pPr>
            <w:r>
              <w:rPr>
                <w:rFonts w:ascii="Consolas" w:eastAsia="Consolas" w:hAnsi="Consolas" w:cs="Consolas"/>
                <w:sz w:val="16"/>
              </w:rPr>
              <w:t>9,282</w:t>
            </w:r>
          </w:p>
        </w:tc>
        <w:tc>
          <w:tcPr>
            <w:tcW w:w="1170" w:type="dxa"/>
          </w:tcPr>
          <w:p w14:paraId="5347B80F" w14:textId="77777777" w:rsidR="003D27E1" w:rsidRDefault="00B475ED">
            <w:pPr>
              <w:jc w:val="right"/>
            </w:pPr>
            <w:r>
              <w:rPr>
                <w:rFonts w:ascii="Consolas" w:eastAsia="Consolas" w:hAnsi="Consolas" w:cs="Consolas"/>
                <w:sz w:val="16"/>
              </w:rPr>
              <w:t>72,660</w:t>
            </w:r>
          </w:p>
        </w:tc>
        <w:tc>
          <w:tcPr>
            <w:tcW w:w="1170" w:type="dxa"/>
          </w:tcPr>
          <w:p w14:paraId="5347B810" w14:textId="77777777" w:rsidR="003D27E1" w:rsidRDefault="00B475ED">
            <w:pPr>
              <w:jc w:val="right"/>
            </w:pPr>
            <w:r>
              <w:rPr>
                <w:rFonts w:ascii="Consolas" w:eastAsia="Consolas" w:hAnsi="Consolas" w:cs="Consolas"/>
                <w:sz w:val="16"/>
              </w:rPr>
              <w:t>51,893</w:t>
            </w:r>
          </w:p>
        </w:tc>
        <w:tc>
          <w:tcPr>
            <w:tcW w:w="1170" w:type="dxa"/>
          </w:tcPr>
          <w:p w14:paraId="5347B811" w14:textId="77777777" w:rsidR="003D27E1" w:rsidRDefault="00B475ED">
            <w:pPr>
              <w:jc w:val="right"/>
            </w:pPr>
            <w:r>
              <w:rPr>
                <w:rFonts w:ascii="Consolas" w:eastAsia="Consolas" w:hAnsi="Consolas" w:cs="Consolas"/>
                <w:sz w:val="16"/>
              </w:rPr>
              <w:t>2,807</w:t>
            </w:r>
          </w:p>
        </w:tc>
        <w:tc>
          <w:tcPr>
            <w:tcW w:w="1170" w:type="dxa"/>
          </w:tcPr>
          <w:p w14:paraId="5347B812" w14:textId="77777777" w:rsidR="003D27E1" w:rsidRDefault="00B475ED">
            <w:pPr>
              <w:jc w:val="right"/>
            </w:pPr>
            <w:r>
              <w:rPr>
                <w:rFonts w:ascii="Consolas" w:eastAsia="Consolas" w:hAnsi="Consolas" w:cs="Consolas"/>
                <w:sz w:val="16"/>
              </w:rPr>
              <w:t>44,690</w:t>
            </w:r>
          </w:p>
        </w:tc>
        <w:tc>
          <w:tcPr>
            <w:tcW w:w="1170" w:type="dxa"/>
          </w:tcPr>
          <w:p w14:paraId="5347B813" w14:textId="77777777" w:rsidR="003D27E1" w:rsidRDefault="00B475ED">
            <w:pPr>
              <w:jc w:val="right"/>
            </w:pPr>
            <w:r>
              <w:rPr>
                <w:rFonts w:ascii="Consolas" w:eastAsia="Consolas" w:hAnsi="Consolas" w:cs="Consolas"/>
                <w:sz w:val="16"/>
              </w:rPr>
              <w:t>193,055</w:t>
            </w:r>
          </w:p>
        </w:tc>
        <w:tc>
          <w:tcPr>
            <w:tcW w:w="1170" w:type="dxa"/>
          </w:tcPr>
          <w:p w14:paraId="5347B814" w14:textId="77777777" w:rsidR="003D27E1" w:rsidRDefault="00B475ED">
            <w:pPr>
              <w:jc w:val="right"/>
            </w:pPr>
            <w:r>
              <w:rPr>
                <w:rFonts w:ascii="Consolas" w:eastAsia="Consolas" w:hAnsi="Consolas" w:cs="Consolas"/>
                <w:sz w:val="16"/>
              </w:rPr>
              <w:t>4,621</w:t>
            </w:r>
          </w:p>
        </w:tc>
      </w:tr>
      <w:tr w:rsidR="003D27E1" w14:paraId="5347B81E" w14:textId="77777777">
        <w:tc>
          <w:tcPr>
            <w:tcW w:w="1170" w:type="dxa"/>
          </w:tcPr>
          <w:p w14:paraId="5347B816" w14:textId="77777777" w:rsidR="003D27E1" w:rsidRDefault="00B475ED">
            <w:pPr>
              <w:jc w:val="right"/>
            </w:pPr>
            <w:r>
              <w:rPr>
                <w:rFonts w:ascii="Consolas" w:eastAsia="Consolas" w:hAnsi="Consolas" w:cs="Consolas"/>
                <w:sz w:val="16"/>
              </w:rPr>
              <w:t>2</w:t>
            </w:r>
          </w:p>
        </w:tc>
        <w:tc>
          <w:tcPr>
            <w:tcW w:w="1170" w:type="dxa"/>
          </w:tcPr>
          <w:p w14:paraId="5347B817" w14:textId="77777777" w:rsidR="003D27E1" w:rsidRDefault="00B475ED">
            <w:pPr>
              <w:jc w:val="right"/>
            </w:pPr>
            <w:r>
              <w:rPr>
                <w:rFonts w:ascii="Consolas" w:eastAsia="Consolas" w:hAnsi="Consolas" w:cs="Consolas"/>
                <w:sz w:val="16"/>
              </w:rPr>
              <w:t>72,263</w:t>
            </w:r>
          </w:p>
        </w:tc>
        <w:tc>
          <w:tcPr>
            <w:tcW w:w="1170" w:type="dxa"/>
          </w:tcPr>
          <w:p w14:paraId="5347B818" w14:textId="77777777" w:rsidR="003D27E1" w:rsidRDefault="00B475ED">
            <w:pPr>
              <w:jc w:val="right"/>
            </w:pPr>
            <w:r>
              <w:rPr>
                <w:rFonts w:ascii="Consolas" w:eastAsia="Consolas" w:hAnsi="Consolas" w:cs="Consolas"/>
                <w:sz w:val="16"/>
              </w:rPr>
              <w:t>47,654</w:t>
            </w:r>
          </w:p>
        </w:tc>
        <w:tc>
          <w:tcPr>
            <w:tcW w:w="1170" w:type="dxa"/>
          </w:tcPr>
          <w:p w14:paraId="5347B819" w14:textId="77777777" w:rsidR="003D27E1" w:rsidRDefault="00B475ED">
            <w:pPr>
              <w:jc w:val="right"/>
            </w:pPr>
            <w:r>
              <w:rPr>
                <w:rFonts w:ascii="Consolas" w:eastAsia="Consolas" w:hAnsi="Consolas" w:cs="Consolas"/>
                <w:sz w:val="16"/>
              </w:rPr>
              <w:t>68,187</w:t>
            </w:r>
          </w:p>
        </w:tc>
        <w:tc>
          <w:tcPr>
            <w:tcW w:w="1170" w:type="dxa"/>
          </w:tcPr>
          <w:p w14:paraId="5347B81A" w14:textId="77777777" w:rsidR="003D27E1" w:rsidRDefault="00B475ED">
            <w:pPr>
              <w:jc w:val="right"/>
            </w:pPr>
            <w:r>
              <w:rPr>
                <w:rFonts w:ascii="Consolas" w:eastAsia="Consolas" w:hAnsi="Consolas" w:cs="Consolas"/>
                <w:sz w:val="16"/>
              </w:rPr>
              <w:t>15,562</w:t>
            </w:r>
          </w:p>
        </w:tc>
        <w:tc>
          <w:tcPr>
            <w:tcW w:w="1170" w:type="dxa"/>
          </w:tcPr>
          <w:p w14:paraId="5347B81B" w14:textId="77777777" w:rsidR="003D27E1" w:rsidRDefault="00B475ED">
            <w:pPr>
              <w:jc w:val="right"/>
            </w:pPr>
            <w:r>
              <w:rPr>
                <w:rFonts w:ascii="Consolas" w:eastAsia="Consolas" w:hAnsi="Consolas" w:cs="Consolas"/>
                <w:sz w:val="16"/>
              </w:rPr>
              <w:t>113,506</w:t>
            </w:r>
          </w:p>
        </w:tc>
        <w:tc>
          <w:tcPr>
            <w:tcW w:w="1170" w:type="dxa"/>
          </w:tcPr>
          <w:p w14:paraId="5347B81C" w14:textId="77777777" w:rsidR="003D27E1" w:rsidRDefault="00B475ED">
            <w:pPr>
              <w:jc w:val="right"/>
            </w:pPr>
            <w:r>
              <w:rPr>
                <w:rFonts w:ascii="Consolas" w:eastAsia="Consolas" w:hAnsi="Consolas" w:cs="Consolas"/>
                <w:sz w:val="16"/>
              </w:rPr>
              <w:t>20,800</w:t>
            </w:r>
          </w:p>
        </w:tc>
        <w:tc>
          <w:tcPr>
            <w:tcW w:w="1170" w:type="dxa"/>
          </w:tcPr>
          <w:p w14:paraId="5347B81D" w14:textId="77777777" w:rsidR="003D27E1" w:rsidRDefault="00B475ED">
            <w:pPr>
              <w:jc w:val="right"/>
            </w:pPr>
            <w:r>
              <w:rPr>
                <w:rFonts w:ascii="Consolas" w:eastAsia="Consolas" w:hAnsi="Consolas" w:cs="Consolas"/>
                <w:sz w:val="16"/>
              </w:rPr>
              <w:t>27,460</w:t>
            </w:r>
          </w:p>
        </w:tc>
      </w:tr>
      <w:tr w:rsidR="003D27E1" w14:paraId="5347B827" w14:textId="77777777">
        <w:tc>
          <w:tcPr>
            <w:tcW w:w="1170" w:type="dxa"/>
          </w:tcPr>
          <w:p w14:paraId="5347B81F" w14:textId="77777777" w:rsidR="003D27E1" w:rsidRDefault="00B475ED">
            <w:pPr>
              <w:jc w:val="right"/>
            </w:pPr>
            <w:r>
              <w:rPr>
                <w:rFonts w:ascii="Consolas" w:eastAsia="Consolas" w:hAnsi="Consolas" w:cs="Consolas"/>
                <w:sz w:val="16"/>
              </w:rPr>
              <w:t>3</w:t>
            </w:r>
          </w:p>
        </w:tc>
        <w:tc>
          <w:tcPr>
            <w:tcW w:w="1170" w:type="dxa"/>
          </w:tcPr>
          <w:p w14:paraId="5347B820" w14:textId="77777777" w:rsidR="003D27E1" w:rsidRDefault="00B475ED">
            <w:pPr>
              <w:jc w:val="right"/>
            </w:pPr>
            <w:r>
              <w:rPr>
                <w:rFonts w:ascii="Consolas" w:eastAsia="Consolas" w:hAnsi="Consolas" w:cs="Consolas"/>
                <w:sz w:val="16"/>
              </w:rPr>
              <w:t>111,382</w:t>
            </w:r>
          </w:p>
        </w:tc>
        <w:tc>
          <w:tcPr>
            <w:tcW w:w="1170" w:type="dxa"/>
          </w:tcPr>
          <w:p w14:paraId="5347B821" w14:textId="77777777" w:rsidR="003D27E1" w:rsidRDefault="00B475ED">
            <w:pPr>
              <w:jc w:val="right"/>
            </w:pPr>
            <w:r>
              <w:rPr>
                <w:rFonts w:ascii="Consolas" w:eastAsia="Consolas" w:hAnsi="Consolas" w:cs="Consolas"/>
                <w:sz w:val="16"/>
              </w:rPr>
              <w:t>182,880</w:t>
            </w:r>
          </w:p>
        </w:tc>
        <w:tc>
          <w:tcPr>
            <w:tcW w:w="1170" w:type="dxa"/>
          </w:tcPr>
          <w:p w14:paraId="5347B822" w14:textId="77777777" w:rsidR="003D27E1" w:rsidRDefault="00B475ED">
            <w:pPr>
              <w:jc w:val="right"/>
            </w:pPr>
            <w:r>
              <w:rPr>
                <w:rFonts w:ascii="Consolas" w:eastAsia="Consolas" w:hAnsi="Consolas" w:cs="Consolas"/>
                <w:sz w:val="16"/>
              </w:rPr>
              <w:t>277,596</w:t>
            </w:r>
          </w:p>
        </w:tc>
        <w:tc>
          <w:tcPr>
            <w:tcW w:w="1170" w:type="dxa"/>
          </w:tcPr>
          <w:p w14:paraId="5347B823" w14:textId="77777777" w:rsidR="003D27E1" w:rsidRDefault="00B475ED">
            <w:pPr>
              <w:jc w:val="right"/>
            </w:pPr>
            <w:r>
              <w:rPr>
                <w:rFonts w:ascii="Consolas" w:eastAsia="Consolas" w:hAnsi="Consolas" w:cs="Consolas"/>
                <w:sz w:val="16"/>
              </w:rPr>
              <w:t>111,755</w:t>
            </w:r>
          </w:p>
        </w:tc>
        <w:tc>
          <w:tcPr>
            <w:tcW w:w="1170" w:type="dxa"/>
          </w:tcPr>
          <w:p w14:paraId="5347B824" w14:textId="77777777" w:rsidR="003D27E1" w:rsidRDefault="00B475ED">
            <w:pPr>
              <w:jc w:val="right"/>
            </w:pPr>
            <w:r>
              <w:rPr>
                <w:rFonts w:ascii="Consolas" w:eastAsia="Consolas" w:hAnsi="Consolas" w:cs="Consolas"/>
                <w:sz w:val="16"/>
              </w:rPr>
              <w:t>438,248</w:t>
            </w:r>
          </w:p>
        </w:tc>
        <w:tc>
          <w:tcPr>
            <w:tcW w:w="1170" w:type="dxa"/>
          </w:tcPr>
          <w:p w14:paraId="5347B825" w14:textId="77777777" w:rsidR="003D27E1" w:rsidRDefault="00B475ED">
            <w:pPr>
              <w:jc w:val="right"/>
            </w:pPr>
            <w:r>
              <w:rPr>
                <w:rFonts w:ascii="Consolas" w:eastAsia="Consolas" w:hAnsi="Consolas" w:cs="Consolas"/>
                <w:sz w:val="16"/>
              </w:rPr>
              <w:t>277,845</w:t>
            </w:r>
          </w:p>
        </w:tc>
        <w:tc>
          <w:tcPr>
            <w:tcW w:w="1170" w:type="dxa"/>
          </w:tcPr>
          <w:p w14:paraId="5347B826" w14:textId="77777777" w:rsidR="003D27E1" w:rsidRDefault="00B475ED">
            <w:pPr>
              <w:jc w:val="right"/>
            </w:pPr>
            <w:r>
              <w:rPr>
                <w:rFonts w:ascii="Consolas" w:eastAsia="Consolas" w:hAnsi="Consolas" w:cs="Consolas"/>
                <w:sz w:val="16"/>
              </w:rPr>
              <w:t>44,961</w:t>
            </w:r>
          </w:p>
        </w:tc>
      </w:tr>
      <w:tr w:rsidR="003D27E1" w14:paraId="5347B830" w14:textId="77777777">
        <w:tc>
          <w:tcPr>
            <w:tcW w:w="1170" w:type="dxa"/>
          </w:tcPr>
          <w:p w14:paraId="5347B828" w14:textId="77777777" w:rsidR="003D27E1" w:rsidRDefault="00B475ED">
            <w:pPr>
              <w:jc w:val="right"/>
            </w:pPr>
            <w:r>
              <w:rPr>
                <w:rFonts w:ascii="Consolas" w:eastAsia="Consolas" w:hAnsi="Consolas" w:cs="Consolas"/>
                <w:sz w:val="16"/>
              </w:rPr>
              <w:t>4</w:t>
            </w:r>
          </w:p>
        </w:tc>
        <w:tc>
          <w:tcPr>
            <w:tcW w:w="1170" w:type="dxa"/>
          </w:tcPr>
          <w:p w14:paraId="5347B829" w14:textId="77777777" w:rsidR="003D27E1" w:rsidRDefault="00B475ED">
            <w:pPr>
              <w:jc w:val="right"/>
            </w:pPr>
            <w:r>
              <w:rPr>
                <w:rFonts w:ascii="Consolas" w:eastAsia="Consolas" w:hAnsi="Consolas" w:cs="Consolas"/>
                <w:sz w:val="16"/>
              </w:rPr>
              <w:t>68,159</w:t>
            </w:r>
          </w:p>
        </w:tc>
        <w:tc>
          <w:tcPr>
            <w:tcW w:w="1170" w:type="dxa"/>
          </w:tcPr>
          <w:p w14:paraId="5347B82A" w14:textId="77777777" w:rsidR="003D27E1" w:rsidRDefault="00B475ED">
            <w:pPr>
              <w:jc w:val="right"/>
            </w:pPr>
            <w:r>
              <w:rPr>
                <w:rFonts w:ascii="Consolas" w:eastAsia="Consolas" w:hAnsi="Consolas" w:cs="Consolas"/>
                <w:sz w:val="16"/>
              </w:rPr>
              <w:t>65,604</w:t>
            </w:r>
          </w:p>
        </w:tc>
        <w:tc>
          <w:tcPr>
            <w:tcW w:w="1170" w:type="dxa"/>
          </w:tcPr>
          <w:p w14:paraId="5347B82B" w14:textId="77777777" w:rsidR="003D27E1" w:rsidRDefault="00B475ED">
            <w:pPr>
              <w:jc w:val="right"/>
            </w:pPr>
            <w:r>
              <w:rPr>
                <w:rFonts w:ascii="Consolas" w:eastAsia="Consolas" w:hAnsi="Consolas" w:cs="Consolas"/>
                <w:sz w:val="16"/>
              </w:rPr>
              <w:t>61,973</w:t>
            </w:r>
          </w:p>
        </w:tc>
        <w:tc>
          <w:tcPr>
            <w:tcW w:w="1170" w:type="dxa"/>
          </w:tcPr>
          <w:p w14:paraId="5347B82C" w14:textId="77777777" w:rsidR="003D27E1" w:rsidRDefault="00B475ED">
            <w:pPr>
              <w:jc w:val="right"/>
            </w:pPr>
            <w:r>
              <w:rPr>
                <w:rFonts w:ascii="Consolas" w:eastAsia="Consolas" w:hAnsi="Consolas" w:cs="Consolas"/>
                <w:sz w:val="16"/>
              </w:rPr>
              <w:t>35,453</w:t>
            </w:r>
          </w:p>
        </w:tc>
        <w:tc>
          <w:tcPr>
            <w:tcW w:w="1170" w:type="dxa"/>
          </w:tcPr>
          <w:p w14:paraId="5347B82D" w14:textId="77777777" w:rsidR="003D27E1" w:rsidRDefault="00B475ED">
            <w:pPr>
              <w:jc w:val="right"/>
            </w:pPr>
            <w:r>
              <w:rPr>
                <w:rFonts w:ascii="Consolas" w:eastAsia="Consolas" w:hAnsi="Consolas" w:cs="Consolas"/>
                <w:sz w:val="16"/>
              </w:rPr>
              <w:t>131,523</w:t>
            </w:r>
          </w:p>
        </w:tc>
        <w:tc>
          <w:tcPr>
            <w:tcW w:w="1170" w:type="dxa"/>
          </w:tcPr>
          <w:p w14:paraId="5347B82E" w14:textId="77777777" w:rsidR="003D27E1" w:rsidRDefault="00B475ED">
            <w:pPr>
              <w:jc w:val="right"/>
            </w:pPr>
            <w:r>
              <w:rPr>
                <w:rFonts w:ascii="Consolas" w:eastAsia="Consolas" w:hAnsi="Consolas" w:cs="Consolas"/>
                <w:sz w:val="16"/>
              </w:rPr>
              <w:t>130,546</w:t>
            </w:r>
          </w:p>
        </w:tc>
        <w:tc>
          <w:tcPr>
            <w:tcW w:w="1170" w:type="dxa"/>
          </w:tcPr>
          <w:p w14:paraId="5347B82F" w14:textId="77777777" w:rsidR="003D27E1" w:rsidRDefault="00B475ED">
            <w:pPr>
              <w:jc w:val="right"/>
            </w:pPr>
            <w:r>
              <w:rPr>
                <w:rFonts w:ascii="Consolas" w:eastAsia="Consolas" w:hAnsi="Consolas" w:cs="Consolas"/>
                <w:sz w:val="16"/>
              </w:rPr>
              <w:t>25,616</w:t>
            </w:r>
          </w:p>
        </w:tc>
      </w:tr>
      <w:tr w:rsidR="003D27E1" w14:paraId="5347B839" w14:textId="77777777">
        <w:tc>
          <w:tcPr>
            <w:tcW w:w="1170" w:type="dxa"/>
            <w:tcBorders>
              <w:bottom w:val="single" w:sz="0" w:space="0" w:color="000000"/>
            </w:tcBorders>
          </w:tcPr>
          <w:p w14:paraId="5347B831" w14:textId="77777777" w:rsidR="003D27E1" w:rsidRDefault="00B475ED">
            <w:pPr>
              <w:jc w:val="right"/>
            </w:pPr>
            <w:r>
              <w:rPr>
                <w:rFonts w:ascii="Consolas" w:eastAsia="Consolas" w:hAnsi="Consolas" w:cs="Consolas"/>
                <w:sz w:val="16"/>
              </w:rPr>
              <w:t>5</w:t>
            </w:r>
          </w:p>
        </w:tc>
        <w:tc>
          <w:tcPr>
            <w:tcW w:w="1170" w:type="dxa"/>
            <w:tcBorders>
              <w:bottom w:val="single" w:sz="0" w:space="0" w:color="000000"/>
            </w:tcBorders>
          </w:tcPr>
          <w:p w14:paraId="5347B832" w14:textId="77777777" w:rsidR="003D27E1" w:rsidRDefault="00B475ED">
            <w:pPr>
              <w:jc w:val="right"/>
            </w:pPr>
            <w:r>
              <w:rPr>
                <w:rFonts w:ascii="Consolas" w:eastAsia="Consolas" w:hAnsi="Consolas" w:cs="Consolas"/>
                <w:sz w:val="16"/>
              </w:rPr>
              <w:t>29,373</w:t>
            </w:r>
          </w:p>
        </w:tc>
        <w:tc>
          <w:tcPr>
            <w:tcW w:w="1170" w:type="dxa"/>
            <w:tcBorders>
              <w:bottom w:val="single" w:sz="0" w:space="0" w:color="000000"/>
            </w:tcBorders>
          </w:tcPr>
          <w:p w14:paraId="5347B833" w14:textId="77777777" w:rsidR="003D27E1" w:rsidRDefault="00B475ED">
            <w:pPr>
              <w:jc w:val="right"/>
            </w:pPr>
            <w:r>
              <w:rPr>
                <w:rFonts w:ascii="Consolas" w:eastAsia="Consolas" w:hAnsi="Consolas" w:cs="Consolas"/>
                <w:sz w:val="16"/>
              </w:rPr>
              <w:t>9,923</w:t>
            </w:r>
          </w:p>
        </w:tc>
        <w:tc>
          <w:tcPr>
            <w:tcW w:w="1170" w:type="dxa"/>
            <w:tcBorders>
              <w:bottom w:val="single" w:sz="0" w:space="0" w:color="000000"/>
            </w:tcBorders>
          </w:tcPr>
          <w:p w14:paraId="5347B834" w14:textId="77777777" w:rsidR="003D27E1" w:rsidRDefault="00B475ED">
            <w:pPr>
              <w:jc w:val="right"/>
            </w:pPr>
            <w:r>
              <w:rPr>
                <w:rFonts w:ascii="Consolas" w:eastAsia="Consolas" w:hAnsi="Consolas" w:cs="Consolas"/>
                <w:sz w:val="16"/>
              </w:rPr>
              <w:t>34,343</w:t>
            </w:r>
          </w:p>
        </w:tc>
        <w:tc>
          <w:tcPr>
            <w:tcW w:w="1170" w:type="dxa"/>
            <w:tcBorders>
              <w:bottom w:val="single" w:sz="0" w:space="0" w:color="000000"/>
            </w:tcBorders>
          </w:tcPr>
          <w:p w14:paraId="5347B835" w14:textId="77777777" w:rsidR="003D27E1" w:rsidRDefault="00B475ED">
            <w:pPr>
              <w:jc w:val="right"/>
            </w:pPr>
            <w:r>
              <w:rPr>
                <w:rFonts w:ascii="Consolas" w:eastAsia="Consolas" w:hAnsi="Consolas" w:cs="Consolas"/>
                <w:sz w:val="16"/>
              </w:rPr>
              <w:t>38,191</w:t>
            </w:r>
          </w:p>
        </w:tc>
        <w:tc>
          <w:tcPr>
            <w:tcW w:w="1170" w:type="dxa"/>
            <w:tcBorders>
              <w:bottom w:val="single" w:sz="0" w:space="0" w:color="000000"/>
            </w:tcBorders>
          </w:tcPr>
          <w:p w14:paraId="5347B836" w14:textId="77777777" w:rsidR="003D27E1" w:rsidRDefault="00B475ED">
            <w:pPr>
              <w:jc w:val="right"/>
            </w:pPr>
            <w:r>
              <w:rPr>
                <w:rFonts w:ascii="Consolas" w:eastAsia="Consolas" w:hAnsi="Consolas" w:cs="Consolas"/>
                <w:sz w:val="16"/>
              </w:rPr>
              <w:t>69,942</w:t>
            </w:r>
          </w:p>
        </w:tc>
        <w:tc>
          <w:tcPr>
            <w:tcW w:w="1170" w:type="dxa"/>
            <w:tcBorders>
              <w:bottom w:val="single" w:sz="0" w:space="0" w:color="000000"/>
            </w:tcBorders>
          </w:tcPr>
          <w:p w14:paraId="5347B837" w14:textId="77777777" w:rsidR="003D27E1" w:rsidRDefault="00B475ED">
            <w:pPr>
              <w:jc w:val="right"/>
            </w:pPr>
            <w:r>
              <w:rPr>
                <w:rFonts w:ascii="Consolas" w:eastAsia="Consolas" w:hAnsi="Consolas" w:cs="Consolas"/>
                <w:sz w:val="16"/>
              </w:rPr>
              <w:t>134,476</w:t>
            </w:r>
          </w:p>
        </w:tc>
        <w:tc>
          <w:tcPr>
            <w:tcW w:w="1170" w:type="dxa"/>
            <w:tcBorders>
              <w:bottom w:val="single" w:sz="0" w:space="0" w:color="000000"/>
            </w:tcBorders>
          </w:tcPr>
          <w:p w14:paraId="5347B838" w14:textId="77777777" w:rsidR="003D27E1" w:rsidRDefault="00B475ED">
            <w:pPr>
              <w:jc w:val="right"/>
            </w:pPr>
            <w:r>
              <w:rPr>
                <w:rFonts w:ascii="Consolas" w:eastAsia="Consolas" w:hAnsi="Consolas" w:cs="Consolas"/>
                <w:sz w:val="16"/>
              </w:rPr>
              <w:t>13,381</w:t>
            </w:r>
          </w:p>
        </w:tc>
      </w:tr>
      <w:tr w:rsidR="003D27E1" w14:paraId="5347B842" w14:textId="77777777">
        <w:tc>
          <w:tcPr>
            <w:tcW w:w="0" w:type="auto"/>
            <w:tcBorders>
              <w:top w:val="single" w:sz="0" w:space="0" w:color="000000"/>
              <w:bottom w:val="single" w:sz="0" w:space="0" w:color="000000"/>
            </w:tcBorders>
          </w:tcPr>
          <w:p w14:paraId="5347B83A"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83B"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83C"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83D"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83E"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83F"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840"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841" w14:textId="77777777" w:rsidR="003D27E1" w:rsidRDefault="00B475ED">
            <w:pPr>
              <w:jc w:val="right"/>
            </w:pPr>
            <w:r>
              <w:rPr>
                <w:rFonts w:ascii="Consolas" w:eastAsia="Consolas" w:hAnsi="Consolas" w:cs="Consolas"/>
                <w:sz w:val="16"/>
              </w:rPr>
              <w:t>116,355</w:t>
            </w:r>
          </w:p>
        </w:tc>
      </w:tr>
    </w:tbl>
    <w:p w14:paraId="5347B843" w14:textId="77777777" w:rsidR="003D27E1" w:rsidRDefault="003D27E1"/>
    <w:p w14:paraId="5347B844" w14:textId="77777777" w:rsidR="003D27E1" w:rsidRDefault="00B475ED">
      <w:r>
        <w:br/>
      </w:r>
    </w:p>
    <w:p w14:paraId="5347B845" w14:textId="77777777" w:rsidR="003D27E1" w:rsidRDefault="00B475ED">
      <w:pPr>
        <w:shd w:val="solid" w:color="B0C4DE" w:fill="auto"/>
      </w:pPr>
      <w:r>
        <w:rPr>
          <w:b/>
          <w:sz w:val="26"/>
        </w:rPr>
        <w:t>edu5v2</w:t>
      </w:r>
    </w:p>
    <w:p w14:paraId="5347B846" w14:textId="77777777" w:rsidR="003D27E1" w:rsidRDefault="00B475ED">
      <w:pPr>
        <w:rPr>
          <w:color w:val="4682B4"/>
        </w:rPr>
      </w:pPr>
      <w:r>
        <w:rPr>
          <w:color w:val="4682B4"/>
        </w:rPr>
        <w:t>Education: 5 levels (v2)</w:t>
      </w:r>
      <w:r>
        <w:rPr>
          <w:color w:val="4682B4"/>
        </w:rPr>
        <w:br/>
        <w:t xml:space="preserve">   (1):   [0-1] Primary</w:t>
      </w:r>
      <w:r>
        <w:rPr>
          <w:color w:val="4682B4"/>
        </w:rPr>
        <w:br/>
        <w:t xml:space="preserve">   (2):   [2] Secondary lower</w:t>
      </w:r>
      <w:r>
        <w:rPr>
          <w:color w:val="4682B4"/>
        </w:rPr>
        <w:br/>
        <w:t xml:space="preserve">   (3):   [3-4] Secondary upper</w:t>
      </w:r>
      <w:r>
        <w:rPr>
          <w:color w:val="4682B4"/>
        </w:rPr>
        <w:br/>
      </w:r>
      <w:r>
        <w:rPr>
          <w:color w:val="4682B4"/>
        </w:rPr>
        <w:t xml:space="preserve">   (4):   [5-7] Tertiary first(bachelor/master)</w:t>
      </w:r>
      <w:r>
        <w:rPr>
          <w:color w:val="4682B4"/>
        </w:rPr>
        <w:br/>
        <w:t xml:space="preserve">   (5):   [8] Tertiary second (doctoral)</w:t>
      </w:r>
      <w:r>
        <w:rPr>
          <w:color w:val="4682B4"/>
        </w:rPr>
        <w:br/>
      </w:r>
    </w:p>
    <w:p w14:paraId="5347B847" w14:textId="77777777" w:rsidR="003D27E1" w:rsidRDefault="00B475ED">
      <w:r>
        <w:t>Numbers in brackets indicate ISCED-11 levels.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454"/>
        <w:gridCol w:w="1492"/>
        <w:gridCol w:w="2152"/>
        <w:gridCol w:w="1516"/>
        <w:gridCol w:w="1508"/>
        <w:gridCol w:w="1454"/>
      </w:tblGrid>
      <w:tr w:rsidR="003D27E1" w14:paraId="5347B849" w14:textId="77777777">
        <w:tc>
          <w:tcPr>
            <w:tcW w:w="9360" w:type="dxa"/>
            <w:gridSpan w:val="6"/>
          </w:tcPr>
          <w:p w14:paraId="5347B848" w14:textId="77777777" w:rsidR="003D27E1" w:rsidRDefault="00B475ED">
            <w:r>
              <w:rPr>
                <w:rFonts w:ascii="Consolas" w:eastAsia="Consolas" w:hAnsi="Consolas" w:cs="Consolas"/>
                <w:b/>
                <w:sz w:val="18"/>
              </w:rPr>
              <w:lastRenderedPageBreak/>
              <w:t xml:space="preserve">       Name: </w:t>
            </w:r>
            <w:r>
              <w:rPr>
                <w:rFonts w:ascii="Consolas" w:eastAsia="Consolas" w:hAnsi="Consolas" w:cs="Consolas"/>
                <w:sz w:val="18"/>
              </w:rPr>
              <w:t>edu5v2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5 levels (v2)</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1,997,253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[-2;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2.94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0.98           </w:t>
            </w:r>
            <w:r>
              <w:rPr>
                <w:rFonts w:ascii="Consolas" w:eastAsia="Consolas" w:hAnsi="Consolas" w:cs="Consolas"/>
                <w:sz w:val="18"/>
              </w:rPr>
              <w:br/>
            </w:r>
          </w:p>
        </w:tc>
      </w:tr>
      <w:tr w:rsidR="003D27E1" w14:paraId="5347B850" w14:textId="77777777">
        <w:tc>
          <w:tcPr>
            <w:tcW w:w="1560" w:type="dxa"/>
          </w:tcPr>
          <w:p w14:paraId="5347B84A" w14:textId="77777777" w:rsidR="003D27E1" w:rsidRDefault="003D27E1"/>
        </w:tc>
        <w:tc>
          <w:tcPr>
            <w:tcW w:w="1560" w:type="dxa"/>
            <w:tcBorders>
              <w:top w:val="single" w:sz="0" w:space="0" w:color="000000"/>
              <w:bottom w:val="single" w:sz="0" w:space="0" w:color="000000"/>
            </w:tcBorders>
          </w:tcPr>
          <w:p w14:paraId="5347B84B"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84C"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84D"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84E" w14:textId="77777777" w:rsidR="003D27E1" w:rsidRDefault="00B475ED">
            <w:pPr>
              <w:jc w:val="right"/>
            </w:pPr>
            <w:r>
              <w:rPr>
                <w:rFonts w:ascii="Consolas" w:eastAsia="Consolas" w:hAnsi="Consolas" w:cs="Consolas"/>
                <w:b/>
                <w:sz w:val="18"/>
              </w:rPr>
              <w:t>Percent</w:t>
            </w:r>
          </w:p>
        </w:tc>
        <w:tc>
          <w:tcPr>
            <w:tcW w:w="1560" w:type="dxa"/>
          </w:tcPr>
          <w:p w14:paraId="5347B84F" w14:textId="77777777" w:rsidR="003D27E1" w:rsidRDefault="003D27E1"/>
        </w:tc>
      </w:tr>
      <w:tr w:rsidR="003D27E1" w14:paraId="5347B857" w14:textId="77777777">
        <w:tc>
          <w:tcPr>
            <w:tcW w:w="1560" w:type="dxa"/>
            <w:tcBorders>
              <w:right w:val="nil"/>
            </w:tcBorders>
          </w:tcPr>
          <w:p w14:paraId="5347B851" w14:textId="77777777" w:rsidR="003D27E1" w:rsidRDefault="003D27E1"/>
        </w:tc>
        <w:tc>
          <w:tcPr>
            <w:tcW w:w="1560" w:type="dxa"/>
            <w:tcBorders>
              <w:top w:val="single" w:sz="0" w:space="0" w:color="000000"/>
              <w:left w:val="nil"/>
              <w:bottom w:val="single" w:sz="0" w:space="0" w:color="D3D3D3"/>
            </w:tcBorders>
          </w:tcPr>
          <w:p w14:paraId="5347B852" w14:textId="77777777" w:rsidR="003D27E1" w:rsidRDefault="00B475ED">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5347B853" w14:textId="77777777" w:rsidR="003D27E1" w:rsidRDefault="003D27E1"/>
        </w:tc>
        <w:tc>
          <w:tcPr>
            <w:tcW w:w="1560" w:type="dxa"/>
            <w:tcBorders>
              <w:top w:val="single" w:sz="0" w:space="0" w:color="000000"/>
              <w:bottom w:val="single" w:sz="0" w:space="0" w:color="D3D3D3"/>
            </w:tcBorders>
          </w:tcPr>
          <w:p w14:paraId="5347B854" w14:textId="77777777" w:rsidR="003D27E1" w:rsidRDefault="00B475ED">
            <w:pPr>
              <w:jc w:val="right"/>
            </w:pPr>
            <w:r>
              <w:rPr>
                <w:rFonts w:ascii="Consolas" w:eastAsia="Consolas" w:hAnsi="Consolas" w:cs="Consolas"/>
                <w:sz w:val="16"/>
              </w:rPr>
              <w:t xml:space="preserve">       364</w:t>
            </w:r>
          </w:p>
        </w:tc>
        <w:tc>
          <w:tcPr>
            <w:tcW w:w="1560" w:type="dxa"/>
            <w:tcBorders>
              <w:top w:val="single" w:sz="0" w:space="0" w:color="000000"/>
              <w:bottom w:val="single" w:sz="0" w:space="0" w:color="D3D3D3"/>
            </w:tcBorders>
          </w:tcPr>
          <w:p w14:paraId="5347B855" w14:textId="77777777" w:rsidR="003D27E1" w:rsidRDefault="00B475ED">
            <w:pPr>
              <w:jc w:val="right"/>
            </w:pPr>
            <w:r>
              <w:rPr>
                <w:rFonts w:ascii="Consolas" w:eastAsia="Consolas" w:hAnsi="Consolas" w:cs="Consolas"/>
                <w:sz w:val="16"/>
              </w:rPr>
              <w:t xml:space="preserve">      0.0</w:t>
            </w:r>
          </w:p>
        </w:tc>
        <w:tc>
          <w:tcPr>
            <w:tcW w:w="1560" w:type="dxa"/>
          </w:tcPr>
          <w:p w14:paraId="5347B856" w14:textId="77777777" w:rsidR="003D27E1" w:rsidRDefault="003D27E1"/>
        </w:tc>
      </w:tr>
      <w:tr w:rsidR="003D27E1" w14:paraId="5347B85E" w14:textId="77777777">
        <w:tc>
          <w:tcPr>
            <w:tcW w:w="1560" w:type="dxa"/>
            <w:tcBorders>
              <w:right w:val="nil"/>
            </w:tcBorders>
          </w:tcPr>
          <w:p w14:paraId="5347B858" w14:textId="77777777" w:rsidR="003D27E1" w:rsidRDefault="003D27E1"/>
        </w:tc>
        <w:tc>
          <w:tcPr>
            <w:tcW w:w="1560" w:type="dxa"/>
            <w:tcBorders>
              <w:top w:val="single" w:sz="0" w:space="0" w:color="D3D3D3"/>
              <w:left w:val="nil"/>
              <w:bottom w:val="single" w:sz="0" w:space="0" w:color="D3D3D3"/>
            </w:tcBorders>
          </w:tcPr>
          <w:p w14:paraId="5347B859"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85A" w14:textId="77777777" w:rsidR="003D27E1" w:rsidRDefault="003D27E1"/>
        </w:tc>
        <w:tc>
          <w:tcPr>
            <w:tcW w:w="1560" w:type="dxa"/>
            <w:tcBorders>
              <w:top w:val="single" w:sz="0" w:space="0" w:color="D3D3D3"/>
              <w:bottom w:val="single" w:sz="0" w:space="0" w:color="D3D3D3"/>
            </w:tcBorders>
          </w:tcPr>
          <w:p w14:paraId="5347B85B" w14:textId="77777777" w:rsidR="003D27E1" w:rsidRDefault="00B475ED">
            <w:pPr>
              <w:jc w:val="right"/>
            </w:pPr>
            <w:r>
              <w:rPr>
                <w:rFonts w:ascii="Consolas" w:eastAsia="Consolas" w:hAnsi="Consolas" w:cs="Consolas"/>
                <w:sz w:val="16"/>
              </w:rPr>
              <w:t xml:space="preserve">     8,688</w:t>
            </w:r>
          </w:p>
        </w:tc>
        <w:tc>
          <w:tcPr>
            <w:tcW w:w="1560" w:type="dxa"/>
            <w:tcBorders>
              <w:top w:val="single" w:sz="0" w:space="0" w:color="D3D3D3"/>
              <w:bottom w:val="single" w:sz="0" w:space="0" w:color="D3D3D3"/>
            </w:tcBorders>
          </w:tcPr>
          <w:p w14:paraId="5347B85C" w14:textId="77777777" w:rsidR="003D27E1" w:rsidRDefault="00B475ED">
            <w:pPr>
              <w:jc w:val="right"/>
            </w:pPr>
            <w:r>
              <w:rPr>
                <w:rFonts w:ascii="Consolas" w:eastAsia="Consolas" w:hAnsi="Consolas" w:cs="Consolas"/>
                <w:sz w:val="16"/>
              </w:rPr>
              <w:t xml:space="preserve">      0.3</w:t>
            </w:r>
          </w:p>
        </w:tc>
        <w:tc>
          <w:tcPr>
            <w:tcW w:w="1560" w:type="dxa"/>
          </w:tcPr>
          <w:p w14:paraId="5347B85D" w14:textId="77777777" w:rsidR="003D27E1" w:rsidRDefault="003D27E1"/>
        </w:tc>
      </w:tr>
      <w:tr w:rsidR="003D27E1" w14:paraId="5347B865" w14:textId="77777777">
        <w:tc>
          <w:tcPr>
            <w:tcW w:w="1560" w:type="dxa"/>
            <w:tcBorders>
              <w:right w:val="nil"/>
            </w:tcBorders>
          </w:tcPr>
          <w:p w14:paraId="5347B85F" w14:textId="77777777" w:rsidR="003D27E1" w:rsidRDefault="003D27E1"/>
        </w:tc>
        <w:tc>
          <w:tcPr>
            <w:tcW w:w="1560" w:type="dxa"/>
            <w:tcBorders>
              <w:top w:val="single" w:sz="0" w:space="0" w:color="D3D3D3"/>
              <w:left w:val="nil"/>
              <w:bottom w:val="single" w:sz="0" w:space="0" w:color="D3D3D3"/>
            </w:tcBorders>
          </w:tcPr>
          <w:p w14:paraId="5347B860"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861" w14:textId="77777777" w:rsidR="003D27E1" w:rsidRDefault="00B475ED">
            <w:r>
              <w:rPr>
                <w:rFonts w:ascii="Consolas" w:eastAsia="Consolas" w:hAnsi="Consolas" w:cs="Consolas"/>
                <w:sz w:val="16"/>
              </w:rPr>
              <w:t>[0-1] Primary</w:t>
            </w:r>
          </w:p>
        </w:tc>
        <w:tc>
          <w:tcPr>
            <w:tcW w:w="1560" w:type="dxa"/>
            <w:tcBorders>
              <w:top w:val="single" w:sz="0" w:space="0" w:color="D3D3D3"/>
              <w:bottom w:val="single" w:sz="0" w:space="0" w:color="D3D3D3"/>
            </w:tcBorders>
          </w:tcPr>
          <w:p w14:paraId="5347B862" w14:textId="77777777" w:rsidR="003D27E1" w:rsidRDefault="00B475ED">
            <w:pPr>
              <w:jc w:val="right"/>
            </w:pPr>
            <w:r>
              <w:rPr>
                <w:rFonts w:ascii="Consolas" w:eastAsia="Consolas" w:hAnsi="Consolas" w:cs="Consolas"/>
                <w:sz w:val="16"/>
              </w:rPr>
              <w:t xml:space="preserve">   106,684</w:t>
            </w:r>
          </w:p>
        </w:tc>
        <w:tc>
          <w:tcPr>
            <w:tcW w:w="1560" w:type="dxa"/>
            <w:tcBorders>
              <w:top w:val="single" w:sz="0" w:space="0" w:color="D3D3D3"/>
              <w:bottom w:val="single" w:sz="0" w:space="0" w:color="D3D3D3"/>
            </w:tcBorders>
          </w:tcPr>
          <w:p w14:paraId="5347B863" w14:textId="77777777" w:rsidR="003D27E1" w:rsidRDefault="00B475ED">
            <w:pPr>
              <w:jc w:val="right"/>
            </w:pPr>
            <w:r>
              <w:rPr>
                <w:rFonts w:ascii="Consolas" w:eastAsia="Consolas" w:hAnsi="Consolas" w:cs="Consolas"/>
                <w:sz w:val="16"/>
              </w:rPr>
              <w:t xml:space="preserve">      3.5</w:t>
            </w:r>
          </w:p>
        </w:tc>
        <w:tc>
          <w:tcPr>
            <w:tcW w:w="1560" w:type="dxa"/>
          </w:tcPr>
          <w:p w14:paraId="5347B864" w14:textId="77777777" w:rsidR="003D27E1" w:rsidRDefault="003D27E1"/>
        </w:tc>
      </w:tr>
      <w:tr w:rsidR="003D27E1" w14:paraId="5347B86C" w14:textId="77777777">
        <w:tc>
          <w:tcPr>
            <w:tcW w:w="1560" w:type="dxa"/>
            <w:tcBorders>
              <w:right w:val="nil"/>
            </w:tcBorders>
          </w:tcPr>
          <w:p w14:paraId="5347B866" w14:textId="77777777" w:rsidR="003D27E1" w:rsidRDefault="003D27E1"/>
        </w:tc>
        <w:tc>
          <w:tcPr>
            <w:tcW w:w="1560" w:type="dxa"/>
            <w:tcBorders>
              <w:top w:val="single" w:sz="0" w:space="0" w:color="D3D3D3"/>
              <w:left w:val="nil"/>
              <w:bottom w:val="single" w:sz="0" w:space="0" w:color="D3D3D3"/>
            </w:tcBorders>
          </w:tcPr>
          <w:p w14:paraId="5347B867"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868" w14:textId="77777777" w:rsidR="003D27E1" w:rsidRDefault="00B475ED">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5347B869" w14:textId="77777777" w:rsidR="003D27E1" w:rsidRDefault="00B475ED">
            <w:pPr>
              <w:jc w:val="right"/>
            </w:pPr>
            <w:r>
              <w:rPr>
                <w:rFonts w:ascii="Consolas" w:eastAsia="Consolas" w:hAnsi="Consolas" w:cs="Consolas"/>
                <w:sz w:val="16"/>
              </w:rPr>
              <w:t xml:space="preserve">   135,499</w:t>
            </w:r>
          </w:p>
        </w:tc>
        <w:tc>
          <w:tcPr>
            <w:tcW w:w="1560" w:type="dxa"/>
            <w:tcBorders>
              <w:top w:val="single" w:sz="0" w:space="0" w:color="D3D3D3"/>
              <w:bottom w:val="single" w:sz="0" w:space="0" w:color="D3D3D3"/>
            </w:tcBorders>
          </w:tcPr>
          <w:p w14:paraId="5347B86A" w14:textId="77777777" w:rsidR="003D27E1" w:rsidRDefault="00B475ED">
            <w:pPr>
              <w:jc w:val="right"/>
            </w:pPr>
            <w:r>
              <w:rPr>
                <w:rFonts w:ascii="Consolas" w:eastAsia="Consolas" w:hAnsi="Consolas" w:cs="Consolas"/>
                <w:sz w:val="16"/>
              </w:rPr>
              <w:t xml:space="preserve">      4.4</w:t>
            </w:r>
          </w:p>
        </w:tc>
        <w:tc>
          <w:tcPr>
            <w:tcW w:w="1560" w:type="dxa"/>
          </w:tcPr>
          <w:p w14:paraId="5347B86B" w14:textId="77777777" w:rsidR="003D27E1" w:rsidRDefault="003D27E1"/>
        </w:tc>
      </w:tr>
      <w:tr w:rsidR="003D27E1" w14:paraId="5347B873" w14:textId="77777777">
        <w:tc>
          <w:tcPr>
            <w:tcW w:w="1560" w:type="dxa"/>
            <w:tcBorders>
              <w:right w:val="nil"/>
            </w:tcBorders>
          </w:tcPr>
          <w:p w14:paraId="5347B86D" w14:textId="77777777" w:rsidR="003D27E1" w:rsidRDefault="003D27E1"/>
        </w:tc>
        <w:tc>
          <w:tcPr>
            <w:tcW w:w="1560" w:type="dxa"/>
            <w:tcBorders>
              <w:top w:val="single" w:sz="0" w:space="0" w:color="D3D3D3"/>
              <w:left w:val="nil"/>
              <w:bottom w:val="single" w:sz="0" w:space="0" w:color="D3D3D3"/>
            </w:tcBorders>
          </w:tcPr>
          <w:p w14:paraId="5347B86E"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B86F" w14:textId="77777777" w:rsidR="003D27E1" w:rsidRDefault="00B475ED">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5347B870" w14:textId="77777777" w:rsidR="003D27E1" w:rsidRDefault="00B475ED">
            <w:pPr>
              <w:jc w:val="right"/>
            </w:pPr>
            <w:r>
              <w:rPr>
                <w:rFonts w:ascii="Consolas" w:eastAsia="Consolas" w:hAnsi="Consolas" w:cs="Consolas"/>
                <w:sz w:val="16"/>
              </w:rPr>
              <w:t xml:space="preserve">   539,161</w:t>
            </w:r>
          </w:p>
        </w:tc>
        <w:tc>
          <w:tcPr>
            <w:tcW w:w="1560" w:type="dxa"/>
            <w:tcBorders>
              <w:top w:val="single" w:sz="0" w:space="0" w:color="D3D3D3"/>
              <w:bottom w:val="single" w:sz="0" w:space="0" w:color="D3D3D3"/>
            </w:tcBorders>
          </w:tcPr>
          <w:p w14:paraId="5347B871" w14:textId="77777777" w:rsidR="003D27E1" w:rsidRDefault="00B475ED">
            <w:pPr>
              <w:jc w:val="right"/>
            </w:pPr>
            <w:r>
              <w:rPr>
                <w:rFonts w:ascii="Consolas" w:eastAsia="Consolas" w:hAnsi="Consolas" w:cs="Consolas"/>
                <w:sz w:val="16"/>
              </w:rPr>
              <w:t xml:space="preserve">     17.5</w:t>
            </w:r>
          </w:p>
        </w:tc>
        <w:tc>
          <w:tcPr>
            <w:tcW w:w="1560" w:type="dxa"/>
          </w:tcPr>
          <w:p w14:paraId="5347B872" w14:textId="77777777" w:rsidR="003D27E1" w:rsidRDefault="003D27E1"/>
        </w:tc>
      </w:tr>
      <w:tr w:rsidR="003D27E1" w14:paraId="5347B87A" w14:textId="77777777">
        <w:tc>
          <w:tcPr>
            <w:tcW w:w="1560" w:type="dxa"/>
            <w:tcBorders>
              <w:right w:val="nil"/>
            </w:tcBorders>
          </w:tcPr>
          <w:p w14:paraId="5347B874" w14:textId="77777777" w:rsidR="003D27E1" w:rsidRDefault="003D27E1"/>
        </w:tc>
        <w:tc>
          <w:tcPr>
            <w:tcW w:w="1560" w:type="dxa"/>
            <w:tcBorders>
              <w:top w:val="single" w:sz="0" w:space="0" w:color="D3D3D3"/>
              <w:left w:val="nil"/>
              <w:bottom w:val="single" w:sz="0" w:space="0" w:color="D3D3D3"/>
            </w:tcBorders>
          </w:tcPr>
          <w:p w14:paraId="5347B875"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B876" w14:textId="77777777" w:rsidR="003D27E1" w:rsidRDefault="00B475ED">
            <w:r>
              <w:rPr>
                <w:rFonts w:ascii="Consolas" w:eastAsia="Consolas" w:hAnsi="Consolas" w:cs="Consolas"/>
                <w:sz w:val="16"/>
              </w:rPr>
              <w:t>[5-7] Tertiary first(bachelor/master)</w:t>
            </w:r>
          </w:p>
        </w:tc>
        <w:tc>
          <w:tcPr>
            <w:tcW w:w="1560" w:type="dxa"/>
            <w:tcBorders>
              <w:top w:val="single" w:sz="0" w:space="0" w:color="D3D3D3"/>
              <w:bottom w:val="single" w:sz="0" w:space="0" w:color="D3D3D3"/>
            </w:tcBorders>
          </w:tcPr>
          <w:p w14:paraId="5347B877" w14:textId="77777777" w:rsidR="003D27E1" w:rsidRDefault="00B475ED">
            <w:pPr>
              <w:jc w:val="right"/>
            </w:pPr>
            <w:r>
              <w:rPr>
                <w:rFonts w:ascii="Consolas" w:eastAsia="Consolas" w:hAnsi="Consolas" w:cs="Consolas"/>
                <w:sz w:val="16"/>
              </w:rPr>
              <w:t xml:space="preserve">   293,233</w:t>
            </w:r>
          </w:p>
        </w:tc>
        <w:tc>
          <w:tcPr>
            <w:tcW w:w="1560" w:type="dxa"/>
            <w:tcBorders>
              <w:top w:val="single" w:sz="0" w:space="0" w:color="D3D3D3"/>
              <w:bottom w:val="single" w:sz="0" w:space="0" w:color="D3D3D3"/>
            </w:tcBorders>
          </w:tcPr>
          <w:p w14:paraId="5347B878" w14:textId="77777777" w:rsidR="003D27E1" w:rsidRDefault="00B475ED">
            <w:pPr>
              <w:jc w:val="right"/>
            </w:pPr>
            <w:r>
              <w:rPr>
                <w:rFonts w:ascii="Consolas" w:eastAsia="Consolas" w:hAnsi="Consolas" w:cs="Consolas"/>
                <w:sz w:val="16"/>
              </w:rPr>
              <w:t xml:space="preserve">      9.5</w:t>
            </w:r>
          </w:p>
        </w:tc>
        <w:tc>
          <w:tcPr>
            <w:tcW w:w="1560" w:type="dxa"/>
          </w:tcPr>
          <w:p w14:paraId="5347B879" w14:textId="77777777" w:rsidR="003D27E1" w:rsidRDefault="003D27E1"/>
        </w:tc>
      </w:tr>
      <w:tr w:rsidR="003D27E1" w14:paraId="5347B881" w14:textId="77777777">
        <w:tc>
          <w:tcPr>
            <w:tcW w:w="1560" w:type="dxa"/>
            <w:tcBorders>
              <w:right w:val="nil"/>
            </w:tcBorders>
          </w:tcPr>
          <w:p w14:paraId="5347B87B" w14:textId="77777777" w:rsidR="003D27E1" w:rsidRDefault="003D27E1"/>
        </w:tc>
        <w:tc>
          <w:tcPr>
            <w:tcW w:w="1560" w:type="dxa"/>
            <w:tcBorders>
              <w:top w:val="single" w:sz="0" w:space="0" w:color="D3D3D3"/>
              <w:left w:val="nil"/>
              <w:bottom w:val="single" w:sz="0" w:space="0" w:color="D3D3D3"/>
            </w:tcBorders>
          </w:tcPr>
          <w:p w14:paraId="5347B87C"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B87D" w14:textId="77777777" w:rsidR="003D27E1" w:rsidRDefault="00B475ED">
            <w:r>
              <w:rPr>
                <w:rFonts w:ascii="Consolas" w:eastAsia="Consolas" w:hAnsi="Consolas" w:cs="Consolas"/>
                <w:sz w:val="16"/>
              </w:rPr>
              <w:t>[8] Tertiary second (doctoral)</w:t>
            </w:r>
          </w:p>
        </w:tc>
        <w:tc>
          <w:tcPr>
            <w:tcW w:w="1560" w:type="dxa"/>
            <w:tcBorders>
              <w:top w:val="single" w:sz="0" w:space="0" w:color="D3D3D3"/>
              <w:bottom w:val="single" w:sz="0" w:space="0" w:color="D3D3D3"/>
            </w:tcBorders>
          </w:tcPr>
          <w:p w14:paraId="5347B87E" w14:textId="77777777" w:rsidR="003D27E1" w:rsidRDefault="00B475ED">
            <w:pPr>
              <w:jc w:val="right"/>
            </w:pPr>
            <w:r>
              <w:rPr>
                <w:rFonts w:ascii="Consolas" w:eastAsia="Consolas" w:hAnsi="Consolas" w:cs="Consolas"/>
                <w:sz w:val="16"/>
              </w:rPr>
              <w:t xml:space="preserve">    12,500</w:t>
            </w:r>
          </w:p>
        </w:tc>
        <w:tc>
          <w:tcPr>
            <w:tcW w:w="1560" w:type="dxa"/>
            <w:tcBorders>
              <w:top w:val="single" w:sz="0" w:space="0" w:color="D3D3D3"/>
              <w:bottom w:val="single" w:sz="0" w:space="0" w:color="D3D3D3"/>
            </w:tcBorders>
          </w:tcPr>
          <w:p w14:paraId="5347B87F" w14:textId="77777777" w:rsidR="003D27E1" w:rsidRDefault="00B475ED">
            <w:pPr>
              <w:jc w:val="right"/>
            </w:pPr>
            <w:r>
              <w:rPr>
                <w:rFonts w:ascii="Consolas" w:eastAsia="Consolas" w:hAnsi="Consolas" w:cs="Consolas"/>
                <w:sz w:val="16"/>
              </w:rPr>
              <w:t xml:space="preserve">      0.4</w:t>
            </w:r>
          </w:p>
        </w:tc>
        <w:tc>
          <w:tcPr>
            <w:tcW w:w="1560" w:type="dxa"/>
          </w:tcPr>
          <w:p w14:paraId="5347B880" w14:textId="77777777" w:rsidR="003D27E1" w:rsidRDefault="003D27E1"/>
        </w:tc>
      </w:tr>
      <w:tr w:rsidR="003D27E1" w14:paraId="5347B888" w14:textId="77777777">
        <w:tc>
          <w:tcPr>
            <w:tcW w:w="1560" w:type="dxa"/>
            <w:tcBorders>
              <w:right w:val="nil"/>
            </w:tcBorders>
          </w:tcPr>
          <w:p w14:paraId="5347B882" w14:textId="77777777" w:rsidR="003D27E1" w:rsidRDefault="003D27E1"/>
        </w:tc>
        <w:tc>
          <w:tcPr>
            <w:tcW w:w="1560" w:type="dxa"/>
            <w:tcBorders>
              <w:top w:val="single" w:sz="0" w:space="0" w:color="D3D3D3"/>
              <w:left w:val="nil"/>
              <w:bottom w:val="single" w:sz="0" w:space="0" w:color="000000"/>
            </w:tcBorders>
          </w:tcPr>
          <w:p w14:paraId="5347B883"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B884" w14:textId="77777777" w:rsidR="003D27E1" w:rsidRDefault="003D27E1"/>
        </w:tc>
        <w:tc>
          <w:tcPr>
            <w:tcW w:w="1560" w:type="dxa"/>
            <w:tcBorders>
              <w:top w:val="single" w:sz="0" w:space="0" w:color="D3D3D3"/>
              <w:bottom w:val="single" w:sz="0" w:space="0" w:color="000000"/>
            </w:tcBorders>
          </w:tcPr>
          <w:p w14:paraId="5347B885" w14:textId="77777777" w:rsidR="003D27E1" w:rsidRDefault="00B475ED">
            <w:pPr>
              <w:jc w:val="right"/>
            </w:pPr>
            <w:r>
              <w:rPr>
                <w:rFonts w:ascii="Consolas" w:eastAsia="Consolas" w:hAnsi="Consolas" w:cs="Consolas"/>
                <w:sz w:val="16"/>
              </w:rPr>
              <w:t xml:space="preserve">   1988201</w:t>
            </w:r>
          </w:p>
        </w:tc>
        <w:tc>
          <w:tcPr>
            <w:tcW w:w="1560" w:type="dxa"/>
            <w:tcBorders>
              <w:top w:val="single" w:sz="0" w:space="0" w:color="D3D3D3"/>
              <w:bottom w:val="single" w:sz="0" w:space="0" w:color="000000"/>
            </w:tcBorders>
          </w:tcPr>
          <w:p w14:paraId="5347B886" w14:textId="77777777" w:rsidR="003D27E1" w:rsidRDefault="00B475ED">
            <w:pPr>
              <w:jc w:val="right"/>
            </w:pPr>
            <w:r>
              <w:rPr>
                <w:rFonts w:ascii="Consolas" w:eastAsia="Consolas" w:hAnsi="Consolas" w:cs="Consolas"/>
                <w:sz w:val="16"/>
              </w:rPr>
              <w:t xml:space="preserve">     64.5</w:t>
            </w:r>
          </w:p>
        </w:tc>
        <w:tc>
          <w:tcPr>
            <w:tcW w:w="1560" w:type="dxa"/>
          </w:tcPr>
          <w:p w14:paraId="5347B887" w14:textId="77777777" w:rsidR="003D27E1" w:rsidRDefault="003D27E1"/>
        </w:tc>
      </w:tr>
      <w:tr w:rsidR="003D27E1" w14:paraId="5347B88F" w14:textId="77777777">
        <w:tc>
          <w:tcPr>
            <w:tcW w:w="1560" w:type="dxa"/>
          </w:tcPr>
          <w:p w14:paraId="5347B889" w14:textId="77777777" w:rsidR="003D27E1" w:rsidRDefault="003D27E1"/>
        </w:tc>
        <w:tc>
          <w:tcPr>
            <w:tcW w:w="1560" w:type="dxa"/>
            <w:tcBorders>
              <w:top w:val="single" w:sz="0" w:space="0" w:color="000000"/>
              <w:bottom w:val="single" w:sz="0" w:space="0" w:color="000000"/>
            </w:tcBorders>
          </w:tcPr>
          <w:p w14:paraId="5347B88A" w14:textId="77777777" w:rsidR="003D27E1" w:rsidRDefault="003D27E1"/>
        </w:tc>
        <w:tc>
          <w:tcPr>
            <w:tcW w:w="1560" w:type="dxa"/>
            <w:tcBorders>
              <w:top w:val="single" w:sz="0" w:space="0" w:color="000000"/>
              <w:bottom w:val="single" w:sz="0" w:space="0" w:color="000000"/>
            </w:tcBorders>
          </w:tcPr>
          <w:p w14:paraId="5347B88B"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88C"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88D" w14:textId="77777777" w:rsidR="003D27E1" w:rsidRDefault="003D27E1"/>
        </w:tc>
        <w:tc>
          <w:tcPr>
            <w:tcW w:w="1560" w:type="dxa"/>
          </w:tcPr>
          <w:p w14:paraId="5347B88E" w14:textId="77777777" w:rsidR="003D27E1" w:rsidRDefault="003D27E1"/>
        </w:tc>
      </w:tr>
    </w:tbl>
    <w:p w14:paraId="5347B890"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899" w14:textId="77777777">
        <w:tc>
          <w:tcPr>
            <w:tcW w:w="1170" w:type="dxa"/>
            <w:tcBorders>
              <w:top w:val="single" w:sz="0" w:space="0" w:color="000000"/>
              <w:bottom w:val="single" w:sz="0" w:space="0" w:color="000000"/>
            </w:tcBorders>
          </w:tcPr>
          <w:p w14:paraId="5347B891"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892"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893"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894"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895"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896"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897"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898" w14:textId="77777777" w:rsidR="003D27E1" w:rsidRDefault="00B475ED">
            <w:pPr>
              <w:jc w:val="right"/>
            </w:pPr>
            <w:r>
              <w:rPr>
                <w:rFonts w:ascii="Consolas" w:eastAsia="Consolas" w:hAnsi="Consolas" w:cs="Consolas"/>
                <w:b/>
                <w:sz w:val="18"/>
              </w:rPr>
              <w:t>[8] NL</w:t>
            </w:r>
          </w:p>
        </w:tc>
      </w:tr>
      <w:tr w:rsidR="003D27E1" w14:paraId="5347B8A2" w14:textId="77777777">
        <w:tc>
          <w:tcPr>
            <w:tcW w:w="1170" w:type="dxa"/>
            <w:tcBorders>
              <w:top w:val="single" w:sz="0" w:space="0" w:color="000000"/>
            </w:tcBorders>
          </w:tcPr>
          <w:p w14:paraId="5347B89A" w14:textId="77777777" w:rsidR="003D27E1" w:rsidRDefault="00B475ED">
            <w:pPr>
              <w:jc w:val="right"/>
            </w:pPr>
            <w:r>
              <w:rPr>
                <w:rFonts w:ascii="Consolas" w:eastAsia="Consolas" w:hAnsi="Consolas" w:cs="Consolas"/>
                <w:sz w:val="16"/>
              </w:rPr>
              <w:t>-2</w:t>
            </w:r>
          </w:p>
        </w:tc>
        <w:tc>
          <w:tcPr>
            <w:tcW w:w="1170" w:type="dxa"/>
            <w:tcBorders>
              <w:top w:val="single" w:sz="0" w:space="0" w:color="000000"/>
            </w:tcBorders>
          </w:tcPr>
          <w:p w14:paraId="5347B89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89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89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89E" w14:textId="77777777" w:rsidR="003D27E1" w:rsidRDefault="00B475ED">
            <w:pPr>
              <w:jc w:val="right"/>
            </w:pPr>
            <w:r>
              <w:rPr>
                <w:rFonts w:ascii="Consolas" w:eastAsia="Consolas" w:hAnsi="Consolas" w:cs="Consolas"/>
                <w:sz w:val="16"/>
              </w:rPr>
              <w:t>105</w:t>
            </w:r>
          </w:p>
        </w:tc>
        <w:tc>
          <w:tcPr>
            <w:tcW w:w="1170" w:type="dxa"/>
            <w:tcBorders>
              <w:top w:val="single" w:sz="0" w:space="0" w:color="000000"/>
            </w:tcBorders>
          </w:tcPr>
          <w:p w14:paraId="5347B89F" w14:textId="77777777" w:rsidR="003D27E1" w:rsidRDefault="00B475ED">
            <w:pPr>
              <w:jc w:val="right"/>
            </w:pPr>
            <w:r>
              <w:rPr>
                <w:rFonts w:ascii="Consolas" w:eastAsia="Consolas" w:hAnsi="Consolas" w:cs="Consolas"/>
                <w:sz w:val="16"/>
              </w:rPr>
              <w:t>259</w:t>
            </w:r>
          </w:p>
        </w:tc>
        <w:tc>
          <w:tcPr>
            <w:tcW w:w="1170" w:type="dxa"/>
            <w:tcBorders>
              <w:top w:val="single" w:sz="0" w:space="0" w:color="000000"/>
            </w:tcBorders>
          </w:tcPr>
          <w:p w14:paraId="5347B8A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8A1" w14:textId="77777777" w:rsidR="003D27E1" w:rsidRDefault="00B475ED">
            <w:pPr>
              <w:jc w:val="right"/>
            </w:pPr>
            <w:r>
              <w:rPr>
                <w:rFonts w:ascii="Consolas" w:eastAsia="Consolas" w:hAnsi="Consolas" w:cs="Consolas"/>
                <w:sz w:val="16"/>
              </w:rPr>
              <w:t>0</w:t>
            </w:r>
          </w:p>
        </w:tc>
      </w:tr>
      <w:tr w:rsidR="003D27E1" w14:paraId="5347B8AB" w14:textId="77777777">
        <w:tc>
          <w:tcPr>
            <w:tcW w:w="1170" w:type="dxa"/>
          </w:tcPr>
          <w:p w14:paraId="5347B8A3" w14:textId="77777777" w:rsidR="003D27E1" w:rsidRDefault="00B475ED">
            <w:pPr>
              <w:jc w:val="right"/>
            </w:pPr>
            <w:r>
              <w:rPr>
                <w:rFonts w:ascii="Consolas" w:eastAsia="Consolas" w:hAnsi="Consolas" w:cs="Consolas"/>
                <w:sz w:val="16"/>
              </w:rPr>
              <w:t>-1</w:t>
            </w:r>
          </w:p>
        </w:tc>
        <w:tc>
          <w:tcPr>
            <w:tcW w:w="1170" w:type="dxa"/>
          </w:tcPr>
          <w:p w14:paraId="5347B8A4" w14:textId="77777777" w:rsidR="003D27E1" w:rsidRDefault="00B475ED">
            <w:pPr>
              <w:jc w:val="right"/>
            </w:pPr>
            <w:r>
              <w:rPr>
                <w:rFonts w:ascii="Consolas" w:eastAsia="Consolas" w:hAnsi="Consolas" w:cs="Consolas"/>
                <w:sz w:val="16"/>
              </w:rPr>
              <w:t>0</w:t>
            </w:r>
          </w:p>
        </w:tc>
        <w:tc>
          <w:tcPr>
            <w:tcW w:w="1170" w:type="dxa"/>
          </w:tcPr>
          <w:p w14:paraId="5347B8A5" w14:textId="77777777" w:rsidR="003D27E1" w:rsidRDefault="00B475ED">
            <w:pPr>
              <w:jc w:val="right"/>
            </w:pPr>
            <w:r>
              <w:rPr>
                <w:rFonts w:ascii="Consolas" w:eastAsia="Consolas" w:hAnsi="Consolas" w:cs="Consolas"/>
                <w:sz w:val="16"/>
              </w:rPr>
              <w:t>45</w:t>
            </w:r>
          </w:p>
        </w:tc>
        <w:tc>
          <w:tcPr>
            <w:tcW w:w="1170" w:type="dxa"/>
          </w:tcPr>
          <w:p w14:paraId="5347B8A6" w14:textId="77777777" w:rsidR="003D27E1" w:rsidRDefault="00B475ED">
            <w:pPr>
              <w:jc w:val="right"/>
            </w:pPr>
            <w:r>
              <w:rPr>
                <w:rFonts w:ascii="Consolas" w:eastAsia="Consolas" w:hAnsi="Consolas" w:cs="Consolas"/>
                <w:sz w:val="16"/>
              </w:rPr>
              <w:t>0</w:t>
            </w:r>
          </w:p>
        </w:tc>
        <w:tc>
          <w:tcPr>
            <w:tcW w:w="1170" w:type="dxa"/>
          </w:tcPr>
          <w:p w14:paraId="5347B8A7" w14:textId="77777777" w:rsidR="003D27E1" w:rsidRDefault="00B475ED">
            <w:pPr>
              <w:jc w:val="right"/>
            </w:pPr>
            <w:r>
              <w:rPr>
                <w:rFonts w:ascii="Consolas" w:eastAsia="Consolas" w:hAnsi="Consolas" w:cs="Consolas"/>
                <w:sz w:val="16"/>
              </w:rPr>
              <w:t>41</w:t>
            </w:r>
          </w:p>
        </w:tc>
        <w:tc>
          <w:tcPr>
            <w:tcW w:w="1170" w:type="dxa"/>
          </w:tcPr>
          <w:p w14:paraId="5347B8A8" w14:textId="77777777" w:rsidR="003D27E1" w:rsidRDefault="00B475ED">
            <w:pPr>
              <w:jc w:val="right"/>
            </w:pPr>
            <w:r>
              <w:rPr>
                <w:rFonts w:ascii="Consolas" w:eastAsia="Consolas" w:hAnsi="Consolas" w:cs="Consolas"/>
                <w:sz w:val="16"/>
              </w:rPr>
              <w:t>8,286</w:t>
            </w:r>
          </w:p>
        </w:tc>
        <w:tc>
          <w:tcPr>
            <w:tcW w:w="1170" w:type="dxa"/>
          </w:tcPr>
          <w:p w14:paraId="5347B8A9" w14:textId="77777777" w:rsidR="003D27E1" w:rsidRDefault="00B475ED">
            <w:pPr>
              <w:jc w:val="right"/>
            </w:pPr>
            <w:r>
              <w:rPr>
                <w:rFonts w:ascii="Consolas" w:eastAsia="Consolas" w:hAnsi="Consolas" w:cs="Consolas"/>
                <w:sz w:val="16"/>
              </w:rPr>
              <w:t>0</w:t>
            </w:r>
          </w:p>
        </w:tc>
        <w:tc>
          <w:tcPr>
            <w:tcW w:w="1170" w:type="dxa"/>
          </w:tcPr>
          <w:p w14:paraId="5347B8AA" w14:textId="77777777" w:rsidR="003D27E1" w:rsidRDefault="00B475ED">
            <w:pPr>
              <w:jc w:val="right"/>
            </w:pPr>
            <w:r>
              <w:rPr>
                <w:rFonts w:ascii="Consolas" w:eastAsia="Consolas" w:hAnsi="Consolas" w:cs="Consolas"/>
                <w:sz w:val="16"/>
              </w:rPr>
              <w:t>316</w:t>
            </w:r>
          </w:p>
        </w:tc>
      </w:tr>
      <w:tr w:rsidR="003D27E1" w14:paraId="5347B8B4" w14:textId="77777777">
        <w:tc>
          <w:tcPr>
            <w:tcW w:w="1170" w:type="dxa"/>
          </w:tcPr>
          <w:p w14:paraId="5347B8AC" w14:textId="77777777" w:rsidR="003D27E1" w:rsidRDefault="00B475ED">
            <w:pPr>
              <w:jc w:val="right"/>
            </w:pPr>
            <w:r>
              <w:rPr>
                <w:rFonts w:ascii="Consolas" w:eastAsia="Consolas" w:hAnsi="Consolas" w:cs="Consolas"/>
                <w:sz w:val="16"/>
              </w:rPr>
              <w:t>1</w:t>
            </w:r>
          </w:p>
        </w:tc>
        <w:tc>
          <w:tcPr>
            <w:tcW w:w="1170" w:type="dxa"/>
          </w:tcPr>
          <w:p w14:paraId="5347B8AD" w14:textId="77777777" w:rsidR="003D27E1" w:rsidRDefault="00B475ED">
            <w:pPr>
              <w:jc w:val="right"/>
            </w:pPr>
            <w:r>
              <w:rPr>
                <w:rFonts w:ascii="Consolas" w:eastAsia="Consolas" w:hAnsi="Consolas" w:cs="Consolas"/>
                <w:sz w:val="16"/>
              </w:rPr>
              <w:t>0</w:t>
            </w:r>
          </w:p>
        </w:tc>
        <w:tc>
          <w:tcPr>
            <w:tcW w:w="1170" w:type="dxa"/>
          </w:tcPr>
          <w:p w14:paraId="5347B8AE" w14:textId="77777777" w:rsidR="003D27E1" w:rsidRDefault="00B475ED">
            <w:pPr>
              <w:jc w:val="right"/>
            </w:pPr>
            <w:r>
              <w:rPr>
                <w:rFonts w:ascii="Consolas" w:eastAsia="Consolas" w:hAnsi="Consolas" w:cs="Consolas"/>
                <w:sz w:val="16"/>
              </w:rPr>
              <w:t>72,660</w:t>
            </w:r>
          </w:p>
        </w:tc>
        <w:tc>
          <w:tcPr>
            <w:tcW w:w="1170" w:type="dxa"/>
          </w:tcPr>
          <w:p w14:paraId="5347B8AF" w14:textId="77777777" w:rsidR="003D27E1" w:rsidRDefault="00B475ED">
            <w:pPr>
              <w:jc w:val="right"/>
            </w:pPr>
            <w:r>
              <w:rPr>
                <w:rFonts w:ascii="Consolas" w:eastAsia="Consolas" w:hAnsi="Consolas" w:cs="Consolas"/>
                <w:sz w:val="16"/>
              </w:rPr>
              <w:t>0</w:t>
            </w:r>
          </w:p>
        </w:tc>
        <w:tc>
          <w:tcPr>
            <w:tcW w:w="1170" w:type="dxa"/>
          </w:tcPr>
          <w:p w14:paraId="5347B8B0" w14:textId="77777777" w:rsidR="003D27E1" w:rsidRDefault="00B475ED">
            <w:pPr>
              <w:jc w:val="right"/>
            </w:pPr>
            <w:r>
              <w:rPr>
                <w:rFonts w:ascii="Consolas" w:eastAsia="Consolas" w:hAnsi="Consolas" w:cs="Consolas"/>
                <w:sz w:val="16"/>
              </w:rPr>
              <w:t>2,807</w:t>
            </w:r>
          </w:p>
        </w:tc>
        <w:tc>
          <w:tcPr>
            <w:tcW w:w="1170" w:type="dxa"/>
          </w:tcPr>
          <w:p w14:paraId="5347B8B1" w14:textId="77777777" w:rsidR="003D27E1" w:rsidRDefault="00B475ED">
            <w:pPr>
              <w:jc w:val="right"/>
            </w:pPr>
            <w:r>
              <w:rPr>
                <w:rFonts w:ascii="Consolas" w:eastAsia="Consolas" w:hAnsi="Consolas" w:cs="Consolas"/>
                <w:sz w:val="16"/>
              </w:rPr>
              <w:t>26,596</w:t>
            </w:r>
          </w:p>
        </w:tc>
        <w:tc>
          <w:tcPr>
            <w:tcW w:w="1170" w:type="dxa"/>
          </w:tcPr>
          <w:p w14:paraId="5347B8B2" w14:textId="77777777" w:rsidR="003D27E1" w:rsidRDefault="00B475ED">
            <w:pPr>
              <w:jc w:val="right"/>
            </w:pPr>
            <w:r>
              <w:rPr>
                <w:rFonts w:ascii="Consolas" w:eastAsia="Consolas" w:hAnsi="Consolas" w:cs="Consolas"/>
                <w:sz w:val="16"/>
              </w:rPr>
              <w:t>0</w:t>
            </w:r>
          </w:p>
        </w:tc>
        <w:tc>
          <w:tcPr>
            <w:tcW w:w="1170" w:type="dxa"/>
          </w:tcPr>
          <w:p w14:paraId="5347B8B3" w14:textId="77777777" w:rsidR="003D27E1" w:rsidRDefault="00B475ED">
            <w:pPr>
              <w:jc w:val="right"/>
            </w:pPr>
            <w:r>
              <w:rPr>
                <w:rFonts w:ascii="Consolas" w:eastAsia="Consolas" w:hAnsi="Consolas" w:cs="Consolas"/>
                <w:sz w:val="16"/>
              </w:rPr>
              <w:t>4,621</w:t>
            </w:r>
          </w:p>
        </w:tc>
      </w:tr>
      <w:tr w:rsidR="003D27E1" w14:paraId="5347B8BD" w14:textId="77777777">
        <w:tc>
          <w:tcPr>
            <w:tcW w:w="1170" w:type="dxa"/>
          </w:tcPr>
          <w:p w14:paraId="5347B8B5" w14:textId="77777777" w:rsidR="003D27E1" w:rsidRDefault="00B475ED">
            <w:pPr>
              <w:jc w:val="right"/>
            </w:pPr>
            <w:r>
              <w:rPr>
                <w:rFonts w:ascii="Consolas" w:eastAsia="Consolas" w:hAnsi="Consolas" w:cs="Consolas"/>
                <w:sz w:val="16"/>
              </w:rPr>
              <w:t>2</w:t>
            </w:r>
          </w:p>
        </w:tc>
        <w:tc>
          <w:tcPr>
            <w:tcW w:w="1170" w:type="dxa"/>
          </w:tcPr>
          <w:p w14:paraId="5347B8B6" w14:textId="77777777" w:rsidR="003D27E1" w:rsidRDefault="00B475ED">
            <w:pPr>
              <w:jc w:val="right"/>
            </w:pPr>
            <w:r>
              <w:rPr>
                <w:rFonts w:ascii="Consolas" w:eastAsia="Consolas" w:hAnsi="Consolas" w:cs="Consolas"/>
                <w:sz w:val="16"/>
              </w:rPr>
              <w:t>0</w:t>
            </w:r>
          </w:p>
        </w:tc>
        <w:tc>
          <w:tcPr>
            <w:tcW w:w="1170" w:type="dxa"/>
          </w:tcPr>
          <w:p w14:paraId="5347B8B7" w14:textId="77777777" w:rsidR="003D27E1" w:rsidRDefault="00B475ED">
            <w:pPr>
              <w:jc w:val="right"/>
            </w:pPr>
            <w:r>
              <w:rPr>
                <w:rFonts w:ascii="Consolas" w:eastAsia="Consolas" w:hAnsi="Consolas" w:cs="Consolas"/>
                <w:sz w:val="16"/>
              </w:rPr>
              <w:t>47,654</w:t>
            </w:r>
          </w:p>
        </w:tc>
        <w:tc>
          <w:tcPr>
            <w:tcW w:w="1170" w:type="dxa"/>
          </w:tcPr>
          <w:p w14:paraId="5347B8B8" w14:textId="77777777" w:rsidR="003D27E1" w:rsidRDefault="00B475ED">
            <w:pPr>
              <w:jc w:val="right"/>
            </w:pPr>
            <w:r>
              <w:rPr>
                <w:rFonts w:ascii="Consolas" w:eastAsia="Consolas" w:hAnsi="Consolas" w:cs="Consolas"/>
                <w:sz w:val="16"/>
              </w:rPr>
              <w:t>0</w:t>
            </w:r>
          </w:p>
        </w:tc>
        <w:tc>
          <w:tcPr>
            <w:tcW w:w="1170" w:type="dxa"/>
          </w:tcPr>
          <w:p w14:paraId="5347B8B9" w14:textId="77777777" w:rsidR="003D27E1" w:rsidRDefault="00B475ED">
            <w:pPr>
              <w:jc w:val="right"/>
            </w:pPr>
            <w:r>
              <w:rPr>
                <w:rFonts w:ascii="Consolas" w:eastAsia="Consolas" w:hAnsi="Consolas" w:cs="Consolas"/>
                <w:sz w:val="16"/>
              </w:rPr>
              <w:t>15,562</w:t>
            </w:r>
          </w:p>
        </w:tc>
        <w:tc>
          <w:tcPr>
            <w:tcW w:w="1170" w:type="dxa"/>
          </w:tcPr>
          <w:p w14:paraId="5347B8BA" w14:textId="77777777" w:rsidR="003D27E1" w:rsidRDefault="00B475ED">
            <w:pPr>
              <w:jc w:val="right"/>
            </w:pPr>
            <w:r>
              <w:rPr>
                <w:rFonts w:ascii="Consolas" w:eastAsia="Consolas" w:hAnsi="Consolas" w:cs="Consolas"/>
                <w:sz w:val="16"/>
              </w:rPr>
              <w:t>44,823</w:t>
            </w:r>
          </w:p>
        </w:tc>
        <w:tc>
          <w:tcPr>
            <w:tcW w:w="1170" w:type="dxa"/>
          </w:tcPr>
          <w:p w14:paraId="5347B8BB" w14:textId="77777777" w:rsidR="003D27E1" w:rsidRDefault="00B475ED">
            <w:pPr>
              <w:jc w:val="right"/>
            </w:pPr>
            <w:r>
              <w:rPr>
                <w:rFonts w:ascii="Consolas" w:eastAsia="Consolas" w:hAnsi="Consolas" w:cs="Consolas"/>
                <w:sz w:val="16"/>
              </w:rPr>
              <w:t>0</w:t>
            </w:r>
          </w:p>
        </w:tc>
        <w:tc>
          <w:tcPr>
            <w:tcW w:w="1170" w:type="dxa"/>
          </w:tcPr>
          <w:p w14:paraId="5347B8BC" w14:textId="77777777" w:rsidR="003D27E1" w:rsidRDefault="00B475ED">
            <w:pPr>
              <w:jc w:val="right"/>
            </w:pPr>
            <w:r>
              <w:rPr>
                <w:rFonts w:ascii="Consolas" w:eastAsia="Consolas" w:hAnsi="Consolas" w:cs="Consolas"/>
                <w:sz w:val="16"/>
              </w:rPr>
              <w:t>27,460</w:t>
            </w:r>
          </w:p>
        </w:tc>
      </w:tr>
      <w:tr w:rsidR="003D27E1" w14:paraId="5347B8C6" w14:textId="77777777">
        <w:tc>
          <w:tcPr>
            <w:tcW w:w="1170" w:type="dxa"/>
          </w:tcPr>
          <w:p w14:paraId="5347B8BE" w14:textId="77777777" w:rsidR="003D27E1" w:rsidRDefault="00B475ED">
            <w:pPr>
              <w:jc w:val="right"/>
            </w:pPr>
            <w:r>
              <w:rPr>
                <w:rFonts w:ascii="Consolas" w:eastAsia="Consolas" w:hAnsi="Consolas" w:cs="Consolas"/>
                <w:sz w:val="16"/>
              </w:rPr>
              <w:t>3</w:t>
            </w:r>
          </w:p>
        </w:tc>
        <w:tc>
          <w:tcPr>
            <w:tcW w:w="1170" w:type="dxa"/>
          </w:tcPr>
          <w:p w14:paraId="5347B8BF" w14:textId="77777777" w:rsidR="003D27E1" w:rsidRDefault="00B475ED">
            <w:pPr>
              <w:jc w:val="right"/>
            </w:pPr>
            <w:r>
              <w:rPr>
                <w:rFonts w:ascii="Consolas" w:eastAsia="Consolas" w:hAnsi="Consolas" w:cs="Consolas"/>
                <w:sz w:val="16"/>
              </w:rPr>
              <w:t>0</w:t>
            </w:r>
          </w:p>
        </w:tc>
        <w:tc>
          <w:tcPr>
            <w:tcW w:w="1170" w:type="dxa"/>
          </w:tcPr>
          <w:p w14:paraId="5347B8C0" w14:textId="77777777" w:rsidR="003D27E1" w:rsidRDefault="00B475ED">
            <w:pPr>
              <w:jc w:val="right"/>
            </w:pPr>
            <w:r>
              <w:rPr>
                <w:rFonts w:ascii="Consolas" w:eastAsia="Consolas" w:hAnsi="Consolas" w:cs="Consolas"/>
                <w:sz w:val="16"/>
              </w:rPr>
              <w:t>182,880</w:t>
            </w:r>
          </w:p>
        </w:tc>
        <w:tc>
          <w:tcPr>
            <w:tcW w:w="1170" w:type="dxa"/>
          </w:tcPr>
          <w:p w14:paraId="5347B8C1" w14:textId="77777777" w:rsidR="003D27E1" w:rsidRDefault="00B475ED">
            <w:pPr>
              <w:jc w:val="right"/>
            </w:pPr>
            <w:r>
              <w:rPr>
                <w:rFonts w:ascii="Consolas" w:eastAsia="Consolas" w:hAnsi="Consolas" w:cs="Consolas"/>
                <w:sz w:val="16"/>
              </w:rPr>
              <w:t>0</w:t>
            </w:r>
          </w:p>
        </w:tc>
        <w:tc>
          <w:tcPr>
            <w:tcW w:w="1170" w:type="dxa"/>
          </w:tcPr>
          <w:p w14:paraId="5347B8C2" w14:textId="77777777" w:rsidR="003D27E1" w:rsidRDefault="00B475ED">
            <w:pPr>
              <w:jc w:val="right"/>
            </w:pPr>
            <w:r>
              <w:rPr>
                <w:rFonts w:ascii="Consolas" w:eastAsia="Consolas" w:hAnsi="Consolas" w:cs="Consolas"/>
                <w:sz w:val="16"/>
              </w:rPr>
              <w:t>111,755</w:t>
            </w:r>
          </w:p>
        </w:tc>
        <w:tc>
          <w:tcPr>
            <w:tcW w:w="1170" w:type="dxa"/>
          </w:tcPr>
          <w:p w14:paraId="5347B8C3" w14:textId="77777777" w:rsidR="003D27E1" w:rsidRDefault="00B475ED">
            <w:pPr>
              <w:jc w:val="right"/>
            </w:pPr>
            <w:r>
              <w:rPr>
                <w:rFonts w:ascii="Consolas" w:eastAsia="Consolas" w:hAnsi="Consolas" w:cs="Consolas"/>
                <w:sz w:val="16"/>
              </w:rPr>
              <w:t>199,565</w:t>
            </w:r>
          </w:p>
        </w:tc>
        <w:tc>
          <w:tcPr>
            <w:tcW w:w="1170" w:type="dxa"/>
          </w:tcPr>
          <w:p w14:paraId="5347B8C4" w14:textId="77777777" w:rsidR="003D27E1" w:rsidRDefault="00B475ED">
            <w:pPr>
              <w:jc w:val="right"/>
            </w:pPr>
            <w:r>
              <w:rPr>
                <w:rFonts w:ascii="Consolas" w:eastAsia="Consolas" w:hAnsi="Consolas" w:cs="Consolas"/>
                <w:sz w:val="16"/>
              </w:rPr>
              <w:t>0</w:t>
            </w:r>
          </w:p>
        </w:tc>
        <w:tc>
          <w:tcPr>
            <w:tcW w:w="1170" w:type="dxa"/>
          </w:tcPr>
          <w:p w14:paraId="5347B8C5" w14:textId="77777777" w:rsidR="003D27E1" w:rsidRDefault="00B475ED">
            <w:pPr>
              <w:jc w:val="right"/>
            </w:pPr>
            <w:r>
              <w:rPr>
                <w:rFonts w:ascii="Consolas" w:eastAsia="Consolas" w:hAnsi="Consolas" w:cs="Consolas"/>
                <w:sz w:val="16"/>
              </w:rPr>
              <w:t>44,961</w:t>
            </w:r>
          </w:p>
        </w:tc>
      </w:tr>
      <w:tr w:rsidR="003D27E1" w14:paraId="5347B8CF" w14:textId="77777777">
        <w:tc>
          <w:tcPr>
            <w:tcW w:w="1170" w:type="dxa"/>
          </w:tcPr>
          <w:p w14:paraId="5347B8C7" w14:textId="77777777" w:rsidR="003D27E1" w:rsidRDefault="00B475ED">
            <w:pPr>
              <w:jc w:val="right"/>
            </w:pPr>
            <w:r>
              <w:rPr>
                <w:rFonts w:ascii="Consolas" w:eastAsia="Consolas" w:hAnsi="Consolas" w:cs="Consolas"/>
                <w:sz w:val="16"/>
              </w:rPr>
              <w:t>4</w:t>
            </w:r>
          </w:p>
        </w:tc>
        <w:tc>
          <w:tcPr>
            <w:tcW w:w="1170" w:type="dxa"/>
          </w:tcPr>
          <w:p w14:paraId="5347B8C8" w14:textId="77777777" w:rsidR="003D27E1" w:rsidRDefault="00B475ED">
            <w:pPr>
              <w:jc w:val="right"/>
            </w:pPr>
            <w:r>
              <w:rPr>
                <w:rFonts w:ascii="Consolas" w:eastAsia="Consolas" w:hAnsi="Consolas" w:cs="Consolas"/>
                <w:sz w:val="16"/>
              </w:rPr>
              <w:t>0</w:t>
            </w:r>
          </w:p>
        </w:tc>
        <w:tc>
          <w:tcPr>
            <w:tcW w:w="1170" w:type="dxa"/>
          </w:tcPr>
          <w:p w14:paraId="5347B8C9" w14:textId="77777777" w:rsidR="003D27E1" w:rsidRDefault="00B475ED">
            <w:pPr>
              <w:jc w:val="right"/>
            </w:pPr>
            <w:r>
              <w:rPr>
                <w:rFonts w:ascii="Consolas" w:eastAsia="Consolas" w:hAnsi="Consolas" w:cs="Consolas"/>
                <w:sz w:val="16"/>
              </w:rPr>
              <w:t>73,984</w:t>
            </w:r>
          </w:p>
        </w:tc>
        <w:tc>
          <w:tcPr>
            <w:tcW w:w="1170" w:type="dxa"/>
          </w:tcPr>
          <w:p w14:paraId="5347B8CA" w14:textId="77777777" w:rsidR="003D27E1" w:rsidRDefault="00B475ED">
            <w:pPr>
              <w:jc w:val="right"/>
            </w:pPr>
            <w:r>
              <w:rPr>
                <w:rFonts w:ascii="Consolas" w:eastAsia="Consolas" w:hAnsi="Consolas" w:cs="Consolas"/>
                <w:sz w:val="16"/>
              </w:rPr>
              <w:t>0</w:t>
            </w:r>
          </w:p>
        </w:tc>
        <w:tc>
          <w:tcPr>
            <w:tcW w:w="1170" w:type="dxa"/>
          </w:tcPr>
          <w:p w14:paraId="5347B8CB" w14:textId="77777777" w:rsidR="003D27E1" w:rsidRDefault="00B475ED">
            <w:pPr>
              <w:jc w:val="right"/>
            </w:pPr>
            <w:r>
              <w:rPr>
                <w:rFonts w:ascii="Consolas" w:eastAsia="Consolas" w:hAnsi="Consolas" w:cs="Consolas"/>
                <w:sz w:val="16"/>
              </w:rPr>
              <w:t>68,535</w:t>
            </w:r>
          </w:p>
        </w:tc>
        <w:tc>
          <w:tcPr>
            <w:tcW w:w="1170" w:type="dxa"/>
          </w:tcPr>
          <w:p w14:paraId="5347B8CC" w14:textId="77777777" w:rsidR="003D27E1" w:rsidRDefault="00B475ED">
            <w:pPr>
              <w:jc w:val="right"/>
            </w:pPr>
            <w:r>
              <w:rPr>
                <w:rFonts w:ascii="Consolas" w:eastAsia="Consolas" w:hAnsi="Consolas" w:cs="Consolas"/>
                <w:sz w:val="16"/>
              </w:rPr>
              <w:t>113,688</w:t>
            </w:r>
          </w:p>
        </w:tc>
        <w:tc>
          <w:tcPr>
            <w:tcW w:w="1170" w:type="dxa"/>
          </w:tcPr>
          <w:p w14:paraId="5347B8CD" w14:textId="77777777" w:rsidR="003D27E1" w:rsidRDefault="00B475ED">
            <w:pPr>
              <w:jc w:val="right"/>
            </w:pPr>
            <w:r>
              <w:rPr>
                <w:rFonts w:ascii="Consolas" w:eastAsia="Consolas" w:hAnsi="Consolas" w:cs="Consolas"/>
                <w:sz w:val="16"/>
              </w:rPr>
              <w:t>0</w:t>
            </w:r>
          </w:p>
        </w:tc>
        <w:tc>
          <w:tcPr>
            <w:tcW w:w="1170" w:type="dxa"/>
          </w:tcPr>
          <w:p w14:paraId="5347B8CE" w14:textId="77777777" w:rsidR="003D27E1" w:rsidRDefault="00B475ED">
            <w:pPr>
              <w:jc w:val="right"/>
            </w:pPr>
            <w:r>
              <w:rPr>
                <w:rFonts w:ascii="Consolas" w:eastAsia="Consolas" w:hAnsi="Consolas" w:cs="Consolas"/>
                <w:sz w:val="16"/>
              </w:rPr>
              <w:t>37,026</w:t>
            </w:r>
          </w:p>
        </w:tc>
      </w:tr>
      <w:tr w:rsidR="003D27E1" w14:paraId="5347B8D8" w14:textId="77777777">
        <w:tc>
          <w:tcPr>
            <w:tcW w:w="1170" w:type="dxa"/>
          </w:tcPr>
          <w:p w14:paraId="5347B8D0" w14:textId="77777777" w:rsidR="003D27E1" w:rsidRDefault="00B475ED">
            <w:pPr>
              <w:jc w:val="right"/>
            </w:pPr>
            <w:r>
              <w:rPr>
                <w:rFonts w:ascii="Consolas" w:eastAsia="Consolas" w:hAnsi="Consolas" w:cs="Consolas"/>
                <w:sz w:val="16"/>
              </w:rPr>
              <w:t>5</w:t>
            </w:r>
          </w:p>
        </w:tc>
        <w:tc>
          <w:tcPr>
            <w:tcW w:w="1170" w:type="dxa"/>
          </w:tcPr>
          <w:p w14:paraId="5347B8D1" w14:textId="77777777" w:rsidR="003D27E1" w:rsidRDefault="00B475ED">
            <w:pPr>
              <w:jc w:val="right"/>
            </w:pPr>
            <w:r>
              <w:rPr>
                <w:rFonts w:ascii="Consolas" w:eastAsia="Consolas" w:hAnsi="Consolas" w:cs="Consolas"/>
                <w:sz w:val="16"/>
              </w:rPr>
              <w:t>0</w:t>
            </w:r>
          </w:p>
        </w:tc>
        <w:tc>
          <w:tcPr>
            <w:tcW w:w="1170" w:type="dxa"/>
          </w:tcPr>
          <w:p w14:paraId="5347B8D2" w14:textId="77777777" w:rsidR="003D27E1" w:rsidRDefault="00B475ED">
            <w:pPr>
              <w:jc w:val="right"/>
            </w:pPr>
            <w:r>
              <w:rPr>
                <w:rFonts w:ascii="Consolas" w:eastAsia="Consolas" w:hAnsi="Consolas" w:cs="Consolas"/>
                <w:sz w:val="16"/>
              </w:rPr>
              <w:t>1,543</w:t>
            </w:r>
          </w:p>
        </w:tc>
        <w:tc>
          <w:tcPr>
            <w:tcW w:w="1170" w:type="dxa"/>
          </w:tcPr>
          <w:p w14:paraId="5347B8D3" w14:textId="77777777" w:rsidR="003D27E1" w:rsidRDefault="00B475ED">
            <w:pPr>
              <w:jc w:val="right"/>
            </w:pPr>
            <w:r>
              <w:rPr>
                <w:rFonts w:ascii="Consolas" w:eastAsia="Consolas" w:hAnsi="Consolas" w:cs="Consolas"/>
                <w:sz w:val="16"/>
              </w:rPr>
              <w:t>0</w:t>
            </w:r>
          </w:p>
        </w:tc>
        <w:tc>
          <w:tcPr>
            <w:tcW w:w="1170" w:type="dxa"/>
          </w:tcPr>
          <w:p w14:paraId="5347B8D4" w14:textId="77777777" w:rsidR="003D27E1" w:rsidRDefault="00B475ED">
            <w:pPr>
              <w:jc w:val="right"/>
            </w:pPr>
            <w:r>
              <w:rPr>
                <w:rFonts w:ascii="Consolas" w:eastAsia="Consolas" w:hAnsi="Consolas" w:cs="Consolas"/>
                <w:sz w:val="16"/>
              </w:rPr>
              <w:t>5,109</w:t>
            </w:r>
          </w:p>
        </w:tc>
        <w:tc>
          <w:tcPr>
            <w:tcW w:w="1170" w:type="dxa"/>
          </w:tcPr>
          <w:p w14:paraId="5347B8D5" w14:textId="77777777" w:rsidR="003D27E1" w:rsidRDefault="00B475ED">
            <w:pPr>
              <w:jc w:val="right"/>
            </w:pPr>
            <w:r>
              <w:rPr>
                <w:rFonts w:ascii="Consolas" w:eastAsia="Consolas" w:hAnsi="Consolas" w:cs="Consolas"/>
                <w:sz w:val="16"/>
              </w:rPr>
              <w:t>3,877</w:t>
            </w:r>
          </w:p>
        </w:tc>
        <w:tc>
          <w:tcPr>
            <w:tcW w:w="1170" w:type="dxa"/>
          </w:tcPr>
          <w:p w14:paraId="5347B8D6" w14:textId="77777777" w:rsidR="003D27E1" w:rsidRDefault="00B475ED">
            <w:pPr>
              <w:jc w:val="right"/>
            </w:pPr>
            <w:r>
              <w:rPr>
                <w:rFonts w:ascii="Consolas" w:eastAsia="Consolas" w:hAnsi="Consolas" w:cs="Consolas"/>
                <w:sz w:val="16"/>
              </w:rPr>
              <w:t>0</w:t>
            </w:r>
          </w:p>
        </w:tc>
        <w:tc>
          <w:tcPr>
            <w:tcW w:w="1170" w:type="dxa"/>
          </w:tcPr>
          <w:p w14:paraId="5347B8D7" w14:textId="77777777" w:rsidR="003D27E1" w:rsidRDefault="00B475ED">
            <w:pPr>
              <w:jc w:val="right"/>
            </w:pPr>
            <w:r>
              <w:rPr>
                <w:rFonts w:ascii="Consolas" w:eastAsia="Consolas" w:hAnsi="Consolas" w:cs="Consolas"/>
                <w:sz w:val="16"/>
              </w:rPr>
              <w:t>1,971</w:t>
            </w:r>
          </w:p>
        </w:tc>
      </w:tr>
      <w:tr w:rsidR="003D27E1" w14:paraId="5347B8E1" w14:textId="77777777">
        <w:tc>
          <w:tcPr>
            <w:tcW w:w="1170" w:type="dxa"/>
            <w:tcBorders>
              <w:bottom w:val="single" w:sz="0" w:space="0" w:color="000000"/>
            </w:tcBorders>
          </w:tcPr>
          <w:p w14:paraId="5347B8D9"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B8DA" w14:textId="77777777" w:rsidR="003D27E1" w:rsidRDefault="00B475ED">
            <w:pPr>
              <w:jc w:val="right"/>
            </w:pPr>
            <w:r>
              <w:rPr>
                <w:rFonts w:ascii="Consolas" w:eastAsia="Consolas" w:hAnsi="Consolas" w:cs="Consolas"/>
                <w:sz w:val="16"/>
              </w:rPr>
              <w:t>290,616</w:t>
            </w:r>
          </w:p>
        </w:tc>
        <w:tc>
          <w:tcPr>
            <w:tcW w:w="1170" w:type="dxa"/>
            <w:tcBorders>
              <w:bottom w:val="single" w:sz="0" w:space="0" w:color="000000"/>
            </w:tcBorders>
          </w:tcPr>
          <w:p w14:paraId="5347B8DB"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8DC"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B8DD"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8DE" w14:textId="77777777" w:rsidR="003D27E1" w:rsidRDefault="00B475ED">
            <w:pPr>
              <w:jc w:val="right"/>
            </w:pPr>
            <w:r>
              <w:rPr>
                <w:rFonts w:ascii="Consolas" w:eastAsia="Consolas" w:hAnsi="Consolas" w:cs="Consolas"/>
                <w:sz w:val="16"/>
              </w:rPr>
              <w:t>415,041</w:t>
            </w:r>
          </w:p>
        </w:tc>
        <w:tc>
          <w:tcPr>
            <w:tcW w:w="1170" w:type="dxa"/>
            <w:tcBorders>
              <w:bottom w:val="single" w:sz="0" w:space="0" w:color="000000"/>
            </w:tcBorders>
          </w:tcPr>
          <w:p w14:paraId="5347B8DF" w14:textId="77777777" w:rsidR="003D27E1" w:rsidRDefault="00B475ED">
            <w:pPr>
              <w:jc w:val="right"/>
            </w:pPr>
            <w:r>
              <w:rPr>
                <w:rFonts w:ascii="Consolas" w:eastAsia="Consolas" w:hAnsi="Consolas" w:cs="Consolas"/>
                <w:sz w:val="16"/>
              </w:rPr>
              <w:t>782,886</w:t>
            </w:r>
          </w:p>
        </w:tc>
        <w:tc>
          <w:tcPr>
            <w:tcW w:w="1170" w:type="dxa"/>
            <w:tcBorders>
              <w:bottom w:val="single" w:sz="0" w:space="0" w:color="000000"/>
            </w:tcBorders>
          </w:tcPr>
          <w:p w14:paraId="5347B8E0" w14:textId="77777777" w:rsidR="003D27E1" w:rsidRDefault="00B475ED">
            <w:pPr>
              <w:jc w:val="right"/>
            </w:pPr>
            <w:r>
              <w:rPr>
                <w:rFonts w:ascii="Consolas" w:eastAsia="Consolas" w:hAnsi="Consolas" w:cs="Consolas"/>
                <w:sz w:val="16"/>
              </w:rPr>
              <w:t>0</w:t>
            </w:r>
          </w:p>
        </w:tc>
      </w:tr>
      <w:tr w:rsidR="003D27E1" w14:paraId="5347B8EA" w14:textId="77777777">
        <w:tc>
          <w:tcPr>
            <w:tcW w:w="0" w:type="auto"/>
            <w:tcBorders>
              <w:top w:val="single" w:sz="0" w:space="0" w:color="000000"/>
              <w:bottom w:val="single" w:sz="0" w:space="0" w:color="000000"/>
            </w:tcBorders>
          </w:tcPr>
          <w:p w14:paraId="5347B8E2"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8E3"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8E4"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8E5"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8E6"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8E7"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8E8"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8E9" w14:textId="77777777" w:rsidR="003D27E1" w:rsidRDefault="00B475ED">
            <w:pPr>
              <w:jc w:val="right"/>
            </w:pPr>
            <w:r>
              <w:rPr>
                <w:rFonts w:ascii="Consolas" w:eastAsia="Consolas" w:hAnsi="Consolas" w:cs="Consolas"/>
                <w:sz w:val="16"/>
              </w:rPr>
              <w:t>116,355</w:t>
            </w:r>
          </w:p>
        </w:tc>
      </w:tr>
    </w:tbl>
    <w:p w14:paraId="5347B8EB" w14:textId="77777777" w:rsidR="003D27E1" w:rsidRDefault="003D27E1"/>
    <w:p w14:paraId="5347B8EC" w14:textId="77777777" w:rsidR="003D27E1" w:rsidRDefault="00B475ED">
      <w:r>
        <w:br/>
      </w:r>
    </w:p>
    <w:p w14:paraId="5347B8ED" w14:textId="77777777" w:rsidR="003D27E1" w:rsidRDefault="00B475ED">
      <w:pPr>
        <w:shd w:val="solid" w:color="B0C4DE" w:fill="auto"/>
      </w:pPr>
      <w:proofErr w:type="spellStart"/>
      <w:r>
        <w:rPr>
          <w:b/>
          <w:sz w:val="26"/>
        </w:rPr>
        <w:t>eduy</w:t>
      </w:r>
      <w:proofErr w:type="spellEnd"/>
    </w:p>
    <w:p w14:paraId="5347B8EE" w14:textId="77777777" w:rsidR="003D27E1" w:rsidRDefault="00B475ED">
      <w:pPr>
        <w:rPr>
          <w:color w:val="4682B4"/>
        </w:rPr>
      </w:pPr>
      <w:r>
        <w:rPr>
          <w:color w:val="4682B4"/>
        </w:rPr>
        <w:t>Education: years</w:t>
      </w:r>
      <w:r>
        <w:rPr>
          <w:color w:val="4682B4"/>
        </w:rPr>
        <w:br/>
        <w:t>&lt;number&gt;</w:t>
      </w:r>
    </w:p>
    <w:p w14:paraId="5347B8EF" w14:textId="77777777" w:rsidR="003D27E1" w:rsidRDefault="00B475ED">
      <w:r>
        <w:t>Completed years of education.</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B8F1" w14:textId="77777777">
        <w:tc>
          <w:tcPr>
            <w:tcW w:w="9360" w:type="dxa"/>
          </w:tcPr>
          <w:p w14:paraId="5347B8F0"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eduy</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Education: years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32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1,346,221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11.66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4.26           </w:t>
            </w:r>
          </w:p>
        </w:tc>
      </w:tr>
    </w:tbl>
    <w:p w14:paraId="5347B8F2"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8FB" w14:textId="77777777">
        <w:tc>
          <w:tcPr>
            <w:tcW w:w="1170" w:type="dxa"/>
            <w:tcBorders>
              <w:top w:val="single" w:sz="0" w:space="0" w:color="000000"/>
              <w:bottom w:val="single" w:sz="0" w:space="0" w:color="000000"/>
            </w:tcBorders>
          </w:tcPr>
          <w:p w14:paraId="5347B8F3" w14:textId="77777777" w:rsidR="003D27E1" w:rsidRDefault="003D27E1">
            <w:pPr>
              <w:jc w:val="right"/>
            </w:pPr>
          </w:p>
        </w:tc>
        <w:tc>
          <w:tcPr>
            <w:tcW w:w="1170" w:type="dxa"/>
            <w:tcBorders>
              <w:top w:val="single" w:sz="0" w:space="0" w:color="000000"/>
              <w:bottom w:val="single" w:sz="0" w:space="0" w:color="000000"/>
            </w:tcBorders>
          </w:tcPr>
          <w:p w14:paraId="5347B8F4"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B8F5"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B8F6"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B8F7"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B8F8"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B8F9"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B8FA" w14:textId="77777777" w:rsidR="003D27E1" w:rsidRDefault="00B475ED">
            <w:pPr>
              <w:jc w:val="right"/>
            </w:pPr>
            <w:r>
              <w:rPr>
                <w:rFonts w:ascii="Consolas" w:eastAsia="Consolas" w:hAnsi="Consolas" w:cs="Consolas"/>
                <w:sz w:val="16"/>
              </w:rPr>
              <w:t>SD</w:t>
            </w:r>
          </w:p>
        </w:tc>
      </w:tr>
      <w:tr w:rsidR="003D27E1" w14:paraId="5347B904" w14:textId="77777777">
        <w:tc>
          <w:tcPr>
            <w:tcW w:w="1170" w:type="dxa"/>
            <w:tcBorders>
              <w:top w:val="single" w:sz="0" w:space="0" w:color="000000"/>
            </w:tcBorders>
          </w:tcPr>
          <w:p w14:paraId="5347B8FC"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B8FD" w14:textId="77777777" w:rsidR="003D27E1" w:rsidRDefault="00B475ED">
            <w:pPr>
              <w:jc w:val="right"/>
            </w:pPr>
            <w:r>
              <w:rPr>
                <w:rFonts w:ascii="Consolas" w:eastAsia="Consolas" w:hAnsi="Consolas" w:cs="Consolas"/>
                <w:sz w:val="16"/>
              </w:rPr>
              <w:t>0.0</w:t>
            </w:r>
          </w:p>
        </w:tc>
        <w:tc>
          <w:tcPr>
            <w:tcW w:w="1170" w:type="dxa"/>
            <w:tcBorders>
              <w:top w:val="single" w:sz="0" w:space="0" w:color="000000"/>
            </w:tcBorders>
          </w:tcPr>
          <w:p w14:paraId="5347B8FE" w14:textId="77777777" w:rsidR="003D27E1" w:rsidRDefault="00B475ED">
            <w:pPr>
              <w:jc w:val="right"/>
            </w:pPr>
            <w:r>
              <w:rPr>
                <w:rFonts w:ascii="Consolas" w:eastAsia="Consolas" w:hAnsi="Consolas" w:cs="Consolas"/>
                <w:sz w:val="16"/>
              </w:rPr>
              <w:t>18.5</w:t>
            </w:r>
          </w:p>
        </w:tc>
        <w:tc>
          <w:tcPr>
            <w:tcW w:w="1170" w:type="dxa"/>
            <w:tcBorders>
              <w:top w:val="single" w:sz="0" w:space="0" w:color="000000"/>
            </w:tcBorders>
          </w:tcPr>
          <w:p w14:paraId="5347B8FF" w14:textId="77777777" w:rsidR="003D27E1" w:rsidRDefault="00B475ED">
            <w:pPr>
              <w:jc w:val="right"/>
            </w:pPr>
            <w:r>
              <w:rPr>
                <w:rFonts w:ascii="Consolas" w:eastAsia="Consolas" w:hAnsi="Consolas" w:cs="Consolas"/>
                <w:sz w:val="16"/>
              </w:rPr>
              <w:t>12.3</w:t>
            </w:r>
          </w:p>
        </w:tc>
        <w:tc>
          <w:tcPr>
            <w:tcW w:w="1170" w:type="dxa"/>
            <w:tcBorders>
              <w:top w:val="single" w:sz="0" w:space="0" w:color="000000"/>
            </w:tcBorders>
          </w:tcPr>
          <w:p w14:paraId="5347B900" w14:textId="77777777" w:rsidR="003D27E1" w:rsidRDefault="00B475ED">
            <w:pPr>
              <w:jc w:val="right"/>
            </w:pPr>
            <w:r>
              <w:rPr>
                <w:rFonts w:ascii="Consolas" w:eastAsia="Consolas" w:hAnsi="Consolas" w:cs="Consolas"/>
                <w:sz w:val="16"/>
              </w:rPr>
              <w:t>12.0</w:t>
            </w:r>
          </w:p>
        </w:tc>
        <w:tc>
          <w:tcPr>
            <w:tcW w:w="1170" w:type="dxa"/>
            <w:tcBorders>
              <w:top w:val="single" w:sz="0" w:space="0" w:color="000000"/>
            </w:tcBorders>
          </w:tcPr>
          <w:p w14:paraId="5347B901" w14:textId="77777777" w:rsidR="003D27E1" w:rsidRDefault="00B475ED">
            <w:pPr>
              <w:jc w:val="right"/>
            </w:pPr>
            <w:r>
              <w:rPr>
                <w:rFonts w:ascii="Consolas" w:eastAsia="Consolas" w:hAnsi="Consolas" w:cs="Consolas"/>
                <w:sz w:val="16"/>
              </w:rPr>
              <w:t>11.0</w:t>
            </w:r>
          </w:p>
        </w:tc>
        <w:tc>
          <w:tcPr>
            <w:tcW w:w="1170" w:type="dxa"/>
            <w:tcBorders>
              <w:top w:val="single" w:sz="0" w:space="0" w:color="000000"/>
            </w:tcBorders>
          </w:tcPr>
          <w:p w14:paraId="5347B902" w14:textId="77777777" w:rsidR="003D27E1" w:rsidRDefault="00B475ED">
            <w:pPr>
              <w:jc w:val="right"/>
            </w:pPr>
            <w:r>
              <w:rPr>
                <w:rFonts w:ascii="Consolas" w:eastAsia="Consolas" w:hAnsi="Consolas" w:cs="Consolas"/>
                <w:sz w:val="16"/>
              </w:rPr>
              <w:t>13.0</w:t>
            </w:r>
          </w:p>
        </w:tc>
        <w:tc>
          <w:tcPr>
            <w:tcW w:w="1170" w:type="dxa"/>
            <w:tcBorders>
              <w:top w:val="single" w:sz="0" w:space="0" w:color="000000"/>
            </w:tcBorders>
          </w:tcPr>
          <w:p w14:paraId="5347B903" w14:textId="77777777" w:rsidR="003D27E1" w:rsidRDefault="00B475ED">
            <w:pPr>
              <w:jc w:val="right"/>
            </w:pPr>
            <w:r>
              <w:rPr>
                <w:rFonts w:ascii="Consolas" w:eastAsia="Consolas" w:hAnsi="Consolas" w:cs="Consolas"/>
                <w:sz w:val="16"/>
              </w:rPr>
              <w:t>2.6</w:t>
            </w:r>
          </w:p>
        </w:tc>
      </w:tr>
      <w:tr w:rsidR="003D27E1" w14:paraId="5347B90D" w14:textId="77777777">
        <w:tc>
          <w:tcPr>
            <w:tcW w:w="1170" w:type="dxa"/>
          </w:tcPr>
          <w:p w14:paraId="5347B905" w14:textId="77777777" w:rsidR="003D27E1" w:rsidRDefault="00B475ED">
            <w:pPr>
              <w:jc w:val="right"/>
            </w:pPr>
            <w:r>
              <w:rPr>
                <w:rFonts w:ascii="Consolas" w:eastAsia="Consolas" w:hAnsi="Consolas" w:cs="Consolas"/>
                <w:sz w:val="16"/>
              </w:rPr>
              <w:t>[2] KOR</w:t>
            </w:r>
          </w:p>
        </w:tc>
        <w:tc>
          <w:tcPr>
            <w:tcW w:w="1170" w:type="dxa"/>
          </w:tcPr>
          <w:p w14:paraId="5347B906" w14:textId="77777777" w:rsidR="003D27E1" w:rsidRDefault="00B475ED">
            <w:pPr>
              <w:jc w:val="right"/>
            </w:pPr>
            <w:r>
              <w:rPr>
                <w:rFonts w:ascii="Consolas" w:eastAsia="Consolas" w:hAnsi="Consolas" w:cs="Consolas"/>
                <w:sz w:val="16"/>
              </w:rPr>
              <w:t>.</w:t>
            </w:r>
          </w:p>
        </w:tc>
        <w:tc>
          <w:tcPr>
            <w:tcW w:w="1170" w:type="dxa"/>
          </w:tcPr>
          <w:p w14:paraId="5347B907" w14:textId="77777777" w:rsidR="003D27E1" w:rsidRDefault="00B475ED">
            <w:pPr>
              <w:jc w:val="right"/>
            </w:pPr>
            <w:r>
              <w:rPr>
                <w:rFonts w:ascii="Consolas" w:eastAsia="Consolas" w:hAnsi="Consolas" w:cs="Consolas"/>
                <w:sz w:val="16"/>
              </w:rPr>
              <w:t>.</w:t>
            </w:r>
          </w:p>
        </w:tc>
        <w:tc>
          <w:tcPr>
            <w:tcW w:w="1170" w:type="dxa"/>
          </w:tcPr>
          <w:p w14:paraId="5347B908" w14:textId="77777777" w:rsidR="003D27E1" w:rsidRDefault="00B475ED">
            <w:pPr>
              <w:jc w:val="right"/>
            </w:pPr>
            <w:r>
              <w:rPr>
                <w:rFonts w:ascii="Consolas" w:eastAsia="Consolas" w:hAnsi="Consolas" w:cs="Consolas"/>
                <w:sz w:val="16"/>
              </w:rPr>
              <w:t>.</w:t>
            </w:r>
          </w:p>
        </w:tc>
        <w:tc>
          <w:tcPr>
            <w:tcW w:w="1170" w:type="dxa"/>
          </w:tcPr>
          <w:p w14:paraId="5347B909" w14:textId="77777777" w:rsidR="003D27E1" w:rsidRDefault="00B475ED">
            <w:pPr>
              <w:jc w:val="right"/>
            </w:pPr>
            <w:r>
              <w:rPr>
                <w:rFonts w:ascii="Consolas" w:eastAsia="Consolas" w:hAnsi="Consolas" w:cs="Consolas"/>
                <w:sz w:val="16"/>
              </w:rPr>
              <w:t>.</w:t>
            </w:r>
          </w:p>
        </w:tc>
        <w:tc>
          <w:tcPr>
            <w:tcW w:w="1170" w:type="dxa"/>
          </w:tcPr>
          <w:p w14:paraId="5347B90A" w14:textId="77777777" w:rsidR="003D27E1" w:rsidRDefault="00B475ED">
            <w:pPr>
              <w:jc w:val="right"/>
            </w:pPr>
            <w:r>
              <w:rPr>
                <w:rFonts w:ascii="Consolas" w:eastAsia="Consolas" w:hAnsi="Consolas" w:cs="Consolas"/>
                <w:sz w:val="16"/>
              </w:rPr>
              <w:t>.</w:t>
            </w:r>
          </w:p>
        </w:tc>
        <w:tc>
          <w:tcPr>
            <w:tcW w:w="1170" w:type="dxa"/>
          </w:tcPr>
          <w:p w14:paraId="5347B90B" w14:textId="77777777" w:rsidR="003D27E1" w:rsidRDefault="00B475ED">
            <w:pPr>
              <w:jc w:val="right"/>
            </w:pPr>
            <w:r>
              <w:rPr>
                <w:rFonts w:ascii="Consolas" w:eastAsia="Consolas" w:hAnsi="Consolas" w:cs="Consolas"/>
                <w:sz w:val="16"/>
              </w:rPr>
              <w:t>.</w:t>
            </w:r>
          </w:p>
        </w:tc>
        <w:tc>
          <w:tcPr>
            <w:tcW w:w="1170" w:type="dxa"/>
          </w:tcPr>
          <w:p w14:paraId="5347B90C" w14:textId="77777777" w:rsidR="003D27E1" w:rsidRDefault="00B475ED">
            <w:pPr>
              <w:jc w:val="right"/>
            </w:pPr>
            <w:r>
              <w:rPr>
                <w:rFonts w:ascii="Consolas" w:eastAsia="Consolas" w:hAnsi="Consolas" w:cs="Consolas"/>
                <w:sz w:val="16"/>
              </w:rPr>
              <w:t>.</w:t>
            </w:r>
          </w:p>
        </w:tc>
      </w:tr>
      <w:tr w:rsidR="003D27E1" w14:paraId="5347B916" w14:textId="77777777">
        <w:tc>
          <w:tcPr>
            <w:tcW w:w="1170" w:type="dxa"/>
          </w:tcPr>
          <w:p w14:paraId="5347B90E" w14:textId="77777777" w:rsidR="003D27E1" w:rsidRDefault="00B475ED">
            <w:pPr>
              <w:jc w:val="right"/>
            </w:pPr>
            <w:r>
              <w:rPr>
                <w:rFonts w:ascii="Consolas" w:eastAsia="Consolas" w:hAnsi="Consolas" w:cs="Consolas"/>
                <w:sz w:val="16"/>
              </w:rPr>
              <w:lastRenderedPageBreak/>
              <w:t>[3] USA</w:t>
            </w:r>
          </w:p>
        </w:tc>
        <w:tc>
          <w:tcPr>
            <w:tcW w:w="1170" w:type="dxa"/>
          </w:tcPr>
          <w:p w14:paraId="5347B90F" w14:textId="77777777" w:rsidR="003D27E1" w:rsidRDefault="00B475ED">
            <w:pPr>
              <w:jc w:val="right"/>
            </w:pPr>
            <w:r>
              <w:rPr>
                <w:rFonts w:ascii="Consolas" w:eastAsia="Consolas" w:hAnsi="Consolas" w:cs="Consolas"/>
                <w:sz w:val="16"/>
              </w:rPr>
              <w:t>-2.0</w:t>
            </w:r>
          </w:p>
        </w:tc>
        <w:tc>
          <w:tcPr>
            <w:tcW w:w="1170" w:type="dxa"/>
          </w:tcPr>
          <w:p w14:paraId="5347B910" w14:textId="77777777" w:rsidR="003D27E1" w:rsidRDefault="00B475ED">
            <w:pPr>
              <w:jc w:val="right"/>
            </w:pPr>
            <w:r>
              <w:rPr>
                <w:rFonts w:ascii="Consolas" w:eastAsia="Consolas" w:hAnsi="Consolas" w:cs="Consolas"/>
                <w:sz w:val="16"/>
              </w:rPr>
              <w:t>17.0</w:t>
            </w:r>
          </w:p>
        </w:tc>
        <w:tc>
          <w:tcPr>
            <w:tcW w:w="1170" w:type="dxa"/>
          </w:tcPr>
          <w:p w14:paraId="5347B911" w14:textId="77777777" w:rsidR="003D27E1" w:rsidRDefault="00B475ED">
            <w:pPr>
              <w:jc w:val="right"/>
            </w:pPr>
            <w:r>
              <w:rPr>
                <w:rFonts w:ascii="Consolas" w:eastAsia="Consolas" w:hAnsi="Consolas" w:cs="Consolas"/>
                <w:sz w:val="16"/>
              </w:rPr>
              <w:t>12.2</w:t>
            </w:r>
          </w:p>
        </w:tc>
        <w:tc>
          <w:tcPr>
            <w:tcW w:w="1170" w:type="dxa"/>
          </w:tcPr>
          <w:p w14:paraId="5347B912" w14:textId="77777777" w:rsidR="003D27E1" w:rsidRDefault="00B475ED">
            <w:pPr>
              <w:jc w:val="right"/>
            </w:pPr>
            <w:r>
              <w:rPr>
                <w:rFonts w:ascii="Consolas" w:eastAsia="Consolas" w:hAnsi="Consolas" w:cs="Consolas"/>
                <w:sz w:val="16"/>
              </w:rPr>
              <w:t>12.0</w:t>
            </w:r>
          </w:p>
        </w:tc>
        <w:tc>
          <w:tcPr>
            <w:tcW w:w="1170" w:type="dxa"/>
          </w:tcPr>
          <w:p w14:paraId="5347B913" w14:textId="77777777" w:rsidR="003D27E1" w:rsidRDefault="00B475ED">
            <w:pPr>
              <w:jc w:val="right"/>
            </w:pPr>
            <w:r>
              <w:rPr>
                <w:rFonts w:ascii="Consolas" w:eastAsia="Consolas" w:hAnsi="Consolas" w:cs="Consolas"/>
                <w:sz w:val="16"/>
              </w:rPr>
              <w:t>11.0</w:t>
            </w:r>
          </w:p>
        </w:tc>
        <w:tc>
          <w:tcPr>
            <w:tcW w:w="1170" w:type="dxa"/>
          </w:tcPr>
          <w:p w14:paraId="5347B914" w14:textId="77777777" w:rsidR="003D27E1" w:rsidRDefault="00B475ED">
            <w:pPr>
              <w:jc w:val="right"/>
            </w:pPr>
            <w:r>
              <w:rPr>
                <w:rFonts w:ascii="Consolas" w:eastAsia="Consolas" w:hAnsi="Consolas" w:cs="Consolas"/>
                <w:sz w:val="16"/>
              </w:rPr>
              <w:t>14.0</w:t>
            </w:r>
          </w:p>
        </w:tc>
        <w:tc>
          <w:tcPr>
            <w:tcW w:w="1170" w:type="dxa"/>
          </w:tcPr>
          <w:p w14:paraId="5347B915" w14:textId="77777777" w:rsidR="003D27E1" w:rsidRDefault="00B475ED">
            <w:pPr>
              <w:jc w:val="right"/>
            </w:pPr>
            <w:r>
              <w:rPr>
                <w:rFonts w:ascii="Consolas" w:eastAsia="Consolas" w:hAnsi="Consolas" w:cs="Consolas"/>
                <w:sz w:val="16"/>
              </w:rPr>
              <w:t>3.3</w:t>
            </w:r>
          </w:p>
        </w:tc>
      </w:tr>
      <w:tr w:rsidR="003D27E1" w14:paraId="5347B91F" w14:textId="77777777">
        <w:tc>
          <w:tcPr>
            <w:tcW w:w="1170" w:type="dxa"/>
          </w:tcPr>
          <w:p w14:paraId="5347B917" w14:textId="77777777" w:rsidR="003D27E1" w:rsidRDefault="00B475ED">
            <w:pPr>
              <w:jc w:val="right"/>
            </w:pPr>
            <w:r>
              <w:rPr>
                <w:rFonts w:ascii="Consolas" w:eastAsia="Consolas" w:hAnsi="Consolas" w:cs="Consolas"/>
                <w:sz w:val="16"/>
              </w:rPr>
              <w:t>[5] SWT</w:t>
            </w:r>
          </w:p>
        </w:tc>
        <w:tc>
          <w:tcPr>
            <w:tcW w:w="1170" w:type="dxa"/>
          </w:tcPr>
          <w:p w14:paraId="5347B918" w14:textId="77777777" w:rsidR="003D27E1" w:rsidRDefault="00B475ED">
            <w:pPr>
              <w:jc w:val="right"/>
            </w:pPr>
            <w:r>
              <w:rPr>
                <w:rFonts w:ascii="Consolas" w:eastAsia="Consolas" w:hAnsi="Consolas" w:cs="Consolas"/>
                <w:sz w:val="16"/>
              </w:rPr>
              <w:t>-7.0</w:t>
            </w:r>
          </w:p>
        </w:tc>
        <w:tc>
          <w:tcPr>
            <w:tcW w:w="1170" w:type="dxa"/>
          </w:tcPr>
          <w:p w14:paraId="5347B919" w14:textId="77777777" w:rsidR="003D27E1" w:rsidRDefault="00B475ED">
            <w:pPr>
              <w:jc w:val="right"/>
            </w:pPr>
            <w:r>
              <w:rPr>
                <w:rFonts w:ascii="Consolas" w:eastAsia="Consolas" w:hAnsi="Consolas" w:cs="Consolas"/>
                <w:sz w:val="16"/>
              </w:rPr>
              <w:t>21.0</w:t>
            </w:r>
          </w:p>
        </w:tc>
        <w:tc>
          <w:tcPr>
            <w:tcW w:w="1170" w:type="dxa"/>
          </w:tcPr>
          <w:p w14:paraId="5347B91A" w14:textId="77777777" w:rsidR="003D27E1" w:rsidRDefault="00B475ED">
            <w:pPr>
              <w:jc w:val="right"/>
            </w:pPr>
            <w:r>
              <w:rPr>
                <w:rFonts w:ascii="Consolas" w:eastAsia="Consolas" w:hAnsi="Consolas" w:cs="Consolas"/>
                <w:sz w:val="16"/>
              </w:rPr>
              <w:t>13.7</w:t>
            </w:r>
          </w:p>
        </w:tc>
        <w:tc>
          <w:tcPr>
            <w:tcW w:w="1170" w:type="dxa"/>
          </w:tcPr>
          <w:p w14:paraId="5347B91B" w14:textId="77777777" w:rsidR="003D27E1" w:rsidRDefault="00B475ED">
            <w:pPr>
              <w:jc w:val="right"/>
            </w:pPr>
            <w:r>
              <w:rPr>
                <w:rFonts w:ascii="Consolas" w:eastAsia="Consolas" w:hAnsi="Consolas" w:cs="Consolas"/>
                <w:sz w:val="16"/>
              </w:rPr>
              <w:t>12.0</w:t>
            </w:r>
          </w:p>
        </w:tc>
        <w:tc>
          <w:tcPr>
            <w:tcW w:w="1170" w:type="dxa"/>
          </w:tcPr>
          <w:p w14:paraId="5347B91C" w14:textId="77777777" w:rsidR="003D27E1" w:rsidRDefault="00B475ED">
            <w:pPr>
              <w:jc w:val="right"/>
            </w:pPr>
            <w:r>
              <w:rPr>
                <w:rFonts w:ascii="Consolas" w:eastAsia="Consolas" w:hAnsi="Consolas" w:cs="Consolas"/>
                <w:sz w:val="16"/>
              </w:rPr>
              <w:t>12.0</w:t>
            </w:r>
          </w:p>
        </w:tc>
        <w:tc>
          <w:tcPr>
            <w:tcW w:w="1170" w:type="dxa"/>
          </w:tcPr>
          <w:p w14:paraId="5347B91D" w14:textId="77777777" w:rsidR="003D27E1" w:rsidRDefault="00B475ED">
            <w:pPr>
              <w:jc w:val="right"/>
            </w:pPr>
            <w:r>
              <w:rPr>
                <w:rFonts w:ascii="Consolas" w:eastAsia="Consolas" w:hAnsi="Consolas" w:cs="Consolas"/>
                <w:sz w:val="16"/>
              </w:rPr>
              <w:t>16.0</w:t>
            </w:r>
          </w:p>
        </w:tc>
        <w:tc>
          <w:tcPr>
            <w:tcW w:w="1170" w:type="dxa"/>
          </w:tcPr>
          <w:p w14:paraId="5347B91E" w14:textId="77777777" w:rsidR="003D27E1" w:rsidRDefault="00B475ED">
            <w:pPr>
              <w:jc w:val="right"/>
            </w:pPr>
            <w:r>
              <w:rPr>
                <w:rFonts w:ascii="Consolas" w:eastAsia="Consolas" w:hAnsi="Consolas" w:cs="Consolas"/>
                <w:sz w:val="16"/>
              </w:rPr>
              <w:t>3.2</w:t>
            </w:r>
          </w:p>
        </w:tc>
      </w:tr>
      <w:tr w:rsidR="003D27E1" w14:paraId="5347B928" w14:textId="77777777">
        <w:tc>
          <w:tcPr>
            <w:tcW w:w="1170" w:type="dxa"/>
          </w:tcPr>
          <w:p w14:paraId="5347B920" w14:textId="77777777" w:rsidR="003D27E1" w:rsidRDefault="00B475ED">
            <w:pPr>
              <w:jc w:val="right"/>
            </w:pPr>
            <w:r>
              <w:rPr>
                <w:rFonts w:ascii="Consolas" w:eastAsia="Consolas" w:hAnsi="Consolas" w:cs="Consolas"/>
                <w:sz w:val="16"/>
              </w:rPr>
              <w:t>[6] GER</w:t>
            </w:r>
          </w:p>
        </w:tc>
        <w:tc>
          <w:tcPr>
            <w:tcW w:w="1170" w:type="dxa"/>
          </w:tcPr>
          <w:p w14:paraId="5347B921" w14:textId="77777777" w:rsidR="003D27E1" w:rsidRDefault="00B475ED">
            <w:pPr>
              <w:jc w:val="right"/>
            </w:pPr>
            <w:r>
              <w:rPr>
                <w:rFonts w:ascii="Consolas" w:eastAsia="Consolas" w:hAnsi="Consolas" w:cs="Consolas"/>
                <w:sz w:val="16"/>
              </w:rPr>
              <w:t>-8.0</w:t>
            </w:r>
          </w:p>
        </w:tc>
        <w:tc>
          <w:tcPr>
            <w:tcW w:w="1170" w:type="dxa"/>
          </w:tcPr>
          <w:p w14:paraId="5347B922" w14:textId="77777777" w:rsidR="003D27E1" w:rsidRDefault="00B475ED">
            <w:pPr>
              <w:jc w:val="right"/>
            </w:pPr>
            <w:r>
              <w:rPr>
                <w:rFonts w:ascii="Consolas" w:eastAsia="Consolas" w:hAnsi="Consolas" w:cs="Consolas"/>
                <w:sz w:val="16"/>
              </w:rPr>
              <w:t>18.0</w:t>
            </w:r>
          </w:p>
        </w:tc>
        <w:tc>
          <w:tcPr>
            <w:tcW w:w="1170" w:type="dxa"/>
          </w:tcPr>
          <w:p w14:paraId="5347B923" w14:textId="77777777" w:rsidR="003D27E1" w:rsidRDefault="00B475ED">
            <w:pPr>
              <w:jc w:val="right"/>
            </w:pPr>
            <w:r>
              <w:rPr>
                <w:rFonts w:ascii="Consolas" w:eastAsia="Consolas" w:hAnsi="Consolas" w:cs="Consolas"/>
                <w:sz w:val="16"/>
              </w:rPr>
              <w:t>10.6</w:t>
            </w:r>
          </w:p>
        </w:tc>
        <w:tc>
          <w:tcPr>
            <w:tcW w:w="1170" w:type="dxa"/>
          </w:tcPr>
          <w:p w14:paraId="5347B924" w14:textId="77777777" w:rsidR="003D27E1" w:rsidRDefault="00B475ED">
            <w:pPr>
              <w:jc w:val="right"/>
            </w:pPr>
            <w:r>
              <w:rPr>
                <w:rFonts w:ascii="Consolas" w:eastAsia="Consolas" w:hAnsi="Consolas" w:cs="Consolas"/>
                <w:sz w:val="16"/>
              </w:rPr>
              <w:t>11.0</w:t>
            </w:r>
          </w:p>
        </w:tc>
        <w:tc>
          <w:tcPr>
            <w:tcW w:w="1170" w:type="dxa"/>
          </w:tcPr>
          <w:p w14:paraId="5347B925" w14:textId="77777777" w:rsidR="003D27E1" w:rsidRDefault="00B475ED">
            <w:pPr>
              <w:jc w:val="right"/>
            </w:pPr>
            <w:r>
              <w:rPr>
                <w:rFonts w:ascii="Consolas" w:eastAsia="Consolas" w:hAnsi="Consolas" w:cs="Consolas"/>
                <w:sz w:val="16"/>
              </w:rPr>
              <w:t>10.0</w:t>
            </w:r>
          </w:p>
        </w:tc>
        <w:tc>
          <w:tcPr>
            <w:tcW w:w="1170" w:type="dxa"/>
          </w:tcPr>
          <w:p w14:paraId="5347B926" w14:textId="77777777" w:rsidR="003D27E1" w:rsidRDefault="00B475ED">
            <w:pPr>
              <w:jc w:val="right"/>
            </w:pPr>
            <w:r>
              <w:rPr>
                <w:rFonts w:ascii="Consolas" w:eastAsia="Consolas" w:hAnsi="Consolas" w:cs="Consolas"/>
                <w:sz w:val="16"/>
              </w:rPr>
              <w:t>12.0</w:t>
            </w:r>
          </w:p>
        </w:tc>
        <w:tc>
          <w:tcPr>
            <w:tcW w:w="1170" w:type="dxa"/>
          </w:tcPr>
          <w:p w14:paraId="5347B927" w14:textId="77777777" w:rsidR="003D27E1" w:rsidRDefault="00B475ED">
            <w:pPr>
              <w:jc w:val="right"/>
            </w:pPr>
            <w:r>
              <w:rPr>
                <w:rFonts w:ascii="Consolas" w:eastAsia="Consolas" w:hAnsi="Consolas" w:cs="Consolas"/>
                <w:sz w:val="16"/>
              </w:rPr>
              <w:t>5.1</w:t>
            </w:r>
          </w:p>
        </w:tc>
      </w:tr>
      <w:tr w:rsidR="003D27E1" w14:paraId="5347B931" w14:textId="77777777">
        <w:tc>
          <w:tcPr>
            <w:tcW w:w="1170" w:type="dxa"/>
          </w:tcPr>
          <w:p w14:paraId="5347B929" w14:textId="77777777" w:rsidR="003D27E1" w:rsidRDefault="00B475ED">
            <w:pPr>
              <w:jc w:val="right"/>
            </w:pPr>
            <w:r>
              <w:rPr>
                <w:rFonts w:ascii="Consolas" w:eastAsia="Consolas" w:hAnsi="Consolas" w:cs="Consolas"/>
                <w:sz w:val="16"/>
              </w:rPr>
              <w:t>[7] UK</w:t>
            </w:r>
          </w:p>
        </w:tc>
        <w:tc>
          <w:tcPr>
            <w:tcW w:w="1170" w:type="dxa"/>
          </w:tcPr>
          <w:p w14:paraId="5347B92A" w14:textId="77777777" w:rsidR="003D27E1" w:rsidRDefault="00B475ED">
            <w:pPr>
              <w:jc w:val="right"/>
            </w:pPr>
            <w:r>
              <w:rPr>
                <w:rFonts w:ascii="Consolas" w:eastAsia="Consolas" w:hAnsi="Consolas" w:cs="Consolas"/>
                <w:sz w:val="16"/>
              </w:rPr>
              <w:t>.</w:t>
            </w:r>
          </w:p>
        </w:tc>
        <w:tc>
          <w:tcPr>
            <w:tcW w:w="1170" w:type="dxa"/>
          </w:tcPr>
          <w:p w14:paraId="5347B92B" w14:textId="77777777" w:rsidR="003D27E1" w:rsidRDefault="00B475ED">
            <w:pPr>
              <w:jc w:val="right"/>
            </w:pPr>
            <w:r>
              <w:rPr>
                <w:rFonts w:ascii="Consolas" w:eastAsia="Consolas" w:hAnsi="Consolas" w:cs="Consolas"/>
                <w:sz w:val="16"/>
              </w:rPr>
              <w:t>.</w:t>
            </w:r>
          </w:p>
        </w:tc>
        <w:tc>
          <w:tcPr>
            <w:tcW w:w="1170" w:type="dxa"/>
          </w:tcPr>
          <w:p w14:paraId="5347B92C" w14:textId="77777777" w:rsidR="003D27E1" w:rsidRDefault="00B475ED">
            <w:pPr>
              <w:jc w:val="right"/>
            </w:pPr>
            <w:r>
              <w:rPr>
                <w:rFonts w:ascii="Consolas" w:eastAsia="Consolas" w:hAnsi="Consolas" w:cs="Consolas"/>
                <w:sz w:val="16"/>
              </w:rPr>
              <w:t>.</w:t>
            </w:r>
          </w:p>
        </w:tc>
        <w:tc>
          <w:tcPr>
            <w:tcW w:w="1170" w:type="dxa"/>
          </w:tcPr>
          <w:p w14:paraId="5347B92D" w14:textId="77777777" w:rsidR="003D27E1" w:rsidRDefault="00B475ED">
            <w:pPr>
              <w:jc w:val="right"/>
            </w:pPr>
            <w:r>
              <w:rPr>
                <w:rFonts w:ascii="Consolas" w:eastAsia="Consolas" w:hAnsi="Consolas" w:cs="Consolas"/>
                <w:sz w:val="16"/>
              </w:rPr>
              <w:t>.</w:t>
            </w:r>
          </w:p>
        </w:tc>
        <w:tc>
          <w:tcPr>
            <w:tcW w:w="1170" w:type="dxa"/>
          </w:tcPr>
          <w:p w14:paraId="5347B92E" w14:textId="77777777" w:rsidR="003D27E1" w:rsidRDefault="00B475ED">
            <w:pPr>
              <w:jc w:val="right"/>
            </w:pPr>
            <w:r>
              <w:rPr>
                <w:rFonts w:ascii="Consolas" w:eastAsia="Consolas" w:hAnsi="Consolas" w:cs="Consolas"/>
                <w:sz w:val="16"/>
              </w:rPr>
              <w:t>.</w:t>
            </w:r>
          </w:p>
        </w:tc>
        <w:tc>
          <w:tcPr>
            <w:tcW w:w="1170" w:type="dxa"/>
          </w:tcPr>
          <w:p w14:paraId="5347B92F" w14:textId="77777777" w:rsidR="003D27E1" w:rsidRDefault="00B475ED">
            <w:pPr>
              <w:jc w:val="right"/>
            </w:pPr>
            <w:r>
              <w:rPr>
                <w:rFonts w:ascii="Consolas" w:eastAsia="Consolas" w:hAnsi="Consolas" w:cs="Consolas"/>
                <w:sz w:val="16"/>
              </w:rPr>
              <w:t>.</w:t>
            </w:r>
          </w:p>
        </w:tc>
        <w:tc>
          <w:tcPr>
            <w:tcW w:w="1170" w:type="dxa"/>
          </w:tcPr>
          <w:p w14:paraId="5347B930" w14:textId="77777777" w:rsidR="003D27E1" w:rsidRDefault="00B475ED">
            <w:pPr>
              <w:jc w:val="right"/>
            </w:pPr>
            <w:r>
              <w:rPr>
                <w:rFonts w:ascii="Consolas" w:eastAsia="Consolas" w:hAnsi="Consolas" w:cs="Consolas"/>
                <w:sz w:val="16"/>
              </w:rPr>
              <w:t>.</w:t>
            </w:r>
          </w:p>
        </w:tc>
      </w:tr>
      <w:tr w:rsidR="003D27E1" w14:paraId="5347B93A" w14:textId="77777777">
        <w:tc>
          <w:tcPr>
            <w:tcW w:w="1170" w:type="dxa"/>
            <w:tcBorders>
              <w:bottom w:val="single" w:sz="0" w:space="0" w:color="000000"/>
            </w:tcBorders>
          </w:tcPr>
          <w:p w14:paraId="5347B932"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B93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B93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B93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B93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B937"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B938"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B939" w14:textId="77777777" w:rsidR="003D27E1" w:rsidRDefault="00B475ED">
            <w:pPr>
              <w:jc w:val="right"/>
            </w:pPr>
            <w:r>
              <w:rPr>
                <w:rFonts w:ascii="Consolas" w:eastAsia="Consolas" w:hAnsi="Consolas" w:cs="Consolas"/>
                <w:sz w:val="16"/>
              </w:rPr>
              <w:t>.</w:t>
            </w:r>
          </w:p>
        </w:tc>
      </w:tr>
      <w:tr w:rsidR="003D27E1" w14:paraId="5347B943" w14:textId="77777777">
        <w:tc>
          <w:tcPr>
            <w:tcW w:w="1170" w:type="dxa"/>
            <w:tcBorders>
              <w:top w:val="single" w:sz="0" w:space="0" w:color="000000"/>
              <w:bottom w:val="single" w:sz="0" w:space="0" w:color="000000"/>
            </w:tcBorders>
          </w:tcPr>
          <w:p w14:paraId="5347B93B"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B93C"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B93D" w14:textId="77777777" w:rsidR="003D27E1" w:rsidRDefault="00B475ED">
            <w:pPr>
              <w:jc w:val="right"/>
            </w:pPr>
            <w:r>
              <w:rPr>
                <w:rFonts w:ascii="Consolas" w:eastAsia="Consolas" w:hAnsi="Consolas" w:cs="Consolas"/>
                <w:sz w:val="16"/>
              </w:rPr>
              <w:t>21.0</w:t>
            </w:r>
          </w:p>
        </w:tc>
        <w:tc>
          <w:tcPr>
            <w:tcW w:w="1170" w:type="dxa"/>
            <w:tcBorders>
              <w:top w:val="single" w:sz="0" w:space="0" w:color="000000"/>
              <w:bottom w:val="single" w:sz="0" w:space="0" w:color="000000"/>
            </w:tcBorders>
          </w:tcPr>
          <w:p w14:paraId="5347B93E" w14:textId="77777777" w:rsidR="003D27E1" w:rsidRDefault="00B475ED">
            <w:pPr>
              <w:jc w:val="right"/>
            </w:pPr>
            <w:r>
              <w:rPr>
                <w:rFonts w:ascii="Consolas" w:eastAsia="Consolas" w:hAnsi="Consolas" w:cs="Consolas"/>
                <w:sz w:val="16"/>
              </w:rPr>
              <w:t>11.7</w:t>
            </w:r>
          </w:p>
        </w:tc>
        <w:tc>
          <w:tcPr>
            <w:tcW w:w="1170" w:type="dxa"/>
            <w:tcBorders>
              <w:top w:val="single" w:sz="0" w:space="0" w:color="000000"/>
              <w:bottom w:val="single" w:sz="0" w:space="0" w:color="000000"/>
            </w:tcBorders>
          </w:tcPr>
          <w:p w14:paraId="5347B93F" w14:textId="77777777" w:rsidR="003D27E1" w:rsidRDefault="00B475ED">
            <w:pPr>
              <w:jc w:val="right"/>
            </w:pPr>
            <w:r>
              <w:rPr>
                <w:rFonts w:ascii="Consolas" w:eastAsia="Consolas" w:hAnsi="Consolas" w:cs="Consolas"/>
                <w:sz w:val="16"/>
              </w:rPr>
              <w:t>12.0</w:t>
            </w:r>
          </w:p>
        </w:tc>
        <w:tc>
          <w:tcPr>
            <w:tcW w:w="1170" w:type="dxa"/>
            <w:tcBorders>
              <w:top w:val="single" w:sz="0" w:space="0" w:color="000000"/>
              <w:bottom w:val="single" w:sz="0" w:space="0" w:color="000000"/>
            </w:tcBorders>
          </w:tcPr>
          <w:p w14:paraId="5347B940" w14:textId="77777777" w:rsidR="003D27E1" w:rsidRDefault="00B475ED">
            <w:pPr>
              <w:jc w:val="right"/>
            </w:pPr>
            <w:r>
              <w:rPr>
                <w:rFonts w:ascii="Consolas" w:eastAsia="Consolas" w:hAnsi="Consolas" w:cs="Consolas"/>
                <w:sz w:val="16"/>
              </w:rPr>
              <w:t>10.5</w:t>
            </w:r>
          </w:p>
        </w:tc>
        <w:tc>
          <w:tcPr>
            <w:tcW w:w="1170" w:type="dxa"/>
            <w:tcBorders>
              <w:top w:val="single" w:sz="0" w:space="0" w:color="000000"/>
              <w:bottom w:val="single" w:sz="0" w:space="0" w:color="000000"/>
            </w:tcBorders>
          </w:tcPr>
          <w:p w14:paraId="5347B941" w14:textId="77777777" w:rsidR="003D27E1" w:rsidRDefault="00B475ED">
            <w:pPr>
              <w:jc w:val="right"/>
            </w:pPr>
            <w:r>
              <w:rPr>
                <w:rFonts w:ascii="Consolas" w:eastAsia="Consolas" w:hAnsi="Consolas" w:cs="Consolas"/>
                <w:sz w:val="16"/>
              </w:rPr>
              <w:t>14.0</w:t>
            </w:r>
          </w:p>
        </w:tc>
        <w:tc>
          <w:tcPr>
            <w:tcW w:w="1170" w:type="dxa"/>
            <w:tcBorders>
              <w:top w:val="single" w:sz="0" w:space="0" w:color="000000"/>
              <w:bottom w:val="single" w:sz="0" w:space="0" w:color="000000"/>
            </w:tcBorders>
          </w:tcPr>
          <w:p w14:paraId="5347B942" w14:textId="77777777" w:rsidR="003D27E1" w:rsidRDefault="00B475ED">
            <w:pPr>
              <w:jc w:val="right"/>
            </w:pPr>
            <w:r>
              <w:rPr>
                <w:rFonts w:ascii="Consolas" w:eastAsia="Consolas" w:hAnsi="Consolas" w:cs="Consolas"/>
                <w:sz w:val="16"/>
              </w:rPr>
              <w:t>4.3</w:t>
            </w:r>
          </w:p>
        </w:tc>
      </w:tr>
    </w:tbl>
    <w:p w14:paraId="5347B944" w14:textId="77777777" w:rsidR="003D27E1" w:rsidRDefault="003D27E1"/>
    <w:p w14:paraId="5347B945" w14:textId="77777777" w:rsidR="003D27E1" w:rsidRDefault="00B475ED">
      <w:r>
        <w:br w:type="page"/>
      </w:r>
    </w:p>
    <w:p w14:paraId="5347B946" w14:textId="77777777" w:rsidR="003D27E1" w:rsidRDefault="00B475ED">
      <w:pPr>
        <w:pStyle w:val="Heading1"/>
      </w:pPr>
      <w:r>
        <w:rPr>
          <w:sz w:val="30"/>
        </w:rPr>
        <w:lastRenderedPageBreak/>
        <w:t>Marital and relationship status</w:t>
      </w:r>
    </w:p>
    <w:p w14:paraId="5347B947" w14:textId="77777777" w:rsidR="003D27E1" w:rsidRDefault="00B475ED">
      <w:r>
        <w:rPr>
          <w:color w:val="FF0000"/>
        </w:rPr>
        <w:t>XXX ADD DESRIPTION AND TABEL MANUALLY XXX</w:t>
      </w:r>
    </w:p>
    <w:p w14:paraId="5347B948" w14:textId="77777777" w:rsidR="003D27E1" w:rsidRDefault="00B475ED">
      <w:pPr>
        <w:shd w:val="solid" w:color="B0C4DE" w:fill="auto"/>
      </w:pPr>
      <w:r>
        <w:rPr>
          <w:b/>
          <w:sz w:val="26"/>
        </w:rPr>
        <w:t>mlstat5</w:t>
      </w:r>
    </w:p>
    <w:p w14:paraId="5347B949" w14:textId="77777777" w:rsidR="003D27E1" w:rsidRDefault="00B475ED">
      <w:pPr>
        <w:rPr>
          <w:color w:val="4682B4"/>
        </w:rPr>
      </w:pPr>
      <w:r>
        <w:rPr>
          <w:color w:val="4682B4"/>
        </w:rPr>
        <w:t>Formal marital status</w:t>
      </w:r>
      <w:r>
        <w:rPr>
          <w:color w:val="4682B4"/>
        </w:rPr>
        <w:br/>
        <w:t xml:space="preserve">   (1):   Married/registered</w:t>
      </w:r>
      <w:r>
        <w:rPr>
          <w:color w:val="4682B4"/>
        </w:rPr>
        <w:br/>
        <w:t xml:space="preserve">   (2):   Never married</w:t>
      </w:r>
      <w:r>
        <w:rPr>
          <w:color w:val="4682B4"/>
        </w:rPr>
        <w:br/>
        <w:t xml:space="preserve">   (3):   Widowed</w:t>
      </w:r>
      <w:r>
        <w:rPr>
          <w:color w:val="4682B4"/>
        </w:rPr>
        <w:br/>
        <w:t xml:space="preserve">   (4):   Divorced</w:t>
      </w:r>
      <w:r>
        <w:rPr>
          <w:color w:val="4682B4"/>
        </w:rPr>
        <w:br/>
        <w:t xml:space="preserve">   (5):   Separated</w:t>
      </w:r>
      <w:r>
        <w:rPr>
          <w:color w:val="4682B4"/>
        </w:rPr>
        <w:br/>
      </w:r>
    </w:p>
    <w:p w14:paraId="5347B94A" w14:textId="77777777" w:rsidR="003D27E1" w:rsidRDefault="003D27E1"/>
    <w:p w14:paraId="5347B94B" w14:textId="77777777" w:rsidR="003D27E1" w:rsidRDefault="00B475ED">
      <w:r>
        <w:t>Only formal marital status included, no information on having/living with partner. “Never married” includes singles.</w:t>
      </w:r>
    </w:p>
    <w:p w14:paraId="5347B94C" w14:textId="77777777" w:rsidR="003D27E1" w:rsidRDefault="00B475ED">
      <w:r>
        <w:t xml:space="preserve">For PSID: </w:t>
      </w:r>
    </w:p>
    <w:p w14:paraId="5347B94D" w14:textId="77777777" w:rsidR="003D27E1" w:rsidRDefault="00B475ED">
      <w:r>
        <w:t>-</w:t>
      </w:r>
      <w:r>
        <w:tab/>
        <w:t>US 1968-1976 no distinction between legally married and cohabiting (treated as married – cat "1")</w:t>
      </w:r>
    </w:p>
    <w:p w14:paraId="5347B94E" w14:textId="77777777" w:rsidR="003D27E1" w:rsidRDefault="00B475ED">
      <w:r>
        <w:t>-</w:t>
      </w:r>
      <w:r>
        <w:tab/>
        <w:t xml:space="preserve">this is partly corrected for Heads in years 77+ </w:t>
      </w:r>
    </w:p>
    <w:p w14:paraId="5347B94F" w14:textId="77777777" w:rsidR="003D27E1" w:rsidRDefault="00B475ED">
      <w:r>
        <w:t>-</w:t>
      </w:r>
      <w:r>
        <w:tab/>
        <w:t>Partners of cohabiting Heads remain in "1", because there is no better category for them</w:t>
      </w:r>
    </w:p>
    <w:p w14:paraId="5347B950"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53"/>
        <w:gridCol w:w="1556"/>
        <w:gridCol w:w="1800"/>
        <w:gridCol w:w="1557"/>
        <w:gridCol w:w="1557"/>
        <w:gridCol w:w="1553"/>
      </w:tblGrid>
      <w:tr w:rsidR="003D27E1" w14:paraId="5347B952" w14:textId="77777777">
        <w:tc>
          <w:tcPr>
            <w:tcW w:w="9360" w:type="dxa"/>
            <w:gridSpan w:val="6"/>
          </w:tcPr>
          <w:p w14:paraId="5347B951" w14:textId="77777777" w:rsidR="003D27E1" w:rsidRDefault="00B475ED">
            <w:r>
              <w:rPr>
                <w:rFonts w:ascii="Consolas" w:eastAsia="Consolas" w:hAnsi="Consolas" w:cs="Consolas"/>
                <w:b/>
                <w:sz w:val="18"/>
              </w:rPr>
              <w:t xml:space="preserve">       Name: </w:t>
            </w:r>
            <w:r>
              <w:rPr>
                <w:rFonts w:ascii="Consolas" w:eastAsia="Consolas" w:hAnsi="Consolas" w:cs="Consolas"/>
                <w:sz w:val="18"/>
              </w:rPr>
              <w:t>mlstat5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Formal marital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1.65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1.03           </w:t>
            </w:r>
            <w:r>
              <w:rPr>
                <w:rFonts w:ascii="Consolas" w:eastAsia="Consolas" w:hAnsi="Consolas" w:cs="Consolas"/>
                <w:sz w:val="18"/>
              </w:rPr>
              <w:br/>
            </w:r>
          </w:p>
        </w:tc>
      </w:tr>
      <w:tr w:rsidR="003D27E1" w14:paraId="5347B959" w14:textId="77777777">
        <w:tc>
          <w:tcPr>
            <w:tcW w:w="1560" w:type="dxa"/>
          </w:tcPr>
          <w:p w14:paraId="5347B953" w14:textId="77777777" w:rsidR="003D27E1" w:rsidRDefault="003D27E1"/>
        </w:tc>
        <w:tc>
          <w:tcPr>
            <w:tcW w:w="1560" w:type="dxa"/>
            <w:tcBorders>
              <w:top w:val="single" w:sz="0" w:space="0" w:color="000000"/>
              <w:bottom w:val="single" w:sz="0" w:space="0" w:color="000000"/>
            </w:tcBorders>
          </w:tcPr>
          <w:p w14:paraId="5347B954"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955"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956"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957" w14:textId="77777777" w:rsidR="003D27E1" w:rsidRDefault="00B475ED">
            <w:pPr>
              <w:jc w:val="right"/>
            </w:pPr>
            <w:r>
              <w:rPr>
                <w:rFonts w:ascii="Consolas" w:eastAsia="Consolas" w:hAnsi="Consolas" w:cs="Consolas"/>
                <w:b/>
                <w:sz w:val="18"/>
              </w:rPr>
              <w:t>Percent</w:t>
            </w:r>
          </w:p>
        </w:tc>
        <w:tc>
          <w:tcPr>
            <w:tcW w:w="1560" w:type="dxa"/>
          </w:tcPr>
          <w:p w14:paraId="5347B958" w14:textId="77777777" w:rsidR="003D27E1" w:rsidRDefault="003D27E1"/>
        </w:tc>
      </w:tr>
      <w:tr w:rsidR="003D27E1" w14:paraId="5347B960" w14:textId="77777777">
        <w:tc>
          <w:tcPr>
            <w:tcW w:w="1560" w:type="dxa"/>
            <w:tcBorders>
              <w:right w:val="nil"/>
            </w:tcBorders>
          </w:tcPr>
          <w:p w14:paraId="5347B95A" w14:textId="77777777" w:rsidR="003D27E1" w:rsidRDefault="003D27E1"/>
        </w:tc>
        <w:tc>
          <w:tcPr>
            <w:tcW w:w="1560" w:type="dxa"/>
            <w:tcBorders>
              <w:top w:val="single" w:sz="0" w:space="0" w:color="000000"/>
              <w:left w:val="nil"/>
              <w:bottom w:val="single" w:sz="0" w:space="0" w:color="D3D3D3"/>
            </w:tcBorders>
          </w:tcPr>
          <w:p w14:paraId="5347B95B"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B95C"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B95D" w14:textId="77777777" w:rsidR="003D27E1" w:rsidRDefault="00B475ED">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5347B95E" w14:textId="77777777" w:rsidR="003D27E1" w:rsidRDefault="00B475ED">
            <w:pPr>
              <w:jc w:val="right"/>
            </w:pPr>
            <w:r>
              <w:rPr>
                <w:rFonts w:ascii="Consolas" w:eastAsia="Consolas" w:hAnsi="Consolas" w:cs="Consolas"/>
                <w:sz w:val="16"/>
              </w:rPr>
              <w:t xml:space="preserve">      0.0</w:t>
            </w:r>
          </w:p>
        </w:tc>
        <w:tc>
          <w:tcPr>
            <w:tcW w:w="1560" w:type="dxa"/>
          </w:tcPr>
          <w:p w14:paraId="5347B95F" w14:textId="77777777" w:rsidR="003D27E1" w:rsidRDefault="003D27E1"/>
        </w:tc>
      </w:tr>
      <w:tr w:rsidR="003D27E1" w14:paraId="5347B967" w14:textId="77777777">
        <w:tc>
          <w:tcPr>
            <w:tcW w:w="1560" w:type="dxa"/>
            <w:tcBorders>
              <w:right w:val="nil"/>
            </w:tcBorders>
          </w:tcPr>
          <w:p w14:paraId="5347B961" w14:textId="77777777" w:rsidR="003D27E1" w:rsidRDefault="003D27E1"/>
        </w:tc>
        <w:tc>
          <w:tcPr>
            <w:tcW w:w="1560" w:type="dxa"/>
            <w:tcBorders>
              <w:top w:val="single" w:sz="0" w:space="0" w:color="D3D3D3"/>
              <w:left w:val="nil"/>
              <w:bottom w:val="single" w:sz="0" w:space="0" w:color="D3D3D3"/>
            </w:tcBorders>
          </w:tcPr>
          <w:p w14:paraId="5347B962"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963"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B964" w14:textId="77777777" w:rsidR="003D27E1" w:rsidRDefault="00B475ED">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5347B965" w14:textId="77777777" w:rsidR="003D27E1" w:rsidRDefault="00B475ED">
            <w:pPr>
              <w:jc w:val="right"/>
            </w:pPr>
            <w:r>
              <w:rPr>
                <w:rFonts w:ascii="Consolas" w:eastAsia="Consolas" w:hAnsi="Consolas" w:cs="Consolas"/>
                <w:sz w:val="16"/>
              </w:rPr>
              <w:t xml:space="preserve">      0.3</w:t>
            </w:r>
          </w:p>
        </w:tc>
        <w:tc>
          <w:tcPr>
            <w:tcW w:w="1560" w:type="dxa"/>
          </w:tcPr>
          <w:p w14:paraId="5347B966" w14:textId="77777777" w:rsidR="003D27E1" w:rsidRDefault="003D27E1"/>
        </w:tc>
      </w:tr>
      <w:tr w:rsidR="003D27E1" w14:paraId="5347B96E" w14:textId="77777777">
        <w:tc>
          <w:tcPr>
            <w:tcW w:w="1560" w:type="dxa"/>
            <w:tcBorders>
              <w:right w:val="nil"/>
            </w:tcBorders>
          </w:tcPr>
          <w:p w14:paraId="5347B968" w14:textId="77777777" w:rsidR="003D27E1" w:rsidRDefault="003D27E1"/>
        </w:tc>
        <w:tc>
          <w:tcPr>
            <w:tcW w:w="1560" w:type="dxa"/>
            <w:tcBorders>
              <w:top w:val="single" w:sz="0" w:space="0" w:color="D3D3D3"/>
              <w:left w:val="nil"/>
              <w:bottom w:val="single" w:sz="0" w:space="0" w:color="D3D3D3"/>
            </w:tcBorders>
          </w:tcPr>
          <w:p w14:paraId="5347B969"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96A"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B96B" w14:textId="77777777" w:rsidR="003D27E1" w:rsidRDefault="00B475ED">
            <w:pPr>
              <w:jc w:val="right"/>
            </w:pPr>
            <w:r>
              <w:rPr>
                <w:rFonts w:ascii="Consolas" w:eastAsia="Consolas" w:hAnsi="Consolas" w:cs="Consolas"/>
                <w:sz w:val="16"/>
              </w:rPr>
              <w:t xml:space="preserve">       445</w:t>
            </w:r>
          </w:p>
        </w:tc>
        <w:tc>
          <w:tcPr>
            <w:tcW w:w="1560" w:type="dxa"/>
            <w:tcBorders>
              <w:top w:val="single" w:sz="0" w:space="0" w:color="D3D3D3"/>
              <w:bottom w:val="single" w:sz="0" w:space="0" w:color="D3D3D3"/>
            </w:tcBorders>
          </w:tcPr>
          <w:p w14:paraId="5347B96C" w14:textId="77777777" w:rsidR="003D27E1" w:rsidRDefault="00B475ED">
            <w:pPr>
              <w:jc w:val="right"/>
            </w:pPr>
            <w:r>
              <w:rPr>
                <w:rFonts w:ascii="Consolas" w:eastAsia="Consolas" w:hAnsi="Consolas" w:cs="Consolas"/>
                <w:sz w:val="16"/>
              </w:rPr>
              <w:t xml:space="preserve">      0.0</w:t>
            </w:r>
          </w:p>
        </w:tc>
        <w:tc>
          <w:tcPr>
            <w:tcW w:w="1560" w:type="dxa"/>
          </w:tcPr>
          <w:p w14:paraId="5347B96D" w14:textId="77777777" w:rsidR="003D27E1" w:rsidRDefault="003D27E1"/>
        </w:tc>
      </w:tr>
      <w:tr w:rsidR="003D27E1" w14:paraId="5347B975" w14:textId="77777777">
        <w:tc>
          <w:tcPr>
            <w:tcW w:w="1560" w:type="dxa"/>
            <w:tcBorders>
              <w:right w:val="nil"/>
            </w:tcBorders>
          </w:tcPr>
          <w:p w14:paraId="5347B96F" w14:textId="77777777" w:rsidR="003D27E1" w:rsidRDefault="003D27E1"/>
        </w:tc>
        <w:tc>
          <w:tcPr>
            <w:tcW w:w="1560" w:type="dxa"/>
            <w:tcBorders>
              <w:top w:val="single" w:sz="0" w:space="0" w:color="D3D3D3"/>
              <w:left w:val="nil"/>
              <w:bottom w:val="single" w:sz="0" w:space="0" w:color="D3D3D3"/>
            </w:tcBorders>
          </w:tcPr>
          <w:p w14:paraId="5347B970"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971" w14:textId="77777777" w:rsidR="003D27E1" w:rsidRDefault="00B475ED">
            <w:r>
              <w:rPr>
                <w:rFonts w:ascii="Consolas" w:eastAsia="Consolas" w:hAnsi="Consolas" w:cs="Consolas"/>
                <w:sz w:val="16"/>
              </w:rPr>
              <w:t>Married/registered</w:t>
            </w:r>
          </w:p>
        </w:tc>
        <w:tc>
          <w:tcPr>
            <w:tcW w:w="1560" w:type="dxa"/>
            <w:tcBorders>
              <w:top w:val="single" w:sz="0" w:space="0" w:color="D3D3D3"/>
              <w:bottom w:val="single" w:sz="0" w:space="0" w:color="D3D3D3"/>
            </w:tcBorders>
          </w:tcPr>
          <w:p w14:paraId="5347B972" w14:textId="77777777" w:rsidR="003D27E1" w:rsidRDefault="00B475ED">
            <w:pPr>
              <w:jc w:val="right"/>
            </w:pPr>
            <w:r>
              <w:rPr>
                <w:rFonts w:ascii="Consolas" w:eastAsia="Consolas" w:hAnsi="Consolas" w:cs="Consolas"/>
                <w:sz w:val="16"/>
              </w:rPr>
              <w:t xml:space="preserve">   1855986</w:t>
            </w:r>
          </w:p>
        </w:tc>
        <w:tc>
          <w:tcPr>
            <w:tcW w:w="1560" w:type="dxa"/>
            <w:tcBorders>
              <w:top w:val="single" w:sz="0" w:space="0" w:color="D3D3D3"/>
              <w:bottom w:val="single" w:sz="0" w:space="0" w:color="D3D3D3"/>
            </w:tcBorders>
          </w:tcPr>
          <w:p w14:paraId="5347B973" w14:textId="77777777" w:rsidR="003D27E1" w:rsidRDefault="00B475ED">
            <w:pPr>
              <w:jc w:val="right"/>
            </w:pPr>
            <w:r>
              <w:rPr>
                <w:rFonts w:ascii="Consolas" w:eastAsia="Consolas" w:hAnsi="Consolas" w:cs="Consolas"/>
                <w:sz w:val="16"/>
              </w:rPr>
              <w:t xml:space="preserve">     60.2</w:t>
            </w:r>
          </w:p>
        </w:tc>
        <w:tc>
          <w:tcPr>
            <w:tcW w:w="1560" w:type="dxa"/>
          </w:tcPr>
          <w:p w14:paraId="5347B974" w14:textId="77777777" w:rsidR="003D27E1" w:rsidRDefault="003D27E1"/>
        </w:tc>
      </w:tr>
      <w:tr w:rsidR="003D27E1" w14:paraId="5347B97C" w14:textId="77777777">
        <w:tc>
          <w:tcPr>
            <w:tcW w:w="1560" w:type="dxa"/>
            <w:tcBorders>
              <w:right w:val="nil"/>
            </w:tcBorders>
          </w:tcPr>
          <w:p w14:paraId="5347B976" w14:textId="77777777" w:rsidR="003D27E1" w:rsidRDefault="003D27E1"/>
        </w:tc>
        <w:tc>
          <w:tcPr>
            <w:tcW w:w="1560" w:type="dxa"/>
            <w:tcBorders>
              <w:top w:val="single" w:sz="0" w:space="0" w:color="D3D3D3"/>
              <w:left w:val="nil"/>
              <w:bottom w:val="single" w:sz="0" w:space="0" w:color="D3D3D3"/>
            </w:tcBorders>
          </w:tcPr>
          <w:p w14:paraId="5347B977"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978" w14:textId="77777777" w:rsidR="003D27E1" w:rsidRDefault="00B475ED">
            <w:r>
              <w:rPr>
                <w:rFonts w:ascii="Consolas" w:eastAsia="Consolas" w:hAnsi="Consolas" w:cs="Consolas"/>
                <w:sz w:val="16"/>
              </w:rPr>
              <w:t>Never married</w:t>
            </w:r>
          </w:p>
        </w:tc>
        <w:tc>
          <w:tcPr>
            <w:tcW w:w="1560" w:type="dxa"/>
            <w:tcBorders>
              <w:top w:val="single" w:sz="0" w:space="0" w:color="D3D3D3"/>
              <w:bottom w:val="single" w:sz="0" w:space="0" w:color="D3D3D3"/>
            </w:tcBorders>
          </w:tcPr>
          <w:p w14:paraId="5347B979" w14:textId="77777777" w:rsidR="003D27E1" w:rsidRDefault="00B475ED">
            <w:pPr>
              <w:jc w:val="right"/>
            </w:pPr>
            <w:r>
              <w:rPr>
                <w:rFonts w:ascii="Consolas" w:eastAsia="Consolas" w:hAnsi="Consolas" w:cs="Consolas"/>
                <w:sz w:val="16"/>
              </w:rPr>
              <w:t xml:space="preserve">   748,219</w:t>
            </w:r>
          </w:p>
        </w:tc>
        <w:tc>
          <w:tcPr>
            <w:tcW w:w="1560" w:type="dxa"/>
            <w:tcBorders>
              <w:top w:val="single" w:sz="0" w:space="0" w:color="D3D3D3"/>
              <w:bottom w:val="single" w:sz="0" w:space="0" w:color="D3D3D3"/>
            </w:tcBorders>
          </w:tcPr>
          <w:p w14:paraId="5347B97A" w14:textId="77777777" w:rsidR="003D27E1" w:rsidRDefault="00B475ED">
            <w:pPr>
              <w:jc w:val="right"/>
            </w:pPr>
            <w:r>
              <w:rPr>
                <w:rFonts w:ascii="Consolas" w:eastAsia="Consolas" w:hAnsi="Consolas" w:cs="Consolas"/>
                <w:sz w:val="16"/>
              </w:rPr>
              <w:t xml:space="preserve">     24.3</w:t>
            </w:r>
          </w:p>
        </w:tc>
        <w:tc>
          <w:tcPr>
            <w:tcW w:w="1560" w:type="dxa"/>
          </w:tcPr>
          <w:p w14:paraId="5347B97B" w14:textId="77777777" w:rsidR="003D27E1" w:rsidRDefault="003D27E1"/>
        </w:tc>
      </w:tr>
      <w:tr w:rsidR="003D27E1" w14:paraId="5347B983" w14:textId="77777777">
        <w:tc>
          <w:tcPr>
            <w:tcW w:w="1560" w:type="dxa"/>
            <w:tcBorders>
              <w:right w:val="nil"/>
            </w:tcBorders>
          </w:tcPr>
          <w:p w14:paraId="5347B97D" w14:textId="77777777" w:rsidR="003D27E1" w:rsidRDefault="003D27E1"/>
        </w:tc>
        <w:tc>
          <w:tcPr>
            <w:tcW w:w="1560" w:type="dxa"/>
            <w:tcBorders>
              <w:top w:val="single" w:sz="0" w:space="0" w:color="D3D3D3"/>
              <w:left w:val="nil"/>
              <w:bottom w:val="single" w:sz="0" w:space="0" w:color="D3D3D3"/>
            </w:tcBorders>
          </w:tcPr>
          <w:p w14:paraId="5347B97E"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B97F" w14:textId="77777777" w:rsidR="003D27E1" w:rsidRDefault="00B475ED">
            <w:r>
              <w:rPr>
                <w:rFonts w:ascii="Consolas" w:eastAsia="Consolas" w:hAnsi="Consolas" w:cs="Consolas"/>
                <w:sz w:val="16"/>
              </w:rPr>
              <w:t>Widowed</w:t>
            </w:r>
          </w:p>
        </w:tc>
        <w:tc>
          <w:tcPr>
            <w:tcW w:w="1560" w:type="dxa"/>
            <w:tcBorders>
              <w:top w:val="single" w:sz="0" w:space="0" w:color="D3D3D3"/>
              <w:bottom w:val="single" w:sz="0" w:space="0" w:color="D3D3D3"/>
            </w:tcBorders>
          </w:tcPr>
          <w:p w14:paraId="5347B980" w14:textId="77777777" w:rsidR="003D27E1" w:rsidRDefault="00B475ED">
            <w:pPr>
              <w:jc w:val="right"/>
            </w:pPr>
            <w:r>
              <w:rPr>
                <w:rFonts w:ascii="Consolas" w:eastAsia="Consolas" w:hAnsi="Consolas" w:cs="Consolas"/>
                <w:sz w:val="16"/>
              </w:rPr>
              <w:t xml:space="preserve">   192,800</w:t>
            </w:r>
          </w:p>
        </w:tc>
        <w:tc>
          <w:tcPr>
            <w:tcW w:w="1560" w:type="dxa"/>
            <w:tcBorders>
              <w:top w:val="single" w:sz="0" w:space="0" w:color="D3D3D3"/>
              <w:bottom w:val="single" w:sz="0" w:space="0" w:color="D3D3D3"/>
            </w:tcBorders>
          </w:tcPr>
          <w:p w14:paraId="5347B981" w14:textId="77777777" w:rsidR="003D27E1" w:rsidRDefault="00B475ED">
            <w:pPr>
              <w:jc w:val="right"/>
            </w:pPr>
            <w:r>
              <w:rPr>
                <w:rFonts w:ascii="Consolas" w:eastAsia="Consolas" w:hAnsi="Consolas" w:cs="Consolas"/>
                <w:sz w:val="16"/>
              </w:rPr>
              <w:t xml:space="preserve">      6.3</w:t>
            </w:r>
          </w:p>
        </w:tc>
        <w:tc>
          <w:tcPr>
            <w:tcW w:w="1560" w:type="dxa"/>
          </w:tcPr>
          <w:p w14:paraId="5347B982" w14:textId="77777777" w:rsidR="003D27E1" w:rsidRDefault="003D27E1"/>
        </w:tc>
      </w:tr>
      <w:tr w:rsidR="003D27E1" w14:paraId="5347B98A" w14:textId="77777777">
        <w:tc>
          <w:tcPr>
            <w:tcW w:w="1560" w:type="dxa"/>
            <w:tcBorders>
              <w:right w:val="nil"/>
            </w:tcBorders>
          </w:tcPr>
          <w:p w14:paraId="5347B984" w14:textId="77777777" w:rsidR="003D27E1" w:rsidRDefault="003D27E1"/>
        </w:tc>
        <w:tc>
          <w:tcPr>
            <w:tcW w:w="1560" w:type="dxa"/>
            <w:tcBorders>
              <w:top w:val="single" w:sz="0" w:space="0" w:color="D3D3D3"/>
              <w:left w:val="nil"/>
              <w:bottom w:val="single" w:sz="0" w:space="0" w:color="D3D3D3"/>
            </w:tcBorders>
          </w:tcPr>
          <w:p w14:paraId="5347B985"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B986" w14:textId="77777777" w:rsidR="003D27E1" w:rsidRDefault="00B475ED">
            <w:r>
              <w:rPr>
                <w:rFonts w:ascii="Consolas" w:eastAsia="Consolas" w:hAnsi="Consolas" w:cs="Consolas"/>
                <w:sz w:val="16"/>
              </w:rPr>
              <w:t>Divorced</w:t>
            </w:r>
          </w:p>
        </w:tc>
        <w:tc>
          <w:tcPr>
            <w:tcW w:w="1560" w:type="dxa"/>
            <w:tcBorders>
              <w:top w:val="single" w:sz="0" w:space="0" w:color="D3D3D3"/>
              <w:bottom w:val="single" w:sz="0" w:space="0" w:color="D3D3D3"/>
            </w:tcBorders>
          </w:tcPr>
          <w:p w14:paraId="5347B987" w14:textId="77777777" w:rsidR="003D27E1" w:rsidRDefault="00B475ED">
            <w:pPr>
              <w:jc w:val="right"/>
            </w:pPr>
            <w:r>
              <w:rPr>
                <w:rFonts w:ascii="Consolas" w:eastAsia="Consolas" w:hAnsi="Consolas" w:cs="Consolas"/>
                <w:sz w:val="16"/>
              </w:rPr>
              <w:t xml:space="preserve">   209,979</w:t>
            </w:r>
          </w:p>
        </w:tc>
        <w:tc>
          <w:tcPr>
            <w:tcW w:w="1560" w:type="dxa"/>
            <w:tcBorders>
              <w:top w:val="single" w:sz="0" w:space="0" w:color="D3D3D3"/>
              <w:bottom w:val="single" w:sz="0" w:space="0" w:color="D3D3D3"/>
            </w:tcBorders>
          </w:tcPr>
          <w:p w14:paraId="5347B988" w14:textId="77777777" w:rsidR="003D27E1" w:rsidRDefault="00B475ED">
            <w:pPr>
              <w:jc w:val="right"/>
            </w:pPr>
            <w:r>
              <w:rPr>
                <w:rFonts w:ascii="Consolas" w:eastAsia="Consolas" w:hAnsi="Consolas" w:cs="Consolas"/>
                <w:sz w:val="16"/>
              </w:rPr>
              <w:t xml:space="preserve">      6.8</w:t>
            </w:r>
          </w:p>
        </w:tc>
        <w:tc>
          <w:tcPr>
            <w:tcW w:w="1560" w:type="dxa"/>
          </w:tcPr>
          <w:p w14:paraId="5347B989" w14:textId="77777777" w:rsidR="003D27E1" w:rsidRDefault="003D27E1"/>
        </w:tc>
      </w:tr>
      <w:tr w:rsidR="003D27E1" w14:paraId="5347B991" w14:textId="77777777">
        <w:tc>
          <w:tcPr>
            <w:tcW w:w="1560" w:type="dxa"/>
            <w:tcBorders>
              <w:right w:val="nil"/>
            </w:tcBorders>
          </w:tcPr>
          <w:p w14:paraId="5347B98B" w14:textId="77777777" w:rsidR="003D27E1" w:rsidRDefault="003D27E1"/>
        </w:tc>
        <w:tc>
          <w:tcPr>
            <w:tcW w:w="1560" w:type="dxa"/>
            <w:tcBorders>
              <w:top w:val="single" w:sz="0" w:space="0" w:color="D3D3D3"/>
              <w:left w:val="nil"/>
              <w:bottom w:val="single" w:sz="0" w:space="0" w:color="000000"/>
            </w:tcBorders>
          </w:tcPr>
          <w:p w14:paraId="5347B98C"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000000"/>
            </w:tcBorders>
          </w:tcPr>
          <w:p w14:paraId="5347B98D" w14:textId="77777777" w:rsidR="003D27E1" w:rsidRDefault="00B475ED">
            <w:r>
              <w:rPr>
                <w:rFonts w:ascii="Consolas" w:eastAsia="Consolas" w:hAnsi="Consolas" w:cs="Consolas"/>
                <w:sz w:val="16"/>
              </w:rPr>
              <w:t>Separated</w:t>
            </w:r>
          </w:p>
        </w:tc>
        <w:tc>
          <w:tcPr>
            <w:tcW w:w="1560" w:type="dxa"/>
            <w:tcBorders>
              <w:top w:val="single" w:sz="0" w:space="0" w:color="D3D3D3"/>
              <w:bottom w:val="single" w:sz="0" w:space="0" w:color="000000"/>
            </w:tcBorders>
          </w:tcPr>
          <w:p w14:paraId="5347B98E" w14:textId="77777777" w:rsidR="003D27E1" w:rsidRDefault="00B475ED">
            <w:pPr>
              <w:jc w:val="right"/>
            </w:pPr>
            <w:r>
              <w:rPr>
                <w:rFonts w:ascii="Consolas" w:eastAsia="Consolas" w:hAnsi="Consolas" w:cs="Consolas"/>
                <w:sz w:val="16"/>
              </w:rPr>
              <w:t xml:space="preserve">    68,416</w:t>
            </w:r>
          </w:p>
        </w:tc>
        <w:tc>
          <w:tcPr>
            <w:tcW w:w="1560" w:type="dxa"/>
            <w:tcBorders>
              <w:top w:val="single" w:sz="0" w:space="0" w:color="D3D3D3"/>
              <w:bottom w:val="single" w:sz="0" w:space="0" w:color="000000"/>
            </w:tcBorders>
          </w:tcPr>
          <w:p w14:paraId="5347B98F" w14:textId="77777777" w:rsidR="003D27E1" w:rsidRDefault="00B475ED">
            <w:pPr>
              <w:jc w:val="right"/>
            </w:pPr>
            <w:r>
              <w:rPr>
                <w:rFonts w:ascii="Consolas" w:eastAsia="Consolas" w:hAnsi="Consolas" w:cs="Consolas"/>
                <w:sz w:val="16"/>
              </w:rPr>
              <w:t xml:space="preserve">      2.2</w:t>
            </w:r>
          </w:p>
        </w:tc>
        <w:tc>
          <w:tcPr>
            <w:tcW w:w="1560" w:type="dxa"/>
          </w:tcPr>
          <w:p w14:paraId="5347B990" w14:textId="77777777" w:rsidR="003D27E1" w:rsidRDefault="003D27E1"/>
        </w:tc>
      </w:tr>
      <w:tr w:rsidR="003D27E1" w14:paraId="5347B998" w14:textId="77777777">
        <w:tc>
          <w:tcPr>
            <w:tcW w:w="1560" w:type="dxa"/>
          </w:tcPr>
          <w:p w14:paraId="5347B992" w14:textId="77777777" w:rsidR="003D27E1" w:rsidRDefault="003D27E1"/>
        </w:tc>
        <w:tc>
          <w:tcPr>
            <w:tcW w:w="1560" w:type="dxa"/>
            <w:tcBorders>
              <w:top w:val="single" w:sz="0" w:space="0" w:color="000000"/>
              <w:bottom w:val="single" w:sz="0" w:space="0" w:color="000000"/>
            </w:tcBorders>
          </w:tcPr>
          <w:p w14:paraId="5347B993" w14:textId="77777777" w:rsidR="003D27E1" w:rsidRDefault="003D27E1"/>
        </w:tc>
        <w:tc>
          <w:tcPr>
            <w:tcW w:w="1560" w:type="dxa"/>
            <w:tcBorders>
              <w:top w:val="single" w:sz="0" w:space="0" w:color="000000"/>
              <w:bottom w:val="single" w:sz="0" w:space="0" w:color="000000"/>
            </w:tcBorders>
          </w:tcPr>
          <w:p w14:paraId="5347B994"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995"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996" w14:textId="77777777" w:rsidR="003D27E1" w:rsidRDefault="003D27E1"/>
        </w:tc>
        <w:tc>
          <w:tcPr>
            <w:tcW w:w="1560" w:type="dxa"/>
          </w:tcPr>
          <w:p w14:paraId="5347B997" w14:textId="77777777" w:rsidR="003D27E1" w:rsidRDefault="003D27E1"/>
        </w:tc>
      </w:tr>
    </w:tbl>
    <w:p w14:paraId="5347B999"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9A2" w14:textId="77777777">
        <w:tc>
          <w:tcPr>
            <w:tcW w:w="1170" w:type="dxa"/>
            <w:tcBorders>
              <w:top w:val="single" w:sz="0" w:space="0" w:color="000000"/>
              <w:bottom w:val="single" w:sz="0" w:space="0" w:color="000000"/>
            </w:tcBorders>
          </w:tcPr>
          <w:p w14:paraId="5347B99A" w14:textId="77777777" w:rsidR="003D27E1" w:rsidRDefault="00B475ED">
            <w:r>
              <w:rPr>
                <w:rFonts w:ascii="Consolas" w:eastAsia="Consolas" w:hAnsi="Consolas" w:cs="Consolas"/>
                <w:sz w:val="16"/>
              </w:rPr>
              <w:lastRenderedPageBreak/>
              <w:t xml:space="preserve"> </w:t>
            </w:r>
          </w:p>
        </w:tc>
        <w:tc>
          <w:tcPr>
            <w:tcW w:w="1170" w:type="dxa"/>
            <w:tcBorders>
              <w:top w:val="single" w:sz="0" w:space="0" w:color="000000"/>
              <w:bottom w:val="single" w:sz="0" w:space="0" w:color="000000"/>
            </w:tcBorders>
          </w:tcPr>
          <w:p w14:paraId="5347B99B"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99C"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99D"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99E"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99F"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9A0"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9A1" w14:textId="77777777" w:rsidR="003D27E1" w:rsidRDefault="00B475ED">
            <w:pPr>
              <w:jc w:val="right"/>
            </w:pPr>
            <w:r>
              <w:rPr>
                <w:rFonts w:ascii="Consolas" w:eastAsia="Consolas" w:hAnsi="Consolas" w:cs="Consolas"/>
                <w:b/>
                <w:sz w:val="18"/>
              </w:rPr>
              <w:t>[8] NL</w:t>
            </w:r>
          </w:p>
        </w:tc>
      </w:tr>
      <w:tr w:rsidR="003D27E1" w14:paraId="5347B9AB" w14:textId="77777777">
        <w:tc>
          <w:tcPr>
            <w:tcW w:w="1170" w:type="dxa"/>
            <w:tcBorders>
              <w:top w:val="single" w:sz="0" w:space="0" w:color="000000"/>
            </w:tcBorders>
          </w:tcPr>
          <w:p w14:paraId="5347B9A3"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B9A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9A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9A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9A7" w14:textId="77777777" w:rsidR="003D27E1" w:rsidRDefault="00B475ED">
            <w:pPr>
              <w:jc w:val="right"/>
            </w:pPr>
            <w:r>
              <w:rPr>
                <w:rFonts w:ascii="Consolas" w:eastAsia="Consolas" w:hAnsi="Consolas" w:cs="Consolas"/>
                <w:sz w:val="16"/>
              </w:rPr>
              <w:t>2</w:t>
            </w:r>
          </w:p>
        </w:tc>
        <w:tc>
          <w:tcPr>
            <w:tcW w:w="1170" w:type="dxa"/>
            <w:tcBorders>
              <w:top w:val="single" w:sz="0" w:space="0" w:color="000000"/>
            </w:tcBorders>
          </w:tcPr>
          <w:p w14:paraId="5347B9A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9A9" w14:textId="77777777" w:rsidR="003D27E1" w:rsidRDefault="00B475ED">
            <w:pPr>
              <w:jc w:val="right"/>
            </w:pPr>
            <w:r>
              <w:rPr>
                <w:rFonts w:ascii="Consolas" w:eastAsia="Consolas" w:hAnsi="Consolas" w:cs="Consolas"/>
                <w:sz w:val="16"/>
              </w:rPr>
              <w:t>716</w:t>
            </w:r>
          </w:p>
        </w:tc>
        <w:tc>
          <w:tcPr>
            <w:tcW w:w="1170" w:type="dxa"/>
            <w:tcBorders>
              <w:top w:val="single" w:sz="0" w:space="0" w:color="000000"/>
            </w:tcBorders>
          </w:tcPr>
          <w:p w14:paraId="5347B9AA" w14:textId="77777777" w:rsidR="003D27E1" w:rsidRDefault="00B475ED">
            <w:pPr>
              <w:jc w:val="right"/>
            </w:pPr>
            <w:r>
              <w:rPr>
                <w:rFonts w:ascii="Consolas" w:eastAsia="Consolas" w:hAnsi="Consolas" w:cs="Consolas"/>
                <w:sz w:val="16"/>
              </w:rPr>
              <w:t>0</w:t>
            </w:r>
          </w:p>
        </w:tc>
      </w:tr>
      <w:tr w:rsidR="003D27E1" w14:paraId="5347B9B4" w14:textId="77777777">
        <w:tc>
          <w:tcPr>
            <w:tcW w:w="1170" w:type="dxa"/>
          </w:tcPr>
          <w:p w14:paraId="5347B9AC" w14:textId="77777777" w:rsidR="003D27E1" w:rsidRDefault="00B475ED">
            <w:pPr>
              <w:jc w:val="right"/>
            </w:pPr>
            <w:r>
              <w:rPr>
                <w:rFonts w:ascii="Consolas" w:eastAsia="Consolas" w:hAnsi="Consolas" w:cs="Consolas"/>
                <w:sz w:val="16"/>
              </w:rPr>
              <w:t>-2</w:t>
            </w:r>
          </w:p>
        </w:tc>
        <w:tc>
          <w:tcPr>
            <w:tcW w:w="1170" w:type="dxa"/>
          </w:tcPr>
          <w:p w14:paraId="5347B9AD" w14:textId="77777777" w:rsidR="003D27E1" w:rsidRDefault="00B475ED">
            <w:pPr>
              <w:jc w:val="right"/>
            </w:pPr>
            <w:r>
              <w:rPr>
                <w:rFonts w:ascii="Consolas" w:eastAsia="Consolas" w:hAnsi="Consolas" w:cs="Consolas"/>
                <w:sz w:val="16"/>
              </w:rPr>
              <w:t>0</w:t>
            </w:r>
          </w:p>
        </w:tc>
        <w:tc>
          <w:tcPr>
            <w:tcW w:w="1170" w:type="dxa"/>
          </w:tcPr>
          <w:p w14:paraId="5347B9AE" w14:textId="77777777" w:rsidR="003D27E1" w:rsidRDefault="00B475ED">
            <w:pPr>
              <w:jc w:val="right"/>
            </w:pPr>
            <w:r>
              <w:rPr>
                <w:rFonts w:ascii="Consolas" w:eastAsia="Consolas" w:hAnsi="Consolas" w:cs="Consolas"/>
                <w:sz w:val="16"/>
              </w:rPr>
              <w:t>0</w:t>
            </w:r>
          </w:p>
        </w:tc>
        <w:tc>
          <w:tcPr>
            <w:tcW w:w="1170" w:type="dxa"/>
          </w:tcPr>
          <w:p w14:paraId="5347B9AF" w14:textId="77777777" w:rsidR="003D27E1" w:rsidRDefault="00B475ED">
            <w:pPr>
              <w:jc w:val="right"/>
            </w:pPr>
            <w:r>
              <w:rPr>
                <w:rFonts w:ascii="Consolas" w:eastAsia="Consolas" w:hAnsi="Consolas" w:cs="Consolas"/>
                <w:sz w:val="16"/>
              </w:rPr>
              <w:t>0</w:t>
            </w:r>
          </w:p>
        </w:tc>
        <w:tc>
          <w:tcPr>
            <w:tcW w:w="1170" w:type="dxa"/>
          </w:tcPr>
          <w:p w14:paraId="5347B9B0" w14:textId="77777777" w:rsidR="003D27E1" w:rsidRDefault="00B475ED">
            <w:pPr>
              <w:jc w:val="right"/>
            </w:pPr>
            <w:r>
              <w:rPr>
                <w:rFonts w:ascii="Consolas" w:eastAsia="Consolas" w:hAnsi="Consolas" w:cs="Consolas"/>
                <w:sz w:val="16"/>
              </w:rPr>
              <w:t>15</w:t>
            </w:r>
          </w:p>
        </w:tc>
        <w:tc>
          <w:tcPr>
            <w:tcW w:w="1170" w:type="dxa"/>
          </w:tcPr>
          <w:p w14:paraId="5347B9B1" w14:textId="77777777" w:rsidR="003D27E1" w:rsidRDefault="00B475ED">
            <w:pPr>
              <w:jc w:val="right"/>
            </w:pPr>
            <w:r>
              <w:rPr>
                <w:rFonts w:ascii="Consolas" w:eastAsia="Consolas" w:hAnsi="Consolas" w:cs="Consolas"/>
                <w:sz w:val="16"/>
              </w:rPr>
              <w:t>7,752</w:t>
            </w:r>
          </w:p>
        </w:tc>
        <w:tc>
          <w:tcPr>
            <w:tcW w:w="1170" w:type="dxa"/>
          </w:tcPr>
          <w:p w14:paraId="5347B9B2" w14:textId="77777777" w:rsidR="003D27E1" w:rsidRDefault="00B475ED">
            <w:pPr>
              <w:jc w:val="right"/>
            </w:pPr>
            <w:r>
              <w:rPr>
                <w:rFonts w:ascii="Consolas" w:eastAsia="Consolas" w:hAnsi="Consolas" w:cs="Consolas"/>
                <w:sz w:val="16"/>
              </w:rPr>
              <w:t>0</w:t>
            </w:r>
          </w:p>
        </w:tc>
        <w:tc>
          <w:tcPr>
            <w:tcW w:w="1170" w:type="dxa"/>
          </w:tcPr>
          <w:p w14:paraId="5347B9B3" w14:textId="77777777" w:rsidR="003D27E1" w:rsidRDefault="00B475ED">
            <w:pPr>
              <w:jc w:val="right"/>
            </w:pPr>
            <w:r>
              <w:rPr>
                <w:rFonts w:ascii="Consolas" w:eastAsia="Consolas" w:hAnsi="Consolas" w:cs="Consolas"/>
                <w:sz w:val="16"/>
              </w:rPr>
              <w:t>0</w:t>
            </w:r>
          </w:p>
        </w:tc>
      </w:tr>
      <w:tr w:rsidR="003D27E1" w14:paraId="5347B9BD" w14:textId="77777777">
        <w:tc>
          <w:tcPr>
            <w:tcW w:w="1170" w:type="dxa"/>
          </w:tcPr>
          <w:p w14:paraId="5347B9B5" w14:textId="77777777" w:rsidR="003D27E1" w:rsidRDefault="00B475ED">
            <w:pPr>
              <w:jc w:val="right"/>
            </w:pPr>
            <w:r>
              <w:rPr>
                <w:rFonts w:ascii="Consolas" w:eastAsia="Consolas" w:hAnsi="Consolas" w:cs="Consolas"/>
                <w:sz w:val="16"/>
              </w:rPr>
              <w:t>-1</w:t>
            </w:r>
          </w:p>
        </w:tc>
        <w:tc>
          <w:tcPr>
            <w:tcW w:w="1170" w:type="dxa"/>
          </w:tcPr>
          <w:p w14:paraId="5347B9B6" w14:textId="77777777" w:rsidR="003D27E1" w:rsidRDefault="00B475ED">
            <w:pPr>
              <w:jc w:val="right"/>
            </w:pPr>
            <w:r>
              <w:rPr>
                <w:rFonts w:ascii="Consolas" w:eastAsia="Consolas" w:hAnsi="Consolas" w:cs="Consolas"/>
                <w:sz w:val="16"/>
              </w:rPr>
              <w:t>47</w:t>
            </w:r>
          </w:p>
        </w:tc>
        <w:tc>
          <w:tcPr>
            <w:tcW w:w="1170" w:type="dxa"/>
          </w:tcPr>
          <w:p w14:paraId="5347B9B7" w14:textId="77777777" w:rsidR="003D27E1" w:rsidRDefault="00B475ED">
            <w:pPr>
              <w:jc w:val="right"/>
            </w:pPr>
            <w:r>
              <w:rPr>
                <w:rFonts w:ascii="Consolas" w:eastAsia="Consolas" w:hAnsi="Consolas" w:cs="Consolas"/>
                <w:sz w:val="16"/>
              </w:rPr>
              <w:t>53</w:t>
            </w:r>
          </w:p>
        </w:tc>
        <w:tc>
          <w:tcPr>
            <w:tcW w:w="1170" w:type="dxa"/>
          </w:tcPr>
          <w:p w14:paraId="5347B9B8" w14:textId="77777777" w:rsidR="003D27E1" w:rsidRDefault="00B475ED">
            <w:pPr>
              <w:jc w:val="right"/>
            </w:pPr>
            <w:r>
              <w:rPr>
                <w:rFonts w:ascii="Consolas" w:eastAsia="Consolas" w:hAnsi="Consolas" w:cs="Consolas"/>
                <w:sz w:val="16"/>
              </w:rPr>
              <w:t>37</w:t>
            </w:r>
          </w:p>
        </w:tc>
        <w:tc>
          <w:tcPr>
            <w:tcW w:w="1170" w:type="dxa"/>
          </w:tcPr>
          <w:p w14:paraId="5347B9B9" w14:textId="77777777" w:rsidR="003D27E1" w:rsidRDefault="00B475ED">
            <w:pPr>
              <w:jc w:val="right"/>
            </w:pPr>
            <w:r>
              <w:rPr>
                <w:rFonts w:ascii="Consolas" w:eastAsia="Consolas" w:hAnsi="Consolas" w:cs="Consolas"/>
                <w:sz w:val="16"/>
              </w:rPr>
              <w:t>0</w:t>
            </w:r>
          </w:p>
        </w:tc>
        <w:tc>
          <w:tcPr>
            <w:tcW w:w="1170" w:type="dxa"/>
          </w:tcPr>
          <w:p w14:paraId="5347B9BA" w14:textId="77777777" w:rsidR="003D27E1" w:rsidRDefault="00B475ED">
            <w:pPr>
              <w:jc w:val="right"/>
            </w:pPr>
            <w:r>
              <w:rPr>
                <w:rFonts w:ascii="Consolas" w:eastAsia="Consolas" w:hAnsi="Consolas" w:cs="Consolas"/>
                <w:sz w:val="16"/>
              </w:rPr>
              <w:t>205</w:t>
            </w:r>
          </w:p>
        </w:tc>
        <w:tc>
          <w:tcPr>
            <w:tcW w:w="1170" w:type="dxa"/>
          </w:tcPr>
          <w:p w14:paraId="5347B9BB" w14:textId="77777777" w:rsidR="003D27E1" w:rsidRDefault="00B475ED">
            <w:pPr>
              <w:jc w:val="right"/>
            </w:pPr>
            <w:r>
              <w:rPr>
                <w:rFonts w:ascii="Consolas" w:eastAsia="Consolas" w:hAnsi="Consolas" w:cs="Consolas"/>
                <w:sz w:val="16"/>
              </w:rPr>
              <w:t>101</w:t>
            </w:r>
          </w:p>
        </w:tc>
        <w:tc>
          <w:tcPr>
            <w:tcW w:w="1170" w:type="dxa"/>
          </w:tcPr>
          <w:p w14:paraId="5347B9BC" w14:textId="77777777" w:rsidR="003D27E1" w:rsidRDefault="00B475ED">
            <w:pPr>
              <w:jc w:val="right"/>
            </w:pPr>
            <w:r>
              <w:rPr>
                <w:rFonts w:ascii="Consolas" w:eastAsia="Consolas" w:hAnsi="Consolas" w:cs="Consolas"/>
                <w:sz w:val="16"/>
              </w:rPr>
              <w:t>2</w:t>
            </w:r>
          </w:p>
        </w:tc>
      </w:tr>
      <w:tr w:rsidR="003D27E1" w14:paraId="5347B9C6" w14:textId="77777777">
        <w:tc>
          <w:tcPr>
            <w:tcW w:w="1170" w:type="dxa"/>
          </w:tcPr>
          <w:p w14:paraId="5347B9BE" w14:textId="77777777" w:rsidR="003D27E1" w:rsidRDefault="00B475ED">
            <w:pPr>
              <w:jc w:val="right"/>
            </w:pPr>
            <w:r>
              <w:rPr>
                <w:rFonts w:ascii="Consolas" w:eastAsia="Consolas" w:hAnsi="Consolas" w:cs="Consolas"/>
                <w:sz w:val="16"/>
              </w:rPr>
              <w:t>1</w:t>
            </w:r>
          </w:p>
        </w:tc>
        <w:tc>
          <w:tcPr>
            <w:tcW w:w="1170" w:type="dxa"/>
          </w:tcPr>
          <w:p w14:paraId="5347B9BF" w14:textId="77777777" w:rsidR="003D27E1" w:rsidRDefault="00B475ED">
            <w:pPr>
              <w:jc w:val="right"/>
            </w:pPr>
            <w:r>
              <w:rPr>
                <w:rFonts w:ascii="Consolas" w:eastAsia="Consolas" w:hAnsi="Consolas" w:cs="Consolas"/>
                <w:sz w:val="16"/>
              </w:rPr>
              <w:t>145,329</w:t>
            </w:r>
          </w:p>
        </w:tc>
        <w:tc>
          <w:tcPr>
            <w:tcW w:w="1170" w:type="dxa"/>
          </w:tcPr>
          <w:p w14:paraId="5347B9C0" w14:textId="77777777" w:rsidR="003D27E1" w:rsidRDefault="00B475ED">
            <w:pPr>
              <w:jc w:val="right"/>
            </w:pPr>
            <w:r>
              <w:rPr>
                <w:rFonts w:ascii="Consolas" w:eastAsia="Consolas" w:hAnsi="Consolas" w:cs="Consolas"/>
                <w:sz w:val="16"/>
              </w:rPr>
              <w:t>250,016</w:t>
            </w:r>
          </w:p>
        </w:tc>
        <w:tc>
          <w:tcPr>
            <w:tcW w:w="1170" w:type="dxa"/>
          </w:tcPr>
          <w:p w14:paraId="5347B9C1" w14:textId="77777777" w:rsidR="003D27E1" w:rsidRDefault="00B475ED">
            <w:pPr>
              <w:jc w:val="right"/>
            </w:pPr>
            <w:r>
              <w:rPr>
                <w:rFonts w:ascii="Consolas" w:eastAsia="Consolas" w:hAnsi="Consolas" w:cs="Consolas"/>
                <w:sz w:val="16"/>
              </w:rPr>
              <w:t>347,632</w:t>
            </w:r>
          </w:p>
        </w:tc>
        <w:tc>
          <w:tcPr>
            <w:tcW w:w="1170" w:type="dxa"/>
          </w:tcPr>
          <w:p w14:paraId="5347B9C2" w14:textId="77777777" w:rsidR="003D27E1" w:rsidRDefault="00B475ED">
            <w:pPr>
              <w:jc w:val="right"/>
            </w:pPr>
            <w:r>
              <w:rPr>
                <w:rFonts w:ascii="Consolas" w:eastAsia="Consolas" w:hAnsi="Consolas" w:cs="Consolas"/>
                <w:sz w:val="16"/>
              </w:rPr>
              <w:t>117,620</w:t>
            </w:r>
          </w:p>
        </w:tc>
        <w:tc>
          <w:tcPr>
            <w:tcW w:w="1170" w:type="dxa"/>
          </w:tcPr>
          <w:p w14:paraId="5347B9C3" w14:textId="77777777" w:rsidR="003D27E1" w:rsidRDefault="00B475ED">
            <w:pPr>
              <w:jc w:val="right"/>
            </w:pPr>
            <w:r>
              <w:rPr>
                <w:rFonts w:ascii="Consolas" w:eastAsia="Consolas" w:hAnsi="Consolas" w:cs="Consolas"/>
                <w:sz w:val="16"/>
              </w:rPr>
              <w:t>484,172</w:t>
            </w:r>
          </w:p>
        </w:tc>
        <w:tc>
          <w:tcPr>
            <w:tcW w:w="1170" w:type="dxa"/>
          </w:tcPr>
          <w:p w14:paraId="5347B9C4" w14:textId="77777777" w:rsidR="003D27E1" w:rsidRDefault="00B475ED">
            <w:pPr>
              <w:jc w:val="right"/>
            </w:pPr>
            <w:r>
              <w:rPr>
                <w:rFonts w:ascii="Consolas" w:eastAsia="Consolas" w:hAnsi="Consolas" w:cs="Consolas"/>
                <w:sz w:val="16"/>
              </w:rPr>
              <w:t>449,562</w:t>
            </w:r>
          </w:p>
        </w:tc>
        <w:tc>
          <w:tcPr>
            <w:tcW w:w="1170" w:type="dxa"/>
          </w:tcPr>
          <w:p w14:paraId="5347B9C5" w14:textId="77777777" w:rsidR="003D27E1" w:rsidRDefault="00B475ED">
            <w:pPr>
              <w:jc w:val="right"/>
            </w:pPr>
            <w:r>
              <w:rPr>
                <w:rFonts w:ascii="Consolas" w:eastAsia="Consolas" w:hAnsi="Consolas" w:cs="Consolas"/>
                <w:sz w:val="16"/>
              </w:rPr>
              <w:t>61,655</w:t>
            </w:r>
          </w:p>
        </w:tc>
      </w:tr>
      <w:tr w:rsidR="003D27E1" w14:paraId="5347B9CF" w14:textId="77777777">
        <w:tc>
          <w:tcPr>
            <w:tcW w:w="1170" w:type="dxa"/>
          </w:tcPr>
          <w:p w14:paraId="5347B9C7" w14:textId="77777777" w:rsidR="003D27E1" w:rsidRDefault="00B475ED">
            <w:pPr>
              <w:jc w:val="right"/>
            </w:pPr>
            <w:r>
              <w:rPr>
                <w:rFonts w:ascii="Consolas" w:eastAsia="Consolas" w:hAnsi="Consolas" w:cs="Consolas"/>
                <w:sz w:val="16"/>
              </w:rPr>
              <w:t>2</w:t>
            </w:r>
          </w:p>
        </w:tc>
        <w:tc>
          <w:tcPr>
            <w:tcW w:w="1170" w:type="dxa"/>
          </w:tcPr>
          <w:p w14:paraId="5347B9C8" w14:textId="77777777" w:rsidR="003D27E1" w:rsidRDefault="00B475ED">
            <w:pPr>
              <w:jc w:val="right"/>
            </w:pPr>
            <w:r>
              <w:rPr>
                <w:rFonts w:ascii="Consolas" w:eastAsia="Consolas" w:hAnsi="Consolas" w:cs="Consolas"/>
                <w:sz w:val="16"/>
              </w:rPr>
              <w:t>103,502</w:t>
            </w:r>
          </w:p>
        </w:tc>
        <w:tc>
          <w:tcPr>
            <w:tcW w:w="1170" w:type="dxa"/>
          </w:tcPr>
          <w:p w14:paraId="5347B9C9" w14:textId="77777777" w:rsidR="003D27E1" w:rsidRDefault="00B475ED">
            <w:pPr>
              <w:jc w:val="right"/>
            </w:pPr>
            <w:r>
              <w:rPr>
                <w:rFonts w:ascii="Consolas" w:eastAsia="Consolas" w:hAnsi="Consolas" w:cs="Consolas"/>
                <w:sz w:val="16"/>
              </w:rPr>
              <w:t>78,268</w:t>
            </w:r>
          </w:p>
        </w:tc>
        <w:tc>
          <w:tcPr>
            <w:tcW w:w="1170" w:type="dxa"/>
          </w:tcPr>
          <w:p w14:paraId="5347B9CA" w14:textId="77777777" w:rsidR="003D27E1" w:rsidRDefault="00B475ED">
            <w:pPr>
              <w:jc w:val="right"/>
            </w:pPr>
            <w:r>
              <w:rPr>
                <w:rFonts w:ascii="Consolas" w:eastAsia="Consolas" w:hAnsi="Consolas" w:cs="Consolas"/>
                <w:sz w:val="16"/>
              </w:rPr>
              <w:t>64,364</w:t>
            </w:r>
          </w:p>
        </w:tc>
        <w:tc>
          <w:tcPr>
            <w:tcW w:w="1170" w:type="dxa"/>
          </w:tcPr>
          <w:p w14:paraId="5347B9CB" w14:textId="77777777" w:rsidR="003D27E1" w:rsidRDefault="00B475ED">
            <w:pPr>
              <w:jc w:val="right"/>
            </w:pPr>
            <w:r>
              <w:rPr>
                <w:rFonts w:ascii="Consolas" w:eastAsia="Consolas" w:hAnsi="Consolas" w:cs="Consolas"/>
                <w:sz w:val="16"/>
              </w:rPr>
              <w:t>53,532</w:t>
            </w:r>
          </w:p>
        </w:tc>
        <w:tc>
          <w:tcPr>
            <w:tcW w:w="1170" w:type="dxa"/>
          </w:tcPr>
          <w:p w14:paraId="5347B9CC" w14:textId="77777777" w:rsidR="003D27E1" w:rsidRDefault="00B475ED">
            <w:pPr>
              <w:jc w:val="right"/>
            </w:pPr>
            <w:r>
              <w:rPr>
                <w:rFonts w:ascii="Consolas" w:eastAsia="Consolas" w:hAnsi="Consolas" w:cs="Consolas"/>
                <w:sz w:val="16"/>
              </w:rPr>
              <w:t>192,429</w:t>
            </w:r>
          </w:p>
        </w:tc>
        <w:tc>
          <w:tcPr>
            <w:tcW w:w="1170" w:type="dxa"/>
          </w:tcPr>
          <w:p w14:paraId="5347B9CD" w14:textId="77777777" w:rsidR="003D27E1" w:rsidRDefault="00B475ED">
            <w:pPr>
              <w:jc w:val="right"/>
            </w:pPr>
            <w:r>
              <w:rPr>
                <w:rFonts w:ascii="Consolas" w:eastAsia="Consolas" w:hAnsi="Consolas" w:cs="Consolas"/>
                <w:sz w:val="16"/>
              </w:rPr>
              <w:t>219,274</w:t>
            </w:r>
          </w:p>
        </w:tc>
        <w:tc>
          <w:tcPr>
            <w:tcW w:w="1170" w:type="dxa"/>
          </w:tcPr>
          <w:p w14:paraId="5347B9CE" w14:textId="77777777" w:rsidR="003D27E1" w:rsidRDefault="00B475ED">
            <w:pPr>
              <w:jc w:val="right"/>
            </w:pPr>
            <w:r>
              <w:rPr>
                <w:rFonts w:ascii="Consolas" w:eastAsia="Consolas" w:hAnsi="Consolas" w:cs="Consolas"/>
                <w:sz w:val="16"/>
              </w:rPr>
              <w:t>36,850</w:t>
            </w:r>
          </w:p>
        </w:tc>
      </w:tr>
      <w:tr w:rsidR="003D27E1" w14:paraId="5347B9D8" w14:textId="77777777">
        <w:tc>
          <w:tcPr>
            <w:tcW w:w="1170" w:type="dxa"/>
          </w:tcPr>
          <w:p w14:paraId="5347B9D0" w14:textId="77777777" w:rsidR="003D27E1" w:rsidRDefault="00B475ED">
            <w:pPr>
              <w:jc w:val="right"/>
            </w:pPr>
            <w:r>
              <w:rPr>
                <w:rFonts w:ascii="Consolas" w:eastAsia="Consolas" w:hAnsi="Consolas" w:cs="Consolas"/>
                <w:sz w:val="16"/>
              </w:rPr>
              <w:t>3</w:t>
            </w:r>
          </w:p>
        </w:tc>
        <w:tc>
          <w:tcPr>
            <w:tcW w:w="1170" w:type="dxa"/>
          </w:tcPr>
          <w:p w14:paraId="5347B9D1" w14:textId="77777777" w:rsidR="003D27E1" w:rsidRDefault="00B475ED">
            <w:pPr>
              <w:jc w:val="right"/>
            </w:pPr>
            <w:r>
              <w:rPr>
                <w:rFonts w:ascii="Consolas" w:eastAsia="Consolas" w:hAnsi="Consolas" w:cs="Consolas"/>
                <w:sz w:val="16"/>
              </w:rPr>
              <w:t>15,073</w:t>
            </w:r>
          </w:p>
        </w:tc>
        <w:tc>
          <w:tcPr>
            <w:tcW w:w="1170" w:type="dxa"/>
          </w:tcPr>
          <w:p w14:paraId="5347B9D2" w14:textId="77777777" w:rsidR="003D27E1" w:rsidRDefault="00B475ED">
            <w:pPr>
              <w:jc w:val="right"/>
            </w:pPr>
            <w:r>
              <w:rPr>
                <w:rFonts w:ascii="Consolas" w:eastAsia="Consolas" w:hAnsi="Consolas" w:cs="Consolas"/>
                <w:sz w:val="16"/>
              </w:rPr>
              <w:t>34,590</w:t>
            </w:r>
          </w:p>
        </w:tc>
        <w:tc>
          <w:tcPr>
            <w:tcW w:w="1170" w:type="dxa"/>
          </w:tcPr>
          <w:p w14:paraId="5347B9D3" w14:textId="77777777" w:rsidR="003D27E1" w:rsidRDefault="00B475ED">
            <w:pPr>
              <w:jc w:val="right"/>
            </w:pPr>
            <w:r>
              <w:rPr>
                <w:rFonts w:ascii="Consolas" w:eastAsia="Consolas" w:hAnsi="Consolas" w:cs="Consolas"/>
                <w:sz w:val="16"/>
              </w:rPr>
              <w:t>27,574</w:t>
            </w:r>
          </w:p>
        </w:tc>
        <w:tc>
          <w:tcPr>
            <w:tcW w:w="1170" w:type="dxa"/>
          </w:tcPr>
          <w:p w14:paraId="5347B9D4" w14:textId="77777777" w:rsidR="003D27E1" w:rsidRDefault="00B475ED">
            <w:pPr>
              <w:jc w:val="right"/>
            </w:pPr>
            <w:r>
              <w:rPr>
                <w:rFonts w:ascii="Consolas" w:eastAsia="Consolas" w:hAnsi="Consolas" w:cs="Consolas"/>
                <w:sz w:val="16"/>
              </w:rPr>
              <w:t>10,914</w:t>
            </w:r>
          </w:p>
        </w:tc>
        <w:tc>
          <w:tcPr>
            <w:tcW w:w="1170" w:type="dxa"/>
          </w:tcPr>
          <w:p w14:paraId="5347B9D5" w14:textId="77777777" w:rsidR="003D27E1" w:rsidRDefault="00B475ED">
            <w:pPr>
              <w:jc w:val="right"/>
            </w:pPr>
            <w:r>
              <w:rPr>
                <w:rFonts w:ascii="Consolas" w:eastAsia="Consolas" w:hAnsi="Consolas" w:cs="Consolas"/>
                <w:sz w:val="16"/>
              </w:rPr>
              <w:t>46,596</w:t>
            </w:r>
          </w:p>
        </w:tc>
        <w:tc>
          <w:tcPr>
            <w:tcW w:w="1170" w:type="dxa"/>
          </w:tcPr>
          <w:p w14:paraId="5347B9D6" w14:textId="77777777" w:rsidR="003D27E1" w:rsidRDefault="00B475ED">
            <w:pPr>
              <w:jc w:val="right"/>
            </w:pPr>
            <w:r>
              <w:rPr>
                <w:rFonts w:ascii="Consolas" w:eastAsia="Consolas" w:hAnsi="Consolas" w:cs="Consolas"/>
                <w:sz w:val="16"/>
              </w:rPr>
              <w:t>51,900</w:t>
            </w:r>
          </w:p>
        </w:tc>
        <w:tc>
          <w:tcPr>
            <w:tcW w:w="1170" w:type="dxa"/>
          </w:tcPr>
          <w:p w14:paraId="5347B9D7" w14:textId="77777777" w:rsidR="003D27E1" w:rsidRDefault="00B475ED">
            <w:pPr>
              <w:jc w:val="right"/>
            </w:pPr>
            <w:r>
              <w:rPr>
                <w:rFonts w:ascii="Consolas" w:eastAsia="Consolas" w:hAnsi="Consolas" w:cs="Consolas"/>
                <w:sz w:val="16"/>
              </w:rPr>
              <w:t>6,153</w:t>
            </w:r>
          </w:p>
        </w:tc>
      </w:tr>
      <w:tr w:rsidR="003D27E1" w14:paraId="5347B9E1" w14:textId="77777777">
        <w:tc>
          <w:tcPr>
            <w:tcW w:w="1170" w:type="dxa"/>
          </w:tcPr>
          <w:p w14:paraId="5347B9D9" w14:textId="77777777" w:rsidR="003D27E1" w:rsidRDefault="00B475ED">
            <w:pPr>
              <w:jc w:val="right"/>
            </w:pPr>
            <w:r>
              <w:rPr>
                <w:rFonts w:ascii="Consolas" w:eastAsia="Consolas" w:hAnsi="Consolas" w:cs="Consolas"/>
                <w:sz w:val="16"/>
              </w:rPr>
              <w:t>4</w:t>
            </w:r>
          </w:p>
        </w:tc>
        <w:tc>
          <w:tcPr>
            <w:tcW w:w="1170" w:type="dxa"/>
          </w:tcPr>
          <w:p w14:paraId="5347B9DA" w14:textId="77777777" w:rsidR="003D27E1" w:rsidRDefault="00B475ED">
            <w:pPr>
              <w:jc w:val="right"/>
            </w:pPr>
            <w:r>
              <w:rPr>
                <w:rFonts w:ascii="Consolas" w:eastAsia="Consolas" w:hAnsi="Consolas" w:cs="Consolas"/>
                <w:sz w:val="16"/>
              </w:rPr>
              <w:t>18,344</w:t>
            </w:r>
          </w:p>
        </w:tc>
        <w:tc>
          <w:tcPr>
            <w:tcW w:w="1170" w:type="dxa"/>
          </w:tcPr>
          <w:p w14:paraId="5347B9DB" w14:textId="77777777" w:rsidR="003D27E1" w:rsidRDefault="00B475ED">
            <w:pPr>
              <w:jc w:val="right"/>
            </w:pPr>
            <w:r>
              <w:rPr>
                <w:rFonts w:ascii="Consolas" w:eastAsia="Consolas" w:hAnsi="Consolas" w:cs="Consolas"/>
                <w:sz w:val="16"/>
              </w:rPr>
              <w:t>13,316</w:t>
            </w:r>
          </w:p>
        </w:tc>
        <w:tc>
          <w:tcPr>
            <w:tcW w:w="1170" w:type="dxa"/>
          </w:tcPr>
          <w:p w14:paraId="5347B9DC" w14:textId="77777777" w:rsidR="003D27E1" w:rsidRDefault="00B475ED">
            <w:pPr>
              <w:jc w:val="right"/>
            </w:pPr>
            <w:r>
              <w:rPr>
                <w:rFonts w:ascii="Consolas" w:eastAsia="Consolas" w:hAnsi="Consolas" w:cs="Consolas"/>
                <w:sz w:val="16"/>
              </w:rPr>
              <w:t>40,456</w:t>
            </w:r>
          </w:p>
        </w:tc>
        <w:tc>
          <w:tcPr>
            <w:tcW w:w="1170" w:type="dxa"/>
          </w:tcPr>
          <w:p w14:paraId="5347B9DD" w14:textId="77777777" w:rsidR="003D27E1" w:rsidRDefault="00B475ED">
            <w:pPr>
              <w:jc w:val="right"/>
            </w:pPr>
            <w:r>
              <w:rPr>
                <w:rFonts w:ascii="Consolas" w:eastAsia="Consolas" w:hAnsi="Consolas" w:cs="Consolas"/>
                <w:sz w:val="16"/>
              </w:rPr>
              <w:t>18,829</w:t>
            </w:r>
          </w:p>
        </w:tc>
        <w:tc>
          <w:tcPr>
            <w:tcW w:w="1170" w:type="dxa"/>
          </w:tcPr>
          <w:p w14:paraId="5347B9DE" w14:textId="77777777" w:rsidR="003D27E1" w:rsidRDefault="00B475ED">
            <w:pPr>
              <w:jc w:val="right"/>
            </w:pPr>
            <w:r>
              <w:rPr>
                <w:rFonts w:ascii="Consolas" w:eastAsia="Consolas" w:hAnsi="Consolas" w:cs="Consolas"/>
                <w:sz w:val="16"/>
              </w:rPr>
              <w:t>59,851</w:t>
            </w:r>
          </w:p>
        </w:tc>
        <w:tc>
          <w:tcPr>
            <w:tcW w:w="1170" w:type="dxa"/>
          </w:tcPr>
          <w:p w14:paraId="5347B9DF" w14:textId="77777777" w:rsidR="003D27E1" w:rsidRDefault="00B475ED">
            <w:pPr>
              <w:jc w:val="right"/>
            </w:pPr>
            <w:r>
              <w:rPr>
                <w:rFonts w:ascii="Consolas" w:eastAsia="Consolas" w:hAnsi="Consolas" w:cs="Consolas"/>
                <w:sz w:val="16"/>
              </w:rPr>
              <w:t>47,970</w:t>
            </w:r>
          </w:p>
        </w:tc>
        <w:tc>
          <w:tcPr>
            <w:tcW w:w="1170" w:type="dxa"/>
          </w:tcPr>
          <w:p w14:paraId="5347B9E0" w14:textId="77777777" w:rsidR="003D27E1" w:rsidRDefault="00B475ED">
            <w:pPr>
              <w:jc w:val="right"/>
            </w:pPr>
            <w:r>
              <w:rPr>
                <w:rFonts w:ascii="Consolas" w:eastAsia="Consolas" w:hAnsi="Consolas" w:cs="Consolas"/>
                <w:sz w:val="16"/>
              </w:rPr>
              <w:t>11,213</w:t>
            </w:r>
          </w:p>
        </w:tc>
      </w:tr>
      <w:tr w:rsidR="003D27E1" w14:paraId="5347B9EA" w14:textId="77777777">
        <w:tc>
          <w:tcPr>
            <w:tcW w:w="1170" w:type="dxa"/>
            <w:tcBorders>
              <w:bottom w:val="single" w:sz="0" w:space="0" w:color="000000"/>
            </w:tcBorders>
          </w:tcPr>
          <w:p w14:paraId="5347B9E2" w14:textId="77777777" w:rsidR="003D27E1" w:rsidRDefault="00B475ED">
            <w:pPr>
              <w:jc w:val="right"/>
            </w:pPr>
            <w:r>
              <w:rPr>
                <w:rFonts w:ascii="Consolas" w:eastAsia="Consolas" w:hAnsi="Consolas" w:cs="Consolas"/>
                <w:sz w:val="16"/>
              </w:rPr>
              <w:t>5</w:t>
            </w:r>
          </w:p>
        </w:tc>
        <w:tc>
          <w:tcPr>
            <w:tcW w:w="1170" w:type="dxa"/>
            <w:tcBorders>
              <w:bottom w:val="single" w:sz="0" w:space="0" w:color="000000"/>
            </w:tcBorders>
          </w:tcPr>
          <w:p w14:paraId="5347B9E3" w14:textId="77777777" w:rsidR="003D27E1" w:rsidRDefault="00B475ED">
            <w:pPr>
              <w:jc w:val="right"/>
            </w:pPr>
            <w:r>
              <w:rPr>
                <w:rFonts w:ascii="Consolas" w:eastAsia="Consolas" w:hAnsi="Consolas" w:cs="Consolas"/>
                <w:sz w:val="16"/>
              </w:rPr>
              <w:t>8,321</w:t>
            </w:r>
          </w:p>
        </w:tc>
        <w:tc>
          <w:tcPr>
            <w:tcW w:w="1170" w:type="dxa"/>
            <w:tcBorders>
              <w:bottom w:val="single" w:sz="0" w:space="0" w:color="000000"/>
            </w:tcBorders>
          </w:tcPr>
          <w:p w14:paraId="5347B9E4" w14:textId="77777777" w:rsidR="003D27E1" w:rsidRDefault="00B475ED">
            <w:pPr>
              <w:jc w:val="right"/>
            </w:pPr>
            <w:r>
              <w:rPr>
                <w:rFonts w:ascii="Consolas" w:eastAsia="Consolas" w:hAnsi="Consolas" w:cs="Consolas"/>
                <w:sz w:val="16"/>
              </w:rPr>
              <w:t>2,523</w:t>
            </w:r>
          </w:p>
        </w:tc>
        <w:tc>
          <w:tcPr>
            <w:tcW w:w="1170" w:type="dxa"/>
            <w:tcBorders>
              <w:bottom w:val="single" w:sz="0" w:space="0" w:color="000000"/>
            </w:tcBorders>
          </w:tcPr>
          <w:p w14:paraId="5347B9E5" w14:textId="77777777" w:rsidR="003D27E1" w:rsidRDefault="00B475ED">
            <w:pPr>
              <w:jc w:val="right"/>
            </w:pPr>
            <w:r>
              <w:rPr>
                <w:rFonts w:ascii="Consolas" w:eastAsia="Consolas" w:hAnsi="Consolas" w:cs="Consolas"/>
                <w:sz w:val="16"/>
              </w:rPr>
              <w:t>19,595</w:t>
            </w:r>
          </w:p>
        </w:tc>
        <w:tc>
          <w:tcPr>
            <w:tcW w:w="1170" w:type="dxa"/>
            <w:tcBorders>
              <w:bottom w:val="single" w:sz="0" w:space="0" w:color="000000"/>
            </w:tcBorders>
          </w:tcPr>
          <w:p w14:paraId="5347B9E6" w14:textId="77777777" w:rsidR="003D27E1" w:rsidRDefault="00B475ED">
            <w:pPr>
              <w:jc w:val="right"/>
            </w:pPr>
            <w:r>
              <w:rPr>
                <w:rFonts w:ascii="Consolas" w:eastAsia="Consolas" w:hAnsi="Consolas" w:cs="Consolas"/>
                <w:sz w:val="16"/>
              </w:rPr>
              <w:t>3,002</w:t>
            </w:r>
          </w:p>
        </w:tc>
        <w:tc>
          <w:tcPr>
            <w:tcW w:w="1170" w:type="dxa"/>
            <w:tcBorders>
              <w:bottom w:val="single" w:sz="0" w:space="0" w:color="000000"/>
            </w:tcBorders>
          </w:tcPr>
          <w:p w14:paraId="5347B9E7" w14:textId="77777777" w:rsidR="003D27E1" w:rsidRDefault="00B475ED">
            <w:pPr>
              <w:jc w:val="right"/>
            </w:pPr>
            <w:r>
              <w:rPr>
                <w:rFonts w:ascii="Consolas" w:eastAsia="Consolas" w:hAnsi="Consolas" w:cs="Consolas"/>
                <w:sz w:val="16"/>
              </w:rPr>
              <w:t>21,130</w:t>
            </w:r>
          </w:p>
        </w:tc>
        <w:tc>
          <w:tcPr>
            <w:tcW w:w="1170" w:type="dxa"/>
            <w:tcBorders>
              <w:bottom w:val="single" w:sz="0" w:space="0" w:color="000000"/>
            </w:tcBorders>
          </w:tcPr>
          <w:p w14:paraId="5347B9E8" w14:textId="77777777" w:rsidR="003D27E1" w:rsidRDefault="00B475ED">
            <w:pPr>
              <w:jc w:val="right"/>
            </w:pPr>
            <w:r>
              <w:rPr>
                <w:rFonts w:ascii="Consolas" w:eastAsia="Consolas" w:hAnsi="Consolas" w:cs="Consolas"/>
                <w:sz w:val="16"/>
              </w:rPr>
              <w:t>13,363</w:t>
            </w:r>
          </w:p>
        </w:tc>
        <w:tc>
          <w:tcPr>
            <w:tcW w:w="1170" w:type="dxa"/>
            <w:tcBorders>
              <w:bottom w:val="single" w:sz="0" w:space="0" w:color="000000"/>
            </w:tcBorders>
          </w:tcPr>
          <w:p w14:paraId="5347B9E9" w14:textId="77777777" w:rsidR="003D27E1" w:rsidRDefault="00B475ED">
            <w:pPr>
              <w:jc w:val="right"/>
            </w:pPr>
            <w:r>
              <w:rPr>
                <w:rFonts w:ascii="Consolas" w:eastAsia="Consolas" w:hAnsi="Consolas" w:cs="Consolas"/>
                <w:sz w:val="16"/>
              </w:rPr>
              <w:t>482</w:t>
            </w:r>
          </w:p>
        </w:tc>
      </w:tr>
      <w:tr w:rsidR="003D27E1" w14:paraId="5347B9F3" w14:textId="77777777">
        <w:tc>
          <w:tcPr>
            <w:tcW w:w="0" w:type="auto"/>
            <w:tcBorders>
              <w:top w:val="single" w:sz="0" w:space="0" w:color="000000"/>
              <w:bottom w:val="single" w:sz="0" w:space="0" w:color="000000"/>
            </w:tcBorders>
          </w:tcPr>
          <w:p w14:paraId="5347B9EB"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9EC"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9ED"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9EE"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9EF"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9F0"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9F1"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9F2" w14:textId="77777777" w:rsidR="003D27E1" w:rsidRDefault="00B475ED">
            <w:pPr>
              <w:jc w:val="right"/>
            </w:pPr>
            <w:r>
              <w:rPr>
                <w:rFonts w:ascii="Consolas" w:eastAsia="Consolas" w:hAnsi="Consolas" w:cs="Consolas"/>
                <w:sz w:val="16"/>
              </w:rPr>
              <w:t>116,355</w:t>
            </w:r>
          </w:p>
        </w:tc>
      </w:tr>
    </w:tbl>
    <w:p w14:paraId="5347B9F4" w14:textId="77777777" w:rsidR="003D27E1" w:rsidRDefault="003D27E1"/>
    <w:p w14:paraId="5347B9F5" w14:textId="77777777" w:rsidR="003D27E1" w:rsidRDefault="00B475ED">
      <w:r>
        <w:br/>
      </w:r>
    </w:p>
    <w:p w14:paraId="5347B9F6" w14:textId="77777777" w:rsidR="003D27E1" w:rsidRDefault="00B475ED">
      <w:pPr>
        <w:shd w:val="solid" w:color="B0C4DE" w:fill="auto"/>
      </w:pPr>
      <w:r>
        <w:rPr>
          <w:b/>
          <w:sz w:val="26"/>
        </w:rPr>
        <w:t>parstat6</w:t>
      </w:r>
    </w:p>
    <w:p w14:paraId="5347B9F7" w14:textId="77777777" w:rsidR="003D27E1" w:rsidRDefault="00B475ED">
      <w:pPr>
        <w:rPr>
          <w:color w:val="4682B4"/>
        </w:rPr>
      </w:pPr>
      <w:r>
        <w:rPr>
          <w:color w:val="4682B4"/>
        </w:rPr>
        <w:t>Partnership living-status</w:t>
      </w:r>
      <w:r>
        <w:rPr>
          <w:color w:val="4682B4"/>
        </w:rPr>
        <w:br/>
        <w:t xml:space="preserve">   (1):   Married/registered, with P</w:t>
      </w:r>
      <w:r>
        <w:rPr>
          <w:color w:val="4682B4"/>
        </w:rPr>
        <w:br/>
      </w:r>
      <w:r>
        <w:rPr>
          <w:color w:val="4682B4"/>
        </w:rPr>
        <w:t xml:space="preserve">   (2):   Cohabiting (Not married, Living with P)</w:t>
      </w:r>
      <w:r>
        <w:rPr>
          <w:color w:val="4682B4"/>
        </w:rPr>
        <w:br/>
        <w:t xml:space="preserve">   (3):   Single, No P</w:t>
      </w:r>
      <w:r>
        <w:rPr>
          <w:color w:val="4682B4"/>
        </w:rPr>
        <w:br/>
        <w:t xml:space="preserve">   (4):   Widowed, No P</w:t>
      </w:r>
      <w:r>
        <w:rPr>
          <w:color w:val="4682B4"/>
        </w:rPr>
        <w:br/>
        <w:t xml:space="preserve">   (5):   Divorced, No P</w:t>
      </w:r>
      <w:r>
        <w:rPr>
          <w:color w:val="4682B4"/>
        </w:rPr>
        <w:br/>
        <w:t xml:space="preserve">   (6):   Separated, No P</w:t>
      </w:r>
      <w:r>
        <w:rPr>
          <w:color w:val="4682B4"/>
        </w:rPr>
        <w:br/>
      </w:r>
    </w:p>
    <w:p w14:paraId="5347B9F8" w14:textId="77777777" w:rsidR="003D27E1" w:rsidRDefault="003D27E1"/>
    <w:p w14:paraId="5347B9F9" w14:textId="77777777" w:rsidR="003D27E1" w:rsidRDefault="00B475ED">
      <w:r>
        <w:t>Includes information on marital status (</w:t>
      </w:r>
      <w:r>
        <w:rPr>
          <w:i/>
        </w:rPr>
        <w:t>mlstat5</w:t>
      </w:r>
      <w:r>
        <w:t>) and whether living with partner (P) in household (</w:t>
      </w:r>
      <w:proofErr w:type="spellStart"/>
      <w:r>
        <w:rPr>
          <w:i/>
        </w:rPr>
        <w:t>livpart</w:t>
      </w:r>
      <w:proofErr w:type="spellEnd"/>
      <w:r>
        <w:t xml:space="preserve">).US 1968-1976 no distinction between legally married and cohabiting – they are treated as married. </w:t>
      </w:r>
    </w:p>
    <w:p w14:paraId="5347B9FA"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28"/>
        <w:gridCol w:w="1540"/>
        <w:gridCol w:w="1888"/>
        <w:gridCol w:w="1547"/>
        <w:gridCol w:w="1545"/>
        <w:gridCol w:w="1528"/>
      </w:tblGrid>
      <w:tr w:rsidR="003D27E1" w14:paraId="5347B9FC" w14:textId="77777777">
        <w:tc>
          <w:tcPr>
            <w:tcW w:w="9360" w:type="dxa"/>
            <w:gridSpan w:val="6"/>
          </w:tcPr>
          <w:p w14:paraId="5347B9FB" w14:textId="77777777" w:rsidR="003D27E1" w:rsidRDefault="00B475ED">
            <w:r>
              <w:rPr>
                <w:rFonts w:ascii="Consolas" w:eastAsia="Consolas" w:hAnsi="Consolas" w:cs="Consolas"/>
                <w:b/>
                <w:sz w:val="18"/>
              </w:rPr>
              <w:t xml:space="preserve">       Name: </w:t>
            </w:r>
            <w:r>
              <w:rPr>
                <w:rFonts w:ascii="Consolas" w:eastAsia="Consolas" w:hAnsi="Consolas" w:cs="Consolas"/>
                <w:sz w:val="18"/>
              </w:rPr>
              <w:t>parstat6</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Partnership living-status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906,973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6]</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1.38           </w:t>
            </w:r>
            <w:r>
              <w:rPr>
                <w:rFonts w:ascii="Consolas" w:eastAsia="Consolas" w:hAnsi="Consolas" w:cs="Consolas"/>
                <w:sz w:val="18"/>
              </w:rPr>
              <w:br/>
            </w:r>
          </w:p>
        </w:tc>
      </w:tr>
      <w:tr w:rsidR="003D27E1" w14:paraId="5347BA03" w14:textId="77777777">
        <w:tc>
          <w:tcPr>
            <w:tcW w:w="1560" w:type="dxa"/>
          </w:tcPr>
          <w:p w14:paraId="5347B9FD" w14:textId="77777777" w:rsidR="003D27E1" w:rsidRDefault="003D27E1"/>
        </w:tc>
        <w:tc>
          <w:tcPr>
            <w:tcW w:w="1560" w:type="dxa"/>
            <w:tcBorders>
              <w:top w:val="single" w:sz="0" w:space="0" w:color="000000"/>
              <w:bottom w:val="single" w:sz="0" w:space="0" w:color="000000"/>
            </w:tcBorders>
          </w:tcPr>
          <w:p w14:paraId="5347B9FE"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9FF"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A00"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A01" w14:textId="77777777" w:rsidR="003D27E1" w:rsidRDefault="00B475ED">
            <w:pPr>
              <w:jc w:val="right"/>
            </w:pPr>
            <w:r>
              <w:rPr>
                <w:rFonts w:ascii="Consolas" w:eastAsia="Consolas" w:hAnsi="Consolas" w:cs="Consolas"/>
                <w:b/>
                <w:sz w:val="18"/>
              </w:rPr>
              <w:t>Percent</w:t>
            </w:r>
          </w:p>
        </w:tc>
        <w:tc>
          <w:tcPr>
            <w:tcW w:w="1560" w:type="dxa"/>
          </w:tcPr>
          <w:p w14:paraId="5347BA02" w14:textId="77777777" w:rsidR="003D27E1" w:rsidRDefault="003D27E1"/>
        </w:tc>
      </w:tr>
      <w:tr w:rsidR="003D27E1" w14:paraId="5347BA0A" w14:textId="77777777">
        <w:tc>
          <w:tcPr>
            <w:tcW w:w="1560" w:type="dxa"/>
            <w:tcBorders>
              <w:right w:val="nil"/>
            </w:tcBorders>
          </w:tcPr>
          <w:p w14:paraId="5347BA04" w14:textId="77777777" w:rsidR="003D27E1" w:rsidRDefault="003D27E1"/>
        </w:tc>
        <w:tc>
          <w:tcPr>
            <w:tcW w:w="1560" w:type="dxa"/>
            <w:tcBorders>
              <w:top w:val="single" w:sz="0" w:space="0" w:color="000000"/>
              <w:left w:val="nil"/>
              <w:bottom w:val="single" w:sz="0" w:space="0" w:color="D3D3D3"/>
            </w:tcBorders>
          </w:tcPr>
          <w:p w14:paraId="5347BA05"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BA06"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BA07" w14:textId="77777777" w:rsidR="003D27E1" w:rsidRDefault="00B475ED">
            <w:pPr>
              <w:jc w:val="right"/>
            </w:pPr>
            <w:r>
              <w:rPr>
                <w:rFonts w:ascii="Consolas" w:eastAsia="Consolas" w:hAnsi="Consolas" w:cs="Consolas"/>
                <w:sz w:val="16"/>
              </w:rPr>
              <w:t xml:space="preserve">     4,123</w:t>
            </w:r>
          </w:p>
        </w:tc>
        <w:tc>
          <w:tcPr>
            <w:tcW w:w="1560" w:type="dxa"/>
            <w:tcBorders>
              <w:top w:val="single" w:sz="0" w:space="0" w:color="000000"/>
              <w:bottom w:val="single" w:sz="0" w:space="0" w:color="D3D3D3"/>
            </w:tcBorders>
          </w:tcPr>
          <w:p w14:paraId="5347BA08" w14:textId="77777777" w:rsidR="003D27E1" w:rsidRDefault="00B475ED">
            <w:pPr>
              <w:jc w:val="right"/>
            </w:pPr>
            <w:r>
              <w:rPr>
                <w:rFonts w:ascii="Consolas" w:eastAsia="Consolas" w:hAnsi="Consolas" w:cs="Consolas"/>
                <w:sz w:val="16"/>
              </w:rPr>
              <w:t xml:space="preserve">      0.1</w:t>
            </w:r>
          </w:p>
        </w:tc>
        <w:tc>
          <w:tcPr>
            <w:tcW w:w="1560" w:type="dxa"/>
          </w:tcPr>
          <w:p w14:paraId="5347BA09" w14:textId="77777777" w:rsidR="003D27E1" w:rsidRDefault="003D27E1"/>
        </w:tc>
      </w:tr>
      <w:tr w:rsidR="003D27E1" w14:paraId="5347BA11" w14:textId="77777777">
        <w:tc>
          <w:tcPr>
            <w:tcW w:w="1560" w:type="dxa"/>
            <w:tcBorders>
              <w:right w:val="nil"/>
            </w:tcBorders>
          </w:tcPr>
          <w:p w14:paraId="5347BA0B" w14:textId="77777777" w:rsidR="003D27E1" w:rsidRDefault="003D27E1"/>
        </w:tc>
        <w:tc>
          <w:tcPr>
            <w:tcW w:w="1560" w:type="dxa"/>
            <w:tcBorders>
              <w:top w:val="single" w:sz="0" w:space="0" w:color="D3D3D3"/>
              <w:left w:val="nil"/>
              <w:bottom w:val="single" w:sz="0" w:space="0" w:color="D3D3D3"/>
            </w:tcBorders>
          </w:tcPr>
          <w:p w14:paraId="5347BA0C"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A0D"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BA0E" w14:textId="77777777" w:rsidR="003D27E1" w:rsidRDefault="00B475ED">
            <w:pPr>
              <w:jc w:val="right"/>
            </w:pPr>
            <w:r>
              <w:rPr>
                <w:rFonts w:ascii="Consolas" w:eastAsia="Consolas" w:hAnsi="Consolas" w:cs="Consolas"/>
                <w:sz w:val="16"/>
              </w:rPr>
              <w:t xml:space="preserve">         5</w:t>
            </w:r>
          </w:p>
        </w:tc>
        <w:tc>
          <w:tcPr>
            <w:tcW w:w="1560" w:type="dxa"/>
            <w:tcBorders>
              <w:top w:val="single" w:sz="0" w:space="0" w:color="D3D3D3"/>
              <w:bottom w:val="single" w:sz="0" w:space="0" w:color="D3D3D3"/>
            </w:tcBorders>
          </w:tcPr>
          <w:p w14:paraId="5347BA0F" w14:textId="77777777" w:rsidR="003D27E1" w:rsidRDefault="00B475ED">
            <w:pPr>
              <w:jc w:val="right"/>
            </w:pPr>
            <w:r>
              <w:rPr>
                <w:rFonts w:ascii="Consolas" w:eastAsia="Consolas" w:hAnsi="Consolas" w:cs="Consolas"/>
                <w:sz w:val="16"/>
              </w:rPr>
              <w:t xml:space="preserve">      0.0</w:t>
            </w:r>
          </w:p>
        </w:tc>
        <w:tc>
          <w:tcPr>
            <w:tcW w:w="1560" w:type="dxa"/>
          </w:tcPr>
          <w:p w14:paraId="5347BA10" w14:textId="77777777" w:rsidR="003D27E1" w:rsidRDefault="003D27E1"/>
        </w:tc>
      </w:tr>
      <w:tr w:rsidR="003D27E1" w14:paraId="5347BA18" w14:textId="77777777">
        <w:tc>
          <w:tcPr>
            <w:tcW w:w="1560" w:type="dxa"/>
            <w:tcBorders>
              <w:right w:val="nil"/>
            </w:tcBorders>
          </w:tcPr>
          <w:p w14:paraId="5347BA12" w14:textId="77777777" w:rsidR="003D27E1" w:rsidRDefault="003D27E1"/>
        </w:tc>
        <w:tc>
          <w:tcPr>
            <w:tcW w:w="1560" w:type="dxa"/>
            <w:tcBorders>
              <w:top w:val="single" w:sz="0" w:space="0" w:color="D3D3D3"/>
              <w:left w:val="nil"/>
              <w:bottom w:val="single" w:sz="0" w:space="0" w:color="D3D3D3"/>
            </w:tcBorders>
          </w:tcPr>
          <w:p w14:paraId="5347BA13"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A14"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BA15" w14:textId="77777777" w:rsidR="003D27E1" w:rsidRDefault="00B475ED">
            <w:pPr>
              <w:jc w:val="right"/>
            </w:pPr>
            <w:r>
              <w:rPr>
                <w:rFonts w:ascii="Consolas" w:eastAsia="Consolas" w:hAnsi="Consolas" w:cs="Consolas"/>
                <w:sz w:val="16"/>
              </w:rPr>
              <w:t xml:space="preserve">       121</w:t>
            </w:r>
          </w:p>
        </w:tc>
        <w:tc>
          <w:tcPr>
            <w:tcW w:w="1560" w:type="dxa"/>
            <w:tcBorders>
              <w:top w:val="single" w:sz="0" w:space="0" w:color="D3D3D3"/>
              <w:bottom w:val="single" w:sz="0" w:space="0" w:color="D3D3D3"/>
            </w:tcBorders>
          </w:tcPr>
          <w:p w14:paraId="5347BA16" w14:textId="77777777" w:rsidR="003D27E1" w:rsidRDefault="00B475ED">
            <w:pPr>
              <w:jc w:val="right"/>
            </w:pPr>
            <w:r>
              <w:rPr>
                <w:rFonts w:ascii="Consolas" w:eastAsia="Consolas" w:hAnsi="Consolas" w:cs="Consolas"/>
                <w:sz w:val="16"/>
              </w:rPr>
              <w:t xml:space="preserve">      0.0</w:t>
            </w:r>
          </w:p>
        </w:tc>
        <w:tc>
          <w:tcPr>
            <w:tcW w:w="1560" w:type="dxa"/>
          </w:tcPr>
          <w:p w14:paraId="5347BA17" w14:textId="77777777" w:rsidR="003D27E1" w:rsidRDefault="003D27E1"/>
        </w:tc>
      </w:tr>
      <w:tr w:rsidR="003D27E1" w14:paraId="5347BA1F" w14:textId="77777777">
        <w:tc>
          <w:tcPr>
            <w:tcW w:w="1560" w:type="dxa"/>
            <w:tcBorders>
              <w:right w:val="nil"/>
            </w:tcBorders>
          </w:tcPr>
          <w:p w14:paraId="5347BA19" w14:textId="77777777" w:rsidR="003D27E1" w:rsidRDefault="003D27E1"/>
        </w:tc>
        <w:tc>
          <w:tcPr>
            <w:tcW w:w="1560" w:type="dxa"/>
            <w:tcBorders>
              <w:top w:val="single" w:sz="0" w:space="0" w:color="D3D3D3"/>
              <w:left w:val="nil"/>
              <w:bottom w:val="single" w:sz="0" w:space="0" w:color="D3D3D3"/>
            </w:tcBorders>
          </w:tcPr>
          <w:p w14:paraId="5347BA1A"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A1B" w14:textId="77777777" w:rsidR="003D27E1" w:rsidRDefault="00B475ED">
            <w:r>
              <w:rPr>
                <w:rFonts w:ascii="Consolas" w:eastAsia="Consolas" w:hAnsi="Consolas" w:cs="Consolas"/>
                <w:sz w:val="16"/>
              </w:rPr>
              <w:t>Married/registered, with P</w:t>
            </w:r>
          </w:p>
        </w:tc>
        <w:tc>
          <w:tcPr>
            <w:tcW w:w="1560" w:type="dxa"/>
            <w:tcBorders>
              <w:top w:val="single" w:sz="0" w:space="0" w:color="D3D3D3"/>
              <w:bottom w:val="single" w:sz="0" w:space="0" w:color="D3D3D3"/>
            </w:tcBorders>
          </w:tcPr>
          <w:p w14:paraId="5347BA1C" w14:textId="77777777" w:rsidR="003D27E1" w:rsidRDefault="00B475ED">
            <w:pPr>
              <w:jc w:val="right"/>
            </w:pPr>
            <w:r>
              <w:rPr>
                <w:rFonts w:ascii="Consolas" w:eastAsia="Consolas" w:hAnsi="Consolas" w:cs="Consolas"/>
                <w:sz w:val="16"/>
              </w:rPr>
              <w:t xml:space="preserve">   1243479</w:t>
            </w:r>
          </w:p>
        </w:tc>
        <w:tc>
          <w:tcPr>
            <w:tcW w:w="1560" w:type="dxa"/>
            <w:tcBorders>
              <w:top w:val="single" w:sz="0" w:space="0" w:color="D3D3D3"/>
              <w:bottom w:val="single" w:sz="0" w:space="0" w:color="D3D3D3"/>
            </w:tcBorders>
          </w:tcPr>
          <w:p w14:paraId="5347BA1D" w14:textId="77777777" w:rsidR="003D27E1" w:rsidRDefault="00B475ED">
            <w:pPr>
              <w:jc w:val="right"/>
            </w:pPr>
            <w:r>
              <w:rPr>
                <w:rFonts w:ascii="Consolas" w:eastAsia="Consolas" w:hAnsi="Consolas" w:cs="Consolas"/>
                <w:sz w:val="16"/>
              </w:rPr>
              <w:t xml:space="preserve">     40.3</w:t>
            </w:r>
          </w:p>
        </w:tc>
        <w:tc>
          <w:tcPr>
            <w:tcW w:w="1560" w:type="dxa"/>
          </w:tcPr>
          <w:p w14:paraId="5347BA1E" w14:textId="77777777" w:rsidR="003D27E1" w:rsidRDefault="003D27E1"/>
        </w:tc>
      </w:tr>
      <w:tr w:rsidR="003D27E1" w14:paraId="5347BA26" w14:textId="77777777">
        <w:tc>
          <w:tcPr>
            <w:tcW w:w="1560" w:type="dxa"/>
            <w:tcBorders>
              <w:right w:val="nil"/>
            </w:tcBorders>
          </w:tcPr>
          <w:p w14:paraId="5347BA20" w14:textId="77777777" w:rsidR="003D27E1" w:rsidRDefault="003D27E1"/>
        </w:tc>
        <w:tc>
          <w:tcPr>
            <w:tcW w:w="1560" w:type="dxa"/>
            <w:tcBorders>
              <w:top w:val="single" w:sz="0" w:space="0" w:color="D3D3D3"/>
              <w:left w:val="nil"/>
              <w:bottom w:val="single" w:sz="0" w:space="0" w:color="D3D3D3"/>
            </w:tcBorders>
          </w:tcPr>
          <w:p w14:paraId="5347BA21"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A22" w14:textId="77777777" w:rsidR="003D27E1" w:rsidRDefault="00B475ED">
            <w:r>
              <w:rPr>
                <w:rFonts w:ascii="Consolas" w:eastAsia="Consolas" w:hAnsi="Consolas" w:cs="Consolas"/>
                <w:sz w:val="16"/>
              </w:rPr>
              <w:t>Cohabiting (Not married, Living with P)</w:t>
            </w:r>
          </w:p>
        </w:tc>
        <w:tc>
          <w:tcPr>
            <w:tcW w:w="1560" w:type="dxa"/>
            <w:tcBorders>
              <w:top w:val="single" w:sz="0" w:space="0" w:color="D3D3D3"/>
              <w:bottom w:val="single" w:sz="0" w:space="0" w:color="D3D3D3"/>
            </w:tcBorders>
          </w:tcPr>
          <w:p w14:paraId="5347BA23" w14:textId="77777777" w:rsidR="003D27E1" w:rsidRDefault="00B475ED">
            <w:pPr>
              <w:jc w:val="right"/>
            </w:pPr>
            <w:r>
              <w:rPr>
                <w:rFonts w:ascii="Consolas" w:eastAsia="Consolas" w:hAnsi="Consolas" w:cs="Consolas"/>
                <w:sz w:val="16"/>
              </w:rPr>
              <w:t xml:space="preserve">   218,492</w:t>
            </w:r>
          </w:p>
        </w:tc>
        <w:tc>
          <w:tcPr>
            <w:tcW w:w="1560" w:type="dxa"/>
            <w:tcBorders>
              <w:top w:val="single" w:sz="0" w:space="0" w:color="D3D3D3"/>
              <w:bottom w:val="single" w:sz="0" w:space="0" w:color="D3D3D3"/>
            </w:tcBorders>
          </w:tcPr>
          <w:p w14:paraId="5347BA24" w14:textId="77777777" w:rsidR="003D27E1" w:rsidRDefault="00B475ED">
            <w:pPr>
              <w:jc w:val="right"/>
            </w:pPr>
            <w:r>
              <w:rPr>
                <w:rFonts w:ascii="Consolas" w:eastAsia="Consolas" w:hAnsi="Consolas" w:cs="Consolas"/>
                <w:sz w:val="16"/>
              </w:rPr>
              <w:t xml:space="preserve">      7.1</w:t>
            </w:r>
          </w:p>
        </w:tc>
        <w:tc>
          <w:tcPr>
            <w:tcW w:w="1560" w:type="dxa"/>
          </w:tcPr>
          <w:p w14:paraId="5347BA25" w14:textId="77777777" w:rsidR="003D27E1" w:rsidRDefault="003D27E1"/>
        </w:tc>
      </w:tr>
      <w:tr w:rsidR="003D27E1" w14:paraId="5347BA2D" w14:textId="77777777">
        <w:tc>
          <w:tcPr>
            <w:tcW w:w="1560" w:type="dxa"/>
            <w:tcBorders>
              <w:right w:val="nil"/>
            </w:tcBorders>
          </w:tcPr>
          <w:p w14:paraId="5347BA27" w14:textId="77777777" w:rsidR="003D27E1" w:rsidRDefault="003D27E1"/>
        </w:tc>
        <w:tc>
          <w:tcPr>
            <w:tcW w:w="1560" w:type="dxa"/>
            <w:tcBorders>
              <w:top w:val="single" w:sz="0" w:space="0" w:color="D3D3D3"/>
              <w:left w:val="nil"/>
              <w:bottom w:val="single" w:sz="0" w:space="0" w:color="D3D3D3"/>
            </w:tcBorders>
          </w:tcPr>
          <w:p w14:paraId="5347BA28"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BA29" w14:textId="77777777" w:rsidR="003D27E1" w:rsidRDefault="00B475ED">
            <w:r>
              <w:rPr>
                <w:rFonts w:ascii="Consolas" w:eastAsia="Consolas" w:hAnsi="Consolas" w:cs="Consolas"/>
                <w:sz w:val="16"/>
              </w:rPr>
              <w:t>Single, No P</w:t>
            </w:r>
          </w:p>
        </w:tc>
        <w:tc>
          <w:tcPr>
            <w:tcW w:w="1560" w:type="dxa"/>
            <w:tcBorders>
              <w:top w:val="single" w:sz="0" w:space="0" w:color="D3D3D3"/>
              <w:bottom w:val="single" w:sz="0" w:space="0" w:color="D3D3D3"/>
            </w:tcBorders>
          </w:tcPr>
          <w:p w14:paraId="5347BA2A" w14:textId="77777777" w:rsidR="003D27E1" w:rsidRDefault="00B475ED">
            <w:pPr>
              <w:jc w:val="right"/>
            </w:pPr>
            <w:r>
              <w:rPr>
                <w:rFonts w:ascii="Consolas" w:eastAsia="Consolas" w:hAnsi="Consolas" w:cs="Consolas"/>
                <w:sz w:val="16"/>
              </w:rPr>
              <w:t xml:space="preserve">   418,651</w:t>
            </w:r>
          </w:p>
        </w:tc>
        <w:tc>
          <w:tcPr>
            <w:tcW w:w="1560" w:type="dxa"/>
            <w:tcBorders>
              <w:top w:val="single" w:sz="0" w:space="0" w:color="D3D3D3"/>
              <w:bottom w:val="single" w:sz="0" w:space="0" w:color="D3D3D3"/>
            </w:tcBorders>
          </w:tcPr>
          <w:p w14:paraId="5347BA2B" w14:textId="77777777" w:rsidR="003D27E1" w:rsidRDefault="00B475ED">
            <w:pPr>
              <w:jc w:val="right"/>
            </w:pPr>
            <w:r>
              <w:rPr>
                <w:rFonts w:ascii="Consolas" w:eastAsia="Consolas" w:hAnsi="Consolas" w:cs="Consolas"/>
                <w:sz w:val="16"/>
              </w:rPr>
              <w:t xml:space="preserve">     13.6</w:t>
            </w:r>
          </w:p>
        </w:tc>
        <w:tc>
          <w:tcPr>
            <w:tcW w:w="1560" w:type="dxa"/>
          </w:tcPr>
          <w:p w14:paraId="5347BA2C" w14:textId="77777777" w:rsidR="003D27E1" w:rsidRDefault="003D27E1"/>
        </w:tc>
      </w:tr>
      <w:tr w:rsidR="003D27E1" w14:paraId="5347BA34" w14:textId="77777777">
        <w:tc>
          <w:tcPr>
            <w:tcW w:w="1560" w:type="dxa"/>
            <w:tcBorders>
              <w:right w:val="nil"/>
            </w:tcBorders>
          </w:tcPr>
          <w:p w14:paraId="5347BA2E" w14:textId="77777777" w:rsidR="003D27E1" w:rsidRDefault="003D27E1"/>
        </w:tc>
        <w:tc>
          <w:tcPr>
            <w:tcW w:w="1560" w:type="dxa"/>
            <w:tcBorders>
              <w:top w:val="single" w:sz="0" w:space="0" w:color="D3D3D3"/>
              <w:left w:val="nil"/>
              <w:bottom w:val="single" w:sz="0" w:space="0" w:color="D3D3D3"/>
            </w:tcBorders>
          </w:tcPr>
          <w:p w14:paraId="5347BA2F"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BA30" w14:textId="77777777" w:rsidR="003D27E1" w:rsidRDefault="00B475ED">
            <w:r>
              <w:rPr>
                <w:rFonts w:ascii="Consolas" w:eastAsia="Consolas" w:hAnsi="Consolas" w:cs="Consolas"/>
                <w:sz w:val="16"/>
              </w:rPr>
              <w:t>Widowed, No P</w:t>
            </w:r>
          </w:p>
        </w:tc>
        <w:tc>
          <w:tcPr>
            <w:tcW w:w="1560" w:type="dxa"/>
            <w:tcBorders>
              <w:top w:val="single" w:sz="0" w:space="0" w:color="D3D3D3"/>
              <w:bottom w:val="single" w:sz="0" w:space="0" w:color="D3D3D3"/>
            </w:tcBorders>
          </w:tcPr>
          <w:p w14:paraId="5347BA31" w14:textId="77777777" w:rsidR="003D27E1" w:rsidRDefault="00B475ED">
            <w:pPr>
              <w:jc w:val="right"/>
            </w:pPr>
            <w:r>
              <w:rPr>
                <w:rFonts w:ascii="Consolas" w:eastAsia="Consolas" w:hAnsi="Consolas" w:cs="Consolas"/>
                <w:sz w:val="16"/>
              </w:rPr>
              <w:t xml:space="preserve">   123,511</w:t>
            </w:r>
          </w:p>
        </w:tc>
        <w:tc>
          <w:tcPr>
            <w:tcW w:w="1560" w:type="dxa"/>
            <w:tcBorders>
              <w:top w:val="single" w:sz="0" w:space="0" w:color="D3D3D3"/>
              <w:bottom w:val="single" w:sz="0" w:space="0" w:color="D3D3D3"/>
            </w:tcBorders>
          </w:tcPr>
          <w:p w14:paraId="5347BA32" w14:textId="77777777" w:rsidR="003D27E1" w:rsidRDefault="00B475ED">
            <w:pPr>
              <w:jc w:val="right"/>
            </w:pPr>
            <w:r>
              <w:rPr>
                <w:rFonts w:ascii="Consolas" w:eastAsia="Consolas" w:hAnsi="Consolas" w:cs="Consolas"/>
                <w:sz w:val="16"/>
              </w:rPr>
              <w:t xml:space="preserve">      4.0</w:t>
            </w:r>
          </w:p>
        </w:tc>
        <w:tc>
          <w:tcPr>
            <w:tcW w:w="1560" w:type="dxa"/>
          </w:tcPr>
          <w:p w14:paraId="5347BA33" w14:textId="77777777" w:rsidR="003D27E1" w:rsidRDefault="003D27E1"/>
        </w:tc>
      </w:tr>
      <w:tr w:rsidR="003D27E1" w14:paraId="5347BA3B" w14:textId="77777777">
        <w:tc>
          <w:tcPr>
            <w:tcW w:w="1560" w:type="dxa"/>
            <w:tcBorders>
              <w:right w:val="nil"/>
            </w:tcBorders>
          </w:tcPr>
          <w:p w14:paraId="5347BA35" w14:textId="77777777" w:rsidR="003D27E1" w:rsidRDefault="003D27E1"/>
        </w:tc>
        <w:tc>
          <w:tcPr>
            <w:tcW w:w="1560" w:type="dxa"/>
            <w:tcBorders>
              <w:top w:val="single" w:sz="0" w:space="0" w:color="D3D3D3"/>
              <w:left w:val="nil"/>
              <w:bottom w:val="single" w:sz="0" w:space="0" w:color="D3D3D3"/>
            </w:tcBorders>
          </w:tcPr>
          <w:p w14:paraId="5347BA36"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BA37" w14:textId="77777777" w:rsidR="003D27E1" w:rsidRDefault="00B475ED">
            <w:r>
              <w:rPr>
                <w:rFonts w:ascii="Consolas" w:eastAsia="Consolas" w:hAnsi="Consolas" w:cs="Consolas"/>
                <w:sz w:val="16"/>
              </w:rPr>
              <w:t>Divorced, No P</w:t>
            </w:r>
          </w:p>
        </w:tc>
        <w:tc>
          <w:tcPr>
            <w:tcW w:w="1560" w:type="dxa"/>
            <w:tcBorders>
              <w:top w:val="single" w:sz="0" w:space="0" w:color="D3D3D3"/>
              <w:bottom w:val="single" w:sz="0" w:space="0" w:color="D3D3D3"/>
            </w:tcBorders>
          </w:tcPr>
          <w:p w14:paraId="5347BA38" w14:textId="77777777" w:rsidR="003D27E1" w:rsidRDefault="00B475ED">
            <w:pPr>
              <w:jc w:val="right"/>
            </w:pPr>
            <w:r>
              <w:rPr>
                <w:rFonts w:ascii="Consolas" w:eastAsia="Consolas" w:hAnsi="Consolas" w:cs="Consolas"/>
                <w:sz w:val="16"/>
              </w:rPr>
              <w:t xml:space="preserve">   128,661</w:t>
            </w:r>
          </w:p>
        </w:tc>
        <w:tc>
          <w:tcPr>
            <w:tcW w:w="1560" w:type="dxa"/>
            <w:tcBorders>
              <w:top w:val="single" w:sz="0" w:space="0" w:color="D3D3D3"/>
              <w:bottom w:val="single" w:sz="0" w:space="0" w:color="D3D3D3"/>
            </w:tcBorders>
          </w:tcPr>
          <w:p w14:paraId="5347BA39" w14:textId="77777777" w:rsidR="003D27E1" w:rsidRDefault="00B475ED">
            <w:pPr>
              <w:jc w:val="right"/>
            </w:pPr>
            <w:r>
              <w:rPr>
                <w:rFonts w:ascii="Consolas" w:eastAsia="Consolas" w:hAnsi="Consolas" w:cs="Consolas"/>
                <w:sz w:val="16"/>
              </w:rPr>
              <w:t xml:space="preserve">      4.2</w:t>
            </w:r>
          </w:p>
        </w:tc>
        <w:tc>
          <w:tcPr>
            <w:tcW w:w="1560" w:type="dxa"/>
          </w:tcPr>
          <w:p w14:paraId="5347BA3A" w14:textId="77777777" w:rsidR="003D27E1" w:rsidRDefault="003D27E1"/>
        </w:tc>
      </w:tr>
      <w:tr w:rsidR="003D27E1" w14:paraId="5347BA42" w14:textId="77777777">
        <w:tc>
          <w:tcPr>
            <w:tcW w:w="1560" w:type="dxa"/>
            <w:tcBorders>
              <w:right w:val="nil"/>
            </w:tcBorders>
          </w:tcPr>
          <w:p w14:paraId="5347BA3C" w14:textId="77777777" w:rsidR="003D27E1" w:rsidRDefault="003D27E1"/>
        </w:tc>
        <w:tc>
          <w:tcPr>
            <w:tcW w:w="1560" w:type="dxa"/>
            <w:tcBorders>
              <w:top w:val="single" w:sz="0" w:space="0" w:color="D3D3D3"/>
              <w:left w:val="nil"/>
              <w:bottom w:val="single" w:sz="0" w:space="0" w:color="D3D3D3"/>
            </w:tcBorders>
          </w:tcPr>
          <w:p w14:paraId="5347BA3D"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BA3E" w14:textId="77777777" w:rsidR="003D27E1" w:rsidRDefault="00B475ED">
            <w:r>
              <w:rPr>
                <w:rFonts w:ascii="Consolas" w:eastAsia="Consolas" w:hAnsi="Consolas" w:cs="Consolas"/>
                <w:sz w:val="16"/>
              </w:rPr>
              <w:t>Separated, No P</w:t>
            </w:r>
          </w:p>
        </w:tc>
        <w:tc>
          <w:tcPr>
            <w:tcW w:w="1560" w:type="dxa"/>
            <w:tcBorders>
              <w:top w:val="single" w:sz="0" w:space="0" w:color="D3D3D3"/>
              <w:bottom w:val="single" w:sz="0" w:space="0" w:color="D3D3D3"/>
            </w:tcBorders>
          </w:tcPr>
          <w:p w14:paraId="5347BA3F" w14:textId="77777777" w:rsidR="003D27E1" w:rsidRDefault="00B475ED">
            <w:pPr>
              <w:jc w:val="right"/>
            </w:pPr>
            <w:r>
              <w:rPr>
                <w:rFonts w:ascii="Consolas" w:eastAsia="Consolas" w:hAnsi="Consolas" w:cs="Consolas"/>
                <w:sz w:val="16"/>
              </w:rPr>
              <w:t xml:space="preserve">    44,563</w:t>
            </w:r>
          </w:p>
        </w:tc>
        <w:tc>
          <w:tcPr>
            <w:tcW w:w="1560" w:type="dxa"/>
            <w:tcBorders>
              <w:top w:val="single" w:sz="0" w:space="0" w:color="D3D3D3"/>
              <w:bottom w:val="single" w:sz="0" w:space="0" w:color="D3D3D3"/>
            </w:tcBorders>
          </w:tcPr>
          <w:p w14:paraId="5347BA40" w14:textId="77777777" w:rsidR="003D27E1" w:rsidRDefault="00B475ED">
            <w:pPr>
              <w:jc w:val="right"/>
            </w:pPr>
            <w:r>
              <w:rPr>
                <w:rFonts w:ascii="Consolas" w:eastAsia="Consolas" w:hAnsi="Consolas" w:cs="Consolas"/>
                <w:sz w:val="16"/>
              </w:rPr>
              <w:t xml:space="preserve">      1.4</w:t>
            </w:r>
          </w:p>
        </w:tc>
        <w:tc>
          <w:tcPr>
            <w:tcW w:w="1560" w:type="dxa"/>
          </w:tcPr>
          <w:p w14:paraId="5347BA41" w14:textId="77777777" w:rsidR="003D27E1" w:rsidRDefault="003D27E1"/>
        </w:tc>
      </w:tr>
      <w:tr w:rsidR="003D27E1" w14:paraId="5347BA49" w14:textId="77777777">
        <w:tc>
          <w:tcPr>
            <w:tcW w:w="1560" w:type="dxa"/>
            <w:tcBorders>
              <w:right w:val="nil"/>
            </w:tcBorders>
          </w:tcPr>
          <w:p w14:paraId="5347BA43" w14:textId="77777777" w:rsidR="003D27E1" w:rsidRDefault="003D27E1"/>
        </w:tc>
        <w:tc>
          <w:tcPr>
            <w:tcW w:w="1560" w:type="dxa"/>
            <w:tcBorders>
              <w:top w:val="single" w:sz="0" w:space="0" w:color="D3D3D3"/>
              <w:left w:val="nil"/>
              <w:bottom w:val="single" w:sz="0" w:space="0" w:color="000000"/>
            </w:tcBorders>
          </w:tcPr>
          <w:p w14:paraId="5347BA44"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BA45" w14:textId="77777777" w:rsidR="003D27E1" w:rsidRDefault="003D27E1"/>
        </w:tc>
        <w:tc>
          <w:tcPr>
            <w:tcW w:w="1560" w:type="dxa"/>
            <w:tcBorders>
              <w:top w:val="single" w:sz="0" w:space="0" w:color="D3D3D3"/>
              <w:bottom w:val="single" w:sz="0" w:space="0" w:color="000000"/>
            </w:tcBorders>
          </w:tcPr>
          <w:p w14:paraId="5347BA46" w14:textId="77777777" w:rsidR="003D27E1" w:rsidRDefault="00B475ED">
            <w:pPr>
              <w:jc w:val="right"/>
            </w:pPr>
            <w:r>
              <w:rPr>
                <w:rFonts w:ascii="Consolas" w:eastAsia="Consolas" w:hAnsi="Consolas" w:cs="Consolas"/>
                <w:sz w:val="16"/>
              </w:rPr>
              <w:t xml:space="preserve">   902,724</w:t>
            </w:r>
          </w:p>
        </w:tc>
        <w:tc>
          <w:tcPr>
            <w:tcW w:w="1560" w:type="dxa"/>
            <w:tcBorders>
              <w:top w:val="single" w:sz="0" w:space="0" w:color="D3D3D3"/>
              <w:bottom w:val="single" w:sz="0" w:space="0" w:color="000000"/>
            </w:tcBorders>
          </w:tcPr>
          <w:p w14:paraId="5347BA47" w14:textId="77777777" w:rsidR="003D27E1" w:rsidRDefault="00B475ED">
            <w:pPr>
              <w:jc w:val="right"/>
            </w:pPr>
            <w:r>
              <w:rPr>
                <w:rFonts w:ascii="Consolas" w:eastAsia="Consolas" w:hAnsi="Consolas" w:cs="Consolas"/>
                <w:sz w:val="16"/>
              </w:rPr>
              <w:t xml:space="preserve">     29.3</w:t>
            </w:r>
          </w:p>
        </w:tc>
        <w:tc>
          <w:tcPr>
            <w:tcW w:w="1560" w:type="dxa"/>
          </w:tcPr>
          <w:p w14:paraId="5347BA48" w14:textId="77777777" w:rsidR="003D27E1" w:rsidRDefault="003D27E1"/>
        </w:tc>
      </w:tr>
      <w:tr w:rsidR="003D27E1" w14:paraId="5347BA50" w14:textId="77777777">
        <w:tc>
          <w:tcPr>
            <w:tcW w:w="1560" w:type="dxa"/>
          </w:tcPr>
          <w:p w14:paraId="5347BA4A" w14:textId="77777777" w:rsidR="003D27E1" w:rsidRDefault="003D27E1"/>
        </w:tc>
        <w:tc>
          <w:tcPr>
            <w:tcW w:w="1560" w:type="dxa"/>
            <w:tcBorders>
              <w:top w:val="single" w:sz="0" w:space="0" w:color="000000"/>
              <w:bottom w:val="single" w:sz="0" w:space="0" w:color="000000"/>
            </w:tcBorders>
          </w:tcPr>
          <w:p w14:paraId="5347BA4B" w14:textId="77777777" w:rsidR="003D27E1" w:rsidRDefault="003D27E1"/>
        </w:tc>
        <w:tc>
          <w:tcPr>
            <w:tcW w:w="1560" w:type="dxa"/>
            <w:tcBorders>
              <w:top w:val="single" w:sz="0" w:space="0" w:color="000000"/>
              <w:bottom w:val="single" w:sz="0" w:space="0" w:color="000000"/>
            </w:tcBorders>
          </w:tcPr>
          <w:p w14:paraId="5347BA4C"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A4D"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A4E" w14:textId="77777777" w:rsidR="003D27E1" w:rsidRDefault="003D27E1"/>
        </w:tc>
        <w:tc>
          <w:tcPr>
            <w:tcW w:w="1560" w:type="dxa"/>
          </w:tcPr>
          <w:p w14:paraId="5347BA4F" w14:textId="77777777" w:rsidR="003D27E1" w:rsidRDefault="003D27E1"/>
        </w:tc>
      </w:tr>
    </w:tbl>
    <w:p w14:paraId="5347BA51"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A5A" w14:textId="77777777">
        <w:tc>
          <w:tcPr>
            <w:tcW w:w="1170" w:type="dxa"/>
            <w:tcBorders>
              <w:top w:val="single" w:sz="0" w:space="0" w:color="000000"/>
              <w:bottom w:val="single" w:sz="0" w:space="0" w:color="000000"/>
            </w:tcBorders>
          </w:tcPr>
          <w:p w14:paraId="5347BA52"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A53"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A54"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A55"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A56"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A57"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A58"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A59" w14:textId="77777777" w:rsidR="003D27E1" w:rsidRDefault="00B475ED">
            <w:pPr>
              <w:jc w:val="right"/>
            </w:pPr>
            <w:r>
              <w:rPr>
                <w:rFonts w:ascii="Consolas" w:eastAsia="Consolas" w:hAnsi="Consolas" w:cs="Consolas"/>
                <w:b/>
                <w:sz w:val="18"/>
              </w:rPr>
              <w:t>[8] NL</w:t>
            </w:r>
          </w:p>
        </w:tc>
      </w:tr>
      <w:tr w:rsidR="003D27E1" w14:paraId="5347BA63" w14:textId="77777777">
        <w:tc>
          <w:tcPr>
            <w:tcW w:w="1170" w:type="dxa"/>
            <w:tcBorders>
              <w:top w:val="single" w:sz="0" w:space="0" w:color="000000"/>
            </w:tcBorders>
          </w:tcPr>
          <w:p w14:paraId="5347BA5B"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BA5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A5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A5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A5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A60" w14:textId="77777777" w:rsidR="003D27E1" w:rsidRDefault="00B475ED">
            <w:pPr>
              <w:jc w:val="right"/>
            </w:pPr>
            <w:r>
              <w:rPr>
                <w:rFonts w:ascii="Consolas" w:eastAsia="Consolas" w:hAnsi="Consolas" w:cs="Consolas"/>
                <w:sz w:val="16"/>
              </w:rPr>
              <w:t>3,794</w:t>
            </w:r>
          </w:p>
        </w:tc>
        <w:tc>
          <w:tcPr>
            <w:tcW w:w="1170" w:type="dxa"/>
            <w:tcBorders>
              <w:top w:val="single" w:sz="0" w:space="0" w:color="000000"/>
            </w:tcBorders>
          </w:tcPr>
          <w:p w14:paraId="5347BA61" w14:textId="77777777" w:rsidR="003D27E1" w:rsidRDefault="00B475ED">
            <w:pPr>
              <w:jc w:val="right"/>
            </w:pPr>
            <w:r>
              <w:rPr>
                <w:rFonts w:ascii="Consolas" w:eastAsia="Consolas" w:hAnsi="Consolas" w:cs="Consolas"/>
                <w:sz w:val="16"/>
              </w:rPr>
              <w:t>329</w:t>
            </w:r>
          </w:p>
        </w:tc>
        <w:tc>
          <w:tcPr>
            <w:tcW w:w="1170" w:type="dxa"/>
            <w:tcBorders>
              <w:top w:val="single" w:sz="0" w:space="0" w:color="000000"/>
            </w:tcBorders>
          </w:tcPr>
          <w:p w14:paraId="5347BA62" w14:textId="77777777" w:rsidR="003D27E1" w:rsidRDefault="00B475ED">
            <w:pPr>
              <w:jc w:val="right"/>
            </w:pPr>
            <w:r>
              <w:rPr>
                <w:rFonts w:ascii="Consolas" w:eastAsia="Consolas" w:hAnsi="Consolas" w:cs="Consolas"/>
                <w:sz w:val="16"/>
              </w:rPr>
              <w:t>0</w:t>
            </w:r>
          </w:p>
        </w:tc>
      </w:tr>
      <w:tr w:rsidR="003D27E1" w14:paraId="5347BA6C" w14:textId="77777777">
        <w:tc>
          <w:tcPr>
            <w:tcW w:w="1170" w:type="dxa"/>
          </w:tcPr>
          <w:p w14:paraId="5347BA64" w14:textId="77777777" w:rsidR="003D27E1" w:rsidRDefault="00B475ED">
            <w:pPr>
              <w:jc w:val="right"/>
            </w:pPr>
            <w:r>
              <w:rPr>
                <w:rFonts w:ascii="Consolas" w:eastAsia="Consolas" w:hAnsi="Consolas" w:cs="Consolas"/>
                <w:sz w:val="16"/>
              </w:rPr>
              <w:t>-2</w:t>
            </w:r>
          </w:p>
        </w:tc>
        <w:tc>
          <w:tcPr>
            <w:tcW w:w="1170" w:type="dxa"/>
          </w:tcPr>
          <w:p w14:paraId="5347BA65" w14:textId="77777777" w:rsidR="003D27E1" w:rsidRDefault="00B475ED">
            <w:pPr>
              <w:jc w:val="right"/>
            </w:pPr>
            <w:r>
              <w:rPr>
                <w:rFonts w:ascii="Consolas" w:eastAsia="Consolas" w:hAnsi="Consolas" w:cs="Consolas"/>
                <w:sz w:val="16"/>
              </w:rPr>
              <w:t>0</w:t>
            </w:r>
          </w:p>
        </w:tc>
        <w:tc>
          <w:tcPr>
            <w:tcW w:w="1170" w:type="dxa"/>
          </w:tcPr>
          <w:p w14:paraId="5347BA66" w14:textId="77777777" w:rsidR="003D27E1" w:rsidRDefault="00B475ED">
            <w:pPr>
              <w:jc w:val="right"/>
            </w:pPr>
            <w:r>
              <w:rPr>
                <w:rFonts w:ascii="Consolas" w:eastAsia="Consolas" w:hAnsi="Consolas" w:cs="Consolas"/>
                <w:sz w:val="16"/>
              </w:rPr>
              <w:t>0</w:t>
            </w:r>
          </w:p>
        </w:tc>
        <w:tc>
          <w:tcPr>
            <w:tcW w:w="1170" w:type="dxa"/>
          </w:tcPr>
          <w:p w14:paraId="5347BA67" w14:textId="77777777" w:rsidR="003D27E1" w:rsidRDefault="00B475ED">
            <w:pPr>
              <w:jc w:val="right"/>
            </w:pPr>
            <w:r>
              <w:rPr>
                <w:rFonts w:ascii="Consolas" w:eastAsia="Consolas" w:hAnsi="Consolas" w:cs="Consolas"/>
                <w:sz w:val="16"/>
              </w:rPr>
              <w:t>0</w:t>
            </w:r>
          </w:p>
        </w:tc>
        <w:tc>
          <w:tcPr>
            <w:tcW w:w="1170" w:type="dxa"/>
          </w:tcPr>
          <w:p w14:paraId="5347BA68" w14:textId="77777777" w:rsidR="003D27E1" w:rsidRDefault="00B475ED">
            <w:pPr>
              <w:jc w:val="right"/>
            </w:pPr>
            <w:r>
              <w:rPr>
                <w:rFonts w:ascii="Consolas" w:eastAsia="Consolas" w:hAnsi="Consolas" w:cs="Consolas"/>
                <w:sz w:val="16"/>
              </w:rPr>
              <w:t>5</w:t>
            </w:r>
          </w:p>
        </w:tc>
        <w:tc>
          <w:tcPr>
            <w:tcW w:w="1170" w:type="dxa"/>
          </w:tcPr>
          <w:p w14:paraId="5347BA69" w14:textId="77777777" w:rsidR="003D27E1" w:rsidRDefault="00B475ED">
            <w:pPr>
              <w:jc w:val="right"/>
            </w:pPr>
            <w:r>
              <w:rPr>
                <w:rFonts w:ascii="Consolas" w:eastAsia="Consolas" w:hAnsi="Consolas" w:cs="Consolas"/>
                <w:sz w:val="16"/>
              </w:rPr>
              <w:t>0</w:t>
            </w:r>
          </w:p>
        </w:tc>
        <w:tc>
          <w:tcPr>
            <w:tcW w:w="1170" w:type="dxa"/>
          </w:tcPr>
          <w:p w14:paraId="5347BA6A" w14:textId="77777777" w:rsidR="003D27E1" w:rsidRDefault="00B475ED">
            <w:pPr>
              <w:jc w:val="right"/>
            </w:pPr>
            <w:r>
              <w:rPr>
                <w:rFonts w:ascii="Consolas" w:eastAsia="Consolas" w:hAnsi="Consolas" w:cs="Consolas"/>
                <w:sz w:val="16"/>
              </w:rPr>
              <w:t>0</w:t>
            </w:r>
          </w:p>
        </w:tc>
        <w:tc>
          <w:tcPr>
            <w:tcW w:w="1170" w:type="dxa"/>
          </w:tcPr>
          <w:p w14:paraId="5347BA6B" w14:textId="77777777" w:rsidR="003D27E1" w:rsidRDefault="00B475ED">
            <w:pPr>
              <w:jc w:val="right"/>
            </w:pPr>
            <w:r>
              <w:rPr>
                <w:rFonts w:ascii="Consolas" w:eastAsia="Consolas" w:hAnsi="Consolas" w:cs="Consolas"/>
                <w:sz w:val="16"/>
              </w:rPr>
              <w:t>0</w:t>
            </w:r>
          </w:p>
        </w:tc>
      </w:tr>
      <w:tr w:rsidR="003D27E1" w14:paraId="5347BA75" w14:textId="77777777">
        <w:tc>
          <w:tcPr>
            <w:tcW w:w="1170" w:type="dxa"/>
          </w:tcPr>
          <w:p w14:paraId="5347BA6D" w14:textId="77777777" w:rsidR="003D27E1" w:rsidRDefault="00B475ED">
            <w:pPr>
              <w:jc w:val="right"/>
            </w:pPr>
            <w:r>
              <w:rPr>
                <w:rFonts w:ascii="Consolas" w:eastAsia="Consolas" w:hAnsi="Consolas" w:cs="Consolas"/>
                <w:sz w:val="16"/>
              </w:rPr>
              <w:t>-1</w:t>
            </w:r>
          </w:p>
        </w:tc>
        <w:tc>
          <w:tcPr>
            <w:tcW w:w="1170" w:type="dxa"/>
          </w:tcPr>
          <w:p w14:paraId="5347BA6E" w14:textId="77777777" w:rsidR="003D27E1" w:rsidRDefault="00B475ED">
            <w:pPr>
              <w:jc w:val="right"/>
            </w:pPr>
            <w:r>
              <w:rPr>
                <w:rFonts w:ascii="Consolas" w:eastAsia="Consolas" w:hAnsi="Consolas" w:cs="Consolas"/>
                <w:sz w:val="16"/>
              </w:rPr>
              <w:t>36</w:t>
            </w:r>
          </w:p>
        </w:tc>
        <w:tc>
          <w:tcPr>
            <w:tcW w:w="1170" w:type="dxa"/>
          </w:tcPr>
          <w:p w14:paraId="5347BA6F" w14:textId="77777777" w:rsidR="003D27E1" w:rsidRDefault="00B475ED">
            <w:pPr>
              <w:jc w:val="right"/>
            </w:pPr>
            <w:r>
              <w:rPr>
                <w:rFonts w:ascii="Consolas" w:eastAsia="Consolas" w:hAnsi="Consolas" w:cs="Consolas"/>
                <w:sz w:val="16"/>
              </w:rPr>
              <w:t>0</w:t>
            </w:r>
          </w:p>
        </w:tc>
        <w:tc>
          <w:tcPr>
            <w:tcW w:w="1170" w:type="dxa"/>
          </w:tcPr>
          <w:p w14:paraId="5347BA70" w14:textId="77777777" w:rsidR="003D27E1" w:rsidRDefault="00B475ED">
            <w:pPr>
              <w:jc w:val="right"/>
            </w:pPr>
            <w:r>
              <w:rPr>
                <w:rFonts w:ascii="Consolas" w:eastAsia="Consolas" w:hAnsi="Consolas" w:cs="Consolas"/>
                <w:sz w:val="16"/>
              </w:rPr>
              <w:t>0</w:t>
            </w:r>
          </w:p>
        </w:tc>
        <w:tc>
          <w:tcPr>
            <w:tcW w:w="1170" w:type="dxa"/>
          </w:tcPr>
          <w:p w14:paraId="5347BA71" w14:textId="77777777" w:rsidR="003D27E1" w:rsidRDefault="00B475ED">
            <w:pPr>
              <w:jc w:val="right"/>
            </w:pPr>
            <w:r>
              <w:rPr>
                <w:rFonts w:ascii="Consolas" w:eastAsia="Consolas" w:hAnsi="Consolas" w:cs="Consolas"/>
                <w:sz w:val="16"/>
              </w:rPr>
              <w:t>0</w:t>
            </w:r>
          </w:p>
        </w:tc>
        <w:tc>
          <w:tcPr>
            <w:tcW w:w="1170" w:type="dxa"/>
          </w:tcPr>
          <w:p w14:paraId="5347BA72" w14:textId="77777777" w:rsidR="003D27E1" w:rsidRDefault="00B475ED">
            <w:pPr>
              <w:jc w:val="right"/>
            </w:pPr>
            <w:r>
              <w:rPr>
                <w:rFonts w:ascii="Consolas" w:eastAsia="Consolas" w:hAnsi="Consolas" w:cs="Consolas"/>
                <w:sz w:val="16"/>
              </w:rPr>
              <w:t>0</w:t>
            </w:r>
          </w:p>
        </w:tc>
        <w:tc>
          <w:tcPr>
            <w:tcW w:w="1170" w:type="dxa"/>
          </w:tcPr>
          <w:p w14:paraId="5347BA73" w14:textId="77777777" w:rsidR="003D27E1" w:rsidRDefault="00B475ED">
            <w:pPr>
              <w:jc w:val="right"/>
            </w:pPr>
            <w:r>
              <w:rPr>
                <w:rFonts w:ascii="Consolas" w:eastAsia="Consolas" w:hAnsi="Consolas" w:cs="Consolas"/>
                <w:sz w:val="16"/>
              </w:rPr>
              <w:t>85</w:t>
            </w:r>
          </w:p>
        </w:tc>
        <w:tc>
          <w:tcPr>
            <w:tcW w:w="1170" w:type="dxa"/>
          </w:tcPr>
          <w:p w14:paraId="5347BA74" w14:textId="77777777" w:rsidR="003D27E1" w:rsidRDefault="00B475ED">
            <w:pPr>
              <w:jc w:val="right"/>
            </w:pPr>
            <w:r>
              <w:rPr>
                <w:rFonts w:ascii="Consolas" w:eastAsia="Consolas" w:hAnsi="Consolas" w:cs="Consolas"/>
                <w:sz w:val="16"/>
              </w:rPr>
              <w:t>0</w:t>
            </w:r>
          </w:p>
        </w:tc>
      </w:tr>
      <w:tr w:rsidR="003D27E1" w14:paraId="5347BA7E" w14:textId="77777777">
        <w:tc>
          <w:tcPr>
            <w:tcW w:w="1170" w:type="dxa"/>
          </w:tcPr>
          <w:p w14:paraId="5347BA76" w14:textId="77777777" w:rsidR="003D27E1" w:rsidRDefault="00B475ED">
            <w:pPr>
              <w:jc w:val="right"/>
            </w:pPr>
            <w:r>
              <w:rPr>
                <w:rFonts w:ascii="Consolas" w:eastAsia="Consolas" w:hAnsi="Consolas" w:cs="Consolas"/>
                <w:sz w:val="16"/>
              </w:rPr>
              <w:t>1</w:t>
            </w:r>
          </w:p>
        </w:tc>
        <w:tc>
          <w:tcPr>
            <w:tcW w:w="1170" w:type="dxa"/>
          </w:tcPr>
          <w:p w14:paraId="5347BA77" w14:textId="77777777" w:rsidR="003D27E1" w:rsidRDefault="00B475ED">
            <w:pPr>
              <w:jc w:val="right"/>
            </w:pPr>
            <w:r>
              <w:rPr>
                <w:rFonts w:ascii="Consolas" w:eastAsia="Consolas" w:hAnsi="Consolas" w:cs="Consolas"/>
                <w:sz w:val="16"/>
              </w:rPr>
              <w:t>145,330</w:t>
            </w:r>
          </w:p>
        </w:tc>
        <w:tc>
          <w:tcPr>
            <w:tcW w:w="1170" w:type="dxa"/>
          </w:tcPr>
          <w:p w14:paraId="5347BA78" w14:textId="77777777" w:rsidR="003D27E1" w:rsidRDefault="00B475ED">
            <w:pPr>
              <w:jc w:val="right"/>
            </w:pPr>
            <w:r>
              <w:rPr>
                <w:rFonts w:ascii="Consolas" w:eastAsia="Consolas" w:hAnsi="Consolas" w:cs="Consolas"/>
                <w:sz w:val="16"/>
              </w:rPr>
              <w:t>0</w:t>
            </w:r>
          </w:p>
        </w:tc>
        <w:tc>
          <w:tcPr>
            <w:tcW w:w="1170" w:type="dxa"/>
          </w:tcPr>
          <w:p w14:paraId="5347BA79" w14:textId="77777777" w:rsidR="003D27E1" w:rsidRDefault="00B475ED">
            <w:pPr>
              <w:jc w:val="right"/>
            </w:pPr>
            <w:r>
              <w:rPr>
                <w:rFonts w:ascii="Consolas" w:eastAsia="Consolas" w:hAnsi="Consolas" w:cs="Consolas"/>
                <w:sz w:val="16"/>
              </w:rPr>
              <w:t>0</w:t>
            </w:r>
          </w:p>
        </w:tc>
        <w:tc>
          <w:tcPr>
            <w:tcW w:w="1170" w:type="dxa"/>
          </w:tcPr>
          <w:p w14:paraId="5347BA7A" w14:textId="77777777" w:rsidR="003D27E1" w:rsidRDefault="00B475ED">
            <w:pPr>
              <w:jc w:val="right"/>
            </w:pPr>
            <w:r>
              <w:rPr>
                <w:rFonts w:ascii="Consolas" w:eastAsia="Consolas" w:hAnsi="Consolas" w:cs="Consolas"/>
                <w:sz w:val="16"/>
              </w:rPr>
              <w:t>117,055</w:t>
            </w:r>
          </w:p>
        </w:tc>
        <w:tc>
          <w:tcPr>
            <w:tcW w:w="1170" w:type="dxa"/>
          </w:tcPr>
          <w:p w14:paraId="5347BA7B" w14:textId="77777777" w:rsidR="003D27E1" w:rsidRDefault="00B475ED">
            <w:pPr>
              <w:jc w:val="right"/>
            </w:pPr>
            <w:r>
              <w:rPr>
                <w:rFonts w:ascii="Consolas" w:eastAsia="Consolas" w:hAnsi="Consolas" w:cs="Consolas"/>
                <w:sz w:val="16"/>
              </w:rPr>
              <w:t>484,172</w:t>
            </w:r>
          </w:p>
        </w:tc>
        <w:tc>
          <w:tcPr>
            <w:tcW w:w="1170" w:type="dxa"/>
          </w:tcPr>
          <w:p w14:paraId="5347BA7C" w14:textId="77777777" w:rsidR="003D27E1" w:rsidRDefault="00B475ED">
            <w:pPr>
              <w:jc w:val="right"/>
            </w:pPr>
            <w:r>
              <w:rPr>
                <w:rFonts w:ascii="Consolas" w:eastAsia="Consolas" w:hAnsi="Consolas" w:cs="Consolas"/>
                <w:sz w:val="16"/>
              </w:rPr>
              <w:t>446,574</w:t>
            </w:r>
          </w:p>
        </w:tc>
        <w:tc>
          <w:tcPr>
            <w:tcW w:w="1170" w:type="dxa"/>
          </w:tcPr>
          <w:p w14:paraId="5347BA7D" w14:textId="77777777" w:rsidR="003D27E1" w:rsidRDefault="00B475ED">
            <w:pPr>
              <w:jc w:val="right"/>
            </w:pPr>
            <w:r>
              <w:rPr>
                <w:rFonts w:ascii="Consolas" w:eastAsia="Consolas" w:hAnsi="Consolas" w:cs="Consolas"/>
                <w:sz w:val="16"/>
              </w:rPr>
              <w:t>50,348</w:t>
            </w:r>
          </w:p>
        </w:tc>
      </w:tr>
      <w:tr w:rsidR="003D27E1" w14:paraId="5347BA87" w14:textId="77777777">
        <w:tc>
          <w:tcPr>
            <w:tcW w:w="1170" w:type="dxa"/>
          </w:tcPr>
          <w:p w14:paraId="5347BA7F" w14:textId="77777777" w:rsidR="003D27E1" w:rsidRDefault="00B475ED">
            <w:pPr>
              <w:jc w:val="right"/>
            </w:pPr>
            <w:r>
              <w:rPr>
                <w:rFonts w:ascii="Consolas" w:eastAsia="Consolas" w:hAnsi="Consolas" w:cs="Consolas"/>
                <w:sz w:val="16"/>
              </w:rPr>
              <w:t>2</w:t>
            </w:r>
          </w:p>
        </w:tc>
        <w:tc>
          <w:tcPr>
            <w:tcW w:w="1170" w:type="dxa"/>
          </w:tcPr>
          <w:p w14:paraId="5347BA80" w14:textId="77777777" w:rsidR="003D27E1" w:rsidRDefault="00B475ED">
            <w:pPr>
              <w:jc w:val="right"/>
            </w:pPr>
            <w:r>
              <w:rPr>
                <w:rFonts w:ascii="Consolas" w:eastAsia="Consolas" w:hAnsi="Consolas" w:cs="Consolas"/>
                <w:sz w:val="16"/>
              </w:rPr>
              <w:t>44,325</w:t>
            </w:r>
          </w:p>
        </w:tc>
        <w:tc>
          <w:tcPr>
            <w:tcW w:w="1170" w:type="dxa"/>
          </w:tcPr>
          <w:p w14:paraId="5347BA81" w14:textId="77777777" w:rsidR="003D27E1" w:rsidRDefault="00B475ED">
            <w:pPr>
              <w:jc w:val="right"/>
            </w:pPr>
            <w:r>
              <w:rPr>
                <w:rFonts w:ascii="Consolas" w:eastAsia="Consolas" w:hAnsi="Consolas" w:cs="Consolas"/>
                <w:sz w:val="16"/>
              </w:rPr>
              <w:t>0</w:t>
            </w:r>
          </w:p>
        </w:tc>
        <w:tc>
          <w:tcPr>
            <w:tcW w:w="1170" w:type="dxa"/>
          </w:tcPr>
          <w:p w14:paraId="5347BA82" w14:textId="77777777" w:rsidR="003D27E1" w:rsidRDefault="00B475ED">
            <w:pPr>
              <w:jc w:val="right"/>
            </w:pPr>
            <w:r>
              <w:rPr>
                <w:rFonts w:ascii="Consolas" w:eastAsia="Consolas" w:hAnsi="Consolas" w:cs="Consolas"/>
                <w:sz w:val="16"/>
              </w:rPr>
              <w:t>0</w:t>
            </w:r>
          </w:p>
        </w:tc>
        <w:tc>
          <w:tcPr>
            <w:tcW w:w="1170" w:type="dxa"/>
          </w:tcPr>
          <w:p w14:paraId="5347BA83" w14:textId="77777777" w:rsidR="003D27E1" w:rsidRDefault="00B475ED">
            <w:pPr>
              <w:jc w:val="right"/>
            </w:pPr>
            <w:r>
              <w:rPr>
                <w:rFonts w:ascii="Consolas" w:eastAsia="Consolas" w:hAnsi="Consolas" w:cs="Consolas"/>
                <w:sz w:val="16"/>
              </w:rPr>
              <w:t>22,373</w:t>
            </w:r>
          </w:p>
        </w:tc>
        <w:tc>
          <w:tcPr>
            <w:tcW w:w="1170" w:type="dxa"/>
          </w:tcPr>
          <w:p w14:paraId="5347BA84" w14:textId="77777777" w:rsidR="003D27E1" w:rsidRDefault="00B475ED">
            <w:pPr>
              <w:jc w:val="right"/>
            </w:pPr>
            <w:r>
              <w:rPr>
                <w:rFonts w:ascii="Consolas" w:eastAsia="Consolas" w:hAnsi="Consolas" w:cs="Consolas"/>
                <w:sz w:val="16"/>
              </w:rPr>
              <w:t>77,121</w:t>
            </w:r>
          </w:p>
        </w:tc>
        <w:tc>
          <w:tcPr>
            <w:tcW w:w="1170" w:type="dxa"/>
          </w:tcPr>
          <w:p w14:paraId="5347BA85" w14:textId="77777777" w:rsidR="003D27E1" w:rsidRDefault="00B475ED">
            <w:pPr>
              <w:jc w:val="right"/>
            </w:pPr>
            <w:r>
              <w:rPr>
                <w:rFonts w:ascii="Consolas" w:eastAsia="Consolas" w:hAnsi="Consolas" w:cs="Consolas"/>
                <w:sz w:val="16"/>
              </w:rPr>
              <w:t>62,072</w:t>
            </w:r>
          </w:p>
        </w:tc>
        <w:tc>
          <w:tcPr>
            <w:tcW w:w="1170" w:type="dxa"/>
          </w:tcPr>
          <w:p w14:paraId="5347BA86" w14:textId="77777777" w:rsidR="003D27E1" w:rsidRDefault="00B475ED">
            <w:pPr>
              <w:jc w:val="right"/>
            </w:pPr>
            <w:r>
              <w:rPr>
                <w:rFonts w:ascii="Consolas" w:eastAsia="Consolas" w:hAnsi="Consolas" w:cs="Consolas"/>
                <w:sz w:val="16"/>
              </w:rPr>
              <w:t>12,601</w:t>
            </w:r>
          </w:p>
        </w:tc>
      </w:tr>
      <w:tr w:rsidR="003D27E1" w14:paraId="5347BA90" w14:textId="77777777">
        <w:tc>
          <w:tcPr>
            <w:tcW w:w="1170" w:type="dxa"/>
          </w:tcPr>
          <w:p w14:paraId="5347BA88" w14:textId="77777777" w:rsidR="003D27E1" w:rsidRDefault="00B475ED">
            <w:pPr>
              <w:jc w:val="right"/>
            </w:pPr>
            <w:r>
              <w:rPr>
                <w:rFonts w:ascii="Consolas" w:eastAsia="Consolas" w:hAnsi="Consolas" w:cs="Consolas"/>
                <w:sz w:val="16"/>
              </w:rPr>
              <w:t>3</w:t>
            </w:r>
          </w:p>
        </w:tc>
        <w:tc>
          <w:tcPr>
            <w:tcW w:w="1170" w:type="dxa"/>
          </w:tcPr>
          <w:p w14:paraId="5347BA89" w14:textId="77777777" w:rsidR="003D27E1" w:rsidRDefault="00B475ED">
            <w:pPr>
              <w:jc w:val="right"/>
            </w:pPr>
            <w:r>
              <w:rPr>
                <w:rFonts w:ascii="Consolas" w:eastAsia="Consolas" w:hAnsi="Consolas" w:cs="Consolas"/>
                <w:sz w:val="16"/>
              </w:rPr>
              <w:t>59,187</w:t>
            </w:r>
          </w:p>
        </w:tc>
        <w:tc>
          <w:tcPr>
            <w:tcW w:w="1170" w:type="dxa"/>
          </w:tcPr>
          <w:p w14:paraId="5347BA8A" w14:textId="77777777" w:rsidR="003D27E1" w:rsidRDefault="00B475ED">
            <w:pPr>
              <w:jc w:val="right"/>
            </w:pPr>
            <w:r>
              <w:rPr>
                <w:rFonts w:ascii="Consolas" w:eastAsia="Consolas" w:hAnsi="Consolas" w:cs="Consolas"/>
                <w:sz w:val="16"/>
              </w:rPr>
              <w:t>0</w:t>
            </w:r>
          </w:p>
        </w:tc>
        <w:tc>
          <w:tcPr>
            <w:tcW w:w="1170" w:type="dxa"/>
          </w:tcPr>
          <w:p w14:paraId="5347BA8B" w14:textId="77777777" w:rsidR="003D27E1" w:rsidRDefault="00B475ED">
            <w:pPr>
              <w:jc w:val="right"/>
            </w:pPr>
            <w:r>
              <w:rPr>
                <w:rFonts w:ascii="Consolas" w:eastAsia="Consolas" w:hAnsi="Consolas" w:cs="Consolas"/>
                <w:sz w:val="16"/>
              </w:rPr>
              <w:t>0</w:t>
            </w:r>
          </w:p>
        </w:tc>
        <w:tc>
          <w:tcPr>
            <w:tcW w:w="1170" w:type="dxa"/>
          </w:tcPr>
          <w:p w14:paraId="5347BA8C" w14:textId="77777777" w:rsidR="003D27E1" w:rsidRDefault="00B475ED">
            <w:pPr>
              <w:jc w:val="right"/>
            </w:pPr>
            <w:r>
              <w:rPr>
                <w:rFonts w:ascii="Consolas" w:eastAsia="Consolas" w:hAnsi="Consolas" w:cs="Consolas"/>
                <w:sz w:val="16"/>
              </w:rPr>
              <w:t>38,388</w:t>
            </w:r>
          </w:p>
        </w:tc>
        <w:tc>
          <w:tcPr>
            <w:tcW w:w="1170" w:type="dxa"/>
          </w:tcPr>
          <w:p w14:paraId="5347BA8D" w14:textId="77777777" w:rsidR="003D27E1" w:rsidRDefault="00B475ED">
            <w:pPr>
              <w:jc w:val="right"/>
            </w:pPr>
            <w:r>
              <w:rPr>
                <w:rFonts w:ascii="Consolas" w:eastAsia="Consolas" w:hAnsi="Consolas" w:cs="Consolas"/>
                <w:sz w:val="16"/>
              </w:rPr>
              <w:t>146,728</w:t>
            </w:r>
          </w:p>
        </w:tc>
        <w:tc>
          <w:tcPr>
            <w:tcW w:w="1170" w:type="dxa"/>
          </w:tcPr>
          <w:p w14:paraId="5347BA8E" w14:textId="77777777" w:rsidR="003D27E1" w:rsidRDefault="00B475ED">
            <w:pPr>
              <w:jc w:val="right"/>
            </w:pPr>
            <w:r>
              <w:rPr>
                <w:rFonts w:ascii="Consolas" w:eastAsia="Consolas" w:hAnsi="Consolas" w:cs="Consolas"/>
                <w:sz w:val="16"/>
              </w:rPr>
              <w:t>157,379</w:t>
            </w:r>
          </w:p>
        </w:tc>
        <w:tc>
          <w:tcPr>
            <w:tcW w:w="1170" w:type="dxa"/>
          </w:tcPr>
          <w:p w14:paraId="5347BA8F" w14:textId="77777777" w:rsidR="003D27E1" w:rsidRDefault="00B475ED">
            <w:pPr>
              <w:jc w:val="right"/>
            </w:pPr>
            <w:r>
              <w:rPr>
                <w:rFonts w:ascii="Consolas" w:eastAsia="Consolas" w:hAnsi="Consolas" w:cs="Consolas"/>
                <w:sz w:val="16"/>
              </w:rPr>
              <w:t>16,969</w:t>
            </w:r>
          </w:p>
        </w:tc>
      </w:tr>
      <w:tr w:rsidR="003D27E1" w14:paraId="5347BA99" w14:textId="77777777">
        <w:tc>
          <w:tcPr>
            <w:tcW w:w="1170" w:type="dxa"/>
          </w:tcPr>
          <w:p w14:paraId="5347BA91" w14:textId="77777777" w:rsidR="003D27E1" w:rsidRDefault="00B475ED">
            <w:pPr>
              <w:jc w:val="right"/>
            </w:pPr>
            <w:r>
              <w:rPr>
                <w:rFonts w:ascii="Consolas" w:eastAsia="Consolas" w:hAnsi="Consolas" w:cs="Consolas"/>
                <w:sz w:val="16"/>
              </w:rPr>
              <w:t>4</w:t>
            </w:r>
          </w:p>
        </w:tc>
        <w:tc>
          <w:tcPr>
            <w:tcW w:w="1170" w:type="dxa"/>
          </w:tcPr>
          <w:p w14:paraId="5347BA92" w14:textId="77777777" w:rsidR="003D27E1" w:rsidRDefault="00B475ED">
            <w:pPr>
              <w:jc w:val="right"/>
            </w:pPr>
            <w:r>
              <w:rPr>
                <w:rFonts w:ascii="Consolas" w:eastAsia="Consolas" w:hAnsi="Consolas" w:cs="Consolas"/>
                <w:sz w:val="16"/>
              </w:rPr>
              <w:t>15,073</w:t>
            </w:r>
          </w:p>
        </w:tc>
        <w:tc>
          <w:tcPr>
            <w:tcW w:w="1170" w:type="dxa"/>
          </w:tcPr>
          <w:p w14:paraId="5347BA93" w14:textId="77777777" w:rsidR="003D27E1" w:rsidRDefault="00B475ED">
            <w:pPr>
              <w:jc w:val="right"/>
            </w:pPr>
            <w:r>
              <w:rPr>
                <w:rFonts w:ascii="Consolas" w:eastAsia="Consolas" w:hAnsi="Consolas" w:cs="Consolas"/>
                <w:sz w:val="16"/>
              </w:rPr>
              <w:t>0</w:t>
            </w:r>
          </w:p>
        </w:tc>
        <w:tc>
          <w:tcPr>
            <w:tcW w:w="1170" w:type="dxa"/>
          </w:tcPr>
          <w:p w14:paraId="5347BA94" w14:textId="77777777" w:rsidR="003D27E1" w:rsidRDefault="00B475ED">
            <w:pPr>
              <w:jc w:val="right"/>
            </w:pPr>
            <w:r>
              <w:rPr>
                <w:rFonts w:ascii="Consolas" w:eastAsia="Consolas" w:hAnsi="Consolas" w:cs="Consolas"/>
                <w:sz w:val="16"/>
              </w:rPr>
              <w:t>0</w:t>
            </w:r>
          </w:p>
        </w:tc>
        <w:tc>
          <w:tcPr>
            <w:tcW w:w="1170" w:type="dxa"/>
          </w:tcPr>
          <w:p w14:paraId="5347BA95" w14:textId="77777777" w:rsidR="003D27E1" w:rsidRDefault="00B475ED">
            <w:pPr>
              <w:jc w:val="right"/>
            </w:pPr>
            <w:r>
              <w:rPr>
                <w:rFonts w:ascii="Consolas" w:eastAsia="Consolas" w:hAnsi="Consolas" w:cs="Consolas"/>
                <w:sz w:val="16"/>
              </w:rPr>
              <w:t>9,970</w:t>
            </w:r>
          </w:p>
        </w:tc>
        <w:tc>
          <w:tcPr>
            <w:tcW w:w="1170" w:type="dxa"/>
          </w:tcPr>
          <w:p w14:paraId="5347BA96" w14:textId="77777777" w:rsidR="003D27E1" w:rsidRDefault="00B475ED">
            <w:pPr>
              <w:jc w:val="right"/>
            </w:pPr>
            <w:r>
              <w:rPr>
                <w:rFonts w:ascii="Consolas" w:eastAsia="Consolas" w:hAnsi="Consolas" w:cs="Consolas"/>
                <w:sz w:val="16"/>
              </w:rPr>
              <w:t>41,844</w:t>
            </w:r>
          </w:p>
        </w:tc>
        <w:tc>
          <w:tcPr>
            <w:tcW w:w="1170" w:type="dxa"/>
          </w:tcPr>
          <w:p w14:paraId="5347BA97" w14:textId="77777777" w:rsidR="003D27E1" w:rsidRDefault="00B475ED">
            <w:pPr>
              <w:jc w:val="right"/>
            </w:pPr>
            <w:r>
              <w:rPr>
                <w:rFonts w:ascii="Consolas" w:eastAsia="Consolas" w:hAnsi="Consolas" w:cs="Consolas"/>
                <w:sz w:val="16"/>
              </w:rPr>
              <w:t>51,883</w:t>
            </w:r>
          </w:p>
        </w:tc>
        <w:tc>
          <w:tcPr>
            <w:tcW w:w="1170" w:type="dxa"/>
          </w:tcPr>
          <w:p w14:paraId="5347BA98" w14:textId="77777777" w:rsidR="003D27E1" w:rsidRDefault="00B475ED">
            <w:pPr>
              <w:jc w:val="right"/>
            </w:pPr>
            <w:r>
              <w:rPr>
                <w:rFonts w:ascii="Consolas" w:eastAsia="Consolas" w:hAnsi="Consolas" w:cs="Consolas"/>
                <w:sz w:val="16"/>
              </w:rPr>
              <w:t>4,741</w:t>
            </w:r>
          </w:p>
        </w:tc>
      </w:tr>
      <w:tr w:rsidR="003D27E1" w14:paraId="5347BAA2" w14:textId="77777777">
        <w:tc>
          <w:tcPr>
            <w:tcW w:w="1170" w:type="dxa"/>
          </w:tcPr>
          <w:p w14:paraId="5347BA9A" w14:textId="77777777" w:rsidR="003D27E1" w:rsidRDefault="00B475ED">
            <w:pPr>
              <w:jc w:val="right"/>
            </w:pPr>
            <w:r>
              <w:rPr>
                <w:rFonts w:ascii="Consolas" w:eastAsia="Consolas" w:hAnsi="Consolas" w:cs="Consolas"/>
                <w:sz w:val="16"/>
              </w:rPr>
              <w:t>5</w:t>
            </w:r>
          </w:p>
        </w:tc>
        <w:tc>
          <w:tcPr>
            <w:tcW w:w="1170" w:type="dxa"/>
          </w:tcPr>
          <w:p w14:paraId="5347BA9B" w14:textId="77777777" w:rsidR="003D27E1" w:rsidRDefault="00B475ED">
            <w:pPr>
              <w:jc w:val="right"/>
            </w:pPr>
            <w:r>
              <w:rPr>
                <w:rFonts w:ascii="Consolas" w:eastAsia="Consolas" w:hAnsi="Consolas" w:cs="Consolas"/>
                <w:sz w:val="16"/>
              </w:rPr>
              <w:t>18,344</w:t>
            </w:r>
          </w:p>
        </w:tc>
        <w:tc>
          <w:tcPr>
            <w:tcW w:w="1170" w:type="dxa"/>
          </w:tcPr>
          <w:p w14:paraId="5347BA9C" w14:textId="77777777" w:rsidR="003D27E1" w:rsidRDefault="00B475ED">
            <w:pPr>
              <w:jc w:val="right"/>
            </w:pPr>
            <w:r>
              <w:rPr>
                <w:rFonts w:ascii="Consolas" w:eastAsia="Consolas" w:hAnsi="Consolas" w:cs="Consolas"/>
                <w:sz w:val="16"/>
              </w:rPr>
              <w:t>0</w:t>
            </w:r>
          </w:p>
        </w:tc>
        <w:tc>
          <w:tcPr>
            <w:tcW w:w="1170" w:type="dxa"/>
          </w:tcPr>
          <w:p w14:paraId="5347BA9D" w14:textId="77777777" w:rsidR="003D27E1" w:rsidRDefault="00B475ED">
            <w:pPr>
              <w:jc w:val="right"/>
            </w:pPr>
            <w:r>
              <w:rPr>
                <w:rFonts w:ascii="Consolas" w:eastAsia="Consolas" w:hAnsi="Consolas" w:cs="Consolas"/>
                <w:sz w:val="16"/>
              </w:rPr>
              <w:t>0</w:t>
            </w:r>
          </w:p>
        </w:tc>
        <w:tc>
          <w:tcPr>
            <w:tcW w:w="1170" w:type="dxa"/>
          </w:tcPr>
          <w:p w14:paraId="5347BA9E" w14:textId="77777777" w:rsidR="003D27E1" w:rsidRDefault="00B475ED">
            <w:pPr>
              <w:jc w:val="right"/>
            </w:pPr>
            <w:r>
              <w:rPr>
                <w:rFonts w:ascii="Consolas" w:eastAsia="Consolas" w:hAnsi="Consolas" w:cs="Consolas"/>
                <w:sz w:val="16"/>
              </w:rPr>
              <w:t>13,033</w:t>
            </w:r>
          </w:p>
        </w:tc>
        <w:tc>
          <w:tcPr>
            <w:tcW w:w="1170" w:type="dxa"/>
          </w:tcPr>
          <w:p w14:paraId="5347BA9F" w14:textId="77777777" w:rsidR="003D27E1" w:rsidRDefault="00B475ED">
            <w:pPr>
              <w:jc w:val="right"/>
            </w:pPr>
            <w:r>
              <w:rPr>
                <w:rFonts w:ascii="Consolas" w:eastAsia="Consolas" w:hAnsi="Consolas" w:cs="Consolas"/>
                <w:sz w:val="16"/>
              </w:rPr>
              <w:t>42,551</w:t>
            </w:r>
          </w:p>
        </w:tc>
        <w:tc>
          <w:tcPr>
            <w:tcW w:w="1170" w:type="dxa"/>
          </w:tcPr>
          <w:p w14:paraId="5347BAA0" w14:textId="77777777" w:rsidR="003D27E1" w:rsidRDefault="00B475ED">
            <w:pPr>
              <w:jc w:val="right"/>
            </w:pPr>
            <w:r>
              <w:rPr>
                <w:rFonts w:ascii="Consolas" w:eastAsia="Consolas" w:hAnsi="Consolas" w:cs="Consolas"/>
                <w:sz w:val="16"/>
              </w:rPr>
              <w:t>47,872</w:t>
            </w:r>
          </w:p>
        </w:tc>
        <w:tc>
          <w:tcPr>
            <w:tcW w:w="1170" w:type="dxa"/>
          </w:tcPr>
          <w:p w14:paraId="5347BAA1" w14:textId="77777777" w:rsidR="003D27E1" w:rsidRDefault="00B475ED">
            <w:pPr>
              <w:jc w:val="right"/>
            </w:pPr>
            <w:r>
              <w:rPr>
                <w:rFonts w:ascii="Consolas" w:eastAsia="Consolas" w:hAnsi="Consolas" w:cs="Consolas"/>
                <w:sz w:val="16"/>
              </w:rPr>
              <w:t>6,861</w:t>
            </w:r>
          </w:p>
        </w:tc>
      </w:tr>
      <w:tr w:rsidR="003D27E1" w14:paraId="5347BAAB" w14:textId="77777777">
        <w:tc>
          <w:tcPr>
            <w:tcW w:w="1170" w:type="dxa"/>
          </w:tcPr>
          <w:p w14:paraId="5347BAA3" w14:textId="77777777" w:rsidR="003D27E1" w:rsidRDefault="00B475ED">
            <w:pPr>
              <w:jc w:val="right"/>
            </w:pPr>
            <w:r>
              <w:rPr>
                <w:rFonts w:ascii="Consolas" w:eastAsia="Consolas" w:hAnsi="Consolas" w:cs="Consolas"/>
                <w:sz w:val="16"/>
              </w:rPr>
              <w:t>6</w:t>
            </w:r>
          </w:p>
        </w:tc>
        <w:tc>
          <w:tcPr>
            <w:tcW w:w="1170" w:type="dxa"/>
          </w:tcPr>
          <w:p w14:paraId="5347BAA4" w14:textId="77777777" w:rsidR="003D27E1" w:rsidRDefault="00B475ED">
            <w:pPr>
              <w:jc w:val="right"/>
            </w:pPr>
            <w:r>
              <w:rPr>
                <w:rFonts w:ascii="Consolas" w:eastAsia="Consolas" w:hAnsi="Consolas" w:cs="Consolas"/>
                <w:sz w:val="16"/>
              </w:rPr>
              <w:t>8,321</w:t>
            </w:r>
          </w:p>
        </w:tc>
        <w:tc>
          <w:tcPr>
            <w:tcW w:w="1170" w:type="dxa"/>
          </w:tcPr>
          <w:p w14:paraId="5347BAA5" w14:textId="77777777" w:rsidR="003D27E1" w:rsidRDefault="00B475ED">
            <w:pPr>
              <w:jc w:val="right"/>
            </w:pPr>
            <w:r>
              <w:rPr>
                <w:rFonts w:ascii="Consolas" w:eastAsia="Consolas" w:hAnsi="Consolas" w:cs="Consolas"/>
                <w:sz w:val="16"/>
              </w:rPr>
              <w:t>0</w:t>
            </w:r>
          </w:p>
        </w:tc>
        <w:tc>
          <w:tcPr>
            <w:tcW w:w="1170" w:type="dxa"/>
          </w:tcPr>
          <w:p w14:paraId="5347BAA6" w14:textId="77777777" w:rsidR="003D27E1" w:rsidRDefault="00B475ED">
            <w:pPr>
              <w:jc w:val="right"/>
            </w:pPr>
            <w:r>
              <w:rPr>
                <w:rFonts w:ascii="Consolas" w:eastAsia="Consolas" w:hAnsi="Consolas" w:cs="Consolas"/>
                <w:sz w:val="16"/>
              </w:rPr>
              <w:t>0</w:t>
            </w:r>
          </w:p>
        </w:tc>
        <w:tc>
          <w:tcPr>
            <w:tcW w:w="1170" w:type="dxa"/>
          </w:tcPr>
          <w:p w14:paraId="5347BAA7" w14:textId="77777777" w:rsidR="003D27E1" w:rsidRDefault="00B475ED">
            <w:pPr>
              <w:jc w:val="right"/>
            </w:pPr>
            <w:r>
              <w:rPr>
                <w:rFonts w:ascii="Consolas" w:eastAsia="Consolas" w:hAnsi="Consolas" w:cs="Consolas"/>
                <w:sz w:val="16"/>
              </w:rPr>
              <w:t>3,090</w:t>
            </w:r>
          </w:p>
        </w:tc>
        <w:tc>
          <w:tcPr>
            <w:tcW w:w="1170" w:type="dxa"/>
          </w:tcPr>
          <w:p w14:paraId="5347BAA8" w14:textId="77777777" w:rsidR="003D27E1" w:rsidRDefault="00B475ED">
            <w:pPr>
              <w:jc w:val="right"/>
            </w:pPr>
            <w:r>
              <w:rPr>
                <w:rFonts w:ascii="Consolas" w:eastAsia="Consolas" w:hAnsi="Consolas" w:cs="Consolas"/>
                <w:sz w:val="16"/>
              </w:rPr>
              <w:t>15,925</w:t>
            </w:r>
          </w:p>
        </w:tc>
        <w:tc>
          <w:tcPr>
            <w:tcW w:w="1170" w:type="dxa"/>
          </w:tcPr>
          <w:p w14:paraId="5347BAA9" w14:textId="77777777" w:rsidR="003D27E1" w:rsidRDefault="00B475ED">
            <w:pPr>
              <w:jc w:val="right"/>
            </w:pPr>
            <w:r>
              <w:rPr>
                <w:rFonts w:ascii="Consolas" w:eastAsia="Consolas" w:hAnsi="Consolas" w:cs="Consolas"/>
                <w:sz w:val="16"/>
              </w:rPr>
              <w:t>16,692</w:t>
            </w:r>
          </w:p>
        </w:tc>
        <w:tc>
          <w:tcPr>
            <w:tcW w:w="1170" w:type="dxa"/>
          </w:tcPr>
          <w:p w14:paraId="5347BAAA" w14:textId="77777777" w:rsidR="003D27E1" w:rsidRDefault="00B475ED">
            <w:pPr>
              <w:jc w:val="right"/>
            </w:pPr>
            <w:r>
              <w:rPr>
                <w:rFonts w:ascii="Consolas" w:eastAsia="Consolas" w:hAnsi="Consolas" w:cs="Consolas"/>
                <w:sz w:val="16"/>
              </w:rPr>
              <w:t>535</w:t>
            </w:r>
          </w:p>
        </w:tc>
      </w:tr>
      <w:tr w:rsidR="003D27E1" w14:paraId="5347BAB4" w14:textId="77777777">
        <w:tc>
          <w:tcPr>
            <w:tcW w:w="1170" w:type="dxa"/>
            <w:tcBorders>
              <w:bottom w:val="single" w:sz="0" w:space="0" w:color="000000"/>
            </w:tcBorders>
          </w:tcPr>
          <w:p w14:paraId="5347BAAC"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BAAD"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AAE"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BAAF"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BAB0"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AB1"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AB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AB3" w14:textId="77777777" w:rsidR="003D27E1" w:rsidRDefault="00B475ED">
            <w:pPr>
              <w:jc w:val="right"/>
            </w:pPr>
            <w:r>
              <w:rPr>
                <w:rFonts w:ascii="Consolas" w:eastAsia="Consolas" w:hAnsi="Consolas" w:cs="Consolas"/>
                <w:sz w:val="16"/>
              </w:rPr>
              <w:t>24,300</w:t>
            </w:r>
          </w:p>
        </w:tc>
      </w:tr>
      <w:tr w:rsidR="003D27E1" w14:paraId="5347BABD" w14:textId="77777777">
        <w:tc>
          <w:tcPr>
            <w:tcW w:w="0" w:type="auto"/>
            <w:tcBorders>
              <w:top w:val="single" w:sz="0" w:space="0" w:color="000000"/>
              <w:bottom w:val="single" w:sz="0" w:space="0" w:color="000000"/>
            </w:tcBorders>
          </w:tcPr>
          <w:p w14:paraId="5347BAB5"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AB6"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AB7"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AB8"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AB9"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ABA"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ABB"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ABC" w14:textId="77777777" w:rsidR="003D27E1" w:rsidRDefault="00B475ED">
            <w:pPr>
              <w:jc w:val="right"/>
            </w:pPr>
            <w:r>
              <w:rPr>
                <w:rFonts w:ascii="Consolas" w:eastAsia="Consolas" w:hAnsi="Consolas" w:cs="Consolas"/>
                <w:sz w:val="16"/>
              </w:rPr>
              <w:t>116,355</w:t>
            </w:r>
          </w:p>
        </w:tc>
      </w:tr>
    </w:tbl>
    <w:p w14:paraId="5347BABE" w14:textId="77777777" w:rsidR="003D27E1" w:rsidRDefault="003D27E1"/>
    <w:p w14:paraId="5347BABF" w14:textId="77777777" w:rsidR="003D27E1" w:rsidRDefault="00B475ED">
      <w:r>
        <w:br/>
      </w:r>
    </w:p>
    <w:p w14:paraId="5347BAC0" w14:textId="77777777" w:rsidR="003D27E1" w:rsidRDefault="00B475ED">
      <w:pPr>
        <w:shd w:val="solid" w:color="B0C4DE" w:fill="auto"/>
      </w:pPr>
      <w:r>
        <w:rPr>
          <w:b/>
          <w:sz w:val="26"/>
        </w:rPr>
        <w:t>marstat5</w:t>
      </w:r>
    </w:p>
    <w:p w14:paraId="5347BAC1" w14:textId="77777777" w:rsidR="003D27E1" w:rsidRDefault="00B475ED">
      <w:pPr>
        <w:rPr>
          <w:color w:val="4682B4"/>
        </w:rPr>
      </w:pPr>
      <w:r>
        <w:rPr>
          <w:color w:val="4682B4"/>
        </w:rPr>
        <w:t>Primary partnership status</w:t>
      </w:r>
      <w:r>
        <w:rPr>
          <w:color w:val="4682B4"/>
        </w:rPr>
        <w:br/>
        <w:t xml:space="preserve">   (1):   Married or Living with partner</w:t>
      </w:r>
      <w:r>
        <w:rPr>
          <w:color w:val="4682B4"/>
        </w:rPr>
        <w:br/>
        <w:t xml:space="preserve">   (2):   Single</w:t>
      </w:r>
      <w:r>
        <w:rPr>
          <w:color w:val="4682B4"/>
        </w:rPr>
        <w:br/>
        <w:t xml:space="preserve">   (3):   Widowed</w:t>
      </w:r>
      <w:r>
        <w:rPr>
          <w:color w:val="4682B4"/>
        </w:rPr>
        <w:br/>
        <w:t xml:space="preserve">   (4):   Divorced</w:t>
      </w:r>
      <w:r>
        <w:rPr>
          <w:color w:val="4682B4"/>
        </w:rPr>
        <w:br/>
        <w:t xml:space="preserve">   (5):   Separated</w:t>
      </w:r>
      <w:r>
        <w:rPr>
          <w:color w:val="4682B4"/>
        </w:rPr>
        <w:br/>
      </w:r>
    </w:p>
    <w:p w14:paraId="5347BAC2" w14:textId="77777777" w:rsidR="003D27E1" w:rsidRDefault="003D27E1"/>
    <w:p w14:paraId="5347BAC3" w14:textId="77777777" w:rsidR="003D27E1" w:rsidRDefault="00B475ED">
      <w:r>
        <w:t xml:space="preserve">This variable is equivalent to the one used in CNEF (and as such corresponding to a respective variable in CNEF files for datasets which provide them). However, the variable has some limitations: </w:t>
      </w:r>
    </w:p>
    <w:p w14:paraId="5347BAC4" w14:textId="77777777" w:rsidR="003D27E1" w:rsidRDefault="00B475ED">
      <w:r>
        <w:t>-</w:t>
      </w:r>
      <w:r>
        <w:tab/>
        <w:t xml:space="preserve">categories of 'single' and 'living with partner' not fully precise and can be contradictory to other variables </w:t>
      </w:r>
    </w:p>
    <w:p w14:paraId="5347BAC5" w14:textId="77777777" w:rsidR="003D27E1" w:rsidRDefault="00B475ED">
      <w:r>
        <w:t>-</w:t>
      </w:r>
      <w:r>
        <w:tab/>
        <w:t>country differences in inclusion of having/living with partner</w:t>
      </w:r>
    </w:p>
    <w:p w14:paraId="5347BAC6" w14:textId="77777777" w:rsidR="003D27E1" w:rsidRDefault="00B475ED">
      <w:r>
        <w:t>-</w:t>
      </w:r>
      <w:r>
        <w:tab/>
        <w:t xml:space="preserve">country differences in definition of ‘single’ </w:t>
      </w:r>
    </w:p>
    <w:p w14:paraId="5347BAC7" w14:textId="77777777" w:rsidR="003D27E1" w:rsidRDefault="00B475ED">
      <w:r>
        <w:t>-</w:t>
      </w:r>
      <w:r>
        <w:tab/>
        <w:t>Living with a partner has a priority over divorced/widowed/separated</w:t>
      </w:r>
    </w:p>
    <w:p w14:paraId="5347BAC8" w14:textId="77777777" w:rsidR="003D27E1" w:rsidRDefault="00B475ED">
      <w:r>
        <w:t xml:space="preserve">Therefore, it is recommended to use </w:t>
      </w:r>
      <w:r>
        <w:rPr>
          <w:i/>
        </w:rPr>
        <w:t>mlstat5</w:t>
      </w:r>
      <w:r>
        <w:t xml:space="preserve"> or </w:t>
      </w:r>
      <w:r>
        <w:rPr>
          <w:i/>
        </w:rPr>
        <w:t>parstat6</w:t>
      </w:r>
      <w:r>
        <w:t xml:space="preserve"> for analyzing CPF data. </w:t>
      </w:r>
    </w:p>
    <w:p w14:paraId="5347BAC9"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BACB" w14:textId="77777777">
        <w:tc>
          <w:tcPr>
            <w:tcW w:w="9360" w:type="dxa"/>
            <w:gridSpan w:val="6"/>
          </w:tcPr>
          <w:p w14:paraId="5347BACA" w14:textId="77777777" w:rsidR="003D27E1" w:rsidRDefault="00B475ED">
            <w:r>
              <w:rPr>
                <w:rFonts w:ascii="Consolas" w:eastAsia="Consolas" w:hAnsi="Consolas" w:cs="Consolas"/>
                <w:b/>
                <w:sz w:val="18"/>
              </w:rPr>
              <w:lastRenderedPageBreak/>
              <w:t xml:space="preserve">       Name: </w:t>
            </w:r>
            <w:r>
              <w:rPr>
                <w:rFonts w:ascii="Consolas" w:eastAsia="Consolas" w:hAnsi="Consolas" w:cs="Consolas"/>
                <w:sz w:val="18"/>
              </w:rPr>
              <w:t>marstat5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Primary partnership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8,523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1.59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1.02           </w:t>
            </w:r>
            <w:r>
              <w:rPr>
                <w:rFonts w:ascii="Consolas" w:eastAsia="Consolas" w:hAnsi="Consolas" w:cs="Consolas"/>
                <w:sz w:val="18"/>
              </w:rPr>
              <w:br/>
            </w:r>
          </w:p>
        </w:tc>
      </w:tr>
      <w:tr w:rsidR="003D27E1" w14:paraId="5347BAD2" w14:textId="77777777">
        <w:tc>
          <w:tcPr>
            <w:tcW w:w="1560" w:type="dxa"/>
          </w:tcPr>
          <w:p w14:paraId="5347BACC" w14:textId="77777777" w:rsidR="003D27E1" w:rsidRDefault="003D27E1"/>
        </w:tc>
        <w:tc>
          <w:tcPr>
            <w:tcW w:w="1560" w:type="dxa"/>
            <w:tcBorders>
              <w:top w:val="single" w:sz="0" w:space="0" w:color="000000"/>
              <w:bottom w:val="single" w:sz="0" w:space="0" w:color="000000"/>
            </w:tcBorders>
          </w:tcPr>
          <w:p w14:paraId="5347BACD"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ACE"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ACF"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AD0" w14:textId="77777777" w:rsidR="003D27E1" w:rsidRDefault="00B475ED">
            <w:pPr>
              <w:jc w:val="right"/>
            </w:pPr>
            <w:r>
              <w:rPr>
                <w:rFonts w:ascii="Consolas" w:eastAsia="Consolas" w:hAnsi="Consolas" w:cs="Consolas"/>
                <w:b/>
                <w:sz w:val="18"/>
              </w:rPr>
              <w:t>Percent</w:t>
            </w:r>
          </w:p>
        </w:tc>
        <w:tc>
          <w:tcPr>
            <w:tcW w:w="1560" w:type="dxa"/>
          </w:tcPr>
          <w:p w14:paraId="5347BAD1" w14:textId="77777777" w:rsidR="003D27E1" w:rsidRDefault="003D27E1"/>
        </w:tc>
      </w:tr>
      <w:tr w:rsidR="003D27E1" w14:paraId="5347BAD9" w14:textId="77777777">
        <w:tc>
          <w:tcPr>
            <w:tcW w:w="1560" w:type="dxa"/>
            <w:tcBorders>
              <w:right w:val="nil"/>
            </w:tcBorders>
          </w:tcPr>
          <w:p w14:paraId="5347BAD3" w14:textId="77777777" w:rsidR="003D27E1" w:rsidRDefault="003D27E1"/>
        </w:tc>
        <w:tc>
          <w:tcPr>
            <w:tcW w:w="1560" w:type="dxa"/>
            <w:tcBorders>
              <w:top w:val="single" w:sz="0" w:space="0" w:color="000000"/>
              <w:left w:val="nil"/>
              <w:bottom w:val="single" w:sz="0" w:space="0" w:color="D3D3D3"/>
            </w:tcBorders>
          </w:tcPr>
          <w:p w14:paraId="5347BAD4"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BAD5"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BAD6" w14:textId="77777777" w:rsidR="003D27E1" w:rsidRDefault="00B475ED">
            <w:pPr>
              <w:jc w:val="right"/>
            </w:pPr>
            <w:r>
              <w:rPr>
                <w:rFonts w:ascii="Consolas" w:eastAsia="Consolas" w:hAnsi="Consolas" w:cs="Consolas"/>
                <w:sz w:val="16"/>
              </w:rPr>
              <w:t xml:space="preserve">         2</w:t>
            </w:r>
          </w:p>
        </w:tc>
        <w:tc>
          <w:tcPr>
            <w:tcW w:w="1560" w:type="dxa"/>
            <w:tcBorders>
              <w:top w:val="single" w:sz="0" w:space="0" w:color="000000"/>
              <w:bottom w:val="single" w:sz="0" w:space="0" w:color="D3D3D3"/>
            </w:tcBorders>
          </w:tcPr>
          <w:p w14:paraId="5347BAD7" w14:textId="77777777" w:rsidR="003D27E1" w:rsidRDefault="00B475ED">
            <w:pPr>
              <w:jc w:val="right"/>
            </w:pPr>
            <w:r>
              <w:rPr>
                <w:rFonts w:ascii="Consolas" w:eastAsia="Consolas" w:hAnsi="Consolas" w:cs="Consolas"/>
                <w:sz w:val="16"/>
              </w:rPr>
              <w:t xml:space="preserve">      0.0</w:t>
            </w:r>
          </w:p>
        </w:tc>
        <w:tc>
          <w:tcPr>
            <w:tcW w:w="1560" w:type="dxa"/>
          </w:tcPr>
          <w:p w14:paraId="5347BAD8" w14:textId="77777777" w:rsidR="003D27E1" w:rsidRDefault="003D27E1"/>
        </w:tc>
      </w:tr>
      <w:tr w:rsidR="003D27E1" w14:paraId="5347BAE0" w14:textId="77777777">
        <w:tc>
          <w:tcPr>
            <w:tcW w:w="1560" w:type="dxa"/>
            <w:tcBorders>
              <w:right w:val="nil"/>
            </w:tcBorders>
          </w:tcPr>
          <w:p w14:paraId="5347BADA" w14:textId="77777777" w:rsidR="003D27E1" w:rsidRDefault="003D27E1"/>
        </w:tc>
        <w:tc>
          <w:tcPr>
            <w:tcW w:w="1560" w:type="dxa"/>
            <w:tcBorders>
              <w:top w:val="single" w:sz="0" w:space="0" w:color="D3D3D3"/>
              <w:left w:val="nil"/>
              <w:bottom w:val="single" w:sz="0" w:space="0" w:color="D3D3D3"/>
            </w:tcBorders>
          </w:tcPr>
          <w:p w14:paraId="5347BADB"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ADC"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BADD" w14:textId="77777777" w:rsidR="003D27E1" w:rsidRDefault="00B475ED">
            <w:pPr>
              <w:jc w:val="right"/>
            </w:pPr>
            <w:r>
              <w:rPr>
                <w:rFonts w:ascii="Consolas" w:eastAsia="Consolas" w:hAnsi="Consolas" w:cs="Consolas"/>
                <w:sz w:val="16"/>
              </w:rPr>
              <w:t xml:space="preserve">     7,763</w:t>
            </w:r>
          </w:p>
        </w:tc>
        <w:tc>
          <w:tcPr>
            <w:tcW w:w="1560" w:type="dxa"/>
            <w:tcBorders>
              <w:top w:val="single" w:sz="0" w:space="0" w:color="D3D3D3"/>
              <w:bottom w:val="single" w:sz="0" w:space="0" w:color="D3D3D3"/>
            </w:tcBorders>
          </w:tcPr>
          <w:p w14:paraId="5347BADE" w14:textId="77777777" w:rsidR="003D27E1" w:rsidRDefault="00B475ED">
            <w:pPr>
              <w:jc w:val="right"/>
            </w:pPr>
            <w:r>
              <w:rPr>
                <w:rFonts w:ascii="Consolas" w:eastAsia="Consolas" w:hAnsi="Consolas" w:cs="Consolas"/>
                <w:sz w:val="16"/>
              </w:rPr>
              <w:t xml:space="preserve">      0.3</w:t>
            </w:r>
          </w:p>
        </w:tc>
        <w:tc>
          <w:tcPr>
            <w:tcW w:w="1560" w:type="dxa"/>
          </w:tcPr>
          <w:p w14:paraId="5347BADF" w14:textId="77777777" w:rsidR="003D27E1" w:rsidRDefault="003D27E1"/>
        </w:tc>
      </w:tr>
      <w:tr w:rsidR="003D27E1" w14:paraId="5347BAE7" w14:textId="77777777">
        <w:tc>
          <w:tcPr>
            <w:tcW w:w="1560" w:type="dxa"/>
            <w:tcBorders>
              <w:right w:val="nil"/>
            </w:tcBorders>
          </w:tcPr>
          <w:p w14:paraId="5347BAE1" w14:textId="77777777" w:rsidR="003D27E1" w:rsidRDefault="003D27E1"/>
        </w:tc>
        <w:tc>
          <w:tcPr>
            <w:tcW w:w="1560" w:type="dxa"/>
            <w:tcBorders>
              <w:top w:val="single" w:sz="0" w:space="0" w:color="D3D3D3"/>
              <w:left w:val="nil"/>
              <w:bottom w:val="single" w:sz="0" w:space="0" w:color="D3D3D3"/>
            </w:tcBorders>
          </w:tcPr>
          <w:p w14:paraId="5347BAE2"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AE3"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BAE4" w14:textId="77777777" w:rsidR="003D27E1" w:rsidRDefault="00B475ED">
            <w:pPr>
              <w:jc w:val="right"/>
            </w:pPr>
            <w:r>
              <w:rPr>
                <w:rFonts w:ascii="Consolas" w:eastAsia="Consolas" w:hAnsi="Consolas" w:cs="Consolas"/>
                <w:sz w:val="16"/>
              </w:rPr>
              <w:t xml:space="preserve">       758</w:t>
            </w:r>
          </w:p>
        </w:tc>
        <w:tc>
          <w:tcPr>
            <w:tcW w:w="1560" w:type="dxa"/>
            <w:tcBorders>
              <w:top w:val="single" w:sz="0" w:space="0" w:color="D3D3D3"/>
              <w:bottom w:val="single" w:sz="0" w:space="0" w:color="D3D3D3"/>
            </w:tcBorders>
          </w:tcPr>
          <w:p w14:paraId="5347BAE5" w14:textId="77777777" w:rsidR="003D27E1" w:rsidRDefault="00B475ED">
            <w:pPr>
              <w:jc w:val="right"/>
            </w:pPr>
            <w:r>
              <w:rPr>
                <w:rFonts w:ascii="Consolas" w:eastAsia="Consolas" w:hAnsi="Consolas" w:cs="Consolas"/>
                <w:sz w:val="16"/>
              </w:rPr>
              <w:t xml:space="preserve">      0.0</w:t>
            </w:r>
          </w:p>
        </w:tc>
        <w:tc>
          <w:tcPr>
            <w:tcW w:w="1560" w:type="dxa"/>
          </w:tcPr>
          <w:p w14:paraId="5347BAE6" w14:textId="77777777" w:rsidR="003D27E1" w:rsidRDefault="003D27E1"/>
        </w:tc>
      </w:tr>
      <w:tr w:rsidR="003D27E1" w14:paraId="5347BAEE" w14:textId="77777777">
        <w:tc>
          <w:tcPr>
            <w:tcW w:w="1560" w:type="dxa"/>
            <w:tcBorders>
              <w:right w:val="nil"/>
            </w:tcBorders>
          </w:tcPr>
          <w:p w14:paraId="5347BAE8" w14:textId="77777777" w:rsidR="003D27E1" w:rsidRDefault="003D27E1"/>
        </w:tc>
        <w:tc>
          <w:tcPr>
            <w:tcW w:w="1560" w:type="dxa"/>
            <w:tcBorders>
              <w:top w:val="single" w:sz="0" w:space="0" w:color="D3D3D3"/>
              <w:left w:val="nil"/>
              <w:bottom w:val="single" w:sz="0" w:space="0" w:color="D3D3D3"/>
            </w:tcBorders>
          </w:tcPr>
          <w:p w14:paraId="5347BAE9"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AEA" w14:textId="77777777" w:rsidR="003D27E1" w:rsidRDefault="00B475ED">
            <w:r>
              <w:rPr>
                <w:rFonts w:ascii="Consolas" w:eastAsia="Consolas" w:hAnsi="Consolas" w:cs="Consolas"/>
                <w:sz w:val="16"/>
              </w:rPr>
              <w:t>Married or Living with partner</w:t>
            </w:r>
          </w:p>
        </w:tc>
        <w:tc>
          <w:tcPr>
            <w:tcW w:w="1560" w:type="dxa"/>
            <w:tcBorders>
              <w:top w:val="single" w:sz="0" w:space="0" w:color="D3D3D3"/>
              <w:bottom w:val="single" w:sz="0" w:space="0" w:color="D3D3D3"/>
            </w:tcBorders>
          </w:tcPr>
          <w:p w14:paraId="5347BAEB" w14:textId="77777777" w:rsidR="003D27E1" w:rsidRDefault="00B475ED">
            <w:pPr>
              <w:jc w:val="right"/>
            </w:pPr>
            <w:r>
              <w:rPr>
                <w:rFonts w:ascii="Consolas" w:eastAsia="Consolas" w:hAnsi="Consolas" w:cs="Consolas"/>
                <w:sz w:val="16"/>
              </w:rPr>
              <w:t xml:space="preserve">   2009285</w:t>
            </w:r>
          </w:p>
        </w:tc>
        <w:tc>
          <w:tcPr>
            <w:tcW w:w="1560" w:type="dxa"/>
            <w:tcBorders>
              <w:top w:val="single" w:sz="0" w:space="0" w:color="D3D3D3"/>
              <w:bottom w:val="single" w:sz="0" w:space="0" w:color="D3D3D3"/>
            </w:tcBorders>
          </w:tcPr>
          <w:p w14:paraId="5347BAEC" w14:textId="77777777" w:rsidR="003D27E1" w:rsidRDefault="00B475ED">
            <w:pPr>
              <w:jc w:val="right"/>
            </w:pPr>
            <w:r>
              <w:rPr>
                <w:rFonts w:ascii="Consolas" w:eastAsia="Consolas" w:hAnsi="Consolas" w:cs="Consolas"/>
                <w:sz w:val="16"/>
              </w:rPr>
              <w:t xml:space="preserve">     65.1</w:t>
            </w:r>
          </w:p>
        </w:tc>
        <w:tc>
          <w:tcPr>
            <w:tcW w:w="1560" w:type="dxa"/>
          </w:tcPr>
          <w:p w14:paraId="5347BAED" w14:textId="77777777" w:rsidR="003D27E1" w:rsidRDefault="003D27E1"/>
        </w:tc>
      </w:tr>
      <w:tr w:rsidR="003D27E1" w14:paraId="5347BAF5" w14:textId="77777777">
        <w:tc>
          <w:tcPr>
            <w:tcW w:w="1560" w:type="dxa"/>
            <w:tcBorders>
              <w:right w:val="nil"/>
            </w:tcBorders>
          </w:tcPr>
          <w:p w14:paraId="5347BAEF" w14:textId="77777777" w:rsidR="003D27E1" w:rsidRDefault="003D27E1"/>
        </w:tc>
        <w:tc>
          <w:tcPr>
            <w:tcW w:w="1560" w:type="dxa"/>
            <w:tcBorders>
              <w:top w:val="single" w:sz="0" w:space="0" w:color="D3D3D3"/>
              <w:left w:val="nil"/>
              <w:bottom w:val="single" w:sz="0" w:space="0" w:color="D3D3D3"/>
            </w:tcBorders>
          </w:tcPr>
          <w:p w14:paraId="5347BAF0"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AF1" w14:textId="77777777" w:rsidR="003D27E1" w:rsidRDefault="00B475ED">
            <w:r>
              <w:rPr>
                <w:rFonts w:ascii="Consolas" w:eastAsia="Consolas" w:hAnsi="Consolas" w:cs="Consolas"/>
                <w:sz w:val="16"/>
              </w:rPr>
              <w:t>Single</w:t>
            </w:r>
          </w:p>
        </w:tc>
        <w:tc>
          <w:tcPr>
            <w:tcW w:w="1560" w:type="dxa"/>
            <w:tcBorders>
              <w:top w:val="single" w:sz="0" w:space="0" w:color="D3D3D3"/>
              <w:bottom w:val="single" w:sz="0" w:space="0" w:color="D3D3D3"/>
            </w:tcBorders>
          </w:tcPr>
          <w:p w14:paraId="5347BAF2" w14:textId="77777777" w:rsidR="003D27E1" w:rsidRDefault="00B475ED">
            <w:pPr>
              <w:jc w:val="right"/>
            </w:pPr>
            <w:r>
              <w:rPr>
                <w:rFonts w:ascii="Consolas" w:eastAsia="Consolas" w:hAnsi="Consolas" w:cs="Consolas"/>
                <w:sz w:val="16"/>
              </w:rPr>
              <w:t xml:space="preserve">   609,659</w:t>
            </w:r>
          </w:p>
        </w:tc>
        <w:tc>
          <w:tcPr>
            <w:tcW w:w="1560" w:type="dxa"/>
            <w:tcBorders>
              <w:top w:val="single" w:sz="0" w:space="0" w:color="D3D3D3"/>
              <w:bottom w:val="single" w:sz="0" w:space="0" w:color="D3D3D3"/>
            </w:tcBorders>
          </w:tcPr>
          <w:p w14:paraId="5347BAF3" w14:textId="77777777" w:rsidR="003D27E1" w:rsidRDefault="00B475ED">
            <w:pPr>
              <w:jc w:val="right"/>
            </w:pPr>
            <w:r>
              <w:rPr>
                <w:rFonts w:ascii="Consolas" w:eastAsia="Consolas" w:hAnsi="Consolas" w:cs="Consolas"/>
                <w:sz w:val="16"/>
              </w:rPr>
              <w:t xml:space="preserve">     19.8</w:t>
            </w:r>
          </w:p>
        </w:tc>
        <w:tc>
          <w:tcPr>
            <w:tcW w:w="1560" w:type="dxa"/>
          </w:tcPr>
          <w:p w14:paraId="5347BAF4" w14:textId="77777777" w:rsidR="003D27E1" w:rsidRDefault="003D27E1"/>
        </w:tc>
      </w:tr>
      <w:tr w:rsidR="003D27E1" w14:paraId="5347BAFC" w14:textId="77777777">
        <w:tc>
          <w:tcPr>
            <w:tcW w:w="1560" w:type="dxa"/>
            <w:tcBorders>
              <w:right w:val="nil"/>
            </w:tcBorders>
          </w:tcPr>
          <w:p w14:paraId="5347BAF6" w14:textId="77777777" w:rsidR="003D27E1" w:rsidRDefault="003D27E1"/>
        </w:tc>
        <w:tc>
          <w:tcPr>
            <w:tcW w:w="1560" w:type="dxa"/>
            <w:tcBorders>
              <w:top w:val="single" w:sz="0" w:space="0" w:color="D3D3D3"/>
              <w:left w:val="nil"/>
              <w:bottom w:val="single" w:sz="0" w:space="0" w:color="D3D3D3"/>
            </w:tcBorders>
          </w:tcPr>
          <w:p w14:paraId="5347BAF7"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BAF8" w14:textId="77777777" w:rsidR="003D27E1" w:rsidRDefault="00B475ED">
            <w:r>
              <w:rPr>
                <w:rFonts w:ascii="Consolas" w:eastAsia="Consolas" w:hAnsi="Consolas" w:cs="Consolas"/>
                <w:sz w:val="16"/>
              </w:rPr>
              <w:t>Widowed</w:t>
            </w:r>
          </w:p>
        </w:tc>
        <w:tc>
          <w:tcPr>
            <w:tcW w:w="1560" w:type="dxa"/>
            <w:tcBorders>
              <w:top w:val="single" w:sz="0" w:space="0" w:color="D3D3D3"/>
              <w:bottom w:val="single" w:sz="0" w:space="0" w:color="D3D3D3"/>
            </w:tcBorders>
          </w:tcPr>
          <w:p w14:paraId="5347BAF9" w14:textId="77777777" w:rsidR="003D27E1" w:rsidRDefault="00B475ED">
            <w:pPr>
              <w:jc w:val="right"/>
            </w:pPr>
            <w:r>
              <w:rPr>
                <w:rFonts w:ascii="Consolas" w:eastAsia="Consolas" w:hAnsi="Consolas" w:cs="Consolas"/>
                <w:sz w:val="16"/>
              </w:rPr>
              <w:t xml:space="preserve">   191,160</w:t>
            </w:r>
          </w:p>
        </w:tc>
        <w:tc>
          <w:tcPr>
            <w:tcW w:w="1560" w:type="dxa"/>
            <w:tcBorders>
              <w:top w:val="single" w:sz="0" w:space="0" w:color="D3D3D3"/>
              <w:bottom w:val="single" w:sz="0" w:space="0" w:color="D3D3D3"/>
            </w:tcBorders>
          </w:tcPr>
          <w:p w14:paraId="5347BAFA" w14:textId="77777777" w:rsidR="003D27E1" w:rsidRDefault="00B475ED">
            <w:pPr>
              <w:jc w:val="right"/>
            </w:pPr>
            <w:r>
              <w:rPr>
                <w:rFonts w:ascii="Consolas" w:eastAsia="Consolas" w:hAnsi="Consolas" w:cs="Consolas"/>
                <w:sz w:val="16"/>
              </w:rPr>
              <w:t xml:space="preserve">      6.2</w:t>
            </w:r>
          </w:p>
        </w:tc>
        <w:tc>
          <w:tcPr>
            <w:tcW w:w="1560" w:type="dxa"/>
          </w:tcPr>
          <w:p w14:paraId="5347BAFB" w14:textId="77777777" w:rsidR="003D27E1" w:rsidRDefault="003D27E1"/>
        </w:tc>
      </w:tr>
      <w:tr w:rsidR="003D27E1" w14:paraId="5347BB03" w14:textId="77777777">
        <w:tc>
          <w:tcPr>
            <w:tcW w:w="1560" w:type="dxa"/>
            <w:tcBorders>
              <w:right w:val="nil"/>
            </w:tcBorders>
          </w:tcPr>
          <w:p w14:paraId="5347BAFD" w14:textId="77777777" w:rsidR="003D27E1" w:rsidRDefault="003D27E1"/>
        </w:tc>
        <w:tc>
          <w:tcPr>
            <w:tcW w:w="1560" w:type="dxa"/>
            <w:tcBorders>
              <w:top w:val="single" w:sz="0" w:space="0" w:color="D3D3D3"/>
              <w:left w:val="nil"/>
              <w:bottom w:val="single" w:sz="0" w:space="0" w:color="D3D3D3"/>
            </w:tcBorders>
          </w:tcPr>
          <w:p w14:paraId="5347BAFE"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BAFF" w14:textId="77777777" w:rsidR="003D27E1" w:rsidRDefault="00B475ED">
            <w:r>
              <w:rPr>
                <w:rFonts w:ascii="Consolas" w:eastAsia="Consolas" w:hAnsi="Consolas" w:cs="Consolas"/>
                <w:sz w:val="16"/>
              </w:rPr>
              <w:t>Divorced</w:t>
            </w:r>
          </w:p>
        </w:tc>
        <w:tc>
          <w:tcPr>
            <w:tcW w:w="1560" w:type="dxa"/>
            <w:tcBorders>
              <w:top w:val="single" w:sz="0" w:space="0" w:color="D3D3D3"/>
              <w:bottom w:val="single" w:sz="0" w:space="0" w:color="D3D3D3"/>
            </w:tcBorders>
          </w:tcPr>
          <w:p w14:paraId="5347BB00" w14:textId="77777777" w:rsidR="003D27E1" w:rsidRDefault="00B475ED">
            <w:pPr>
              <w:jc w:val="right"/>
            </w:pPr>
            <w:r>
              <w:rPr>
                <w:rFonts w:ascii="Consolas" w:eastAsia="Consolas" w:hAnsi="Consolas" w:cs="Consolas"/>
                <w:sz w:val="16"/>
              </w:rPr>
              <w:t xml:space="preserve">   198,475</w:t>
            </w:r>
          </w:p>
        </w:tc>
        <w:tc>
          <w:tcPr>
            <w:tcW w:w="1560" w:type="dxa"/>
            <w:tcBorders>
              <w:top w:val="single" w:sz="0" w:space="0" w:color="D3D3D3"/>
              <w:bottom w:val="single" w:sz="0" w:space="0" w:color="D3D3D3"/>
            </w:tcBorders>
          </w:tcPr>
          <w:p w14:paraId="5347BB01" w14:textId="77777777" w:rsidR="003D27E1" w:rsidRDefault="00B475ED">
            <w:pPr>
              <w:jc w:val="right"/>
            </w:pPr>
            <w:r>
              <w:rPr>
                <w:rFonts w:ascii="Consolas" w:eastAsia="Consolas" w:hAnsi="Consolas" w:cs="Consolas"/>
                <w:sz w:val="16"/>
              </w:rPr>
              <w:t xml:space="preserve">      6.4</w:t>
            </w:r>
          </w:p>
        </w:tc>
        <w:tc>
          <w:tcPr>
            <w:tcW w:w="1560" w:type="dxa"/>
          </w:tcPr>
          <w:p w14:paraId="5347BB02" w14:textId="77777777" w:rsidR="003D27E1" w:rsidRDefault="003D27E1"/>
        </w:tc>
      </w:tr>
      <w:tr w:rsidR="003D27E1" w14:paraId="5347BB0A" w14:textId="77777777">
        <w:tc>
          <w:tcPr>
            <w:tcW w:w="1560" w:type="dxa"/>
            <w:tcBorders>
              <w:right w:val="nil"/>
            </w:tcBorders>
          </w:tcPr>
          <w:p w14:paraId="5347BB04" w14:textId="77777777" w:rsidR="003D27E1" w:rsidRDefault="003D27E1"/>
        </w:tc>
        <w:tc>
          <w:tcPr>
            <w:tcW w:w="1560" w:type="dxa"/>
            <w:tcBorders>
              <w:top w:val="single" w:sz="0" w:space="0" w:color="D3D3D3"/>
              <w:left w:val="nil"/>
              <w:bottom w:val="single" w:sz="0" w:space="0" w:color="000000"/>
            </w:tcBorders>
          </w:tcPr>
          <w:p w14:paraId="5347BB05"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000000"/>
            </w:tcBorders>
          </w:tcPr>
          <w:p w14:paraId="5347BB06" w14:textId="77777777" w:rsidR="003D27E1" w:rsidRDefault="00B475ED">
            <w:r>
              <w:rPr>
                <w:rFonts w:ascii="Consolas" w:eastAsia="Consolas" w:hAnsi="Consolas" w:cs="Consolas"/>
                <w:sz w:val="16"/>
              </w:rPr>
              <w:t>Separated</w:t>
            </w:r>
          </w:p>
        </w:tc>
        <w:tc>
          <w:tcPr>
            <w:tcW w:w="1560" w:type="dxa"/>
            <w:tcBorders>
              <w:top w:val="single" w:sz="0" w:space="0" w:color="D3D3D3"/>
              <w:bottom w:val="single" w:sz="0" w:space="0" w:color="000000"/>
            </w:tcBorders>
          </w:tcPr>
          <w:p w14:paraId="5347BB07" w14:textId="77777777" w:rsidR="003D27E1" w:rsidRDefault="00B475ED">
            <w:pPr>
              <w:jc w:val="right"/>
            </w:pPr>
            <w:r>
              <w:rPr>
                <w:rFonts w:ascii="Consolas" w:eastAsia="Consolas" w:hAnsi="Consolas" w:cs="Consolas"/>
                <w:sz w:val="16"/>
              </w:rPr>
              <w:t xml:space="preserve">    67,228</w:t>
            </w:r>
          </w:p>
        </w:tc>
        <w:tc>
          <w:tcPr>
            <w:tcW w:w="1560" w:type="dxa"/>
            <w:tcBorders>
              <w:top w:val="single" w:sz="0" w:space="0" w:color="D3D3D3"/>
              <w:bottom w:val="single" w:sz="0" w:space="0" w:color="000000"/>
            </w:tcBorders>
          </w:tcPr>
          <w:p w14:paraId="5347BB08" w14:textId="77777777" w:rsidR="003D27E1" w:rsidRDefault="00B475ED">
            <w:pPr>
              <w:jc w:val="right"/>
            </w:pPr>
            <w:r>
              <w:rPr>
                <w:rFonts w:ascii="Consolas" w:eastAsia="Consolas" w:hAnsi="Consolas" w:cs="Consolas"/>
                <w:sz w:val="16"/>
              </w:rPr>
              <w:t xml:space="preserve">      2.2</w:t>
            </w:r>
          </w:p>
        </w:tc>
        <w:tc>
          <w:tcPr>
            <w:tcW w:w="1560" w:type="dxa"/>
          </w:tcPr>
          <w:p w14:paraId="5347BB09" w14:textId="77777777" w:rsidR="003D27E1" w:rsidRDefault="003D27E1"/>
        </w:tc>
      </w:tr>
      <w:tr w:rsidR="003D27E1" w14:paraId="5347BB11" w14:textId="77777777">
        <w:tc>
          <w:tcPr>
            <w:tcW w:w="1560" w:type="dxa"/>
          </w:tcPr>
          <w:p w14:paraId="5347BB0B" w14:textId="77777777" w:rsidR="003D27E1" w:rsidRDefault="003D27E1"/>
        </w:tc>
        <w:tc>
          <w:tcPr>
            <w:tcW w:w="1560" w:type="dxa"/>
            <w:tcBorders>
              <w:top w:val="single" w:sz="0" w:space="0" w:color="000000"/>
              <w:bottom w:val="single" w:sz="0" w:space="0" w:color="000000"/>
            </w:tcBorders>
          </w:tcPr>
          <w:p w14:paraId="5347BB0C" w14:textId="77777777" w:rsidR="003D27E1" w:rsidRDefault="003D27E1"/>
        </w:tc>
        <w:tc>
          <w:tcPr>
            <w:tcW w:w="1560" w:type="dxa"/>
            <w:tcBorders>
              <w:top w:val="single" w:sz="0" w:space="0" w:color="000000"/>
              <w:bottom w:val="single" w:sz="0" w:space="0" w:color="000000"/>
            </w:tcBorders>
          </w:tcPr>
          <w:p w14:paraId="5347BB0D"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B0E"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B0F" w14:textId="77777777" w:rsidR="003D27E1" w:rsidRDefault="003D27E1"/>
        </w:tc>
        <w:tc>
          <w:tcPr>
            <w:tcW w:w="1560" w:type="dxa"/>
          </w:tcPr>
          <w:p w14:paraId="5347BB10" w14:textId="77777777" w:rsidR="003D27E1" w:rsidRDefault="003D27E1"/>
        </w:tc>
      </w:tr>
    </w:tbl>
    <w:p w14:paraId="5347BB12"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B1B" w14:textId="77777777">
        <w:tc>
          <w:tcPr>
            <w:tcW w:w="1170" w:type="dxa"/>
            <w:tcBorders>
              <w:top w:val="single" w:sz="0" w:space="0" w:color="000000"/>
              <w:bottom w:val="single" w:sz="0" w:space="0" w:color="000000"/>
            </w:tcBorders>
          </w:tcPr>
          <w:p w14:paraId="5347BB13"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B14"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B15"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B16"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B17"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B18"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B19"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B1A" w14:textId="77777777" w:rsidR="003D27E1" w:rsidRDefault="00B475ED">
            <w:pPr>
              <w:jc w:val="right"/>
            </w:pPr>
            <w:r>
              <w:rPr>
                <w:rFonts w:ascii="Consolas" w:eastAsia="Consolas" w:hAnsi="Consolas" w:cs="Consolas"/>
                <w:b/>
                <w:sz w:val="18"/>
              </w:rPr>
              <w:t>[8] NL</w:t>
            </w:r>
          </w:p>
        </w:tc>
      </w:tr>
      <w:tr w:rsidR="003D27E1" w14:paraId="5347BB24" w14:textId="77777777">
        <w:tc>
          <w:tcPr>
            <w:tcW w:w="1170" w:type="dxa"/>
            <w:tcBorders>
              <w:top w:val="single" w:sz="0" w:space="0" w:color="000000"/>
            </w:tcBorders>
          </w:tcPr>
          <w:p w14:paraId="5347BB1C"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BB1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B1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B1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B20" w14:textId="77777777" w:rsidR="003D27E1" w:rsidRDefault="00B475ED">
            <w:pPr>
              <w:jc w:val="right"/>
            </w:pPr>
            <w:r>
              <w:rPr>
                <w:rFonts w:ascii="Consolas" w:eastAsia="Consolas" w:hAnsi="Consolas" w:cs="Consolas"/>
                <w:sz w:val="16"/>
              </w:rPr>
              <w:t>2</w:t>
            </w:r>
          </w:p>
        </w:tc>
        <w:tc>
          <w:tcPr>
            <w:tcW w:w="1170" w:type="dxa"/>
            <w:tcBorders>
              <w:top w:val="single" w:sz="0" w:space="0" w:color="000000"/>
            </w:tcBorders>
          </w:tcPr>
          <w:p w14:paraId="5347BB2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B2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B23" w14:textId="77777777" w:rsidR="003D27E1" w:rsidRDefault="00B475ED">
            <w:pPr>
              <w:jc w:val="right"/>
            </w:pPr>
            <w:r>
              <w:rPr>
                <w:rFonts w:ascii="Consolas" w:eastAsia="Consolas" w:hAnsi="Consolas" w:cs="Consolas"/>
                <w:sz w:val="16"/>
              </w:rPr>
              <w:t>0</w:t>
            </w:r>
          </w:p>
        </w:tc>
      </w:tr>
      <w:tr w:rsidR="003D27E1" w14:paraId="5347BB2D" w14:textId="77777777">
        <w:tc>
          <w:tcPr>
            <w:tcW w:w="1170" w:type="dxa"/>
          </w:tcPr>
          <w:p w14:paraId="5347BB25" w14:textId="77777777" w:rsidR="003D27E1" w:rsidRDefault="00B475ED">
            <w:pPr>
              <w:jc w:val="right"/>
            </w:pPr>
            <w:r>
              <w:rPr>
                <w:rFonts w:ascii="Consolas" w:eastAsia="Consolas" w:hAnsi="Consolas" w:cs="Consolas"/>
                <w:sz w:val="16"/>
              </w:rPr>
              <w:t>-2</w:t>
            </w:r>
          </w:p>
        </w:tc>
        <w:tc>
          <w:tcPr>
            <w:tcW w:w="1170" w:type="dxa"/>
          </w:tcPr>
          <w:p w14:paraId="5347BB26" w14:textId="77777777" w:rsidR="003D27E1" w:rsidRDefault="00B475ED">
            <w:pPr>
              <w:jc w:val="right"/>
            </w:pPr>
            <w:r>
              <w:rPr>
                <w:rFonts w:ascii="Consolas" w:eastAsia="Consolas" w:hAnsi="Consolas" w:cs="Consolas"/>
                <w:sz w:val="16"/>
              </w:rPr>
              <w:t>0</w:t>
            </w:r>
          </w:p>
        </w:tc>
        <w:tc>
          <w:tcPr>
            <w:tcW w:w="1170" w:type="dxa"/>
          </w:tcPr>
          <w:p w14:paraId="5347BB27" w14:textId="77777777" w:rsidR="003D27E1" w:rsidRDefault="00B475ED">
            <w:pPr>
              <w:jc w:val="right"/>
            </w:pPr>
            <w:r>
              <w:rPr>
                <w:rFonts w:ascii="Consolas" w:eastAsia="Consolas" w:hAnsi="Consolas" w:cs="Consolas"/>
                <w:sz w:val="16"/>
              </w:rPr>
              <w:t>0</w:t>
            </w:r>
          </w:p>
        </w:tc>
        <w:tc>
          <w:tcPr>
            <w:tcW w:w="1170" w:type="dxa"/>
          </w:tcPr>
          <w:p w14:paraId="5347BB28" w14:textId="77777777" w:rsidR="003D27E1" w:rsidRDefault="00B475ED">
            <w:pPr>
              <w:jc w:val="right"/>
            </w:pPr>
            <w:r>
              <w:rPr>
                <w:rFonts w:ascii="Consolas" w:eastAsia="Consolas" w:hAnsi="Consolas" w:cs="Consolas"/>
                <w:sz w:val="16"/>
              </w:rPr>
              <w:t>0</w:t>
            </w:r>
          </w:p>
        </w:tc>
        <w:tc>
          <w:tcPr>
            <w:tcW w:w="1170" w:type="dxa"/>
          </w:tcPr>
          <w:p w14:paraId="5347BB29" w14:textId="77777777" w:rsidR="003D27E1" w:rsidRDefault="00B475ED">
            <w:pPr>
              <w:jc w:val="right"/>
            </w:pPr>
            <w:r>
              <w:rPr>
                <w:rFonts w:ascii="Consolas" w:eastAsia="Consolas" w:hAnsi="Consolas" w:cs="Consolas"/>
                <w:sz w:val="16"/>
              </w:rPr>
              <w:t>11</w:t>
            </w:r>
          </w:p>
        </w:tc>
        <w:tc>
          <w:tcPr>
            <w:tcW w:w="1170" w:type="dxa"/>
          </w:tcPr>
          <w:p w14:paraId="5347BB2A" w14:textId="77777777" w:rsidR="003D27E1" w:rsidRDefault="00B475ED">
            <w:pPr>
              <w:jc w:val="right"/>
            </w:pPr>
            <w:r>
              <w:rPr>
                <w:rFonts w:ascii="Consolas" w:eastAsia="Consolas" w:hAnsi="Consolas" w:cs="Consolas"/>
                <w:sz w:val="16"/>
              </w:rPr>
              <w:t>7,752</w:t>
            </w:r>
          </w:p>
        </w:tc>
        <w:tc>
          <w:tcPr>
            <w:tcW w:w="1170" w:type="dxa"/>
          </w:tcPr>
          <w:p w14:paraId="5347BB2B" w14:textId="77777777" w:rsidR="003D27E1" w:rsidRDefault="00B475ED">
            <w:pPr>
              <w:jc w:val="right"/>
            </w:pPr>
            <w:r>
              <w:rPr>
                <w:rFonts w:ascii="Consolas" w:eastAsia="Consolas" w:hAnsi="Consolas" w:cs="Consolas"/>
                <w:sz w:val="16"/>
              </w:rPr>
              <w:t>0</w:t>
            </w:r>
          </w:p>
        </w:tc>
        <w:tc>
          <w:tcPr>
            <w:tcW w:w="1170" w:type="dxa"/>
          </w:tcPr>
          <w:p w14:paraId="5347BB2C" w14:textId="77777777" w:rsidR="003D27E1" w:rsidRDefault="00B475ED">
            <w:pPr>
              <w:jc w:val="right"/>
            </w:pPr>
            <w:r>
              <w:rPr>
                <w:rFonts w:ascii="Consolas" w:eastAsia="Consolas" w:hAnsi="Consolas" w:cs="Consolas"/>
                <w:sz w:val="16"/>
              </w:rPr>
              <w:t>0</w:t>
            </w:r>
          </w:p>
        </w:tc>
      </w:tr>
      <w:tr w:rsidR="003D27E1" w14:paraId="5347BB36" w14:textId="77777777">
        <w:tc>
          <w:tcPr>
            <w:tcW w:w="1170" w:type="dxa"/>
          </w:tcPr>
          <w:p w14:paraId="5347BB2E" w14:textId="77777777" w:rsidR="003D27E1" w:rsidRDefault="00B475ED">
            <w:pPr>
              <w:jc w:val="right"/>
            </w:pPr>
            <w:r>
              <w:rPr>
                <w:rFonts w:ascii="Consolas" w:eastAsia="Consolas" w:hAnsi="Consolas" w:cs="Consolas"/>
                <w:sz w:val="16"/>
              </w:rPr>
              <w:t>-1</w:t>
            </w:r>
          </w:p>
        </w:tc>
        <w:tc>
          <w:tcPr>
            <w:tcW w:w="1170" w:type="dxa"/>
          </w:tcPr>
          <w:p w14:paraId="5347BB2F" w14:textId="77777777" w:rsidR="003D27E1" w:rsidRDefault="00B475ED">
            <w:pPr>
              <w:jc w:val="right"/>
            </w:pPr>
            <w:r>
              <w:rPr>
                <w:rFonts w:ascii="Consolas" w:eastAsia="Consolas" w:hAnsi="Consolas" w:cs="Consolas"/>
                <w:sz w:val="16"/>
              </w:rPr>
              <w:t>47</w:t>
            </w:r>
          </w:p>
        </w:tc>
        <w:tc>
          <w:tcPr>
            <w:tcW w:w="1170" w:type="dxa"/>
          </w:tcPr>
          <w:p w14:paraId="5347BB30" w14:textId="77777777" w:rsidR="003D27E1" w:rsidRDefault="00B475ED">
            <w:pPr>
              <w:jc w:val="right"/>
            </w:pPr>
            <w:r>
              <w:rPr>
                <w:rFonts w:ascii="Consolas" w:eastAsia="Consolas" w:hAnsi="Consolas" w:cs="Consolas"/>
                <w:sz w:val="16"/>
              </w:rPr>
              <w:t>53</w:t>
            </w:r>
          </w:p>
        </w:tc>
        <w:tc>
          <w:tcPr>
            <w:tcW w:w="1170" w:type="dxa"/>
          </w:tcPr>
          <w:p w14:paraId="5347BB31" w14:textId="77777777" w:rsidR="003D27E1" w:rsidRDefault="00B475ED">
            <w:pPr>
              <w:jc w:val="right"/>
            </w:pPr>
            <w:r>
              <w:rPr>
                <w:rFonts w:ascii="Consolas" w:eastAsia="Consolas" w:hAnsi="Consolas" w:cs="Consolas"/>
                <w:sz w:val="16"/>
              </w:rPr>
              <w:t>37</w:t>
            </w:r>
          </w:p>
        </w:tc>
        <w:tc>
          <w:tcPr>
            <w:tcW w:w="1170" w:type="dxa"/>
          </w:tcPr>
          <w:p w14:paraId="5347BB32" w14:textId="77777777" w:rsidR="003D27E1" w:rsidRDefault="00B475ED">
            <w:pPr>
              <w:jc w:val="right"/>
            </w:pPr>
            <w:r>
              <w:rPr>
                <w:rFonts w:ascii="Consolas" w:eastAsia="Consolas" w:hAnsi="Consolas" w:cs="Consolas"/>
                <w:sz w:val="16"/>
              </w:rPr>
              <w:t>0</w:t>
            </w:r>
          </w:p>
        </w:tc>
        <w:tc>
          <w:tcPr>
            <w:tcW w:w="1170" w:type="dxa"/>
          </w:tcPr>
          <w:p w14:paraId="5347BB33" w14:textId="77777777" w:rsidR="003D27E1" w:rsidRDefault="00B475ED">
            <w:pPr>
              <w:jc w:val="right"/>
            </w:pPr>
            <w:r>
              <w:rPr>
                <w:rFonts w:ascii="Consolas" w:eastAsia="Consolas" w:hAnsi="Consolas" w:cs="Consolas"/>
                <w:sz w:val="16"/>
              </w:rPr>
              <w:t>205</w:t>
            </w:r>
          </w:p>
        </w:tc>
        <w:tc>
          <w:tcPr>
            <w:tcW w:w="1170" w:type="dxa"/>
          </w:tcPr>
          <w:p w14:paraId="5347BB34" w14:textId="77777777" w:rsidR="003D27E1" w:rsidRDefault="00B475ED">
            <w:pPr>
              <w:jc w:val="right"/>
            </w:pPr>
            <w:r>
              <w:rPr>
                <w:rFonts w:ascii="Consolas" w:eastAsia="Consolas" w:hAnsi="Consolas" w:cs="Consolas"/>
                <w:sz w:val="16"/>
              </w:rPr>
              <w:t>414</w:t>
            </w:r>
          </w:p>
        </w:tc>
        <w:tc>
          <w:tcPr>
            <w:tcW w:w="1170" w:type="dxa"/>
          </w:tcPr>
          <w:p w14:paraId="5347BB35" w14:textId="77777777" w:rsidR="003D27E1" w:rsidRDefault="00B475ED">
            <w:pPr>
              <w:jc w:val="right"/>
            </w:pPr>
            <w:r>
              <w:rPr>
                <w:rFonts w:ascii="Consolas" w:eastAsia="Consolas" w:hAnsi="Consolas" w:cs="Consolas"/>
                <w:sz w:val="16"/>
              </w:rPr>
              <w:t>2</w:t>
            </w:r>
          </w:p>
        </w:tc>
      </w:tr>
      <w:tr w:rsidR="003D27E1" w14:paraId="5347BB3F" w14:textId="77777777">
        <w:tc>
          <w:tcPr>
            <w:tcW w:w="1170" w:type="dxa"/>
          </w:tcPr>
          <w:p w14:paraId="5347BB37" w14:textId="77777777" w:rsidR="003D27E1" w:rsidRDefault="00B475ED">
            <w:pPr>
              <w:jc w:val="right"/>
            </w:pPr>
            <w:r>
              <w:rPr>
                <w:rFonts w:ascii="Consolas" w:eastAsia="Consolas" w:hAnsi="Consolas" w:cs="Consolas"/>
                <w:sz w:val="16"/>
              </w:rPr>
              <w:t>1</w:t>
            </w:r>
          </w:p>
        </w:tc>
        <w:tc>
          <w:tcPr>
            <w:tcW w:w="1170" w:type="dxa"/>
          </w:tcPr>
          <w:p w14:paraId="5347BB38" w14:textId="77777777" w:rsidR="003D27E1" w:rsidRDefault="00B475ED">
            <w:pPr>
              <w:jc w:val="right"/>
            </w:pPr>
            <w:r>
              <w:rPr>
                <w:rFonts w:ascii="Consolas" w:eastAsia="Consolas" w:hAnsi="Consolas" w:cs="Consolas"/>
                <w:sz w:val="16"/>
              </w:rPr>
              <w:t>189,655</w:t>
            </w:r>
          </w:p>
        </w:tc>
        <w:tc>
          <w:tcPr>
            <w:tcW w:w="1170" w:type="dxa"/>
          </w:tcPr>
          <w:p w14:paraId="5347BB39" w14:textId="77777777" w:rsidR="003D27E1" w:rsidRDefault="00B475ED">
            <w:pPr>
              <w:jc w:val="right"/>
            </w:pPr>
            <w:r>
              <w:rPr>
                <w:rFonts w:ascii="Consolas" w:eastAsia="Consolas" w:hAnsi="Consolas" w:cs="Consolas"/>
                <w:sz w:val="16"/>
              </w:rPr>
              <w:t>250,016</w:t>
            </w:r>
          </w:p>
        </w:tc>
        <w:tc>
          <w:tcPr>
            <w:tcW w:w="1170" w:type="dxa"/>
          </w:tcPr>
          <w:p w14:paraId="5347BB3A" w14:textId="77777777" w:rsidR="003D27E1" w:rsidRDefault="00B475ED">
            <w:pPr>
              <w:jc w:val="right"/>
            </w:pPr>
            <w:r>
              <w:rPr>
                <w:rFonts w:ascii="Consolas" w:eastAsia="Consolas" w:hAnsi="Consolas" w:cs="Consolas"/>
                <w:sz w:val="16"/>
              </w:rPr>
              <w:t>359,771</w:t>
            </w:r>
          </w:p>
        </w:tc>
        <w:tc>
          <w:tcPr>
            <w:tcW w:w="1170" w:type="dxa"/>
          </w:tcPr>
          <w:p w14:paraId="5347BB3B" w14:textId="77777777" w:rsidR="003D27E1" w:rsidRDefault="00B475ED">
            <w:pPr>
              <w:jc w:val="right"/>
            </w:pPr>
            <w:r>
              <w:rPr>
                <w:rFonts w:ascii="Consolas" w:eastAsia="Consolas" w:hAnsi="Consolas" w:cs="Consolas"/>
                <w:sz w:val="16"/>
              </w:rPr>
              <w:t>139,993</w:t>
            </w:r>
          </w:p>
        </w:tc>
        <w:tc>
          <w:tcPr>
            <w:tcW w:w="1170" w:type="dxa"/>
          </w:tcPr>
          <w:p w14:paraId="5347BB3C" w14:textId="77777777" w:rsidR="003D27E1" w:rsidRDefault="00B475ED">
            <w:pPr>
              <w:jc w:val="right"/>
            </w:pPr>
            <w:r>
              <w:rPr>
                <w:rFonts w:ascii="Consolas" w:eastAsia="Consolas" w:hAnsi="Consolas" w:cs="Consolas"/>
                <w:sz w:val="16"/>
              </w:rPr>
              <w:t>484,172</w:t>
            </w:r>
          </w:p>
        </w:tc>
        <w:tc>
          <w:tcPr>
            <w:tcW w:w="1170" w:type="dxa"/>
          </w:tcPr>
          <w:p w14:paraId="5347BB3D" w14:textId="77777777" w:rsidR="003D27E1" w:rsidRDefault="00B475ED">
            <w:pPr>
              <w:jc w:val="right"/>
            </w:pPr>
            <w:r>
              <w:rPr>
                <w:rFonts w:ascii="Consolas" w:eastAsia="Consolas" w:hAnsi="Consolas" w:cs="Consolas"/>
                <w:sz w:val="16"/>
              </w:rPr>
              <w:t>511,422</w:t>
            </w:r>
          </w:p>
        </w:tc>
        <w:tc>
          <w:tcPr>
            <w:tcW w:w="1170" w:type="dxa"/>
          </w:tcPr>
          <w:p w14:paraId="5347BB3E" w14:textId="77777777" w:rsidR="003D27E1" w:rsidRDefault="00B475ED">
            <w:pPr>
              <w:jc w:val="right"/>
            </w:pPr>
            <w:r>
              <w:rPr>
                <w:rFonts w:ascii="Consolas" w:eastAsia="Consolas" w:hAnsi="Consolas" w:cs="Consolas"/>
                <w:sz w:val="16"/>
              </w:rPr>
              <w:t>74,256</w:t>
            </w:r>
          </w:p>
        </w:tc>
      </w:tr>
      <w:tr w:rsidR="003D27E1" w14:paraId="5347BB48" w14:textId="77777777">
        <w:tc>
          <w:tcPr>
            <w:tcW w:w="1170" w:type="dxa"/>
          </w:tcPr>
          <w:p w14:paraId="5347BB40" w14:textId="77777777" w:rsidR="003D27E1" w:rsidRDefault="00B475ED">
            <w:pPr>
              <w:jc w:val="right"/>
            </w:pPr>
            <w:r>
              <w:rPr>
                <w:rFonts w:ascii="Consolas" w:eastAsia="Consolas" w:hAnsi="Consolas" w:cs="Consolas"/>
                <w:sz w:val="16"/>
              </w:rPr>
              <w:t>2</w:t>
            </w:r>
          </w:p>
        </w:tc>
        <w:tc>
          <w:tcPr>
            <w:tcW w:w="1170" w:type="dxa"/>
          </w:tcPr>
          <w:p w14:paraId="5347BB41" w14:textId="77777777" w:rsidR="003D27E1" w:rsidRDefault="00B475ED">
            <w:pPr>
              <w:jc w:val="right"/>
            </w:pPr>
            <w:r>
              <w:rPr>
                <w:rFonts w:ascii="Consolas" w:eastAsia="Consolas" w:hAnsi="Consolas" w:cs="Consolas"/>
                <w:sz w:val="16"/>
              </w:rPr>
              <w:t>59,176</w:t>
            </w:r>
          </w:p>
        </w:tc>
        <w:tc>
          <w:tcPr>
            <w:tcW w:w="1170" w:type="dxa"/>
          </w:tcPr>
          <w:p w14:paraId="5347BB42" w14:textId="77777777" w:rsidR="003D27E1" w:rsidRDefault="00B475ED">
            <w:pPr>
              <w:jc w:val="right"/>
            </w:pPr>
            <w:r>
              <w:rPr>
                <w:rFonts w:ascii="Consolas" w:eastAsia="Consolas" w:hAnsi="Consolas" w:cs="Consolas"/>
                <w:sz w:val="16"/>
              </w:rPr>
              <w:t>78,268</w:t>
            </w:r>
          </w:p>
        </w:tc>
        <w:tc>
          <w:tcPr>
            <w:tcW w:w="1170" w:type="dxa"/>
          </w:tcPr>
          <w:p w14:paraId="5347BB43" w14:textId="77777777" w:rsidR="003D27E1" w:rsidRDefault="00B475ED">
            <w:pPr>
              <w:jc w:val="right"/>
            </w:pPr>
            <w:r>
              <w:rPr>
                <w:rFonts w:ascii="Consolas" w:eastAsia="Consolas" w:hAnsi="Consolas" w:cs="Consolas"/>
                <w:sz w:val="16"/>
              </w:rPr>
              <w:t>56,576</w:t>
            </w:r>
          </w:p>
        </w:tc>
        <w:tc>
          <w:tcPr>
            <w:tcW w:w="1170" w:type="dxa"/>
          </w:tcPr>
          <w:p w14:paraId="5347BB44" w14:textId="77777777" w:rsidR="003D27E1" w:rsidRDefault="00B475ED">
            <w:pPr>
              <w:jc w:val="right"/>
            </w:pPr>
            <w:r>
              <w:rPr>
                <w:rFonts w:ascii="Consolas" w:eastAsia="Consolas" w:hAnsi="Consolas" w:cs="Consolas"/>
                <w:sz w:val="16"/>
              </w:rPr>
              <w:t>38,380</w:t>
            </w:r>
          </w:p>
        </w:tc>
        <w:tc>
          <w:tcPr>
            <w:tcW w:w="1170" w:type="dxa"/>
          </w:tcPr>
          <w:p w14:paraId="5347BB45" w14:textId="77777777" w:rsidR="003D27E1" w:rsidRDefault="00B475ED">
            <w:pPr>
              <w:jc w:val="right"/>
            </w:pPr>
            <w:r>
              <w:rPr>
                <w:rFonts w:ascii="Consolas" w:eastAsia="Consolas" w:hAnsi="Consolas" w:cs="Consolas"/>
                <w:sz w:val="16"/>
              </w:rPr>
              <w:t>192,429</w:t>
            </w:r>
          </w:p>
        </w:tc>
        <w:tc>
          <w:tcPr>
            <w:tcW w:w="1170" w:type="dxa"/>
          </w:tcPr>
          <w:p w14:paraId="5347BB46" w14:textId="77777777" w:rsidR="003D27E1" w:rsidRDefault="00B475ED">
            <w:pPr>
              <w:jc w:val="right"/>
            </w:pPr>
            <w:r>
              <w:rPr>
                <w:rFonts w:ascii="Consolas" w:eastAsia="Consolas" w:hAnsi="Consolas" w:cs="Consolas"/>
                <w:sz w:val="16"/>
              </w:rPr>
              <w:t>157,942</w:t>
            </w:r>
          </w:p>
        </w:tc>
        <w:tc>
          <w:tcPr>
            <w:tcW w:w="1170" w:type="dxa"/>
          </w:tcPr>
          <w:p w14:paraId="5347BB47" w14:textId="77777777" w:rsidR="003D27E1" w:rsidRDefault="00B475ED">
            <w:pPr>
              <w:jc w:val="right"/>
            </w:pPr>
            <w:r>
              <w:rPr>
                <w:rFonts w:ascii="Consolas" w:eastAsia="Consolas" w:hAnsi="Consolas" w:cs="Consolas"/>
                <w:sz w:val="16"/>
              </w:rPr>
              <w:t>26,888</w:t>
            </w:r>
          </w:p>
        </w:tc>
      </w:tr>
      <w:tr w:rsidR="003D27E1" w14:paraId="5347BB51" w14:textId="77777777">
        <w:tc>
          <w:tcPr>
            <w:tcW w:w="1170" w:type="dxa"/>
          </w:tcPr>
          <w:p w14:paraId="5347BB49" w14:textId="77777777" w:rsidR="003D27E1" w:rsidRDefault="00B475ED">
            <w:pPr>
              <w:jc w:val="right"/>
            </w:pPr>
            <w:r>
              <w:rPr>
                <w:rFonts w:ascii="Consolas" w:eastAsia="Consolas" w:hAnsi="Consolas" w:cs="Consolas"/>
                <w:sz w:val="16"/>
              </w:rPr>
              <w:t>3</w:t>
            </w:r>
          </w:p>
        </w:tc>
        <w:tc>
          <w:tcPr>
            <w:tcW w:w="1170" w:type="dxa"/>
          </w:tcPr>
          <w:p w14:paraId="5347BB4A" w14:textId="77777777" w:rsidR="003D27E1" w:rsidRDefault="00B475ED">
            <w:pPr>
              <w:jc w:val="right"/>
            </w:pPr>
            <w:r>
              <w:rPr>
                <w:rFonts w:ascii="Consolas" w:eastAsia="Consolas" w:hAnsi="Consolas" w:cs="Consolas"/>
                <w:sz w:val="16"/>
              </w:rPr>
              <w:t>15,073</w:t>
            </w:r>
          </w:p>
        </w:tc>
        <w:tc>
          <w:tcPr>
            <w:tcW w:w="1170" w:type="dxa"/>
          </w:tcPr>
          <w:p w14:paraId="5347BB4B" w14:textId="77777777" w:rsidR="003D27E1" w:rsidRDefault="00B475ED">
            <w:pPr>
              <w:jc w:val="right"/>
            </w:pPr>
            <w:r>
              <w:rPr>
                <w:rFonts w:ascii="Consolas" w:eastAsia="Consolas" w:hAnsi="Consolas" w:cs="Consolas"/>
                <w:sz w:val="16"/>
              </w:rPr>
              <w:t>34,590</w:t>
            </w:r>
          </w:p>
        </w:tc>
        <w:tc>
          <w:tcPr>
            <w:tcW w:w="1170" w:type="dxa"/>
          </w:tcPr>
          <w:p w14:paraId="5347BB4C" w14:textId="77777777" w:rsidR="003D27E1" w:rsidRDefault="00B475ED">
            <w:pPr>
              <w:jc w:val="right"/>
            </w:pPr>
            <w:r>
              <w:rPr>
                <w:rFonts w:ascii="Consolas" w:eastAsia="Consolas" w:hAnsi="Consolas" w:cs="Consolas"/>
                <w:sz w:val="16"/>
              </w:rPr>
              <w:t>27,280</w:t>
            </w:r>
          </w:p>
        </w:tc>
        <w:tc>
          <w:tcPr>
            <w:tcW w:w="1170" w:type="dxa"/>
          </w:tcPr>
          <w:p w14:paraId="5347BB4D" w14:textId="77777777" w:rsidR="003D27E1" w:rsidRDefault="00B475ED">
            <w:pPr>
              <w:jc w:val="right"/>
            </w:pPr>
            <w:r>
              <w:rPr>
                <w:rFonts w:ascii="Consolas" w:eastAsia="Consolas" w:hAnsi="Consolas" w:cs="Consolas"/>
                <w:sz w:val="16"/>
              </w:rPr>
              <w:t>9,970</w:t>
            </w:r>
          </w:p>
        </w:tc>
        <w:tc>
          <w:tcPr>
            <w:tcW w:w="1170" w:type="dxa"/>
          </w:tcPr>
          <w:p w14:paraId="5347BB4E" w14:textId="77777777" w:rsidR="003D27E1" w:rsidRDefault="00B475ED">
            <w:pPr>
              <w:jc w:val="right"/>
            </w:pPr>
            <w:r>
              <w:rPr>
                <w:rFonts w:ascii="Consolas" w:eastAsia="Consolas" w:hAnsi="Consolas" w:cs="Consolas"/>
                <w:sz w:val="16"/>
              </w:rPr>
              <w:t>46,596</w:t>
            </w:r>
          </w:p>
        </w:tc>
        <w:tc>
          <w:tcPr>
            <w:tcW w:w="1170" w:type="dxa"/>
          </w:tcPr>
          <w:p w14:paraId="5347BB4F" w14:textId="77777777" w:rsidR="003D27E1" w:rsidRDefault="00B475ED">
            <w:pPr>
              <w:jc w:val="right"/>
            </w:pPr>
            <w:r>
              <w:rPr>
                <w:rFonts w:ascii="Consolas" w:eastAsia="Consolas" w:hAnsi="Consolas" w:cs="Consolas"/>
                <w:sz w:val="16"/>
              </w:rPr>
              <w:t>51,876</w:t>
            </w:r>
          </w:p>
        </w:tc>
        <w:tc>
          <w:tcPr>
            <w:tcW w:w="1170" w:type="dxa"/>
          </w:tcPr>
          <w:p w14:paraId="5347BB50" w14:textId="77777777" w:rsidR="003D27E1" w:rsidRDefault="00B475ED">
            <w:pPr>
              <w:jc w:val="right"/>
            </w:pPr>
            <w:r>
              <w:rPr>
                <w:rFonts w:ascii="Consolas" w:eastAsia="Consolas" w:hAnsi="Consolas" w:cs="Consolas"/>
                <w:sz w:val="16"/>
              </w:rPr>
              <w:t>5,775</w:t>
            </w:r>
          </w:p>
        </w:tc>
      </w:tr>
      <w:tr w:rsidR="003D27E1" w14:paraId="5347BB5A" w14:textId="77777777">
        <w:tc>
          <w:tcPr>
            <w:tcW w:w="1170" w:type="dxa"/>
          </w:tcPr>
          <w:p w14:paraId="5347BB52" w14:textId="77777777" w:rsidR="003D27E1" w:rsidRDefault="00B475ED">
            <w:pPr>
              <w:jc w:val="right"/>
            </w:pPr>
            <w:r>
              <w:rPr>
                <w:rFonts w:ascii="Consolas" w:eastAsia="Consolas" w:hAnsi="Consolas" w:cs="Consolas"/>
                <w:sz w:val="16"/>
              </w:rPr>
              <w:t>4</w:t>
            </w:r>
          </w:p>
        </w:tc>
        <w:tc>
          <w:tcPr>
            <w:tcW w:w="1170" w:type="dxa"/>
          </w:tcPr>
          <w:p w14:paraId="5347BB53" w14:textId="77777777" w:rsidR="003D27E1" w:rsidRDefault="00B475ED">
            <w:pPr>
              <w:jc w:val="right"/>
            </w:pPr>
            <w:r>
              <w:rPr>
                <w:rFonts w:ascii="Consolas" w:eastAsia="Consolas" w:hAnsi="Consolas" w:cs="Consolas"/>
                <w:sz w:val="16"/>
              </w:rPr>
              <w:t>18,344</w:t>
            </w:r>
          </w:p>
        </w:tc>
        <w:tc>
          <w:tcPr>
            <w:tcW w:w="1170" w:type="dxa"/>
          </w:tcPr>
          <w:p w14:paraId="5347BB54" w14:textId="77777777" w:rsidR="003D27E1" w:rsidRDefault="00B475ED">
            <w:pPr>
              <w:jc w:val="right"/>
            </w:pPr>
            <w:r>
              <w:rPr>
                <w:rFonts w:ascii="Consolas" w:eastAsia="Consolas" w:hAnsi="Consolas" w:cs="Consolas"/>
                <w:sz w:val="16"/>
              </w:rPr>
              <w:t>13,316</w:t>
            </w:r>
          </w:p>
        </w:tc>
        <w:tc>
          <w:tcPr>
            <w:tcW w:w="1170" w:type="dxa"/>
          </w:tcPr>
          <w:p w14:paraId="5347BB55" w14:textId="77777777" w:rsidR="003D27E1" w:rsidRDefault="00B475ED">
            <w:pPr>
              <w:jc w:val="right"/>
            </w:pPr>
            <w:r>
              <w:rPr>
                <w:rFonts w:ascii="Consolas" w:eastAsia="Consolas" w:hAnsi="Consolas" w:cs="Consolas"/>
                <w:sz w:val="16"/>
              </w:rPr>
              <w:t>36,997</w:t>
            </w:r>
          </w:p>
        </w:tc>
        <w:tc>
          <w:tcPr>
            <w:tcW w:w="1170" w:type="dxa"/>
          </w:tcPr>
          <w:p w14:paraId="5347BB56" w14:textId="77777777" w:rsidR="003D27E1" w:rsidRDefault="00B475ED">
            <w:pPr>
              <w:jc w:val="right"/>
            </w:pPr>
            <w:r>
              <w:rPr>
                <w:rFonts w:ascii="Consolas" w:eastAsia="Consolas" w:hAnsi="Consolas" w:cs="Consolas"/>
                <w:sz w:val="16"/>
              </w:rPr>
              <w:t>13,033</w:t>
            </w:r>
          </w:p>
        </w:tc>
        <w:tc>
          <w:tcPr>
            <w:tcW w:w="1170" w:type="dxa"/>
          </w:tcPr>
          <w:p w14:paraId="5347BB57" w14:textId="77777777" w:rsidR="003D27E1" w:rsidRDefault="00B475ED">
            <w:pPr>
              <w:jc w:val="right"/>
            </w:pPr>
            <w:r>
              <w:rPr>
                <w:rFonts w:ascii="Consolas" w:eastAsia="Consolas" w:hAnsi="Consolas" w:cs="Consolas"/>
                <w:sz w:val="16"/>
              </w:rPr>
              <w:t>59,851</w:t>
            </w:r>
          </w:p>
        </w:tc>
        <w:tc>
          <w:tcPr>
            <w:tcW w:w="1170" w:type="dxa"/>
          </w:tcPr>
          <w:p w14:paraId="5347BB58" w14:textId="77777777" w:rsidR="003D27E1" w:rsidRDefault="00B475ED">
            <w:pPr>
              <w:jc w:val="right"/>
            </w:pPr>
            <w:r>
              <w:rPr>
                <w:rFonts w:ascii="Consolas" w:eastAsia="Consolas" w:hAnsi="Consolas" w:cs="Consolas"/>
                <w:sz w:val="16"/>
              </w:rPr>
              <w:t>47,906</w:t>
            </w:r>
          </w:p>
        </w:tc>
        <w:tc>
          <w:tcPr>
            <w:tcW w:w="1170" w:type="dxa"/>
          </w:tcPr>
          <w:p w14:paraId="5347BB59" w14:textId="77777777" w:rsidR="003D27E1" w:rsidRDefault="00B475ED">
            <w:pPr>
              <w:jc w:val="right"/>
            </w:pPr>
            <w:r>
              <w:rPr>
                <w:rFonts w:ascii="Consolas" w:eastAsia="Consolas" w:hAnsi="Consolas" w:cs="Consolas"/>
                <w:sz w:val="16"/>
              </w:rPr>
              <w:t>9,028</w:t>
            </w:r>
          </w:p>
        </w:tc>
      </w:tr>
      <w:tr w:rsidR="003D27E1" w14:paraId="5347BB63" w14:textId="77777777">
        <w:tc>
          <w:tcPr>
            <w:tcW w:w="1170" w:type="dxa"/>
            <w:tcBorders>
              <w:bottom w:val="single" w:sz="0" w:space="0" w:color="000000"/>
            </w:tcBorders>
          </w:tcPr>
          <w:p w14:paraId="5347BB5B" w14:textId="77777777" w:rsidR="003D27E1" w:rsidRDefault="00B475ED">
            <w:pPr>
              <w:jc w:val="right"/>
            </w:pPr>
            <w:r>
              <w:rPr>
                <w:rFonts w:ascii="Consolas" w:eastAsia="Consolas" w:hAnsi="Consolas" w:cs="Consolas"/>
                <w:sz w:val="16"/>
              </w:rPr>
              <w:t>5</w:t>
            </w:r>
          </w:p>
        </w:tc>
        <w:tc>
          <w:tcPr>
            <w:tcW w:w="1170" w:type="dxa"/>
            <w:tcBorders>
              <w:bottom w:val="single" w:sz="0" w:space="0" w:color="000000"/>
            </w:tcBorders>
          </w:tcPr>
          <w:p w14:paraId="5347BB5C" w14:textId="77777777" w:rsidR="003D27E1" w:rsidRDefault="00B475ED">
            <w:pPr>
              <w:jc w:val="right"/>
            </w:pPr>
            <w:r>
              <w:rPr>
                <w:rFonts w:ascii="Consolas" w:eastAsia="Consolas" w:hAnsi="Consolas" w:cs="Consolas"/>
                <w:sz w:val="16"/>
              </w:rPr>
              <w:t>8,321</w:t>
            </w:r>
          </w:p>
        </w:tc>
        <w:tc>
          <w:tcPr>
            <w:tcW w:w="1170" w:type="dxa"/>
            <w:tcBorders>
              <w:bottom w:val="single" w:sz="0" w:space="0" w:color="000000"/>
            </w:tcBorders>
          </w:tcPr>
          <w:p w14:paraId="5347BB5D" w14:textId="77777777" w:rsidR="003D27E1" w:rsidRDefault="00B475ED">
            <w:pPr>
              <w:jc w:val="right"/>
            </w:pPr>
            <w:r>
              <w:rPr>
                <w:rFonts w:ascii="Consolas" w:eastAsia="Consolas" w:hAnsi="Consolas" w:cs="Consolas"/>
                <w:sz w:val="16"/>
              </w:rPr>
              <w:t>2,523</w:t>
            </w:r>
          </w:p>
        </w:tc>
        <w:tc>
          <w:tcPr>
            <w:tcW w:w="1170" w:type="dxa"/>
            <w:tcBorders>
              <w:bottom w:val="single" w:sz="0" w:space="0" w:color="000000"/>
            </w:tcBorders>
          </w:tcPr>
          <w:p w14:paraId="5347BB5E" w14:textId="77777777" w:rsidR="003D27E1" w:rsidRDefault="00B475ED">
            <w:pPr>
              <w:jc w:val="right"/>
            </w:pPr>
            <w:r>
              <w:rPr>
                <w:rFonts w:ascii="Consolas" w:eastAsia="Consolas" w:hAnsi="Consolas" w:cs="Consolas"/>
                <w:sz w:val="16"/>
              </w:rPr>
              <w:t>18,997</w:t>
            </w:r>
          </w:p>
        </w:tc>
        <w:tc>
          <w:tcPr>
            <w:tcW w:w="1170" w:type="dxa"/>
            <w:tcBorders>
              <w:bottom w:val="single" w:sz="0" w:space="0" w:color="000000"/>
            </w:tcBorders>
          </w:tcPr>
          <w:p w14:paraId="5347BB5F" w14:textId="77777777" w:rsidR="003D27E1" w:rsidRDefault="00B475ED">
            <w:pPr>
              <w:jc w:val="right"/>
            </w:pPr>
            <w:r>
              <w:rPr>
                <w:rFonts w:ascii="Consolas" w:eastAsia="Consolas" w:hAnsi="Consolas" w:cs="Consolas"/>
                <w:sz w:val="16"/>
              </w:rPr>
              <w:t>2,525</w:t>
            </w:r>
          </w:p>
        </w:tc>
        <w:tc>
          <w:tcPr>
            <w:tcW w:w="1170" w:type="dxa"/>
            <w:tcBorders>
              <w:bottom w:val="single" w:sz="0" w:space="0" w:color="000000"/>
            </w:tcBorders>
          </w:tcPr>
          <w:p w14:paraId="5347BB60" w14:textId="77777777" w:rsidR="003D27E1" w:rsidRDefault="00B475ED">
            <w:pPr>
              <w:jc w:val="right"/>
            </w:pPr>
            <w:r>
              <w:rPr>
                <w:rFonts w:ascii="Consolas" w:eastAsia="Consolas" w:hAnsi="Consolas" w:cs="Consolas"/>
                <w:sz w:val="16"/>
              </w:rPr>
              <w:t>21,130</w:t>
            </w:r>
          </w:p>
        </w:tc>
        <w:tc>
          <w:tcPr>
            <w:tcW w:w="1170" w:type="dxa"/>
            <w:tcBorders>
              <w:bottom w:val="single" w:sz="0" w:space="0" w:color="000000"/>
            </w:tcBorders>
          </w:tcPr>
          <w:p w14:paraId="5347BB61" w14:textId="77777777" w:rsidR="003D27E1" w:rsidRDefault="00B475ED">
            <w:pPr>
              <w:jc w:val="right"/>
            </w:pPr>
            <w:r>
              <w:rPr>
                <w:rFonts w:ascii="Consolas" w:eastAsia="Consolas" w:hAnsi="Consolas" w:cs="Consolas"/>
                <w:sz w:val="16"/>
              </w:rPr>
              <w:t>13,326</w:t>
            </w:r>
          </w:p>
        </w:tc>
        <w:tc>
          <w:tcPr>
            <w:tcW w:w="1170" w:type="dxa"/>
            <w:tcBorders>
              <w:bottom w:val="single" w:sz="0" w:space="0" w:color="000000"/>
            </w:tcBorders>
          </w:tcPr>
          <w:p w14:paraId="5347BB62" w14:textId="77777777" w:rsidR="003D27E1" w:rsidRDefault="00B475ED">
            <w:pPr>
              <w:jc w:val="right"/>
            </w:pPr>
            <w:r>
              <w:rPr>
                <w:rFonts w:ascii="Consolas" w:eastAsia="Consolas" w:hAnsi="Consolas" w:cs="Consolas"/>
                <w:sz w:val="16"/>
              </w:rPr>
              <w:t>406</w:t>
            </w:r>
          </w:p>
        </w:tc>
      </w:tr>
      <w:tr w:rsidR="003D27E1" w14:paraId="5347BB6C" w14:textId="77777777">
        <w:tc>
          <w:tcPr>
            <w:tcW w:w="0" w:type="auto"/>
            <w:tcBorders>
              <w:top w:val="single" w:sz="0" w:space="0" w:color="000000"/>
              <w:bottom w:val="single" w:sz="0" w:space="0" w:color="000000"/>
            </w:tcBorders>
          </w:tcPr>
          <w:p w14:paraId="5347BB64"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B65"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B66"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B67"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B68"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B69"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B6A"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B6B" w14:textId="77777777" w:rsidR="003D27E1" w:rsidRDefault="00B475ED">
            <w:pPr>
              <w:jc w:val="right"/>
            </w:pPr>
            <w:r>
              <w:rPr>
                <w:rFonts w:ascii="Consolas" w:eastAsia="Consolas" w:hAnsi="Consolas" w:cs="Consolas"/>
                <w:sz w:val="16"/>
              </w:rPr>
              <w:t>116,355</w:t>
            </w:r>
          </w:p>
        </w:tc>
      </w:tr>
    </w:tbl>
    <w:p w14:paraId="5347BB6D" w14:textId="77777777" w:rsidR="003D27E1" w:rsidRDefault="003D27E1"/>
    <w:p w14:paraId="5347BB6E" w14:textId="77777777" w:rsidR="003D27E1" w:rsidRDefault="00B475ED">
      <w:r>
        <w:br/>
      </w:r>
    </w:p>
    <w:p w14:paraId="5347BB6F" w14:textId="77777777" w:rsidR="003D27E1" w:rsidRDefault="00B475ED">
      <w:pPr>
        <w:shd w:val="solid" w:color="B0C4DE" w:fill="auto"/>
      </w:pPr>
      <w:proofErr w:type="spellStart"/>
      <w:r>
        <w:rPr>
          <w:b/>
          <w:sz w:val="26"/>
        </w:rPr>
        <w:t>livpart</w:t>
      </w:r>
      <w:proofErr w:type="spellEnd"/>
    </w:p>
    <w:p w14:paraId="5347BB70" w14:textId="77777777" w:rsidR="003D27E1" w:rsidRDefault="00B475ED">
      <w:pPr>
        <w:rPr>
          <w:color w:val="4682B4"/>
        </w:rPr>
      </w:pPr>
      <w:r>
        <w:rPr>
          <w:color w:val="4682B4"/>
        </w:rPr>
        <w:t>Living together with partner</w:t>
      </w:r>
      <w:r>
        <w:rPr>
          <w:color w:val="4682B4"/>
        </w:rPr>
        <w:br/>
        <w:t xml:space="preserve">   (0):   [0] No</w:t>
      </w:r>
      <w:r>
        <w:rPr>
          <w:color w:val="4682B4"/>
        </w:rPr>
        <w:br/>
      </w:r>
      <w:r>
        <w:rPr>
          <w:color w:val="4682B4"/>
        </w:rPr>
        <w:t xml:space="preserve">   (1):   [1] Yes</w:t>
      </w:r>
      <w:r>
        <w:rPr>
          <w:color w:val="4682B4"/>
        </w:rPr>
        <w:br/>
      </w:r>
    </w:p>
    <w:p w14:paraId="5347BB71" w14:textId="77777777" w:rsidR="003D27E1" w:rsidRDefault="003D27E1"/>
    <w:p w14:paraId="5347BB72" w14:textId="77777777" w:rsidR="003D27E1" w:rsidRDefault="00B475ED">
      <w:r>
        <w:t>Whether living with partner in the household.</w:t>
      </w:r>
    </w:p>
    <w:p w14:paraId="5347BB73"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BB75" w14:textId="77777777">
        <w:tc>
          <w:tcPr>
            <w:tcW w:w="9360" w:type="dxa"/>
            <w:gridSpan w:val="6"/>
          </w:tcPr>
          <w:p w14:paraId="5347BB74"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livpart</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Living together with partner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25,327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[-2;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0.47           </w:t>
            </w:r>
            <w:r>
              <w:rPr>
                <w:rFonts w:ascii="Consolas" w:eastAsia="Consolas" w:hAnsi="Consolas" w:cs="Consolas"/>
                <w:sz w:val="18"/>
              </w:rPr>
              <w:br/>
            </w:r>
          </w:p>
        </w:tc>
      </w:tr>
      <w:tr w:rsidR="003D27E1" w14:paraId="5347BB7C" w14:textId="77777777">
        <w:tc>
          <w:tcPr>
            <w:tcW w:w="1560" w:type="dxa"/>
          </w:tcPr>
          <w:p w14:paraId="5347BB76" w14:textId="77777777" w:rsidR="003D27E1" w:rsidRDefault="003D27E1"/>
        </w:tc>
        <w:tc>
          <w:tcPr>
            <w:tcW w:w="1560" w:type="dxa"/>
            <w:tcBorders>
              <w:top w:val="single" w:sz="0" w:space="0" w:color="000000"/>
              <w:bottom w:val="single" w:sz="0" w:space="0" w:color="000000"/>
            </w:tcBorders>
          </w:tcPr>
          <w:p w14:paraId="5347BB77"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B78"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B79"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B7A" w14:textId="77777777" w:rsidR="003D27E1" w:rsidRDefault="00B475ED">
            <w:pPr>
              <w:jc w:val="right"/>
            </w:pPr>
            <w:r>
              <w:rPr>
                <w:rFonts w:ascii="Consolas" w:eastAsia="Consolas" w:hAnsi="Consolas" w:cs="Consolas"/>
                <w:b/>
                <w:sz w:val="18"/>
              </w:rPr>
              <w:t>Percent</w:t>
            </w:r>
          </w:p>
        </w:tc>
        <w:tc>
          <w:tcPr>
            <w:tcW w:w="1560" w:type="dxa"/>
          </w:tcPr>
          <w:p w14:paraId="5347BB7B" w14:textId="77777777" w:rsidR="003D27E1" w:rsidRDefault="003D27E1"/>
        </w:tc>
      </w:tr>
      <w:tr w:rsidR="003D27E1" w14:paraId="5347BB83" w14:textId="77777777">
        <w:tc>
          <w:tcPr>
            <w:tcW w:w="1560" w:type="dxa"/>
            <w:tcBorders>
              <w:right w:val="nil"/>
            </w:tcBorders>
          </w:tcPr>
          <w:p w14:paraId="5347BB7D" w14:textId="77777777" w:rsidR="003D27E1" w:rsidRDefault="003D27E1"/>
        </w:tc>
        <w:tc>
          <w:tcPr>
            <w:tcW w:w="1560" w:type="dxa"/>
            <w:tcBorders>
              <w:top w:val="single" w:sz="0" w:space="0" w:color="000000"/>
              <w:left w:val="nil"/>
              <w:bottom w:val="single" w:sz="0" w:space="0" w:color="D3D3D3"/>
            </w:tcBorders>
          </w:tcPr>
          <w:p w14:paraId="5347BB7E" w14:textId="77777777" w:rsidR="003D27E1" w:rsidRDefault="00B475ED">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5347BB7F"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000000"/>
              <w:bottom w:val="single" w:sz="0" w:space="0" w:color="D3D3D3"/>
            </w:tcBorders>
          </w:tcPr>
          <w:p w14:paraId="5347BB80" w14:textId="77777777" w:rsidR="003D27E1" w:rsidRDefault="00B475ED">
            <w:pPr>
              <w:jc w:val="right"/>
            </w:pPr>
            <w:r>
              <w:rPr>
                <w:rFonts w:ascii="Consolas" w:eastAsia="Consolas" w:hAnsi="Consolas" w:cs="Consolas"/>
                <w:sz w:val="16"/>
              </w:rPr>
              <w:t xml:space="preserve">       737</w:t>
            </w:r>
          </w:p>
        </w:tc>
        <w:tc>
          <w:tcPr>
            <w:tcW w:w="1560" w:type="dxa"/>
            <w:tcBorders>
              <w:top w:val="single" w:sz="0" w:space="0" w:color="000000"/>
              <w:bottom w:val="single" w:sz="0" w:space="0" w:color="D3D3D3"/>
            </w:tcBorders>
          </w:tcPr>
          <w:p w14:paraId="5347BB81" w14:textId="77777777" w:rsidR="003D27E1" w:rsidRDefault="00B475ED">
            <w:pPr>
              <w:jc w:val="right"/>
            </w:pPr>
            <w:r>
              <w:rPr>
                <w:rFonts w:ascii="Consolas" w:eastAsia="Consolas" w:hAnsi="Consolas" w:cs="Consolas"/>
                <w:sz w:val="16"/>
              </w:rPr>
              <w:t xml:space="preserve">      0.0</w:t>
            </w:r>
          </w:p>
        </w:tc>
        <w:tc>
          <w:tcPr>
            <w:tcW w:w="1560" w:type="dxa"/>
          </w:tcPr>
          <w:p w14:paraId="5347BB82" w14:textId="77777777" w:rsidR="003D27E1" w:rsidRDefault="003D27E1"/>
        </w:tc>
      </w:tr>
      <w:tr w:rsidR="003D27E1" w14:paraId="5347BB8A" w14:textId="77777777">
        <w:tc>
          <w:tcPr>
            <w:tcW w:w="1560" w:type="dxa"/>
            <w:tcBorders>
              <w:right w:val="nil"/>
            </w:tcBorders>
          </w:tcPr>
          <w:p w14:paraId="5347BB84" w14:textId="77777777" w:rsidR="003D27E1" w:rsidRDefault="003D27E1"/>
        </w:tc>
        <w:tc>
          <w:tcPr>
            <w:tcW w:w="1560" w:type="dxa"/>
            <w:tcBorders>
              <w:top w:val="single" w:sz="0" w:space="0" w:color="D3D3D3"/>
              <w:left w:val="nil"/>
              <w:bottom w:val="single" w:sz="0" w:space="0" w:color="D3D3D3"/>
            </w:tcBorders>
          </w:tcPr>
          <w:p w14:paraId="5347BB85"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B86"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BB87" w14:textId="77777777" w:rsidR="003D27E1" w:rsidRDefault="00B475ED">
            <w:pPr>
              <w:jc w:val="right"/>
            </w:pPr>
            <w:r>
              <w:rPr>
                <w:rFonts w:ascii="Consolas" w:eastAsia="Consolas" w:hAnsi="Consolas" w:cs="Consolas"/>
                <w:sz w:val="16"/>
              </w:rPr>
              <w:t xml:space="preserve">       584</w:t>
            </w:r>
          </w:p>
        </w:tc>
        <w:tc>
          <w:tcPr>
            <w:tcW w:w="1560" w:type="dxa"/>
            <w:tcBorders>
              <w:top w:val="single" w:sz="0" w:space="0" w:color="D3D3D3"/>
              <w:bottom w:val="single" w:sz="0" w:space="0" w:color="D3D3D3"/>
            </w:tcBorders>
          </w:tcPr>
          <w:p w14:paraId="5347BB88" w14:textId="77777777" w:rsidR="003D27E1" w:rsidRDefault="00B475ED">
            <w:pPr>
              <w:jc w:val="right"/>
            </w:pPr>
            <w:r>
              <w:rPr>
                <w:rFonts w:ascii="Consolas" w:eastAsia="Consolas" w:hAnsi="Consolas" w:cs="Consolas"/>
                <w:sz w:val="16"/>
              </w:rPr>
              <w:t xml:space="preserve">      0.0</w:t>
            </w:r>
          </w:p>
        </w:tc>
        <w:tc>
          <w:tcPr>
            <w:tcW w:w="1560" w:type="dxa"/>
          </w:tcPr>
          <w:p w14:paraId="5347BB89" w14:textId="77777777" w:rsidR="003D27E1" w:rsidRDefault="003D27E1"/>
        </w:tc>
      </w:tr>
      <w:tr w:rsidR="003D27E1" w14:paraId="5347BB91" w14:textId="77777777">
        <w:tc>
          <w:tcPr>
            <w:tcW w:w="1560" w:type="dxa"/>
            <w:tcBorders>
              <w:right w:val="nil"/>
            </w:tcBorders>
          </w:tcPr>
          <w:p w14:paraId="5347BB8B" w14:textId="77777777" w:rsidR="003D27E1" w:rsidRDefault="003D27E1"/>
        </w:tc>
        <w:tc>
          <w:tcPr>
            <w:tcW w:w="1560" w:type="dxa"/>
            <w:tcBorders>
              <w:top w:val="single" w:sz="0" w:space="0" w:color="D3D3D3"/>
              <w:left w:val="nil"/>
              <w:bottom w:val="single" w:sz="0" w:space="0" w:color="D3D3D3"/>
            </w:tcBorders>
          </w:tcPr>
          <w:p w14:paraId="5347BB8C"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BB8D"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BB8E" w14:textId="77777777" w:rsidR="003D27E1" w:rsidRDefault="00B475ED">
            <w:pPr>
              <w:jc w:val="right"/>
            </w:pPr>
            <w:r>
              <w:rPr>
                <w:rFonts w:ascii="Consolas" w:eastAsia="Consolas" w:hAnsi="Consolas" w:cs="Consolas"/>
                <w:sz w:val="16"/>
              </w:rPr>
              <w:t xml:space="preserve">   992,205</w:t>
            </w:r>
          </w:p>
        </w:tc>
        <w:tc>
          <w:tcPr>
            <w:tcW w:w="1560" w:type="dxa"/>
            <w:tcBorders>
              <w:top w:val="single" w:sz="0" w:space="0" w:color="D3D3D3"/>
              <w:bottom w:val="single" w:sz="0" w:space="0" w:color="D3D3D3"/>
            </w:tcBorders>
          </w:tcPr>
          <w:p w14:paraId="5347BB8F" w14:textId="77777777" w:rsidR="003D27E1" w:rsidRDefault="00B475ED">
            <w:pPr>
              <w:jc w:val="right"/>
            </w:pPr>
            <w:r>
              <w:rPr>
                <w:rFonts w:ascii="Consolas" w:eastAsia="Consolas" w:hAnsi="Consolas" w:cs="Consolas"/>
                <w:sz w:val="16"/>
              </w:rPr>
              <w:t xml:space="preserve">     32.2</w:t>
            </w:r>
          </w:p>
        </w:tc>
        <w:tc>
          <w:tcPr>
            <w:tcW w:w="1560" w:type="dxa"/>
          </w:tcPr>
          <w:p w14:paraId="5347BB90" w14:textId="77777777" w:rsidR="003D27E1" w:rsidRDefault="003D27E1"/>
        </w:tc>
      </w:tr>
      <w:tr w:rsidR="003D27E1" w14:paraId="5347BB98" w14:textId="77777777">
        <w:tc>
          <w:tcPr>
            <w:tcW w:w="1560" w:type="dxa"/>
            <w:tcBorders>
              <w:right w:val="nil"/>
            </w:tcBorders>
          </w:tcPr>
          <w:p w14:paraId="5347BB92" w14:textId="77777777" w:rsidR="003D27E1" w:rsidRDefault="003D27E1"/>
        </w:tc>
        <w:tc>
          <w:tcPr>
            <w:tcW w:w="1560" w:type="dxa"/>
            <w:tcBorders>
              <w:top w:val="single" w:sz="0" w:space="0" w:color="D3D3D3"/>
              <w:left w:val="nil"/>
              <w:bottom w:val="single" w:sz="0" w:space="0" w:color="D3D3D3"/>
            </w:tcBorders>
          </w:tcPr>
          <w:p w14:paraId="5347BB93"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B94"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BB95" w14:textId="77777777" w:rsidR="003D27E1" w:rsidRDefault="00B475ED">
            <w:pPr>
              <w:jc w:val="right"/>
            </w:pPr>
            <w:r>
              <w:rPr>
                <w:rFonts w:ascii="Consolas" w:eastAsia="Consolas" w:hAnsi="Consolas" w:cs="Consolas"/>
                <w:sz w:val="16"/>
              </w:rPr>
              <w:t xml:space="preserve">   2066798</w:t>
            </w:r>
          </w:p>
        </w:tc>
        <w:tc>
          <w:tcPr>
            <w:tcW w:w="1560" w:type="dxa"/>
            <w:tcBorders>
              <w:top w:val="single" w:sz="0" w:space="0" w:color="D3D3D3"/>
              <w:bottom w:val="single" w:sz="0" w:space="0" w:color="D3D3D3"/>
            </w:tcBorders>
          </w:tcPr>
          <w:p w14:paraId="5347BB96" w14:textId="77777777" w:rsidR="003D27E1" w:rsidRDefault="00B475ED">
            <w:pPr>
              <w:jc w:val="right"/>
            </w:pPr>
            <w:r>
              <w:rPr>
                <w:rFonts w:ascii="Consolas" w:eastAsia="Consolas" w:hAnsi="Consolas" w:cs="Consolas"/>
                <w:sz w:val="16"/>
              </w:rPr>
              <w:t xml:space="preserve">     67.0</w:t>
            </w:r>
          </w:p>
        </w:tc>
        <w:tc>
          <w:tcPr>
            <w:tcW w:w="1560" w:type="dxa"/>
          </w:tcPr>
          <w:p w14:paraId="5347BB97" w14:textId="77777777" w:rsidR="003D27E1" w:rsidRDefault="003D27E1"/>
        </w:tc>
      </w:tr>
      <w:tr w:rsidR="003D27E1" w14:paraId="5347BB9F" w14:textId="77777777">
        <w:tc>
          <w:tcPr>
            <w:tcW w:w="1560" w:type="dxa"/>
            <w:tcBorders>
              <w:right w:val="nil"/>
            </w:tcBorders>
          </w:tcPr>
          <w:p w14:paraId="5347BB99" w14:textId="77777777" w:rsidR="003D27E1" w:rsidRDefault="003D27E1"/>
        </w:tc>
        <w:tc>
          <w:tcPr>
            <w:tcW w:w="1560" w:type="dxa"/>
            <w:tcBorders>
              <w:top w:val="single" w:sz="0" w:space="0" w:color="D3D3D3"/>
              <w:left w:val="nil"/>
              <w:bottom w:val="single" w:sz="0" w:space="0" w:color="000000"/>
            </w:tcBorders>
          </w:tcPr>
          <w:p w14:paraId="5347BB9A"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BB9B" w14:textId="77777777" w:rsidR="003D27E1" w:rsidRDefault="003D27E1"/>
        </w:tc>
        <w:tc>
          <w:tcPr>
            <w:tcW w:w="1560" w:type="dxa"/>
            <w:tcBorders>
              <w:top w:val="single" w:sz="0" w:space="0" w:color="D3D3D3"/>
              <w:bottom w:val="single" w:sz="0" w:space="0" w:color="000000"/>
            </w:tcBorders>
          </w:tcPr>
          <w:p w14:paraId="5347BB9C" w14:textId="77777777" w:rsidR="003D27E1" w:rsidRDefault="00B475ED">
            <w:pPr>
              <w:jc w:val="right"/>
            </w:pPr>
            <w:r>
              <w:rPr>
                <w:rFonts w:ascii="Consolas" w:eastAsia="Consolas" w:hAnsi="Consolas" w:cs="Consolas"/>
                <w:sz w:val="16"/>
              </w:rPr>
              <w:t xml:space="preserve">    24,006</w:t>
            </w:r>
          </w:p>
        </w:tc>
        <w:tc>
          <w:tcPr>
            <w:tcW w:w="1560" w:type="dxa"/>
            <w:tcBorders>
              <w:top w:val="single" w:sz="0" w:space="0" w:color="D3D3D3"/>
              <w:bottom w:val="single" w:sz="0" w:space="0" w:color="000000"/>
            </w:tcBorders>
          </w:tcPr>
          <w:p w14:paraId="5347BB9D" w14:textId="77777777" w:rsidR="003D27E1" w:rsidRDefault="00B475ED">
            <w:pPr>
              <w:jc w:val="right"/>
            </w:pPr>
            <w:r>
              <w:rPr>
                <w:rFonts w:ascii="Consolas" w:eastAsia="Consolas" w:hAnsi="Consolas" w:cs="Consolas"/>
                <w:sz w:val="16"/>
              </w:rPr>
              <w:t xml:space="preserve">      0.8</w:t>
            </w:r>
          </w:p>
        </w:tc>
        <w:tc>
          <w:tcPr>
            <w:tcW w:w="1560" w:type="dxa"/>
          </w:tcPr>
          <w:p w14:paraId="5347BB9E" w14:textId="77777777" w:rsidR="003D27E1" w:rsidRDefault="003D27E1"/>
        </w:tc>
      </w:tr>
      <w:tr w:rsidR="003D27E1" w14:paraId="5347BBA6" w14:textId="77777777">
        <w:tc>
          <w:tcPr>
            <w:tcW w:w="1560" w:type="dxa"/>
          </w:tcPr>
          <w:p w14:paraId="5347BBA0" w14:textId="77777777" w:rsidR="003D27E1" w:rsidRDefault="003D27E1"/>
        </w:tc>
        <w:tc>
          <w:tcPr>
            <w:tcW w:w="1560" w:type="dxa"/>
            <w:tcBorders>
              <w:top w:val="single" w:sz="0" w:space="0" w:color="000000"/>
              <w:bottom w:val="single" w:sz="0" w:space="0" w:color="000000"/>
            </w:tcBorders>
          </w:tcPr>
          <w:p w14:paraId="5347BBA1" w14:textId="77777777" w:rsidR="003D27E1" w:rsidRDefault="003D27E1"/>
        </w:tc>
        <w:tc>
          <w:tcPr>
            <w:tcW w:w="1560" w:type="dxa"/>
            <w:tcBorders>
              <w:top w:val="single" w:sz="0" w:space="0" w:color="000000"/>
              <w:bottom w:val="single" w:sz="0" w:space="0" w:color="000000"/>
            </w:tcBorders>
          </w:tcPr>
          <w:p w14:paraId="5347BBA2"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BA3"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BA4" w14:textId="77777777" w:rsidR="003D27E1" w:rsidRDefault="003D27E1"/>
        </w:tc>
        <w:tc>
          <w:tcPr>
            <w:tcW w:w="1560" w:type="dxa"/>
          </w:tcPr>
          <w:p w14:paraId="5347BBA5" w14:textId="77777777" w:rsidR="003D27E1" w:rsidRDefault="003D27E1"/>
        </w:tc>
      </w:tr>
    </w:tbl>
    <w:p w14:paraId="5347BBA7"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BB0" w14:textId="77777777">
        <w:tc>
          <w:tcPr>
            <w:tcW w:w="1170" w:type="dxa"/>
            <w:tcBorders>
              <w:top w:val="single" w:sz="0" w:space="0" w:color="000000"/>
              <w:bottom w:val="single" w:sz="0" w:space="0" w:color="000000"/>
            </w:tcBorders>
          </w:tcPr>
          <w:p w14:paraId="5347BBA8"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BA9"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BAA"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BAB"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BAC"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BAD"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BAE"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BAF" w14:textId="77777777" w:rsidR="003D27E1" w:rsidRDefault="00B475ED">
            <w:pPr>
              <w:jc w:val="right"/>
            </w:pPr>
            <w:r>
              <w:rPr>
                <w:rFonts w:ascii="Consolas" w:eastAsia="Consolas" w:hAnsi="Consolas" w:cs="Consolas"/>
                <w:b/>
                <w:sz w:val="18"/>
              </w:rPr>
              <w:t>[8] NL</w:t>
            </w:r>
          </w:p>
        </w:tc>
      </w:tr>
      <w:tr w:rsidR="003D27E1" w14:paraId="5347BBB9" w14:textId="77777777">
        <w:tc>
          <w:tcPr>
            <w:tcW w:w="1170" w:type="dxa"/>
            <w:tcBorders>
              <w:top w:val="single" w:sz="0" w:space="0" w:color="000000"/>
            </w:tcBorders>
          </w:tcPr>
          <w:p w14:paraId="5347BBB1" w14:textId="77777777" w:rsidR="003D27E1" w:rsidRDefault="00B475ED">
            <w:pPr>
              <w:jc w:val="right"/>
            </w:pPr>
            <w:r>
              <w:rPr>
                <w:rFonts w:ascii="Consolas" w:eastAsia="Consolas" w:hAnsi="Consolas" w:cs="Consolas"/>
                <w:sz w:val="16"/>
              </w:rPr>
              <w:t>-2</w:t>
            </w:r>
          </w:p>
        </w:tc>
        <w:tc>
          <w:tcPr>
            <w:tcW w:w="1170" w:type="dxa"/>
            <w:tcBorders>
              <w:top w:val="single" w:sz="0" w:space="0" w:color="000000"/>
            </w:tcBorders>
          </w:tcPr>
          <w:p w14:paraId="5347BBB2" w14:textId="77777777" w:rsidR="003D27E1" w:rsidRDefault="00B475ED">
            <w:pPr>
              <w:jc w:val="right"/>
            </w:pPr>
            <w:r>
              <w:rPr>
                <w:rFonts w:ascii="Consolas" w:eastAsia="Consolas" w:hAnsi="Consolas" w:cs="Consolas"/>
                <w:sz w:val="16"/>
              </w:rPr>
              <w:t>47</w:t>
            </w:r>
          </w:p>
        </w:tc>
        <w:tc>
          <w:tcPr>
            <w:tcW w:w="1170" w:type="dxa"/>
            <w:tcBorders>
              <w:top w:val="single" w:sz="0" w:space="0" w:color="000000"/>
            </w:tcBorders>
          </w:tcPr>
          <w:p w14:paraId="5347BBB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BB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BB5" w14:textId="77777777" w:rsidR="003D27E1" w:rsidRDefault="00B475ED">
            <w:pPr>
              <w:jc w:val="right"/>
            </w:pPr>
            <w:r>
              <w:rPr>
                <w:rFonts w:ascii="Consolas" w:eastAsia="Consolas" w:hAnsi="Consolas" w:cs="Consolas"/>
                <w:sz w:val="16"/>
              </w:rPr>
              <w:t>5</w:t>
            </w:r>
          </w:p>
        </w:tc>
        <w:tc>
          <w:tcPr>
            <w:tcW w:w="1170" w:type="dxa"/>
            <w:tcBorders>
              <w:top w:val="single" w:sz="0" w:space="0" w:color="000000"/>
            </w:tcBorders>
          </w:tcPr>
          <w:p w14:paraId="5347BBB6" w14:textId="77777777" w:rsidR="003D27E1" w:rsidRDefault="00B475ED">
            <w:pPr>
              <w:jc w:val="right"/>
            </w:pPr>
            <w:r>
              <w:rPr>
                <w:rFonts w:ascii="Consolas" w:eastAsia="Consolas" w:hAnsi="Consolas" w:cs="Consolas"/>
                <w:sz w:val="16"/>
              </w:rPr>
              <w:t>685</w:t>
            </w:r>
          </w:p>
        </w:tc>
        <w:tc>
          <w:tcPr>
            <w:tcW w:w="1170" w:type="dxa"/>
            <w:tcBorders>
              <w:top w:val="single" w:sz="0" w:space="0" w:color="000000"/>
            </w:tcBorders>
          </w:tcPr>
          <w:p w14:paraId="5347BBB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BB8" w14:textId="77777777" w:rsidR="003D27E1" w:rsidRDefault="00B475ED">
            <w:pPr>
              <w:jc w:val="right"/>
            </w:pPr>
            <w:r>
              <w:rPr>
                <w:rFonts w:ascii="Consolas" w:eastAsia="Consolas" w:hAnsi="Consolas" w:cs="Consolas"/>
                <w:sz w:val="16"/>
              </w:rPr>
              <w:t>0</w:t>
            </w:r>
          </w:p>
        </w:tc>
      </w:tr>
      <w:tr w:rsidR="003D27E1" w14:paraId="5347BBC2" w14:textId="77777777">
        <w:tc>
          <w:tcPr>
            <w:tcW w:w="1170" w:type="dxa"/>
          </w:tcPr>
          <w:p w14:paraId="5347BBBA" w14:textId="77777777" w:rsidR="003D27E1" w:rsidRDefault="00B475ED">
            <w:pPr>
              <w:jc w:val="right"/>
            </w:pPr>
            <w:r>
              <w:rPr>
                <w:rFonts w:ascii="Consolas" w:eastAsia="Consolas" w:hAnsi="Consolas" w:cs="Consolas"/>
                <w:sz w:val="16"/>
              </w:rPr>
              <w:t>-1</w:t>
            </w:r>
          </w:p>
        </w:tc>
        <w:tc>
          <w:tcPr>
            <w:tcW w:w="1170" w:type="dxa"/>
          </w:tcPr>
          <w:p w14:paraId="5347BBBB" w14:textId="77777777" w:rsidR="003D27E1" w:rsidRDefault="00B475ED">
            <w:pPr>
              <w:jc w:val="right"/>
            </w:pPr>
            <w:r>
              <w:rPr>
                <w:rFonts w:ascii="Consolas" w:eastAsia="Consolas" w:hAnsi="Consolas" w:cs="Consolas"/>
                <w:sz w:val="16"/>
              </w:rPr>
              <w:t>0</w:t>
            </w:r>
          </w:p>
        </w:tc>
        <w:tc>
          <w:tcPr>
            <w:tcW w:w="1170" w:type="dxa"/>
          </w:tcPr>
          <w:p w14:paraId="5347BBBC" w14:textId="77777777" w:rsidR="003D27E1" w:rsidRDefault="00B475ED">
            <w:pPr>
              <w:jc w:val="right"/>
            </w:pPr>
            <w:r>
              <w:rPr>
                <w:rFonts w:ascii="Consolas" w:eastAsia="Consolas" w:hAnsi="Consolas" w:cs="Consolas"/>
                <w:sz w:val="16"/>
              </w:rPr>
              <w:t>48</w:t>
            </w:r>
          </w:p>
        </w:tc>
        <w:tc>
          <w:tcPr>
            <w:tcW w:w="1170" w:type="dxa"/>
          </w:tcPr>
          <w:p w14:paraId="5347BBBD" w14:textId="77777777" w:rsidR="003D27E1" w:rsidRDefault="00B475ED">
            <w:pPr>
              <w:jc w:val="right"/>
            </w:pPr>
            <w:r>
              <w:rPr>
                <w:rFonts w:ascii="Consolas" w:eastAsia="Consolas" w:hAnsi="Consolas" w:cs="Consolas"/>
                <w:sz w:val="16"/>
              </w:rPr>
              <w:t>37</w:t>
            </w:r>
          </w:p>
        </w:tc>
        <w:tc>
          <w:tcPr>
            <w:tcW w:w="1170" w:type="dxa"/>
          </w:tcPr>
          <w:p w14:paraId="5347BBBE" w14:textId="77777777" w:rsidR="003D27E1" w:rsidRDefault="00B475ED">
            <w:pPr>
              <w:jc w:val="right"/>
            </w:pPr>
            <w:r>
              <w:rPr>
                <w:rFonts w:ascii="Consolas" w:eastAsia="Consolas" w:hAnsi="Consolas" w:cs="Consolas"/>
                <w:sz w:val="16"/>
              </w:rPr>
              <w:t>0</w:t>
            </w:r>
          </w:p>
        </w:tc>
        <w:tc>
          <w:tcPr>
            <w:tcW w:w="1170" w:type="dxa"/>
          </w:tcPr>
          <w:p w14:paraId="5347BBBF" w14:textId="77777777" w:rsidR="003D27E1" w:rsidRDefault="00B475ED">
            <w:pPr>
              <w:jc w:val="right"/>
            </w:pPr>
            <w:r>
              <w:rPr>
                <w:rFonts w:ascii="Consolas" w:eastAsia="Consolas" w:hAnsi="Consolas" w:cs="Consolas"/>
                <w:sz w:val="16"/>
              </w:rPr>
              <w:t>0</w:t>
            </w:r>
          </w:p>
        </w:tc>
        <w:tc>
          <w:tcPr>
            <w:tcW w:w="1170" w:type="dxa"/>
          </w:tcPr>
          <w:p w14:paraId="5347BBC0" w14:textId="77777777" w:rsidR="003D27E1" w:rsidRDefault="00B475ED">
            <w:pPr>
              <w:jc w:val="right"/>
            </w:pPr>
            <w:r>
              <w:rPr>
                <w:rFonts w:ascii="Consolas" w:eastAsia="Consolas" w:hAnsi="Consolas" w:cs="Consolas"/>
                <w:sz w:val="16"/>
              </w:rPr>
              <w:t>499</w:t>
            </w:r>
          </w:p>
        </w:tc>
        <w:tc>
          <w:tcPr>
            <w:tcW w:w="1170" w:type="dxa"/>
          </w:tcPr>
          <w:p w14:paraId="5347BBC1" w14:textId="77777777" w:rsidR="003D27E1" w:rsidRDefault="00B475ED">
            <w:pPr>
              <w:jc w:val="right"/>
            </w:pPr>
            <w:r>
              <w:rPr>
                <w:rFonts w:ascii="Consolas" w:eastAsia="Consolas" w:hAnsi="Consolas" w:cs="Consolas"/>
                <w:sz w:val="16"/>
              </w:rPr>
              <w:t>0</w:t>
            </w:r>
          </w:p>
        </w:tc>
      </w:tr>
      <w:tr w:rsidR="003D27E1" w14:paraId="5347BBCB" w14:textId="77777777">
        <w:tc>
          <w:tcPr>
            <w:tcW w:w="1170" w:type="dxa"/>
          </w:tcPr>
          <w:p w14:paraId="5347BBC3" w14:textId="77777777" w:rsidR="003D27E1" w:rsidRDefault="00B475ED">
            <w:pPr>
              <w:jc w:val="right"/>
            </w:pPr>
            <w:r>
              <w:rPr>
                <w:rFonts w:ascii="Consolas" w:eastAsia="Consolas" w:hAnsi="Consolas" w:cs="Consolas"/>
                <w:sz w:val="16"/>
              </w:rPr>
              <w:t>0</w:t>
            </w:r>
          </w:p>
        </w:tc>
        <w:tc>
          <w:tcPr>
            <w:tcW w:w="1170" w:type="dxa"/>
          </w:tcPr>
          <w:p w14:paraId="5347BBC4" w14:textId="77777777" w:rsidR="003D27E1" w:rsidRDefault="00B475ED">
            <w:pPr>
              <w:jc w:val="right"/>
            </w:pPr>
            <w:r>
              <w:rPr>
                <w:rFonts w:ascii="Consolas" w:eastAsia="Consolas" w:hAnsi="Consolas" w:cs="Consolas"/>
                <w:sz w:val="16"/>
              </w:rPr>
              <w:t>100,914</w:t>
            </w:r>
          </w:p>
        </w:tc>
        <w:tc>
          <w:tcPr>
            <w:tcW w:w="1170" w:type="dxa"/>
          </w:tcPr>
          <w:p w14:paraId="5347BBC5" w14:textId="77777777" w:rsidR="003D27E1" w:rsidRDefault="00B475ED">
            <w:pPr>
              <w:jc w:val="right"/>
            </w:pPr>
            <w:r>
              <w:rPr>
                <w:rFonts w:ascii="Consolas" w:eastAsia="Consolas" w:hAnsi="Consolas" w:cs="Consolas"/>
                <w:sz w:val="16"/>
              </w:rPr>
              <w:t>129,203</w:t>
            </w:r>
          </w:p>
        </w:tc>
        <w:tc>
          <w:tcPr>
            <w:tcW w:w="1170" w:type="dxa"/>
          </w:tcPr>
          <w:p w14:paraId="5347BBC6" w14:textId="77777777" w:rsidR="003D27E1" w:rsidRDefault="00B475ED">
            <w:pPr>
              <w:jc w:val="right"/>
            </w:pPr>
            <w:r>
              <w:rPr>
                <w:rFonts w:ascii="Consolas" w:eastAsia="Consolas" w:hAnsi="Consolas" w:cs="Consolas"/>
                <w:sz w:val="16"/>
              </w:rPr>
              <w:t>139,850</w:t>
            </w:r>
          </w:p>
        </w:tc>
        <w:tc>
          <w:tcPr>
            <w:tcW w:w="1170" w:type="dxa"/>
          </w:tcPr>
          <w:p w14:paraId="5347BBC7" w14:textId="77777777" w:rsidR="003D27E1" w:rsidRDefault="00B475ED">
            <w:pPr>
              <w:jc w:val="right"/>
            </w:pPr>
            <w:r>
              <w:rPr>
                <w:rFonts w:ascii="Consolas" w:eastAsia="Consolas" w:hAnsi="Consolas" w:cs="Consolas"/>
                <w:sz w:val="16"/>
              </w:rPr>
              <w:t>64,481</w:t>
            </w:r>
          </w:p>
        </w:tc>
        <w:tc>
          <w:tcPr>
            <w:tcW w:w="1170" w:type="dxa"/>
          </w:tcPr>
          <w:p w14:paraId="5347BBC8" w14:textId="77777777" w:rsidR="003D27E1" w:rsidRDefault="00B475ED">
            <w:pPr>
              <w:jc w:val="right"/>
            </w:pPr>
            <w:r>
              <w:rPr>
                <w:rFonts w:ascii="Consolas" w:eastAsia="Consolas" w:hAnsi="Consolas" w:cs="Consolas"/>
                <w:sz w:val="16"/>
              </w:rPr>
              <w:t>254,245</w:t>
            </w:r>
          </w:p>
        </w:tc>
        <w:tc>
          <w:tcPr>
            <w:tcW w:w="1170" w:type="dxa"/>
          </w:tcPr>
          <w:p w14:paraId="5347BBC9" w14:textId="77777777" w:rsidR="003D27E1" w:rsidRDefault="00B475ED">
            <w:pPr>
              <w:jc w:val="right"/>
            </w:pPr>
            <w:r>
              <w:rPr>
                <w:rFonts w:ascii="Consolas" w:eastAsia="Consolas" w:hAnsi="Consolas" w:cs="Consolas"/>
                <w:sz w:val="16"/>
              </w:rPr>
              <w:t>274,112</w:t>
            </w:r>
          </w:p>
        </w:tc>
        <w:tc>
          <w:tcPr>
            <w:tcW w:w="1170" w:type="dxa"/>
          </w:tcPr>
          <w:p w14:paraId="5347BBCA" w14:textId="77777777" w:rsidR="003D27E1" w:rsidRDefault="00B475ED">
            <w:pPr>
              <w:jc w:val="right"/>
            </w:pPr>
            <w:r>
              <w:rPr>
                <w:rFonts w:ascii="Consolas" w:eastAsia="Consolas" w:hAnsi="Consolas" w:cs="Consolas"/>
                <w:sz w:val="16"/>
              </w:rPr>
              <w:t>29,400</w:t>
            </w:r>
          </w:p>
        </w:tc>
      </w:tr>
      <w:tr w:rsidR="003D27E1" w14:paraId="5347BBD4" w14:textId="77777777">
        <w:tc>
          <w:tcPr>
            <w:tcW w:w="1170" w:type="dxa"/>
          </w:tcPr>
          <w:p w14:paraId="5347BBCC" w14:textId="77777777" w:rsidR="003D27E1" w:rsidRDefault="00B475ED">
            <w:pPr>
              <w:jc w:val="right"/>
            </w:pPr>
            <w:r>
              <w:rPr>
                <w:rFonts w:ascii="Consolas" w:eastAsia="Consolas" w:hAnsi="Consolas" w:cs="Consolas"/>
                <w:sz w:val="16"/>
              </w:rPr>
              <w:t>1</w:t>
            </w:r>
          </w:p>
        </w:tc>
        <w:tc>
          <w:tcPr>
            <w:tcW w:w="1170" w:type="dxa"/>
          </w:tcPr>
          <w:p w14:paraId="5347BBCD" w14:textId="77777777" w:rsidR="003D27E1" w:rsidRDefault="00B475ED">
            <w:pPr>
              <w:jc w:val="right"/>
            </w:pPr>
            <w:r>
              <w:rPr>
                <w:rFonts w:ascii="Consolas" w:eastAsia="Consolas" w:hAnsi="Consolas" w:cs="Consolas"/>
                <w:sz w:val="16"/>
              </w:rPr>
              <w:t>189,655</w:t>
            </w:r>
          </w:p>
        </w:tc>
        <w:tc>
          <w:tcPr>
            <w:tcW w:w="1170" w:type="dxa"/>
          </w:tcPr>
          <w:p w14:paraId="5347BBCE" w14:textId="77777777" w:rsidR="003D27E1" w:rsidRDefault="00B475ED">
            <w:pPr>
              <w:jc w:val="right"/>
            </w:pPr>
            <w:r>
              <w:rPr>
                <w:rFonts w:ascii="Consolas" w:eastAsia="Consolas" w:hAnsi="Consolas" w:cs="Consolas"/>
                <w:sz w:val="16"/>
              </w:rPr>
              <w:t>249,515</w:t>
            </w:r>
          </w:p>
        </w:tc>
        <w:tc>
          <w:tcPr>
            <w:tcW w:w="1170" w:type="dxa"/>
          </w:tcPr>
          <w:p w14:paraId="5347BBCF" w14:textId="77777777" w:rsidR="003D27E1" w:rsidRDefault="00B475ED">
            <w:pPr>
              <w:jc w:val="right"/>
            </w:pPr>
            <w:r>
              <w:rPr>
                <w:rFonts w:ascii="Consolas" w:eastAsia="Consolas" w:hAnsi="Consolas" w:cs="Consolas"/>
                <w:sz w:val="16"/>
              </w:rPr>
              <w:t>359,771</w:t>
            </w:r>
          </w:p>
        </w:tc>
        <w:tc>
          <w:tcPr>
            <w:tcW w:w="1170" w:type="dxa"/>
          </w:tcPr>
          <w:p w14:paraId="5347BBD0" w14:textId="77777777" w:rsidR="003D27E1" w:rsidRDefault="00B475ED">
            <w:pPr>
              <w:jc w:val="right"/>
            </w:pPr>
            <w:r>
              <w:rPr>
                <w:rFonts w:ascii="Consolas" w:eastAsia="Consolas" w:hAnsi="Consolas" w:cs="Consolas"/>
                <w:sz w:val="16"/>
              </w:rPr>
              <w:t>139,428</w:t>
            </w:r>
          </w:p>
        </w:tc>
        <w:tc>
          <w:tcPr>
            <w:tcW w:w="1170" w:type="dxa"/>
          </w:tcPr>
          <w:p w14:paraId="5347BBD1" w14:textId="77777777" w:rsidR="003D27E1" w:rsidRDefault="00B475ED">
            <w:pPr>
              <w:jc w:val="right"/>
            </w:pPr>
            <w:r>
              <w:rPr>
                <w:rFonts w:ascii="Consolas" w:eastAsia="Consolas" w:hAnsi="Consolas" w:cs="Consolas"/>
                <w:sz w:val="16"/>
              </w:rPr>
              <w:t>557,205</w:t>
            </w:r>
          </w:p>
        </w:tc>
        <w:tc>
          <w:tcPr>
            <w:tcW w:w="1170" w:type="dxa"/>
          </w:tcPr>
          <w:p w14:paraId="5347BBD2" w14:textId="77777777" w:rsidR="003D27E1" w:rsidRDefault="00B475ED">
            <w:pPr>
              <w:jc w:val="right"/>
            </w:pPr>
            <w:r>
              <w:rPr>
                <w:rFonts w:ascii="Consolas" w:eastAsia="Consolas" w:hAnsi="Consolas" w:cs="Consolas"/>
                <w:sz w:val="16"/>
              </w:rPr>
              <w:t>508,275</w:t>
            </w:r>
          </w:p>
        </w:tc>
        <w:tc>
          <w:tcPr>
            <w:tcW w:w="1170" w:type="dxa"/>
          </w:tcPr>
          <w:p w14:paraId="5347BBD3" w14:textId="77777777" w:rsidR="003D27E1" w:rsidRDefault="00B475ED">
            <w:pPr>
              <w:jc w:val="right"/>
            </w:pPr>
            <w:r>
              <w:rPr>
                <w:rFonts w:ascii="Consolas" w:eastAsia="Consolas" w:hAnsi="Consolas" w:cs="Consolas"/>
                <w:sz w:val="16"/>
              </w:rPr>
              <w:t>62,949</w:t>
            </w:r>
          </w:p>
        </w:tc>
      </w:tr>
      <w:tr w:rsidR="003D27E1" w14:paraId="5347BBDD" w14:textId="77777777">
        <w:tc>
          <w:tcPr>
            <w:tcW w:w="1170" w:type="dxa"/>
            <w:tcBorders>
              <w:bottom w:val="single" w:sz="0" w:space="0" w:color="000000"/>
            </w:tcBorders>
          </w:tcPr>
          <w:p w14:paraId="5347BBD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BBD6"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BD7"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BD8"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BD9"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BDA"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BDB"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BDC" w14:textId="77777777" w:rsidR="003D27E1" w:rsidRDefault="00B475ED">
            <w:pPr>
              <w:jc w:val="right"/>
            </w:pPr>
            <w:r>
              <w:rPr>
                <w:rFonts w:ascii="Consolas" w:eastAsia="Consolas" w:hAnsi="Consolas" w:cs="Consolas"/>
                <w:sz w:val="16"/>
              </w:rPr>
              <w:t>24,006</w:t>
            </w:r>
          </w:p>
        </w:tc>
      </w:tr>
      <w:tr w:rsidR="003D27E1" w14:paraId="5347BBE6" w14:textId="77777777">
        <w:tc>
          <w:tcPr>
            <w:tcW w:w="0" w:type="auto"/>
            <w:tcBorders>
              <w:top w:val="single" w:sz="0" w:space="0" w:color="000000"/>
              <w:bottom w:val="single" w:sz="0" w:space="0" w:color="000000"/>
            </w:tcBorders>
          </w:tcPr>
          <w:p w14:paraId="5347BBDE"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BDF"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BE0"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BE1"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BE2"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BE3"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BE4"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BE5" w14:textId="77777777" w:rsidR="003D27E1" w:rsidRDefault="00B475ED">
            <w:pPr>
              <w:jc w:val="right"/>
            </w:pPr>
            <w:r>
              <w:rPr>
                <w:rFonts w:ascii="Consolas" w:eastAsia="Consolas" w:hAnsi="Consolas" w:cs="Consolas"/>
                <w:sz w:val="16"/>
              </w:rPr>
              <w:t>116,355</w:t>
            </w:r>
          </w:p>
        </w:tc>
      </w:tr>
    </w:tbl>
    <w:p w14:paraId="5347BBE7" w14:textId="77777777" w:rsidR="003D27E1" w:rsidRDefault="003D27E1"/>
    <w:p w14:paraId="5347BBE8" w14:textId="77777777" w:rsidR="003D27E1" w:rsidRDefault="00B475ED">
      <w:r>
        <w:br/>
      </w:r>
    </w:p>
    <w:p w14:paraId="5347BBE9" w14:textId="77777777" w:rsidR="003D27E1" w:rsidRDefault="00B475ED">
      <w:pPr>
        <w:shd w:val="solid" w:color="B0C4DE" w:fill="auto"/>
      </w:pPr>
      <w:proofErr w:type="spellStart"/>
      <w:r>
        <w:rPr>
          <w:b/>
          <w:sz w:val="26"/>
        </w:rPr>
        <w:t>nvmarr</w:t>
      </w:r>
      <w:proofErr w:type="spellEnd"/>
    </w:p>
    <w:p w14:paraId="5347BBEA" w14:textId="77777777" w:rsidR="003D27E1" w:rsidRDefault="00B475ED">
      <w:pPr>
        <w:rPr>
          <w:color w:val="4682B4"/>
        </w:rPr>
      </w:pPr>
      <w:r>
        <w:rPr>
          <w:color w:val="4682B4"/>
        </w:rPr>
        <w:t>Never married</w:t>
      </w:r>
      <w:r>
        <w:rPr>
          <w:color w:val="4682B4"/>
        </w:rPr>
        <w:br/>
        <w:t xml:space="preserve">   (0):   [0] No</w:t>
      </w:r>
      <w:r>
        <w:rPr>
          <w:color w:val="4682B4"/>
        </w:rPr>
        <w:br/>
        <w:t xml:space="preserve">   (1):   [1] Yes</w:t>
      </w:r>
      <w:r>
        <w:rPr>
          <w:color w:val="4682B4"/>
        </w:rPr>
        <w:br/>
      </w:r>
    </w:p>
    <w:p w14:paraId="5347BBEB" w14:textId="77777777" w:rsidR="003D27E1" w:rsidRDefault="003D27E1"/>
    <w:p w14:paraId="5347BBEC" w14:textId="77777777" w:rsidR="003D27E1" w:rsidRDefault="00B475ED">
      <w:r>
        <w:t>Responded has not been formally married until the interview time.</w:t>
      </w:r>
    </w:p>
    <w:p w14:paraId="5347BBED" w14:textId="77777777" w:rsidR="003D27E1" w:rsidRDefault="00B475ED">
      <w:r>
        <w:rPr>
          <w:color w:val="FF0000"/>
        </w:rPr>
        <w:t>XXX ADD DESCRIPTION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BBEF" w14:textId="77777777">
        <w:tc>
          <w:tcPr>
            <w:tcW w:w="9360" w:type="dxa"/>
            <w:gridSpan w:val="6"/>
          </w:tcPr>
          <w:p w14:paraId="5347BBEE"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nvmarr</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Never married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22,173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0.23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0.45           </w:t>
            </w:r>
            <w:r>
              <w:rPr>
                <w:rFonts w:ascii="Consolas" w:eastAsia="Consolas" w:hAnsi="Consolas" w:cs="Consolas"/>
                <w:sz w:val="18"/>
              </w:rPr>
              <w:br/>
            </w:r>
          </w:p>
        </w:tc>
      </w:tr>
      <w:tr w:rsidR="003D27E1" w14:paraId="5347BBF6" w14:textId="77777777">
        <w:tc>
          <w:tcPr>
            <w:tcW w:w="1560" w:type="dxa"/>
          </w:tcPr>
          <w:p w14:paraId="5347BBF0" w14:textId="77777777" w:rsidR="003D27E1" w:rsidRDefault="003D27E1"/>
        </w:tc>
        <w:tc>
          <w:tcPr>
            <w:tcW w:w="1560" w:type="dxa"/>
            <w:tcBorders>
              <w:top w:val="single" w:sz="0" w:space="0" w:color="000000"/>
              <w:bottom w:val="single" w:sz="0" w:space="0" w:color="000000"/>
            </w:tcBorders>
          </w:tcPr>
          <w:p w14:paraId="5347BBF1"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BF2"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BF3"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BF4" w14:textId="77777777" w:rsidR="003D27E1" w:rsidRDefault="00B475ED">
            <w:pPr>
              <w:jc w:val="right"/>
            </w:pPr>
            <w:r>
              <w:rPr>
                <w:rFonts w:ascii="Consolas" w:eastAsia="Consolas" w:hAnsi="Consolas" w:cs="Consolas"/>
                <w:b/>
                <w:sz w:val="18"/>
              </w:rPr>
              <w:t>Percent</w:t>
            </w:r>
          </w:p>
        </w:tc>
        <w:tc>
          <w:tcPr>
            <w:tcW w:w="1560" w:type="dxa"/>
          </w:tcPr>
          <w:p w14:paraId="5347BBF5" w14:textId="77777777" w:rsidR="003D27E1" w:rsidRDefault="003D27E1"/>
        </w:tc>
      </w:tr>
      <w:tr w:rsidR="003D27E1" w14:paraId="5347BBFD" w14:textId="77777777">
        <w:tc>
          <w:tcPr>
            <w:tcW w:w="1560" w:type="dxa"/>
            <w:tcBorders>
              <w:right w:val="nil"/>
            </w:tcBorders>
          </w:tcPr>
          <w:p w14:paraId="5347BBF7" w14:textId="77777777" w:rsidR="003D27E1" w:rsidRDefault="003D27E1"/>
        </w:tc>
        <w:tc>
          <w:tcPr>
            <w:tcW w:w="1560" w:type="dxa"/>
            <w:tcBorders>
              <w:top w:val="single" w:sz="0" w:space="0" w:color="000000"/>
              <w:left w:val="nil"/>
              <w:bottom w:val="single" w:sz="0" w:space="0" w:color="D3D3D3"/>
            </w:tcBorders>
          </w:tcPr>
          <w:p w14:paraId="5347BBF8"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BBF9"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BBFA" w14:textId="77777777" w:rsidR="003D27E1" w:rsidRDefault="00B475ED">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5347BBFB" w14:textId="77777777" w:rsidR="003D27E1" w:rsidRDefault="00B475ED">
            <w:pPr>
              <w:jc w:val="right"/>
            </w:pPr>
            <w:r>
              <w:rPr>
                <w:rFonts w:ascii="Consolas" w:eastAsia="Consolas" w:hAnsi="Consolas" w:cs="Consolas"/>
                <w:sz w:val="16"/>
              </w:rPr>
              <w:t xml:space="preserve">      0.0</w:t>
            </w:r>
          </w:p>
        </w:tc>
        <w:tc>
          <w:tcPr>
            <w:tcW w:w="1560" w:type="dxa"/>
          </w:tcPr>
          <w:p w14:paraId="5347BBFC" w14:textId="77777777" w:rsidR="003D27E1" w:rsidRDefault="003D27E1"/>
        </w:tc>
      </w:tr>
      <w:tr w:rsidR="003D27E1" w14:paraId="5347BC04" w14:textId="77777777">
        <w:tc>
          <w:tcPr>
            <w:tcW w:w="1560" w:type="dxa"/>
            <w:tcBorders>
              <w:right w:val="nil"/>
            </w:tcBorders>
          </w:tcPr>
          <w:p w14:paraId="5347BBFE" w14:textId="77777777" w:rsidR="003D27E1" w:rsidRDefault="003D27E1"/>
        </w:tc>
        <w:tc>
          <w:tcPr>
            <w:tcW w:w="1560" w:type="dxa"/>
            <w:tcBorders>
              <w:top w:val="single" w:sz="0" w:space="0" w:color="D3D3D3"/>
              <w:left w:val="nil"/>
              <w:bottom w:val="single" w:sz="0" w:space="0" w:color="D3D3D3"/>
            </w:tcBorders>
          </w:tcPr>
          <w:p w14:paraId="5347BBFF"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C00"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BC01" w14:textId="77777777" w:rsidR="003D27E1" w:rsidRDefault="00B475ED">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5347BC02" w14:textId="77777777" w:rsidR="003D27E1" w:rsidRDefault="00B475ED">
            <w:pPr>
              <w:jc w:val="right"/>
            </w:pPr>
            <w:r>
              <w:rPr>
                <w:rFonts w:ascii="Consolas" w:eastAsia="Consolas" w:hAnsi="Consolas" w:cs="Consolas"/>
                <w:sz w:val="16"/>
              </w:rPr>
              <w:t xml:space="preserve">      0.3</w:t>
            </w:r>
          </w:p>
        </w:tc>
        <w:tc>
          <w:tcPr>
            <w:tcW w:w="1560" w:type="dxa"/>
          </w:tcPr>
          <w:p w14:paraId="5347BC03" w14:textId="77777777" w:rsidR="003D27E1" w:rsidRDefault="003D27E1"/>
        </w:tc>
      </w:tr>
      <w:tr w:rsidR="003D27E1" w14:paraId="5347BC0B" w14:textId="77777777">
        <w:tc>
          <w:tcPr>
            <w:tcW w:w="1560" w:type="dxa"/>
            <w:tcBorders>
              <w:right w:val="nil"/>
            </w:tcBorders>
          </w:tcPr>
          <w:p w14:paraId="5347BC05" w14:textId="77777777" w:rsidR="003D27E1" w:rsidRDefault="003D27E1"/>
        </w:tc>
        <w:tc>
          <w:tcPr>
            <w:tcW w:w="1560" w:type="dxa"/>
            <w:tcBorders>
              <w:top w:val="single" w:sz="0" w:space="0" w:color="D3D3D3"/>
              <w:left w:val="nil"/>
              <w:bottom w:val="single" w:sz="0" w:space="0" w:color="D3D3D3"/>
            </w:tcBorders>
          </w:tcPr>
          <w:p w14:paraId="5347BC06"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C07"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BC08" w14:textId="77777777" w:rsidR="003D27E1" w:rsidRDefault="00B475ED">
            <w:pPr>
              <w:jc w:val="right"/>
            </w:pPr>
            <w:r>
              <w:rPr>
                <w:rFonts w:ascii="Consolas" w:eastAsia="Consolas" w:hAnsi="Consolas" w:cs="Consolas"/>
                <w:sz w:val="16"/>
              </w:rPr>
              <w:t xml:space="preserve">    13,688</w:t>
            </w:r>
          </w:p>
        </w:tc>
        <w:tc>
          <w:tcPr>
            <w:tcW w:w="1560" w:type="dxa"/>
            <w:tcBorders>
              <w:top w:val="single" w:sz="0" w:space="0" w:color="D3D3D3"/>
              <w:bottom w:val="single" w:sz="0" w:space="0" w:color="D3D3D3"/>
            </w:tcBorders>
          </w:tcPr>
          <w:p w14:paraId="5347BC09" w14:textId="77777777" w:rsidR="003D27E1" w:rsidRDefault="00B475ED">
            <w:pPr>
              <w:jc w:val="right"/>
            </w:pPr>
            <w:r>
              <w:rPr>
                <w:rFonts w:ascii="Consolas" w:eastAsia="Consolas" w:hAnsi="Consolas" w:cs="Consolas"/>
                <w:sz w:val="16"/>
              </w:rPr>
              <w:t xml:space="preserve">      0.4</w:t>
            </w:r>
          </w:p>
        </w:tc>
        <w:tc>
          <w:tcPr>
            <w:tcW w:w="1560" w:type="dxa"/>
          </w:tcPr>
          <w:p w14:paraId="5347BC0A" w14:textId="77777777" w:rsidR="003D27E1" w:rsidRDefault="003D27E1"/>
        </w:tc>
      </w:tr>
      <w:tr w:rsidR="003D27E1" w14:paraId="5347BC12" w14:textId="77777777">
        <w:tc>
          <w:tcPr>
            <w:tcW w:w="1560" w:type="dxa"/>
            <w:tcBorders>
              <w:right w:val="nil"/>
            </w:tcBorders>
          </w:tcPr>
          <w:p w14:paraId="5347BC0C" w14:textId="77777777" w:rsidR="003D27E1" w:rsidRDefault="003D27E1"/>
        </w:tc>
        <w:tc>
          <w:tcPr>
            <w:tcW w:w="1560" w:type="dxa"/>
            <w:tcBorders>
              <w:top w:val="single" w:sz="0" w:space="0" w:color="D3D3D3"/>
              <w:left w:val="nil"/>
              <w:bottom w:val="single" w:sz="0" w:space="0" w:color="D3D3D3"/>
            </w:tcBorders>
          </w:tcPr>
          <w:p w14:paraId="5347BC0D"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BC0E"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BC0F" w14:textId="77777777" w:rsidR="003D27E1" w:rsidRDefault="00B475ED">
            <w:pPr>
              <w:jc w:val="right"/>
            </w:pPr>
            <w:r>
              <w:rPr>
                <w:rFonts w:ascii="Consolas" w:eastAsia="Consolas" w:hAnsi="Consolas" w:cs="Consolas"/>
                <w:sz w:val="16"/>
              </w:rPr>
              <w:t xml:space="preserve">   2336683</w:t>
            </w:r>
          </w:p>
        </w:tc>
        <w:tc>
          <w:tcPr>
            <w:tcW w:w="1560" w:type="dxa"/>
            <w:tcBorders>
              <w:top w:val="single" w:sz="0" w:space="0" w:color="D3D3D3"/>
              <w:bottom w:val="single" w:sz="0" w:space="0" w:color="D3D3D3"/>
            </w:tcBorders>
          </w:tcPr>
          <w:p w14:paraId="5347BC10" w14:textId="77777777" w:rsidR="003D27E1" w:rsidRDefault="00B475ED">
            <w:pPr>
              <w:jc w:val="right"/>
            </w:pPr>
            <w:r>
              <w:rPr>
                <w:rFonts w:ascii="Consolas" w:eastAsia="Consolas" w:hAnsi="Consolas" w:cs="Consolas"/>
                <w:sz w:val="16"/>
              </w:rPr>
              <w:t xml:space="preserve">     75.8</w:t>
            </w:r>
          </w:p>
        </w:tc>
        <w:tc>
          <w:tcPr>
            <w:tcW w:w="1560" w:type="dxa"/>
          </w:tcPr>
          <w:p w14:paraId="5347BC11" w14:textId="77777777" w:rsidR="003D27E1" w:rsidRDefault="003D27E1"/>
        </w:tc>
      </w:tr>
      <w:tr w:rsidR="003D27E1" w14:paraId="5347BC19" w14:textId="77777777">
        <w:tc>
          <w:tcPr>
            <w:tcW w:w="1560" w:type="dxa"/>
            <w:tcBorders>
              <w:right w:val="nil"/>
            </w:tcBorders>
          </w:tcPr>
          <w:p w14:paraId="5347BC13" w14:textId="77777777" w:rsidR="003D27E1" w:rsidRDefault="003D27E1"/>
        </w:tc>
        <w:tc>
          <w:tcPr>
            <w:tcW w:w="1560" w:type="dxa"/>
            <w:tcBorders>
              <w:top w:val="single" w:sz="0" w:space="0" w:color="D3D3D3"/>
              <w:left w:val="nil"/>
              <w:bottom w:val="single" w:sz="0" w:space="0" w:color="000000"/>
            </w:tcBorders>
          </w:tcPr>
          <w:p w14:paraId="5347BC14"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000000"/>
            </w:tcBorders>
          </w:tcPr>
          <w:p w14:paraId="5347BC15"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000000"/>
            </w:tcBorders>
          </w:tcPr>
          <w:p w14:paraId="5347BC16" w14:textId="77777777" w:rsidR="003D27E1" w:rsidRDefault="00B475ED">
            <w:pPr>
              <w:jc w:val="right"/>
            </w:pPr>
            <w:r>
              <w:rPr>
                <w:rFonts w:ascii="Consolas" w:eastAsia="Consolas" w:hAnsi="Consolas" w:cs="Consolas"/>
                <w:sz w:val="16"/>
              </w:rPr>
              <w:t xml:space="preserve">   725,474</w:t>
            </w:r>
          </w:p>
        </w:tc>
        <w:tc>
          <w:tcPr>
            <w:tcW w:w="1560" w:type="dxa"/>
            <w:tcBorders>
              <w:top w:val="single" w:sz="0" w:space="0" w:color="D3D3D3"/>
              <w:bottom w:val="single" w:sz="0" w:space="0" w:color="000000"/>
            </w:tcBorders>
          </w:tcPr>
          <w:p w14:paraId="5347BC17" w14:textId="77777777" w:rsidR="003D27E1" w:rsidRDefault="00B475ED">
            <w:pPr>
              <w:jc w:val="right"/>
            </w:pPr>
            <w:r>
              <w:rPr>
                <w:rFonts w:ascii="Consolas" w:eastAsia="Consolas" w:hAnsi="Consolas" w:cs="Consolas"/>
                <w:sz w:val="16"/>
              </w:rPr>
              <w:t xml:space="preserve">     23.5</w:t>
            </w:r>
          </w:p>
        </w:tc>
        <w:tc>
          <w:tcPr>
            <w:tcW w:w="1560" w:type="dxa"/>
          </w:tcPr>
          <w:p w14:paraId="5347BC18" w14:textId="77777777" w:rsidR="003D27E1" w:rsidRDefault="003D27E1"/>
        </w:tc>
      </w:tr>
      <w:tr w:rsidR="003D27E1" w14:paraId="5347BC20" w14:textId="77777777">
        <w:tc>
          <w:tcPr>
            <w:tcW w:w="1560" w:type="dxa"/>
          </w:tcPr>
          <w:p w14:paraId="5347BC1A" w14:textId="77777777" w:rsidR="003D27E1" w:rsidRDefault="003D27E1"/>
        </w:tc>
        <w:tc>
          <w:tcPr>
            <w:tcW w:w="1560" w:type="dxa"/>
            <w:tcBorders>
              <w:top w:val="single" w:sz="0" w:space="0" w:color="000000"/>
              <w:bottom w:val="single" w:sz="0" w:space="0" w:color="000000"/>
            </w:tcBorders>
          </w:tcPr>
          <w:p w14:paraId="5347BC1B" w14:textId="77777777" w:rsidR="003D27E1" w:rsidRDefault="003D27E1"/>
        </w:tc>
        <w:tc>
          <w:tcPr>
            <w:tcW w:w="1560" w:type="dxa"/>
            <w:tcBorders>
              <w:top w:val="single" w:sz="0" w:space="0" w:color="000000"/>
              <w:bottom w:val="single" w:sz="0" w:space="0" w:color="000000"/>
            </w:tcBorders>
          </w:tcPr>
          <w:p w14:paraId="5347BC1C"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C1D"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C1E" w14:textId="77777777" w:rsidR="003D27E1" w:rsidRDefault="003D27E1"/>
        </w:tc>
        <w:tc>
          <w:tcPr>
            <w:tcW w:w="1560" w:type="dxa"/>
          </w:tcPr>
          <w:p w14:paraId="5347BC1F" w14:textId="77777777" w:rsidR="003D27E1" w:rsidRDefault="003D27E1"/>
        </w:tc>
      </w:tr>
    </w:tbl>
    <w:p w14:paraId="5347BC21"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C2A" w14:textId="77777777">
        <w:tc>
          <w:tcPr>
            <w:tcW w:w="1170" w:type="dxa"/>
            <w:tcBorders>
              <w:top w:val="single" w:sz="0" w:space="0" w:color="000000"/>
              <w:bottom w:val="single" w:sz="0" w:space="0" w:color="000000"/>
            </w:tcBorders>
          </w:tcPr>
          <w:p w14:paraId="5347BC22"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C23"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C24"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C25"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C26"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C27"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C28"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C29" w14:textId="77777777" w:rsidR="003D27E1" w:rsidRDefault="00B475ED">
            <w:pPr>
              <w:jc w:val="right"/>
            </w:pPr>
            <w:r>
              <w:rPr>
                <w:rFonts w:ascii="Consolas" w:eastAsia="Consolas" w:hAnsi="Consolas" w:cs="Consolas"/>
                <w:b/>
                <w:sz w:val="18"/>
              </w:rPr>
              <w:t>[8] NL</w:t>
            </w:r>
          </w:p>
        </w:tc>
      </w:tr>
      <w:tr w:rsidR="003D27E1" w14:paraId="5347BC33" w14:textId="77777777">
        <w:tc>
          <w:tcPr>
            <w:tcW w:w="1170" w:type="dxa"/>
            <w:tcBorders>
              <w:top w:val="single" w:sz="0" w:space="0" w:color="000000"/>
            </w:tcBorders>
          </w:tcPr>
          <w:p w14:paraId="5347BC2B"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BC2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C2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C2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C2F" w14:textId="77777777" w:rsidR="003D27E1" w:rsidRDefault="00B475ED">
            <w:pPr>
              <w:jc w:val="right"/>
            </w:pPr>
            <w:r>
              <w:rPr>
                <w:rFonts w:ascii="Consolas" w:eastAsia="Consolas" w:hAnsi="Consolas" w:cs="Consolas"/>
                <w:sz w:val="16"/>
              </w:rPr>
              <w:t>2</w:t>
            </w:r>
          </w:p>
        </w:tc>
        <w:tc>
          <w:tcPr>
            <w:tcW w:w="1170" w:type="dxa"/>
            <w:tcBorders>
              <w:top w:val="single" w:sz="0" w:space="0" w:color="000000"/>
            </w:tcBorders>
          </w:tcPr>
          <w:p w14:paraId="5347BC3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C31" w14:textId="77777777" w:rsidR="003D27E1" w:rsidRDefault="00B475ED">
            <w:pPr>
              <w:jc w:val="right"/>
            </w:pPr>
            <w:r>
              <w:rPr>
                <w:rFonts w:ascii="Consolas" w:eastAsia="Consolas" w:hAnsi="Consolas" w:cs="Consolas"/>
                <w:sz w:val="16"/>
              </w:rPr>
              <w:t>716</w:t>
            </w:r>
          </w:p>
        </w:tc>
        <w:tc>
          <w:tcPr>
            <w:tcW w:w="1170" w:type="dxa"/>
            <w:tcBorders>
              <w:top w:val="single" w:sz="0" w:space="0" w:color="000000"/>
            </w:tcBorders>
          </w:tcPr>
          <w:p w14:paraId="5347BC32" w14:textId="77777777" w:rsidR="003D27E1" w:rsidRDefault="00B475ED">
            <w:pPr>
              <w:jc w:val="right"/>
            </w:pPr>
            <w:r>
              <w:rPr>
                <w:rFonts w:ascii="Consolas" w:eastAsia="Consolas" w:hAnsi="Consolas" w:cs="Consolas"/>
                <w:sz w:val="16"/>
              </w:rPr>
              <w:t>0</w:t>
            </w:r>
          </w:p>
        </w:tc>
      </w:tr>
      <w:tr w:rsidR="003D27E1" w14:paraId="5347BC3C" w14:textId="77777777">
        <w:tc>
          <w:tcPr>
            <w:tcW w:w="1170" w:type="dxa"/>
          </w:tcPr>
          <w:p w14:paraId="5347BC34" w14:textId="77777777" w:rsidR="003D27E1" w:rsidRDefault="00B475ED">
            <w:pPr>
              <w:jc w:val="right"/>
            </w:pPr>
            <w:r>
              <w:rPr>
                <w:rFonts w:ascii="Consolas" w:eastAsia="Consolas" w:hAnsi="Consolas" w:cs="Consolas"/>
                <w:sz w:val="16"/>
              </w:rPr>
              <w:t>-2</w:t>
            </w:r>
          </w:p>
        </w:tc>
        <w:tc>
          <w:tcPr>
            <w:tcW w:w="1170" w:type="dxa"/>
          </w:tcPr>
          <w:p w14:paraId="5347BC35" w14:textId="77777777" w:rsidR="003D27E1" w:rsidRDefault="00B475ED">
            <w:pPr>
              <w:jc w:val="right"/>
            </w:pPr>
            <w:r>
              <w:rPr>
                <w:rFonts w:ascii="Consolas" w:eastAsia="Consolas" w:hAnsi="Consolas" w:cs="Consolas"/>
                <w:sz w:val="16"/>
              </w:rPr>
              <w:t>0</w:t>
            </w:r>
          </w:p>
        </w:tc>
        <w:tc>
          <w:tcPr>
            <w:tcW w:w="1170" w:type="dxa"/>
          </w:tcPr>
          <w:p w14:paraId="5347BC36" w14:textId="77777777" w:rsidR="003D27E1" w:rsidRDefault="00B475ED">
            <w:pPr>
              <w:jc w:val="right"/>
            </w:pPr>
            <w:r>
              <w:rPr>
                <w:rFonts w:ascii="Consolas" w:eastAsia="Consolas" w:hAnsi="Consolas" w:cs="Consolas"/>
                <w:sz w:val="16"/>
              </w:rPr>
              <w:t>0</w:t>
            </w:r>
          </w:p>
        </w:tc>
        <w:tc>
          <w:tcPr>
            <w:tcW w:w="1170" w:type="dxa"/>
          </w:tcPr>
          <w:p w14:paraId="5347BC37" w14:textId="77777777" w:rsidR="003D27E1" w:rsidRDefault="00B475ED">
            <w:pPr>
              <w:jc w:val="right"/>
            </w:pPr>
            <w:r>
              <w:rPr>
                <w:rFonts w:ascii="Consolas" w:eastAsia="Consolas" w:hAnsi="Consolas" w:cs="Consolas"/>
                <w:sz w:val="16"/>
              </w:rPr>
              <w:t>0</w:t>
            </w:r>
          </w:p>
        </w:tc>
        <w:tc>
          <w:tcPr>
            <w:tcW w:w="1170" w:type="dxa"/>
          </w:tcPr>
          <w:p w14:paraId="5347BC38" w14:textId="77777777" w:rsidR="003D27E1" w:rsidRDefault="00B475ED">
            <w:pPr>
              <w:jc w:val="right"/>
            </w:pPr>
            <w:r>
              <w:rPr>
                <w:rFonts w:ascii="Consolas" w:eastAsia="Consolas" w:hAnsi="Consolas" w:cs="Consolas"/>
                <w:sz w:val="16"/>
              </w:rPr>
              <w:t>15</w:t>
            </w:r>
          </w:p>
        </w:tc>
        <w:tc>
          <w:tcPr>
            <w:tcW w:w="1170" w:type="dxa"/>
          </w:tcPr>
          <w:p w14:paraId="5347BC39" w14:textId="77777777" w:rsidR="003D27E1" w:rsidRDefault="00B475ED">
            <w:pPr>
              <w:jc w:val="right"/>
            </w:pPr>
            <w:r>
              <w:rPr>
                <w:rFonts w:ascii="Consolas" w:eastAsia="Consolas" w:hAnsi="Consolas" w:cs="Consolas"/>
                <w:sz w:val="16"/>
              </w:rPr>
              <w:t>7,752</w:t>
            </w:r>
          </w:p>
        </w:tc>
        <w:tc>
          <w:tcPr>
            <w:tcW w:w="1170" w:type="dxa"/>
          </w:tcPr>
          <w:p w14:paraId="5347BC3A" w14:textId="77777777" w:rsidR="003D27E1" w:rsidRDefault="00B475ED">
            <w:pPr>
              <w:jc w:val="right"/>
            </w:pPr>
            <w:r>
              <w:rPr>
                <w:rFonts w:ascii="Consolas" w:eastAsia="Consolas" w:hAnsi="Consolas" w:cs="Consolas"/>
                <w:sz w:val="16"/>
              </w:rPr>
              <w:t>0</w:t>
            </w:r>
          </w:p>
        </w:tc>
        <w:tc>
          <w:tcPr>
            <w:tcW w:w="1170" w:type="dxa"/>
          </w:tcPr>
          <w:p w14:paraId="5347BC3B" w14:textId="77777777" w:rsidR="003D27E1" w:rsidRDefault="00B475ED">
            <w:pPr>
              <w:jc w:val="right"/>
            </w:pPr>
            <w:r>
              <w:rPr>
                <w:rFonts w:ascii="Consolas" w:eastAsia="Consolas" w:hAnsi="Consolas" w:cs="Consolas"/>
                <w:sz w:val="16"/>
              </w:rPr>
              <w:t>0</w:t>
            </w:r>
          </w:p>
        </w:tc>
      </w:tr>
      <w:tr w:rsidR="003D27E1" w14:paraId="5347BC45" w14:textId="77777777">
        <w:tc>
          <w:tcPr>
            <w:tcW w:w="1170" w:type="dxa"/>
          </w:tcPr>
          <w:p w14:paraId="5347BC3D" w14:textId="77777777" w:rsidR="003D27E1" w:rsidRDefault="00B475ED">
            <w:pPr>
              <w:jc w:val="right"/>
            </w:pPr>
            <w:r>
              <w:rPr>
                <w:rFonts w:ascii="Consolas" w:eastAsia="Consolas" w:hAnsi="Consolas" w:cs="Consolas"/>
                <w:sz w:val="16"/>
              </w:rPr>
              <w:t>-1</w:t>
            </w:r>
          </w:p>
        </w:tc>
        <w:tc>
          <w:tcPr>
            <w:tcW w:w="1170" w:type="dxa"/>
          </w:tcPr>
          <w:p w14:paraId="5347BC3E" w14:textId="77777777" w:rsidR="003D27E1" w:rsidRDefault="00B475ED">
            <w:pPr>
              <w:jc w:val="right"/>
            </w:pPr>
            <w:r>
              <w:rPr>
                <w:rFonts w:ascii="Consolas" w:eastAsia="Consolas" w:hAnsi="Consolas" w:cs="Consolas"/>
                <w:sz w:val="16"/>
              </w:rPr>
              <w:t>13,290</w:t>
            </w:r>
          </w:p>
        </w:tc>
        <w:tc>
          <w:tcPr>
            <w:tcW w:w="1170" w:type="dxa"/>
          </w:tcPr>
          <w:p w14:paraId="5347BC3F" w14:textId="77777777" w:rsidR="003D27E1" w:rsidRDefault="00B475ED">
            <w:pPr>
              <w:jc w:val="right"/>
            </w:pPr>
            <w:r>
              <w:rPr>
                <w:rFonts w:ascii="Consolas" w:eastAsia="Consolas" w:hAnsi="Consolas" w:cs="Consolas"/>
                <w:sz w:val="16"/>
              </w:rPr>
              <w:t>53</w:t>
            </w:r>
          </w:p>
        </w:tc>
        <w:tc>
          <w:tcPr>
            <w:tcW w:w="1170" w:type="dxa"/>
          </w:tcPr>
          <w:p w14:paraId="5347BC40" w14:textId="77777777" w:rsidR="003D27E1" w:rsidRDefault="00B475ED">
            <w:pPr>
              <w:jc w:val="right"/>
            </w:pPr>
            <w:r>
              <w:rPr>
                <w:rFonts w:ascii="Consolas" w:eastAsia="Consolas" w:hAnsi="Consolas" w:cs="Consolas"/>
                <w:sz w:val="16"/>
              </w:rPr>
              <w:t>37</w:t>
            </w:r>
          </w:p>
        </w:tc>
        <w:tc>
          <w:tcPr>
            <w:tcW w:w="1170" w:type="dxa"/>
          </w:tcPr>
          <w:p w14:paraId="5347BC41" w14:textId="77777777" w:rsidR="003D27E1" w:rsidRDefault="00B475ED">
            <w:pPr>
              <w:jc w:val="right"/>
            </w:pPr>
            <w:r>
              <w:rPr>
                <w:rFonts w:ascii="Consolas" w:eastAsia="Consolas" w:hAnsi="Consolas" w:cs="Consolas"/>
                <w:sz w:val="16"/>
              </w:rPr>
              <w:t>0</w:t>
            </w:r>
          </w:p>
        </w:tc>
        <w:tc>
          <w:tcPr>
            <w:tcW w:w="1170" w:type="dxa"/>
          </w:tcPr>
          <w:p w14:paraId="5347BC42" w14:textId="77777777" w:rsidR="003D27E1" w:rsidRDefault="00B475ED">
            <w:pPr>
              <w:jc w:val="right"/>
            </w:pPr>
            <w:r>
              <w:rPr>
                <w:rFonts w:ascii="Consolas" w:eastAsia="Consolas" w:hAnsi="Consolas" w:cs="Consolas"/>
                <w:sz w:val="16"/>
              </w:rPr>
              <w:t>205</w:t>
            </w:r>
          </w:p>
        </w:tc>
        <w:tc>
          <w:tcPr>
            <w:tcW w:w="1170" w:type="dxa"/>
          </w:tcPr>
          <w:p w14:paraId="5347BC43" w14:textId="77777777" w:rsidR="003D27E1" w:rsidRDefault="00B475ED">
            <w:pPr>
              <w:jc w:val="right"/>
            </w:pPr>
            <w:r>
              <w:rPr>
                <w:rFonts w:ascii="Consolas" w:eastAsia="Consolas" w:hAnsi="Consolas" w:cs="Consolas"/>
                <w:sz w:val="16"/>
              </w:rPr>
              <w:t>101</w:t>
            </w:r>
          </w:p>
        </w:tc>
        <w:tc>
          <w:tcPr>
            <w:tcW w:w="1170" w:type="dxa"/>
          </w:tcPr>
          <w:p w14:paraId="5347BC44" w14:textId="77777777" w:rsidR="003D27E1" w:rsidRDefault="00B475ED">
            <w:pPr>
              <w:jc w:val="right"/>
            </w:pPr>
            <w:r>
              <w:rPr>
                <w:rFonts w:ascii="Consolas" w:eastAsia="Consolas" w:hAnsi="Consolas" w:cs="Consolas"/>
                <w:sz w:val="16"/>
              </w:rPr>
              <w:t>2</w:t>
            </w:r>
          </w:p>
        </w:tc>
      </w:tr>
      <w:tr w:rsidR="003D27E1" w14:paraId="5347BC4E" w14:textId="77777777">
        <w:tc>
          <w:tcPr>
            <w:tcW w:w="1170" w:type="dxa"/>
          </w:tcPr>
          <w:p w14:paraId="5347BC46" w14:textId="77777777" w:rsidR="003D27E1" w:rsidRDefault="00B475ED">
            <w:pPr>
              <w:jc w:val="right"/>
            </w:pPr>
            <w:r>
              <w:rPr>
                <w:rFonts w:ascii="Consolas" w:eastAsia="Consolas" w:hAnsi="Consolas" w:cs="Consolas"/>
                <w:sz w:val="16"/>
              </w:rPr>
              <w:t>0</w:t>
            </w:r>
          </w:p>
        </w:tc>
        <w:tc>
          <w:tcPr>
            <w:tcW w:w="1170" w:type="dxa"/>
          </w:tcPr>
          <w:p w14:paraId="5347BC47" w14:textId="77777777" w:rsidR="003D27E1" w:rsidRDefault="00B475ED">
            <w:pPr>
              <w:jc w:val="right"/>
            </w:pPr>
            <w:r>
              <w:rPr>
                <w:rFonts w:ascii="Consolas" w:eastAsia="Consolas" w:hAnsi="Consolas" w:cs="Consolas"/>
                <w:sz w:val="16"/>
              </w:rPr>
              <w:t>188,757</w:t>
            </w:r>
          </w:p>
        </w:tc>
        <w:tc>
          <w:tcPr>
            <w:tcW w:w="1170" w:type="dxa"/>
          </w:tcPr>
          <w:p w14:paraId="5347BC48" w14:textId="77777777" w:rsidR="003D27E1" w:rsidRDefault="00B475ED">
            <w:pPr>
              <w:jc w:val="right"/>
            </w:pPr>
            <w:r>
              <w:rPr>
                <w:rFonts w:ascii="Consolas" w:eastAsia="Consolas" w:hAnsi="Consolas" w:cs="Consolas"/>
                <w:sz w:val="16"/>
              </w:rPr>
              <w:t>300,445</w:t>
            </w:r>
          </w:p>
        </w:tc>
        <w:tc>
          <w:tcPr>
            <w:tcW w:w="1170" w:type="dxa"/>
          </w:tcPr>
          <w:p w14:paraId="5347BC49" w14:textId="77777777" w:rsidR="003D27E1" w:rsidRDefault="00B475ED">
            <w:pPr>
              <w:jc w:val="right"/>
            </w:pPr>
            <w:r>
              <w:rPr>
                <w:rFonts w:ascii="Consolas" w:eastAsia="Consolas" w:hAnsi="Consolas" w:cs="Consolas"/>
                <w:sz w:val="16"/>
              </w:rPr>
              <w:t>443,045</w:t>
            </w:r>
          </w:p>
        </w:tc>
        <w:tc>
          <w:tcPr>
            <w:tcW w:w="1170" w:type="dxa"/>
          </w:tcPr>
          <w:p w14:paraId="5347BC4A" w14:textId="77777777" w:rsidR="003D27E1" w:rsidRDefault="00B475ED">
            <w:pPr>
              <w:jc w:val="right"/>
            </w:pPr>
            <w:r>
              <w:rPr>
                <w:rFonts w:ascii="Consolas" w:eastAsia="Consolas" w:hAnsi="Consolas" w:cs="Consolas"/>
                <w:sz w:val="16"/>
              </w:rPr>
              <w:t>150,389</w:t>
            </w:r>
          </w:p>
        </w:tc>
        <w:tc>
          <w:tcPr>
            <w:tcW w:w="1170" w:type="dxa"/>
          </w:tcPr>
          <w:p w14:paraId="5347BC4B" w14:textId="77777777" w:rsidR="003D27E1" w:rsidRDefault="00B475ED">
            <w:pPr>
              <w:jc w:val="right"/>
            </w:pPr>
            <w:r>
              <w:rPr>
                <w:rFonts w:ascii="Consolas" w:eastAsia="Consolas" w:hAnsi="Consolas" w:cs="Consolas"/>
                <w:sz w:val="16"/>
              </w:rPr>
              <w:t>611,749</w:t>
            </w:r>
          </w:p>
        </w:tc>
        <w:tc>
          <w:tcPr>
            <w:tcW w:w="1170" w:type="dxa"/>
          </w:tcPr>
          <w:p w14:paraId="5347BC4C" w14:textId="77777777" w:rsidR="003D27E1" w:rsidRDefault="00B475ED">
            <w:pPr>
              <w:jc w:val="right"/>
            </w:pPr>
            <w:r>
              <w:rPr>
                <w:rFonts w:ascii="Consolas" w:eastAsia="Consolas" w:hAnsi="Consolas" w:cs="Consolas"/>
                <w:sz w:val="16"/>
              </w:rPr>
              <w:t>562,795</w:t>
            </w:r>
          </w:p>
        </w:tc>
        <w:tc>
          <w:tcPr>
            <w:tcW w:w="1170" w:type="dxa"/>
          </w:tcPr>
          <w:p w14:paraId="5347BC4D" w14:textId="77777777" w:rsidR="003D27E1" w:rsidRDefault="00B475ED">
            <w:pPr>
              <w:jc w:val="right"/>
            </w:pPr>
            <w:r>
              <w:rPr>
                <w:rFonts w:ascii="Consolas" w:eastAsia="Consolas" w:hAnsi="Consolas" w:cs="Consolas"/>
                <w:sz w:val="16"/>
              </w:rPr>
              <w:t>79,503</w:t>
            </w:r>
          </w:p>
        </w:tc>
      </w:tr>
      <w:tr w:rsidR="003D27E1" w14:paraId="5347BC57" w14:textId="77777777">
        <w:tc>
          <w:tcPr>
            <w:tcW w:w="1170" w:type="dxa"/>
            <w:tcBorders>
              <w:bottom w:val="single" w:sz="0" w:space="0" w:color="000000"/>
            </w:tcBorders>
          </w:tcPr>
          <w:p w14:paraId="5347BC4F" w14:textId="77777777" w:rsidR="003D27E1" w:rsidRDefault="00B475ED">
            <w:pPr>
              <w:jc w:val="right"/>
            </w:pPr>
            <w:r>
              <w:rPr>
                <w:rFonts w:ascii="Consolas" w:eastAsia="Consolas" w:hAnsi="Consolas" w:cs="Consolas"/>
                <w:sz w:val="16"/>
              </w:rPr>
              <w:t>1</w:t>
            </w:r>
          </w:p>
        </w:tc>
        <w:tc>
          <w:tcPr>
            <w:tcW w:w="1170" w:type="dxa"/>
            <w:tcBorders>
              <w:bottom w:val="single" w:sz="0" w:space="0" w:color="000000"/>
            </w:tcBorders>
          </w:tcPr>
          <w:p w14:paraId="5347BC50" w14:textId="77777777" w:rsidR="003D27E1" w:rsidRDefault="00B475ED">
            <w:pPr>
              <w:jc w:val="right"/>
            </w:pPr>
            <w:r>
              <w:rPr>
                <w:rFonts w:ascii="Consolas" w:eastAsia="Consolas" w:hAnsi="Consolas" w:cs="Consolas"/>
                <w:sz w:val="16"/>
              </w:rPr>
              <w:t>88,569</w:t>
            </w:r>
          </w:p>
        </w:tc>
        <w:tc>
          <w:tcPr>
            <w:tcW w:w="1170" w:type="dxa"/>
            <w:tcBorders>
              <w:bottom w:val="single" w:sz="0" w:space="0" w:color="000000"/>
            </w:tcBorders>
          </w:tcPr>
          <w:p w14:paraId="5347BC51" w14:textId="77777777" w:rsidR="003D27E1" w:rsidRDefault="00B475ED">
            <w:pPr>
              <w:jc w:val="right"/>
            </w:pPr>
            <w:r>
              <w:rPr>
                <w:rFonts w:ascii="Consolas" w:eastAsia="Consolas" w:hAnsi="Consolas" w:cs="Consolas"/>
                <w:sz w:val="16"/>
              </w:rPr>
              <w:t>78,268</w:t>
            </w:r>
          </w:p>
        </w:tc>
        <w:tc>
          <w:tcPr>
            <w:tcW w:w="1170" w:type="dxa"/>
            <w:tcBorders>
              <w:bottom w:val="single" w:sz="0" w:space="0" w:color="000000"/>
            </w:tcBorders>
          </w:tcPr>
          <w:p w14:paraId="5347BC52" w14:textId="77777777" w:rsidR="003D27E1" w:rsidRDefault="00B475ED">
            <w:pPr>
              <w:jc w:val="right"/>
            </w:pPr>
            <w:r>
              <w:rPr>
                <w:rFonts w:ascii="Consolas" w:eastAsia="Consolas" w:hAnsi="Consolas" w:cs="Consolas"/>
                <w:sz w:val="16"/>
              </w:rPr>
              <w:t>56,576</w:t>
            </w:r>
          </w:p>
        </w:tc>
        <w:tc>
          <w:tcPr>
            <w:tcW w:w="1170" w:type="dxa"/>
            <w:tcBorders>
              <w:bottom w:val="single" w:sz="0" w:space="0" w:color="000000"/>
            </w:tcBorders>
          </w:tcPr>
          <w:p w14:paraId="5347BC53" w14:textId="77777777" w:rsidR="003D27E1" w:rsidRDefault="00B475ED">
            <w:pPr>
              <w:jc w:val="right"/>
            </w:pPr>
            <w:r>
              <w:rPr>
                <w:rFonts w:ascii="Consolas" w:eastAsia="Consolas" w:hAnsi="Consolas" w:cs="Consolas"/>
                <w:sz w:val="16"/>
              </w:rPr>
              <w:t>53,508</w:t>
            </w:r>
          </w:p>
        </w:tc>
        <w:tc>
          <w:tcPr>
            <w:tcW w:w="1170" w:type="dxa"/>
            <w:tcBorders>
              <w:bottom w:val="single" w:sz="0" w:space="0" w:color="000000"/>
            </w:tcBorders>
          </w:tcPr>
          <w:p w14:paraId="5347BC54" w14:textId="77777777" w:rsidR="003D27E1" w:rsidRDefault="00B475ED">
            <w:pPr>
              <w:jc w:val="right"/>
            </w:pPr>
            <w:r>
              <w:rPr>
                <w:rFonts w:ascii="Consolas" w:eastAsia="Consolas" w:hAnsi="Consolas" w:cs="Consolas"/>
                <w:sz w:val="16"/>
              </w:rPr>
              <w:t>192,429</w:t>
            </w:r>
          </w:p>
        </w:tc>
        <w:tc>
          <w:tcPr>
            <w:tcW w:w="1170" w:type="dxa"/>
            <w:tcBorders>
              <w:bottom w:val="single" w:sz="0" w:space="0" w:color="000000"/>
            </w:tcBorders>
          </w:tcPr>
          <w:p w14:paraId="5347BC55" w14:textId="77777777" w:rsidR="003D27E1" w:rsidRDefault="00B475ED">
            <w:pPr>
              <w:jc w:val="right"/>
            </w:pPr>
            <w:r>
              <w:rPr>
                <w:rFonts w:ascii="Consolas" w:eastAsia="Consolas" w:hAnsi="Consolas" w:cs="Consolas"/>
                <w:sz w:val="16"/>
              </w:rPr>
              <w:t>219,274</w:t>
            </w:r>
          </w:p>
        </w:tc>
        <w:tc>
          <w:tcPr>
            <w:tcW w:w="1170" w:type="dxa"/>
            <w:tcBorders>
              <w:bottom w:val="single" w:sz="0" w:space="0" w:color="000000"/>
            </w:tcBorders>
          </w:tcPr>
          <w:p w14:paraId="5347BC56" w14:textId="77777777" w:rsidR="003D27E1" w:rsidRDefault="00B475ED">
            <w:pPr>
              <w:jc w:val="right"/>
            </w:pPr>
            <w:r>
              <w:rPr>
                <w:rFonts w:ascii="Consolas" w:eastAsia="Consolas" w:hAnsi="Consolas" w:cs="Consolas"/>
                <w:sz w:val="16"/>
              </w:rPr>
              <w:t>36,850</w:t>
            </w:r>
          </w:p>
        </w:tc>
      </w:tr>
      <w:tr w:rsidR="003D27E1" w14:paraId="5347BC60" w14:textId="77777777">
        <w:tc>
          <w:tcPr>
            <w:tcW w:w="0" w:type="auto"/>
            <w:tcBorders>
              <w:top w:val="single" w:sz="0" w:space="0" w:color="000000"/>
              <w:bottom w:val="single" w:sz="0" w:space="0" w:color="000000"/>
            </w:tcBorders>
          </w:tcPr>
          <w:p w14:paraId="5347BC58"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C59"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C5A"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C5B"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C5C"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C5D"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C5E"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C5F" w14:textId="77777777" w:rsidR="003D27E1" w:rsidRDefault="00B475ED">
            <w:pPr>
              <w:jc w:val="right"/>
            </w:pPr>
            <w:r>
              <w:rPr>
                <w:rFonts w:ascii="Consolas" w:eastAsia="Consolas" w:hAnsi="Consolas" w:cs="Consolas"/>
                <w:sz w:val="16"/>
              </w:rPr>
              <w:t>116,355</w:t>
            </w:r>
          </w:p>
        </w:tc>
      </w:tr>
    </w:tbl>
    <w:p w14:paraId="5347BC61" w14:textId="77777777" w:rsidR="003D27E1" w:rsidRDefault="003D27E1"/>
    <w:p w14:paraId="5347BC62" w14:textId="77777777" w:rsidR="003D27E1" w:rsidRDefault="00B475ED">
      <w:r>
        <w:br/>
      </w:r>
    </w:p>
    <w:p w14:paraId="5347BC63" w14:textId="77777777" w:rsidR="003D27E1" w:rsidRDefault="00B475ED">
      <w:pPr>
        <w:shd w:val="solid" w:color="B0C4DE" w:fill="auto"/>
      </w:pPr>
      <w:r>
        <w:rPr>
          <w:b/>
          <w:sz w:val="26"/>
        </w:rPr>
        <w:t>widow</w:t>
      </w:r>
    </w:p>
    <w:p w14:paraId="5347BC64" w14:textId="77777777" w:rsidR="003D27E1" w:rsidRDefault="00B475ED">
      <w:pPr>
        <w:rPr>
          <w:color w:val="4682B4"/>
        </w:rPr>
      </w:pPr>
      <w:r>
        <w:rPr>
          <w:color w:val="4682B4"/>
        </w:rPr>
        <w:t>Widowed (current status)</w:t>
      </w:r>
      <w:r>
        <w:rPr>
          <w:color w:val="4682B4"/>
        </w:rPr>
        <w:br/>
        <w:t xml:space="preserve">   (0):   [0] No</w:t>
      </w:r>
      <w:r>
        <w:rPr>
          <w:color w:val="4682B4"/>
        </w:rPr>
        <w:br/>
        <w:t xml:space="preserve">   (1):   [1] Yes</w:t>
      </w:r>
      <w:r>
        <w:rPr>
          <w:color w:val="4682B4"/>
        </w:rPr>
        <w:br/>
      </w:r>
    </w:p>
    <w:p w14:paraId="5347BC65" w14:textId="77777777" w:rsidR="003D27E1" w:rsidRDefault="00B475ED">
      <w:r>
        <w:t>Based on mlstat5.</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BC67" w14:textId="77777777">
        <w:tc>
          <w:tcPr>
            <w:tcW w:w="9360" w:type="dxa"/>
            <w:gridSpan w:val="6"/>
          </w:tcPr>
          <w:p w14:paraId="5347BC66" w14:textId="77777777" w:rsidR="003D27E1" w:rsidRDefault="00B475ED">
            <w:r>
              <w:rPr>
                <w:rFonts w:ascii="Consolas" w:eastAsia="Consolas" w:hAnsi="Consolas" w:cs="Consolas"/>
                <w:b/>
                <w:sz w:val="18"/>
              </w:rPr>
              <w:t xml:space="preserve">       Name: </w:t>
            </w:r>
            <w:r>
              <w:rPr>
                <w:rFonts w:ascii="Consolas" w:eastAsia="Consolas" w:hAnsi="Consolas" w:cs="Consolas"/>
                <w:sz w:val="18"/>
              </w:rPr>
              <w:t>widow</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Widowed (current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0.27           </w:t>
            </w:r>
            <w:r>
              <w:rPr>
                <w:rFonts w:ascii="Consolas" w:eastAsia="Consolas" w:hAnsi="Consolas" w:cs="Consolas"/>
                <w:sz w:val="18"/>
              </w:rPr>
              <w:br/>
            </w:r>
          </w:p>
        </w:tc>
      </w:tr>
      <w:tr w:rsidR="003D27E1" w14:paraId="5347BC6E" w14:textId="77777777">
        <w:tc>
          <w:tcPr>
            <w:tcW w:w="1560" w:type="dxa"/>
          </w:tcPr>
          <w:p w14:paraId="5347BC68" w14:textId="77777777" w:rsidR="003D27E1" w:rsidRDefault="003D27E1"/>
        </w:tc>
        <w:tc>
          <w:tcPr>
            <w:tcW w:w="1560" w:type="dxa"/>
            <w:tcBorders>
              <w:top w:val="single" w:sz="0" w:space="0" w:color="000000"/>
              <w:bottom w:val="single" w:sz="0" w:space="0" w:color="000000"/>
            </w:tcBorders>
          </w:tcPr>
          <w:p w14:paraId="5347BC69"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C6A"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C6B"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C6C" w14:textId="77777777" w:rsidR="003D27E1" w:rsidRDefault="00B475ED">
            <w:pPr>
              <w:jc w:val="right"/>
            </w:pPr>
            <w:r>
              <w:rPr>
                <w:rFonts w:ascii="Consolas" w:eastAsia="Consolas" w:hAnsi="Consolas" w:cs="Consolas"/>
                <w:b/>
                <w:sz w:val="18"/>
              </w:rPr>
              <w:t>Percent</w:t>
            </w:r>
          </w:p>
        </w:tc>
        <w:tc>
          <w:tcPr>
            <w:tcW w:w="1560" w:type="dxa"/>
          </w:tcPr>
          <w:p w14:paraId="5347BC6D" w14:textId="77777777" w:rsidR="003D27E1" w:rsidRDefault="003D27E1"/>
        </w:tc>
      </w:tr>
      <w:tr w:rsidR="003D27E1" w14:paraId="5347BC75" w14:textId="77777777">
        <w:tc>
          <w:tcPr>
            <w:tcW w:w="1560" w:type="dxa"/>
            <w:tcBorders>
              <w:right w:val="nil"/>
            </w:tcBorders>
          </w:tcPr>
          <w:p w14:paraId="5347BC6F" w14:textId="77777777" w:rsidR="003D27E1" w:rsidRDefault="003D27E1"/>
        </w:tc>
        <w:tc>
          <w:tcPr>
            <w:tcW w:w="1560" w:type="dxa"/>
            <w:tcBorders>
              <w:top w:val="single" w:sz="0" w:space="0" w:color="000000"/>
              <w:left w:val="nil"/>
              <w:bottom w:val="single" w:sz="0" w:space="0" w:color="D3D3D3"/>
            </w:tcBorders>
          </w:tcPr>
          <w:p w14:paraId="5347BC70"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BC71"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BC72" w14:textId="77777777" w:rsidR="003D27E1" w:rsidRDefault="00B475ED">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5347BC73" w14:textId="77777777" w:rsidR="003D27E1" w:rsidRDefault="00B475ED">
            <w:pPr>
              <w:jc w:val="right"/>
            </w:pPr>
            <w:r>
              <w:rPr>
                <w:rFonts w:ascii="Consolas" w:eastAsia="Consolas" w:hAnsi="Consolas" w:cs="Consolas"/>
                <w:sz w:val="16"/>
              </w:rPr>
              <w:t xml:space="preserve">      0.0</w:t>
            </w:r>
          </w:p>
        </w:tc>
        <w:tc>
          <w:tcPr>
            <w:tcW w:w="1560" w:type="dxa"/>
          </w:tcPr>
          <w:p w14:paraId="5347BC74" w14:textId="77777777" w:rsidR="003D27E1" w:rsidRDefault="003D27E1"/>
        </w:tc>
      </w:tr>
      <w:tr w:rsidR="003D27E1" w14:paraId="5347BC7C" w14:textId="77777777">
        <w:tc>
          <w:tcPr>
            <w:tcW w:w="1560" w:type="dxa"/>
            <w:tcBorders>
              <w:right w:val="nil"/>
            </w:tcBorders>
          </w:tcPr>
          <w:p w14:paraId="5347BC76" w14:textId="77777777" w:rsidR="003D27E1" w:rsidRDefault="003D27E1"/>
        </w:tc>
        <w:tc>
          <w:tcPr>
            <w:tcW w:w="1560" w:type="dxa"/>
            <w:tcBorders>
              <w:top w:val="single" w:sz="0" w:space="0" w:color="D3D3D3"/>
              <w:left w:val="nil"/>
              <w:bottom w:val="single" w:sz="0" w:space="0" w:color="D3D3D3"/>
            </w:tcBorders>
          </w:tcPr>
          <w:p w14:paraId="5347BC77"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C78"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BC79" w14:textId="77777777" w:rsidR="003D27E1" w:rsidRDefault="00B475ED">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5347BC7A" w14:textId="77777777" w:rsidR="003D27E1" w:rsidRDefault="00B475ED">
            <w:pPr>
              <w:jc w:val="right"/>
            </w:pPr>
            <w:r>
              <w:rPr>
                <w:rFonts w:ascii="Consolas" w:eastAsia="Consolas" w:hAnsi="Consolas" w:cs="Consolas"/>
                <w:sz w:val="16"/>
              </w:rPr>
              <w:t xml:space="preserve">      0.3</w:t>
            </w:r>
          </w:p>
        </w:tc>
        <w:tc>
          <w:tcPr>
            <w:tcW w:w="1560" w:type="dxa"/>
          </w:tcPr>
          <w:p w14:paraId="5347BC7B" w14:textId="77777777" w:rsidR="003D27E1" w:rsidRDefault="003D27E1"/>
        </w:tc>
      </w:tr>
      <w:tr w:rsidR="003D27E1" w14:paraId="5347BC83" w14:textId="77777777">
        <w:tc>
          <w:tcPr>
            <w:tcW w:w="1560" w:type="dxa"/>
            <w:tcBorders>
              <w:right w:val="nil"/>
            </w:tcBorders>
          </w:tcPr>
          <w:p w14:paraId="5347BC7D" w14:textId="77777777" w:rsidR="003D27E1" w:rsidRDefault="003D27E1"/>
        </w:tc>
        <w:tc>
          <w:tcPr>
            <w:tcW w:w="1560" w:type="dxa"/>
            <w:tcBorders>
              <w:top w:val="single" w:sz="0" w:space="0" w:color="D3D3D3"/>
              <w:left w:val="nil"/>
              <w:bottom w:val="single" w:sz="0" w:space="0" w:color="D3D3D3"/>
            </w:tcBorders>
          </w:tcPr>
          <w:p w14:paraId="5347BC7E"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C7F"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BC80" w14:textId="77777777" w:rsidR="003D27E1" w:rsidRDefault="00B475ED">
            <w:pPr>
              <w:jc w:val="right"/>
            </w:pPr>
            <w:r>
              <w:rPr>
                <w:rFonts w:ascii="Consolas" w:eastAsia="Consolas" w:hAnsi="Consolas" w:cs="Consolas"/>
                <w:sz w:val="16"/>
              </w:rPr>
              <w:t xml:space="preserve">       445</w:t>
            </w:r>
          </w:p>
        </w:tc>
        <w:tc>
          <w:tcPr>
            <w:tcW w:w="1560" w:type="dxa"/>
            <w:tcBorders>
              <w:top w:val="single" w:sz="0" w:space="0" w:color="D3D3D3"/>
              <w:bottom w:val="single" w:sz="0" w:space="0" w:color="D3D3D3"/>
            </w:tcBorders>
          </w:tcPr>
          <w:p w14:paraId="5347BC81" w14:textId="77777777" w:rsidR="003D27E1" w:rsidRDefault="00B475ED">
            <w:pPr>
              <w:jc w:val="right"/>
            </w:pPr>
            <w:r>
              <w:rPr>
                <w:rFonts w:ascii="Consolas" w:eastAsia="Consolas" w:hAnsi="Consolas" w:cs="Consolas"/>
                <w:sz w:val="16"/>
              </w:rPr>
              <w:t xml:space="preserve">      0.0</w:t>
            </w:r>
          </w:p>
        </w:tc>
        <w:tc>
          <w:tcPr>
            <w:tcW w:w="1560" w:type="dxa"/>
          </w:tcPr>
          <w:p w14:paraId="5347BC82" w14:textId="77777777" w:rsidR="003D27E1" w:rsidRDefault="003D27E1"/>
        </w:tc>
      </w:tr>
      <w:tr w:rsidR="003D27E1" w14:paraId="5347BC8A" w14:textId="77777777">
        <w:tc>
          <w:tcPr>
            <w:tcW w:w="1560" w:type="dxa"/>
            <w:tcBorders>
              <w:right w:val="nil"/>
            </w:tcBorders>
          </w:tcPr>
          <w:p w14:paraId="5347BC84" w14:textId="77777777" w:rsidR="003D27E1" w:rsidRDefault="003D27E1"/>
        </w:tc>
        <w:tc>
          <w:tcPr>
            <w:tcW w:w="1560" w:type="dxa"/>
            <w:tcBorders>
              <w:top w:val="single" w:sz="0" w:space="0" w:color="D3D3D3"/>
              <w:left w:val="nil"/>
              <w:bottom w:val="single" w:sz="0" w:space="0" w:color="D3D3D3"/>
            </w:tcBorders>
          </w:tcPr>
          <w:p w14:paraId="5347BC85"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BC86"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BC87" w14:textId="77777777" w:rsidR="003D27E1" w:rsidRDefault="00B475ED">
            <w:pPr>
              <w:jc w:val="right"/>
            </w:pPr>
            <w:r>
              <w:rPr>
                <w:rFonts w:ascii="Consolas" w:eastAsia="Consolas" w:hAnsi="Consolas" w:cs="Consolas"/>
                <w:sz w:val="16"/>
              </w:rPr>
              <w:t xml:space="preserve">   2882600</w:t>
            </w:r>
          </w:p>
        </w:tc>
        <w:tc>
          <w:tcPr>
            <w:tcW w:w="1560" w:type="dxa"/>
            <w:tcBorders>
              <w:top w:val="single" w:sz="0" w:space="0" w:color="D3D3D3"/>
              <w:bottom w:val="single" w:sz="0" w:space="0" w:color="D3D3D3"/>
            </w:tcBorders>
          </w:tcPr>
          <w:p w14:paraId="5347BC88" w14:textId="77777777" w:rsidR="003D27E1" w:rsidRDefault="00B475ED">
            <w:pPr>
              <w:jc w:val="right"/>
            </w:pPr>
            <w:r>
              <w:rPr>
                <w:rFonts w:ascii="Consolas" w:eastAsia="Consolas" w:hAnsi="Consolas" w:cs="Consolas"/>
                <w:sz w:val="16"/>
              </w:rPr>
              <w:t xml:space="preserve">     93.5</w:t>
            </w:r>
          </w:p>
        </w:tc>
        <w:tc>
          <w:tcPr>
            <w:tcW w:w="1560" w:type="dxa"/>
          </w:tcPr>
          <w:p w14:paraId="5347BC89" w14:textId="77777777" w:rsidR="003D27E1" w:rsidRDefault="003D27E1"/>
        </w:tc>
      </w:tr>
      <w:tr w:rsidR="003D27E1" w14:paraId="5347BC91" w14:textId="77777777">
        <w:tc>
          <w:tcPr>
            <w:tcW w:w="1560" w:type="dxa"/>
            <w:tcBorders>
              <w:right w:val="nil"/>
            </w:tcBorders>
          </w:tcPr>
          <w:p w14:paraId="5347BC8B" w14:textId="77777777" w:rsidR="003D27E1" w:rsidRDefault="003D27E1"/>
        </w:tc>
        <w:tc>
          <w:tcPr>
            <w:tcW w:w="1560" w:type="dxa"/>
            <w:tcBorders>
              <w:top w:val="single" w:sz="0" w:space="0" w:color="D3D3D3"/>
              <w:left w:val="nil"/>
              <w:bottom w:val="single" w:sz="0" w:space="0" w:color="000000"/>
            </w:tcBorders>
          </w:tcPr>
          <w:p w14:paraId="5347BC8C"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000000"/>
            </w:tcBorders>
          </w:tcPr>
          <w:p w14:paraId="5347BC8D"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000000"/>
            </w:tcBorders>
          </w:tcPr>
          <w:p w14:paraId="5347BC8E" w14:textId="77777777" w:rsidR="003D27E1" w:rsidRDefault="00B475ED">
            <w:pPr>
              <w:jc w:val="right"/>
            </w:pPr>
            <w:r>
              <w:rPr>
                <w:rFonts w:ascii="Consolas" w:eastAsia="Consolas" w:hAnsi="Consolas" w:cs="Consolas"/>
                <w:sz w:val="16"/>
              </w:rPr>
              <w:t xml:space="preserve">   192,800</w:t>
            </w:r>
          </w:p>
        </w:tc>
        <w:tc>
          <w:tcPr>
            <w:tcW w:w="1560" w:type="dxa"/>
            <w:tcBorders>
              <w:top w:val="single" w:sz="0" w:space="0" w:color="D3D3D3"/>
              <w:bottom w:val="single" w:sz="0" w:space="0" w:color="000000"/>
            </w:tcBorders>
          </w:tcPr>
          <w:p w14:paraId="5347BC8F" w14:textId="77777777" w:rsidR="003D27E1" w:rsidRDefault="00B475ED">
            <w:pPr>
              <w:jc w:val="right"/>
            </w:pPr>
            <w:r>
              <w:rPr>
                <w:rFonts w:ascii="Consolas" w:eastAsia="Consolas" w:hAnsi="Consolas" w:cs="Consolas"/>
                <w:sz w:val="16"/>
              </w:rPr>
              <w:t xml:space="preserve">      6.3</w:t>
            </w:r>
          </w:p>
        </w:tc>
        <w:tc>
          <w:tcPr>
            <w:tcW w:w="1560" w:type="dxa"/>
          </w:tcPr>
          <w:p w14:paraId="5347BC90" w14:textId="77777777" w:rsidR="003D27E1" w:rsidRDefault="003D27E1"/>
        </w:tc>
      </w:tr>
      <w:tr w:rsidR="003D27E1" w14:paraId="5347BC98" w14:textId="77777777">
        <w:tc>
          <w:tcPr>
            <w:tcW w:w="1560" w:type="dxa"/>
          </w:tcPr>
          <w:p w14:paraId="5347BC92" w14:textId="77777777" w:rsidR="003D27E1" w:rsidRDefault="003D27E1"/>
        </w:tc>
        <w:tc>
          <w:tcPr>
            <w:tcW w:w="1560" w:type="dxa"/>
            <w:tcBorders>
              <w:top w:val="single" w:sz="0" w:space="0" w:color="000000"/>
              <w:bottom w:val="single" w:sz="0" w:space="0" w:color="000000"/>
            </w:tcBorders>
          </w:tcPr>
          <w:p w14:paraId="5347BC93" w14:textId="77777777" w:rsidR="003D27E1" w:rsidRDefault="003D27E1"/>
        </w:tc>
        <w:tc>
          <w:tcPr>
            <w:tcW w:w="1560" w:type="dxa"/>
            <w:tcBorders>
              <w:top w:val="single" w:sz="0" w:space="0" w:color="000000"/>
              <w:bottom w:val="single" w:sz="0" w:space="0" w:color="000000"/>
            </w:tcBorders>
          </w:tcPr>
          <w:p w14:paraId="5347BC94"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C95"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C96" w14:textId="77777777" w:rsidR="003D27E1" w:rsidRDefault="003D27E1"/>
        </w:tc>
        <w:tc>
          <w:tcPr>
            <w:tcW w:w="1560" w:type="dxa"/>
          </w:tcPr>
          <w:p w14:paraId="5347BC97" w14:textId="77777777" w:rsidR="003D27E1" w:rsidRDefault="003D27E1"/>
        </w:tc>
      </w:tr>
    </w:tbl>
    <w:p w14:paraId="5347BC99"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CA2" w14:textId="77777777">
        <w:tc>
          <w:tcPr>
            <w:tcW w:w="1170" w:type="dxa"/>
            <w:tcBorders>
              <w:top w:val="single" w:sz="0" w:space="0" w:color="000000"/>
              <w:bottom w:val="single" w:sz="0" w:space="0" w:color="000000"/>
            </w:tcBorders>
          </w:tcPr>
          <w:p w14:paraId="5347BC9A"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C9B"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C9C"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C9D"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C9E"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C9F"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CA0"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CA1" w14:textId="77777777" w:rsidR="003D27E1" w:rsidRDefault="00B475ED">
            <w:pPr>
              <w:jc w:val="right"/>
            </w:pPr>
            <w:r>
              <w:rPr>
                <w:rFonts w:ascii="Consolas" w:eastAsia="Consolas" w:hAnsi="Consolas" w:cs="Consolas"/>
                <w:b/>
                <w:sz w:val="18"/>
              </w:rPr>
              <w:t>[8] NL</w:t>
            </w:r>
          </w:p>
        </w:tc>
      </w:tr>
      <w:tr w:rsidR="003D27E1" w14:paraId="5347BCAB" w14:textId="77777777">
        <w:tc>
          <w:tcPr>
            <w:tcW w:w="1170" w:type="dxa"/>
            <w:tcBorders>
              <w:top w:val="single" w:sz="0" w:space="0" w:color="000000"/>
            </w:tcBorders>
          </w:tcPr>
          <w:p w14:paraId="5347BCA3"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BCA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CA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CA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CA7" w14:textId="77777777" w:rsidR="003D27E1" w:rsidRDefault="00B475ED">
            <w:pPr>
              <w:jc w:val="right"/>
            </w:pPr>
            <w:r>
              <w:rPr>
                <w:rFonts w:ascii="Consolas" w:eastAsia="Consolas" w:hAnsi="Consolas" w:cs="Consolas"/>
                <w:sz w:val="16"/>
              </w:rPr>
              <w:t>2</w:t>
            </w:r>
          </w:p>
        </w:tc>
        <w:tc>
          <w:tcPr>
            <w:tcW w:w="1170" w:type="dxa"/>
            <w:tcBorders>
              <w:top w:val="single" w:sz="0" w:space="0" w:color="000000"/>
            </w:tcBorders>
          </w:tcPr>
          <w:p w14:paraId="5347BCA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CA9" w14:textId="77777777" w:rsidR="003D27E1" w:rsidRDefault="00B475ED">
            <w:pPr>
              <w:jc w:val="right"/>
            </w:pPr>
            <w:r>
              <w:rPr>
                <w:rFonts w:ascii="Consolas" w:eastAsia="Consolas" w:hAnsi="Consolas" w:cs="Consolas"/>
                <w:sz w:val="16"/>
              </w:rPr>
              <w:t>716</w:t>
            </w:r>
          </w:p>
        </w:tc>
        <w:tc>
          <w:tcPr>
            <w:tcW w:w="1170" w:type="dxa"/>
            <w:tcBorders>
              <w:top w:val="single" w:sz="0" w:space="0" w:color="000000"/>
            </w:tcBorders>
          </w:tcPr>
          <w:p w14:paraId="5347BCAA" w14:textId="77777777" w:rsidR="003D27E1" w:rsidRDefault="00B475ED">
            <w:pPr>
              <w:jc w:val="right"/>
            </w:pPr>
            <w:r>
              <w:rPr>
                <w:rFonts w:ascii="Consolas" w:eastAsia="Consolas" w:hAnsi="Consolas" w:cs="Consolas"/>
                <w:sz w:val="16"/>
              </w:rPr>
              <w:t>0</w:t>
            </w:r>
          </w:p>
        </w:tc>
      </w:tr>
      <w:tr w:rsidR="003D27E1" w14:paraId="5347BCB4" w14:textId="77777777">
        <w:tc>
          <w:tcPr>
            <w:tcW w:w="1170" w:type="dxa"/>
          </w:tcPr>
          <w:p w14:paraId="5347BCAC" w14:textId="77777777" w:rsidR="003D27E1" w:rsidRDefault="00B475ED">
            <w:pPr>
              <w:jc w:val="right"/>
            </w:pPr>
            <w:r>
              <w:rPr>
                <w:rFonts w:ascii="Consolas" w:eastAsia="Consolas" w:hAnsi="Consolas" w:cs="Consolas"/>
                <w:sz w:val="16"/>
              </w:rPr>
              <w:t>-2</w:t>
            </w:r>
          </w:p>
        </w:tc>
        <w:tc>
          <w:tcPr>
            <w:tcW w:w="1170" w:type="dxa"/>
          </w:tcPr>
          <w:p w14:paraId="5347BCAD" w14:textId="77777777" w:rsidR="003D27E1" w:rsidRDefault="00B475ED">
            <w:pPr>
              <w:jc w:val="right"/>
            </w:pPr>
            <w:r>
              <w:rPr>
                <w:rFonts w:ascii="Consolas" w:eastAsia="Consolas" w:hAnsi="Consolas" w:cs="Consolas"/>
                <w:sz w:val="16"/>
              </w:rPr>
              <w:t>0</w:t>
            </w:r>
          </w:p>
        </w:tc>
        <w:tc>
          <w:tcPr>
            <w:tcW w:w="1170" w:type="dxa"/>
          </w:tcPr>
          <w:p w14:paraId="5347BCAE" w14:textId="77777777" w:rsidR="003D27E1" w:rsidRDefault="00B475ED">
            <w:pPr>
              <w:jc w:val="right"/>
            </w:pPr>
            <w:r>
              <w:rPr>
                <w:rFonts w:ascii="Consolas" w:eastAsia="Consolas" w:hAnsi="Consolas" w:cs="Consolas"/>
                <w:sz w:val="16"/>
              </w:rPr>
              <w:t>0</w:t>
            </w:r>
          </w:p>
        </w:tc>
        <w:tc>
          <w:tcPr>
            <w:tcW w:w="1170" w:type="dxa"/>
          </w:tcPr>
          <w:p w14:paraId="5347BCAF" w14:textId="77777777" w:rsidR="003D27E1" w:rsidRDefault="00B475ED">
            <w:pPr>
              <w:jc w:val="right"/>
            </w:pPr>
            <w:r>
              <w:rPr>
                <w:rFonts w:ascii="Consolas" w:eastAsia="Consolas" w:hAnsi="Consolas" w:cs="Consolas"/>
                <w:sz w:val="16"/>
              </w:rPr>
              <w:t>0</w:t>
            </w:r>
          </w:p>
        </w:tc>
        <w:tc>
          <w:tcPr>
            <w:tcW w:w="1170" w:type="dxa"/>
          </w:tcPr>
          <w:p w14:paraId="5347BCB0" w14:textId="77777777" w:rsidR="003D27E1" w:rsidRDefault="00B475ED">
            <w:pPr>
              <w:jc w:val="right"/>
            </w:pPr>
            <w:r>
              <w:rPr>
                <w:rFonts w:ascii="Consolas" w:eastAsia="Consolas" w:hAnsi="Consolas" w:cs="Consolas"/>
                <w:sz w:val="16"/>
              </w:rPr>
              <w:t>15</w:t>
            </w:r>
          </w:p>
        </w:tc>
        <w:tc>
          <w:tcPr>
            <w:tcW w:w="1170" w:type="dxa"/>
          </w:tcPr>
          <w:p w14:paraId="5347BCB1" w14:textId="77777777" w:rsidR="003D27E1" w:rsidRDefault="00B475ED">
            <w:pPr>
              <w:jc w:val="right"/>
            </w:pPr>
            <w:r>
              <w:rPr>
                <w:rFonts w:ascii="Consolas" w:eastAsia="Consolas" w:hAnsi="Consolas" w:cs="Consolas"/>
                <w:sz w:val="16"/>
              </w:rPr>
              <w:t>7,752</w:t>
            </w:r>
          </w:p>
        </w:tc>
        <w:tc>
          <w:tcPr>
            <w:tcW w:w="1170" w:type="dxa"/>
          </w:tcPr>
          <w:p w14:paraId="5347BCB2" w14:textId="77777777" w:rsidR="003D27E1" w:rsidRDefault="00B475ED">
            <w:pPr>
              <w:jc w:val="right"/>
            </w:pPr>
            <w:r>
              <w:rPr>
                <w:rFonts w:ascii="Consolas" w:eastAsia="Consolas" w:hAnsi="Consolas" w:cs="Consolas"/>
                <w:sz w:val="16"/>
              </w:rPr>
              <w:t>0</w:t>
            </w:r>
          </w:p>
        </w:tc>
        <w:tc>
          <w:tcPr>
            <w:tcW w:w="1170" w:type="dxa"/>
          </w:tcPr>
          <w:p w14:paraId="5347BCB3" w14:textId="77777777" w:rsidR="003D27E1" w:rsidRDefault="00B475ED">
            <w:pPr>
              <w:jc w:val="right"/>
            </w:pPr>
            <w:r>
              <w:rPr>
                <w:rFonts w:ascii="Consolas" w:eastAsia="Consolas" w:hAnsi="Consolas" w:cs="Consolas"/>
                <w:sz w:val="16"/>
              </w:rPr>
              <w:t>0</w:t>
            </w:r>
          </w:p>
        </w:tc>
      </w:tr>
      <w:tr w:rsidR="003D27E1" w14:paraId="5347BCBD" w14:textId="77777777">
        <w:tc>
          <w:tcPr>
            <w:tcW w:w="1170" w:type="dxa"/>
          </w:tcPr>
          <w:p w14:paraId="5347BCB5" w14:textId="77777777" w:rsidR="003D27E1" w:rsidRDefault="00B475ED">
            <w:pPr>
              <w:jc w:val="right"/>
            </w:pPr>
            <w:r>
              <w:rPr>
                <w:rFonts w:ascii="Consolas" w:eastAsia="Consolas" w:hAnsi="Consolas" w:cs="Consolas"/>
                <w:sz w:val="16"/>
              </w:rPr>
              <w:t>-1</w:t>
            </w:r>
          </w:p>
        </w:tc>
        <w:tc>
          <w:tcPr>
            <w:tcW w:w="1170" w:type="dxa"/>
          </w:tcPr>
          <w:p w14:paraId="5347BCB6" w14:textId="77777777" w:rsidR="003D27E1" w:rsidRDefault="00B475ED">
            <w:pPr>
              <w:jc w:val="right"/>
            </w:pPr>
            <w:r>
              <w:rPr>
                <w:rFonts w:ascii="Consolas" w:eastAsia="Consolas" w:hAnsi="Consolas" w:cs="Consolas"/>
                <w:sz w:val="16"/>
              </w:rPr>
              <w:t>47</w:t>
            </w:r>
          </w:p>
        </w:tc>
        <w:tc>
          <w:tcPr>
            <w:tcW w:w="1170" w:type="dxa"/>
          </w:tcPr>
          <w:p w14:paraId="5347BCB7" w14:textId="77777777" w:rsidR="003D27E1" w:rsidRDefault="00B475ED">
            <w:pPr>
              <w:jc w:val="right"/>
            </w:pPr>
            <w:r>
              <w:rPr>
                <w:rFonts w:ascii="Consolas" w:eastAsia="Consolas" w:hAnsi="Consolas" w:cs="Consolas"/>
                <w:sz w:val="16"/>
              </w:rPr>
              <w:t>53</w:t>
            </w:r>
          </w:p>
        </w:tc>
        <w:tc>
          <w:tcPr>
            <w:tcW w:w="1170" w:type="dxa"/>
          </w:tcPr>
          <w:p w14:paraId="5347BCB8" w14:textId="77777777" w:rsidR="003D27E1" w:rsidRDefault="00B475ED">
            <w:pPr>
              <w:jc w:val="right"/>
            </w:pPr>
            <w:r>
              <w:rPr>
                <w:rFonts w:ascii="Consolas" w:eastAsia="Consolas" w:hAnsi="Consolas" w:cs="Consolas"/>
                <w:sz w:val="16"/>
              </w:rPr>
              <w:t>37</w:t>
            </w:r>
          </w:p>
        </w:tc>
        <w:tc>
          <w:tcPr>
            <w:tcW w:w="1170" w:type="dxa"/>
          </w:tcPr>
          <w:p w14:paraId="5347BCB9" w14:textId="77777777" w:rsidR="003D27E1" w:rsidRDefault="00B475ED">
            <w:pPr>
              <w:jc w:val="right"/>
            </w:pPr>
            <w:r>
              <w:rPr>
                <w:rFonts w:ascii="Consolas" w:eastAsia="Consolas" w:hAnsi="Consolas" w:cs="Consolas"/>
                <w:sz w:val="16"/>
              </w:rPr>
              <w:t>0</w:t>
            </w:r>
          </w:p>
        </w:tc>
        <w:tc>
          <w:tcPr>
            <w:tcW w:w="1170" w:type="dxa"/>
          </w:tcPr>
          <w:p w14:paraId="5347BCBA" w14:textId="77777777" w:rsidR="003D27E1" w:rsidRDefault="00B475ED">
            <w:pPr>
              <w:jc w:val="right"/>
            </w:pPr>
            <w:r>
              <w:rPr>
                <w:rFonts w:ascii="Consolas" w:eastAsia="Consolas" w:hAnsi="Consolas" w:cs="Consolas"/>
                <w:sz w:val="16"/>
              </w:rPr>
              <w:t>205</w:t>
            </w:r>
          </w:p>
        </w:tc>
        <w:tc>
          <w:tcPr>
            <w:tcW w:w="1170" w:type="dxa"/>
          </w:tcPr>
          <w:p w14:paraId="5347BCBB" w14:textId="77777777" w:rsidR="003D27E1" w:rsidRDefault="00B475ED">
            <w:pPr>
              <w:jc w:val="right"/>
            </w:pPr>
            <w:r>
              <w:rPr>
                <w:rFonts w:ascii="Consolas" w:eastAsia="Consolas" w:hAnsi="Consolas" w:cs="Consolas"/>
                <w:sz w:val="16"/>
              </w:rPr>
              <w:t>101</w:t>
            </w:r>
          </w:p>
        </w:tc>
        <w:tc>
          <w:tcPr>
            <w:tcW w:w="1170" w:type="dxa"/>
          </w:tcPr>
          <w:p w14:paraId="5347BCBC" w14:textId="77777777" w:rsidR="003D27E1" w:rsidRDefault="00B475ED">
            <w:pPr>
              <w:jc w:val="right"/>
            </w:pPr>
            <w:r>
              <w:rPr>
                <w:rFonts w:ascii="Consolas" w:eastAsia="Consolas" w:hAnsi="Consolas" w:cs="Consolas"/>
                <w:sz w:val="16"/>
              </w:rPr>
              <w:t>2</w:t>
            </w:r>
          </w:p>
        </w:tc>
      </w:tr>
      <w:tr w:rsidR="003D27E1" w14:paraId="5347BCC6" w14:textId="77777777">
        <w:tc>
          <w:tcPr>
            <w:tcW w:w="1170" w:type="dxa"/>
          </w:tcPr>
          <w:p w14:paraId="5347BCBE" w14:textId="77777777" w:rsidR="003D27E1" w:rsidRDefault="00B475ED">
            <w:pPr>
              <w:jc w:val="right"/>
            </w:pPr>
            <w:r>
              <w:rPr>
                <w:rFonts w:ascii="Consolas" w:eastAsia="Consolas" w:hAnsi="Consolas" w:cs="Consolas"/>
                <w:sz w:val="16"/>
              </w:rPr>
              <w:t>0</w:t>
            </w:r>
          </w:p>
        </w:tc>
        <w:tc>
          <w:tcPr>
            <w:tcW w:w="1170" w:type="dxa"/>
          </w:tcPr>
          <w:p w14:paraId="5347BCBF" w14:textId="77777777" w:rsidR="003D27E1" w:rsidRDefault="00B475ED">
            <w:pPr>
              <w:jc w:val="right"/>
            </w:pPr>
            <w:r>
              <w:rPr>
                <w:rFonts w:ascii="Consolas" w:eastAsia="Consolas" w:hAnsi="Consolas" w:cs="Consolas"/>
                <w:sz w:val="16"/>
              </w:rPr>
              <w:t>275,496</w:t>
            </w:r>
          </w:p>
        </w:tc>
        <w:tc>
          <w:tcPr>
            <w:tcW w:w="1170" w:type="dxa"/>
          </w:tcPr>
          <w:p w14:paraId="5347BCC0" w14:textId="77777777" w:rsidR="003D27E1" w:rsidRDefault="00B475ED">
            <w:pPr>
              <w:jc w:val="right"/>
            </w:pPr>
            <w:r>
              <w:rPr>
                <w:rFonts w:ascii="Consolas" w:eastAsia="Consolas" w:hAnsi="Consolas" w:cs="Consolas"/>
                <w:sz w:val="16"/>
              </w:rPr>
              <w:t>344,123</w:t>
            </w:r>
          </w:p>
        </w:tc>
        <w:tc>
          <w:tcPr>
            <w:tcW w:w="1170" w:type="dxa"/>
          </w:tcPr>
          <w:p w14:paraId="5347BCC1" w14:textId="77777777" w:rsidR="003D27E1" w:rsidRDefault="00B475ED">
            <w:pPr>
              <w:jc w:val="right"/>
            </w:pPr>
            <w:r>
              <w:rPr>
                <w:rFonts w:ascii="Consolas" w:eastAsia="Consolas" w:hAnsi="Consolas" w:cs="Consolas"/>
                <w:sz w:val="16"/>
              </w:rPr>
              <w:t>472,047</w:t>
            </w:r>
          </w:p>
        </w:tc>
        <w:tc>
          <w:tcPr>
            <w:tcW w:w="1170" w:type="dxa"/>
          </w:tcPr>
          <w:p w14:paraId="5347BCC2" w14:textId="77777777" w:rsidR="003D27E1" w:rsidRDefault="00B475ED">
            <w:pPr>
              <w:jc w:val="right"/>
            </w:pPr>
            <w:r>
              <w:rPr>
                <w:rFonts w:ascii="Consolas" w:eastAsia="Consolas" w:hAnsi="Consolas" w:cs="Consolas"/>
                <w:sz w:val="16"/>
              </w:rPr>
              <w:t>192,983</w:t>
            </w:r>
          </w:p>
        </w:tc>
        <w:tc>
          <w:tcPr>
            <w:tcW w:w="1170" w:type="dxa"/>
          </w:tcPr>
          <w:p w14:paraId="5347BCC3" w14:textId="77777777" w:rsidR="003D27E1" w:rsidRDefault="00B475ED">
            <w:pPr>
              <w:jc w:val="right"/>
            </w:pPr>
            <w:r>
              <w:rPr>
                <w:rFonts w:ascii="Consolas" w:eastAsia="Consolas" w:hAnsi="Consolas" w:cs="Consolas"/>
                <w:sz w:val="16"/>
              </w:rPr>
              <w:t>757,582</w:t>
            </w:r>
          </w:p>
        </w:tc>
        <w:tc>
          <w:tcPr>
            <w:tcW w:w="1170" w:type="dxa"/>
          </w:tcPr>
          <w:p w14:paraId="5347BCC4" w14:textId="77777777" w:rsidR="003D27E1" w:rsidRDefault="00B475ED">
            <w:pPr>
              <w:jc w:val="right"/>
            </w:pPr>
            <w:r>
              <w:rPr>
                <w:rFonts w:ascii="Consolas" w:eastAsia="Consolas" w:hAnsi="Consolas" w:cs="Consolas"/>
                <w:sz w:val="16"/>
              </w:rPr>
              <w:t>730,169</w:t>
            </w:r>
          </w:p>
        </w:tc>
        <w:tc>
          <w:tcPr>
            <w:tcW w:w="1170" w:type="dxa"/>
          </w:tcPr>
          <w:p w14:paraId="5347BCC5" w14:textId="77777777" w:rsidR="003D27E1" w:rsidRDefault="00B475ED">
            <w:pPr>
              <w:jc w:val="right"/>
            </w:pPr>
            <w:r>
              <w:rPr>
                <w:rFonts w:ascii="Consolas" w:eastAsia="Consolas" w:hAnsi="Consolas" w:cs="Consolas"/>
                <w:sz w:val="16"/>
              </w:rPr>
              <w:t>110,200</w:t>
            </w:r>
          </w:p>
        </w:tc>
      </w:tr>
      <w:tr w:rsidR="003D27E1" w14:paraId="5347BCCF" w14:textId="77777777">
        <w:tc>
          <w:tcPr>
            <w:tcW w:w="1170" w:type="dxa"/>
            <w:tcBorders>
              <w:bottom w:val="single" w:sz="0" w:space="0" w:color="000000"/>
            </w:tcBorders>
          </w:tcPr>
          <w:p w14:paraId="5347BCC7" w14:textId="77777777" w:rsidR="003D27E1" w:rsidRDefault="00B475ED">
            <w:pPr>
              <w:jc w:val="right"/>
            </w:pPr>
            <w:r>
              <w:rPr>
                <w:rFonts w:ascii="Consolas" w:eastAsia="Consolas" w:hAnsi="Consolas" w:cs="Consolas"/>
                <w:sz w:val="16"/>
              </w:rPr>
              <w:t>1</w:t>
            </w:r>
          </w:p>
        </w:tc>
        <w:tc>
          <w:tcPr>
            <w:tcW w:w="1170" w:type="dxa"/>
            <w:tcBorders>
              <w:bottom w:val="single" w:sz="0" w:space="0" w:color="000000"/>
            </w:tcBorders>
          </w:tcPr>
          <w:p w14:paraId="5347BCC8" w14:textId="77777777" w:rsidR="003D27E1" w:rsidRDefault="00B475ED">
            <w:pPr>
              <w:jc w:val="right"/>
            </w:pPr>
            <w:r>
              <w:rPr>
                <w:rFonts w:ascii="Consolas" w:eastAsia="Consolas" w:hAnsi="Consolas" w:cs="Consolas"/>
                <w:sz w:val="16"/>
              </w:rPr>
              <w:t>15,073</w:t>
            </w:r>
          </w:p>
        </w:tc>
        <w:tc>
          <w:tcPr>
            <w:tcW w:w="1170" w:type="dxa"/>
            <w:tcBorders>
              <w:bottom w:val="single" w:sz="0" w:space="0" w:color="000000"/>
            </w:tcBorders>
          </w:tcPr>
          <w:p w14:paraId="5347BCC9" w14:textId="77777777" w:rsidR="003D27E1" w:rsidRDefault="00B475ED">
            <w:pPr>
              <w:jc w:val="right"/>
            </w:pPr>
            <w:r>
              <w:rPr>
                <w:rFonts w:ascii="Consolas" w:eastAsia="Consolas" w:hAnsi="Consolas" w:cs="Consolas"/>
                <w:sz w:val="16"/>
              </w:rPr>
              <w:t>34,590</w:t>
            </w:r>
          </w:p>
        </w:tc>
        <w:tc>
          <w:tcPr>
            <w:tcW w:w="1170" w:type="dxa"/>
            <w:tcBorders>
              <w:bottom w:val="single" w:sz="0" w:space="0" w:color="000000"/>
            </w:tcBorders>
          </w:tcPr>
          <w:p w14:paraId="5347BCCA" w14:textId="77777777" w:rsidR="003D27E1" w:rsidRDefault="00B475ED">
            <w:pPr>
              <w:jc w:val="right"/>
            </w:pPr>
            <w:r>
              <w:rPr>
                <w:rFonts w:ascii="Consolas" w:eastAsia="Consolas" w:hAnsi="Consolas" w:cs="Consolas"/>
                <w:sz w:val="16"/>
              </w:rPr>
              <w:t>27,574</w:t>
            </w:r>
          </w:p>
        </w:tc>
        <w:tc>
          <w:tcPr>
            <w:tcW w:w="1170" w:type="dxa"/>
            <w:tcBorders>
              <w:bottom w:val="single" w:sz="0" w:space="0" w:color="000000"/>
            </w:tcBorders>
          </w:tcPr>
          <w:p w14:paraId="5347BCCB" w14:textId="77777777" w:rsidR="003D27E1" w:rsidRDefault="00B475ED">
            <w:pPr>
              <w:jc w:val="right"/>
            </w:pPr>
            <w:r>
              <w:rPr>
                <w:rFonts w:ascii="Consolas" w:eastAsia="Consolas" w:hAnsi="Consolas" w:cs="Consolas"/>
                <w:sz w:val="16"/>
              </w:rPr>
              <w:t>10,914</w:t>
            </w:r>
          </w:p>
        </w:tc>
        <w:tc>
          <w:tcPr>
            <w:tcW w:w="1170" w:type="dxa"/>
            <w:tcBorders>
              <w:bottom w:val="single" w:sz="0" w:space="0" w:color="000000"/>
            </w:tcBorders>
          </w:tcPr>
          <w:p w14:paraId="5347BCCC" w14:textId="77777777" w:rsidR="003D27E1" w:rsidRDefault="00B475ED">
            <w:pPr>
              <w:jc w:val="right"/>
            </w:pPr>
            <w:r>
              <w:rPr>
                <w:rFonts w:ascii="Consolas" w:eastAsia="Consolas" w:hAnsi="Consolas" w:cs="Consolas"/>
                <w:sz w:val="16"/>
              </w:rPr>
              <w:t>46,596</w:t>
            </w:r>
          </w:p>
        </w:tc>
        <w:tc>
          <w:tcPr>
            <w:tcW w:w="1170" w:type="dxa"/>
            <w:tcBorders>
              <w:bottom w:val="single" w:sz="0" w:space="0" w:color="000000"/>
            </w:tcBorders>
          </w:tcPr>
          <w:p w14:paraId="5347BCCD" w14:textId="77777777" w:rsidR="003D27E1" w:rsidRDefault="00B475ED">
            <w:pPr>
              <w:jc w:val="right"/>
            </w:pPr>
            <w:r>
              <w:rPr>
                <w:rFonts w:ascii="Consolas" w:eastAsia="Consolas" w:hAnsi="Consolas" w:cs="Consolas"/>
                <w:sz w:val="16"/>
              </w:rPr>
              <w:t>51,900</w:t>
            </w:r>
          </w:p>
        </w:tc>
        <w:tc>
          <w:tcPr>
            <w:tcW w:w="1170" w:type="dxa"/>
            <w:tcBorders>
              <w:bottom w:val="single" w:sz="0" w:space="0" w:color="000000"/>
            </w:tcBorders>
          </w:tcPr>
          <w:p w14:paraId="5347BCCE" w14:textId="77777777" w:rsidR="003D27E1" w:rsidRDefault="00B475ED">
            <w:pPr>
              <w:jc w:val="right"/>
            </w:pPr>
            <w:r>
              <w:rPr>
                <w:rFonts w:ascii="Consolas" w:eastAsia="Consolas" w:hAnsi="Consolas" w:cs="Consolas"/>
                <w:sz w:val="16"/>
              </w:rPr>
              <w:t>6,153</w:t>
            </w:r>
          </w:p>
        </w:tc>
      </w:tr>
      <w:tr w:rsidR="003D27E1" w14:paraId="5347BCD8" w14:textId="77777777">
        <w:tc>
          <w:tcPr>
            <w:tcW w:w="0" w:type="auto"/>
            <w:tcBorders>
              <w:top w:val="single" w:sz="0" w:space="0" w:color="000000"/>
              <w:bottom w:val="single" w:sz="0" w:space="0" w:color="000000"/>
            </w:tcBorders>
          </w:tcPr>
          <w:p w14:paraId="5347BCD0"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CD1"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CD2"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CD3"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CD4"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CD5"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CD6"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CD7" w14:textId="77777777" w:rsidR="003D27E1" w:rsidRDefault="00B475ED">
            <w:pPr>
              <w:jc w:val="right"/>
            </w:pPr>
            <w:r>
              <w:rPr>
                <w:rFonts w:ascii="Consolas" w:eastAsia="Consolas" w:hAnsi="Consolas" w:cs="Consolas"/>
                <w:sz w:val="16"/>
              </w:rPr>
              <w:t>116,355</w:t>
            </w:r>
          </w:p>
        </w:tc>
      </w:tr>
    </w:tbl>
    <w:p w14:paraId="5347BCD9" w14:textId="77777777" w:rsidR="003D27E1" w:rsidRDefault="003D27E1"/>
    <w:p w14:paraId="5347BCDA" w14:textId="77777777" w:rsidR="003D27E1" w:rsidRDefault="00B475ED">
      <w:r>
        <w:br/>
      </w:r>
    </w:p>
    <w:p w14:paraId="5347BCDB" w14:textId="77777777" w:rsidR="003D27E1" w:rsidRDefault="00B475ED">
      <w:pPr>
        <w:shd w:val="solid" w:color="B0C4DE" w:fill="auto"/>
      </w:pPr>
      <w:proofErr w:type="spellStart"/>
      <w:r>
        <w:rPr>
          <w:b/>
          <w:sz w:val="26"/>
        </w:rPr>
        <w:lastRenderedPageBreak/>
        <w:t>divor</w:t>
      </w:r>
      <w:proofErr w:type="spellEnd"/>
    </w:p>
    <w:p w14:paraId="5347BCDC" w14:textId="77777777" w:rsidR="003D27E1" w:rsidRDefault="00B475ED">
      <w:pPr>
        <w:rPr>
          <w:color w:val="4682B4"/>
        </w:rPr>
      </w:pPr>
      <w:r>
        <w:rPr>
          <w:color w:val="4682B4"/>
        </w:rPr>
        <w:t>Divorced (current status)</w:t>
      </w:r>
      <w:r>
        <w:rPr>
          <w:color w:val="4682B4"/>
        </w:rPr>
        <w:br/>
        <w:t xml:space="preserve">   (0):   [0] No</w:t>
      </w:r>
      <w:r>
        <w:rPr>
          <w:color w:val="4682B4"/>
        </w:rPr>
        <w:br/>
      </w:r>
      <w:r>
        <w:rPr>
          <w:color w:val="4682B4"/>
        </w:rPr>
        <w:t xml:space="preserve">   (1):   [1] Yes</w:t>
      </w:r>
      <w:r>
        <w:rPr>
          <w:color w:val="4682B4"/>
        </w:rPr>
        <w:br/>
      </w:r>
    </w:p>
    <w:p w14:paraId="5347BCDD" w14:textId="77777777" w:rsidR="003D27E1" w:rsidRDefault="00B475ED">
      <w:r>
        <w:t>Based on mlstat5.</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BCDF" w14:textId="77777777">
        <w:tc>
          <w:tcPr>
            <w:tcW w:w="9360" w:type="dxa"/>
            <w:gridSpan w:val="6"/>
          </w:tcPr>
          <w:p w14:paraId="5347BCDE"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divor</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Divorced (current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0.28           </w:t>
            </w:r>
            <w:r>
              <w:rPr>
                <w:rFonts w:ascii="Consolas" w:eastAsia="Consolas" w:hAnsi="Consolas" w:cs="Consolas"/>
                <w:sz w:val="18"/>
              </w:rPr>
              <w:br/>
            </w:r>
          </w:p>
        </w:tc>
      </w:tr>
      <w:tr w:rsidR="003D27E1" w14:paraId="5347BCE6" w14:textId="77777777">
        <w:tc>
          <w:tcPr>
            <w:tcW w:w="1560" w:type="dxa"/>
          </w:tcPr>
          <w:p w14:paraId="5347BCE0" w14:textId="77777777" w:rsidR="003D27E1" w:rsidRDefault="003D27E1"/>
        </w:tc>
        <w:tc>
          <w:tcPr>
            <w:tcW w:w="1560" w:type="dxa"/>
            <w:tcBorders>
              <w:top w:val="single" w:sz="0" w:space="0" w:color="000000"/>
              <w:bottom w:val="single" w:sz="0" w:space="0" w:color="000000"/>
            </w:tcBorders>
          </w:tcPr>
          <w:p w14:paraId="5347BCE1"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CE2"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CE3"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CE4" w14:textId="77777777" w:rsidR="003D27E1" w:rsidRDefault="00B475ED">
            <w:pPr>
              <w:jc w:val="right"/>
            </w:pPr>
            <w:r>
              <w:rPr>
                <w:rFonts w:ascii="Consolas" w:eastAsia="Consolas" w:hAnsi="Consolas" w:cs="Consolas"/>
                <w:b/>
                <w:sz w:val="18"/>
              </w:rPr>
              <w:t>Percent</w:t>
            </w:r>
          </w:p>
        </w:tc>
        <w:tc>
          <w:tcPr>
            <w:tcW w:w="1560" w:type="dxa"/>
          </w:tcPr>
          <w:p w14:paraId="5347BCE5" w14:textId="77777777" w:rsidR="003D27E1" w:rsidRDefault="003D27E1"/>
        </w:tc>
      </w:tr>
      <w:tr w:rsidR="003D27E1" w14:paraId="5347BCED" w14:textId="77777777">
        <w:tc>
          <w:tcPr>
            <w:tcW w:w="1560" w:type="dxa"/>
            <w:tcBorders>
              <w:right w:val="nil"/>
            </w:tcBorders>
          </w:tcPr>
          <w:p w14:paraId="5347BCE7" w14:textId="77777777" w:rsidR="003D27E1" w:rsidRDefault="003D27E1"/>
        </w:tc>
        <w:tc>
          <w:tcPr>
            <w:tcW w:w="1560" w:type="dxa"/>
            <w:tcBorders>
              <w:top w:val="single" w:sz="0" w:space="0" w:color="000000"/>
              <w:left w:val="nil"/>
              <w:bottom w:val="single" w:sz="0" w:space="0" w:color="D3D3D3"/>
            </w:tcBorders>
          </w:tcPr>
          <w:p w14:paraId="5347BCE8"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BCE9"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BCEA" w14:textId="77777777" w:rsidR="003D27E1" w:rsidRDefault="00B475ED">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5347BCEB" w14:textId="77777777" w:rsidR="003D27E1" w:rsidRDefault="00B475ED">
            <w:pPr>
              <w:jc w:val="right"/>
            </w:pPr>
            <w:r>
              <w:rPr>
                <w:rFonts w:ascii="Consolas" w:eastAsia="Consolas" w:hAnsi="Consolas" w:cs="Consolas"/>
                <w:sz w:val="16"/>
              </w:rPr>
              <w:t xml:space="preserve">      0.0</w:t>
            </w:r>
          </w:p>
        </w:tc>
        <w:tc>
          <w:tcPr>
            <w:tcW w:w="1560" w:type="dxa"/>
          </w:tcPr>
          <w:p w14:paraId="5347BCEC" w14:textId="77777777" w:rsidR="003D27E1" w:rsidRDefault="003D27E1"/>
        </w:tc>
      </w:tr>
      <w:tr w:rsidR="003D27E1" w14:paraId="5347BCF4" w14:textId="77777777">
        <w:tc>
          <w:tcPr>
            <w:tcW w:w="1560" w:type="dxa"/>
            <w:tcBorders>
              <w:right w:val="nil"/>
            </w:tcBorders>
          </w:tcPr>
          <w:p w14:paraId="5347BCEE" w14:textId="77777777" w:rsidR="003D27E1" w:rsidRDefault="003D27E1"/>
        </w:tc>
        <w:tc>
          <w:tcPr>
            <w:tcW w:w="1560" w:type="dxa"/>
            <w:tcBorders>
              <w:top w:val="single" w:sz="0" w:space="0" w:color="D3D3D3"/>
              <w:left w:val="nil"/>
              <w:bottom w:val="single" w:sz="0" w:space="0" w:color="D3D3D3"/>
            </w:tcBorders>
          </w:tcPr>
          <w:p w14:paraId="5347BCEF"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CF0"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BCF1" w14:textId="77777777" w:rsidR="003D27E1" w:rsidRDefault="00B475ED">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5347BCF2" w14:textId="77777777" w:rsidR="003D27E1" w:rsidRDefault="00B475ED">
            <w:pPr>
              <w:jc w:val="right"/>
            </w:pPr>
            <w:r>
              <w:rPr>
                <w:rFonts w:ascii="Consolas" w:eastAsia="Consolas" w:hAnsi="Consolas" w:cs="Consolas"/>
                <w:sz w:val="16"/>
              </w:rPr>
              <w:t xml:space="preserve">      0.3</w:t>
            </w:r>
          </w:p>
        </w:tc>
        <w:tc>
          <w:tcPr>
            <w:tcW w:w="1560" w:type="dxa"/>
          </w:tcPr>
          <w:p w14:paraId="5347BCF3" w14:textId="77777777" w:rsidR="003D27E1" w:rsidRDefault="003D27E1"/>
        </w:tc>
      </w:tr>
      <w:tr w:rsidR="003D27E1" w14:paraId="5347BCFB" w14:textId="77777777">
        <w:tc>
          <w:tcPr>
            <w:tcW w:w="1560" w:type="dxa"/>
            <w:tcBorders>
              <w:right w:val="nil"/>
            </w:tcBorders>
          </w:tcPr>
          <w:p w14:paraId="5347BCF5" w14:textId="77777777" w:rsidR="003D27E1" w:rsidRDefault="003D27E1"/>
        </w:tc>
        <w:tc>
          <w:tcPr>
            <w:tcW w:w="1560" w:type="dxa"/>
            <w:tcBorders>
              <w:top w:val="single" w:sz="0" w:space="0" w:color="D3D3D3"/>
              <w:left w:val="nil"/>
              <w:bottom w:val="single" w:sz="0" w:space="0" w:color="D3D3D3"/>
            </w:tcBorders>
          </w:tcPr>
          <w:p w14:paraId="5347BCF6"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CF7"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BCF8" w14:textId="77777777" w:rsidR="003D27E1" w:rsidRDefault="00B475ED">
            <w:pPr>
              <w:jc w:val="right"/>
            </w:pPr>
            <w:r>
              <w:rPr>
                <w:rFonts w:ascii="Consolas" w:eastAsia="Consolas" w:hAnsi="Consolas" w:cs="Consolas"/>
                <w:sz w:val="16"/>
              </w:rPr>
              <w:t xml:space="preserve">       445</w:t>
            </w:r>
          </w:p>
        </w:tc>
        <w:tc>
          <w:tcPr>
            <w:tcW w:w="1560" w:type="dxa"/>
            <w:tcBorders>
              <w:top w:val="single" w:sz="0" w:space="0" w:color="D3D3D3"/>
              <w:bottom w:val="single" w:sz="0" w:space="0" w:color="D3D3D3"/>
            </w:tcBorders>
          </w:tcPr>
          <w:p w14:paraId="5347BCF9" w14:textId="77777777" w:rsidR="003D27E1" w:rsidRDefault="00B475ED">
            <w:pPr>
              <w:jc w:val="right"/>
            </w:pPr>
            <w:r>
              <w:rPr>
                <w:rFonts w:ascii="Consolas" w:eastAsia="Consolas" w:hAnsi="Consolas" w:cs="Consolas"/>
                <w:sz w:val="16"/>
              </w:rPr>
              <w:t xml:space="preserve">      0.0</w:t>
            </w:r>
          </w:p>
        </w:tc>
        <w:tc>
          <w:tcPr>
            <w:tcW w:w="1560" w:type="dxa"/>
          </w:tcPr>
          <w:p w14:paraId="5347BCFA" w14:textId="77777777" w:rsidR="003D27E1" w:rsidRDefault="003D27E1"/>
        </w:tc>
      </w:tr>
      <w:tr w:rsidR="003D27E1" w14:paraId="5347BD02" w14:textId="77777777">
        <w:tc>
          <w:tcPr>
            <w:tcW w:w="1560" w:type="dxa"/>
            <w:tcBorders>
              <w:right w:val="nil"/>
            </w:tcBorders>
          </w:tcPr>
          <w:p w14:paraId="5347BCFC" w14:textId="77777777" w:rsidR="003D27E1" w:rsidRDefault="003D27E1"/>
        </w:tc>
        <w:tc>
          <w:tcPr>
            <w:tcW w:w="1560" w:type="dxa"/>
            <w:tcBorders>
              <w:top w:val="single" w:sz="0" w:space="0" w:color="D3D3D3"/>
              <w:left w:val="nil"/>
              <w:bottom w:val="single" w:sz="0" w:space="0" w:color="D3D3D3"/>
            </w:tcBorders>
          </w:tcPr>
          <w:p w14:paraId="5347BCFD"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BCFE"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BCFF" w14:textId="77777777" w:rsidR="003D27E1" w:rsidRDefault="00B475ED">
            <w:pPr>
              <w:jc w:val="right"/>
            </w:pPr>
            <w:r>
              <w:rPr>
                <w:rFonts w:ascii="Consolas" w:eastAsia="Consolas" w:hAnsi="Consolas" w:cs="Consolas"/>
                <w:sz w:val="16"/>
              </w:rPr>
              <w:t xml:space="preserve">   2865421</w:t>
            </w:r>
          </w:p>
        </w:tc>
        <w:tc>
          <w:tcPr>
            <w:tcW w:w="1560" w:type="dxa"/>
            <w:tcBorders>
              <w:top w:val="single" w:sz="0" w:space="0" w:color="D3D3D3"/>
              <w:bottom w:val="single" w:sz="0" w:space="0" w:color="D3D3D3"/>
            </w:tcBorders>
          </w:tcPr>
          <w:p w14:paraId="5347BD00" w14:textId="77777777" w:rsidR="003D27E1" w:rsidRDefault="00B475ED">
            <w:pPr>
              <w:jc w:val="right"/>
            </w:pPr>
            <w:r>
              <w:rPr>
                <w:rFonts w:ascii="Consolas" w:eastAsia="Consolas" w:hAnsi="Consolas" w:cs="Consolas"/>
                <w:sz w:val="16"/>
              </w:rPr>
              <w:t xml:space="preserve">     92.9</w:t>
            </w:r>
          </w:p>
        </w:tc>
        <w:tc>
          <w:tcPr>
            <w:tcW w:w="1560" w:type="dxa"/>
          </w:tcPr>
          <w:p w14:paraId="5347BD01" w14:textId="77777777" w:rsidR="003D27E1" w:rsidRDefault="003D27E1"/>
        </w:tc>
      </w:tr>
      <w:tr w:rsidR="003D27E1" w14:paraId="5347BD09" w14:textId="77777777">
        <w:tc>
          <w:tcPr>
            <w:tcW w:w="1560" w:type="dxa"/>
            <w:tcBorders>
              <w:right w:val="nil"/>
            </w:tcBorders>
          </w:tcPr>
          <w:p w14:paraId="5347BD03" w14:textId="77777777" w:rsidR="003D27E1" w:rsidRDefault="003D27E1"/>
        </w:tc>
        <w:tc>
          <w:tcPr>
            <w:tcW w:w="1560" w:type="dxa"/>
            <w:tcBorders>
              <w:top w:val="single" w:sz="0" w:space="0" w:color="D3D3D3"/>
              <w:left w:val="nil"/>
              <w:bottom w:val="single" w:sz="0" w:space="0" w:color="000000"/>
            </w:tcBorders>
          </w:tcPr>
          <w:p w14:paraId="5347BD04"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000000"/>
            </w:tcBorders>
          </w:tcPr>
          <w:p w14:paraId="5347BD05"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000000"/>
            </w:tcBorders>
          </w:tcPr>
          <w:p w14:paraId="5347BD06" w14:textId="77777777" w:rsidR="003D27E1" w:rsidRDefault="00B475ED">
            <w:pPr>
              <w:jc w:val="right"/>
            </w:pPr>
            <w:r>
              <w:rPr>
                <w:rFonts w:ascii="Consolas" w:eastAsia="Consolas" w:hAnsi="Consolas" w:cs="Consolas"/>
                <w:sz w:val="16"/>
              </w:rPr>
              <w:t xml:space="preserve">   209,979</w:t>
            </w:r>
          </w:p>
        </w:tc>
        <w:tc>
          <w:tcPr>
            <w:tcW w:w="1560" w:type="dxa"/>
            <w:tcBorders>
              <w:top w:val="single" w:sz="0" w:space="0" w:color="D3D3D3"/>
              <w:bottom w:val="single" w:sz="0" w:space="0" w:color="000000"/>
            </w:tcBorders>
          </w:tcPr>
          <w:p w14:paraId="5347BD07" w14:textId="77777777" w:rsidR="003D27E1" w:rsidRDefault="00B475ED">
            <w:pPr>
              <w:jc w:val="right"/>
            </w:pPr>
            <w:r>
              <w:rPr>
                <w:rFonts w:ascii="Consolas" w:eastAsia="Consolas" w:hAnsi="Consolas" w:cs="Consolas"/>
                <w:sz w:val="16"/>
              </w:rPr>
              <w:t xml:space="preserve">      6.8</w:t>
            </w:r>
          </w:p>
        </w:tc>
        <w:tc>
          <w:tcPr>
            <w:tcW w:w="1560" w:type="dxa"/>
          </w:tcPr>
          <w:p w14:paraId="5347BD08" w14:textId="77777777" w:rsidR="003D27E1" w:rsidRDefault="003D27E1"/>
        </w:tc>
      </w:tr>
      <w:tr w:rsidR="003D27E1" w14:paraId="5347BD10" w14:textId="77777777">
        <w:tc>
          <w:tcPr>
            <w:tcW w:w="1560" w:type="dxa"/>
          </w:tcPr>
          <w:p w14:paraId="5347BD0A" w14:textId="77777777" w:rsidR="003D27E1" w:rsidRDefault="003D27E1"/>
        </w:tc>
        <w:tc>
          <w:tcPr>
            <w:tcW w:w="1560" w:type="dxa"/>
            <w:tcBorders>
              <w:top w:val="single" w:sz="0" w:space="0" w:color="000000"/>
              <w:bottom w:val="single" w:sz="0" w:space="0" w:color="000000"/>
            </w:tcBorders>
          </w:tcPr>
          <w:p w14:paraId="5347BD0B" w14:textId="77777777" w:rsidR="003D27E1" w:rsidRDefault="003D27E1"/>
        </w:tc>
        <w:tc>
          <w:tcPr>
            <w:tcW w:w="1560" w:type="dxa"/>
            <w:tcBorders>
              <w:top w:val="single" w:sz="0" w:space="0" w:color="000000"/>
              <w:bottom w:val="single" w:sz="0" w:space="0" w:color="000000"/>
            </w:tcBorders>
          </w:tcPr>
          <w:p w14:paraId="5347BD0C"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D0D"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D0E" w14:textId="77777777" w:rsidR="003D27E1" w:rsidRDefault="003D27E1"/>
        </w:tc>
        <w:tc>
          <w:tcPr>
            <w:tcW w:w="1560" w:type="dxa"/>
          </w:tcPr>
          <w:p w14:paraId="5347BD0F" w14:textId="77777777" w:rsidR="003D27E1" w:rsidRDefault="003D27E1"/>
        </w:tc>
      </w:tr>
    </w:tbl>
    <w:p w14:paraId="5347BD11"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D1A" w14:textId="77777777">
        <w:tc>
          <w:tcPr>
            <w:tcW w:w="1170" w:type="dxa"/>
            <w:tcBorders>
              <w:top w:val="single" w:sz="0" w:space="0" w:color="000000"/>
              <w:bottom w:val="single" w:sz="0" w:space="0" w:color="000000"/>
            </w:tcBorders>
          </w:tcPr>
          <w:p w14:paraId="5347BD12"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D13"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D14"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D15"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D16"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D17"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D18"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D19" w14:textId="77777777" w:rsidR="003D27E1" w:rsidRDefault="00B475ED">
            <w:pPr>
              <w:jc w:val="right"/>
            </w:pPr>
            <w:r>
              <w:rPr>
                <w:rFonts w:ascii="Consolas" w:eastAsia="Consolas" w:hAnsi="Consolas" w:cs="Consolas"/>
                <w:b/>
                <w:sz w:val="18"/>
              </w:rPr>
              <w:t>[8] NL</w:t>
            </w:r>
          </w:p>
        </w:tc>
      </w:tr>
      <w:tr w:rsidR="003D27E1" w14:paraId="5347BD23" w14:textId="77777777">
        <w:tc>
          <w:tcPr>
            <w:tcW w:w="1170" w:type="dxa"/>
            <w:tcBorders>
              <w:top w:val="single" w:sz="0" w:space="0" w:color="000000"/>
            </w:tcBorders>
          </w:tcPr>
          <w:p w14:paraId="5347BD1B"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BD1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D1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D1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D1F" w14:textId="77777777" w:rsidR="003D27E1" w:rsidRDefault="00B475ED">
            <w:pPr>
              <w:jc w:val="right"/>
            </w:pPr>
            <w:r>
              <w:rPr>
                <w:rFonts w:ascii="Consolas" w:eastAsia="Consolas" w:hAnsi="Consolas" w:cs="Consolas"/>
                <w:sz w:val="16"/>
              </w:rPr>
              <w:t>2</w:t>
            </w:r>
          </w:p>
        </w:tc>
        <w:tc>
          <w:tcPr>
            <w:tcW w:w="1170" w:type="dxa"/>
            <w:tcBorders>
              <w:top w:val="single" w:sz="0" w:space="0" w:color="000000"/>
            </w:tcBorders>
          </w:tcPr>
          <w:p w14:paraId="5347BD2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D21" w14:textId="77777777" w:rsidR="003D27E1" w:rsidRDefault="00B475ED">
            <w:pPr>
              <w:jc w:val="right"/>
            </w:pPr>
            <w:r>
              <w:rPr>
                <w:rFonts w:ascii="Consolas" w:eastAsia="Consolas" w:hAnsi="Consolas" w:cs="Consolas"/>
                <w:sz w:val="16"/>
              </w:rPr>
              <w:t>716</w:t>
            </w:r>
          </w:p>
        </w:tc>
        <w:tc>
          <w:tcPr>
            <w:tcW w:w="1170" w:type="dxa"/>
            <w:tcBorders>
              <w:top w:val="single" w:sz="0" w:space="0" w:color="000000"/>
            </w:tcBorders>
          </w:tcPr>
          <w:p w14:paraId="5347BD22" w14:textId="77777777" w:rsidR="003D27E1" w:rsidRDefault="00B475ED">
            <w:pPr>
              <w:jc w:val="right"/>
            </w:pPr>
            <w:r>
              <w:rPr>
                <w:rFonts w:ascii="Consolas" w:eastAsia="Consolas" w:hAnsi="Consolas" w:cs="Consolas"/>
                <w:sz w:val="16"/>
              </w:rPr>
              <w:t>0</w:t>
            </w:r>
          </w:p>
        </w:tc>
      </w:tr>
      <w:tr w:rsidR="003D27E1" w14:paraId="5347BD2C" w14:textId="77777777">
        <w:tc>
          <w:tcPr>
            <w:tcW w:w="1170" w:type="dxa"/>
          </w:tcPr>
          <w:p w14:paraId="5347BD24" w14:textId="77777777" w:rsidR="003D27E1" w:rsidRDefault="00B475ED">
            <w:pPr>
              <w:jc w:val="right"/>
            </w:pPr>
            <w:r>
              <w:rPr>
                <w:rFonts w:ascii="Consolas" w:eastAsia="Consolas" w:hAnsi="Consolas" w:cs="Consolas"/>
                <w:sz w:val="16"/>
              </w:rPr>
              <w:t>-2</w:t>
            </w:r>
          </w:p>
        </w:tc>
        <w:tc>
          <w:tcPr>
            <w:tcW w:w="1170" w:type="dxa"/>
          </w:tcPr>
          <w:p w14:paraId="5347BD25" w14:textId="77777777" w:rsidR="003D27E1" w:rsidRDefault="00B475ED">
            <w:pPr>
              <w:jc w:val="right"/>
            </w:pPr>
            <w:r>
              <w:rPr>
                <w:rFonts w:ascii="Consolas" w:eastAsia="Consolas" w:hAnsi="Consolas" w:cs="Consolas"/>
                <w:sz w:val="16"/>
              </w:rPr>
              <w:t>0</w:t>
            </w:r>
          </w:p>
        </w:tc>
        <w:tc>
          <w:tcPr>
            <w:tcW w:w="1170" w:type="dxa"/>
          </w:tcPr>
          <w:p w14:paraId="5347BD26" w14:textId="77777777" w:rsidR="003D27E1" w:rsidRDefault="00B475ED">
            <w:pPr>
              <w:jc w:val="right"/>
            </w:pPr>
            <w:r>
              <w:rPr>
                <w:rFonts w:ascii="Consolas" w:eastAsia="Consolas" w:hAnsi="Consolas" w:cs="Consolas"/>
                <w:sz w:val="16"/>
              </w:rPr>
              <w:t>0</w:t>
            </w:r>
          </w:p>
        </w:tc>
        <w:tc>
          <w:tcPr>
            <w:tcW w:w="1170" w:type="dxa"/>
          </w:tcPr>
          <w:p w14:paraId="5347BD27" w14:textId="77777777" w:rsidR="003D27E1" w:rsidRDefault="00B475ED">
            <w:pPr>
              <w:jc w:val="right"/>
            </w:pPr>
            <w:r>
              <w:rPr>
                <w:rFonts w:ascii="Consolas" w:eastAsia="Consolas" w:hAnsi="Consolas" w:cs="Consolas"/>
                <w:sz w:val="16"/>
              </w:rPr>
              <w:t>0</w:t>
            </w:r>
          </w:p>
        </w:tc>
        <w:tc>
          <w:tcPr>
            <w:tcW w:w="1170" w:type="dxa"/>
          </w:tcPr>
          <w:p w14:paraId="5347BD28" w14:textId="77777777" w:rsidR="003D27E1" w:rsidRDefault="00B475ED">
            <w:pPr>
              <w:jc w:val="right"/>
            </w:pPr>
            <w:r>
              <w:rPr>
                <w:rFonts w:ascii="Consolas" w:eastAsia="Consolas" w:hAnsi="Consolas" w:cs="Consolas"/>
                <w:sz w:val="16"/>
              </w:rPr>
              <w:t>15</w:t>
            </w:r>
          </w:p>
        </w:tc>
        <w:tc>
          <w:tcPr>
            <w:tcW w:w="1170" w:type="dxa"/>
          </w:tcPr>
          <w:p w14:paraId="5347BD29" w14:textId="77777777" w:rsidR="003D27E1" w:rsidRDefault="00B475ED">
            <w:pPr>
              <w:jc w:val="right"/>
            </w:pPr>
            <w:r>
              <w:rPr>
                <w:rFonts w:ascii="Consolas" w:eastAsia="Consolas" w:hAnsi="Consolas" w:cs="Consolas"/>
                <w:sz w:val="16"/>
              </w:rPr>
              <w:t>7,752</w:t>
            </w:r>
          </w:p>
        </w:tc>
        <w:tc>
          <w:tcPr>
            <w:tcW w:w="1170" w:type="dxa"/>
          </w:tcPr>
          <w:p w14:paraId="5347BD2A" w14:textId="77777777" w:rsidR="003D27E1" w:rsidRDefault="00B475ED">
            <w:pPr>
              <w:jc w:val="right"/>
            </w:pPr>
            <w:r>
              <w:rPr>
                <w:rFonts w:ascii="Consolas" w:eastAsia="Consolas" w:hAnsi="Consolas" w:cs="Consolas"/>
                <w:sz w:val="16"/>
              </w:rPr>
              <w:t>0</w:t>
            </w:r>
          </w:p>
        </w:tc>
        <w:tc>
          <w:tcPr>
            <w:tcW w:w="1170" w:type="dxa"/>
          </w:tcPr>
          <w:p w14:paraId="5347BD2B" w14:textId="77777777" w:rsidR="003D27E1" w:rsidRDefault="00B475ED">
            <w:pPr>
              <w:jc w:val="right"/>
            </w:pPr>
            <w:r>
              <w:rPr>
                <w:rFonts w:ascii="Consolas" w:eastAsia="Consolas" w:hAnsi="Consolas" w:cs="Consolas"/>
                <w:sz w:val="16"/>
              </w:rPr>
              <w:t>0</w:t>
            </w:r>
          </w:p>
        </w:tc>
      </w:tr>
      <w:tr w:rsidR="003D27E1" w14:paraId="5347BD35" w14:textId="77777777">
        <w:tc>
          <w:tcPr>
            <w:tcW w:w="1170" w:type="dxa"/>
          </w:tcPr>
          <w:p w14:paraId="5347BD2D" w14:textId="77777777" w:rsidR="003D27E1" w:rsidRDefault="00B475ED">
            <w:pPr>
              <w:jc w:val="right"/>
            </w:pPr>
            <w:r>
              <w:rPr>
                <w:rFonts w:ascii="Consolas" w:eastAsia="Consolas" w:hAnsi="Consolas" w:cs="Consolas"/>
                <w:sz w:val="16"/>
              </w:rPr>
              <w:t>-1</w:t>
            </w:r>
          </w:p>
        </w:tc>
        <w:tc>
          <w:tcPr>
            <w:tcW w:w="1170" w:type="dxa"/>
          </w:tcPr>
          <w:p w14:paraId="5347BD2E" w14:textId="77777777" w:rsidR="003D27E1" w:rsidRDefault="00B475ED">
            <w:pPr>
              <w:jc w:val="right"/>
            </w:pPr>
            <w:r>
              <w:rPr>
                <w:rFonts w:ascii="Consolas" w:eastAsia="Consolas" w:hAnsi="Consolas" w:cs="Consolas"/>
                <w:sz w:val="16"/>
              </w:rPr>
              <w:t>47</w:t>
            </w:r>
          </w:p>
        </w:tc>
        <w:tc>
          <w:tcPr>
            <w:tcW w:w="1170" w:type="dxa"/>
          </w:tcPr>
          <w:p w14:paraId="5347BD2F" w14:textId="77777777" w:rsidR="003D27E1" w:rsidRDefault="00B475ED">
            <w:pPr>
              <w:jc w:val="right"/>
            </w:pPr>
            <w:r>
              <w:rPr>
                <w:rFonts w:ascii="Consolas" w:eastAsia="Consolas" w:hAnsi="Consolas" w:cs="Consolas"/>
                <w:sz w:val="16"/>
              </w:rPr>
              <w:t>53</w:t>
            </w:r>
          </w:p>
        </w:tc>
        <w:tc>
          <w:tcPr>
            <w:tcW w:w="1170" w:type="dxa"/>
          </w:tcPr>
          <w:p w14:paraId="5347BD30" w14:textId="77777777" w:rsidR="003D27E1" w:rsidRDefault="00B475ED">
            <w:pPr>
              <w:jc w:val="right"/>
            </w:pPr>
            <w:r>
              <w:rPr>
                <w:rFonts w:ascii="Consolas" w:eastAsia="Consolas" w:hAnsi="Consolas" w:cs="Consolas"/>
                <w:sz w:val="16"/>
              </w:rPr>
              <w:t>37</w:t>
            </w:r>
          </w:p>
        </w:tc>
        <w:tc>
          <w:tcPr>
            <w:tcW w:w="1170" w:type="dxa"/>
          </w:tcPr>
          <w:p w14:paraId="5347BD31" w14:textId="77777777" w:rsidR="003D27E1" w:rsidRDefault="00B475ED">
            <w:pPr>
              <w:jc w:val="right"/>
            </w:pPr>
            <w:r>
              <w:rPr>
                <w:rFonts w:ascii="Consolas" w:eastAsia="Consolas" w:hAnsi="Consolas" w:cs="Consolas"/>
                <w:sz w:val="16"/>
              </w:rPr>
              <w:t>0</w:t>
            </w:r>
          </w:p>
        </w:tc>
        <w:tc>
          <w:tcPr>
            <w:tcW w:w="1170" w:type="dxa"/>
          </w:tcPr>
          <w:p w14:paraId="5347BD32" w14:textId="77777777" w:rsidR="003D27E1" w:rsidRDefault="00B475ED">
            <w:pPr>
              <w:jc w:val="right"/>
            </w:pPr>
            <w:r>
              <w:rPr>
                <w:rFonts w:ascii="Consolas" w:eastAsia="Consolas" w:hAnsi="Consolas" w:cs="Consolas"/>
                <w:sz w:val="16"/>
              </w:rPr>
              <w:t>205</w:t>
            </w:r>
          </w:p>
        </w:tc>
        <w:tc>
          <w:tcPr>
            <w:tcW w:w="1170" w:type="dxa"/>
          </w:tcPr>
          <w:p w14:paraId="5347BD33" w14:textId="77777777" w:rsidR="003D27E1" w:rsidRDefault="00B475ED">
            <w:pPr>
              <w:jc w:val="right"/>
            </w:pPr>
            <w:r>
              <w:rPr>
                <w:rFonts w:ascii="Consolas" w:eastAsia="Consolas" w:hAnsi="Consolas" w:cs="Consolas"/>
                <w:sz w:val="16"/>
              </w:rPr>
              <w:t>101</w:t>
            </w:r>
          </w:p>
        </w:tc>
        <w:tc>
          <w:tcPr>
            <w:tcW w:w="1170" w:type="dxa"/>
          </w:tcPr>
          <w:p w14:paraId="5347BD34" w14:textId="77777777" w:rsidR="003D27E1" w:rsidRDefault="00B475ED">
            <w:pPr>
              <w:jc w:val="right"/>
            </w:pPr>
            <w:r>
              <w:rPr>
                <w:rFonts w:ascii="Consolas" w:eastAsia="Consolas" w:hAnsi="Consolas" w:cs="Consolas"/>
                <w:sz w:val="16"/>
              </w:rPr>
              <w:t>2</w:t>
            </w:r>
          </w:p>
        </w:tc>
      </w:tr>
      <w:tr w:rsidR="003D27E1" w14:paraId="5347BD3E" w14:textId="77777777">
        <w:tc>
          <w:tcPr>
            <w:tcW w:w="1170" w:type="dxa"/>
          </w:tcPr>
          <w:p w14:paraId="5347BD36" w14:textId="77777777" w:rsidR="003D27E1" w:rsidRDefault="00B475ED">
            <w:pPr>
              <w:jc w:val="right"/>
            </w:pPr>
            <w:r>
              <w:rPr>
                <w:rFonts w:ascii="Consolas" w:eastAsia="Consolas" w:hAnsi="Consolas" w:cs="Consolas"/>
                <w:sz w:val="16"/>
              </w:rPr>
              <w:t>0</w:t>
            </w:r>
          </w:p>
        </w:tc>
        <w:tc>
          <w:tcPr>
            <w:tcW w:w="1170" w:type="dxa"/>
          </w:tcPr>
          <w:p w14:paraId="5347BD37" w14:textId="77777777" w:rsidR="003D27E1" w:rsidRDefault="00B475ED">
            <w:pPr>
              <w:jc w:val="right"/>
            </w:pPr>
            <w:r>
              <w:rPr>
                <w:rFonts w:ascii="Consolas" w:eastAsia="Consolas" w:hAnsi="Consolas" w:cs="Consolas"/>
                <w:sz w:val="16"/>
              </w:rPr>
              <w:t>272,225</w:t>
            </w:r>
          </w:p>
        </w:tc>
        <w:tc>
          <w:tcPr>
            <w:tcW w:w="1170" w:type="dxa"/>
          </w:tcPr>
          <w:p w14:paraId="5347BD38" w14:textId="77777777" w:rsidR="003D27E1" w:rsidRDefault="00B475ED">
            <w:pPr>
              <w:jc w:val="right"/>
            </w:pPr>
            <w:r>
              <w:rPr>
                <w:rFonts w:ascii="Consolas" w:eastAsia="Consolas" w:hAnsi="Consolas" w:cs="Consolas"/>
                <w:sz w:val="16"/>
              </w:rPr>
              <w:t>365,397</w:t>
            </w:r>
          </w:p>
        </w:tc>
        <w:tc>
          <w:tcPr>
            <w:tcW w:w="1170" w:type="dxa"/>
          </w:tcPr>
          <w:p w14:paraId="5347BD39" w14:textId="77777777" w:rsidR="003D27E1" w:rsidRDefault="00B475ED">
            <w:pPr>
              <w:jc w:val="right"/>
            </w:pPr>
            <w:r>
              <w:rPr>
                <w:rFonts w:ascii="Consolas" w:eastAsia="Consolas" w:hAnsi="Consolas" w:cs="Consolas"/>
                <w:sz w:val="16"/>
              </w:rPr>
              <w:t>459,165</w:t>
            </w:r>
          </w:p>
        </w:tc>
        <w:tc>
          <w:tcPr>
            <w:tcW w:w="1170" w:type="dxa"/>
          </w:tcPr>
          <w:p w14:paraId="5347BD3A" w14:textId="77777777" w:rsidR="003D27E1" w:rsidRDefault="00B475ED">
            <w:pPr>
              <w:jc w:val="right"/>
            </w:pPr>
            <w:r>
              <w:rPr>
                <w:rFonts w:ascii="Consolas" w:eastAsia="Consolas" w:hAnsi="Consolas" w:cs="Consolas"/>
                <w:sz w:val="16"/>
              </w:rPr>
              <w:t>185,068</w:t>
            </w:r>
          </w:p>
        </w:tc>
        <w:tc>
          <w:tcPr>
            <w:tcW w:w="1170" w:type="dxa"/>
          </w:tcPr>
          <w:p w14:paraId="5347BD3B" w14:textId="77777777" w:rsidR="003D27E1" w:rsidRDefault="00B475ED">
            <w:pPr>
              <w:jc w:val="right"/>
            </w:pPr>
            <w:r>
              <w:rPr>
                <w:rFonts w:ascii="Consolas" w:eastAsia="Consolas" w:hAnsi="Consolas" w:cs="Consolas"/>
                <w:sz w:val="16"/>
              </w:rPr>
              <w:t>744,327</w:t>
            </w:r>
          </w:p>
        </w:tc>
        <w:tc>
          <w:tcPr>
            <w:tcW w:w="1170" w:type="dxa"/>
          </w:tcPr>
          <w:p w14:paraId="5347BD3C" w14:textId="77777777" w:rsidR="003D27E1" w:rsidRDefault="00B475ED">
            <w:pPr>
              <w:jc w:val="right"/>
            </w:pPr>
            <w:r>
              <w:rPr>
                <w:rFonts w:ascii="Consolas" w:eastAsia="Consolas" w:hAnsi="Consolas" w:cs="Consolas"/>
                <w:sz w:val="16"/>
              </w:rPr>
              <w:t>734,099</w:t>
            </w:r>
          </w:p>
        </w:tc>
        <w:tc>
          <w:tcPr>
            <w:tcW w:w="1170" w:type="dxa"/>
          </w:tcPr>
          <w:p w14:paraId="5347BD3D" w14:textId="77777777" w:rsidR="003D27E1" w:rsidRDefault="00B475ED">
            <w:pPr>
              <w:jc w:val="right"/>
            </w:pPr>
            <w:r>
              <w:rPr>
                <w:rFonts w:ascii="Consolas" w:eastAsia="Consolas" w:hAnsi="Consolas" w:cs="Consolas"/>
                <w:sz w:val="16"/>
              </w:rPr>
              <w:t>105,140</w:t>
            </w:r>
          </w:p>
        </w:tc>
      </w:tr>
      <w:tr w:rsidR="003D27E1" w14:paraId="5347BD47" w14:textId="77777777">
        <w:tc>
          <w:tcPr>
            <w:tcW w:w="1170" w:type="dxa"/>
            <w:tcBorders>
              <w:bottom w:val="single" w:sz="0" w:space="0" w:color="000000"/>
            </w:tcBorders>
          </w:tcPr>
          <w:p w14:paraId="5347BD3F" w14:textId="77777777" w:rsidR="003D27E1" w:rsidRDefault="00B475ED">
            <w:pPr>
              <w:jc w:val="right"/>
            </w:pPr>
            <w:r>
              <w:rPr>
                <w:rFonts w:ascii="Consolas" w:eastAsia="Consolas" w:hAnsi="Consolas" w:cs="Consolas"/>
                <w:sz w:val="16"/>
              </w:rPr>
              <w:t>1</w:t>
            </w:r>
          </w:p>
        </w:tc>
        <w:tc>
          <w:tcPr>
            <w:tcW w:w="1170" w:type="dxa"/>
            <w:tcBorders>
              <w:bottom w:val="single" w:sz="0" w:space="0" w:color="000000"/>
            </w:tcBorders>
          </w:tcPr>
          <w:p w14:paraId="5347BD40" w14:textId="77777777" w:rsidR="003D27E1" w:rsidRDefault="00B475ED">
            <w:pPr>
              <w:jc w:val="right"/>
            </w:pPr>
            <w:r>
              <w:rPr>
                <w:rFonts w:ascii="Consolas" w:eastAsia="Consolas" w:hAnsi="Consolas" w:cs="Consolas"/>
                <w:sz w:val="16"/>
              </w:rPr>
              <w:t>18,344</w:t>
            </w:r>
          </w:p>
        </w:tc>
        <w:tc>
          <w:tcPr>
            <w:tcW w:w="1170" w:type="dxa"/>
            <w:tcBorders>
              <w:bottom w:val="single" w:sz="0" w:space="0" w:color="000000"/>
            </w:tcBorders>
          </w:tcPr>
          <w:p w14:paraId="5347BD41" w14:textId="77777777" w:rsidR="003D27E1" w:rsidRDefault="00B475ED">
            <w:pPr>
              <w:jc w:val="right"/>
            </w:pPr>
            <w:r>
              <w:rPr>
                <w:rFonts w:ascii="Consolas" w:eastAsia="Consolas" w:hAnsi="Consolas" w:cs="Consolas"/>
                <w:sz w:val="16"/>
              </w:rPr>
              <w:t>13,316</w:t>
            </w:r>
          </w:p>
        </w:tc>
        <w:tc>
          <w:tcPr>
            <w:tcW w:w="1170" w:type="dxa"/>
            <w:tcBorders>
              <w:bottom w:val="single" w:sz="0" w:space="0" w:color="000000"/>
            </w:tcBorders>
          </w:tcPr>
          <w:p w14:paraId="5347BD42" w14:textId="77777777" w:rsidR="003D27E1" w:rsidRDefault="00B475ED">
            <w:pPr>
              <w:jc w:val="right"/>
            </w:pPr>
            <w:r>
              <w:rPr>
                <w:rFonts w:ascii="Consolas" w:eastAsia="Consolas" w:hAnsi="Consolas" w:cs="Consolas"/>
                <w:sz w:val="16"/>
              </w:rPr>
              <w:t>40,456</w:t>
            </w:r>
          </w:p>
        </w:tc>
        <w:tc>
          <w:tcPr>
            <w:tcW w:w="1170" w:type="dxa"/>
            <w:tcBorders>
              <w:bottom w:val="single" w:sz="0" w:space="0" w:color="000000"/>
            </w:tcBorders>
          </w:tcPr>
          <w:p w14:paraId="5347BD43" w14:textId="77777777" w:rsidR="003D27E1" w:rsidRDefault="00B475ED">
            <w:pPr>
              <w:jc w:val="right"/>
            </w:pPr>
            <w:r>
              <w:rPr>
                <w:rFonts w:ascii="Consolas" w:eastAsia="Consolas" w:hAnsi="Consolas" w:cs="Consolas"/>
                <w:sz w:val="16"/>
              </w:rPr>
              <w:t>18,829</w:t>
            </w:r>
          </w:p>
        </w:tc>
        <w:tc>
          <w:tcPr>
            <w:tcW w:w="1170" w:type="dxa"/>
            <w:tcBorders>
              <w:bottom w:val="single" w:sz="0" w:space="0" w:color="000000"/>
            </w:tcBorders>
          </w:tcPr>
          <w:p w14:paraId="5347BD44" w14:textId="77777777" w:rsidR="003D27E1" w:rsidRDefault="00B475ED">
            <w:pPr>
              <w:jc w:val="right"/>
            </w:pPr>
            <w:r>
              <w:rPr>
                <w:rFonts w:ascii="Consolas" w:eastAsia="Consolas" w:hAnsi="Consolas" w:cs="Consolas"/>
                <w:sz w:val="16"/>
              </w:rPr>
              <w:t>59,851</w:t>
            </w:r>
          </w:p>
        </w:tc>
        <w:tc>
          <w:tcPr>
            <w:tcW w:w="1170" w:type="dxa"/>
            <w:tcBorders>
              <w:bottom w:val="single" w:sz="0" w:space="0" w:color="000000"/>
            </w:tcBorders>
          </w:tcPr>
          <w:p w14:paraId="5347BD45" w14:textId="77777777" w:rsidR="003D27E1" w:rsidRDefault="00B475ED">
            <w:pPr>
              <w:jc w:val="right"/>
            </w:pPr>
            <w:r>
              <w:rPr>
                <w:rFonts w:ascii="Consolas" w:eastAsia="Consolas" w:hAnsi="Consolas" w:cs="Consolas"/>
                <w:sz w:val="16"/>
              </w:rPr>
              <w:t>47,970</w:t>
            </w:r>
          </w:p>
        </w:tc>
        <w:tc>
          <w:tcPr>
            <w:tcW w:w="1170" w:type="dxa"/>
            <w:tcBorders>
              <w:bottom w:val="single" w:sz="0" w:space="0" w:color="000000"/>
            </w:tcBorders>
          </w:tcPr>
          <w:p w14:paraId="5347BD46" w14:textId="77777777" w:rsidR="003D27E1" w:rsidRDefault="00B475ED">
            <w:pPr>
              <w:jc w:val="right"/>
            </w:pPr>
            <w:r>
              <w:rPr>
                <w:rFonts w:ascii="Consolas" w:eastAsia="Consolas" w:hAnsi="Consolas" w:cs="Consolas"/>
                <w:sz w:val="16"/>
              </w:rPr>
              <w:t>11,213</w:t>
            </w:r>
          </w:p>
        </w:tc>
      </w:tr>
      <w:tr w:rsidR="003D27E1" w14:paraId="5347BD50" w14:textId="77777777">
        <w:tc>
          <w:tcPr>
            <w:tcW w:w="0" w:type="auto"/>
            <w:tcBorders>
              <w:top w:val="single" w:sz="0" w:space="0" w:color="000000"/>
              <w:bottom w:val="single" w:sz="0" w:space="0" w:color="000000"/>
            </w:tcBorders>
          </w:tcPr>
          <w:p w14:paraId="5347BD48"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D49"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D4A"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D4B"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D4C"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D4D"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D4E"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D4F" w14:textId="77777777" w:rsidR="003D27E1" w:rsidRDefault="00B475ED">
            <w:pPr>
              <w:jc w:val="right"/>
            </w:pPr>
            <w:r>
              <w:rPr>
                <w:rFonts w:ascii="Consolas" w:eastAsia="Consolas" w:hAnsi="Consolas" w:cs="Consolas"/>
                <w:sz w:val="16"/>
              </w:rPr>
              <w:t>116,355</w:t>
            </w:r>
          </w:p>
        </w:tc>
      </w:tr>
    </w:tbl>
    <w:p w14:paraId="5347BD51" w14:textId="77777777" w:rsidR="003D27E1" w:rsidRDefault="003D27E1"/>
    <w:p w14:paraId="5347BD52" w14:textId="77777777" w:rsidR="003D27E1" w:rsidRDefault="00B475ED">
      <w:r>
        <w:br/>
      </w:r>
    </w:p>
    <w:p w14:paraId="5347BD53" w14:textId="77777777" w:rsidR="003D27E1" w:rsidRDefault="00B475ED">
      <w:pPr>
        <w:shd w:val="solid" w:color="B0C4DE" w:fill="auto"/>
      </w:pPr>
      <w:proofErr w:type="spellStart"/>
      <w:r>
        <w:rPr>
          <w:b/>
          <w:sz w:val="26"/>
        </w:rPr>
        <w:t>separ</w:t>
      </w:r>
      <w:proofErr w:type="spellEnd"/>
    </w:p>
    <w:p w14:paraId="5347BD54" w14:textId="77777777" w:rsidR="003D27E1" w:rsidRDefault="00B475ED">
      <w:pPr>
        <w:rPr>
          <w:color w:val="4682B4"/>
        </w:rPr>
      </w:pPr>
      <w:r>
        <w:rPr>
          <w:color w:val="4682B4"/>
        </w:rPr>
        <w:t>Separated (current status)</w:t>
      </w:r>
      <w:r>
        <w:rPr>
          <w:color w:val="4682B4"/>
        </w:rPr>
        <w:br/>
        <w:t xml:space="preserve">   (0):   [0] No</w:t>
      </w:r>
      <w:r>
        <w:rPr>
          <w:color w:val="4682B4"/>
        </w:rPr>
        <w:br/>
        <w:t xml:space="preserve">   (1):   [1] Yes</w:t>
      </w:r>
      <w:r>
        <w:rPr>
          <w:color w:val="4682B4"/>
        </w:rPr>
        <w:br/>
      </w:r>
    </w:p>
    <w:p w14:paraId="5347BD55" w14:textId="77777777" w:rsidR="003D27E1" w:rsidRDefault="00B475ED">
      <w:r>
        <w:t>Based on mlstat5.</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BD57" w14:textId="77777777">
        <w:tc>
          <w:tcPr>
            <w:tcW w:w="9360" w:type="dxa"/>
            <w:gridSpan w:val="6"/>
          </w:tcPr>
          <w:p w14:paraId="5347BD56"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separ</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Separated (current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lastRenderedPageBreak/>
              <w:t xml:space="preserve">       Mean: </w:t>
            </w:r>
            <w:r>
              <w:rPr>
                <w:rFonts w:ascii="Consolas" w:eastAsia="Consolas" w:hAnsi="Consolas" w:cs="Consolas"/>
                <w:sz w:val="18"/>
              </w:rPr>
              <w:t xml:space="preserve">0.02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0.19           </w:t>
            </w:r>
            <w:r>
              <w:rPr>
                <w:rFonts w:ascii="Consolas" w:eastAsia="Consolas" w:hAnsi="Consolas" w:cs="Consolas"/>
                <w:sz w:val="18"/>
              </w:rPr>
              <w:br/>
            </w:r>
          </w:p>
        </w:tc>
      </w:tr>
      <w:tr w:rsidR="003D27E1" w14:paraId="5347BD5E" w14:textId="77777777">
        <w:tc>
          <w:tcPr>
            <w:tcW w:w="1560" w:type="dxa"/>
          </w:tcPr>
          <w:p w14:paraId="5347BD58" w14:textId="77777777" w:rsidR="003D27E1" w:rsidRDefault="003D27E1"/>
        </w:tc>
        <w:tc>
          <w:tcPr>
            <w:tcW w:w="1560" w:type="dxa"/>
            <w:tcBorders>
              <w:top w:val="single" w:sz="0" w:space="0" w:color="000000"/>
              <w:bottom w:val="single" w:sz="0" w:space="0" w:color="000000"/>
            </w:tcBorders>
          </w:tcPr>
          <w:p w14:paraId="5347BD59"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D5A"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D5B"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D5C" w14:textId="77777777" w:rsidR="003D27E1" w:rsidRDefault="00B475ED">
            <w:pPr>
              <w:jc w:val="right"/>
            </w:pPr>
            <w:r>
              <w:rPr>
                <w:rFonts w:ascii="Consolas" w:eastAsia="Consolas" w:hAnsi="Consolas" w:cs="Consolas"/>
                <w:b/>
                <w:sz w:val="18"/>
              </w:rPr>
              <w:t>Percent</w:t>
            </w:r>
          </w:p>
        </w:tc>
        <w:tc>
          <w:tcPr>
            <w:tcW w:w="1560" w:type="dxa"/>
          </w:tcPr>
          <w:p w14:paraId="5347BD5D" w14:textId="77777777" w:rsidR="003D27E1" w:rsidRDefault="003D27E1"/>
        </w:tc>
      </w:tr>
      <w:tr w:rsidR="003D27E1" w14:paraId="5347BD65" w14:textId="77777777">
        <w:tc>
          <w:tcPr>
            <w:tcW w:w="1560" w:type="dxa"/>
            <w:tcBorders>
              <w:right w:val="nil"/>
            </w:tcBorders>
          </w:tcPr>
          <w:p w14:paraId="5347BD5F" w14:textId="77777777" w:rsidR="003D27E1" w:rsidRDefault="003D27E1"/>
        </w:tc>
        <w:tc>
          <w:tcPr>
            <w:tcW w:w="1560" w:type="dxa"/>
            <w:tcBorders>
              <w:top w:val="single" w:sz="0" w:space="0" w:color="000000"/>
              <w:left w:val="nil"/>
              <w:bottom w:val="single" w:sz="0" w:space="0" w:color="D3D3D3"/>
            </w:tcBorders>
          </w:tcPr>
          <w:p w14:paraId="5347BD60"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BD61"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BD62" w14:textId="77777777" w:rsidR="003D27E1" w:rsidRDefault="00B475ED">
            <w:pPr>
              <w:jc w:val="right"/>
            </w:pPr>
            <w:r>
              <w:rPr>
                <w:rFonts w:ascii="Consolas" w:eastAsia="Consolas" w:hAnsi="Consolas" w:cs="Consolas"/>
                <w:sz w:val="16"/>
              </w:rPr>
              <w:t xml:space="preserve">       718</w:t>
            </w:r>
          </w:p>
        </w:tc>
        <w:tc>
          <w:tcPr>
            <w:tcW w:w="1560" w:type="dxa"/>
            <w:tcBorders>
              <w:top w:val="single" w:sz="0" w:space="0" w:color="000000"/>
              <w:bottom w:val="single" w:sz="0" w:space="0" w:color="D3D3D3"/>
            </w:tcBorders>
          </w:tcPr>
          <w:p w14:paraId="5347BD63" w14:textId="77777777" w:rsidR="003D27E1" w:rsidRDefault="00B475ED">
            <w:pPr>
              <w:jc w:val="right"/>
            </w:pPr>
            <w:r>
              <w:rPr>
                <w:rFonts w:ascii="Consolas" w:eastAsia="Consolas" w:hAnsi="Consolas" w:cs="Consolas"/>
                <w:sz w:val="16"/>
              </w:rPr>
              <w:t xml:space="preserve">      0.0</w:t>
            </w:r>
          </w:p>
        </w:tc>
        <w:tc>
          <w:tcPr>
            <w:tcW w:w="1560" w:type="dxa"/>
          </w:tcPr>
          <w:p w14:paraId="5347BD64" w14:textId="77777777" w:rsidR="003D27E1" w:rsidRDefault="003D27E1"/>
        </w:tc>
      </w:tr>
      <w:tr w:rsidR="003D27E1" w14:paraId="5347BD6C" w14:textId="77777777">
        <w:tc>
          <w:tcPr>
            <w:tcW w:w="1560" w:type="dxa"/>
            <w:tcBorders>
              <w:right w:val="nil"/>
            </w:tcBorders>
          </w:tcPr>
          <w:p w14:paraId="5347BD66" w14:textId="77777777" w:rsidR="003D27E1" w:rsidRDefault="003D27E1"/>
        </w:tc>
        <w:tc>
          <w:tcPr>
            <w:tcW w:w="1560" w:type="dxa"/>
            <w:tcBorders>
              <w:top w:val="single" w:sz="0" w:space="0" w:color="D3D3D3"/>
              <w:left w:val="nil"/>
              <w:bottom w:val="single" w:sz="0" w:space="0" w:color="D3D3D3"/>
            </w:tcBorders>
          </w:tcPr>
          <w:p w14:paraId="5347BD67"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D68"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BD69" w14:textId="77777777" w:rsidR="003D27E1" w:rsidRDefault="00B475ED">
            <w:pPr>
              <w:jc w:val="right"/>
            </w:pPr>
            <w:r>
              <w:rPr>
                <w:rFonts w:ascii="Consolas" w:eastAsia="Consolas" w:hAnsi="Consolas" w:cs="Consolas"/>
                <w:sz w:val="16"/>
              </w:rPr>
              <w:t xml:space="preserve">     7,767</w:t>
            </w:r>
          </w:p>
        </w:tc>
        <w:tc>
          <w:tcPr>
            <w:tcW w:w="1560" w:type="dxa"/>
            <w:tcBorders>
              <w:top w:val="single" w:sz="0" w:space="0" w:color="D3D3D3"/>
              <w:bottom w:val="single" w:sz="0" w:space="0" w:color="D3D3D3"/>
            </w:tcBorders>
          </w:tcPr>
          <w:p w14:paraId="5347BD6A" w14:textId="77777777" w:rsidR="003D27E1" w:rsidRDefault="00B475ED">
            <w:pPr>
              <w:jc w:val="right"/>
            </w:pPr>
            <w:r>
              <w:rPr>
                <w:rFonts w:ascii="Consolas" w:eastAsia="Consolas" w:hAnsi="Consolas" w:cs="Consolas"/>
                <w:sz w:val="16"/>
              </w:rPr>
              <w:t xml:space="preserve">      0.3</w:t>
            </w:r>
          </w:p>
        </w:tc>
        <w:tc>
          <w:tcPr>
            <w:tcW w:w="1560" w:type="dxa"/>
          </w:tcPr>
          <w:p w14:paraId="5347BD6B" w14:textId="77777777" w:rsidR="003D27E1" w:rsidRDefault="003D27E1"/>
        </w:tc>
      </w:tr>
      <w:tr w:rsidR="003D27E1" w14:paraId="5347BD73" w14:textId="77777777">
        <w:tc>
          <w:tcPr>
            <w:tcW w:w="1560" w:type="dxa"/>
            <w:tcBorders>
              <w:right w:val="nil"/>
            </w:tcBorders>
          </w:tcPr>
          <w:p w14:paraId="5347BD6D" w14:textId="77777777" w:rsidR="003D27E1" w:rsidRDefault="003D27E1"/>
        </w:tc>
        <w:tc>
          <w:tcPr>
            <w:tcW w:w="1560" w:type="dxa"/>
            <w:tcBorders>
              <w:top w:val="single" w:sz="0" w:space="0" w:color="D3D3D3"/>
              <w:left w:val="nil"/>
              <w:bottom w:val="single" w:sz="0" w:space="0" w:color="D3D3D3"/>
            </w:tcBorders>
          </w:tcPr>
          <w:p w14:paraId="5347BD6E"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D6F"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BD70" w14:textId="77777777" w:rsidR="003D27E1" w:rsidRDefault="00B475ED">
            <w:pPr>
              <w:jc w:val="right"/>
            </w:pPr>
            <w:r>
              <w:rPr>
                <w:rFonts w:ascii="Consolas" w:eastAsia="Consolas" w:hAnsi="Consolas" w:cs="Consolas"/>
                <w:sz w:val="16"/>
              </w:rPr>
              <w:t xml:space="preserve">       445</w:t>
            </w:r>
          </w:p>
        </w:tc>
        <w:tc>
          <w:tcPr>
            <w:tcW w:w="1560" w:type="dxa"/>
            <w:tcBorders>
              <w:top w:val="single" w:sz="0" w:space="0" w:color="D3D3D3"/>
              <w:bottom w:val="single" w:sz="0" w:space="0" w:color="D3D3D3"/>
            </w:tcBorders>
          </w:tcPr>
          <w:p w14:paraId="5347BD71" w14:textId="77777777" w:rsidR="003D27E1" w:rsidRDefault="00B475ED">
            <w:pPr>
              <w:jc w:val="right"/>
            </w:pPr>
            <w:r>
              <w:rPr>
                <w:rFonts w:ascii="Consolas" w:eastAsia="Consolas" w:hAnsi="Consolas" w:cs="Consolas"/>
                <w:sz w:val="16"/>
              </w:rPr>
              <w:t xml:space="preserve">      0.0</w:t>
            </w:r>
          </w:p>
        </w:tc>
        <w:tc>
          <w:tcPr>
            <w:tcW w:w="1560" w:type="dxa"/>
          </w:tcPr>
          <w:p w14:paraId="5347BD72" w14:textId="77777777" w:rsidR="003D27E1" w:rsidRDefault="003D27E1"/>
        </w:tc>
      </w:tr>
      <w:tr w:rsidR="003D27E1" w14:paraId="5347BD7A" w14:textId="77777777">
        <w:tc>
          <w:tcPr>
            <w:tcW w:w="1560" w:type="dxa"/>
            <w:tcBorders>
              <w:right w:val="nil"/>
            </w:tcBorders>
          </w:tcPr>
          <w:p w14:paraId="5347BD74" w14:textId="77777777" w:rsidR="003D27E1" w:rsidRDefault="003D27E1"/>
        </w:tc>
        <w:tc>
          <w:tcPr>
            <w:tcW w:w="1560" w:type="dxa"/>
            <w:tcBorders>
              <w:top w:val="single" w:sz="0" w:space="0" w:color="D3D3D3"/>
              <w:left w:val="nil"/>
              <w:bottom w:val="single" w:sz="0" w:space="0" w:color="D3D3D3"/>
            </w:tcBorders>
          </w:tcPr>
          <w:p w14:paraId="5347BD75"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BD76"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BD77" w14:textId="77777777" w:rsidR="003D27E1" w:rsidRDefault="00B475ED">
            <w:pPr>
              <w:jc w:val="right"/>
            </w:pPr>
            <w:r>
              <w:rPr>
                <w:rFonts w:ascii="Consolas" w:eastAsia="Consolas" w:hAnsi="Consolas" w:cs="Consolas"/>
                <w:sz w:val="16"/>
              </w:rPr>
              <w:t xml:space="preserve">   3006984</w:t>
            </w:r>
          </w:p>
        </w:tc>
        <w:tc>
          <w:tcPr>
            <w:tcW w:w="1560" w:type="dxa"/>
            <w:tcBorders>
              <w:top w:val="single" w:sz="0" w:space="0" w:color="D3D3D3"/>
              <w:bottom w:val="single" w:sz="0" w:space="0" w:color="D3D3D3"/>
            </w:tcBorders>
          </w:tcPr>
          <w:p w14:paraId="5347BD78" w14:textId="77777777" w:rsidR="003D27E1" w:rsidRDefault="00B475ED">
            <w:pPr>
              <w:jc w:val="right"/>
            </w:pPr>
            <w:r>
              <w:rPr>
                <w:rFonts w:ascii="Consolas" w:eastAsia="Consolas" w:hAnsi="Consolas" w:cs="Consolas"/>
                <w:sz w:val="16"/>
              </w:rPr>
              <w:t xml:space="preserve">     97.5</w:t>
            </w:r>
          </w:p>
        </w:tc>
        <w:tc>
          <w:tcPr>
            <w:tcW w:w="1560" w:type="dxa"/>
          </w:tcPr>
          <w:p w14:paraId="5347BD79" w14:textId="77777777" w:rsidR="003D27E1" w:rsidRDefault="003D27E1"/>
        </w:tc>
      </w:tr>
      <w:tr w:rsidR="003D27E1" w14:paraId="5347BD81" w14:textId="77777777">
        <w:tc>
          <w:tcPr>
            <w:tcW w:w="1560" w:type="dxa"/>
            <w:tcBorders>
              <w:right w:val="nil"/>
            </w:tcBorders>
          </w:tcPr>
          <w:p w14:paraId="5347BD7B" w14:textId="77777777" w:rsidR="003D27E1" w:rsidRDefault="003D27E1"/>
        </w:tc>
        <w:tc>
          <w:tcPr>
            <w:tcW w:w="1560" w:type="dxa"/>
            <w:tcBorders>
              <w:top w:val="single" w:sz="0" w:space="0" w:color="D3D3D3"/>
              <w:left w:val="nil"/>
              <w:bottom w:val="single" w:sz="0" w:space="0" w:color="000000"/>
            </w:tcBorders>
          </w:tcPr>
          <w:p w14:paraId="5347BD7C"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000000"/>
            </w:tcBorders>
          </w:tcPr>
          <w:p w14:paraId="5347BD7D"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000000"/>
            </w:tcBorders>
          </w:tcPr>
          <w:p w14:paraId="5347BD7E" w14:textId="77777777" w:rsidR="003D27E1" w:rsidRDefault="00B475ED">
            <w:pPr>
              <w:jc w:val="right"/>
            </w:pPr>
            <w:r>
              <w:rPr>
                <w:rFonts w:ascii="Consolas" w:eastAsia="Consolas" w:hAnsi="Consolas" w:cs="Consolas"/>
                <w:sz w:val="16"/>
              </w:rPr>
              <w:t xml:space="preserve">    68,416</w:t>
            </w:r>
          </w:p>
        </w:tc>
        <w:tc>
          <w:tcPr>
            <w:tcW w:w="1560" w:type="dxa"/>
            <w:tcBorders>
              <w:top w:val="single" w:sz="0" w:space="0" w:color="D3D3D3"/>
              <w:bottom w:val="single" w:sz="0" w:space="0" w:color="000000"/>
            </w:tcBorders>
          </w:tcPr>
          <w:p w14:paraId="5347BD7F" w14:textId="77777777" w:rsidR="003D27E1" w:rsidRDefault="00B475ED">
            <w:pPr>
              <w:jc w:val="right"/>
            </w:pPr>
            <w:r>
              <w:rPr>
                <w:rFonts w:ascii="Consolas" w:eastAsia="Consolas" w:hAnsi="Consolas" w:cs="Consolas"/>
                <w:sz w:val="16"/>
              </w:rPr>
              <w:t xml:space="preserve">      2.2</w:t>
            </w:r>
          </w:p>
        </w:tc>
        <w:tc>
          <w:tcPr>
            <w:tcW w:w="1560" w:type="dxa"/>
          </w:tcPr>
          <w:p w14:paraId="5347BD80" w14:textId="77777777" w:rsidR="003D27E1" w:rsidRDefault="003D27E1"/>
        </w:tc>
      </w:tr>
      <w:tr w:rsidR="003D27E1" w14:paraId="5347BD88" w14:textId="77777777">
        <w:tc>
          <w:tcPr>
            <w:tcW w:w="1560" w:type="dxa"/>
          </w:tcPr>
          <w:p w14:paraId="5347BD82" w14:textId="77777777" w:rsidR="003D27E1" w:rsidRDefault="003D27E1"/>
        </w:tc>
        <w:tc>
          <w:tcPr>
            <w:tcW w:w="1560" w:type="dxa"/>
            <w:tcBorders>
              <w:top w:val="single" w:sz="0" w:space="0" w:color="000000"/>
              <w:bottom w:val="single" w:sz="0" w:space="0" w:color="000000"/>
            </w:tcBorders>
          </w:tcPr>
          <w:p w14:paraId="5347BD83" w14:textId="77777777" w:rsidR="003D27E1" w:rsidRDefault="003D27E1"/>
        </w:tc>
        <w:tc>
          <w:tcPr>
            <w:tcW w:w="1560" w:type="dxa"/>
            <w:tcBorders>
              <w:top w:val="single" w:sz="0" w:space="0" w:color="000000"/>
              <w:bottom w:val="single" w:sz="0" w:space="0" w:color="000000"/>
            </w:tcBorders>
          </w:tcPr>
          <w:p w14:paraId="5347BD84"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D85"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D86" w14:textId="77777777" w:rsidR="003D27E1" w:rsidRDefault="003D27E1"/>
        </w:tc>
        <w:tc>
          <w:tcPr>
            <w:tcW w:w="1560" w:type="dxa"/>
          </w:tcPr>
          <w:p w14:paraId="5347BD87" w14:textId="77777777" w:rsidR="003D27E1" w:rsidRDefault="003D27E1"/>
        </w:tc>
      </w:tr>
    </w:tbl>
    <w:p w14:paraId="5347BD89"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D92" w14:textId="77777777">
        <w:tc>
          <w:tcPr>
            <w:tcW w:w="1170" w:type="dxa"/>
            <w:tcBorders>
              <w:top w:val="single" w:sz="0" w:space="0" w:color="000000"/>
              <w:bottom w:val="single" w:sz="0" w:space="0" w:color="000000"/>
            </w:tcBorders>
          </w:tcPr>
          <w:p w14:paraId="5347BD8A"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D8B"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D8C"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D8D"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D8E"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D8F"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D90"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D91" w14:textId="77777777" w:rsidR="003D27E1" w:rsidRDefault="00B475ED">
            <w:pPr>
              <w:jc w:val="right"/>
            </w:pPr>
            <w:r>
              <w:rPr>
                <w:rFonts w:ascii="Consolas" w:eastAsia="Consolas" w:hAnsi="Consolas" w:cs="Consolas"/>
                <w:b/>
                <w:sz w:val="18"/>
              </w:rPr>
              <w:t>[8] NL</w:t>
            </w:r>
          </w:p>
        </w:tc>
      </w:tr>
      <w:tr w:rsidR="003D27E1" w14:paraId="5347BD9B" w14:textId="77777777">
        <w:tc>
          <w:tcPr>
            <w:tcW w:w="1170" w:type="dxa"/>
            <w:tcBorders>
              <w:top w:val="single" w:sz="0" w:space="0" w:color="000000"/>
            </w:tcBorders>
          </w:tcPr>
          <w:p w14:paraId="5347BD93"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BD9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D9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D9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D97" w14:textId="77777777" w:rsidR="003D27E1" w:rsidRDefault="00B475ED">
            <w:pPr>
              <w:jc w:val="right"/>
            </w:pPr>
            <w:r>
              <w:rPr>
                <w:rFonts w:ascii="Consolas" w:eastAsia="Consolas" w:hAnsi="Consolas" w:cs="Consolas"/>
                <w:sz w:val="16"/>
              </w:rPr>
              <w:t>2</w:t>
            </w:r>
          </w:p>
        </w:tc>
        <w:tc>
          <w:tcPr>
            <w:tcW w:w="1170" w:type="dxa"/>
            <w:tcBorders>
              <w:top w:val="single" w:sz="0" w:space="0" w:color="000000"/>
            </w:tcBorders>
          </w:tcPr>
          <w:p w14:paraId="5347BD9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D99" w14:textId="77777777" w:rsidR="003D27E1" w:rsidRDefault="00B475ED">
            <w:pPr>
              <w:jc w:val="right"/>
            </w:pPr>
            <w:r>
              <w:rPr>
                <w:rFonts w:ascii="Consolas" w:eastAsia="Consolas" w:hAnsi="Consolas" w:cs="Consolas"/>
                <w:sz w:val="16"/>
              </w:rPr>
              <w:t>716</w:t>
            </w:r>
          </w:p>
        </w:tc>
        <w:tc>
          <w:tcPr>
            <w:tcW w:w="1170" w:type="dxa"/>
            <w:tcBorders>
              <w:top w:val="single" w:sz="0" w:space="0" w:color="000000"/>
            </w:tcBorders>
          </w:tcPr>
          <w:p w14:paraId="5347BD9A" w14:textId="77777777" w:rsidR="003D27E1" w:rsidRDefault="00B475ED">
            <w:pPr>
              <w:jc w:val="right"/>
            </w:pPr>
            <w:r>
              <w:rPr>
                <w:rFonts w:ascii="Consolas" w:eastAsia="Consolas" w:hAnsi="Consolas" w:cs="Consolas"/>
                <w:sz w:val="16"/>
              </w:rPr>
              <w:t>0</w:t>
            </w:r>
          </w:p>
        </w:tc>
      </w:tr>
      <w:tr w:rsidR="003D27E1" w14:paraId="5347BDA4" w14:textId="77777777">
        <w:tc>
          <w:tcPr>
            <w:tcW w:w="1170" w:type="dxa"/>
          </w:tcPr>
          <w:p w14:paraId="5347BD9C" w14:textId="77777777" w:rsidR="003D27E1" w:rsidRDefault="00B475ED">
            <w:pPr>
              <w:jc w:val="right"/>
            </w:pPr>
            <w:r>
              <w:rPr>
                <w:rFonts w:ascii="Consolas" w:eastAsia="Consolas" w:hAnsi="Consolas" w:cs="Consolas"/>
                <w:sz w:val="16"/>
              </w:rPr>
              <w:t>-2</w:t>
            </w:r>
          </w:p>
        </w:tc>
        <w:tc>
          <w:tcPr>
            <w:tcW w:w="1170" w:type="dxa"/>
          </w:tcPr>
          <w:p w14:paraId="5347BD9D" w14:textId="77777777" w:rsidR="003D27E1" w:rsidRDefault="00B475ED">
            <w:pPr>
              <w:jc w:val="right"/>
            </w:pPr>
            <w:r>
              <w:rPr>
                <w:rFonts w:ascii="Consolas" w:eastAsia="Consolas" w:hAnsi="Consolas" w:cs="Consolas"/>
                <w:sz w:val="16"/>
              </w:rPr>
              <w:t>0</w:t>
            </w:r>
          </w:p>
        </w:tc>
        <w:tc>
          <w:tcPr>
            <w:tcW w:w="1170" w:type="dxa"/>
          </w:tcPr>
          <w:p w14:paraId="5347BD9E" w14:textId="77777777" w:rsidR="003D27E1" w:rsidRDefault="00B475ED">
            <w:pPr>
              <w:jc w:val="right"/>
            </w:pPr>
            <w:r>
              <w:rPr>
                <w:rFonts w:ascii="Consolas" w:eastAsia="Consolas" w:hAnsi="Consolas" w:cs="Consolas"/>
                <w:sz w:val="16"/>
              </w:rPr>
              <w:t>0</w:t>
            </w:r>
          </w:p>
        </w:tc>
        <w:tc>
          <w:tcPr>
            <w:tcW w:w="1170" w:type="dxa"/>
          </w:tcPr>
          <w:p w14:paraId="5347BD9F" w14:textId="77777777" w:rsidR="003D27E1" w:rsidRDefault="00B475ED">
            <w:pPr>
              <w:jc w:val="right"/>
            </w:pPr>
            <w:r>
              <w:rPr>
                <w:rFonts w:ascii="Consolas" w:eastAsia="Consolas" w:hAnsi="Consolas" w:cs="Consolas"/>
                <w:sz w:val="16"/>
              </w:rPr>
              <w:t>0</w:t>
            </w:r>
          </w:p>
        </w:tc>
        <w:tc>
          <w:tcPr>
            <w:tcW w:w="1170" w:type="dxa"/>
          </w:tcPr>
          <w:p w14:paraId="5347BDA0" w14:textId="77777777" w:rsidR="003D27E1" w:rsidRDefault="00B475ED">
            <w:pPr>
              <w:jc w:val="right"/>
            </w:pPr>
            <w:r>
              <w:rPr>
                <w:rFonts w:ascii="Consolas" w:eastAsia="Consolas" w:hAnsi="Consolas" w:cs="Consolas"/>
                <w:sz w:val="16"/>
              </w:rPr>
              <w:t>15</w:t>
            </w:r>
          </w:p>
        </w:tc>
        <w:tc>
          <w:tcPr>
            <w:tcW w:w="1170" w:type="dxa"/>
          </w:tcPr>
          <w:p w14:paraId="5347BDA1" w14:textId="77777777" w:rsidR="003D27E1" w:rsidRDefault="00B475ED">
            <w:pPr>
              <w:jc w:val="right"/>
            </w:pPr>
            <w:r>
              <w:rPr>
                <w:rFonts w:ascii="Consolas" w:eastAsia="Consolas" w:hAnsi="Consolas" w:cs="Consolas"/>
                <w:sz w:val="16"/>
              </w:rPr>
              <w:t>7,752</w:t>
            </w:r>
          </w:p>
        </w:tc>
        <w:tc>
          <w:tcPr>
            <w:tcW w:w="1170" w:type="dxa"/>
          </w:tcPr>
          <w:p w14:paraId="5347BDA2" w14:textId="77777777" w:rsidR="003D27E1" w:rsidRDefault="00B475ED">
            <w:pPr>
              <w:jc w:val="right"/>
            </w:pPr>
            <w:r>
              <w:rPr>
                <w:rFonts w:ascii="Consolas" w:eastAsia="Consolas" w:hAnsi="Consolas" w:cs="Consolas"/>
                <w:sz w:val="16"/>
              </w:rPr>
              <w:t>0</w:t>
            </w:r>
          </w:p>
        </w:tc>
        <w:tc>
          <w:tcPr>
            <w:tcW w:w="1170" w:type="dxa"/>
          </w:tcPr>
          <w:p w14:paraId="5347BDA3" w14:textId="77777777" w:rsidR="003D27E1" w:rsidRDefault="00B475ED">
            <w:pPr>
              <w:jc w:val="right"/>
            </w:pPr>
            <w:r>
              <w:rPr>
                <w:rFonts w:ascii="Consolas" w:eastAsia="Consolas" w:hAnsi="Consolas" w:cs="Consolas"/>
                <w:sz w:val="16"/>
              </w:rPr>
              <w:t>0</w:t>
            </w:r>
          </w:p>
        </w:tc>
      </w:tr>
      <w:tr w:rsidR="003D27E1" w14:paraId="5347BDAD" w14:textId="77777777">
        <w:tc>
          <w:tcPr>
            <w:tcW w:w="1170" w:type="dxa"/>
          </w:tcPr>
          <w:p w14:paraId="5347BDA5" w14:textId="77777777" w:rsidR="003D27E1" w:rsidRDefault="00B475ED">
            <w:pPr>
              <w:jc w:val="right"/>
            </w:pPr>
            <w:r>
              <w:rPr>
                <w:rFonts w:ascii="Consolas" w:eastAsia="Consolas" w:hAnsi="Consolas" w:cs="Consolas"/>
                <w:sz w:val="16"/>
              </w:rPr>
              <w:t>-1</w:t>
            </w:r>
          </w:p>
        </w:tc>
        <w:tc>
          <w:tcPr>
            <w:tcW w:w="1170" w:type="dxa"/>
          </w:tcPr>
          <w:p w14:paraId="5347BDA6" w14:textId="77777777" w:rsidR="003D27E1" w:rsidRDefault="00B475ED">
            <w:pPr>
              <w:jc w:val="right"/>
            </w:pPr>
            <w:r>
              <w:rPr>
                <w:rFonts w:ascii="Consolas" w:eastAsia="Consolas" w:hAnsi="Consolas" w:cs="Consolas"/>
                <w:sz w:val="16"/>
              </w:rPr>
              <w:t>47</w:t>
            </w:r>
          </w:p>
        </w:tc>
        <w:tc>
          <w:tcPr>
            <w:tcW w:w="1170" w:type="dxa"/>
          </w:tcPr>
          <w:p w14:paraId="5347BDA7" w14:textId="77777777" w:rsidR="003D27E1" w:rsidRDefault="00B475ED">
            <w:pPr>
              <w:jc w:val="right"/>
            </w:pPr>
            <w:r>
              <w:rPr>
                <w:rFonts w:ascii="Consolas" w:eastAsia="Consolas" w:hAnsi="Consolas" w:cs="Consolas"/>
                <w:sz w:val="16"/>
              </w:rPr>
              <w:t>53</w:t>
            </w:r>
          </w:p>
        </w:tc>
        <w:tc>
          <w:tcPr>
            <w:tcW w:w="1170" w:type="dxa"/>
          </w:tcPr>
          <w:p w14:paraId="5347BDA8" w14:textId="77777777" w:rsidR="003D27E1" w:rsidRDefault="00B475ED">
            <w:pPr>
              <w:jc w:val="right"/>
            </w:pPr>
            <w:r>
              <w:rPr>
                <w:rFonts w:ascii="Consolas" w:eastAsia="Consolas" w:hAnsi="Consolas" w:cs="Consolas"/>
                <w:sz w:val="16"/>
              </w:rPr>
              <w:t>37</w:t>
            </w:r>
          </w:p>
        </w:tc>
        <w:tc>
          <w:tcPr>
            <w:tcW w:w="1170" w:type="dxa"/>
          </w:tcPr>
          <w:p w14:paraId="5347BDA9" w14:textId="77777777" w:rsidR="003D27E1" w:rsidRDefault="00B475ED">
            <w:pPr>
              <w:jc w:val="right"/>
            </w:pPr>
            <w:r>
              <w:rPr>
                <w:rFonts w:ascii="Consolas" w:eastAsia="Consolas" w:hAnsi="Consolas" w:cs="Consolas"/>
                <w:sz w:val="16"/>
              </w:rPr>
              <w:t>0</w:t>
            </w:r>
          </w:p>
        </w:tc>
        <w:tc>
          <w:tcPr>
            <w:tcW w:w="1170" w:type="dxa"/>
          </w:tcPr>
          <w:p w14:paraId="5347BDAA" w14:textId="77777777" w:rsidR="003D27E1" w:rsidRDefault="00B475ED">
            <w:pPr>
              <w:jc w:val="right"/>
            </w:pPr>
            <w:r>
              <w:rPr>
                <w:rFonts w:ascii="Consolas" w:eastAsia="Consolas" w:hAnsi="Consolas" w:cs="Consolas"/>
                <w:sz w:val="16"/>
              </w:rPr>
              <w:t>205</w:t>
            </w:r>
          </w:p>
        </w:tc>
        <w:tc>
          <w:tcPr>
            <w:tcW w:w="1170" w:type="dxa"/>
          </w:tcPr>
          <w:p w14:paraId="5347BDAB" w14:textId="77777777" w:rsidR="003D27E1" w:rsidRDefault="00B475ED">
            <w:pPr>
              <w:jc w:val="right"/>
            </w:pPr>
            <w:r>
              <w:rPr>
                <w:rFonts w:ascii="Consolas" w:eastAsia="Consolas" w:hAnsi="Consolas" w:cs="Consolas"/>
                <w:sz w:val="16"/>
              </w:rPr>
              <w:t>101</w:t>
            </w:r>
          </w:p>
        </w:tc>
        <w:tc>
          <w:tcPr>
            <w:tcW w:w="1170" w:type="dxa"/>
          </w:tcPr>
          <w:p w14:paraId="5347BDAC" w14:textId="77777777" w:rsidR="003D27E1" w:rsidRDefault="00B475ED">
            <w:pPr>
              <w:jc w:val="right"/>
            </w:pPr>
            <w:r>
              <w:rPr>
                <w:rFonts w:ascii="Consolas" w:eastAsia="Consolas" w:hAnsi="Consolas" w:cs="Consolas"/>
                <w:sz w:val="16"/>
              </w:rPr>
              <w:t>2</w:t>
            </w:r>
          </w:p>
        </w:tc>
      </w:tr>
      <w:tr w:rsidR="003D27E1" w14:paraId="5347BDB6" w14:textId="77777777">
        <w:tc>
          <w:tcPr>
            <w:tcW w:w="1170" w:type="dxa"/>
          </w:tcPr>
          <w:p w14:paraId="5347BDAE" w14:textId="77777777" w:rsidR="003D27E1" w:rsidRDefault="00B475ED">
            <w:pPr>
              <w:jc w:val="right"/>
            </w:pPr>
            <w:r>
              <w:rPr>
                <w:rFonts w:ascii="Consolas" w:eastAsia="Consolas" w:hAnsi="Consolas" w:cs="Consolas"/>
                <w:sz w:val="16"/>
              </w:rPr>
              <w:t>0</w:t>
            </w:r>
          </w:p>
        </w:tc>
        <w:tc>
          <w:tcPr>
            <w:tcW w:w="1170" w:type="dxa"/>
          </w:tcPr>
          <w:p w14:paraId="5347BDAF" w14:textId="77777777" w:rsidR="003D27E1" w:rsidRDefault="00B475ED">
            <w:pPr>
              <w:jc w:val="right"/>
            </w:pPr>
            <w:r>
              <w:rPr>
                <w:rFonts w:ascii="Consolas" w:eastAsia="Consolas" w:hAnsi="Consolas" w:cs="Consolas"/>
                <w:sz w:val="16"/>
              </w:rPr>
              <w:t>282,248</w:t>
            </w:r>
          </w:p>
        </w:tc>
        <w:tc>
          <w:tcPr>
            <w:tcW w:w="1170" w:type="dxa"/>
          </w:tcPr>
          <w:p w14:paraId="5347BDB0" w14:textId="77777777" w:rsidR="003D27E1" w:rsidRDefault="00B475ED">
            <w:pPr>
              <w:jc w:val="right"/>
            </w:pPr>
            <w:r>
              <w:rPr>
                <w:rFonts w:ascii="Consolas" w:eastAsia="Consolas" w:hAnsi="Consolas" w:cs="Consolas"/>
                <w:sz w:val="16"/>
              </w:rPr>
              <w:t>376,190</w:t>
            </w:r>
          </w:p>
        </w:tc>
        <w:tc>
          <w:tcPr>
            <w:tcW w:w="1170" w:type="dxa"/>
          </w:tcPr>
          <w:p w14:paraId="5347BDB1" w14:textId="77777777" w:rsidR="003D27E1" w:rsidRDefault="00B475ED">
            <w:pPr>
              <w:jc w:val="right"/>
            </w:pPr>
            <w:r>
              <w:rPr>
                <w:rFonts w:ascii="Consolas" w:eastAsia="Consolas" w:hAnsi="Consolas" w:cs="Consolas"/>
                <w:sz w:val="16"/>
              </w:rPr>
              <w:t>480,026</w:t>
            </w:r>
          </w:p>
        </w:tc>
        <w:tc>
          <w:tcPr>
            <w:tcW w:w="1170" w:type="dxa"/>
          </w:tcPr>
          <w:p w14:paraId="5347BDB2" w14:textId="77777777" w:rsidR="003D27E1" w:rsidRDefault="00B475ED">
            <w:pPr>
              <w:jc w:val="right"/>
            </w:pPr>
            <w:r>
              <w:rPr>
                <w:rFonts w:ascii="Consolas" w:eastAsia="Consolas" w:hAnsi="Consolas" w:cs="Consolas"/>
                <w:sz w:val="16"/>
              </w:rPr>
              <w:t>200,895</w:t>
            </w:r>
          </w:p>
        </w:tc>
        <w:tc>
          <w:tcPr>
            <w:tcW w:w="1170" w:type="dxa"/>
          </w:tcPr>
          <w:p w14:paraId="5347BDB3" w14:textId="77777777" w:rsidR="003D27E1" w:rsidRDefault="00B475ED">
            <w:pPr>
              <w:jc w:val="right"/>
            </w:pPr>
            <w:r>
              <w:rPr>
                <w:rFonts w:ascii="Consolas" w:eastAsia="Consolas" w:hAnsi="Consolas" w:cs="Consolas"/>
                <w:sz w:val="16"/>
              </w:rPr>
              <w:t>783,048</w:t>
            </w:r>
          </w:p>
        </w:tc>
        <w:tc>
          <w:tcPr>
            <w:tcW w:w="1170" w:type="dxa"/>
          </w:tcPr>
          <w:p w14:paraId="5347BDB4" w14:textId="77777777" w:rsidR="003D27E1" w:rsidRDefault="00B475ED">
            <w:pPr>
              <w:jc w:val="right"/>
            </w:pPr>
            <w:r>
              <w:rPr>
                <w:rFonts w:ascii="Consolas" w:eastAsia="Consolas" w:hAnsi="Consolas" w:cs="Consolas"/>
                <w:sz w:val="16"/>
              </w:rPr>
              <w:t>768,706</w:t>
            </w:r>
          </w:p>
        </w:tc>
        <w:tc>
          <w:tcPr>
            <w:tcW w:w="1170" w:type="dxa"/>
          </w:tcPr>
          <w:p w14:paraId="5347BDB5" w14:textId="77777777" w:rsidR="003D27E1" w:rsidRDefault="00B475ED">
            <w:pPr>
              <w:jc w:val="right"/>
            </w:pPr>
            <w:r>
              <w:rPr>
                <w:rFonts w:ascii="Consolas" w:eastAsia="Consolas" w:hAnsi="Consolas" w:cs="Consolas"/>
                <w:sz w:val="16"/>
              </w:rPr>
              <w:t>115,871</w:t>
            </w:r>
          </w:p>
        </w:tc>
      </w:tr>
      <w:tr w:rsidR="003D27E1" w14:paraId="5347BDBF" w14:textId="77777777">
        <w:tc>
          <w:tcPr>
            <w:tcW w:w="1170" w:type="dxa"/>
            <w:tcBorders>
              <w:bottom w:val="single" w:sz="0" w:space="0" w:color="000000"/>
            </w:tcBorders>
          </w:tcPr>
          <w:p w14:paraId="5347BDB7" w14:textId="77777777" w:rsidR="003D27E1" w:rsidRDefault="00B475ED">
            <w:pPr>
              <w:jc w:val="right"/>
            </w:pPr>
            <w:r>
              <w:rPr>
                <w:rFonts w:ascii="Consolas" w:eastAsia="Consolas" w:hAnsi="Consolas" w:cs="Consolas"/>
                <w:sz w:val="16"/>
              </w:rPr>
              <w:t>1</w:t>
            </w:r>
          </w:p>
        </w:tc>
        <w:tc>
          <w:tcPr>
            <w:tcW w:w="1170" w:type="dxa"/>
            <w:tcBorders>
              <w:bottom w:val="single" w:sz="0" w:space="0" w:color="000000"/>
            </w:tcBorders>
          </w:tcPr>
          <w:p w14:paraId="5347BDB8" w14:textId="77777777" w:rsidR="003D27E1" w:rsidRDefault="00B475ED">
            <w:pPr>
              <w:jc w:val="right"/>
            </w:pPr>
            <w:r>
              <w:rPr>
                <w:rFonts w:ascii="Consolas" w:eastAsia="Consolas" w:hAnsi="Consolas" w:cs="Consolas"/>
                <w:sz w:val="16"/>
              </w:rPr>
              <w:t>8,321</w:t>
            </w:r>
          </w:p>
        </w:tc>
        <w:tc>
          <w:tcPr>
            <w:tcW w:w="1170" w:type="dxa"/>
            <w:tcBorders>
              <w:bottom w:val="single" w:sz="0" w:space="0" w:color="000000"/>
            </w:tcBorders>
          </w:tcPr>
          <w:p w14:paraId="5347BDB9" w14:textId="77777777" w:rsidR="003D27E1" w:rsidRDefault="00B475ED">
            <w:pPr>
              <w:jc w:val="right"/>
            </w:pPr>
            <w:r>
              <w:rPr>
                <w:rFonts w:ascii="Consolas" w:eastAsia="Consolas" w:hAnsi="Consolas" w:cs="Consolas"/>
                <w:sz w:val="16"/>
              </w:rPr>
              <w:t>2,523</w:t>
            </w:r>
          </w:p>
        </w:tc>
        <w:tc>
          <w:tcPr>
            <w:tcW w:w="1170" w:type="dxa"/>
            <w:tcBorders>
              <w:bottom w:val="single" w:sz="0" w:space="0" w:color="000000"/>
            </w:tcBorders>
          </w:tcPr>
          <w:p w14:paraId="5347BDBA" w14:textId="77777777" w:rsidR="003D27E1" w:rsidRDefault="00B475ED">
            <w:pPr>
              <w:jc w:val="right"/>
            </w:pPr>
            <w:r>
              <w:rPr>
                <w:rFonts w:ascii="Consolas" w:eastAsia="Consolas" w:hAnsi="Consolas" w:cs="Consolas"/>
                <w:sz w:val="16"/>
              </w:rPr>
              <w:t>19,595</w:t>
            </w:r>
          </w:p>
        </w:tc>
        <w:tc>
          <w:tcPr>
            <w:tcW w:w="1170" w:type="dxa"/>
            <w:tcBorders>
              <w:bottom w:val="single" w:sz="0" w:space="0" w:color="000000"/>
            </w:tcBorders>
          </w:tcPr>
          <w:p w14:paraId="5347BDBB" w14:textId="77777777" w:rsidR="003D27E1" w:rsidRDefault="00B475ED">
            <w:pPr>
              <w:jc w:val="right"/>
            </w:pPr>
            <w:r>
              <w:rPr>
                <w:rFonts w:ascii="Consolas" w:eastAsia="Consolas" w:hAnsi="Consolas" w:cs="Consolas"/>
                <w:sz w:val="16"/>
              </w:rPr>
              <w:t>3,002</w:t>
            </w:r>
          </w:p>
        </w:tc>
        <w:tc>
          <w:tcPr>
            <w:tcW w:w="1170" w:type="dxa"/>
            <w:tcBorders>
              <w:bottom w:val="single" w:sz="0" w:space="0" w:color="000000"/>
            </w:tcBorders>
          </w:tcPr>
          <w:p w14:paraId="5347BDBC" w14:textId="77777777" w:rsidR="003D27E1" w:rsidRDefault="00B475ED">
            <w:pPr>
              <w:jc w:val="right"/>
            </w:pPr>
            <w:r>
              <w:rPr>
                <w:rFonts w:ascii="Consolas" w:eastAsia="Consolas" w:hAnsi="Consolas" w:cs="Consolas"/>
                <w:sz w:val="16"/>
              </w:rPr>
              <w:t>21,130</w:t>
            </w:r>
          </w:p>
        </w:tc>
        <w:tc>
          <w:tcPr>
            <w:tcW w:w="1170" w:type="dxa"/>
            <w:tcBorders>
              <w:bottom w:val="single" w:sz="0" w:space="0" w:color="000000"/>
            </w:tcBorders>
          </w:tcPr>
          <w:p w14:paraId="5347BDBD" w14:textId="77777777" w:rsidR="003D27E1" w:rsidRDefault="00B475ED">
            <w:pPr>
              <w:jc w:val="right"/>
            </w:pPr>
            <w:r>
              <w:rPr>
                <w:rFonts w:ascii="Consolas" w:eastAsia="Consolas" w:hAnsi="Consolas" w:cs="Consolas"/>
                <w:sz w:val="16"/>
              </w:rPr>
              <w:t>13,363</w:t>
            </w:r>
          </w:p>
        </w:tc>
        <w:tc>
          <w:tcPr>
            <w:tcW w:w="1170" w:type="dxa"/>
            <w:tcBorders>
              <w:bottom w:val="single" w:sz="0" w:space="0" w:color="000000"/>
            </w:tcBorders>
          </w:tcPr>
          <w:p w14:paraId="5347BDBE" w14:textId="77777777" w:rsidR="003D27E1" w:rsidRDefault="00B475ED">
            <w:pPr>
              <w:jc w:val="right"/>
            </w:pPr>
            <w:r>
              <w:rPr>
                <w:rFonts w:ascii="Consolas" w:eastAsia="Consolas" w:hAnsi="Consolas" w:cs="Consolas"/>
                <w:sz w:val="16"/>
              </w:rPr>
              <w:t>482</w:t>
            </w:r>
          </w:p>
        </w:tc>
      </w:tr>
      <w:tr w:rsidR="003D27E1" w14:paraId="5347BDC8" w14:textId="77777777">
        <w:tc>
          <w:tcPr>
            <w:tcW w:w="0" w:type="auto"/>
            <w:tcBorders>
              <w:top w:val="single" w:sz="0" w:space="0" w:color="000000"/>
              <w:bottom w:val="single" w:sz="0" w:space="0" w:color="000000"/>
            </w:tcBorders>
          </w:tcPr>
          <w:p w14:paraId="5347BDC0"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DC1"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DC2"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DC3"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DC4"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DC5"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DC6"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DC7" w14:textId="77777777" w:rsidR="003D27E1" w:rsidRDefault="00B475ED">
            <w:pPr>
              <w:jc w:val="right"/>
            </w:pPr>
            <w:r>
              <w:rPr>
                <w:rFonts w:ascii="Consolas" w:eastAsia="Consolas" w:hAnsi="Consolas" w:cs="Consolas"/>
                <w:sz w:val="16"/>
              </w:rPr>
              <w:t>116,355</w:t>
            </w:r>
          </w:p>
        </w:tc>
      </w:tr>
    </w:tbl>
    <w:p w14:paraId="5347BDC9" w14:textId="77777777" w:rsidR="003D27E1" w:rsidRDefault="003D27E1"/>
    <w:p w14:paraId="5347BDCA" w14:textId="77777777" w:rsidR="003D27E1" w:rsidRDefault="00B475ED">
      <w:r>
        <w:br/>
      </w:r>
    </w:p>
    <w:p w14:paraId="5347BDCB" w14:textId="77777777" w:rsidR="003D27E1" w:rsidRDefault="00B475ED">
      <w:r>
        <w:br w:type="page"/>
      </w:r>
    </w:p>
    <w:p w14:paraId="5347BDCC" w14:textId="77777777" w:rsidR="003D27E1" w:rsidRDefault="00B475ED">
      <w:pPr>
        <w:pStyle w:val="Heading1"/>
      </w:pPr>
      <w:r>
        <w:rPr>
          <w:sz w:val="30"/>
        </w:rPr>
        <w:lastRenderedPageBreak/>
        <w:t>Children and household composition</w:t>
      </w:r>
    </w:p>
    <w:p w14:paraId="5347BDCD" w14:textId="77777777" w:rsidR="003D27E1" w:rsidRDefault="00B475ED">
      <w:r>
        <w:t>Due to differences in questionnaires, it is not possible to fully harmonize information of respondent’s children. Therefore, CPF includes several versions of children-related variables:</w:t>
      </w:r>
    </w:p>
    <w:p w14:paraId="5347BDCE"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096"/>
        <w:gridCol w:w="832"/>
        <w:gridCol w:w="832"/>
        <w:gridCol w:w="832"/>
        <w:gridCol w:w="832"/>
        <w:gridCol w:w="832"/>
        <w:gridCol w:w="744"/>
        <w:gridCol w:w="744"/>
      </w:tblGrid>
      <w:tr w:rsidR="003D27E1" w14:paraId="5347BDD7" w14:textId="77777777">
        <w:trPr>
          <w:jc w:val="center"/>
        </w:trPr>
        <w:tc>
          <w:tcPr>
            <w:tcW w:w="0" w:type="auto"/>
            <w:tcBorders>
              <w:top w:val="single" w:sz="0" w:space="0" w:color="000000"/>
              <w:bottom w:val="single" w:sz="0" w:space="0" w:color="000000"/>
            </w:tcBorders>
          </w:tcPr>
          <w:p w14:paraId="5347BDCF" w14:textId="77777777" w:rsidR="003D27E1" w:rsidRDefault="003D27E1"/>
        </w:tc>
        <w:tc>
          <w:tcPr>
            <w:tcW w:w="0" w:type="auto"/>
            <w:tcBorders>
              <w:top w:val="single" w:sz="0" w:space="0" w:color="000000"/>
              <w:bottom w:val="single" w:sz="0" w:space="0" w:color="000000"/>
            </w:tcBorders>
          </w:tcPr>
          <w:p w14:paraId="5347BDD0"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BDD1"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BDD2"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BDD3"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BDD4"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BDD5"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BDD6" w14:textId="77777777" w:rsidR="003D27E1" w:rsidRDefault="00B475ED">
            <w:pPr>
              <w:jc w:val="center"/>
            </w:pPr>
            <w:r>
              <w:rPr>
                <w:rFonts w:ascii="Consolas" w:eastAsia="Consolas" w:hAnsi="Consolas" w:cs="Consolas"/>
                <w:sz w:val="16"/>
              </w:rPr>
              <w:t>[8] NL</w:t>
            </w:r>
          </w:p>
        </w:tc>
      </w:tr>
      <w:tr w:rsidR="003D27E1" w14:paraId="5347BDE0" w14:textId="77777777">
        <w:trPr>
          <w:jc w:val="center"/>
        </w:trPr>
        <w:tc>
          <w:tcPr>
            <w:tcW w:w="0" w:type="auto"/>
            <w:tcBorders>
              <w:top w:val="single" w:sz="0" w:space="0" w:color="000000"/>
            </w:tcBorders>
          </w:tcPr>
          <w:p w14:paraId="5347BDD8" w14:textId="77777777" w:rsidR="003D27E1" w:rsidRDefault="00B475ED">
            <w:r>
              <w:rPr>
                <w:rFonts w:ascii="Consolas" w:eastAsia="Consolas" w:hAnsi="Consolas" w:cs="Consolas"/>
                <w:sz w:val="16"/>
              </w:rPr>
              <w:t>kidsn_hh17</w:t>
            </w:r>
          </w:p>
        </w:tc>
        <w:tc>
          <w:tcPr>
            <w:tcW w:w="0" w:type="auto"/>
            <w:tcBorders>
              <w:top w:val="single" w:sz="0" w:space="0" w:color="000000"/>
            </w:tcBorders>
          </w:tcPr>
          <w:p w14:paraId="5347BDD9"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BDDA"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BDDB"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BDDC"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BDDD"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BDDE"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BDDF" w14:textId="77777777" w:rsidR="003D27E1" w:rsidRDefault="00B475ED">
            <w:pPr>
              <w:jc w:val="center"/>
            </w:pPr>
            <w:r>
              <w:rPr>
                <w:rFonts w:ascii="Consolas" w:eastAsia="Consolas" w:hAnsi="Consolas" w:cs="Consolas"/>
                <w:sz w:val="16"/>
              </w:rPr>
              <w:t>1</w:t>
            </w:r>
          </w:p>
        </w:tc>
      </w:tr>
      <w:tr w:rsidR="003D27E1" w14:paraId="5347BDE9" w14:textId="77777777">
        <w:trPr>
          <w:jc w:val="center"/>
        </w:trPr>
        <w:tc>
          <w:tcPr>
            <w:tcW w:w="0" w:type="auto"/>
          </w:tcPr>
          <w:p w14:paraId="5347BDE1" w14:textId="77777777" w:rsidR="003D27E1" w:rsidRDefault="00B475ED">
            <w:r>
              <w:rPr>
                <w:rFonts w:ascii="Consolas" w:eastAsia="Consolas" w:hAnsi="Consolas" w:cs="Consolas"/>
                <w:sz w:val="16"/>
              </w:rPr>
              <w:t>kidsn_hh15</w:t>
            </w:r>
          </w:p>
        </w:tc>
        <w:tc>
          <w:tcPr>
            <w:tcW w:w="0" w:type="auto"/>
          </w:tcPr>
          <w:p w14:paraId="5347BDE2" w14:textId="77777777" w:rsidR="003D27E1" w:rsidRDefault="00B475ED">
            <w:pPr>
              <w:jc w:val="center"/>
            </w:pPr>
            <w:r>
              <w:rPr>
                <w:rFonts w:ascii="Consolas" w:eastAsia="Consolas" w:hAnsi="Consolas" w:cs="Consolas"/>
                <w:sz w:val="16"/>
              </w:rPr>
              <w:t>1</w:t>
            </w:r>
          </w:p>
        </w:tc>
        <w:tc>
          <w:tcPr>
            <w:tcW w:w="0" w:type="auto"/>
          </w:tcPr>
          <w:p w14:paraId="5347BDE3" w14:textId="77777777" w:rsidR="003D27E1" w:rsidRDefault="00B475ED">
            <w:pPr>
              <w:jc w:val="center"/>
            </w:pPr>
            <w:r>
              <w:rPr>
                <w:rFonts w:ascii="Consolas" w:eastAsia="Consolas" w:hAnsi="Consolas" w:cs="Consolas"/>
                <w:sz w:val="16"/>
              </w:rPr>
              <w:t>.</w:t>
            </w:r>
          </w:p>
        </w:tc>
        <w:tc>
          <w:tcPr>
            <w:tcW w:w="0" w:type="auto"/>
          </w:tcPr>
          <w:p w14:paraId="5347BDE4" w14:textId="77777777" w:rsidR="003D27E1" w:rsidRDefault="00B475ED">
            <w:pPr>
              <w:jc w:val="center"/>
            </w:pPr>
            <w:r>
              <w:rPr>
                <w:rFonts w:ascii="Consolas" w:eastAsia="Consolas" w:hAnsi="Consolas" w:cs="Consolas"/>
                <w:sz w:val="16"/>
              </w:rPr>
              <w:t>.</w:t>
            </w:r>
          </w:p>
        </w:tc>
        <w:tc>
          <w:tcPr>
            <w:tcW w:w="0" w:type="auto"/>
          </w:tcPr>
          <w:p w14:paraId="5347BDE5" w14:textId="77777777" w:rsidR="003D27E1" w:rsidRDefault="00B475ED">
            <w:pPr>
              <w:jc w:val="center"/>
            </w:pPr>
            <w:r>
              <w:rPr>
                <w:rFonts w:ascii="Consolas" w:eastAsia="Consolas" w:hAnsi="Consolas" w:cs="Consolas"/>
                <w:sz w:val="16"/>
              </w:rPr>
              <w:t>.</w:t>
            </w:r>
          </w:p>
        </w:tc>
        <w:tc>
          <w:tcPr>
            <w:tcW w:w="0" w:type="auto"/>
          </w:tcPr>
          <w:p w14:paraId="5347BDE6" w14:textId="77777777" w:rsidR="003D27E1" w:rsidRDefault="00B475ED">
            <w:pPr>
              <w:jc w:val="center"/>
            </w:pPr>
            <w:r>
              <w:rPr>
                <w:rFonts w:ascii="Consolas" w:eastAsia="Consolas" w:hAnsi="Consolas" w:cs="Consolas"/>
                <w:sz w:val="16"/>
              </w:rPr>
              <w:t>.</w:t>
            </w:r>
          </w:p>
        </w:tc>
        <w:tc>
          <w:tcPr>
            <w:tcW w:w="0" w:type="auto"/>
          </w:tcPr>
          <w:p w14:paraId="5347BDE7" w14:textId="77777777" w:rsidR="003D27E1" w:rsidRDefault="00B475ED">
            <w:pPr>
              <w:jc w:val="center"/>
            </w:pPr>
            <w:r>
              <w:rPr>
                <w:rFonts w:ascii="Consolas" w:eastAsia="Consolas" w:hAnsi="Consolas" w:cs="Consolas"/>
                <w:sz w:val="16"/>
              </w:rPr>
              <w:t>1</w:t>
            </w:r>
          </w:p>
        </w:tc>
        <w:tc>
          <w:tcPr>
            <w:tcW w:w="0" w:type="auto"/>
          </w:tcPr>
          <w:p w14:paraId="5347BDE8" w14:textId="77777777" w:rsidR="003D27E1" w:rsidRDefault="00B475ED">
            <w:pPr>
              <w:jc w:val="center"/>
            </w:pPr>
            <w:r>
              <w:rPr>
                <w:rFonts w:ascii="Consolas" w:eastAsia="Consolas" w:hAnsi="Consolas" w:cs="Consolas"/>
                <w:sz w:val="16"/>
              </w:rPr>
              <w:t>1</w:t>
            </w:r>
          </w:p>
        </w:tc>
      </w:tr>
      <w:tr w:rsidR="003D27E1" w14:paraId="5347BDF2" w14:textId="77777777">
        <w:trPr>
          <w:jc w:val="center"/>
        </w:trPr>
        <w:tc>
          <w:tcPr>
            <w:tcW w:w="0" w:type="auto"/>
          </w:tcPr>
          <w:p w14:paraId="5347BDEA" w14:textId="77777777" w:rsidR="003D27E1" w:rsidRDefault="00B475ED">
            <w:proofErr w:type="spellStart"/>
            <w:r>
              <w:rPr>
                <w:rFonts w:ascii="Consolas" w:eastAsia="Consolas" w:hAnsi="Consolas" w:cs="Consolas"/>
                <w:sz w:val="16"/>
              </w:rPr>
              <w:t>kidsn_all</w:t>
            </w:r>
            <w:proofErr w:type="spellEnd"/>
          </w:p>
        </w:tc>
        <w:tc>
          <w:tcPr>
            <w:tcW w:w="0" w:type="auto"/>
          </w:tcPr>
          <w:p w14:paraId="5347BDEB" w14:textId="77777777" w:rsidR="003D27E1" w:rsidRDefault="00B475ED">
            <w:pPr>
              <w:jc w:val="center"/>
            </w:pPr>
            <w:r>
              <w:rPr>
                <w:rFonts w:ascii="Consolas" w:eastAsia="Consolas" w:hAnsi="Consolas" w:cs="Consolas"/>
                <w:sz w:val="16"/>
              </w:rPr>
              <w:t>1</w:t>
            </w:r>
          </w:p>
        </w:tc>
        <w:tc>
          <w:tcPr>
            <w:tcW w:w="0" w:type="auto"/>
          </w:tcPr>
          <w:p w14:paraId="5347BDEC" w14:textId="77777777" w:rsidR="003D27E1" w:rsidRDefault="00B475ED">
            <w:pPr>
              <w:jc w:val="center"/>
            </w:pPr>
            <w:r>
              <w:rPr>
                <w:rFonts w:ascii="Consolas" w:eastAsia="Consolas" w:hAnsi="Consolas" w:cs="Consolas"/>
                <w:sz w:val="16"/>
              </w:rPr>
              <w:t>.</w:t>
            </w:r>
          </w:p>
        </w:tc>
        <w:tc>
          <w:tcPr>
            <w:tcW w:w="0" w:type="auto"/>
          </w:tcPr>
          <w:p w14:paraId="5347BDED" w14:textId="77777777" w:rsidR="003D27E1" w:rsidRDefault="00B475ED">
            <w:pPr>
              <w:jc w:val="center"/>
            </w:pPr>
            <w:r>
              <w:rPr>
                <w:rFonts w:ascii="Consolas" w:eastAsia="Consolas" w:hAnsi="Consolas" w:cs="Consolas"/>
                <w:sz w:val="16"/>
              </w:rPr>
              <w:t>.</w:t>
            </w:r>
          </w:p>
        </w:tc>
        <w:tc>
          <w:tcPr>
            <w:tcW w:w="0" w:type="auto"/>
          </w:tcPr>
          <w:p w14:paraId="5347BDEE" w14:textId="77777777" w:rsidR="003D27E1" w:rsidRDefault="00B475ED">
            <w:pPr>
              <w:jc w:val="center"/>
            </w:pPr>
            <w:r>
              <w:rPr>
                <w:rFonts w:ascii="Consolas" w:eastAsia="Consolas" w:hAnsi="Consolas" w:cs="Consolas"/>
                <w:sz w:val="16"/>
              </w:rPr>
              <w:t>1</w:t>
            </w:r>
          </w:p>
        </w:tc>
        <w:tc>
          <w:tcPr>
            <w:tcW w:w="0" w:type="auto"/>
          </w:tcPr>
          <w:p w14:paraId="5347BDEF" w14:textId="77777777" w:rsidR="003D27E1" w:rsidRDefault="00B475ED">
            <w:pPr>
              <w:jc w:val="center"/>
            </w:pPr>
            <w:r>
              <w:rPr>
                <w:rFonts w:ascii="Consolas" w:eastAsia="Consolas" w:hAnsi="Consolas" w:cs="Consolas"/>
                <w:sz w:val="16"/>
              </w:rPr>
              <w:t>1</w:t>
            </w:r>
          </w:p>
        </w:tc>
        <w:tc>
          <w:tcPr>
            <w:tcW w:w="0" w:type="auto"/>
          </w:tcPr>
          <w:p w14:paraId="5347BDF0" w14:textId="77777777" w:rsidR="003D27E1" w:rsidRDefault="00B475ED">
            <w:pPr>
              <w:jc w:val="center"/>
            </w:pPr>
            <w:r>
              <w:rPr>
                <w:rFonts w:ascii="Consolas" w:eastAsia="Consolas" w:hAnsi="Consolas" w:cs="Consolas"/>
                <w:sz w:val="16"/>
              </w:rPr>
              <w:t>.</w:t>
            </w:r>
          </w:p>
        </w:tc>
        <w:tc>
          <w:tcPr>
            <w:tcW w:w="0" w:type="auto"/>
          </w:tcPr>
          <w:p w14:paraId="5347BDF1" w14:textId="77777777" w:rsidR="003D27E1" w:rsidRDefault="00B475ED">
            <w:pPr>
              <w:jc w:val="center"/>
            </w:pPr>
            <w:r>
              <w:rPr>
                <w:rFonts w:ascii="Consolas" w:eastAsia="Consolas" w:hAnsi="Consolas" w:cs="Consolas"/>
                <w:sz w:val="16"/>
              </w:rPr>
              <w:t>1</w:t>
            </w:r>
          </w:p>
        </w:tc>
      </w:tr>
      <w:tr w:rsidR="003D27E1" w14:paraId="5347BDFB" w14:textId="77777777">
        <w:trPr>
          <w:jc w:val="center"/>
        </w:trPr>
        <w:tc>
          <w:tcPr>
            <w:tcW w:w="0" w:type="auto"/>
            <w:tcBorders>
              <w:bottom w:val="single" w:sz="0" w:space="0" w:color="000000"/>
            </w:tcBorders>
          </w:tcPr>
          <w:p w14:paraId="5347BDF3" w14:textId="77777777" w:rsidR="003D27E1" w:rsidRDefault="00B475ED">
            <w:proofErr w:type="spellStart"/>
            <w:r>
              <w:rPr>
                <w:rFonts w:ascii="Consolas" w:eastAsia="Consolas" w:hAnsi="Consolas" w:cs="Consolas"/>
                <w:sz w:val="16"/>
              </w:rPr>
              <w:t>kids_any</w:t>
            </w:r>
            <w:proofErr w:type="spellEnd"/>
          </w:p>
        </w:tc>
        <w:tc>
          <w:tcPr>
            <w:tcW w:w="0" w:type="auto"/>
            <w:tcBorders>
              <w:bottom w:val="single" w:sz="0" w:space="0" w:color="000000"/>
            </w:tcBorders>
          </w:tcPr>
          <w:p w14:paraId="5347BDF4"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BDF5"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BDF6"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BDF7"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BDF8"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BDF9"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BDFA" w14:textId="77777777" w:rsidR="003D27E1" w:rsidRDefault="00B475ED">
            <w:pPr>
              <w:jc w:val="center"/>
            </w:pPr>
            <w:r>
              <w:rPr>
                <w:rFonts w:ascii="Consolas" w:eastAsia="Consolas" w:hAnsi="Consolas" w:cs="Consolas"/>
                <w:sz w:val="16"/>
              </w:rPr>
              <w:t>1</w:t>
            </w:r>
          </w:p>
        </w:tc>
      </w:tr>
    </w:tbl>
    <w:p w14:paraId="5347BDFC" w14:textId="77777777" w:rsidR="003D27E1" w:rsidRDefault="003D27E1"/>
    <w:p w14:paraId="5347BDFD" w14:textId="77777777" w:rsidR="003D27E1" w:rsidRDefault="00B475ED">
      <w:r>
        <w:t xml:space="preserve">The basic recommended variable is </w:t>
      </w:r>
      <w:r>
        <w:rPr>
          <w:i/>
        </w:rPr>
        <w:t>kidsn_hh17</w:t>
      </w:r>
      <w:r>
        <w:t xml:space="preserve">, however, it is not available for UK. For UK use </w:t>
      </w:r>
      <w:r>
        <w:rPr>
          <w:i/>
        </w:rPr>
        <w:t>kidsn_hh15</w:t>
      </w:r>
      <w:r>
        <w:t xml:space="preserve"> as a separate variable or – if it suits the research goal – combine both variables. Note that for Russia, </w:t>
      </w:r>
      <w:r>
        <w:rPr>
          <w:i/>
        </w:rPr>
        <w:t>kidsn_hh17</w:t>
      </w:r>
      <w:r>
        <w:t xml:space="preserve"> refers to own children only.</w:t>
      </w:r>
    </w:p>
    <w:p w14:paraId="5347BDFE" w14:textId="77777777" w:rsidR="003D27E1" w:rsidRDefault="00B475ED">
      <w:r>
        <w:t>Survey differed in criteria of children to which the questions referred to:</w:t>
      </w:r>
    </w:p>
    <w:p w14:paraId="5347BDFF" w14:textId="77777777" w:rsidR="003D27E1" w:rsidRDefault="00B475ED">
      <w:r>
        <w:t xml:space="preserve">- definition of children, e.g. own-born, adopted, of other family members, any children </w:t>
      </w:r>
    </w:p>
    <w:p w14:paraId="5347BE00" w14:textId="77777777" w:rsidR="003D27E1" w:rsidRDefault="00B475ED">
      <w:r>
        <w:t xml:space="preserve">- indication of the situation of children, e.g. living currently in household, living elsewhere, children ever had </w:t>
      </w:r>
    </w:p>
    <w:p w14:paraId="5347BE01" w14:textId="77777777" w:rsidR="003D27E1" w:rsidRDefault="00B475ED">
      <w:r>
        <w:t xml:space="preserve">- age of children, e.g. any age, below 18 or 15 years old </w:t>
      </w:r>
    </w:p>
    <w:p w14:paraId="5347BE02" w14:textId="77777777" w:rsidR="003D27E1" w:rsidRDefault="00B475ED">
      <w:r>
        <w:t xml:space="preserve">For precise information, please refer to original questions and definitions provided below. </w:t>
      </w:r>
    </w:p>
    <w:p w14:paraId="5347BE03" w14:textId="77777777" w:rsidR="003D27E1" w:rsidRDefault="00B475ED">
      <w:r>
        <w:t xml:space="preserve">Additional notes: </w:t>
      </w:r>
    </w:p>
    <w:p w14:paraId="5347BE04" w14:textId="77777777" w:rsidR="003D27E1" w:rsidRDefault="00B475ED">
      <w:r>
        <w:t>Australia</w:t>
      </w:r>
    </w:p>
    <w:p w14:paraId="5347BE05" w14:textId="77777777" w:rsidR="003D27E1" w:rsidRDefault="00B475ED">
      <w:r>
        <w:tab/>
        <w:t xml:space="preserve">- there are small and unexplained differences between CNEF’s d11107 and a variable based on the raw data – raw data were preferred </w:t>
      </w:r>
    </w:p>
    <w:p w14:paraId="5347BE06" w14:textId="77777777" w:rsidR="003D27E1" w:rsidRDefault="00B475ED">
      <w:r>
        <w:tab/>
        <w:t xml:space="preserve">- there are alternative input variables for counting children, e.g. any children or dependent children </w:t>
      </w:r>
    </w:p>
    <w:p w14:paraId="5347BE07" w14:textId="77777777" w:rsidR="003D27E1" w:rsidRDefault="00B475ED">
      <w:r>
        <w:tab/>
        <w:t xml:space="preserve">- Alternative: Number Of Dependent Children aged 0-14 </w:t>
      </w:r>
      <w:proofErr w:type="spellStart"/>
      <w:r>
        <w:t>yo</w:t>
      </w:r>
      <w:proofErr w:type="spellEnd"/>
      <w:r>
        <w:t xml:space="preserve"> (includes partner's children) based on hhd0_4, hhd5_9, hhd1014 </w:t>
      </w:r>
    </w:p>
    <w:p w14:paraId="5347BE08" w14:textId="77777777" w:rsidR="003D27E1" w:rsidRDefault="00B475ED">
      <w:r>
        <w:t xml:space="preserve">Korea </w:t>
      </w:r>
    </w:p>
    <w:p w14:paraId="5347BE09" w14:textId="77777777" w:rsidR="003D27E1" w:rsidRDefault="00B475ED">
      <w:r>
        <w:tab/>
        <w:t xml:space="preserve">- complex information on own children – they are included in HH questionnaire and refer to the head / respondent </w:t>
      </w:r>
    </w:p>
    <w:p w14:paraId="5347BE0A" w14:textId="77777777" w:rsidR="003D27E1" w:rsidRDefault="00B475ED">
      <w:r>
        <w:lastRenderedPageBreak/>
        <w:tab/>
        <w:t xml:space="preserve">- number of HH members below 15/18 </w:t>
      </w:r>
      <w:proofErr w:type="spellStart"/>
      <w:r>
        <w:t>y.o</w:t>
      </w:r>
      <w:proofErr w:type="spellEnd"/>
      <w:r>
        <w:t>. (existence of children in high school or younger) is not useful for counting own children since it covers the whole household (including e.g. respondent or grandchildren)</w:t>
      </w:r>
    </w:p>
    <w:p w14:paraId="5347BE0B" w14:textId="77777777" w:rsidR="003D27E1" w:rsidRDefault="00B475ED">
      <w:r>
        <w:t>Russia</w:t>
      </w:r>
    </w:p>
    <w:p w14:paraId="5347BE0C" w14:textId="77777777" w:rsidR="003D27E1" w:rsidRDefault="00B475ED">
      <w:r>
        <w:tab/>
        <w:t>- Note that kidsn_hh17 refers to Number Of Own Children</w:t>
      </w:r>
    </w:p>
    <w:p w14:paraId="5347BE0D" w14:textId="77777777" w:rsidR="003D27E1" w:rsidRDefault="00B475ED">
      <w:r>
        <w:tab/>
        <w:t>- Information available from 2004</w:t>
      </w:r>
    </w:p>
    <w:p w14:paraId="5347BE0E" w14:textId="77777777" w:rsidR="003D27E1" w:rsidRDefault="00B475ED">
      <w:r>
        <w:t>UK</w:t>
      </w:r>
    </w:p>
    <w:p w14:paraId="5347BE0F" w14:textId="77777777" w:rsidR="003D27E1" w:rsidRDefault="00B475ED">
      <w:r>
        <w:tab/>
        <w:t xml:space="preserve">- no threshold for 18 </w:t>
      </w:r>
      <w:proofErr w:type="spellStart"/>
      <w:r>
        <w:t>y.o</w:t>
      </w:r>
      <w:proofErr w:type="spellEnd"/>
      <w:r>
        <w:t xml:space="preserve">., only children aged 0-15 (plus detailed age ranges), and people 16+ </w:t>
      </w:r>
    </w:p>
    <w:p w14:paraId="5347BE10" w14:textId="77777777" w:rsidR="003D27E1" w:rsidRDefault="00B475ED">
      <w:r>
        <w:tab/>
        <w:t>- additionally: Number of own children in the household, which includes natural children, adopted children and step children, under age of 16.</w:t>
      </w:r>
    </w:p>
    <w:p w14:paraId="5347BE11" w14:textId="77777777" w:rsidR="003D27E1" w:rsidRDefault="003D27E1"/>
    <w:p w14:paraId="5347BE12" w14:textId="77777777" w:rsidR="003D27E1" w:rsidRDefault="00B475ED">
      <w:pPr>
        <w:shd w:val="solid" w:color="B0C4DE" w:fill="auto"/>
      </w:pPr>
      <w:r>
        <w:rPr>
          <w:b/>
          <w:sz w:val="26"/>
        </w:rPr>
        <w:t>kidsn_hh17</w:t>
      </w:r>
    </w:p>
    <w:p w14:paraId="5347BE13" w14:textId="77777777" w:rsidR="003D27E1" w:rsidRDefault="00B475ED">
      <w:pPr>
        <w:rPr>
          <w:color w:val="4682B4"/>
        </w:rPr>
      </w:pPr>
      <w:r>
        <w:rPr>
          <w:color w:val="4682B4"/>
        </w:rPr>
        <w:t>Number Of Children in HH aged 0-17</w:t>
      </w:r>
      <w:r>
        <w:rPr>
          <w:color w:val="4682B4"/>
        </w:rPr>
        <w:br/>
      </w:r>
    </w:p>
    <w:p w14:paraId="5347BE14" w14:textId="77777777" w:rsidR="003D27E1" w:rsidRDefault="003D27E1"/>
    <w:p w14:paraId="5347BE15" w14:textId="77777777" w:rsidR="003D27E1" w:rsidRDefault="00B475ED">
      <w:r>
        <w:t>Number of persons in the household under the age of 18 (any children: own-born, adopted, of other family members).</w:t>
      </w:r>
    </w:p>
    <w:p w14:paraId="5347BE16" w14:textId="77777777" w:rsidR="003D27E1" w:rsidRDefault="00B475ED">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BE18" w14:textId="77777777">
        <w:tc>
          <w:tcPr>
            <w:tcW w:w="9360" w:type="dxa"/>
            <w:gridSpan w:val="6"/>
          </w:tcPr>
          <w:p w14:paraId="5347BE17" w14:textId="77777777" w:rsidR="003D27E1" w:rsidRDefault="00B475ED">
            <w:r>
              <w:rPr>
                <w:rFonts w:ascii="Consolas" w:eastAsia="Consolas" w:hAnsi="Consolas" w:cs="Consolas"/>
                <w:b/>
                <w:sz w:val="18"/>
              </w:rPr>
              <w:t xml:space="preserve">       Name: </w:t>
            </w:r>
            <w:r>
              <w:rPr>
                <w:rFonts w:ascii="Consolas" w:eastAsia="Consolas" w:hAnsi="Consolas" w:cs="Consolas"/>
                <w:sz w:val="18"/>
              </w:rPr>
              <w:t>kidsn_hh17</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Children in HH aged 0-17</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811,389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1.46           </w:t>
            </w:r>
            <w:r>
              <w:rPr>
                <w:rFonts w:ascii="Consolas" w:eastAsia="Consolas" w:hAnsi="Consolas" w:cs="Consolas"/>
                <w:sz w:val="18"/>
              </w:rPr>
              <w:br/>
            </w:r>
          </w:p>
        </w:tc>
      </w:tr>
      <w:tr w:rsidR="003D27E1" w14:paraId="5347BE1F" w14:textId="77777777">
        <w:tc>
          <w:tcPr>
            <w:tcW w:w="1560" w:type="dxa"/>
          </w:tcPr>
          <w:p w14:paraId="5347BE19" w14:textId="77777777" w:rsidR="003D27E1" w:rsidRDefault="003D27E1"/>
        </w:tc>
        <w:tc>
          <w:tcPr>
            <w:tcW w:w="1560" w:type="dxa"/>
            <w:tcBorders>
              <w:top w:val="single" w:sz="0" w:space="0" w:color="000000"/>
              <w:bottom w:val="single" w:sz="0" w:space="0" w:color="000000"/>
            </w:tcBorders>
          </w:tcPr>
          <w:p w14:paraId="5347BE1A"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E1B"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E1C"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E1D" w14:textId="77777777" w:rsidR="003D27E1" w:rsidRDefault="00B475ED">
            <w:pPr>
              <w:jc w:val="right"/>
            </w:pPr>
            <w:r>
              <w:rPr>
                <w:rFonts w:ascii="Consolas" w:eastAsia="Consolas" w:hAnsi="Consolas" w:cs="Consolas"/>
                <w:b/>
                <w:sz w:val="18"/>
              </w:rPr>
              <w:t>Percent</w:t>
            </w:r>
          </w:p>
        </w:tc>
        <w:tc>
          <w:tcPr>
            <w:tcW w:w="1560" w:type="dxa"/>
          </w:tcPr>
          <w:p w14:paraId="5347BE1E" w14:textId="77777777" w:rsidR="003D27E1" w:rsidRDefault="003D27E1"/>
        </w:tc>
      </w:tr>
      <w:tr w:rsidR="003D27E1" w14:paraId="5347BE26" w14:textId="77777777">
        <w:tc>
          <w:tcPr>
            <w:tcW w:w="1560" w:type="dxa"/>
            <w:tcBorders>
              <w:right w:val="nil"/>
            </w:tcBorders>
          </w:tcPr>
          <w:p w14:paraId="5347BE20" w14:textId="77777777" w:rsidR="003D27E1" w:rsidRDefault="003D27E1"/>
        </w:tc>
        <w:tc>
          <w:tcPr>
            <w:tcW w:w="1560" w:type="dxa"/>
            <w:tcBorders>
              <w:top w:val="single" w:sz="0" w:space="0" w:color="000000"/>
              <w:left w:val="nil"/>
              <w:bottom w:val="single" w:sz="0" w:space="0" w:color="D3D3D3"/>
            </w:tcBorders>
          </w:tcPr>
          <w:p w14:paraId="5347BE21"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BE22" w14:textId="77777777" w:rsidR="003D27E1" w:rsidRDefault="003D27E1"/>
        </w:tc>
        <w:tc>
          <w:tcPr>
            <w:tcW w:w="1560" w:type="dxa"/>
            <w:tcBorders>
              <w:top w:val="single" w:sz="0" w:space="0" w:color="000000"/>
              <w:bottom w:val="single" w:sz="0" w:space="0" w:color="D3D3D3"/>
            </w:tcBorders>
          </w:tcPr>
          <w:p w14:paraId="5347BE23" w14:textId="77777777" w:rsidR="003D27E1" w:rsidRDefault="00B475ED">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5347BE24" w14:textId="77777777" w:rsidR="003D27E1" w:rsidRDefault="00B475ED">
            <w:pPr>
              <w:jc w:val="right"/>
            </w:pPr>
            <w:r>
              <w:rPr>
                <w:rFonts w:ascii="Consolas" w:eastAsia="Consolas" w:hAnsi="Consolas" w:cs="Consolas"/>
                <w:sz w:val="16"/>
              </w:rPr>
              <w:t xml:space="preserve">      0.9</w:t>
            </w:r>
          </w:p>
        </w:tc>
        <w:tc>
          <w:tcPr>
            <w:tcW w:w="1560" w:type="dxa"/>
          </w:tcPr>
          <w:p w14:paraId="5347BE25" w14:textId="77777777" w:rsidR="003D27E1" w:rsidRDefault="003D27E1"/>
        </w:tc>
      </w:tr>
      <w:tr w:rsidR="003D27E1" w14:paraId="5347BE2D" w14:textId="77777777">
        <w:tc>
          <w:tcPr>
            <w:tcW w:w="1560" w:type="dxa"/>
            <w:tcBorders>
              <w:right w:val="nil"/>
            </w:tcBorders>
          </w:tcPr>
          <w:p w14:paraId="5347BE27" w14:textId="77777777" w:rsidR="003D27E1" w:rsidRDefault="003D27E1"/>
        </w:tc>
        <w:tc>
          <w:tcPr>
            <w:tcW w:w="1560" w:type="dxa"/>
            <w:tcBorders>
              <w:top w:val="single" w:sz="0" w:space="0" w:color="D3D3D3"/>
              <w:left w:val="nil"/>
              <w:bottom w:val="single" w:sz="0" w:space="0" w:color="D3D3D3"/>
            </w:tcBorders>
          </w:tcPr>
          <w:p w14:paraId="5347BE28"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BE29" w14:textId="77777777" w:rsidR="003D27E1" w:rsidRDefault="003D27E1"/>
        </w:tc>
        <w:tc>
          <w:tcPr>
            <w:tcW w:w="1560" w:type="dxa"/>
            <w:tcBorders>
              <w:top w:val="single" w:sz="0" w:space="0" w:color="D3D3D3"/>
              <w:bottom w:val="single" w:sz="0" w:space="0" w:color="D3D3D3"/>
            </w:tcBorders>
          </w:tcPr>
          <w:p w14:paraId="5347BE2A" w14:textId="77777777" w:rsidR="003D27E1" w:rsidRDefault="00B475ED">
            <w:pPr>
              <w:jc w:val="right"/>
            </w:pPr>
            <w:r>
              <w:rPr>
                <w:rFonts w:ascii="Consolas" w:eastAsia="Consolas" w:hAnsi="Consolas" w:cs="Consolas"/>
                <w:sz w:val="16"/>
              </w:rPr>
              <w:t xml:space="preserve">         5</w:t>
            </w:r>
          </w:p>
        </w:tc>
        <w:tc>
          <w:tcPr>
            <w:tcW w:w="1560" w:type="dxa"/>
            <w:tcBorders>
              <w:top w:val="single" w:sz="0" w:space="0" w:color="D3D3D3"/>
              <w:bottom w:val="single" w:sz="0" w:space="0" w:color="D3D3D3"/>
            </w:tcBorders>
          </w:tcPr>
          <w:p w14:paraId="5347BE2B" w14:textId="77777777" w:rsidR="003D27E1" w:rsidRDefault="00B475ED">
            <w:pPr>
              <w:jc w:val="right"/>
            </w:pPr>
            <w:r>
              <w:rPr>
                <w:rFonts w:ascii="Consolas" w:eastAsia="Consolas" w:hAnsi="Consolas" w:cs="Consolas"/>
                <w:sz w:val="16"/>
              </w:rPr>
              <w:t xml:space="preserve">      0.0</w:t>
            </w:r>
          </w:p>
        </w:tc>
        <w:tc>
          <w:tcPr>
            <w:tcW w:w="1560" w:type="dxa"/>
          </w:tcPr>
          <w:p w14:paraId="5347BE2C" w14:textId="77777777" w:rsidR="003D27E1" w:rsidRDefault="003D27E1"/>
        </w:tc>
      </w:tr>
      <w:tr w:rsidR="003D27E1" w14:paraId="5347BE34" w14:textId="77777777">
        <w:tc>
          <w:tcPr>
            <w:tcW w:w="1560" w:type="dxa"/>
            <w:tcBorders>
              <w:right w:val="nil"/>
            </w:tcBorders>
          </w:tcPr>
          <w:p w14:paraId="5347BE2E" w14:textId="77777777" w:rsidR="003D27E1" w:rsidRDefault="003D27E1"/>
        </w:tc>
        <w:tc>
          <w:tcPr>
            <w:tcW w:w="1560" w:type="dxa"/>
            <w:tcBorders>
              <w:top w:val="single" w:sz="0" w:space="0" w:color="D3D3D3"/>
              <w:left w:val="nil"/>
              <w:bottom w:val="single" w:sz="0" w:space="0" w:color="D3D3D3"/>
            </w:tcBorders>
          </w:tcPr>
          <w:p w14:paraId="5347BE2F"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E30" w14:textId="77777777" w:rsidR="003D27E1" w:rsidRDefault="003D27E1"/>
        </w:tc>
        <w:tc>
          <w:tcPr>
            <w:tcW w:w="1560" w:type="dxa"/>
            <w:tcBorders>
              <w:top w:val="single" w:sz="0" w:space="0" w:color="D3D3D3"/>
              <w:bottom w:val="single" w:sz="0" w:space="0" w:color="D3D3D3"/>
            </w:tcBorders>
          </w:tcPr>
          <w:p w14:paraId="5347BE31" w14:textId="77777777" w:rsidR="003D27E1" w:rsidRDefault="00B475ED">
            <w:pPr>
              <w:jc w:val="right"/>
            </w:pPr>
            <w:r>
              <w:rPr>
                <w:rFonts w:ascii="Consolas" w:eastAsia="Consolas" w:hAnsi="Consolas" w:cs="Consolas"/>
                <w:sz w:val="16"/>
              </w:rPr>
              <w:t xml:space="preserve">        12</w:t>
            </w:r>
          </w:p>
        </w:tc>
        <w:tc>
          <w:tcPr>
            <w:tcW w:w="1560" w:type="dxa"/>
            <w:tcBorders>
              <w:top w:val="single" w:sz="0" w:space="0" w:color="D3D3D3"/>
              <w:bottom w:val="single" w:sz="0" w:space="0" w:color="D3D3D3"/>
            </w:tcBorders>
          </w:tcPr>
          <w:p w14:paraId="5347BE32" w14:textId="77777777" w:rsidR="003D27E1" w:rsidRDefault="00B475ED">
            <w:pPr>
              <w:jc w:val="right"/>
            </w:pPr>
            <w:r>
              <w:rPr>
                <w:rFonts w:ascii="Consolas" w:eastAsia="Consolas" w:hAnsi="Consolas" w:cs="Consolas"/>
                <w:sz w:val="16"/>
              </w:rPr>
              <w:t xml:space="preserve">      0.0</w:t>
            </w:r>
          </w:p>
        </w:tc>
        <w:tc>
          <w:tcPr>
            <w:tcW w:w="1560" w:type="dxa"/>
          </w:tcPr>
          <w:p w14:paraId="5347BE33" w14:textId="77777777" w:rsidR="003D27E1" w:rsidRDefault="003D27E1"/>
        </w:tc>
      </w:tr>
      <w:tr w:rsidR="003D27E1" w14:paraId="5347BE3B" w14:textId="77777777">
        <w:tc>
          <w:tcPr>
            <w:tcW w:w="1560" w:type="dxa"/>
            <w:tcBorders>
              <w:right w:val="nil"/>
            </w:tcBorders>
          </w:tcPr>
          <w:p w14:paraId="5347BE35" w14:textId="77777777" w:rsidR="003D27E1" w:rsidRDefault="003D27E1"/>
        </w:tc>
        <w:tc>
          <w:tcPr>
            <w:tcW w:w="1560" w:type="dxa"/>
            <w:tcBorders>
              <w:top w:val="single" w:sz="0" w:space="0" w:color="D3D3D3"/>
              <w:left w:val="nil"/>
              <w:bottom w:val="single" w:sz="0" w:space="0" w:color="D3D3D3"/>
            </w:tcBorders>
          </w:tcPr>
          <w:p w14:paraId="5347BE36"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BE37" w14:textId="77777777" w:rsidR="003D27E1" w:rsidRDefault="003D27E1"/>
        </w:tc>
        <w:tc>
          <w:tcPr>
            <w:tcW w:w="1560" w:type="dxa"/>
            <w:tcBorders>
              <w:top w:val="single" w:sz="0" w:space="0" w:color="D3D3D3"/>
              <w:bottom w:val="single" w:sz="0" w:space="0" w:color="D3D3D3"/>
            </w:tcBorders>
          </w:tcPr>
          <w:p w14:paraId="5347BE38" w14:textId="77777777" w:rsidR="003D27E1" w:rsidRDefault="00B475ED">
            <w:pPr>
              <w:jc w:val="right"/>
            </w:pPr>
            <w:r>
              <w:rPr>
                <w:rFonts w:ascii="Consolas" w:eastAsia="Consolas" w:hAnsi="Consolas" w:cs="Consolas"/>
                <w:sz w:val="16"/>
              </w:rPr>
              <w:t xml:space="preserve">   1399367</w:t>
            </w:r>
          </w:p>
        </w:tc>
        <w:tc>
          <w:tcPr>
            <w:tcW w:w="1560" w:type="dxa"/>
            <w:tcBorders>
              <w:top w:val="single" w:sz="0" w:space="0" w:color="D3D3D3"/>
              <w:bottom w:val="single" w:sz="0" w:space="0" w:color="D3D3D3"/>
            </w:tcBorders>
          </w:tcPr>
          <w:p w14:paraId="5347BE39" w14:textId="77777777" w:rsidR="003D27E1" w:rsidRDefault="00B475ED">
            <w:pPr>
              <w:jc w:val="right"/>
            </w:pPr>
            <w:r>
              <w:rPr>
                <w:rFonts w:ascii="Consolas" w:eastAsia="Consolas" w:hAnsi="Consolas" w:cs="Consolas"/>
                <w:sz w:val="16"/>
              </w:rPr>
              <w:t xml:space="preserve">     45.4</w:t>
            </w:r>
          </w:p>
        </w:tc>
        <w:tc>
          <w:tcPr>
            <w:tcW w:w="1560" w:type="dxa"/>
          </w:tcPr>
          <w:p w14:paraId="5347BE3A" w14:textId="77777777" w:rsidR="003D27E1" w:rsidRDefault="003D27E1"/>
        </w:tc>
      </w:tr>
      <w:tr w:rsidR="003D27E1" w14:paraId="5347BE42" w14:textId="77777777">
        <w:tc>
          <w:tcPr>
            <w:tcW w:w="1560" w:type="dxa"/>
            <w:tcBorders>
              <w:right w:val="nil"/>
            </w:tcBorders>
          </w:tcPr>
          <w:p w14:paraId="5347BE3C" w14:textId="77777777" w:rsidR="003D27E1" w:rsidRDefault="003D27E1"/>
        </w:tc>
        <w:tc>
          <w:tcPr>
            <w:tcW w:w="1560" w:type="dxa"/>
            <w:tcBorders>
              <w:top w:val="single" w:sz="0" w:space="0" w:color="D3D3D3"/>
              <w:left w:val="nil"/>
              <w:bottom w:val="single" w:sz="0" w:space="0" w:color="D3D3D3"/>
            </w:tcBorders>
          </w:tcPr>
          <w:p w14:paraId="5347BE3D"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E3E" w14:textId="77777777" w:rsidR="003D27E1" w:rsidRDefault="003D27E1"/>
        </w:tc>
        <w:tc>
          <w:tcPr>
            <w:tcW w:w="1560" w:type="dxa"/>
            <w:tcBorders>
              <w:top w:val="single" w:sz="0" w:space="0" w:color="D3D3D3"/>
              <w:bottom w:val="single" w:sz="0" w:space="0" w:color="D3D3D3"/>
            </w:tcBorders>
          </w:tcPr>
          <w:p w14:paraId="5347BE3F" w14:textId="77777777" w:rsidR="003D27E1" w:rsidRDefault="00B475ED">
            <w:pPr>
              <w:jc w:val="right"/>
            </w:pPr>
            <w:r>
              <w:rPr>
                <w:rFonts w:ascii="Consolas" w:eastAsia="Consolas" w:hAnsi="Consolas" w:cs="Consolas"/>
                <w:sz w:val="16"/>
              </w:rPr>
              <w:t xml:space="preserve">   362,555</w:t>
            </w:r>
          </w:p>
        </w:tc>
        <w:tc>
          <w:tcPr>
            <w:tcW w:w="1560" w:type="dxa"/>
            <w:tcBorders>
              <w:top w:val="single" w:sz="0" w:space="0" w:color="D3D3D3"/>
              <w:bottom w:val="single" w:sz="0" w:space="0" w:color="D3D3D3"/>
            </w:tcBorders>
          </w:tcPr>
          <w:p w14:paraId="5347BE40" w14:textId="77777777" w:rsidR="003D27E1" w:rsidRDefault="00B475ED">
            <w:pPr>
              <w:jc w:val="right"/>
            </w:pPr>
            <w:r>
              <w:rPr>
                <w:rFonts w:ascii="Consolas" w:eastAsia="Consolas" w:hAnsi="Consolas" w:cs="Consolas"/>
                <w:sz w:val="16"/>
              </w:rPr>
              <w:t xml:space="preserve">     11.8</w:t>
            </w:r>
          </w:p>
        </w:tc>
        <w:tc>
          <w:tcPr>
            <w:tcW w:w="1560" w:type="dxa"/>
          </w:tcPr>
          <w:p w14:paraId="5347BE41" w14:textId="77777777" w:rsidR="003D27E1" w:rsidRDefault="003D27E1"/>
        </w:tc>
      </w:tr>
      <w:tr w:rsidR="003D27E1" w14:paraId="5347BE49" w14:textId="77777777">
        <w:tc>
          <w:tcPr>
            <w:tcW w:w="1560" w:type="dxa"/>
            <w:tcBorders>
              <w:right w:val="nil"/>
            </w:tcBorders>
          </w:tcPr>
          <w:p w14:paraId="5347BE43" w14:textId="77777777" w:rsidR="003D27E1" w:rsidRDefault="003D27E1"/>
        </w:tc>
        <w:tc>
          <w:tcPr>
            <w:tcW w:w="1560" w:type="dxa"/>
            <w:tcBorders>
              <w:top w:val="single" w:sz="0" w:space="0" w:color="D3D3D3"/>
              <w:left w:val="nil"/>
              <w:bottom w:val="single" w:sz="0" w:space="0" w:color="D3D3D3"/>
            </w:tcBorders>
          </w:tcPr>
          <w:p w14:paraId="5347BE44"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E45" w14:textId="77777777" w:rsidR="003D27E1" w:rsidRDefault="003D27E1"/>
        </w:tc>
        <w:tc>
          <w:tcPr>
            <w:tcW w:w="1560" w:type="dxa"/>
            <w:tcBorders>
              <w:top w:val="single" w:sz="0" w:space="0" w:color="D3D3D3"/>
              <w:bottom w:val="single" w:sz="0" w:space="0" w:color="D3D3D3"/>
            </w:tcBorders>
          </w:tcPr>
          <w:p w14:paraId="5347BE46" w14:textId="77777777" w:rsidR="003D27E1" w:rsidRDefault="00B475ED">
            <w:pPr>
              <w:jc w:val="right"/>
            </w:pPr>
            <w:r>
              <w:rPr>
                <w:rFonts w:ascii="Consolas" w:eastAsia="Consolas" w:hAnsi="Consolas" w:cs="Consolas"/>
                <w:sz w:val="16"/>
              </w:rPr>
              <w:t xml:space="preserve">   337,332</w:t>
            </w:r>
          </w:p>
        </w:tc>
        <w:tc>
          <w:tcPr>
            <w:tcW w:w="1560" w:type="dxa"/>
            <w:tcBorders>
              <w:top w:val="single" w:sz="0" w:space="0" w:color="D3D3D3"/>
              <w:bottom w:val="single" w:sz="0" w:space="0" w:color="D3D3D3"/>
            </w:tcBorders>
          </w:tcPr>
          <w:p w14:paraId="5347BE47" w14:textId="77777777" w:rsidR="003D27E1" w:rsidRDefault="00B475ED">
            <w:pPr>
              <w:jc w:val="right"/>
            </w:pPr>
            <w:r>
              <w:rPr>
                <w:rFonts w:ascii="Consolas" w:eastAsia="Consolas" w:hAnsi="Consolas" w:cs="Consolas"/>
                <w:sz w:val="16"/>
              </w:rPr>
              <w:t xml:space="preserve">     10.9</w:t>
            </w:r>
          </w:p>
        </w:tc>
        <w:tc>
          <w:tcPr>
            <w:tcW w:w="1560" w:type="dxa"/>
          </w:tcPr>
          <w:p w14:paraId="5347BE48" w14:textId="77777777" w:rsidR="003D27E1" w:rsidRDefault="003D27E1"/>
        </w:tc>
      </w:tr>
      <w:tr w:rsidR="003D27E1" w14:paraId="5347BE50" w14:textId="77777777">
        <w:tc>
          <w:tcPr>
            <w:tcW w:w="1560" w:type="dxa"/>
            <w:tcBorders>
              <w:right w:val="nil"/>
            </w:tcBorders>
          </w:tcPr>
          <w:p w14:paraId="5347BE4A" w14:textId="77777777" w:rsidR="003D27E1" w:rsidRDefault="003D27E1"/>
        </w:tc>
        <w:tc>
          <w:tcPr>
            <w:tcW w:w="1560" w:type="dxa"/>
            <w:tcBorders>
              <w:top w:val="single" w:sz="0" w:space="0" w:color="D3D3D3"/>
              <w:left w:val="nil"/>
              <w:bottom w:val="single" w:sz="0" w:space="0" w:color="D3D3D3"/>
            </w:tcBorders>
          </w:tcPr>
          <w:p w14:paraId="5347BE4B"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BE4C" w14:textId="77777777" w:rsidR="003D27E1" w:rsidRDefault="003D27E1"/>
        </w:tc>
        <w:tc>
          <w:tcPr>
            <w:tcW w:w="1560" w:type="dxa"/>
            <w:tcBorders>
              <w:top w:val="single" w:sz="0" w:space="0" w:color="D3D3D3"/>
              <w:bottom w:val="single" w:sz="0" w:space="0" w:color="D3D3D3"/>
            </w:tcBorders>
          </w:tcPr>
          <w:p w14:paraId="5347BE4D" w14:textId="77777777" w:rsidR="003D27E1" w:rsidRDefault="00B475ED">
            <w:pPr>
              <w:jc w:val="right"/>
            </w:pPr>
            <w:r>
              <w:rPr>
                <w:rFonts w:ascii="Consolas" w:eastAsia="Consolas" w:hAnsi="Consolas" w:cs="Consolas"/>
                <w:sz w:val="16"/>
              </w:rPr>
              <w:t xml:space="preserve">   119,901</w:t>
            </w:r>
          </w:p>
        </w:tc>
        <w:tc>
          <w:tcPr>
            <w:tcW w:w="1560" w:type="dxa"/>
            <w:tcBorders>
              <w:top w:val="single" w:sz="0" w:space="0" w:color="D3D3D3"/>
              <w:bottom w:val="single" w:sz="0" w:space="0" w:color="D3D3D3"/>
            </w:tcBorders>
          </w:tcPr>
          <w:p w14:paraId="5347BE4E" w14:textId="77777777" w:rsidR="003D27E1" w:rsidRDefault="00B475ED">
            <w:pPr>
              <w:jc w:val="right"/>
            </w:pPr>
            <w:r>
              <w:rPr>
                <w:rFonts w:ascii="Consolas" w:eastAsia="Consolas" w:hAnsi="Consolas" w:cs="Consolas"/>
                <w:sz w:val="16"/>
              </w:rPr>
              <w:t xml:space="preserve">      3.9</w:t>
            </w:r>
          </w:p>
        </w:tc>
        <w:tc>
          <w:tcPr>
            <w:tcW w:w="1560" w:type="dxa"/>
          </w:tcPr>
          <w:p w14:paraId="5347BE4F" w14:textId="77777777" w:rsidR="003D27E1" w:rsidRDefault="003D27E1"/>
        </w:tc>
      </w:tr>
      <w:tr w:rsidR="003D27E1" w14:paraId="5347BE57" w14:textId="77777777">
        <w:tc>
          <w:tcPr>
            <w:tcW w:w="1560" w:type="dxa"/>
            <w:tcBorders>
              <w:right w:val="nil"/>
            </w:tcBorders>
          </w:tcPr>
          <w:p w14:paraId="5347BE51" w14:textId="77777777" w:rsidR="003D27E1" w:rsidRDefault="003D27E1"/>
        </w:tc>
        <w:tc>
          <w:tcPr>
            <w:tcW w:w="1560" w:type="dxa"/>
            <w:tcBorders>
              <w:top w:val="single" w:sz="0" w:space="0" w:color="D3D3D3"/>
              <w:left w:val="nil"/>
              <w:bottom w:val="single" w:sz="0" w:space="0" w:color="D3D3D3"/>
            </w:tcBorders>
          </w:tcPr>
          <w:p w14:paraId="5347BE52"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BE53" w14:textId="77777777" w:rsidR="003D27E1" w:rsidRDefault="003D27E1"/>
        </w:tc>
        <w:tc>
          <w:tcPr>
            <w:tcW w:w="1560" w:type="dxa"/>
            <w:tcBorders>
              <w:top w:val="single" w:sz="0" w:space="0" w:color="D3D3D3"/>
              <w:bottom w:val="single" w:sz="0" w:space="0" w:color="D3D3D3"/>
            </w:tcBorders>
          </w:tcPr>
          <w:p w14:paraId="5347BE54" w14:textId="77777777" w:rsidR="003D27E1" w:rsidRDefault="00B475ED">
            <w:pPr>
              <w:jc w:val="right"/>
            </w:pPr>
            <w:r>
              <w:rPr>
                <w:rFonts w:ascii="Consolas" w:eastAsia="Consolas" w:hAnsi="Consolas" w:cs="Consolas"/>
                <w:sz w:val="16"/>
              </w:rPr>
              <w:t xml:space="preserve">    34,865</w:t>
            </w:r>
          </w:p>
        </w:tc>
        <w:tc>
          <w:tcPr>
            <w:tcW w:w="1560" w:type="dxa"/>
            <w:tcBorders>
              <w:top w:val="single" w:sz="0" w:space="0" w:color="D3D3D3"/>
              <w:bottom w:val="single" w:sz="0" w:space="0" w:color="D3D3D3"/>
            </w:tcBorders>
          </w:tcPr>
          <w:p w14:paraId="5347BE55" w14:textId="77777777" w:rsidR="003D27E1" w:rsidRDefault="00B475ED">
            <w:pPr>
              <w:jc w:val="right"/>
            </w:pPr>
            <w:r>
              <w:rPr>
                <w:rFonts w:ascii="Consolas" w:eastAsia="Consolas" w:hAnsi="Consolas" w:cs="Consolas"/>
                <w:sz w:val="16"/>
              </w:rPr>
              <w:t xml:space="preserve">      1.1</w:t>
            </w:r>
          </w:p>
        </w:tc>
        <w:tc>
          <w:tcPr>
            <w:tcW w:w="1560" w:type="dxa"/>
          </w:tcPr>
          <w:p w14:paraId="5347BE56" w14:textId="77777777" w:rsidR="003D27E1" w:rsidRDefault="003D27E1"/>
        </w:tc>
      </w:tr>
      <w:tr w:rsidR="003D27E1" w14:paraId="5347BE5E" w14:textId="77777777">
        <w:tc>
          <w:tcPr>
            <w:tcW w:w="1560" w:type="dxa"/>
            <w:tcBorders>
              <w:right w:val="nil"/>
            </w:tcBorders>
          </w:tcPr>
          <w:p w14:paraId="5347BE58" w14:textId="77777777" w:rsidR="003D27E1" w:rsidRDefault="003D27E1"/>
        </w:tc>
        <w:tc>
          <w:tcPr>
            <w:tcW w:w="1560" w:type="dxa"/>
            <w:tcBorders>
              <w:top w:val="single" w:sz="0" w:space="0" w:color="D3D3D3"/>
              <w:left w:val="nil"/>
              <w:bottom w:val="single" w:sz="0" w:space="0" w:color="D3D3D3"/>
            </w:tcBorders>
          </w:tcPr>
          <w:p w14:paraId="5347BE59"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BE5A" w14:textId="77777777" w:rsidR="003D27E1" w:rsidRDefault="003D27E1"/>
        </w:tc>
        <w:tc>
          <w:tcPr>
            <w:tcW w:w="1560" w:type="dxa"/>
            <w:tcBorders>
              <w:top w:val="single" w:sz="0" w:space="0" w:color="D3D3D3"/>
              <w:bottom w:val="single" w:sz="0" w:space="0" w:color="D3D3D3"/>
            </w:tcBorders>
          </w:tcPr>
          <w:p w14:paraId="5347BE5B" w14:textId="77777777" w:rsidR="003D27E1" w:rsidRDefault="00B475ED">
            <w:pPr>
              <w:jc w:val="right"/>
            </w:pPr>
            <w:r>
              <w:rPr>
                <w:rFonts w:ascii="Consolas" w:eastAsia="Consolas" w:hAnsi="Consolas" w:cs="Consolas"/>
                <w:sz w:val="16"/>
              </w:rPr>
              <w:t xml:space="preserve">    11,439</w:t>
            </w:r>
          </w:p>
        </w:tc>
        <w:tc>
          <w:tcPr>
            <w:tcW w:w="1560" w:type="dxa"/>
            <w:tcBorders>
              <w:top w:val="single" w:sz="0" w:space="0" w:color="D3D3D3"/>
              <w:bottom w:val="single" w:sz="0" w:space="0" w:color="D3D3D3"/>
            </w:tcBorders>
          </w:tcPr>
          <w:p w14:paraId="5347BE5C" w14:textId="77777777" w:rsidR="003D27E1" w:rsidRDefault="00B475ED">
            <w:pPr>
              <w:jc w:val="right"/>
            </w:pPr>
            <w:r>
              <w:rPr>
                <w:rFonts w:ascii="Consolas" w:eastAsia="Consolas" w:hAnsi="Consolas" w:cs="Consolas"/>
                <w:sz w:val="16"/>
              </w:rPr>
              <w:t xml:space="preserve">      0.4</w:t>
            </w:r>
          </w:p>
        </w:tc>
        <w:tc>
          <w:tcPr>
            <w:tcW w:w="1560" w:type="dxa"/>
          </w:tcPr>
          <w:p w14:paraId="5347BE5D" w14:textId="77777777" w:rsidR="003D27E1" w:rsidRDefault="003D27E1"/>
        </w:tc>
      </w:tr>
      <w:tr w:rsidR="003D27E1" w14:paraId="5347BE65" w14:textId="77777777">
        <w:tc>
          <w:tcPr>
            <w:tcW w:w="1560" w:type="dxa"/>
            <w:tcBorders>
              <w:right w:val="nil"/>
            </w:tcBorders>
          </w:tcPr>
          <w:p w14:paraId="5347BE5F" w14:textId="77777777" w:rsidR="003D27E1" w:rsidRDefault="003D27E1"/>
        </w:tc>
        <w:tc>
          <w:tcPr>
            <w:tcW w:w="1560" w:type="dxa"/>
            <w:tcBorders>
              <w:top w:val="single" w:sz="0" w:space="0" w:color="D3D3D3"/>
              <w:left w:val="nil"/>
              <w:bottom w:val="single" w:sz="0" w:space="0" w:color="D3D3D3"/>
            </w:tcBorders>
          </w:tcPr>
          <w:p w14:paraId="5347BE60"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BE61" w14:textId="77777777" w:rsidR="003D27E1" w:rsidRDefault="003D27E1"/>
        </w:tc>
        <w:tc>
          <w:tcPr>
            <w:tcW w:w="1560" w:type="dxa"/>
            <w:tcBorders>
              <w:top w:val="single" w:sz="0" w:space="0" w:color="D3D3D3"/>
              <w:bottom w:val="single" w:sz="0" w:space="0" w:color="D3D3D3"/>
            </w:tcBorders>
          </w:tcPr>
          <w:p w14:paraId="5347BE62" w14:textId="77777777" w:rsidR="003D27E1" w:rsidRDefault="00B475ED">
            <w:pPr>
              <w:jc w:val="right"/>
            </w:pPr>
            <w:r>
              <w:rPr>
                <w:rFonts w:ascii="Consolas" w:eastAsia="Consolas" w:hAnsi="Consolas" w:cs="Consolas"/>
                <w:sz w:val="16"/>
              </w:rPr>
              <w:t xml:space="preserve">     4,321</w:t>
            </w:r>
          </w:p>
        </w:tc>
        <w:tc>
          <w:tcPr>
            <w:tcW w:w="1560" w:type="dxa"/>
            <w:tcBorders>
              <w:top w:val="single" w:sz="0" w:space="0" w:color="D3D3D3"/>
              <w:bottom w:val="single" w:sz="0" w:space="0" w:color="D3D3D3"/>
            </w:tcBorders>
          </w:tcPr>
          <w:p w14:paraId="5347BE63" w14:textId="77777777" w:rsidR="003D27E1" w:rsidRDefault="00B475ED">
            <w:pPr>
              <w:jc w:val="right"/>
            </w:pPr>
            <w:r>
              <w:rPr>
                <w:rFonts w:ascii="Consolas" w:eastAsia="Consolas" w:hAnsi="Consolas" w:cs="Consolas"/>
                <w:sz w:val="16"/>
              </w:rPr>
              <w:t xml:space="preserve">      0.1</w:t>
            </w:r>
          </w:p>
        </w:tc>
        <w:tc>
          <w:tcPr>
            <w:tcW w:w="1560" w:type="dxa"/>
          </w:tcPr>
          <w:p w14:paraId="5347BE64" w14:textId="77777777" w:rsidR="003D27E1" w:rsidRDefault="003D27E1"/>
        </w:tc>
      </w:tr>
      <w:tr w:rsidR="003D27E1" w14:paraId="5347BE6C" w14:textId="77777777">
        <w:tc>
          <w:tcPr>
            <w:tcW w:w="1560" w:type="dxa"/>
            <w:tcBorders>
              <w:right w:val="nil"/>
            </w:tcBorders>
          </w:tcPr>
          <w:p w14:paraId="5347BE66" w14:textId="77777777" w:rsidR="003D27E1" w:rsidRDefault="003D27E1"/>
        </w:tc>
        <w:tc>
          <w:tcPr>
            <w:tcW w:w="1560" w:type="dxa"/>
            <w:tcBorders>
              <w:top w:val="single" w:sz="0" w:space="0" w:color="D3D3D3"/>
              <w:left w:val="nil"/>
              <w:bottom w:val="single" w:sz="0" w:space="0" w:color="D3D3D3"/>
            </w:tcBorders>
          </w:tcPr>
          <w:p w14:paraId="5347BE67" w14:textId="77777777" w:rsidR="003D27E1" w:rsidRDefault="00B475ED">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5347BE68" w14:textId="77777777" w:rsidR="003D27E1" w:rsidRDefault="003D27E1"/>
        </w:tc>
        <w:tc>
          <w:tcPr>
            <w:tcW w:w="1560" w:type="dxa"/>
            <w:tcBorders>
              <w:top w:val="single" w:sz="0" w:space="0" w:color="D3D3D3"/>
              <w:bottom w:val="single" w:sz="0" w:space="0" w:color="D3D3D3"/>
            </w:tcBorders>
          </w:tcPr>
          <w:p w14:paraId="5347BE69" w14:textId="77777777" w:rsidR="003D27E1" w:rsidRDefault="00B475ED">
            <w:pPr>
              <w:jc w:val="right"/>
            </w:pPr>
            <w:r>
              <w:rPr>
                <w:rFonts w:ascii="Consolas" w:eastAsia="Consolas" w:hAnsi="Consolas" w:cs="Consolas"/>
                <w:sz w:val="16"/>
              </w:rPr>
              <w:t xml:space="preserve">     1,749</w:t>
            </w:r>
          </w:p>
        </w:tc>
        <w:tc>
          <w:tcPr>
            <w:tcW w:w="1560" w:type="dxa"/>
            <w:tcBorders>
              <w:top w:val="single" w:sz="0" w:space="0" w:color="D3D3D3"/>
              <w:bottom w:val="single" w:sz="0" w:space="0" w:color="D3D3D3"/>
            </w:tcBorders>
          </w:tcPr>
          <w:p w14:paraId="5347BE6A" w14:textId="77777777" w:rsidR="003D27E1" w:rsidRDefault="00B475ED">
            <w:pPr>
              <w:jc w:val="right"/>
            </w:pPr>
            <w:r>
              <w:rPr>
                <w:rFonts w:ascii="Consolas" w:eastAsia="Consolas" w:hAnsi="Consolas" w:cs="Consolas"/>
                <w:sz w:val="16"/>
              </w:rPr>
              <w:t xml:space="preserve">      0.1</w:t>
            </w:r>
          </w:p>
        </w:tc>
        <w:tc>
          <w:tcPr>
            <w:tcW w:w="1560" w:type="dxa"/>
          </w:tcPr>
          <w:p w14:paraId="5347BE6B" w14:textId="77777777" w:rsidR="003D27E1" w:rsidRDefault="003D27E1"/>
        </w:tc>
      </w:tr>
      <w:tr w:rsidR="003D27E1" w14:paraId="5347BE73" w14:textId="77777777">
        <w:tc>
          <w:tcPr>
            <w:tcW w:w="1560" w:type="dxa"/>
            <w:tcBorders>
              <w:right w:val="nil"/>
            </w:tcBorders>
          </w:tcPr>
          <w:p w14:paraId="5347BE6D" w14:textId="77777777" w:rsidR="003D27E1" w:rsidRDefault="003D27E1"/>
        </w:tc>
        <w:tc>
          <w:tcPr>
            <w:tcW w:w="1560" w:type="dxa"/>
            <w:tcBorders>
              <w:top w:val="single" w:sz="0" w:space="0" w:color="D3D3D3"/>
              <w:left w:val="nil"/>
              <w:bottom w:val="single" w:sz="0" w:space="0" w:color="D3D3D3"/>
            </w:tcBorders>
          </w:tcPr>
          <w:p w14:paraId="5347BE6E"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BE6F" w14:textId="77777777" w:rsidR="003D27E1" w:rsidRDefault="003D27E1"/>
        </w:tc>
        <w:tc>
          <w:tcPr>
            <w:tcW w:w="1560" w:type="dxa"/>
            <w:tcBorders>
              <w:top w:val="single" w:sz="0" w:space="0" w:color="D3D3D3"/>
              <w:bottom w:val="single" w:sz="0" w:space="0" w:color="D3D3D3"/>
            </w:tcBorders>
          </w:tcPr>
          <w:p w14:paraId="5347BE70" w14:textId="77777777" w:rsidR="003D27E1" w:rsidRDefault="00B475ED">
            <w:pPr>
              <w:jc w:val="right"/>
            </w:pPr>
            <w:r>
              <w:rPr>
                <w:rFonts w:ascii="Consolas" w:eastAsia="Consolas" w:hAnsi="Consolas" w:cs="Consolas"/>
                <w:sz w:val="16"/>
              </w:rPr>
              <w:t xml:space="preserve">       770</w:t>
            </w:r>
          </w:p>
        </w:tc>
        <w:tc>
          <w:tcPr>
            <w:tcW w:w="1560" w:type="dxa"/>
            <w:tcBorders>
              <w:top w:val="single" w:sz="0" w:space="0" w:color="D3D3D3"/>
              <w:bottom w:val="single" w:sz="0" w:space="0" w:color="D3D3D3"/>
            </w:tcBorders>
          </w:tcPr>
          <w:p w14:paraId="5347BE71" w14:textId="77777777" w:rsidR="003D27E1" w:rsidRDefault="00B475ED">
            <w:pPr>
              <w:jc w:val="right"/>
            </w:pPr>
            <w:r>
              <w:rPr>
                <w:rFonts w:ascii="Consolas" w:eastAsia="Consolas" w:hAnsi="Consolas" w:cs="Consolas"/>
                <w:sz w:val="16"/>
              </w:rPr>
              <w:t xml:space="preserve">      0.0</w:t>
            </w:r>
          </w:p>
        </w:tc>
        <w:tc>
          <w:tcPr>
            <w:tcW w:w="1560" w:type="dxa"/>
          </w:tcPr>
          <w:p w14:paraId="5347BE72" w14:textId="77777777" w:rsidR="003D27E1" w:rsidRDefault="003D27E1"/>
        </w:tc>
      </w:tr>
      <w:tr w:rsidR="003D27E1" w14:paraId="5347BE7A" w14:textId="77777777">
        <w:tc>
          <w:tcPr>
            <w:tcW w:w="1560" w:type="dxa"/>
            <w:tcBorders>
              <w:right w:val="nil"/>
            </w:tcBorders>
          </w:tcPr>
          <w:p w14:paraId="5347BE74" w14:textId="77777777" w:rsidR="003D27E1" w:rsidRDefault="003D27E1"/>
        </w:tc>
        <w:tc>
          <w:tcPr>
            <w:tcW w:w="1560" w:type="dxa"/>
            <w:tcBorders>
              <w:top w:val="single" w:sz="0" w:space="0" w:color="D3D3D3"/>
              <w:left w:val="nil"/>
              <w:bottom w:val="single" w:sz="0" w:space="0" w:color="D3D3D3"/>
            </w:tcBorders>
          </w:tcPr>
          <w:p w14:paraId="5347BE75" w14:textId="77777777" w:rsidR="003D27E1" w:rsidRDefault="00B475ED">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5347BE76" w14:textId="77777777" w:rsidR="003D27E1" w:rsidRDefault="003D27E1"/>
        </w:tc>
        <w:tc>
          <w:tcPr>
            <w:tcW w:w="1560" w:type="dxa"/>
            <w:tcBorders>
              <w:top w:val="single" w:sz="0" w:space="0" w:color="D3D3D3"/>
              <w:bottom w:val="single" w:sz="0" w:space="0" w:color="D3D3D3"/>
            </w:tcBorders>
          </w:tcPr>
          <w:p w14:paraId="5347BE77" w14:textId="77777777" w:rsidR="003D27E1" w:rsidRDefault="00B475ED">
            <w:pPr>
              <w:jc w:val="right"/>
            </w:pPr>
            <w:r>
              <w:rPr>
                <w:rFonts w:ascii="Consolas" w:eastAsia="Consolas" w:hAnsi="Consolas" w:cs="Consolas"/>
                <w:sz w:val="16"/>
              </w:rPr>
              <w:t xml:space="preserve">       456</w:t>
            </w:r>
          </w:p>
        </w:tc>
        <w:tc>
          <w:tcPr>
            <w:tcW w:w="1560" w:type="dxa"/>
            <w:tcBorders>
              <w:top w:val="single" w:sz="0" w:space="0" w:color="D3D3D3"/>
              <w:bottom w:val="single" w:sz="0" w:space="0" w:color="D3D3D3"/>
            </w:tcBorders>
          </w:tcPr>
          <w:p w14:paraId="5347BE78" w14:textId="77777777" w:rsidR="003D27E1" w:rsidRDefault="00B475ED">
            <w:pPr>
              <w:jc w:val="right"/>
            </w:pPr>
            <w:r>
              <w:rPr>
                <w:rFonts w:ascii="Consolas" w:eastAsia="Consolas" w:hAnsi="Consolas" w:cs="Consolas"/>
                <w:sz w:val="16"/>
              </w:rPr>
              <w:t xml:space="preserve">      0.0</w:t>
            </w:r>
          </w:p>
        </w:tc>
        <w:tc>
          <w:tcPr>
            <w:tcW w:w="1560" w:type="dxa"/>
          </w:tcPr>
          <w:p w14:paraId="5347BE79" w14:textId="77777777" w:rsidR="003D27E1" w:rsidRDefault="003D27E1"/>
        </w:tc>
      </w:tr>
      <w:tr w:rsidR="003D27E1" w14:paraId="5347BE81" w14:textId="77777777">
        <w:tc>
          <w:tcPr>
            <w:tcW w:w="1560" w:type="dxa"/>
            <w:tcBorders>
              <w:right w:val="nil"/>
            </w:tcBorders>
          </w:tcPr>
          <w:p w14:paraId="5347BE7B" w14:textId="77777777" w:rsidR="003D27E1" w:rsidRDefault="003D27E1"/>
        </w:tc>
        <w:tc>
          <w:tcPr>
            <w:tcW w:w="1560" w:type="dxa"/>
            <w:tcBorders>
              <w:top w:val="single" w:sz="0" w:space="0" w:color="D3D3D3"/>
              <w:left w:val="nil"/>
              <w:bottom w:val="single" w:sz="0" w:space="0" w:color="D3D3D3"/>
            </w:tcBorders>
          </w:tcPr>
          <w:p w14:paraId="5347BE7C" w14:textId="77777777" w:rsidR="003D27E1" w:rsidRDefault="00B475ED">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5347BE7D" w14:textId="77777777" w:rsidR="003D27E1" w:rsidRDefault="003D27E1"/>
        </w:tc>
        <w:tc>
          <w:tcPr>
            <w:tcW w:w="1560" w:type="dxa"/>
            <w:tcBorders>
              <w:top w:val="single" w:sz="0" w:space="0" w:color="D3D3D3"/>
              <w:bottom w:val="single" w:sz="0" w:space="0" w:color="D3D3D3"/>
            </w:tcBorders>
          </w:tcPr>
          <w:p w14:paraId="5347BE7E" w14:textId="77777777" w:rsidR="003D27E1" w:rsidRDefault="00B475ED">
            <w:pPr>
              <w:jc w:val="right"/>
            </w:pPr>
            <w:r>
              <w:rPr>
                <w:rFonts w:ascii="Consolas" w:eastAsia="Consolas" w:hAnsi="Consolas" w:cs="Consolas"/>
                <w:sz w:val="16"/>
              </w:rPr>
              <w:t xml:space="preserve">       133</w:t>
            </w:r>
          </w:p>
        </w:tc>
        <w:tc>
          <w:tcPr>
            <w:tcW w:w="1560" w:type="dxa"/>
            <w:tcBorders>
              <w:top w:val="single" w:sz="0" w:space="0" w:color="D3D3D3"/>
              <w:bottom w:val="single" w:sz="0" w:space="0" w:color="D3D3D3"/>
            </w:tcBorders>
          </w:tcPr>
          <w:p w14:paraId="5347BE7F" w14:textId="77777777" w:rsidR="003D27E1" w:rsidRDefault="00B475ED">
            <w:pPr>
              <w:jc w:val="right"/>
            </w:pPr>
            <w:r>
              <w:rPr>
                <w:rFonts w:ascii="Consolas" w:eastAsia="Consolas" w:hAnsi="Consolas" w:cs="Consolas"/>
                <w:sz w:val="16"/>
              </w:rPr>
              <w:t xml:space="preserve">      0.0</w:t>
            </w:r>
          </w:p>
        </w:tc>
        <w:tc>
          <w:tcPr>
            <w:tcW w:w="1560" w:type="dxa"/>
          </w:tcPr>
          <w:p w14:paraId="5347BE80" w14:textId="77777777" w:rsidR="003D27E1" w:rsidRDefault="003D27E1"/>
        </w:tc>
      </w:tr>
      <w:tr w:rsidR="003D27E1" w14:paraId="5347BE88" w14:textId="77777777">
        <w:tc>
          <w:tcPr>
            <w:tcW w:w="1560" w:type="dxa"/>
            <w:tcBorders>
              <w:right w:val="nil"/>
            </w:tcBorders>
          </w:tcPr>
          <w:p w14:paraId="5347BE82" w14:textId="77777777" w:rsidR="003D27E1" w:rsidRDefault="003D27E1"/>
        </w:tc>
        <w:tc>
          <w:tcPr>
            <w:tcW w:w="1560" w:type="dxa"/>
            <w:tcBorders>
              <w:top w:val="single" w:sz="0" w:space="0" w:color="D3D3D3"/>
              <w:left w:val="nil"/>
              <w:bottom w:val="single" w:sz="0" w:space="0" w:color="D3D3D3"/>
            </w:tcBorders>
          </w:tcPr>
          <w:p w14:paraId="5347BE83" w14:textId="77777777" w:rsidR="003D27E1" w:rsidRDefault="00B475ED">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5347BE84" w14:textId="77777777" w:rsidR="003D27E1" w:rsidRDefault="003D27E1"/>
        </w:tc>
        <w:tc>
          <w:tcPr>
            <w:tcW w:w="1560" w:type="dxa"/>
            <w:tcBorders>
              <w:top w:val="single" w:sz="0" w:space="0" w:color="D3D3D3"/>
              <w:bottom w:val="single" w:sz="0" w:space="0" w:color="D3D3D3"/>
            </w:tcBorders>
          </w:tcPr>
          <w:p w14:paraId="5347BE85" w14:textId="77777777" w:rsidR="003D27E1" w:rsidRDefault="00B475ED">
            <w:pPr>
              <w:jc w:val="right"/>
            </w:pPr>
            <w:r>
              <w:rPr>
                <w:rFonts w:ascii="Consolas" w:eastAsia="Consolas" w:hAnsi="Consolas" w:cs="Consolas"/>
                <w:sz w:val="16"/>
              </w:rPr>
              <w:t xml:space="preserve">        34</w:t>
            </w:r>
          </w:p>
        </w:tc>
        <w:tc>
          <w:tcPr>
            <w:tcW w:w="1560" w:type="dxa"/>
            <w:tcBorders>
              <w:top w:val="single" w:sz="0" w:space="0" w:color="D3D3D3"/>
              <w:bottom w:val="single" w:sz="0" w:space="0" w:color="D3D3D3"/>
            </w:tcBorders>
          </w:tcPr>
          <w:p w14:paraId="5347BE86" w14:textId="77777777" w:rsidR="003D27E1" w:rsidRDefault="00B475ED">
            <w:pPr>
              <w:jc w:val="right"/>
            </w:pPr>
            <w:r>
              <w:rPr>
                <w:rFonts w:ascii="Consolas" w:eastAsia="Consolas" w:hAnsi="Consolas" w:cs="Consolas"/>
                <w:sz w:val="16"/>
              </w:rPr>
              <w:t xml:space="preserve">      0.0</w:t>
            </w:r>
          </w:p>
        </w:tc>
        <w:tc>
          <w:tcPr>
            <w:tcW w:w="1560" w:type="dxa"/>
          </w:tcPr>
          <w:p w14:paraId="5347BE87" w14:textId="77777777" w:rsidR="003D27E1" w:rsidRDefault="003D27E1"/>
        </w:tc>
      </w:tr>
      <w:tr w:rsidR="003D27E1" w14:paraId="5347BE8F" w14:textId="77777777">
        <w:tc>
          <w:tcPr>
            <w:tcW w:w="1560" w:type="dxa"/>
            <w:tcBorders>
              <w:right w:val="nil"/>
            </w:tcBorders>
          </w:tcPr>
          <w:p w14:paraId="5347BE89" w14:textId="77777777" w:rsidR="003D27E1" w:rsidRDefault="003D27E1"/>
        </w:tc>
        <w:tc>
          <w:tcPr>
            <w:tcW w:w="1560" w:type="dxa"/>
            <w:tcBorders>
              <w:top w:val="single" w:sz="0" w:space="0" w:color="D3D3D3"/>
              <w:left w:val="nil"/>
              <w:bottom w:val="single" w:sz="0" w:space="0" w:color="D3D3D3"/>
            </w:tcBorders>
          </w:tcPr>
          <w:p w14:paraId="5347BE8A" w14:textId="77777777" w:rsidR="003D27E1" w:rsidRDefault="00B475ED">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5347BE8B" w14:textId="77777777" w:rsidR="003D27E1" w:rsidRDefault="003D27E1"/>
        </w:tc>
        <w:tc>
          <w:tcPr>
            <w:tcW w:w="1560" w:type="dxa"/>
            <w:tcBorders>
              <w:top w:val="single" w:sz="0" w:space="0" w:color="D3D3D3"/>
              <w:bottom w:val="single" w:sz="0" w:space="0" w:color="D3D3D3"/>
            </w:tcBorders>
          </w:tcPr>
          <w:p w14:paraId="5347BE8C" w14:textId="77777777" w:rsidR="003D27E1" w:rsidRDefault="00B475ED">
            <w:pPr>
              <w:jc w:val="right"/>
            </w:pPr>
            <w:r>
              <w:rPr>
                <w:rFonts w:ascii="Consolas" w:eastAsia="Consolas" w:hAnsi="Consolas" w:cs="Consolas"/>
                <w:sz w:val="16"/>
              </w:rPr>
              <w:t xml:space="preserve">        11</w:t>
            </w:r>
          </w:p>
        </w:tc>
        <w:tc>
          <w:tcPr>
            <w:tcW w:w="1560" w:type="dxa"/>
            <w:tcBorders>
              <w:top w:val="single" w:sz="0" w:space="0" w:color="D3D3D3"/>
              <w:bottom w:val="single" w:sz="0" w:space="0" w:color="D3D3D3"/>
            </w:tcBorders>
          </w:tcPr>
          <w:p w14:paraId="5347BE8D" w14:textId="77777777" w:rsidR="003D27E1" w:rsidRDefault="00B475ED">
            <w:pPr>
              <w:jc w:val="right"/>
            </w:pPr>
            <w:r>
              <w:rPr>
                <w:rFonts w:ascii="Consolas" w:eastAsia="Consolas" w:hAnsi="Consolas" w:cs="Consolas"/>
                <w:sz w:val="16"/>
              </w:rPr>
              <w:t xml:space="preserve">      0.0</w:t>
            </w:r>
          </w:p>
        </w:tc>
        <w:tc>
          <w:tcPr>
            <w:tcW w:w="1560" w:type="dxa"/>
          </w:tcPr>
          <w:p w14:paraId="5347BE8E" w14:textId="77777777" w:rsidR="003D27E1" w:rsidRDefault="003D27E1"/>
        </w:tc>
      </w:tr>
      <w:tr w:rsidR="003D27E1" w14:paraId="5347BE96" w14:textId="77777777">
        <w:tc>
          <w:tcPr>
            <w:tcW w:w="1560" w:type="dxa"/>
            <w:tcBorders>
              <w:right w:val="nil"/>
            </w:tcBorders>
          </w:tcPr>
          <w:p w14:paraId="5347BE90" w14:textId="77777777" w:rsidR="003D27E1" w:rsidRDefault="003D27E1"/>
        </w:tc>
        <w:tc>
          <w:tcPr>
            <w:tcW w:w="1560" w:type="dxa"/>
            <w:tcBorders>
              <w:top w:val="single" w:sz="0" w:space="0" w:color="D3D3D3"/>
              <w:left w:val="nil"/>
              <w:bottom w:val="single" w:sz="0" w:space="0" w:color="D3D3D3"/>
            </w:tcBorders>
          </w:tcPr>
          <w:p w14:paraId="5347BE91" w14:textId="77777777" w:rsidR="003D27E1" w:rsidRDefault="00B475ED">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5347BE92" w14:textId="77777777" w:rsidR="003D27E1" w:rsidRDefault="003D27E1"/>
        </w:tc>
        <w:tc>
          <w:tcPr>
            <w:tcW w:w="1560" w:type="dxa"/>
            <w:tcBorders>
              <w:top w:val="single" w:sz="0" w:space="0" w:color="D3D3D3"/>
              <w:bottom w:val="single" w:sz="0" w:space="0" w:color="D3D3D3"/>
            </w:tcBorders>
          </w:tcPr>
          <w:p w14:paraId="5347BE93" w14:textId="77777777" w:rsidR="003D27E1" w:rsidRDefault="00B475ED">
            <w:pPr>
              <w:jc w:val="right"/>
            </w:pPr>
            <w:r>
              <w:rPr>
                <w:rFonts w:ascii="Consolas" w:eastAsia="Consolas" w:hAnsi="Consolas" w:cs="Consolas"/>
                <w:sz w:val="16"/>
              </w:rPr>
              <w:t xml:space="preserve">         4</w:t>
            </w:r>
          </w:p>
        </w:tc>
        <w:tc>
          <w:tcPr>
            <w:tcW w:w="1560" w:type="dxa"/>
            <w:tcBorders>
              <w:top w:val="single" w:sz="0" w:space="0" w:color="D3D3D3"/>
              <w:bottom w:val="single" w:sz="0" w:space="0" w:color="D3D3D3"/>
            </w:tcBorders>
          </w:tcPr>
          <w:p w14:paraId="5347BE94" w14:textId="77777777" w:rsidR="003D27E1" w:rsidRDefault="00B475ED">
            <w:pPr>
              <w:jc w:val="right"/>
            </w:pPr>
            <w:r>
              <w:rPr>
                <w:rFonts w:ascii="Consolas" w:eastAsia="Consolas" w:hAnsi="Consolas" w:cs="Consolas"/>
                <w:sz w:val="16"/>
              </w:rPr>
              <w:t xml:space="preserve">      0.0</w:t>
            </w:r>
          </w:p>
        </w:tc>
        <w:tc>
          <w:tcPr>
            <w:tcW w:w="1560" w:type="dxa"/>
          </w:tcPr>
          <w:p w14:paraId="5347BE95" w14:textId="77777777" w:rsidR="003D27E1" w:rsidRDefault="003D27E1"/>
        </w:tc>
      </w:tr>
      <w:tr w:rsidR="003D27E1" w14:paraId="5347BE9D" w14:textId="77777777">
        <w:tc>
          <w:tcPr>
            <w:tcW w:w="1560" w:type="dxa"/>
            <w:tcBorders>
              <w:right w:val="nil"/>
            </w:tcBorders>
          </w:tcPr>
          <w:p w14:paraId="5347BE97" w14:textId="77777777" w:rsidR="003D27E1" w:rsidRDefault="003D27E1"/>
        </w:tc>
        <w:tc>
          <w:tcPr>
            <w:tcW w:w="1560" w:type="dxa"/>
            <w:tcBorders>
              <w:top w:val="single" w:sz="0" w:space="0" w:color="D3D3D3"/>
              <w:left w:val="nil"/>
              <w:bottom w:val="single" w:sz="0" w:space="0" w:color="D3D3D3"/>
            </w:tcBorders>
          </w:tcPr>
          <w:p w14:paraId="5347BE98" w14:textId="77777777" w:rsidR="003D27E1" w:rsidRDefault="00B475ED">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5347BE99" w14:textId="77777777" w:rsidR="003D27E1" w:rsidRDefault="003D27E1"/>
        </w:tc>
        <w:tc>
          <w:tcPr>
            <w:tcW w:w="1560" w:type="dxa"/>
            <w:tcBorders>
              <w:top w:val="single" w:sz="0" w:space="0" w:color="D3D3D3"/>
              <w:bottom w:val="single" w:sz="0" w:space="0" w:color="D3D3D3"/>
            </w:tcBorders>
          </w:tcPr>
          <w:p w14:paraId="5347BE9A" w14:textId="77777777" w:rsidR="003D27E1" w:rsidRDefault="00B475ED">
            <w:pPr>
              <w:jc w:val="right"/>
            </w:pPr>
            <w:r>
              <w:rPr>
                <w:rFonts w:ascii="Consolas" w:eastAsia="Consolas" w:hAnsi="Consolas" w:cs="Consolas"/>
                <w:sz w:val="16"/>
              </w:rPr>
              <w:t xml:space="preserve">         4</w:t>
            </w:r>
          </w:p>
        </w:tc>
        <w:tc>
          <w:tcPr>
            <w:tcW w:w="1560" w:type="dxa"/>
            <w:tcBorders>
              <w:top w:val="single" w:sz="0" w:space="0" w:color="D3D3D3"/>
              <w:bottom w:val="single" w:sz="0" w:space="0" w:color="D3D3D3"/>
            </w:tcBorders>
          </w:tcPr>
          <w:p w14:paraId="5347BE9B" w14:textId="77777777" w:rsidR="003D27E1" w:rsidRDefault="00B475ED">
            <w:pPr>
              <w:jc w:val="right"/>
            </w:pPr>
            <w:r>
              <w:rPr>
                <w:rFonts w:ascii="Consolas" w:eastAsia="Consolas" w:hAnsi="Consolas" w:cs="Consolas"/>
                <w:sz w:val="16"/>
              </w:rPr>
              <w:t xml:space="preserve">      0.0</w:t>
            </w:r>
          </w:p>
        </w:tc>
        <w:tc>
          <w:tcPr>
            <w:tcW w:w="1560" w:type="dxa"/>
          </w:tcPr>
          <w:p w14:paraId="5347BE9C" w14:textId="77777777" w:rsidR="003D27E1" w:rsidRDefault="003D27E1"/>
        </w:tc>
      </w:tr>
      <w:tr w:rsidR="003D27E1" w14:paraId="5347BEA4" w14:textId="77777777">
        <w:tc>
          <w:tcPr>
            <w:tcW w:w="1560" w:type="dxa"/>
            <w:tcBorders>
              <w:right w:val="nil"/>
            </w:tcBorders>
          </w:tcPr>
          <w:p w14:paraId="5347BE9E" w14:textId="77777777" w:rsidR="003D27E1" w:rsidRDefault="003D27E1"/>
        </w:tc>
        <w:tc>
          <w:tcPr>
            <w:tcW w:w="1560" w:type="dxa"/>
            <w:tcBorders>
              <w:top w:val="single" w:sz="0" w:space="0" w:color="D3D3D3"/>
              <w:left w:val="nil"/>
              <w:bottom w:val="single" w:sz="0" w:space="0" w:color="000000"/>
            </w:tcBorders>
          </w:tcPr>
          <w:p w14:paraId="5347BE9F"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BEA0" w14:textId="77777777" w:rsidR="003D27E1" w:rsidRDefault="003D27E1"/>
        </w:tc>
        <w:tc>
          <w:tcPr>
            <w:tcW w:w="1560" w:type="dxa"/>
            <w:tcBorders>
              <w:top w:val="single" w:sz="0" w:space="0" w:color="D3D3D3"/>
              <w:bottom w:val="single" w:sz="0" w:space="0" w:color="000000"/>
            </w:tcBorders>
          </w:tcPr>
          <w:p w14:paraId="5347BEA1" w14:textId="77777777" w:rsidR="003D27E1" w:rsidRDefault="00B475ED">
            <w:pPr>
              <w:jc w:val="right"/>
            </w:pPr>
            <w:r>
              <w:rPr>
                <w:rFonts w:ascii="Consolas" w:eastAsia="Consolas" w:hAnsi="Consolas" w:cs="Consolas"/>
                <w:sz w:val="16"/>
              </w:rPr>
              <w:t xml:space="preserve">   783,365</w:t>
            </w:r>
          </w:p>
        </w:tc>
        <w:tc>
          <w:tcPr>
            <w:tcW w:w="1560" w:type="dxa"/>
            <w:tcBorders>
              <w:top w:val="single" w:sz="0" w:space="0" w:color="D3D3D3"/>
              <w:bottom w:val="single" w:sz="0" w:space="0" w:color="000000"/>
            </w:tcBorders>
          </w:tcPr>
          <w:p w14:paraId="5347BEA2" w14:textId="77777777" w:rsidR="003D27E1" w:rsidRDefault="00B475ED">
            <w:pPr>
              <w:jc w:val="right"/>
            </w:pPr>
            <w:r>
              <w:rPr>
                <w:rFonts w:ascii="Consolas" w:eastAsia="Consolas" w:hAnsi="Consolas" w:cs="Consolas"/>
                <w:sz w:val="16"/>
              </w:rPr>
              <w:t xml:space="preserve">     25.4</w:t>
            </w:r>
          </w:p>
        </w:tc>
        <w:tc>
          <w:tcPr>
            <w:tcW w:w="1560" w:type="dxa"/>
          </w:tcPr>
          <w:p w14:paraId="5347BEA3" w14:textId="77777777" w:rsidR="003D27E1" w:rsidRDefault="003D27E1"/>
        </w:tc>
      </w:tr>
      <w:tr w:rsidR="003D27E1" w14:paraId="5347BEAB" w14:textId="77777777">
        <w:tc>
          <w:tcPr>
            <w:tcW w:w="1560" w:type="dxa"/>
          </w:tcPr>
          <w:p w14:paraId="5347BEA5" w14:textId="77777777" w:rsidR="003D27E1" w:rsidRDefault="003D27E1"/>
        </w:tc>
        <w:tc>
          <w:tcPr>
            <w:tcW w:w="1560" w:type="dxa"/>
            <w:tcBorders>
              <w:top w:val="single" w:sz="0" w:space="0" w:color="000000"/>
              <w:bottom w:val="single" w:sz="0" w:space="0" w:color="000000"/>
            </w:tcBorders>
          </w:tcPr>
          <w:p w14:paraId="5347BEA6" w14:textId="77777777" w:rsidR="003D27E1" w:rsidRDefault="003D27E1"/>
        </w:tc>
        <w:tc>
          <w:tcPr>
            <w:tcW w:w="1560" w:type="dxa"/>
            <w:tcBorders>
              <w:top w:val="single" w:sz="0" w:space="0" w:color="000000"/>
              <w:bottom w:val="single" w:sz="0" w:space="0" w:color="000000"/>
            </w:tcBorders>
          </w:tcPr>
          <w:p w14:paraId="5347BEA7"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EA8"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EA9" w14:textId="77777777" w:rsidR="003D27E1" w:rsidRDefault="003D27E1"/>
        </w:tc>
        <w:tc>
          <w:tcPr>
            <w:tcW w:w="1560" w:type="dxa"/>
          </w:tcPr>
          <w:p w14:paraId="5347BEAA" w14:textId="77777777" w:rsidR="003D27E1" w:rsidRDefault="003D27E1"/>
        </w:tc>
      </w:tr>
    </w:tbl>
    <w:p w14:paraId="5347BEAC"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EB5" w14:textId="77777777">
        <w:tc>
          <w:tcPr>
            <w:tcW w:w="1170" w:type="dxa"/>
            <w:tcBorders>
              <w:top w:val="single" w:sz="0" w:space="0" w:color="000000"/>
              <w:bottom w:val="single" w:sz="0" w:space="0" w:color="000000"/>
            </w:tcBorders>
          </w:tcPr>
          <w:p w14:paraId="5347BEAD"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EAE"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EAF"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EB0"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EB1"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EB2"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EB3"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EB4" w14:textId="77777777" w:rsidR="003D27E1" w:rsidRDefault="00B475ED">
            <w:pPr>
              <w:jc w:val="right"/>
            </w:pPr>
            <w:r>
              <w:rPr>
                <w:rFonts w:ascii="Consolas" w:eastAsia="Consolas" w:hAnsi="Consolas" w:cs="Consolas"/>
                <w:b/>
                <w:sz w:val="18"/>
              </w:rPr>
              <w:t>[8] NL</w:t>
            </w:r>
          </w:p>
        </w:tc>
      </w:tr>
      <w:tr w:rsidR="003D27E1" w14:paraId="5347BEBE" w14:textId="77777777">
        <w:tc>
          <w:tcPr>
            <w:tcW w:w="1170" w:type="dxa"/>
            <w:tcBorders>
              <w:top w:val="single" w:sz="0" w:space="0" w:color="000000"/>
            </w:tcBorders>
          </w:tcPr>
          <w:p w14:paraId="5347BEB6"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BEB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EB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EB9"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EB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EBB" w14:textId="77777777" w:rsidR="003D27E1" w:rsidRDefault="00B475ED">
            <w:pPr>
              <w:jc w:val="right"/>
            </w:pPr>
            <w:r>
              <w:rPr>
                <w:rFonts w:ascii="Consolas" w:eastAsia="Consolas" w:hAnsi="Consolas" w:cs="Consolas"/>
                <w:sz w:val="16"/>
              </w:rPr>
              <w:t>28,007</w:t>
            </w:r>
          </w:p>
        </w:tc>
        <w:tc>
          <w:tcPr>
            <w:tcW w:w="1170" w:type="dxa"/>
            <w:tcBorders>
              <w:top w:val="single" w:sz="0" w:space="0" w:color="000000"/>
            </w:tcBorders>
          </w:tcPr>
          <w:p w14:paraId="5347BEB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EBD" w14:textId="77777777" w:rsidR="003D27E1" w:rsidRDefault="00B475ED">
            <w:pPr>
              <w:jc w:val="right"/>
            </w:pPr>
            <w:r>
              <w:rPr>
                <w:rFonts w:ascii="Consolas" w:eastAsia="Consolas" w:hAnsi="Consolas" w:cs="Consolas"/>
                <w:sz w:val="16"/>
              </w:rPr>
              <w:t>0</w:t>
            </w:r>
          </w:p>
        </w:tc>
      </w:tr>
      <w:tr w:rsidR="003D27E1" w14:paraId="5347BEC7" w14:textId="77777777">
        <w:tc>
          <w:tcPr>
            <w:tcW w:w="1170" w:type="dxa"/>
          </w:tcPr>
          <w:p w14:paraId="5347BEBF" w14:textId="77777777" w:rsidR="003D27E1" w:rsidRDefault="00B475ED">
            <w:pPr>
              <w:jc w:val="right"/>
            </w:pPr>
            <w:r>
              <w:rPr>
                <w:rFonts w:ascii="Consolas" w:eastAsia="Consolas" w:hAnsi="Consolas" w:cs="Consolas"/>
                <w:sz w:val="16"/>
              </w:rPr>
              <w:t>-3</w:t>
            </w:r>
          </w:p>
        </w:tc>
        <w:tc>
          <w:tcPr>
            <w:tcW w:w="1170" w:type="dxa"/>
          </w:tcPr>
          <w:p w14:paraId="5347BEC0" w14:textId="77777777" w:rsidR="003D27E1" w:rsidRDefault="00B475ED">
            <w:pPr>
              <w:jc w:val="right"/>
            </w:pPr>
            <w:r>
              <w:rPr>
                <w:rFonts w:ascii="Consolas" w:eastAsia="Consolas" w:hAnsi="Consolas" w:cs="Consolas"/>
                <w:sz w:val="16"/>
              </w:rPr>
              <w:t>0</w:t>
            </w:r>
          </w:p>
        </w:tc>
        <w:tc>
          <w:tcPr>
            <w:tcW w:w="1170" w:type="dxa"/>
          </w:tcPr>
          <w:p w14:paraId="5347BEC1" w14:textId="77777777" w:rsidR="003D27E1" w:rsidRDefault="00B475ED">
            <w:pPr>
              <w:jc w:val="right"/>
            </w:pPr>
            <w:r>
              <w:rPr>
                <w:rFonts w:ascii="Consolas" w:eastAsia="Consolas" w:hAnsi="Consolas" w:cs="Consolas"/>
                <w:sz w:val="16"/>
              </w:rPr>
              <w:t>0</w:t>
            </w:r>
          </w:p>
        </w:tc>
        <w:tc>
          <w:tcPr>
            <w:tcW w:w="1170" w:type="dxa"/>
          </w:tcPr>
          <w:p w14:paraId="5347BEC2" w14:textId="77777777" w:rsidR="003D27E1" w:rsidRDefault="00B475ED">
            <w:pPr>
              <w:jc w:val="right"/>
            </w:pPr>
            <w:r>
              <w:rPr>
                <w:rFonts w:ascii="Consolas" w:eastAsia="Consolas" w:hAnsi="Consolas" w:cs="Consolas"/>
                <w:sz w:val="16"/>
              </w:rPr>
              <w:t>0</w:t>
            </w:r>
          </w:p>
        </w:tc>
        <w:tc>
          <w:tcPr>
            <w:tcW w:w="1170" w:type="dxa"/>
          </w:tcPr>
          <w:p w14:paraId="5347BEC3" w14:textId="77777777" w:rsidR="003D27E1" w:rsidRDefault="00B475ED">
            <w:pPr>
              <w:jc w:val="right"/>
            </w:pPr>
            <w:r>
              <w:rPr>
                <w:rFonts w:ascii="Consolas" w:eastAsia="Consolas" w:hAnsi="Consolas" w:cs="Consolas"/>
                <w:sz w:val="16"/>
              </w:rPr>
              <w:t>5</w:t>
            </w:r>
          </w:p>
        </w:tc>
        <w:tc>
          <w:tcPr>
            <w:tcW w:w="1170" w:type="dxa"/>
          </w:tcPr>
          <w:p w14:paraId="5347BEC4" w14:textId="77777777" w:rsidR="003D27E1" w:rsidRDefault="00B475ED">
            <w:pPr>
              <w:jc w:val="right"/>
            </w:pPr>
            <w:r>
              <w:rPr>
                <w:rFonts w:ascii="Consolas" w:eastAsia="Consolas" w:hAnsi="Consolas" w:cs="Consolas"/>
                <w:sz w:val="16"/>
              </w:rPr>
              <w:t>0</w:t>
            </w:r>
          </w:p>
        </w:tc>
        <w:tc>
          <w:tcPr>
            <w:tcW w:w="1170" w:type="dxa"/>
          </w:tcPr>
          <w:p w14:paraId="5347BEC5" w14:textId="77777777" w:rsidR="003D27E1" w:rsidRDefault="00B475ED">
            <w:pPr>
              <w:jc w:val="right"/>
            </w:pPr>
            <w:r>
              <w:rPr>
                <w:rFonts w:ascii="Consolas" w:eastAsia="Consolas" w:hAnsi="Consolas" w:cs="Consolas"/>
                <w:sz w:val="16"/>
              </w:rPr>
              <w:t>0</w:t>
            </w:r>
          </w:p>
        </w:tc>
        <w:tc>
          <w:tcPr>
            <w:tcW w:w="1170" w:type="dxa"/>
          </w:tcPr>
          <w:p w14:paraId="5347BEC6" w14:textId="77777777" w:rsidR="003D27E1" w:rsidRDefault="00B475ED">
            <w:pPr>
              <w:jc w:val="right"/>
            </w:pPr>
            <w:r>
              <w:rPr>
                <w:rFonts w:ascii="Consolas" w:eastAsia="Consolas" w:hAnsi="Consolas" w:cs="Consolas"/>
                <w:sz w:val="16"/>
              </w:rPr>
              <w:t>0</w:t>
            </w:r>
          </w:p>
        </w:tc>
      </w:tr>
      <w:tr w:rsidR="003D27E1" w14:paraId="5347BED0" w14:textId="77777777">
        <w:tc>
          <w:tcPr>
            <w:tcW w:w="1170" w:type="dxa"/>
          </w:tcPr>
          <w:p w14:paraId="5347BEC8" w14:textId="77777777" w:rsidR="003D27E1" w:rsidRDefault="00B475ED">
            <w:pPr>
              <w:jc w:val="right"/>
            </w:pPr>
            <w:r>
              <w:rPr>
                <w:rFonts w:ascii="Consolas" w:eastAsia="Consolas" w:hAnsi="Consolas" w:cs="Consolas"/>
                <w:sz w:val="16"/>
              </w:rPr>
              <w:t>-2</w:t>
            </w:r>
          </w:p>
        </w:tc>
        <w:tc>
          <w:tcPr>
            <w:tcW w:w="1170" w:type="dxa"/>
          </w:tcPr>
          <w:p w14:paraId="5347BEC9" w14:textId="77777777" w:rsidR="003D27E1" w:rsidRDefault="00B475ED">
            <w:pPr>
              <w:jc w:val="right"/>
            </w:pPr>
            <w:r>
              <w:rPr>
                <w:rFonts w:ascii="Consolas" w:eastAsia="Consolas" w:hAnsi="Consolas" w:cs="Consolas"/>
                <w:sz w:val="16"/>
              </w:rPr>
              <w:t>0</w:t>
            </w:r>
          </w:p>
        </w:tc>
        <w:tc>
          <w:tcPr>
            <w:tcW w:w="1170" w:type="dxa"/>
          </w:tcPr>
          <w:p w14:paraId="5347BECA" w14:textId="77777777" w:rsidR="003D27E1" w:rsidRDefault="00B475ED">
            <w:pPr>
              <w:jc w:val="right"/>
            </w:pPr>
            <w:r>
              <w:rPr>
                <w:rFonts w:ascii="Consolas" w:eastAsia="Consolas" w:hAnsi="Consolas" w:cs="Consolas"/>
                <w:sz w:val="16"/>
              </w:rPr>
              <w:t>0</w:t>
            </w:r>
          </w:p>
        </w:tc>
        <w:tc>
          <w:tcPr>
            <w:tcW w:w="1170" w:type="dxa"/>
          </w:tcPr>
          <w:p w14:paraId="5347BECB" w14:textId="77777777" w:rsidR="003D27E1" w:rsidRDefault="00B475ED">
            <w:pPr>
              <w:jc w:val="right"/>
            </w:pPr>
            <w:r>
              <w:rPr>
                <w:rFonts w:ascii="Consolas" w:eastAsia="Consolas" w:hAnsi="Consolas" w:cs="Consolas"/>
                <w:sz w:val="16"/>
              </w:rPr>
              <w:t>0</w:t>
            </w:r>
          </w:p>
        </w:tc>
        <w:tc>
          <w:tcPr>
            <w:tcW w:w="1170" w:type="dxa"/>
          </w:tcPr>
          <w:p w14:paraId="5347BECC" w14:textId="77777777" w:rsidR="003D27E1" w:rsidRDefault="00B475ED">
            <w:pPr>
              <w:jc w:val="right"/>
            </w:pPr>
            <w:r>
              <w:rPr>
                <w:rFonts w:ascii="Consolas" w:eastAsia="Consolas" w:hAnsi="Consolas" w:cs="Consolas"/>
                <w:sz w:val="16"/>
              </w:rPr>
              <w:t>12</w:t>
            </w:r>
          </w:p>
        </w:tc>
        <w:tc>
          <w:tcPr>
            <w:tcW w:w="1170" w:type="dxa"/>
          </w:tcPr>
          <w:p w14:paraId="5347BECD" w14:textId="77777777" w:rsidR="003D27E1" w:rsidRDefault="00B475ED">
            <w:pPr>
              <w:jc w:val="right"/>
            </w:pPr>
            <w:r>
              <w:rPr>
                <w:rFonts w:ascii="Consolas" w:eastAsia="Consolas" w:hAnsi="Consolas" w:cs="Consolas"/>
                <w:sz w:val="16"/>
              </w:rPr>
              <w:t>0</w:t>
            </w:r>
          </w:p>
        </w:tc>
        <w:tc>
          <w:tcPr>
            <w:tcW w:w="1170" w:type="dxa"/>
          </w:tcPr>
          <w:p w14:paraId="5347BECE" w14:textId="77777777" w:rsidR="003D27E1" w:rsidRDefault="00B475ED">
            <w:pPr>
              <w:jc w:val="right"/>
            </w:pPr>
            <w:r>
              <w:rPr>
                <w:rFonts w:ascii="Consolas" w:eastAsia="Consolas" w:hAnsi="Consolas" w:cs="Consolas"/>
                <w:sz w:val="16"/>
              </w:rPr>
              <w:t>0</w:t>
            </w:r>
          </w:p>
        </w:tc>
        <w:tc>
          <w:tcPr>
            <w:tcW w:w="1170" w:type="dxa"/>
          </w:tcPr>
          <w:p w14:paraId="5347BECF" w14:textId="77777777" w:rsidR="003D27E1" w:rsidRDefault="00B475ED">
            <w:pPr>
              <w:jc w:val="right"/>
            </w:pPr>
            <w:r>
              <w:rPr>
                <w:rFonts w:ascii="Consolas" w:eastAsia="Consolas" w:hAnsi="Consolas" w:cs="Consolas"/>
                <w:sz w:val="16"/>
              </w:rPr>
              <w:t>0</w:t>
            </w:r>
          </w:p>
        </w:tc>
      </w:tr>
      <w:tr w:rsidR="003D27E1" w14:paraId="5347BED9" w14:textId="77777777">
        <w:tc>
          <w:tcPr>
            <w:tcW w:w="1170" w:type="dxa"/>
          </w:tcPr>
          <w:p w14:paraId="5347BED1" w14:textId="77777777" w:rsidR="003D27E1" w:rsidRDefault="00B475ED">
            <w:pPr>
              <w:jc w:val="right"/>
            </w:pPr>
            <w:r>
              <w:rPr>
                <w:rFonts w:ascii="Consolas" w:eastAsia="Consolas" w:hAnsi="Consolas" w:cs="Consolas"/>
                <w:sz w:val="16"/>
              </w:rPr>
              <w:t>0</w:t>
            </w:r>
          </w:p>
        </w:tc>
        <w:tc>
          <w:tcPr>
            <w:tcW w:w="1170" w:type="dxa"/>
          </w:tcPr>
          <w:p w14:paraId="5347BED2" w14:textId="77777777" w:rsidR="003D27E1" w:rsidRDefault="00B475ED">
            <w:pPr>
              <w:jc w:val="right"/>
            </w:pPr>
            <w:r>
              <w:rPr>
                <w:rFonts w:ascii="Consolas" w:eastAsia="Consolas" w:hAnsi="Consolas" w:cs="Consolas"/>
                <w:sz w:val="16"/>
              </w:rPr>
              <w:t>182,846</w:t>
            </w:r>
          </w:p>
        </w:tc>
        <w:tc>
          <w:tcPr>
            <w:tcW w:w="1170" w:type="dxa"/>
          </w:tcPr>
          <w:p w14:paraId="5347BED3" w14:textId="77777777" w:rsidR="003D27E1" w:rsidRDefault="00B475ED">
            <w:pPr>
              <w:jc w:val="right"/>
            </w:pPr>
            <w:r>
              <w:rPr>
                <w:rFonts w:ascii="Consolas" w:eastAsia="Consolas" w:hAnsi="Consolas" w:cs="Consolas"/>
                <w:sz w:val="16"/>
              </w:rPr>
              <w:t>256,279</w:t>
            </w:r>
          </w:p>
        </w:tc>
        <w:tc>
          <w:tcPr>
            <w:tcW w:w="1170" w:type="dxa"/>
          </w:tcPr>
          <w:p w14:paraId="5347BED4" w14:textId="77777777" w:rsidR="003D27E1" w:rsidRDefault="00B475ED">
            <w:pPr>
              <w:jc w:val="right"/>
            </w:pPr>
            <w:r>
              <w:rPr>
                <w:rFonts w:ascii="Consolas" w:eastAsia="Consolas" w:hAnsi="Consolas" w:cs="Consolas"/>
                <w:sz w:val="16"/>
              </w:rPr>
              <w:t>242,597</w:t>
            </w:r>
          </w:p>
        </w:tc>
        <w:tc>
          <w:tcPr>
            <w:tcW w:w="1170" w:type="dxa"/>
          </w:tcPr>
          <w:p w14:paraId="5347BED5" w14:textId="77777777" w:rsidR="003D27E1" w:rsidRDefault="00B475ED">
            <w:pPr>
              <w:jc w:val="right"/>
            </w:pPr>
            <w:r>
              <w:rPr>
                <w:rFonts w:ascii="Consolas" w:eastAsia="Consolas" w:hAnsi="Consolas" w:cs="Consolas"/>
                <w:sz w:val="16"/>
              </w:rPr>
              <w:t>143,318</w:t>
            </w:r>
          </w:p>
        </w:tc>
        <w:tc>
          <w:tcPr>
            <w:tcW w:w="1170" w:type="dxa"/>
          </w:tcPr>
          <w:p w14:paraId="5347BED6" w14:textId="77777777" w:rsidR="003D27E1" w:rsidRDefault="00B475ED">
            <w:pPr>
              <w:jc w:val="right"/>
            </w:pPr>
            <w:r>
              <w:rPr>
                <w:rFonts w:ascii="Consolas" w:eastAsia="Consolas" w:hAnsi="Consolas" w:cs="Consolas"/>
                <w:sz w:val="16"/>
              </w:rPr>
              <w:t>481,238</w:t>
            </w:r>
          </w:p>
        </w:tc>
        <w:tc>
          <w:tcPr>
            <w:tcW w:w="1170" w:type="dxa"/>
          </w:tcPr>
          <w:p w14:paraId="5347BED7" w14:textId="77777777" w:rsidR="003D27E1" w:rsidRDefault="00B475ED">
            <w:pPr>
              <w:jc w:val="right"/>
            </w:pPr>
            <w:r>
              <w:rPr>
                <w:rFonts w:ascii="Consolas" w:eastAsia="Consolas" w:hAnsi="Consolas" w:cs="Consolas"/>
                <w:sz w:val="16"/>
              </w:rPr>
              <w:t>0</w:t>
            </w:r>
          </w:p>
        </w:tc>
        <w:tc>
          <w:tcPr>
            <w:tcW w:w="1170" w:type="dxa"/>
          </w:tcPr>
          <w:p w14:paraId="5347BED8" w14:textId="77777777" w:rsidR="003D27E1" w:rsidRDefault="00B475ED">
            <w:pPr>
              <w:jc w:val="right"/>
            </w:pPr>
            <w:r>
              <w:rPr>
                <w:rFonts w:ascii="Consolas" w:eastAsia="Consolas" w:hAnsi="Consolas" w:cs="Consolas"/>
                <w:sz w:val="16"/>
              </w:rPr>
              <w:t>93,089</w:t>
            </w:r>
          </w:p>
        </w:tc>
      </w:tr>
      <w:tr w:rsidR="003D27E1" w14:paraId="5347BEE2" w14:textId="77777777">
        <w:tc>
          <w:tcPr>
            <w:tcW w:w="1170" w:type="dxa"/>
          </w:tcPr>
          <w:p w14:paraId="5347BEDA" w14:textId="77777777" w:rsidR="003D27E1" w:rsidRDefault="00B475ED">
            <w:pPr>
              <w:jc w:val="right"/>
            </w:pPr>
            <w:r>
              <w:rPr>
                <w:rFonts w:ascii="Consolas" w:eastAsia="Consolas" w:hAnsi="Consolas" w:cs="Consolas"/>
                <w:sz w:val="16"/>
              </w:rPr>
              <w:t>1</w:t>
            </w:r>
          </w:p>
        </w:tc>
        <w:tc>
          <w:tcPr>
            <w:tcW w:w="1170" w:type="dxa"/>
          </w:tcPr>
          <w:p w14:paraId="5347BEDB" w14:textId="77777777" w:rsidR="003D27E1" w:rsidRDefault="00B475ED">
            <w:pPr>
              <w:jc w:val="right"/>
            </w:pPr>
            <w:r>
              <w:rPr>
                <w:rFonts w:ascii="Consolas" w:eastAsia="Consolas" w:hAnsi="Consolas" w:cs="Consolas"/>
                <w:sz w:val="16"/>
              </w:rPr>
              <w:t>42,261</w:t>
            </w:r>
          </w:p>
        </w:tc>
        <w:tc>
          <w:tcPr>
            <w:tcW w:w="1170" w:type="dxa"/>
          </w:tcPr>
          <w:p w14:paraId="5347BEDC" w14:textId="77777777" w:rsidR="003D27E1" w:rsidRDefault="00B475ED">
            <w:pPr>
              <w:jc w:val="right"/>
            </w:pPr>
            <w:r>
              <w:rPr>
                <w:rFonts w:ascii="Consolas" w:eastAsia="Consolas" w:hAnsi="Consolas" w:cs="Consolas"/>
                <w:sz w:val="16"/>
              </w:rPr>
              <w:t>55,092</w:t>
            </w:r>
          </w:p>
        </w:tc>
        <w:tc>
          <w:tcPr>
            <w:tcW w:w="1170" w:type="dxa"/>
          </w:tcPr>
          <w:p w14:paraId="5347BEDD" w14:textId="77777777" w:rsidR="003D27E1" w:rsidRDefault="00B475ED">
            <w:pPr>
              <w:jc w:val="right"/>
            </w:pPr>
            <w:r>
              <w:rPr>
                <w:rFonts w:ascii="Consolas" w:eastAsia="Consolas" w:hAnsi="Consolas" w:cs="Consolas"/>
                <w:sz w:val="16"/>
              </w:rPr>
              <w:t>95,343</w:t>
            </w:r>
          </w:p>
        </w:tc>
        <w:tc>
          <w:tcPr>
            <w:tcW w:w="1170" w:type="dxa"/>
          </w:tcPr>
          <w:p w14:paraId="5347BEDE" w14:textId="77777777" w:rsidR="003D27E1" w:rsidRDefault="00B475ED">
            <w:pPr>
              <w:jc w:val="right"/>
            </w:pPr>
            <w:r>
              <w:rPr>
                <w:rFonts w:ascii="Consolas" w:eastAsia="Consolas" w:hAnsi="Consolas" w:cs="Consolas"/>
                <w:sz w:val="16"/>
              </w:rPr>
              <w:t>24,582</w:t>
            </w:r>
          </w:p>
        </w:tc>
        <w:tc>
          <w:tcPr>
            <w:tcW w:w="1170" w:type="dxa"/>
          </w:tcPr>
          <w:p w14:paraId="5347BEDF" w14:textId="77777777" w:rsidR="003D27E1" w:rsidRDefault="00B475ED">
            <w:pPr>
              <w:jc w:val="right"/>
            </w:pPr>
            <w:r>
              <w:rPr>
                <w:rFonts w:ascii="Consolas" w:eastAsia="Consolas" w:hAnsi="Consolas" w:cs="Consolas"/>
                <w:sz w:val="16"/>
              </w:rPr>
              <w:t>136,550</w:t>
            </w:r>
          </w:p>
        </w:tc>
        <w:tc>
          <w:tcPr>
            <w:tcW w:w="1170" w:type="dxa"/>
          </w:tcPr>
          <w:p w14:paraId="5347BEE0" w14:textId="77777777" w:rsidR="003D27E1" w:rsidRDefault="00B475ED">
            <w:pPr>
              <w:jc w:val="right"/>
            </w:pPr>
            <w:r>
              <w:rPr>
                <w:rFonts w:ascii="Consolas" w:eastAsia="Consolas" w:hAnsi="Consolas" w:cs="Consolas"/>
                <w:sz w:val="16"/>
              </w:rPr>
              <w:t>0</w:t>
            </w:r>
          </w:p>
        </w:tc>
        <w:tc>
          <w:tcPr>
            <w:tcW w:w="1170" w:type="dxa"/>
          </w:tcPr>
          <w:p w14:paraId="5347BEE1" w14:textId="77777777" w:rsidR="003D27E1" w:rsidRDefault="00B475ED">
            <w:pPr>
              <w:jc w:val="right"/>
            </w:pPr>
            <w:r>
              <w:rPr>
                <w:rFonts w:ascii="Consolas" w:eastAsia="Consolas" w:hAnsi="Consolas" w:cs="Consolas"/>
                <w:sz w:val="16"/>
              </w:rPr>
              <w:t>8,727</w:t>
            </w:r>
          </w:p>
        </w:tc>
      </w:tr>
      <w:tr w:rsidR="003D27E1" w14:paraId="5347BEEB" w14:textId="77777777">
        <w:tc>
          <w:tcPr>
            <w:tcW w:w="1170" w:type="dxa"/>
          </w:tcPr>
          <w:p w14:paraId="5347BEE3" w14:textId="77777777" w:rsidR="003D27E1" w:rsidRDefault="00B475ED">
            <w:pPr>
              <w:jc w:val="right"/>
            </w:pPr>
            <w:r>
              <w:rPr>
                <w:rFonts w:ascii="Consolas" w:eastAsia="Consolas" w:hAnsi="Consolas" w:cs="Consolas"/>
                <w:sz w:val="16"/>
              </w:rPr>
              <w:t>2</w:t>
            </w:r>
          </w:p>
        </w:tc>
        <w:tc>
          <w:tcPr>
            <w:tcW w:w="1170" w:type="dxa"/>
          </w:tcPr>
          <w:p w14:paraId="5347BEE4" w14:textId="77777777" w:rsidR="003D27E1" w:rsidRDefault="00B475ED">
            <w:pPr>
              <w:jc w:val="right"/>
            </w:pPr>
            <w:r>
              <w:rPr>
                <w:rFonts w:ascii="Consolas" w:eastAsia="Consolas" w:hAnsi="Consolas" w:cs="Consolas"/>
                <w:sz w:val="16"/>
              </w:rPr>
              <w:t>42,164</w:t>
            </w:r>
          </w:p>
        </w:tc>
        <w:tc>
          <w:tcPr>
            <w:tcW w:w="1170" w:type="dxa"/>
          </w:tcPr>
          <w:p w14:paraId="5347BEE5" w14:textId="77777777" w:rsidR="003D27E1" w:rsidRDefault="00B475ED">
            <w:pPr>
              <w:jc w:val="right"/>
            </w:pPr>
            <w:r>
              <w:rPr>
                <w:rFonts w:ascii="Consolas" w:eastAsia="Consolas" w:hAnsi="Consolas" w:cs="Consolas"/>
                <w:sz w:val="16"/>
              </w:rPr>
              <w:t>57,600</w:t>
            </w:r>
          </w:p>
        </w:tc>
        <w:tc>
          <w:tcPr>
            <w:tcW w:w="1170" w:type="dxa"/>
          </w:tcPr>
          <w:p w14:paraId="5347BEE6" w14:textId="77777777" w:rsidR="003D27E1" w:rsidRDefault="00B475ED">
            <w:pPr>
              <w:jc w:val="right"/>
            </w:pPr>
            <w:r>
              <w:rPr>
                <w:rFonts w:ascii="Consolas" w:eastAsia="Consolas" w:hAnsi="Consolas" w:cs="Consolas"/>
                <w:sz w:val="16"/>
              </w:rPr>
              <w:t>90,772</w:t>
            </w:r>
          </w:p>
        </w:tc>
        <w:tc>
          <w:tcPr>
            <w:tcW w:w="1170" w:type="dxa"/>
          </w:tcPr>
          <w:p w14:paraId="5347BEE7" w14:textId="77777777" w:rsidR="003D27E1" w:rsidRDefault="00B475ED">
            <w:pPr>
              <w:jc w:val="right"/>
            </w:pPr>
            <w:r>
              <w:rPr>
                <w:rFonts w:ascii="Consolas" w:eastAsia="Consolas" w:hAnsi="Consolas" w:cs="Consolas"/>
                <w:sz w:val="16"/>
              </w:rPr>
              <w:t>25,952</w:t>
            </w:r>
          </w:p>
        </w:tc>
        <w:tc>
          <w:tcPr>
            <w:tcW w:w="1170" w:type="dxa"/>
          </w:tcPr>
          <w:p w14:paraId="5347BEE8" w14:textId="77777777" w:rsidR="003D27E1" w:rsidRDefault="00B475ED">
            <w:pPr>
              <w:jc w:val="right"/>
            </w:pPr>
            <w:r>
              <w:rPr>
                <w:rFonts w:ascii="Consolas" w:eastAsia="Consolas" w:hAnsi="Consolas" w:cs="Consolas"/>
                <w:sz w:val="16"/>
              </w:rPr>
              <w:t>110,298</w:t>
            </w:r>
          </w:p>
        </w:tc>
        <w:tc>
          <w:tcPr>
            <w:tcW w:w="1170" w:type="dxa"/>
          </w:tcPr>
          <w:p w14:paraId="5347BEE9" w14:textId="77777777" w:rsidR="003D27E1" w:rsidRDefault="00B475ED">
            <w:pPr>
              <w:jc w:val="right"/>
            </w:pPr>
            <w:r>
              <w:rPr>
                <w:rFonts w:ascii="Consolas" w:eastAsia="Consolas" w:hAnsi="Consolas" w:cs="Consolas"/>
                <w:sz w:val="16"/>
              </w:rPr>
              <w:t>0</w:t>
            </w:r>
          </w:p>
        </w:tc>
        <w:tc>
          <w:tcPr>
            <w:tcW w:w="1170" w:type="dxa"/>
          </w:tcPr>
          <w:p w14:paraId="5347BEEA" w14:textId="77777777" w:rsidR="003D27E1" w:rsidRDefault="00B475ED">
            <w:pPr>
              <w:jc w:val="right"/>
            </w:pPr>
            <w:r>
              <w:rPr>
                <w:rFonts w:ascii="Consolas" w:eastAsia="Consolas" w:hAnsi="Consolas" w:cs="Consolas"/>
                <w:sz w:val="16"/>
              </w:rPr>
              <w:t>10,546</w:t>
            </w:r>
          </w:p>
        </w:tc>
      </w:tr>
      <w:tr w:rsidR="003D27E1" w14:paraId="5347BEF4" w14:textId="77777777">
        <w:tc>
          <w:tcPr>
            <w:tcW w:w="1170" w:type="dxa"/>
          </w:tcPr>
          <w:p w14:paraId="5347BEEC" w14:textId="77777777" w:rsidR="003D27E1" w:rsidRDefault="00B475ED">
            <w:pPr>
              <w:jc w:val="right"/>
            </w:pPr>
            <w:r>
              <w:rPr>
                <w:rFonts w:ascii="Consolas" w:eastAsia="Consolas" w:hAnsi="Consolas" w:cs="Consolas"/>
                <w:sz w:val="16"/>
              </w:rPr>
              <w:t>3</w:t>
            </w:r>
          </w:p>
        </w:tc>
        <w:tc>
          <w:tcPr>
            <w:tcW w:w="1170" w:type="dxa"/>
          </w:tcPr>
          <w:p w14:paraId="5347BEED" w14:textId="77777777" w:rsidR="003D27E1" w:rsidRDefault="00B475ED">
            <w:pPr>
              <w:jc w:val="right"/>
            </w:pPr>
            <w:r>
              <w:rPr>
                <w:rFonts w:ascii="Consolas" w:eastAsia="Consolas" w:hAnsi="Consolas" w:cs="Consolas"/>
                <w:sz w:val="16"/>
              </w:rPr>
              <w:t>16,746</w:t>
            </w:r>
          </w:p>
        </w:tc>
        <w:tc>
          <w:tcPr>
            <w:tcW w:w="1170" w:type="dxa"/>
          </w:tcPr>
          <w:p w14:paraId="5347BEEE" w14:textId="77777777" w:rsidR="003D27E1" w:rsidRDefault="00B475ED">
            <w:pPr>
              <w:jc w:val="right"/>
            </w:pPr>
            <w:r>
              <w:rPr>
                <w:rFonts w:ascii="Consolas" w:eastAsia="Consolas" w:hAnsi="Consolas" w:cs="Consolas"/>
                <w:sz w:val="16"/>
              </w:rPr>
              <w:t>9,022</w:t>
            </w:r>
          </w:p>
        </w:tc>
        <w:tc>
          <w:tcPr>
            <w:tcW w:w="1170" w:type="dxa"/>
          </w:tcPr>
          <w:p w14:paraId="5347BEEF" w14:textId="77777777" w:rsidR="003D27E1" w:rsidRDefault="00B475ED">
            <w:pPr>
              <w:jc w:val="right"/>
            </w:pPr>
            <w:r>
              <w:rPr>
                <w:rFonts w:ascii="Consolas" w:eastAsia="Consolas" w:hAnsi="Consolas" w:cs="Consolas"/>
                <w:sz w:val="16"/>
              </w:rPr>
              <w:t>43,287</w:t>
            </w:r>
          </w:p>
        </w:tc>
        <w:tc>
          <w:tcPr>
            <w:tcW w:w="1170" w:type="dxa"/>
          </w:tcPr>
          <w:p w14:paraId="5347BEF0" w14:textId="77777777" w:rsidR="003D27E1" w:rsidRDefault="00B475ED">
            <w:pPr>
              <w:jc w:val="right"/>
            </w:pPr>
            <w:r>
              <w:rPr>
                <w:rFonts w:ascii="Consolas" w:eastAsia="Consolas" w:hAnsi="Consolas" w:cs="Consolas"/>
                <w:sz w:val="16"/>
              </w:rPr>
              <w:t>8,240</w:t>
            </w:r>
          </w:p>
        </w:tc>
        <w:tc>
          <w:tcPr>
            <w:tcW w:w="1170" w:type="dxa"/>
          </w:tcPr>
          <w:p w14:paraId="5347BEF1" w14:textId="77777777" w:rsidR="003D27E1" w:rsidRDefault="00B475ED">
            <w:pPr>
              <w:jc w:val="right"/>
            </w:pPr>
            <w:r>
              <w:rPr>
                <w:rFonts w:ascii="Consolas" w:eastAsia="Consolas" w:hAnsi="Consolas" w:cs="Consolas"/>
                <w:sz w:val="16"/>
              </w:rPr>
              <w:t>39,250</w:t>
            </w:r>
          </w:p>
        </w:tc>
        <w:tc>
          <w:tcPr>
            <w:tcW w:w="1170" w:type="dxa"/>
          </w:tcPr>
          <w:p w14:paraId="5347BEF2" w14:textId="77777777" w:rsidR="003D27E1" w:rsidRDefault="00B475ED">
            <w:pPr>
              <w:jc w:val="right"/>
            </w:pPr>
            <w:r>
              <w:rPr>
                <w:rFonts w:ascii="Consolas" w:eastAsia="Consolas" w:hAnsi="Consolas" w:cs="Consolas"/>
                <w:sz w:val="16"/>
              </w:rPr>
              <w:t>0</w:t>
            </w:r>
          </w:p>
        </w:tc>
        <w:tc>
          <w:tcPr>
            <w:tcW w:w="1170" w:type="dxa"/>
          </w:tcPr>
          <w:p w14:paraId="5347BEF3" w14:textId="77777777" w:rsidR="003D27E1" w:rsidRDefault="00B475ED">
            <w:pPr>
              <w:jc w:val="right"/>
            </w:pPr>
            <w:r>
              <w:rPr>
                <w:rFonts w:ascii="Consolas" w:eastAsia="Consolas" w:hAnsi="Consolas" w:cs="Consolas"/>
                <w:sz w:val="16"/>
              </w:rPr>
              <w:t>3,356</w:t>
            </w:r>
          </w:p>
        </w:tc>
      </w:tr>
      <w:tr w:rsidR="003D27E1" w14:paraId="5347BEFD" w14:textId="77777777">
        <w:tc>
          <w:tcPr>
            <w:tcW w:w="1170" w:type="dxa"/>
          </w:tcPr>
          <w:p w14:paraId="5347BEF5" w14:textId="77777777" w:rsidR="003D27E1" w:rsidRDefault="00B475ED">
            <w:pPr>
              <w:jc w:val="right"/>
            </w:pPr>
            <w:r>
              <w:rPr>
                <w:rFonts w:ascii="Consolas" w:eastAsia="Consolas" w:hAnsi="Consolas" w:cs="Consolas"/>
                <w:sz w:val="16"/>
              </w:rPr>
              <w:t>4</w:t>
            </w:r>
          </w:p>
        </w:tc>
        <w:tc>
          <w:tcPr>
            <w:tcW w:w="1170" w:type="dxa"/>
          </w:tcPr>
          <w:p w14:paraId="5347BEF6" w14:textId="77777777" w:rsidR="003D27E1" w:rsidRDefault="00B475ED">
            <w:pPr>
              <w:jc w:val="right"/>
            </w:pPr>
            <w:r>
              <w:rPr>
                <w:rFonts w:ascii="Consolas" w:eastAsia="Consolas" w:hAnsi="Consolas" w:cs="Consolas"/>
                <w:sz w:val="16"/>
              </w:rPr>
              <w:t>4,546</w:t>
            </w:r>
          </w:p>
        </w:tc>
        <w:tc>
          <w:tcPr>
            <w:tcW w:w="1170" w:type="dxa"/>
          </w:tcPr>
          <w:p w14:paraId="5347BEF7" w14:textId="77777777" w:rsidR="003D27E1" w:rsidRDefault="00B475ED">
            <w:pPr>
              <w:jc w:val="right"/>
            </w:pPr>
            <w:r>
              <w:rPr>
                <w:rFonts w:ascii="Consolas" w:eastAsia="Consolas" w:hAnsi="Consolas" w:cs="Consolas"/>
                <w:sz w:val="16"/>
              </w:rPr>
              <w:t>714</w:t>
            </w:r>
          </w:p>
        </w:tc>
        <w:tc>
          <w:tcPr>
            <w:tcW w:w="1170" w:type="dxa"/>
          </w:tcPr>
          <w:p w14:paraId="5347BEF8" w14:textId="77777777" w:rsidR="003D27E1" w:rsidRDefault="00B475ED">
            <w:pPr>
              <w:jc w:val="right"/>
            </w:pPr>
            <w:r>
              <w:rPr>
                <w:rFonts w:ascii="Consolas" w:eastAsia="Consolas" w:hAnsi="Consolas" w:cs="Consolas"/>
                <w:sz w:val="16"/>
              </w:rPr>
              <w:t>16,416</w:t>
            </w:r>
          </w:p>
        </w:tc>
        <w:tc>
          <w:tcPr>
            <w:tcW w:w="1170" w:type="dxa"/>
          </w:tcPr>
          <w:p w14:paraId="5347BEF9" w14:textId="77777777" w:rsidR="003D27E1" w:rsidRDefault="00B475ED">
            <w:pPr>
              <w:jc w:val="right"/>
            </w:pPr>
            <w:r>
              <w:rPr>
                <w:rFonts w:ascii="Consolas" w:eastAsia="Consolas" w:hAnsi="Consolas" w:cs="Consolas"/>
                <w:sz w:val="16"/>
              </w:rPr>
              <w:t>1,498</w:t>
            </w:r>
          </w:p>
        </w:tc>
        <w:tc>
          <w:tcPr>
            <w:tcW w:w="1170" w:type="dxa"/>
          </w:tcPr>
          <w:p w14:paraId="5347BEFA" w14:textId="77777777" w:rsidR="003D27E1" w:rsidRDefault="00B475ED">
            <w:pPr>
              <w:jc w:val="right"/>
            </w:pPr>
            <w:r>
              <w:rPr>
                <w:rFonts w:ascii="Consolas" w:eastAsia="Consolas" w:hAnsi="Consolas" w:cs="Consolas"/>
                <w:sz w:val="16"/>
              </w:rPr>
              <w:t>11,186</w:t>
            </w:r>
          </w:p>
        </w:tc>
        <w:tc>
          <w:tcPr>
            <w:tcW w:w="1170" w:type="dxa"/>
          </w:tcPr>
          <w:p w14:paraId="5347BEFB" w14:textId="77777777" w:rsidR="003D27E1" w:rsidRDefault="00B475ED">
            <w:pPr>
              <w:jc w:val="right"/>
            </w:pPr>
            <w:r>
              <w:rPr>
                <w:rFonts w:ascii="Consolas" w:eastAsia="Consolas" w:hAnsi="Consolas" w:cs="Consolas"/>
                <w:sz w:val="16"/>
              </w:rPr>
              <w:t>0</w:t>
            </w:r>
          </w:p>
        </w:tc>
        <w:tc>
          <w:tcPr>
            <w:tcW w:w="1170" w:type="dxa"/>
          </w:tcPr>
          <w:p w14:paraId="5347BEFC" w14:textId="77777777" w:rsidR="003D27E1" w:rsidRDefault="00B475ED">
            <w:pPr>
              <w:jc w:val="right"/>
            </w:pPr>
            <w:r>
              <w:rPr>
                <w:rFonts w:ascii="Consolas" w:eastAsia="Consolas" w:hAnsi="Consolas" w:cs="Consolas"/>
                <w:sz w:val="16"/>
              </w:rPr>
              <w:t>505</w:t>
            </w:r>
          </w:p>
        </w:tc>
      </w:tr>
      <w:tr w:rsidR="003D27E1" w14:paraId="5347BF06" w14:textId="77777777">
        <w:tc>
          <w:tcPr>
            <w:tcW w:w="1170" w:type="dxa"/>
          </w:tcPr>
          <w:p w14:paraId="5347BEFE" w14:textId="77777777" w:rsidR="003D27E1" w:rsidRDefault="00B475ED">
            <w:pPr>
              <w:jc w:val="right"/>
            </w:pPr>
            <w:r>
              <w:rPr>
                <w:rFonts w:ascii="Consolas" w:eastAsia="Consolas" w:hAnsi="Consolas" w:cs="Consolas"/>
                <w:sz w:val="16"/>
              </w:rPr>
              <w:t>5</w:t>
            </w:r>
          </w:p>
        </w:tc>
        <w:tc>
          <w:tcPr>
            <w:tcW w:w="1170" w:type="dxa"/>
          </w:tcPr>
          <w:p w14:paraId="5347BEFF" w14:textId="77777777" w:rsidR="003D27E1" w:rsidRDefault="00B475ED">
            <w:pPr>
              <w:jc w:val="right"/>
            </w:pPr>
            <w:r>
              <w:rPr>
                <w:rFonts w:ascii="Consolas" w:eastAsia="Consolas" w:hAnsi="Consolas" w:cs="Consolas"/>
                <w:sz w:val="16"/>
              </w:rPr>
              <w:t>1,304</w:t>
            </w:r>
          </w:p>
        </w:tc>
        <w:tc>
          <w:tcPr>
            <w:tcW w:w="1170" w:type="dxa"/>
          </w:tcPr>
          <w:p w14:paraId="5347BF00" w14:textId="77777777" w:rsidR="003D27E1" w:rsidRDefault="00B475ED">
            <w:pPr>
              <w:jc w:val="right"/>
            </w:pPr>
            <w:r>
              <w:rPr>
                <w:rFonts w:ascii="Consolas" w:eastAsia="Consolas" w:hAnsi="Consolas" w:cs="Consolas"/>
                <w:sz w:val="16"/>
              </w:rPr>
              <w:t>59</w:t>
            </w:r>
          </w:p>
        </w:tc>
        <w:tc>
          <w:tcPr>
            <w:tcW w:w="1170" w:type="dxa"/>
          </w:tcPr>
          <w:p w14:paraId="5347BF01" w14:textId="77777777" w:rsidR="003D27E1" w:rsidRDefault="00B475ED">
            <w:pPr>
              <w:jc w:val="right"/>
            </w:pPr>
            <w:r>
              <w:rPr>
                <w:rFonts w:ascii="Consolas" w:eastAsia="Consolas" w:hAnsi="Consolas" w:cs="Consolas"/>
                <w:sz w:val="16"/>
              </w:rPr>
              <w:t>6,333</w:t>
            </w:r>
          </w:p>
        </w:tc>
        <w:tc>
          <w:tcPr>
            <w:tcW w:w="1170" w:type="dxa"/>
          </w:tcPr>
          <w:p w14:paraId="5347BF02" w14:textId="77777777" w:rsidR="003D27E1" w:rsidRDefault="00B475ED">
            <w:pPr>
              <w:jc w:val="right"/>
            </w:pPr>
            <w:r>
              <w:rPr>
                <w:rFonts w:ascii="Consolas" w:eastAsia="Consolas" w:hAnsi="Consolas" w:cs="Consolas"/>
                <w:sz w:val="16"/>
              </w:rPr>
              <w:t>249</w:t>
            </w:r>
          </w:p>
        </w:tc>
        <w:tc>
          <w:tcPr>
            <w:tcW w:w="1170" w:type="dxa"/>
          </w:tcPr>
          <w:p w14:paraId="5347BF03" w14:textId="77777777" w:rsidR="003D27E1" w:rsidRDefault="00B475ED">
            <w:pPr>
              <w:jc w:val="right"/>
            </w:pPr>
            <w:r>
              <w:rPr>
                <w:rFonts w:ascii="Consolas" w:eastAsia="Consolas" w:hAnsi="Consolas" w:cs="Consolas"/>
                <w:sz w:val="16"/>
              </w:rPr>
              <w:t>3,369</w:t>
            </w:r>
          </w:p>
        </w:tc>
        <w:tc>
          <w:tcPr>
            <w:tcW w:w="1170" w:type="dxa"/>
          </w:tcPr>
          <w:p w14:paraId="5347BF04" w14:textId="77777777" w:rsidR="003D27E1" w:rsidRDefault="00B475ED">
            <w:pPr>
              <w:jc w:val="right"/>
            </w:pPr>
            <w:r>
              <w:rPr>
                <w:rFonts w:ascii="Consolas" w:eastAsia="Consolas" w:hAnsi="Consolas" w:cs="Consolas"/>
                <w:sz w:val="16"/>
              </w:rPr>
              <w:t>0</w:t>
            </w:r>
          </w:p>
        </w:tc>
        <w:tc>
          <w:tcPr>
            <w:tcW w:w="1170" w:type="dxa"/>
          </w:tcPr>
          <w:p w14:paraId="5347BF05" w14:textId="77777777" w:rsidR="003D27E1" w:rsidRDefault="00B475ED">
            <w:pPr>
              <w:jc w:val="right"/>
            </w:pPr>
            <w:r>
              <w:rPr>
                <w:rFonts w:ascii="Consolas" w:eastAsia="Consolas" w:hAnsi="Consolas" w:cs="Consolas"/>
                <w:sz w:val="16"/>
              </w:rPr>
              <w:t>125</w:t>
            </w:r>
          </w:p>
        </w:tc>
      </w:tr>
      <w:tr w:rsidR="003D27E1" w14:paraId="5347BF0F" w14:textId="77777777">
        <w:tc>
          <w:tcPr>
            <w:tcW w:w="1170" w:type="dxa"/>
          </w:tcPr>
          <w:p w14:paraId="5347BF07" w14:textId="77777777" w:rsidR="003D27E1" w:rsidRDefault="00B475ED">
            <w:pPr>
              <w:jc w:val="right"/>
            </w:pPr>
            <w:r>
              <w:rPr>
                <w:rFonts w:ascii="Consolas" w:eastAsia="Consolas" w:hAnsi="Consolas" w:cs="Consolas"/>
                <w:sz w:val="16"/>
              </w:rPr>
              <w:t>6</w:t>
            </w:r>
          </w:p>
        </w:tc>
        <w:tc>
          <w:tcPr>
            <w:tcW w:w="1170" w:type="dxa"/>
          </w:tcPr>
          <w:p w14:paraId="5347BF08" w14:textId="77777777" w:rsidR="003D27E1" w:rsidRDefault="00B475ED">
            <w:pPr>
              <w:jc w:val="right"/>
            </w:pPr>
            <w:r>
              <w:rPr>
                <w:rFonts w:ascii="Consolas" w:eastAsia="Consolas" w:hAnsi="Consolas" w:cs="Consolas"/>
                <w:sz w:val="16"/>
              </w:rPr>
              <w:t>490</w:t>
            </w:r>
          </w:p>
        </w:tc>
        <w:tc>
          <w:tcPr>
            <w:tcW w:w="1170" w:type="dxa"/>
          </w:tcPr>
          <w:p w14:paraId="5347BF09" w14:textId="77777777" w:rsidR="003D27E1" w:rsidRDefault="00B475ED">
            <w:pPr>
              <w:jc w:val="right"/>
            </w:pPr>
            <w:r>
              <w:rPr>
                <w:rFonts w:ascii="Consolas" w:eastAsia="Consolas" w:hAnsi="Consolas" w:cs="Consolas"/>
                <w:sz w:val="16"/>
              </w:rPr>
              <w:t>0</w:t>
            </w:r>
          </w:p>
        </w:tc>
        <w:tc>
          <w:tcPr>
            <w:tcW w:w="1170" w:type="dxa"/>
          </w:tcPr>
          <w:p w14:paraId="5347BF0A" w14:textId="77777777" w:rsidR="003D27E1" w:rsidRDefault="00B475ED">
            <w:pPr>
              <w:jc w:val="right"/>
            </w:pPr>
            <w:r>
              <w:rPr>
                <w:rFonts w:ascii="Consolas" w:eastAsia="Consolas" w:hAnsi="Consolas" w:cs="Consolas"/>
                <w:sz w:val="16"/>
              </w:rPr>
              <w:t>2,771</w:t>
            </w:r>
          </w:p>
        </w:tc>
        <w:tc>
          <w:tcPr>
            <w:tcW w:w="1170" w:type="dxa"/>
          </w:tcPr>
          <w:p w14:paraId="5347BF0B" w14:textId="77777777" w:rsidR="003D27E1" w:rsidRDefault="00B475ED">
            <w:pPr>
              <w:jc w:val="right"/>
            </w:pPr>
            <w:r>
              <w:rPr>
                <w:rFonts w:ascii="Consolas" w:eastAsia="Consolas" w:hAnsi="Consolas" w:cs="Consolas"/>
                <w:sz w:val="16"/>
              </w:rPr>
              <w:t>35</w:t>
            </w:r>
          </w:p>
        </w:tc>
        <w:tc>
          <w:tcPr>
            <w:tcW w:w="1170" w:type="dxa"/>
          </w:tcPr>
          <w:p w14:paraId="5347BF0C" w14:textId="77777777" w:rsidR="003D27E1" w:rsidRDefault="00B475ED">
            <w:pPr>
              <w:jc w:val="right"/>
            </w:pPr>
            <w:r>
              <w:rPr>
                <w:rFonts w:ascii="Consolas" w:eastAsia="Consolas" w:hAnsi="Consolas" w:cs="Consolas"/>
                <w:sz w:val="16"/>
              </w:rPr>
              <w:t>1,018</w:t>
            </w:r>
          </w:p>
        </w:tc>
        <w:tc>
          <w:tcPr>
            <w:tcW w:w="1170" w:type="dxa"/>
          </w:tcPr>
          <w:p w14:paraId="5347BF0D" w14:textId="77777777" w:rsidR="003D27E1" w:rsidRDefault="00B475ED">
            <w:pPr>
              <w:jc w:val="right"/>
            </w:pPr>
            <w:r>
              <w:rPr>
                <w:rFonts w:ascii="Consolas" w:eastAsia="Consolas" w:hAnsi="Consolas" w:cs="Consolas"/>
                <w:sz w:val="16"/>
              </w:rPr>
              <w:t>0</w:t>
            </w:r>
          </w:p>
        </w:tc>
        <w:tc>
          <w:tcPr>
            <w:tcW w:w="1170" w:type="dxa"/>
          </w:tcPr>
          <w:p w14:paraId="5347BF0E" w14:textId="77777777" w:rsidR="003D27E1" w:rsidRDefault="00B475ED">
            <w:pPr>
              <w:jc w:val="right"/>
            </w:pPr>
            <w:r>
              <w:rPr>
                <w:rFonts w:ascii="Consolas" w:eastAsia="Consolas" w:hAnsi="Consolas" w:cs="Consolas"/>
                <w:sz w:val="16"/>
              </w:rPr>
              <w:t>7</w:t>
            </w:r>
          </w:p>
        </w:tc>
      </w:tr>
      <w:tr w:rsidR="003D27E1" w14:paraId="5347BF18" w14:textId="77777777">
        <w:tc>
          <w:tcPr>
            <w:tcW w:w="1170" w:type="dxa"/>
          </w:tcPr>
          <w:p w14:paraId="5347BF10" w14:textId="77777777" w:rsidR="003D27E1" w:rsidRDefault="00B475ED">
            <w:pPr>
              <w:jc w:val="right"/>
            </w:pPr>
            <w:r>
              <w:rPr>
                <w:rFonts w:ascii="Consolas" w:eastAsia="Consolas" w:hAnsi="Consolas" w:cs="Consolas"/>
                <w:sz w:val="16"/>
              </w:rPr>
              <w:t>7</w:t>
            </w:r>
          </w:p>
        </w:tc>
        <w:tc>
          <w:tcPr>
            <w:tcW w:w="1170" w:type="dxa"/>
          </w:tcPr>
          <w:p w14:paraId="5347BF11" w14:textId="77777777" w:rsidR="003D27E1" w:rsidRDefault="00B475ED">
            <w:pPr>
              <w:jc w:val="right"/>
            </w:pPr>
            <w:r>
              <w:rPr>
                <w:rFonts w:ascii="Consolas" w:eastAsia="Consolas" w:hAnsi="Consolas" w:cs="Consolas"/>
                <w:sz w:val="16"/>
              </w:rPr>
              <w:t>142</w:t>
            </w:r>
          </w:p>
        </w:tc>
        <w:tc>
          <w:tcPr>
            <w:tcW w:w="1170" w:type="dxa"/>
          </w:tcPr>
          <w:p w14:paraId="5347BF12" w14:textId="77777777" w:rsidR="003D27E1" w:rsidRDefault="00B475ED">
            <w:pPr>
              <w:jc w:val="right"/>
            </w:pPr>
            <w:r>
              <w:rPr>
                <w:rFonts w:ascii="Consolas" w:eastAsia="Consolas" w:hAnsi="Consolas" w:cs="Consolas"/>
                <w:sz w:val="16"/>
              </w:rPr>
              <w:t>0</w:t>
            </w:r>
          </w:p>
        </w:tc>
        <w:tc>
          <w:tcPr>
            <w:tcW w:w="1170" w:type="dxa"/>
          </w:tcPr>
          <w:p w14:paraId="5347BF13" w14:textId="77777777" w:rsidR="003D27E1" w:rsidRDefault="00B475ED">
            <w:pPr>
              <w:jc w:val="right"/>
            </w:pPr>
            <w:r>
              <w:rPr>
                <w:rFonts w:ascii="Consolas" w:eastAsia="Consolas" w:hAnsi="Consolas" w:cs="Consolas"/>
                <w:sz w:val="16"/>
              </w:rPr>
              <w:t>1,170</w:t>
            </w:r>
          </w:p>
        </w:tc>
        <w:tc>
          <w:tcPr>
            <w:tcW w:w="1170" w:type="dxa"/>
          </w:tcPr>
          <w:p w14:paraId="5347BF14" w14:textId="77777777" w:rsidR="003D27E1" w:rsidRDefault="00B475ED">
            <w:pPr>
              <w:jc w:val="right"/>
            </w:pPr>
            <w:r>
              <w:rPr>
                <w:rFonts w:ascii="Consolas" w:eastAsia="Consolas" w:hAnsi="Consolas" w:cs="Consolas"/>
                <w:sz w:val="16"/>
              </w:rPr>
              <w:t>10</w:t>
            </w:r>
          </w:p>
        </w:tc>
        <w:tc>
          <w:tcPr>
            <w:tcW w:w="1170" w:type="dxa"/>
          </w:tcPr>
          <w:p w14:paraId="5347BF15" w14:textId="77777777" w:rsidR="003D27E1" w:rsidRDefault="00B475ED">
            <w:pPr>
              <w:jc w:val="right"/>
            </w:pPr>
            <w:r>
              <w:rPr>
                <w:rFonts w:ascii="Consolas" w:eastAsia="Consolas" w:hAnsi="Consolas" w:cs="Consolas"/>
                <w:sz w:val="16"/>
              </w:rPr>
              <w:t>427</w:t>
            </w:r>
          </w:p>
        </w:tc>
        <w:tc>
          <w:tcPr>
            <w:tcW w:w="1170" w:type="dxa"/>
          </w:tcPr>
          <w:p w14:paraId="5347BF16" w14:textId="77777777" w:rsidR="003D27E1" w:rsidRDefault="00B475ED">
            <w:pPr>
              <w:jc w:val="right"/>
            </w:pPr>
            <w:r>
              <w:rPr>
                <w:rFonts w:ascii="Consolas" w:eastAsia="Consolas" w:hAnsi="Consolas" w:cs="Consolas"/>
                <w:sz w:val="16"/>
              </w:rPr>
              <w:t>0</w:t>
            </w:r>
          </w:p>
        </w:tc>
        <w:tc>
          <w:tcPr>
            <w:tcW w:w="1170" w:type="dxa"/>
          </w:tcPr>
          <w:p w14:paraId="5347BF17" w14:textId="77777777" w:rsidR="003D27E1" w:rsidRDefault="00B475ED">
            <w:pPr>
              <w:jc w:val="right"/>
            </w:pPr>
            <w:r>
              <w:rPr>
                <w:rFonts w:ascii="Consolas" w:eastAsia="Consolas" w:hAnsi="Consolas" w:cs="Consolas"/>
                <w:sz w:val="16"/>
              </w:rPr>
              <w:t>0</w:t>
            </w:r>
          </w:p>
        </w:tc>
      </w:tr>
      <w:tr w:rsidR="003D27E1" w14:paraId="5347BF21" w14:textId="77777777">
        <w:tc>
          <w:tcPr>
            <w:tcW w:w="1170" w:type="dxa"/>
          </w:tcPr>
          <w:p w14:paraId="5347BF19" w14:textId="77777777" w:rsidR="003D27E1" w:rsidRDefault="00B475ED">
            <w:pPr>
              <w:jc w:val="right"/>
            </w:pPr>
            <w:r>
              <w:rPr>
                <w:rFonts w:ascii="Consolas" w:eastAsia="Consolas" w:hAnsi="Consolas" w:cs="Consolas"/>
                <w:sz w:val="16"/>
              </w:rPr>
              <w:t>8</w:t>
            </w:r>
          </w:p>
        </w:tc>
        <w:tc>
          <w:tcPr>
            <w:tcW w:w="1170" w:type="dxa"/>
          </w:tcPr>
          <w:p w14:paraId="5347BF1A" w14:textId="77777777" w:rsidR="003D27E1" w:rsidRDefault="00B475ED">
            <w:pPr>
              <w:jc w:val="right"/>
            </w:pPr>
            <w:r>
              <w:rPr>
                <w:rFonts w:ascii="Consolas" w:eastAsia="Consolas" w:hAnsi="Consolas" w:cs="Consolas"/>
                <w:sz w:val="16"/>
              </w:rPr>
              <w:t>27</w:t>
            </w:r>
          </w:p>
        </w:tc>
        <w:tc>
          <w:tcPr>
            <w:tcW w:w="1170" w:type="dxa"/>
          </w:tcPr>
          <w:p w14:paraId="5347BF1B" w14:textId="77777777" w:rsidR="003D27E1" w:rsidRDefault="00B475ED">
            <w:pPr>
              <w:jc w:val="right"/>
            </w:pPr>
            <w:r>
              <w:rPr>
                <w:rFonts w:ascii="Consolas" w:eastAsia="Consolas" w:hAnsi="Consolas" w:cs="Consolas"/>
                <w:sz w:val="16"/>
              </w:rPr>
              <w:t>0</w:t>
            </w:r>
          </w:p>
        </w:tc>
        <w:tc>
          <w:tcPr>
            <w:tcW w:w="1170" w:type="dxa"/>
          </w:tcPr>
          <w:p w14:paraId="5347BF1C" w14:textId="77777777" w:rsidR="003D27E1" w:rsidRDefault="00B475ED">
            <w:pPr>
              <w:jc w:val="right"/>
            </w:pPr>
            <w:r>
              <w:rPr>
                <w:rFonts w:ascii="Consolas" w:eastAsia="Consolas" w:hAnsi="Consolas" w:cs="Consolas"/>
                <w:sz w:val="16"/>
              </w:rPr>
              <w:t>517</w:t>
            </w:r>
          </w:p>
        </w:tc>
        <w:tc>
          <w:tcPr>
            <w:tcW w:w="1170" w:type="dxa"/>
          </w:tcPr>
          <w:p w14:paraId="5347BF1D" w14:textId="77777777" w:rsidR="003D27E1" w:rsidRDefault="00B475ED">
            <w:pPr>
              <w:jc w:val="right"/>
            </w:pPr>
            <w:r>
              <w:rPr>
                <w:rFonts w:ascii="Consolas" w:eastAsia="Consolas" w:hAnsi="Consolas" w:cs="Consolas"/>
                <w:sz w:val="16"/>
              </w:rPr>
              <w:t>11</w:t>
            </w:r>
          </w:p>
        </w:tc>
        <w:tc>
          <w:tcPr>
            <w:tcW w:w="1170" w:type="dxa"/>
          </w:tcPr>
          <w:p w14:paraId="5347BF1E" w14:textId="77777777" w:rsidR="003D27E1" w:rsidRDefault="00B475ED">
            <w:pPr>
              <w:jc w:val="right"/>
            </w:pPr>
            <w:r>
              <w:rPr>
                <w:rFonts w:ascii="Consolas" w:eastAsia="Consolas" w:hAnsi="Consolas" w:cs="Consolas"/>
                <w:sz w:val="16"/>
              </w:rPr>
              <w:t>215</w:t>
            </w:r>
          </w:p>
        </w:tc>
        <w:tc>
          <w:tcPr>
            <w:tcW w:w="1170" w:type="dxa"/>
          </w:tcPr>
          <w:p w14:paraId="5347BF1F" w14:textId="77777777" w:rsidR="003D27E1" w:rsidRDefault="00B475ED">
            <w:pPr>
              <w:jc w:val="right"/>
            </w:pPr>
            <w:r>
              <w:rPr>
                <w:rFonts w:ascii="Consolas" w:eastAsia="Consolas" w:hAnsi="Consolas" w:cs="Consolas"/>
                <w:sz w:val="16"/>
              </w:rPr>
              <w:t>0</w:t>
            </w:r>
          </w:p>
        </w:tc>
        <w:tc>
          <w:tcPr>
            <w:tcW w:w="1170" w:type="dxa"/>
          </w:tcPr>
          <w:p w14:paraId="5347BF20" w14:textId="77777777" w:rsidR="003D27E1" w:rsidRDefault="00B475ED">
            <w:pPr>
              <w:jc w:val="right"/>
            </w:pPr>
            <w:r>
              <w:rPr>
                <w:rFonts w:ascii="Consolas" w:eastAsia="Consolas" w:hAnsi="Consolas" w:cs="Consolas"/>
                <w:sz w:val="16"/>
              </w:rPr>
              <w:t>0</w:t>
            </w:r>
          </w:p>
        </w:tc>
      </w:tr>
      <w:tr w:rsidR="003D27E1" w14:paraId="5347BF2A" w14:textId="77777777">
        <w:tc>
          <w:tcPr>
            <w:tcW w:w="1170" w:type="dxa"/>
          </w:tcPr>
          <w:p w14:paraId="5347BF22" w14:textId="77777777" w:rsidR="003D27E1" w:rsidRDefault="00B475ED">
            <w:pPr>
              <w:jc w:val="right"/>
            </w:pPr>
            <w:r>
              <w:rPr>
                <w:rFonts w:ascii="Consolas" w:eastAsia="Consolas" w:hAnsi="Consolas" w:cs="Consolas"/>
                <w:sz w:val="16"/>
              </w:rPr>
              <w:t>9</w:t>
            </w:r>
          </w:p>
        </w:tc>
        <w:tc>
          <w:tcPr>
            <w:tcW w:w="1170" w:type="dxa"/>
          </w:tcPr>
          <w:p w14:paraId="5347BF23" w14:textId="77777777" w:rsidR="003D27E1" w:rsidRDefault="00B475ED">
            <w:pPr>
              <w:jc w:val="right"/>
            </w:pPr>
            <w:r>
              <w:rPr>
                <w:rFonts w:ascii="Consolas" w:eastAsia="Consolas" w:hAnsi="Consolas" w:cs="Consolas"/>
                <w:sz w:val="16"/>
              </w:rPr>
              <w:t>58</w:t>
            </w:r>
          </w:p>
        </w:tc>
        <w:tc>
          <w:tcPr>
            <w:tcW w:w="1170" w:type="dxa"/>
          </w:tcPr>
          <w:p w14:paraId="5347BF24" w14:textId="77777777" w:rsidR="003D27E1" w:rsidRDefault="00B475ED">
            <w:pPr>
              <w:jc w:val="right"/>
            </w:pPr>
            <w:r>
              <w:rPr>
                <w:rFonts w:ascii="Consolas" w:eastAsia="Consolas" w:hAnsi="Consolas" w:cs="Consolas"/>
                <w:sz w:val="16"/>
              </w:rPr>
              <w:t>0</w:t>
            </w:r>
          </w:p>
        </w:tc>
        <w:tc>
          <w:tcPr>
            <w:tcW w:w="1170" w:type="dxa"/>
          </w:tcPr>
          <w:p w14:paraId="5347BF25" w14:textId="77777777" w:rsidR="003D27E1" w:rsidRDefault="00B475ED">
            <w:pPr>
              <w:jc w:val="right"/>
            </w:pPr>
            <w:r>
              <w:rPr>
                <w:rFonts w:ascii="Consolas" w:eastAsia="Consolas" w:hAnsi="Consolas" w:cs="Consolas"/>
                <w:sz w:val="16"/>
              </w:rPr>
              <w:t>333</w:t>
            </w:r>
          </w:p>
        </w:tc>
        <w:tc>
          <w:tcPr>
            <w:tcW w:w="1170" w:type="dxa"/>
          </w:tcPr>
          <w:p w14:paraId="5347BF26" w14:textId="77777777" w:rsidR="003D27E1" w:rsidRDefault="00B475ED">
            <w:pPr>
              <w:jc w:val="right"/>
            </w:pPr>
            <w:r>
              <w:rPr>
                <w:rFonts w:ascii="Consolas" w:eastAsia="Consolas" w:hAnsi="Consolas" w:cs="Consolas"/>
                <w:sz w:val="16"/>
              </w:rPr>
              <w:t>2</w:t>
            </w:r>
          </w:p>
        </w:tc>
        <w:tc>
          <w:tcPr>
            <w:tcW w:w="1170" w:type="dxa"/>
          </w:tcPr>
          <w:p w14:paraId="5347BF27" w14:textId="77777777" w:rsidR="003D27E1" w:rsidRDefault="00B475ED">
            <w:pPr>
              <w:jc w:val="right"/>
            </w:pPr>
            <w:r>
              <w:rPr>
                <w:rFonts w:ascii="Consolas" w:eastAsia="Consolas" w:hAnsi="Consolas" w:cs="Consolas"/>
                <w:sz w:val="16"/>
              </w:rPr>
              <w:t>63</w:t>
            </w:r>
          </w:p>
        </w:tc>
        <w:tc>
          <w:tcPr>
            <w:tcW w:w="1170" w:type="dxa"/>
          </w:tcPr>
          <w:p w14:paraId="5347BF28" w14:textId="77777777" w:rsidR="003D27E1" w:rsidRDefault="00B475ED">
            <w:pPr>
              <w:jc w:val="right"/>
            </w:pPr>
            <w:r>
              <w:rPr>
                <w:rFonts w:ascii="Consolas" w:eastAsia="Consolas" w:hAnsi="Consolas" w:cs="Consolas"/>
                <w:sz w:val="16"/>
              </w:rPr>
              <w:t>0</w:t>
            </w:r>
          </w:p>
        </w:tc>
        <w:tc>
          <w:tcPr>
            <w:tcW w:w="1170" w:type="dxa"/>
          </w:tcPr>
          <w:p w14:paraId="5347BF29" w14:textId="77777777" w:rsidR="003D27E1" w:rsidRDefault="00B475ED">
            <w:pPr>
              <w:jc w:val="right"/>
            </w:pPr>
            <w:r>
              <w:rPr>
                <w:rFonts w:ascii="Consolas" w:eastAsia="Consolas" w:hAnsi="Consolas" w:cs="Consolas"/>
                <w:sz w:val="16"/>
              </w:rPr>
              <w:t>0</w:t>
            </w:r>
          </w:p>
        </w:tc>
      </w:tr>
      <w:tr w:rsidR="003D27E1" w14:paraId="5347BF33" w14:textId="77777777">
        <w:tc>
          <w:tcPr>
            <w:tcW w:w="1170" w:type="dxa"/>
          </w:tcPr>
          <w:p w14:paraId="5347BF2B" w14:textId="77777777" w:rsidR="003D27E1" w:rsidRDefault="00B475ED">
            <w:pPr>
              <w:jc w:val="right"/>
            </w:pPr>
            <w:r>
              <w:rPr>
                <w:rFonts w:ascii="Consolas" w:eastAsia="Consolas" w:hAnsi="Consolas" w:cs="Consolas"/>
                <w:sz w:val="16"/>
              </w:rPr>
              <w:t>10</w:t>
            </w:r>
          </w:p>
        </w:tc>
        <w:tc>
          <w:tcPr>
            <w:tcW w:w="1170" w:type="dxa"/>
          </w:tcPr>
          <w:p w14:paraId="5347BF2C" w14:textId="77777777" w:rsidR="003D27E1" w:rsidRDefault="00B475ED">
            <w:pPr>
              <w:jc w:val="right"/>
            </w:pPr>
            <w:r>
              <w:rPr>
                <w:rFonts w:ascii="Consolas" w:eastAsia="Consolas" w:hAnsi="Consolas" w:cs="Consolas"/>
                <w:sz w:val="16"/>
              </w:rPr>
              <w:t>19</w:t>
            </w:r>
          </w:p>
        </w:tc>
        <w:tc>
          <w:tcPr>
            <w:tcW w:w="1170" w:type="dxa"/>
          </w:tcPr>
          <w:p w14:paraId="5347BF2D" w14:textId="77777777" w:rsidR="003D27E1" w:rsidRDefault="00B475ED">
            <w:pPr>
              <w:jc w:val="right"/>
            </w:pPr>
            <w:r>
              <w:rPr>
                <w:rFonts w:ascii="Consolas" w:eastAsia="Consolas" w:hAnsi="Consolas" w:cs="Consolas"/>
                <w:sz w:val="16"/>
              </w:rPr>
              <w:t>0</w:t>
            </w:r>
          </w:p>
        </w:tc>
        <w:tc>
          <w:tcPr>
            <w:tcW w:w="1170" w:type="dxa"/>
          </w:tcPr>
          <w:p w14:paraId="5347BF2E" w14:textId="77777777" w:rsidR="003D27E1" w:rsidRDefault="00B475ED">
            <w:pPr>
              <w:jc w:val="right"/>
            </w:pPr>
            <w:r>
              <w:rPr>
                <w:rFonts w:ascii="Consolas" w:eastAsia="Consolas" w:hAnsi="Consolas" w:cs="Consolas"/>
                <w:sz w:val="16"/>
              </w:rPr>
              <w:t>87</w:t>
            </w:r>
          </w:p>
        </w:tc>
        <w:tc>
          <w:tcPr>
            <w:tcW w:w="1170" w:type="dxa"/>
          </w:tcPr>
          <w:p w14:paraId="5347BF2F" w14:textId="77777777" w:rsidR="003D27E1" w:rsidRDefault="00B475ED">
            <w:pPr>
              <w:jc w:val="right"/>
            </w:pPr>
            <w:r>
              <w:rPr>
                <w:rFonts w:ascii="Consolas" w:eastAsia="Consolas" w:hAnsi="Consolas" w:cs="Consolas"/>
                <w:sz w:val="16"/>
              </w:rPr>
              <w:t>0</w:t>
            </w:r>
          </w:p>
        </w:tc>
        <w:tc>
          <w:tcPr>
            <w:tcW w:w="1170" w:type="dxa"/>
          </w:tcPr>
          <w:p w14:paraId="5347BF30" w14:textId="77777777" w:rsidR="003D27E1" w:rsidRDefault="00B475ED">
            <w:pPr>
              <w:jc w:val="right"/>
            </w:pPr>
            <w:r>
              <w:rPr>
                <w:rFonts w:ascii="Consolas" w:eastAsia="Consolas" w:hAnsi="Consolas" w:cs="Consolas"/>
                <w:sz w:val="16"/>
              </w:rPr>
              <w:t>27</w:t>
            </w:r>
          </w:p>
        </w:tc>
        <w:tc>
          <w:tcPr>
            <w:tcW w:w="1170" w:type="dxa"/>
          </w:tcPr>
          <w:p w14:paraId="5347BF31" w14:textId="77777777" w:rsidR="003D27E1" w:rsidRDefault="00B475ED">
            <w:pPr>
              <w:jc w:val="right"/>
            </w:pPr>
            <w:r>
              <w:rPr>
                <w:rFonts w:ascii="Consolas" w:eastAsia="Consolas" w:hAnsi="Consolas" w:cs="Consolas"/>
                <w:sz w:val="16"/>
              </w:rPr>
              <w:t>0</w:t>
            </w:r>
          </w:p>
        </w:tc>
        <w:tc>
          <w:tcPr>
            <w:tcW w:w="1170" w:type="dxa"/>
          </w:tcPr>
          <w:p w14:paraId="5347BF32" w14:textId="77777777" w:rsidR="003D27E1" w:rsidRDefault="00B475ED">
            <w:pPr>
              <w:jc w:val="right"/>
            </w:pPr>
            <w:r>
              <w:rPr>
                <w:rFonts w:ascii="Consolas" w:eastAsia="Consolas" w:hAnsi="Consolas" w:cs="Consolas"/>
                <w:sz w:val="16"/>
              </w:rPr>
              <w:t>0</w:t>
            </w:r>
          </w:p>
        </w:tc>
      </w:tr>
      <w:tr w:rsidR="003D27E1" w14:paraId="5347BF3C" w14:textId="77777777">
        <w:tc>
          <w:tcPr>
            <w:tcW w:w="1170" w:type="dxa"/>
          </w:tcPr>
          <w:p w14:paraId="5347BF34" w14:textId="77777777" w:rsidR="003D27E1" w:rsidRDefault="00B475ED">
            <w:pPr>
              <w:jc w:val="right"/>
            </w:pPr>
            <w:r>
              <w:rPr>
                <w:rFonts w:ascii="Consolas" w:eastAsia="Consolas" w:hAnsi="Consolas" w:cs="Consolas"/>
                <w:sz w:val="16"/>
              </w:rPr>
              <w:t>11</w:t>
            </w:r>
          </w:p>
        </w:tc>
        <w:tc>
          <w:tcPr>
            <w:tcW w:w="1170" w:type="dxa"/>
          </w:tcPr>
          <w:p w14:paraId="5347BF35" w14:textId="77777777" w:rsidR="003D27E1" w:rsidRDefault="00B475ED">
            <w:pPr>
              <w:jc w:val="right"/>
            </w:pPr>
            <w:r>
              <w:rPr>
                <w:rFonts w:ascii="Consolas" w:eastAsia="Consolas" w:hAnsi="Consolas" w:cs="Consolas"/>
                <w:sz w:val="16"/>
              </w:rPr>
              <w:t>6</w:t>
            </w:r>
          </w:p>
        </w:tc>
        <w:tc>
          <w:tcPr>
            <w:tcW w:w="1170" w:type="dxa"/>
          </w:tcPr>
          <w:p w14:paraId="5347BF36" w14:textId="77777777" w:rsidR="003D27E1" w:rsidRDefault="00B475ED">
            <w:pPr>
              <w:jc w:val="right"/>
            </w:pPr>
            <w:r>
              <w:rPr>
                <w:rFonts w:ascii="Consolas" w:eastAsia="Consolas" w:hAnsi="Consolas" w:cs="Consolas"/>
                <w:sz w:val="16"/>
              </w:rPr>
              <w:t>0</w:t>
            </w:r>
          </w:p>
        </w:tc>
        <w:tc>
          <w:tcPr>
            <w:tcW w:w="1170" w:type="dxa"/>
          </w:tcPr>
          <w:p w14:paraId="5347BF37" w14:textId="77777777" w:rsidR="003D27E1" w:rsidRDefault="00B475ED">
            <w:pPr>
              <w:jc w:val="right"/>
            </w:pPr>
            <w:r>
              <w:rPr>
                <w:rFonts w:ascii="Consolas" w:eastAsia="Consolas" w:hAnsi="Consolas" w:cs="Consolas"/>
                <w:sz w:val="16"/>
              </w:rPr>
              <w:t>20</w:t>
            </w:r>
          </w:p>
        </w:tc>
        <w:tc>
          <w:tcPr>
            <w:tcW w:w="1170" w:type="dxa"/>
          </w:tcPr>
          <w:p w14:paraId="5347BF38" w14:textId="77777777" w:rsidR="003D27E1" w:rsidRDefault="00B475ED">
            <w:pPr>
              <w:jc w:val="right"/>
            </w:pPr>
            <w:r>
              <w:rPr>
                <w:rFonts w:ascii="Consolas" w:eastAsia="Consolas" w:hAnsi="Consolas" w:cs="Consolas"/>
                <w:sz w:val="16"/>
              </w:rPr>
              <w:t>0</w:t>
            </w:r>
          </w:p>
        </w:tc>
        <w:tc>
          <w:tcPr>
            <w:tcW w:w="1170" w:type="dxa"/>
          </w:tcPr>
          <w:p w14:paraId="5347BF39" w14:textId="77777777" w:rsidR="003D27E1" w:rsidRDefault="00B475ED">
            <w:pPr>
              <w:jc w:val="right"/>
            </w:pPr>
            <w:r>
              <w:rPr>
                <w:rFonts w:ascii="Consolas" w:eastAsia="Consolas" w:hAnsi="Consolas" w:cs="Consolas"/>
                <w:sz w:val="16"/>
              </w:rPr>
              <w:t>8</w:t>
            </w:r>
          </w:p>
        </w:tc>
        <w:tc>
          <w:tcPr>
            <w:tcW w:w="1170" w:type="dxa"/>
          </w:tcPr>
          <w:p w14:paraId="5347BF3A" w14:textId="77777777" w:rsidR="003D27E1" w:rsidRDefault="00B475ED">
            <w:pPr>
              <w:jc w:val="right"/>
            </w:pPr>
            <w:r>
              <w:rPr>
                <w:rFonts w:ascii="Consolas" w:eastAsia="Consolas" w:hAnsi="Consolas" w:cs="Consolas"/>
                <w:sz w:val="16"/>
              </w:rPr>
              <w:t>0</w:t>
            </w:r>
          </w:p>
        </w:tc>
        <w:tc>
          <w:tcPr>
            <w:tcW w:w="1170" w:type="dxa"/>
          </w:tcPr>
          <w:p w14:paraId="5347BF3B" w14:textId="77777777" w:rsidR="003D27E1" w:rsidRDefault="00B475ED">
            <w:pPr>
              <w:jc w:val="right"/>
            </w:pPr>
            <w:r>
              <w:rPr>
                <w:rFonts w:ascii="Consolas" w:eastAsia="Consolas" w:hAnsi="Consolas" w:cs="Consolas"/>
                <w:sz w:val="16"/>
              </w:rPr>
              <w:t>0</w:t>
            </w:r>
          </w:p>
        </w:tc>
      </w:tr>
      <w:tr w:rsidR="003D27E1" w14:paraId="5347BF45" w14:textId="77777777">
        <w:tc>
          <w:tcPr>
            <w:tcW w:w="1170" w:type="dxa"/>
          </w:tcPr>
          <w:p w14:paraId="5347BF3D" w14:textId="77777777" w:rsidR="003D27E1" w:rsidRDefault="00B475ED">
            <w:pPr>
              <w:jc w:val="right"/>
            </w:pPr>
            <w:r>
              <w:rPr>
                <w:rFonts w:ascii="Consolas" w:eastAsia="Consolas" w:hAnsi="Consolas" w:cs="Consolas"/>
                <w:sz w:val="16"/>
              </w:rPr>
              <w:t>12</w:t>
            </w:r>
          </w:p>
        </w:tc>
        <w:tc>
          <w:tcPr>
            <w:tcW w:w="1170" w:type="dxa"/>
          </w:tcPr>
          <w:p w14:paraId="5347BF3E" w14:textId="77777777" w:rsidR="003D27E1" w:rsidRDefault="00B475ED">
            <w:pPr>
              <w:jc w:val="right"/>
            </w:pPr>
            <w:r>
              <w:rPr>
                <w:rFonts w:ascii="Consolas" w:eastAsia="Consolas" w:hAnsi="Consolas" w:cs="Consolas"/>
                <w:sz w:val="16"/>
              </w:rPr>
              <w:t>3</w:t>
            </w:r>
          </w:p>
        </w:tc>
        <w:tc>
          <w:tcPr>
            <w:tcW w:w="1170" w:type="dxa"/>
          </w:tcPr>
          <w:p w14:paraId="5347BF3F" w14:textId="77777777" w:rsidR="003D27E1" w:rsidRDefault="00B475ED">
            <w:pPr>
              <w:jc w:val="right"/>
            </w:pPr>
            <w:r>
              <w:rPr>
                <w:rFonts w:ascii="Consolas" w:eastAsia="Consolas" w:hAnsi="Consolas" w:cs="Consolas"/>
                <w:sz w:val="16"/>
              </w:rPr>
              <w:t>0</w:t>
            </w:r>
          </w:p>
        </w:tc>
        <w:tc>
          <w:tcPr>
            <w:tcW w:w="1170" w:type="dxa"/>
          </w:tcPr>
          <w:p w14:paraId="5347BF40" w14:textId="77777777" w:rsidR="003D27E1" w:rsidRDefault="00B475ED">
            <w:pPr>
              <w:jc w:val="right"/>
            </w:pPr>
            <w:r>
              <w:rPr>
                <w:rFonts w:ascii="Consolas" w:eastAsia="Consolas" w:hAnsi="Consolas" w:cs="Consolas"/>
                <w:sz w:val="16"/>
              </w:rPr>
              <w:t>8</w:t>
            </w:r>
          </w:p>
        </w:tc>
        <w:tc>
          <w:tcPr>
            <w:tcW w:w="1170" w:type="dxa"/>
          </w:tcPr>
          <w:p w14:paraId="5347BF41" w14:textId="77777777" w:rsidR="003D27E1" w:rsidRDefault="00B475ED">
            <w:pPr>
              <w:jc w:val="right"/>
            </w:pPr>
            <w:r>
              <w:rPr>
                <w:rFonts w:ascii="Consolas" w:eastAsia="Consolas" w:hAnsi="Consolas" w:cs="Consolas"/>
                <w:sz w:val="16"/>
              </w:rPr>
              <w:t>0</w:t>
            </w:r>
          </w:p>
        </w:tc>
        <w:tc>
          <w:tcPr>
            <w:tcW w:w="1170" w:type="dxa"/>
          </w:tcPr>
          <w:p w14:paraId="5347BF42" w14:textId="77777777" w:rsidR="003D27E1" w:rsidRDefault="00B475ED">
            <w:pPr>
              <w:jc w:val="right"/>
            </w:pPr>
            <w:r>
              <w:rPr>
                <w:rFonts w:ascii="Consolas" w:eastAsia="Consolas" w:hAnsi="Consolas" w:cs="Consolas"/>
                <w:sz w:val="16"/>
              </w:rPr>
              <w:t>0</w:t>
            </w:r>
          </w:p>
        </w:tc>
        <w:tc>
          <w:tcPr>
            <w:tcW w:w="1170" w:type="dxa"/>
          </w:tcPr>
          <w:p w14:paraId="5347BF43" w14:textId="77777777" w:rsidR="003D27E1" w:rsidRDefault="00B475ED">
            <w:pPr>
              <w:jc w:val="right"/>
            </w:pPr>
            <w:r>
              <w:rPr>
                <w:rFonts w:ascii="Consolas" w:eastAsia="Consolas" w:hAnsi="Consolas" w:cs="Consolas"/>
                <w:sz w:val="16"/>
              </w:rPr>
              <w:t>0</w:t>
            </w:r>
          </w:p>
        </w:tc>
        <w:tc>
          <w:tcPr>
            <w:tcW w:w="1170" w:type="dxa"/>
          </w:tcPr>
          <w:p w14:paraId="5347BF44" w14:textId="77777777" w:rsidR="003D27E1" w:rsidRDefault="00B475ED">
            <w:pPr>
              <w:jc w:val="right"/>
            </w:pPr>
            <w:r>
              <w:rPr>
                <w:rFonts w:ascii="Consolas" w:eastAsia="Consolas" w:hAnsi="Consolas" w:cs="Consolas"/>
                <w:sz w:val="16"/>
              </w:rPr>
              <w:t>0</w:t>
            </w:r>
          </w:p>
        </w:tc>
      </w:tr>
      <w:tr w:rsidR="003D27E1" w14:paraId="5347BF4E" w14:textId="77777777">
        <w:tc>
          <w:tcPr>
            <w:tcW w:w="1170" w:type="dxa"/>
          </w:tcPr>
          <w:p w14:paraId="5347BF46" w14:textId="77777777" w:rsidR="003D27E1" w:rsidRDefault="00B475ED">
            <w:pPr>
              <w:jc w:val="right"/>
            </w:pPr>
            <w:r>
              <w:rPr>
                <w:rFonts w:ascii="Consolas" w:eastAsia="Consolas" w:hAnsi="Consolas" w:cs="Consolas"/>
                <w:sz w:val="16"/>
              </w:rPr>
              <w:t>13</w:t>
            </w:r>
          </w:p>
        </w:tc>
        <w:tc>
          <w:tcPr>
            <w:tcW w:w="1170" w:type="dxa"/>
          </w:tcPr>
          <w:p w14:paraId="5347BF47" w14:textId="77777777" w:rsidR="003D27E1" w:rsidRDefault="00B475ED">
            <w:pPr>
              <w:jc w:val="right"/>
            </w:pPr>
            <w:r>
              <w:rPr>
                <w:rFonts w:ascii="Consolas" w:eastAsia="Consolas" w:hAnsi="Consolas" w:cs="Consolas"/>
                <w:sz w:val="16"/>
              </w:rPr>
              <w:t>0</w:t>
            </w:r>
          </w:p>
        </w:tc>
        <w:tc>
          <w:tcPr>
            <w:tcW w:w="1170" w:type="dxa"/>
          </w:tcPr>
          <w:p w14:paraId="5347BF48" w14:textId="77777777" w:rsidR="003D27E1" w:rsidRDefault="00B475ED">
            <w:pPr>
              <w:jc w:val="right"/>
            </w:pPr>
            <w:r>
              <w:rPr>
                <w:rFonts w:ascii="Consolas" w:eastAsia="Consolas" w:hAnsi="Consolas" w:cs="Consolas"/>
                <w:sz w:val="16"/>
              </w:rPr>
              <w:t>0</w:t>
            </w:r>
          </w:p>
        </w:tc>
        <w:tc>
          <w:tcPr>
            <w:tcW w:w="1170" w:type="dxa"/>
          </w:tcPr>
          <w:p w14:paraId="5347BF49" w14:textId="77777777" w:rsidR="003D27E1" w:rsidRDefault="00B475ED">
            <w:pPr>
              <w:jc w:val="right"/>
            </w:pPr>
            <w:r>
              <w:rPr>
                <w:rFonts w:ascii="Consolas" w:eastAsia="Consolas" w:hAnsi="Consolas" w:cs="Consolas"/>
                <w:sz w:val="16"/>
              </w:rPr>
              <w:t>4</w:t>
            </w:r>
          </w:p>
        </w:tc>
        <w:tc>
          <w:tcPr>
            <w:tcW w:w="1170" w:type="dxa"/>
          </w:tcPr>
          <w:p w14:paraId="5347BF4A" w14:textId="77777777" w:rsidR="003D27E1" w:rsidRDefault="00B475ED">
            <w:pPr>
              <w:jc w:val="right"/>
            </w:pPr>
            <w:r>
              <w:rPr>
                <w:rFonts w:ascii="Consolas" w:eastAsia="Consolas" w:hAnsi="Consolas" w:cs="Consolas"/>
                <w:sz w:val="16"/>
              </w:rPr>
              <w:t>0</w:t>
            </w:r>
          </w:p>
        </w:tc>
        <w:tc>
          <w:tcPr>
            <w:tcW w:w="1170" w:type="dxa"/>
          </w:tcPr>
          <w:p w14:paraId="5347BF4B" w14:textId="77777777" w:rsidR="003D27E1" w:rsidRDefault="00B475ED">
            <w:pPr>
              <w:jc w:val="right"/>
            </w:pPr>
            <w:r>
              <w:rPr>
                <w:rFonts w:ascii="Consolas" w:eastAsia="Consolas" w:hAnsi="Consolas" w:cs="Consolas"/>
                <w:sz w:val="16"/>
              </w:rPr>
              <w:t>0</w:t>
            </w:r>
          </w:p>
        </w:tc>
        <w:tc>
          <w:tcPr>
            <w:tcW w:w="1170" w:type="dxa"/>
          </w:tcPr>
          <w:p w14:paraId="5347BF4C" w14:textId="77777777" w:rsidR="003D27E1" w:rsidRDefault="00B475ED">
            <w:pPr>
              <w:jc w:val="right"/>
            </w:pPr>
            <w:r>
              <w:rPr>
                <w:rFonts w:ascii="Consolas" w:eastAsia="Consolas" w:hAnsi="Consolas" w:cs="Consolas"/>
                <w:sz w:val="16"/>
              </w:rPr>
              <w:t>0</w:t>
            </w:r>
          </w:p>
        </w:tc>
        <w:tc>
          <w:tcPr>
            <w:tcW w:w="1170" w:type="dxa"/>
          </w:tcPr>
          <w:p w14:paraId="5347BF4D" w14:textId="77777777" w:rsidR="003D27E1" w:rsidRDefault="00B475ED">
            <w:pPr>
              <w:jc w:val="right"/>
            </w:pPr>
            <w:r>
              <w:rPr>
                <w:rFonts w:ascii="Consolas" w:eastAsia="Consolas" w:hAnsi="Consolas" w:cs="Consolas"/>
                <w:sz w:val="16"/>
              </w:rPr>
              <w:t>0</w:t>
            </w:r>
          </w:p>
        </w:tc>
      </w:tr>
      <w:tr w:rsidR="003D27E1" w14:paraId="5347BF57" w14:textId="77777777">
        <w:tc>
          <w:tcPr>
            <w:tcW w:w="1170" w:type="dxa"/>
          </w:tcPr>
          <w:p w14:paraId="5347BF4F" w14:textId="77777777" w:rsidR="003D27E1" w:rsidRDefault="00B475ED">
            <w:pPr>
              <w:jc w:val="right"/>
            </w:pPr>
            <w:r>
              <w:rPr>
                <w:rFonts w:ascii="Consolas" w:eastAsia="Consolas" w:hAnsi="Consolas" w:cs="Consolas"/>
                <w:sz w:val="16"/>
              </w:rPr>
              <w:t>14</w:t>
            </w:r>
          </w:p>
        </w:tc>
        <w:tc>
          <w:tcPr>
            <w:tcW w:w="1170" w:type="dxa"/>
          </w:tcPr>
          <w:p w14:paraId="5347BF50" w14:textId="77777777" w:rsidR="003D27E1" w:rsidRDefault="00B475ED">
            <w:pPr>
              <w:jc w:val="right"/>
            </w:pPr>
            <w:r>
              <w:rPr>
                <w:rFonts w:ascii="Consolas" w:eastAsia="Consolas" w:hAnsi="Consolas" w:cs="Consolas"/>
                <w:sz w:val="16"/>
              </w:rPr>
              <w:t>4</w:t>
            </w:r>
          </w:p>
        </w:tc>
        <w:tc>
          <w:tcPr>
            <w:tcW w:w="1170" w:type="dxa"/>
          </w:tcPr>
          <w:p w14:paraId="5347BF51" w14:textId="77777777" w:rsidR="003D27E1" w:rsidRDefault="00B475ED">
            <w:pPr>
              <w:jc w:val="right"/>
            </w:pPr>
            <w:r>
              <w:rPr>
                <w:rFonts w:ascii="Consolas" w:eastAsia="Consolas" w:hAnsi="Consolas" w:cs="Consolas"/>
                <w:sz w:val="16"/>
              </w:rPr>
              <w:t>0</w:t>
            </w:r>
          </w:p>
        </w:tc>
        <w:tc>
          <w:tcPr>
            <w:tcW w:w="1170" w:type="dxa"/>
          </w:tcPr>
          <w:p w14:paraId="5347BF52" w14:textId="77777777" w:rsidR="003D27E1" w:rsidRDefault="00B475ED">
            <w:pPr>
              <w:jc w:val="right"/>
            </w:pPr>
            <w:r>
              <w:rPr>
                <w:rFonts w:ascii="Consolas" w:eastAsia="Consolas" w:hAnsi="Consolas" w:cs="Consolas"/>
                <w:sz w:val="16"/>
              </w:rPr>
              <w:t>0</w:t>
            </w:r>
          </w:p>
        </w:tc>
        <w:tc>
          <w:tcPr>
            <w:tcW w:w="1170" w:type="dxa"/>
          </w:tcPr>
          <w:p w14:paraId="5347BF53" w14:textId="77777777" w:rsidR="003D27E1" w:rsidRDefault="00B475ED">
            <w:pPr>
              <w:jc w:val="right"/>
            </w:pPr>
            <w:r>
              <w:rPr>
                <w:rFonts w:ascii="Consolas" w:eastAsia="Consolas" w:hAnsi="Consolas" w:cs="Consolas"/>
                <w:sz w:val="16"/>
              </w:rPr>
              <w:t>0</w:t>
            </w:r>
          </w:p>
        </w:tc>
        <w:tc>
          <w:tcPr>
            <w:tcW w:w="1170" w:type="dxa"/>
          </w:tcPr>
          <w:p w14:paraId="5347BF54" w14:textId="77777777" w:rsidR="003D27E1" w:rsidRDefault="00B475ED">
            <w:pPr>
              <w:jc w:val="right"/>
            </w:pPr>
            <w:r>
              <w:rPr>
                <w:rFonts w:ascii="Consolas" w:eastAsia="Consolas" w:hAnsi="Consolas" w:cs="Consolas"/>
                <w:sz w:val="16"/>
              </w:rPr>
              <w:t>0</w:t>
            </w:r>
          </w:p>
        </w:tc>
        <w:tc>
          <w:tcPr>
            <w:tcW w:w="1170" w:type="dxa"/>
          </w:tcPr>
          <w:p w14:paraId="5347BF55" w14:textId="77777777" w:rsidR="003D27E1" w:rsidRDefault="00B475ED">
            <w:pPr>
              <w:jc w:val="right"/>
            </w:pPr>
            <w:r>
              <w:rPr>
                <w:rFonts w:ascii="Consolas" w:eastAsia="Consolas" w:hAnsi="Consolas" w:cs="Consolas"/>
                <w:sz w:val="16"/>
              </w:rPr>
              <w:t>0</w:t>
            </w:r>
          </w:p>
        </w:tc>
        <w:tc>
          <w:tcPr>
            <w:tcW w:w="1170" w:type="dxa"/>
          </w:tcPr>
          <w:p w14:paraId="5347BF56" w14:textId="77777777" w:rsidR="003D27E1" w:rsidRDefault="00B475ED">
            <w:pPr>
              <w:jc w:val="right"/>
            </w:pPr>
            <w:r>
              <w:rPr>
                <w:rFonts w:ascii="Consolas" w:eastAsia="Consolas" w:hAnsi="Consolas" w:cs="Consolas"/>
                <w:sz w:val="16"/>
              </w:rPr>
              <w:t>0</w:t>
            </w:r>
          </w:p>
        </w:tc>
      </w:tr>
      <w:tr w:rsidR="003D27E1" w14:paraId="5347BF60" w14:textId="77777777">
        <w:tc>
          <w:tcPr>
            <w:tcW w:w="1170" w:type="dxa"/>
            <w:tcBorders>
              <w:bottom w:val="single" w:sz="0" w:space="0" w:color="000000"/>
            </w:tcBorders>
          </w:tcPr>
          <w:p w14:paraId="5347BF58"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BF59"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F5A"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F5B"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F5C"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BF5D" w14:textId="77777777" w:rsidR="003D27E1" w:rsidRDefault="00B475ED">
            <w:pPr>
              <w:jc w:val="right"/>
            </w:pPr>
            <w:r>
              <w:rPr>
                <w:rFonts w:ascii="Consolas" w:eastAsia="Consolas" w:hAnsi="Consolas" w:cs="Consolas"/>
                <w:sz w:val="16"/>
              </w:rPr>
              <w:t>479</w:t>
            </w:r>
          </w:p>
        </w:tc>
        <w:tc>
          <w:tcPr>
            <w:tcW w:w="1170" w:type="dxa"/>
            <w:tcBorders>
              <w:bottom w:val="single" w:sz="0" w:space="0" w:color="000000"/>
            </w:tcBorders>
          </w:tcPr>
          <w:p w14:paraId="5347BF5E" w14:textId="77777777" w:rsidR="003D27E1" w:rsidRDefault="00B475ED">
            <w:pPr>
              <w:jc w:val="right"/>
            </w:pPr>
            <w:r>
              <w:rPr>
                <w:rFonts w:ascii="Consolas" w:eastAsia="Consolas" w:hAnsi="Consolas" w:cs="Consolas"/>
                <w:sz w:val="16"/>
              </w:rPr>
              <w:t>782,886</w:t>
            </w:r>
          </w:p>
        </w:tc>
        <w:tc>
          <w:tcPr>
            <w:tcW w:w="1170" w:type="dxa"/>
            <w:tcBorders>
              <w:bottom w:val="single" w:sz="0" w:space="0" w:color="000000"/>
            </w:tcBorders>
          </w:tcPr>
          <w:p w14:paraId="5347BF5F" w14:textId="77777777" w:rsidR="003D27E1" w:rsidRDefault="00B475ED">
            <w:pPr>
              <w:jc w:val="right"/>
            </w:pPr>
            <w:r>
              <w:rPr>
                <w:rFonts w:ascii="Consolas" w:eastAsia="Consolas" w:hAnsi="Consolas" w:cs="Consolas"/>
                <w:sz w:val="16"/>
              </w:rPr>
              <w:t>0</w:t>
            </w:r>
          </w:p>
        </w:tc>
      </w:tr>
      <w:tr w:rsidR="003D27E1" w14:paraId="5347BF69" w14:textId="77777777">
        <w:tc>
          <w:tcPr>
            <w:tcW w:w="0" w:type="auto"/>
            <w:tcBorders>
              <w:top w:val="single" w:sz="0" w:space="0" w:color="000000"/>
              <w:bottom w:val="single" w:sz="0" w:space="0" w:color="000000"/>
            </w:tcBorders>
          </w:tcPr>
          <w:p w14:paraId="5347BF61"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BF62"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BF63"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BF64"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BF65"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BF66"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BF67"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BF68" w14:textId="77777777" w:rsidR="003D27E1" w:rsidRDefault="00B475ED">
            <w:pPr>
              <w:jc w:val="right"/>
            </w:pPr>
            <w:r>
              <w:rPr>
                <w:rFonts w:ascii="Consolas" w:eastAsia="Consolas" w:hAnsi="Consolas" w:cs="Consolas"/>
                <w:sz w:val="16"/>
              </w:rPr>
              <w:t>116,355</w:t>
            </w:r>
          </w:p>
        </w:tc>
      </w:tr>
    </w:tbl>
    <w:p w14:paraId="5347BF6A" w14:textId="77777777" w:rsidR="003D27E1" w:rsidRDefault="003D27E1"/>
    <w:p w14:paraId="5347BF6B" w14:textId="77777777" w:rsidR="003D27E1" w:rsidRDefault="00B475ED">
      <w:r>
        <w:br/>
      </w:r>
    </w:p>
    <w:p w14:paraId="5347BF6C" w14:textId="77777777" w:rsidR="003D27E1" w:rsidRDefault="00B475ED">
      <w:pPr>
        <w:shd w:val="solid" w:color="B0C4DE" w:fill="auto"/>
      </w:pPr>
      <w:r>
        <w:rPr>
          <w:b/>
          <w:sz w:val="26"/>
        </w:rPr>
        <w:t>kidsn_hh15</w:t>
      </w:r>
    </w:p>
    <w:p w14:paraId="5347BF6D" w14:textId="77777777" w:rsidR="003D27E1" w:rsidRDefault="00B475ED">
      <w:pPr>
        <w:rPr>
          <w:color w:val="4682B4"/>
        </w:rPr>
      </w:pPr>
      <w:r>
        <w:rPr>
          <w:color w:val="4682B4"/>
        </w:rPr>
        <w:t>Number Of Children in HH aged 0-15</w:t>
      </w:r>
      <w:r>
        <w:rPr>
          <w:color w:val="4682B4"/>
        </w:rPr>
        <w:br/>
      </w:r>
    </w:p>
    <w:p w14:paraId="5347BF6E" w14:textId="77777777" w:rsidR="003D27E1" w:rsidRDefault="003D27E1"/>
    <w:p w14:paraId="5347BF6F" w14:textId="77777777" w:rsidR="003D27E1" w:rsidRDefault="00B475ED">
      <w:r>
        <w:t>Number of persons in the household aged 15 or under (any children: own-born, adopted, of other family members).</w:t>
      </w:r>
    </w:p>
    <w:p w14:paraId="5347BF70" w14:textId="77777777" w:rsidR="003D27E1" w:rsidRDefault="00B475ED">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BF72" w14:textId="77777777">
        <w:tc>
          <w:tcPr>
            <w:tcW w:w="9360" w:type="dxa"/>
            <w:gridSpan w:val="6"/>
          </w:tcPr>
          <w:p w14:paraId="5347BF71" w14:textId="77777777" w:rsidR="003D27E1" w:rsidRDefault="00B475ED">
            <w:r>
              <w:rPr>
                <w:rFonts w:ascii="Consolas" w:eastAsia="Consolas" w:hAnsi="Consolas" w:cs="Consolas"/>
                <w:b/>
                <w:sz w:val="18"/>
              </w:rPr>
              <w:t xml:space="preserve">       Name: </w:t>
            </w:r>
            <w:r>
              <w:rPr>
                <w:rFonts w:ascii="Consolas" w:eastAsia="Consolas" w:hAnsi="Consolas" w:cs="Consolas"/>
                <w:sz w:val="18"/>
              </w:rPr>
              <w:t>kidsn_hh15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Children in HH aged 0-15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1,894,473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[0; 11]</w:t>
            </w:r>
            <w:r>
              <w:rPr>
                <w:rFonts w:ascii="Consolas" w:eastAsia="Consolas" w:hAnsi="Consolas" w:cs="Consolas"/>
                <w:sz w:val="18"/>
              </w:rPr>
              <w:br/>
            </w:r>
            <w:r>
              <w:rPr>
                <w:rFonts w:ascii="Consolas" w:eastAsia="Consolas" w:hAnsi="Consolas" w:cs="Consolas"/>
                <w:b/>
                <w:sz w:val="18"/>
              </w:rPr>
              <w:lastRenderedPageBreak/>
              <w:t xml:space="preserve">       Mean: </w:t>
            </w:r>
            <w:r>
              <w:rPr>
                <w:rFonts w:ascii="Consolas" w:eastAsia="Consolas" w:hAnsi="Consolas" w:cs="Consolas"/>
                <w:sz w:val="18"/>
              </w:rPr>
              <w:t xml:space="preserve">0.55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0.96           </w:t>
            </w:r>
            <w:r>
              <w:rPr>
                <w:rFonts w:ascii="Consolas" w:eastAsia="Consolas" w:hAnsi="Consolas" w:cs="Consolas"/>
                <w:sz w:val="18"/>
              </w:rPr>
              <w:br/>
            </w:r>
          </w:p>
        </w:tc>
      </w:tr>
      <w:tr w:rsidR="003D27E1" w14:paraId="5347BF79" w14:textId="77777777">
        <w:tc>
          <w:tcPr>
            <w:tcW w:w="1560" w:type="dxa"/>
          </w:tcPr>
          <w:p w14:paraId="5347BF73" w14:textId="77777777" w:rsidR="003D27E1" w:rsidRDefault="003D27E1"/>
        </w:tc>
        <w:tc>
          <w:tcPr>
            <w:tcW w:w="1560" w:type="dxa"/>
            <w:tcBorders>
              <w:top w:val="single" w:sz="0" w:space="0" w:color="000000"/>
              <w:bottom w:val="single" w:sz="0" w:space="0" w:color="000000"/>
            </w:tcBorders>
          </w:tcPr>
          <w:p w14:paraId="5347BF74"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BF75"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BF76"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BF77" w14:textId="77777777" w:rsidR="003D27E1" w:rsidRDefault="00B475ED">
            <w:pPr>
              <w:jc w:val="right"/>
            </w:pPr>
            <w:r>
              <w:rPr>
                <w:rFonts w:ascii="Consolas" w:eastAsia="Consolas" w:hAnsi="Consolas" w:cs="Consolas"/>
                <w:b/>
                <w:sz w:val="18"/>
              </w:rPr>
              <w:t>Percent</w:t>
            </w:r>
          </w:p>
        </w:tc>
        <w:tc>
          <w:tcPr>
            <w:tcW w:w="1560" w:type="dxa"/>
          </w:tcPr>
          <w:p w14:paraId="5347BF78" w14:textId="77777777" w:rsidR="003D27E1" w:rsidRDefault="003D27E1"/>
        </w:tc>
      </w:tr>
      <w:tr w:rsidR="003D27E1" w14:paraId="5347BF80" w14:textId="77777777">
        <w:tc>
          <w:tcPr>
            <w:tcW w:w="1560" w:type="dxa"/>
            <w:tcBorders>
              <w:right w:val="nil"/>
            </w:tcBorders>
          </w:tcPr>
          <w:p w14:paraId="5347BF7A" w14:textId="77777777" w:rsidR="003D27E1" w:rsidRDefault="003D27E1"/>
        </w:tc>
        <w:tc>
          <w:tcPr>
            <w:tcW w:w="1560" w:type="dxa"/>
            <w:tcBorders>
              <w:top w:val="single" w:sz="0" w:space="0" w:color="000000"/>
              <w:left w:val="nil"/>
              <w:bottom w:val="single" w:sz="0" w:space="0" w:color="D3D3D3"/>
            </w:tcBorders>
          </w:tcPr>
          <w:p w14:paraId="5347BF7B" w14:textId="77777777" w:rsidR="003D27E1" w:rsidRDefault="00B475ED">
            <w:pPr>
              <w:jc w:val="right"/>
            </w:pPr>
            <w:r>
              <w:rPr>
                <w:rFonts w:ascii="Consolas" w:eastAsia="Consolas" w:hAnsi="Consolas" w:cs="Consolas"/>
                <w:sz w:val="16"/>
              </w:rPr>
              <w:t>0</w:t>
            </w:r>
          </w:p>
        </w:tc>
        <w:tc>
          <w:tcPr>
            <w:tcW w:w="1560" w:type="dxa"/>
            <w:tcBorders>
              <w:top w:val="single" w:sz="0" w:space="0" w:color="000000"/>
              <w:bottom w:val="single" w:sz="0" w:space="0" w:color="D3D3D3"/>
            </w:tcBorders>
          </w:tcPr>
          <w:p w14:paraId="5347BF7C" w14:textId="77777777" w:rsidR="003D27E1" w:rsidRDefault="003D27E1"/>
        </w:tc>
        <w:tc>
          <w:tcPr>
            <w:tcW w:w="1560" w:type="dxa"/>
            <w:tcBorders>
              <w:top w:val="single" w:sz="0" w:space="0" w:color="000000"/>
              <w:bottom w:val="single" w:sz="0" w:space="0" w:color="D3D3D3"/>
            </w:tcBorders>
          </w:tcPr>
          <w:p w14:paraId="5347BF7D" w14:textId="77777777" w:rsidR="003D27E1" w:rsidRDefault="00B475ED">
            <w:pPr>
              <w:jc w:val="right"/>
            </w:pPr>
            <w:r>
              <w:rPr>
                <w:rFonts w:ascii="Consolas" w:eastAsia="Consolas" w:hAnsi="Consolas" w:cs="Consolas"/>
                <w:sz w:val="16"/>
              </w:rPr>
              <w:t xml:space="preserve">   826,817</w:t>
            </w:r>
          </w:p>
        </w:tc>
        <w:tc>
          <w:tcPr>
            <w:tcW w:w="1560" w:type="dxa"/>
            <w:tcBorders>
              <w:top w:val="single" w:sz="0" w:space="0" w:color="000000"/>
              <w:bottom w:val="single" w:sz="0" w:space="0" w:color="D3D3D3"/>
            </w:tcBorders>
          </w:tcPr>
          <w:p w14:paraId="5347BF7E" w14:textId="77777777" w:rsidR="003D27E1" w:rsidRDefault="00B475ED">
            <w:pPr>
              <w:jc w:val="right"/>
            </w:pPr>
            <w:r>
              <w:rPr>
                <w:rFonts w:ascii="Consolas" w:eastAsia="Consolas" w:hAnsi="Consolas" w:cs="Consolas"/>
                <w:sz w:val="16"/>
              </w:rPr>
              <w:t xml:space="preserve">     26.8</w:t>
            </w:r>
          </w:p>
        </w:tc>
        <w:tc>
          <w:tcPr>
            <w:tcW w:w="1560" w:type="dxa"/>
          </w:tcPr>
          <w:p w14:paraId="5347BF7F" w14:textId="77777777" w:rsidR="003D27E1" w:rsidRDefault="003D27E1"/>
        </w:tc>
      </w:tr>
      <w:tr w:rsidR="003D27E1" w14:paraId="5347BF87" w14:textId="77777777">
        <w:tc>
          <w:tcPr>
            <w:tcW w:w="1560" w:type="dxa"/>
            <w:tcBorders>
              <w:right w:val="nil"/>
            </w:tcBorders>
          </w:tcPr>
          <w:p w14:paraId="5347BF81" w14:textId="77777777" w:rsidR="003D27E1" w:rsidRDefault="003D27E1"/>
        </w:tc>
        <w:tc>
          <w:tcPr>
            <w:tcW w:w="1560" w:type="dxa"/>
            <w:tcBorders>
              <w:top w:val="single" w:sz="0" w:space="0" w:color="D3D3D3"/>
              <w:left w:val="nil"/>
              <w:bottom w:val="single" w:sz="0" w:space="0" w:color="D3D3D3"/>
            </w:tcBorders>
          </w:tcPr>
          <w:p w14:paraId="5347BF82"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BF83" w14:textId="77777777" w:rsidR="003D27E1" w:rsidRDefault="003D27E1"/>
        </w:tc>
        <w:tc>
          <w:tcPr>
            <w:tcW w:w="1560" w:type="dxa"/>
            <w:tcBorders>
              <w:top w:val="single" w:sz="0" w:space="0" w:color="D3D3D3"/>
              <w:bottom w:val="single" w:sz="0" w:space="0" w:color="D3D3D3"/>
            </w:tcBorders>
          </w:tcPr>
          <w:p w14:paraId="5347BF84" w14:textId="77777777" w:rsidR="003D27E1" w:rsidRDefault="00B475ED">
            <w:pPr>
              <w:jc w:val="right"/>
            </w:pPr>
            <w:r>
              <w:rPr>
                <w:rFonts w:ascii="Consolas" w:eastAsia="Consolas" w:hAnsi="Consolas" w:cs="Consolas"/>
                <w:sz w:val="16"/>
              </w:rPr>
              <w:t xml:space="preserve">   157,858</w:t>
            </w:r>
          </w:p>
        </w:tc>
        <w:tc>
          <w:tcPr>
            <w:tcW w:w="1560" w:type="dxa"/>
            <w:tcBorders>
              <w:top w:val="single" w:sz="0" w:space="0" w:color="D3D3D3"/>
              <w:bottom w:val="single" w:sz="0" w:space="0" w:color="D3D3D3"/>
            </w:tcBorders>
          </w:tcPr>
          <w:p w14:paraId="5347BF85" w14:textId="77777777" w:rsidR="003D27E1" w:rsidRDefault="00B475ED">
            <w:pPr>
              <w:jc w:val="right"/>
            </w:pPr>
            <w:r>
              <w:rPr>
                <w:rFonts w:ascii="Consolas" w:eastAsia="Consolas" w:hAnsi="Consolas" w:cs="Consolas"/>
                <w:sz w:val="16"/>
              </w:rPr>
              <w:t xml:space="preserve">      5.1</w:t>
            </w:r>
          </w:p>
        </w:tc>
        <w:tc>
          <w:tcPr>
            <w:tcW w:w="1560" w:type="dxa"/>
          </w:tcPr>
          <w:p w14:paraId="5347BF86" w14:textId="77777777" w:rsidR="003D27E1" w:rsidRDefault="003D27E1"/>
        </w:tc>
      </w:tr>
      <w:tr w:rsidR="003D27E1" w14:paraId="5347BF8E" w14:textId="77777777">
        <w:tc>
          <w:tcPr>
            <w:tcW w:w="1560" w:type="dxa"/>
            <w:tcBorders>
              <w:right w:val="nil"/>
            </w:tcBorders>
          </w:tcPr>
          <w:p w14:paraId="5347BF88" w14:textId="77777777" w:rsidR="003D27E1" w:rsidRDefault="003D27E1"/>
        </w:tc>
        <w:tc>
          <w:tcPr>
            <w:tcW w:w="1560" w:type="dxa"/>
            <w:tcBorders>
              <w:top w:val="single" w:sz="0" w:space="0" w:color="D3D3D3"/>
              <w:left w:val="nil"/>
              <w:bottom w:val="single" w:sz="0" w:space="0" w:color="D3D3D3"/>
            </w:tcBorders>
          </w:tcPr>
          <w:p w14:paraId="5347BF89"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BF8A" w14:textId="77777777" w:rsidR="003D27E1" w:rsidRDefault="003D27E1"/>
        </w:tc>
        <w:tc>
          <w:tcPr>
            <w:tcW w:w="1560" w:type="dxa"/>
            <w:tcBorders>
              <w:top w:val="single" w:sz="0" w:space="0" w:color="D3D3D3"/>
              <w:bottom w:val="single" w:sz="0" w:space="0" w:color="D3D3D3"/>
            </w:tcBorders>
          </w:tcPr>
          <w:p w14:paraId="5347BF8B" w14:textId="77777777" w:rsidR="003D27E1" w:rsidRDefault="00B475ED">
            <w:pPr>
              <w:jc w:val="right"/>
            </w:pPr>
            <w:r>
              <w:rPr>
                <w:rFonts w:ascii="Consolas" w:eastAsia="Consolas" w:hAnsi="Consolas" w:cs="Consolas"/>
                <w:sz w:val="16"/>
              </w:rPr>
              <w:t xml:space="preserve">   142,420</w:t>
            </w:r>
          </w:p>
        </w:tc>
        <w:tc>
          <w:tcPr>
            <w:tcW w:w="1560" w:type="dxa"/>
            <w:tcBorders>
              <w:top w:val="single" w:sz="0" w:space="0" w:color="D3D3D3"/>
              <w:bottom w:val="single" w:sz="0" w:space="0" w:color="D3D3D3"/>
            </w:tcBorders>
          </w:tcPr>
          <w:p w14:paraId="5347BF8C" w14:textId="77777777" w:rsidR="003D27E1" w:rsidRDefault="00B475ED">
            <w:pPr>
              <w:jc w:val="right"/>
            </w:pPr>
            <w:r>
              <w:rPr>
                <w:rFonts w:ascii="Consolas" w:eastAsia="Consolas" w:hAnsi="Consolas" w:cs="Consolas"/>
                <w:sz w:val="16"/>
              </w:rPr>
              <w:t xml:space="preserve">      4.6</w:t>
            </w:r>
          </w:p>
        </w:tc>
        <w:tc>
          <w:tcPr>
            <w:tcW w:w="1560" w:type="dxa"/>
          </w:tcPr>
          <w:p w14:paraId="5347BF8D" w14:textId="77777777" w:rsidR="003D27E1" w:rsidRDefault="003D27E1"/>
        </w:tc>
      </w:tr>
      <w:tr w:rsidR="003D27E1" w14:paraId="5347BF95" w14:textId="77777777">
        <w:tc>
          <w:tcPr>
            <w:tcW w:w="1560" w:type="dxa"/>
            <w:tcBorders>
              <w:right w:val="nil"/>
            </w:tcBorders>
          </w:tcPr>
          <w:p w14:paraId="5347BF8F" w14:textId="77777777" w:rsidR="003D27E1" w:rsidRDefault="003D27E1"/>
        </w:tc>
        <w:tc>
          <w:tcPr>
            <w:tcW w:w="1560" w:type="dxa"/>
            <w:tcBorders>
              <w:top w:val="single" w:sz="0" w:space="0" w:color="D3D3D3"/>
              <w:left w:val="nil"/>
              <w:bottom w:val="single" w:sz="0" w:space="0" w:color="D3D3D3"/>
            </w:tcBorders>
          </w:tcPr>
          <w:p w14:paraId="5347BF90"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BF91" w14:textId="77777777" w:rsidR="003D27E1" w:rsidRDefault="003D27E1"/>
        </w:tc>
        <w:tc>
          <w:tcPr>
            <w:tcW w:w="1560" w:type="dxa"/>
            <w:tcBorders>
              <w:top w:val="single" w:sz="0" w:space="0" w:color="D3D3D3"/>
              <w:bottom w:val="single" w:sz="0" w:space="0" w:color="D3D3D3"/>
            </w:tcBorders>
          </w:tcPr>
          <w:p w14:paraId="5347BF92" w14:textId="77777777" w:rsidR="003D27E1" w:rsidRDefault="00B475ED">
            <w:pPr>
              <w:jc w:val="right"/>
            </w:pPr>
            <w:r>
              <w:rPr>
                <w:rFonts w:ascii="Consolas" w:eastAsia="Consolas" w:hAnsi="Consolas" w:cs="Consolas"/>
                <w:sz w:val="16"/>
              </w:rPr>
              <w:t xml:space="preserve">    47,265</w:t>
            </w:r>
          </w:p>
        </w:tc>
        <w:tc>
          <w:tcPr>
            <w:tcW w:w="1560" w:type="dxa"/>
            <w:tcBorders>
              <w:top w:val="single" w:sz="0" w:space="0" w:color="D3D3D3"/>
              <w:bottom w:val="single" w:sz="0" w:space="0" w:color="D3D3D3"/>
            </w:tcBorders>
          </w:tcPr>
          <w:p w14:paraId="5347BF93" w14:textId="77777777" w:rsidR="003D27E1" w:rsidRDefault="00B475ED">
            <w:pPr>
              <w:jc w:val="right"/>
            </w:pPr>
            <w:r>
              <w:rPr>
                <w:rFonts w:ascii="Consolas" w:eastAsia="Consolas" w:hAnsi="Consolas" w:cs="Consolas"/>
                <w:sz w:val="16"/>
              </w:rPr>
              <w:t xml:space="preserve">      1.5</w:t>
            </w:r>
          </w:p>
        </w:tc>
        <w:tc>
          <w:tcPr>
            <w:tcW w:w="1560" w:type="dxa"/>
          </w:tcPr>
          <w:p w14:paraId="5347BF94" w14:textId="77777777" w:rsidR="003D27E1" w:rsidRDefault="003D27E1"/>
        </w:tc>
      </w:tr>
      <w:tr w:rsidR="003D27E1" w14:paraId="5347BF9C" w14:textId="77777777">
        <w:tc>
          <w:tcPr>
            <w:tcW w:w="1560" w:type="dxa"/>
            <w:tcBorders>
              <w:right w:val="nil"/>
            </w:tcBorders>
          </w:tcPr>
          <w:p w14:paraId="5347BF96" w14:textId="77777777" w:rsidR="003D27E1" w:rsidRDefault="003D27E1"/>
        </w:tc>
        <w:tc>
          <w:tcPr>
            <w:tcW w:w="1560" w:type="dxa"/>
            <w:tcBorders>
              <w:top w:val="single" w:sz="0" w:space="0" w:color="D3D3D3"/>
              <w:left w:val="nil"/>
              <w:bottom w:val="single" w:sz="0" w:space="0" w:color="D3D3D3"/>
            </w:tcBorders>
          </w:tcPr>
          <w:p w14:paraId="5347BF97"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BF98" w14:textId="77777777" w:rsidR="003D27E1" w:rsidRDefault="003D27E1"/>
        </w:tc>
        <w:tc>
          <w:tcPr>
            <w:tcW w:w="1560" w:type="dxa"/>
            <w:tcBorders>
              <w:top w:val="single" w:sz="0" w:space="0" w:color="D3D3D3"/>
              <w:bottom w:val="single" w:sz="0" w:space="0" w:color="D3D3D3"/>
            </w:tcBorders>
          </w:tcPr>
          <w:p w14:paraId="5347BF99" w14:textId="77777777" w:rsidR="003D27E1" w:rsidRDefault="00B475ED">
            <w:pPr>
              <w:jc w:val="right"/>
            </w:pPr>
            <w:r>
              <w:rPr>
                <w:rFonts w:ascii="Consolas" w:eastAsia="Consolas" w:hAnsi="Consolas" w:cs="Consolas"/>
                <w:sz w:val="16"/>
              </w:rPr>
              <w:t xml:space="preserve">    11,323</w:t>
            </w:r>
          </w:p>
        </w:tc>
        <w:tc>
          <w:tcPr>
            <w:tcW w:w="1560" w:type="dxa"/>
            <w:tcBorders>
              <w:top w:val="single" w:sz="0" w:space="0" w:color="D3D3D3"/>
              <w:bottom w:val="single" w:sz="0" w:space="0" w:color="D3D3D3"/>
            </w:tcBorders>
          </w:tcPr>
          <w:p w14:paraId="5347BF9A" w14:textId="77777777" w:rsidR="003D27E1" w:rsidRDefault="00B475ED">
            <w:pPr>
              <w:jc w:val="right"/>
            </w:pPr>
            <w:r>
              <w:rPr>
                <w:rFonts w:ascii="Consolas" w:eastAsia="Consolas" w:hAnsi="Consolas" w:cs="Consolas"/>
                <w:sz w:val="16"/>
              </w:rPr>
              <w:t xml:space="preserve">      0.4</w:t>
            </w:r>
          </w:p>
        </w:tc>
        <w:tc>
          <w:tcPr>
            <w:tcW w:w="1560" w:type="dxa"/>
          </w:tcPr>
          <w:p w14:paraId="5347BF9B" w14:textId="77777777" w:rsidR="003D27E1" w:rsidRDefault="003D27E1"/>
        </w:tc>
      </w:tr>
      <w:tr w:rsidR="003D27E1" w14:paraId="5347BFA3" w14:textId="77777777">
        <w:tc>
          <w:tcPr>
            <w:tcW w:w="1560" w:type="dxa"/>
            <w:tcBorders>
              <w:right w:val="nil"/>
            </w:tcBorders>
          </w:tcPr>
          <w:p w14:paraId="5347BF9D" w14:textId="77777777" w:rsidR="003D27E1" w:rsidRDefault="003D27E1"/>
        </w:tc>
        <w:tc>
          <w:tcPr>
            <w:tcW w:w="1560" w:type="dxa"/>
            <w:tcBorders>
              <w:top w:val="single" w:sz="0" w:space="0" w:color="D3D3D3"/>
              <w:left w:val="nil"/>
              <w:bottom w:val="single" w:sz="0" w:space="0" w:color="D3D3D3"/>
            </w:tcBorders>
          </w:tcPr>
          <w:p w14:paraId="5347BF9E"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BF9F" w14:textId="77777777" w:rsidR="003D27E1" w:rsidRDefault="003D27E1"/>
        </w:tc>
        <w:tc>
          <w:tcPr>
            <w:tcW w:w="1560" w:type="dxa"/>
            <w:tcBorders>
              <w:top w:val="single" w:sz="0" w:space="0" w:color="D3D3D3"/>
              <w:bottom w:val="single" w:sz="0" w:space="0" w:color="D3D3D3"/>
            </w:tcBorders>
          </w:tcPr>
          <w:p w14:paraId="5347BFA0" w14:textId="77777777" w:rsidR="003D27E1" w:rsidRDefault="00B475ED">
            <w:pPr>
              <w:jc w:val="right"/>
            </w:pPr>
            <w:r>
              <w:rPr>
                <w:rFonts w:ascii="Consolas" w:eastAsia="Consolas" w:hAnsi="Consolas" w:cs="Consolas"/>
                <w:sz w:val="16"/>
              </w:rPr>
              <w:t xml:space="preserve">     2,830</w:t>
            </w:r>
          </w:p>
        </w:tc>
        <w:tc>
          <w:tcPr>
            <w:tcW w:w="1560" w:type="dxa"/>
            <w:tcBorders>
              <w:top w:val="single" w:sz="0" w:space="0" w:color="D3D3D3"/>
              <w:bottom w:val="single" w:sz="0" w:space="0" w:color="D3D3D3"/>
            </w:tcBorders>
          </w:tcPr>
          <w:p w14:paraId="5347BFA1" w14:textId="77777777" w:rsidR="003D27E1" w:rsidRDefault="00B475ED">
            <w:pPr>
              <w:jc w:val="right"/>
            </w:pPr>
            <w:r>
              <w:rPr>
                <w:rFonts w:ascii="Consolas" w:eastAsia="Consolas" w:hAnsi="Consolas" w:cs="Consolas"/>
                <w:sz w:val="16"/>
              </w:rPr>
              <w:t xml:space="preserve">      0.1</w:t>
            </w:r>
          </w:p>
        </w:tc>
        <w:tc>
          <w:tcPr>
            <w:tcW w:w="1560" w:type="dxa"/>
          </w:tcPr>
          <w:p w14:paraId="5347BFA2" w14:textId="77777777" w:rsidR="003D27E1" w:rsidRDefault="003D27E1"/>
        </w:tc>
      </w:tr>
      <w:tr w:rsidR="003D27E1" w14:paraId="5347BFAA" w14:textId="77777777">
        <w:tc>
          <w:tcPr>
            <w:tcW w:w="1560" w:type="dxa"/>
            <w:tcBorders>
              <w:right w:val="nil"/>
            </w:tcBorders>
          </w:tcPr>
          <w:p w14:paraId="5347BFA4" w14:textId="77777777" w:rsidR="003D27E1" w:rsidRDefault="003D27E1"/>
        </w:tc>
        <w:tc>
          <w:tcPr>
            <w:tcW w:w="1560" w:type="dxa"/>
            <w:tcBorders>
              <w:top w:val="single" w:sz="0" w:space="0" w:color="D3D3D3"/>
              <w:left w:val="nil"/>
              <w:bottom w:val="single" w:sz="0" w:space="0" w:color="D3D3D3"/>
            </w:tcBorders>
          </w:tcPr>
          <w:p w14:paraId="5347BFA5"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BFA6" w14:textId="77777777" w:rsidR="003D27E1" w:rsidRDefault="003D27E1"/>
        </w:tc>
        <w:tc>
          <w:tcPr>
            <w:tcW w:w="1560" w:type="dxa"/>
            <w:tcBorders>
              <w:top w:val="single" w:sz="0" w:space="0" w:color="D3D3D3"/>
              <w:bottom w:val="single" w:sz="0" w:space="0" w:color="D3D3D3"/>
            </w:tcBorders>
          </w:tcPr>
          <w:p w14:paraId="5347BFA7" w14:textId="77777777" w:rsidR="003D27E1" w:rsidRDefault="00B475ED">
            <w:pPr>
              <w:jc w:val="right"/>
            </w:pPr>
            <w:r>
              <w:rPr>
                <w:rFonts w:ascii="Consolas" w:eastAsia="Consolas" w:hAnsi="Consolas" w:cs="Consolas"/>
                <w:sz w:val="16"/>
              </w:rPr>
              <w:t xml:space="preserve">       887</w:t>
            </w:r>
          </w:p>
        </w:tc>
        <w:tc>
          <w:tcPr>
            <w:tcW w:w="1560" w:type="dxa"/>
            <w:tcBorders>
              <w:top w:val="single" w:sz="0" w:space="0" w:color="D3D3D3"/>
              <w:bottom w:val="single" w:sz="0" w:space="0" w:color="D3D3D3"/>
            </w:tcBorders>
          </w:tcPr>
          <w:p w14:paraId="5347BFA8" w14:textId="77777777" w:rsidR="003D27E1" w:rsidRDefault="00B475ED">
            <w:pPr>
              <w:jc w:val="right"/>
            </w:pPr>
            <w:r>
              <w:rPr>
                <w:rFonts w:ascii="Consolas" w:eastAsia="Consolas" w:hAnsi="Consolas" w:cs="Consolas"/>
                <w:sz w:val="16"/>
              </w:rPr>
              <w:t xml:space="preserve">      0.0</w:t>
            </w:r>
          </w:p>
        </w:tc>
        <w:tc>
          <w:tcPr>
            <w:tcW w:w="1560" w:type="dxa"/>
          </w:tcPr>
          <w:p w14:paraId="5347BFA9" w14:textId="77777777" w:rsidR="003D27E1" w:rsidRDefault="003D27E1"/>
        </w:tc>
      </w:tr>
      <w:tr w:rsidR="003D27E1" w14:paraId="5347BFB1" w14:textId="77777777">
        <w:tc>
          <w:tcPr>
            <w:tcW w:w="1560" w:type="dxa"/>
            <w:tcBorders>
              <w:right w:val="nil"/>
            </w:tcBorders>
          </w:tcPr>
          <w:p w14:paraId="5347BFAB" w14:textId="77777777" w:rsidR="003D27E1" w:rsidRDefault="003D27E1"/>
        </w:tc>
        <w:tc>
          <w:tcPr>
            <w:tcW w:w="1560" w:type="dxa"/>
            <w:tcBorders>
              <w:top w:val="single" w:sz="0" w:space="0" w:color="D3D3D3"/>
              <w:left w:val="nil"/>
              <w:bottom w:val="single" w:sz="0" w:space="0" w:color="D3D3D3"/>
            </w:tcBorders>
          </w:tcPr>
          <w:p w14:paraId="5347BFAC" w14:textId="77777777" w:rsidR="003D27E1" w:rsidRDefault="00B475ED">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5347BFAD" w14:textId="77777777" w:rsidR="003D27E1" w:rsidRDefault="003D27E1"/>
        </w:tc>
        <w:tc>
          <w:tcPr>
            <w:tcW w:w="1560" w:type="dxa"/>
            <w:tcBorders>
              <w:top w:val="single" w:sz="0" w:space="0" w:color="D3D3D3"/>
              <w:bottom w:val="single" w:sz="0" w:space="0" w:color="D3D3D3"/>
            </w:tcBorders>
          </w:tcPr>
          <w:p w14:paraId="5347BFAE" w14:textId="77777777" w:rsidR="003D27E1" w:rsidRDefault="00B475ED">
            <w:pPr>
              <w:jc w:val="right"/>
            </w:pPr>
            <w:r>
              <w:rPr>
                <w:rFonts w:ascii="Consolas" w:eastAsia="Consolas" w:hAnsi="Consolas" w:cs="Consolas"/>
                <w:sz w:val="16"/>
              </w:rPr>
              <w:t xml:space="preserve">       279</w:t>
            </w:r>
          </w:p>
        </w:tc>
        <w:tc>
          <w:tcPr>
            <w:tcW w:w="1560" w:type="dxa"/>
            <w:tcBorders>
              <w:top w:val="single" w:sz="0" w:space="0" w:color="D3D3D3"/>
              <w:bottom w:val="single" w:sz="0" w:space="0" w:color="D3D3D3"/>
            </w:tcBorders>
          </w:tcPr>
          <w:p w14:paraId="5347BFAF" w14:textId="77777777" w:rsidR="003D27E1" w:rsidRDefault="00B475ED">
            <w:pPr>
              <w:jc w:val="right"/>
            </w:pPr>
            <w:r>
              <w:rPr>
                <w:rFonts w:ascii="Consolas" w:eastAsia="Consolas" w:hAnsi="Consolas" w:cs="Consolas"/>
                <w:sz w:val="16"/>
              </w:rPr>
              <w:t xml:space="preserve">      0.0</w:t>
            </w:r>
          </w:p>
        </w:tc>
        <w:tc>
          <w:tcPr>
            <w:tcW w:w="1560" w:type="dxa"/>
          </w:tcPr>
          <w:p w14:paraId="5347BFB0" w14:textId="77777777" w:rsidR="003D27E1" w:rsidRDefault="003D27E1"/>
        </w:tc>
      </w:tr>
      <w:tr w:rsidR="003D27E1" w14:paraId="5347BFB8" w14:textId="77777777">
        <w:tc>
          <w:tcPr>
            <w:tcW w:w="1560" w:type="dxa"/>
            <w:tcBorders>
              <w:right w:val="nil"/>
            </w:tcBorders>
          </w:tcPr>
          <w:p w14:paraId="5347BFB2" w14:textId="77777777" w:rsidR="003D27E1" w:rsidRDefault="003D27E1"/>
        </w:tc>
        <w:tc>
          <w:tcPr>
            <w:tcW w:w="1560" w:type="dxa"/>
            <w:tcBorders>
              <w:top w:val="single" w:sz="0" w:space="0" w:color="D3D3D3"/>
              <w:left w:val="nil"/>
              <w:bottom w:val="single" w:sz="0" w:space="0" w:color="D3D3D3"/>
            </w:tcBorders>
          </w:tcPr>
          <w:p w14:paraId="5347BFB3"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BFB4" w14:textId="77777777" w:rsidR="003D27E1" w:rsidRDefault="003D27E1"/>
        </w:tc>
        <w:tc>
          <w:tcPr>
            <w:tcW w:w="1560" w:type="dxa"/>
            <w:tcBorders>
              <w:top w:val="single" w:sz="0" w:space="0" w:color="D3D3D3"/>
              <w:bottom w:val="single" w:sz="0" w:space="0" w:color="D3D3D3"/>
            </w:tcBorders>
          </w:tcPr>
          <w:p w14:paraId="5347BFB5" w14:textId="77777777" w:rsidR="003D27E1" w:rsidRDefault="00B475ED">
            <w:pPr>
              <w:jc w:val="right"/>
            </w:pPr>
            <w:r>
              <w:rPr>
                <w:rFonts w:ascii="Consolas" w:eastAsia="Consolas" w:hAnsi="Consolas" w:cs="Consolas"/>
                <w:sz w:val="16"/>
              </w:rPr>
              <w:t xml:space="preserve">       122</w:t>
            </w:r>
          </w:p>
        </w:tc>
        <w:tc>
          <w:tcPr>
            <w:tcW w:w="1560" w:type="dxa"/>
            <w:tcBorders>
              <w:top w:val="single" w:sz="0" w:space="0" w:color="D3D3D3"/>
              <w:bottom w:val="single" w:sz="0" w:space="0" w:color="D3D3D3"/>
            </w:tcBorders>
          </w:tcPr>
          <w:p w14:paraId="5347BFB6" w14:textId="77777777" w:rsidR="003D27E1" w:rsidRDefault="00B475ED">
            <w:pPr>
              <w:jc w:val="right"/>
            </w:pPr>
            <w:r>
              <w:rPr>
                <w:rFonts w:ascii="Consolas" w:eastAsia="Consolas" w:hAnsi="Consolas" w:cs="Consolas"/>
                <w:sz w:val="16"/>
              </w:rPr>
              <w:t xml:space="preserve">      0.0</w:t>
            </w:r>
          </w:p>
        </w:tc>
        <w:tc>
          <w:tcPr>
            <w:tcW w:w="1560" w:type="dxa"/>
          </w:tcPr>
          <w:p w14:paraId="5347BFB7" w14:textId="77777777" w:rsidR="003D27E1" w:rsidRDefault="003D27E1"/>
        </w:tc>
      </w:tr>
      <w:tr w:rsidR="003D27E1" w14:paraId="5347BFBF" w14:textId="77777777">
        <w:tc>
          <w:tcPr>
            <w:tcW w:w="1560" w:type="dxa"/>
            <w:tcBorders>
              <w:right w:val="nil"/>
            </w:tcBorders>
          </w:tcPr>
          <w:p w14:paraId="5347BFB9" w14:textId="77777777" w:rsidR="003D27E1" w:rsidRDefault="003D27E1"/>
        </w:tc>
        <w:tc>
          <w:tcPr>
            <w:tcW w:w="1560" w:type="dxa"/>
            <w:tcBorders>
              <w:top w:val="single" w:sz="0" w:space="0" w:color="D3D3D3"/>
              <w:left w:val="nil"/>
              <w:bottom w:val="single" w:sz="0" w:space="0" w:color="D3D3D3"/>
            </w:tcBorders>
          </w:tcPr>
          <w:p w14:paraId="5347BFBA" w14:textId="77777777" w:rsidR="003D27E1" w:rsidRDefault="00B475ED">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5347BFBB" w14:textId="77777777" w:rsidR="003D27E1" w:rsidRDefault="003D27E1"/>
        </w:tc>
        <w:tc>
          <w:tcPr>
            <w:tcW w:w="1560" w:type="dxa"/>
            <w:tcBorders>
              <w:top w:val="single" w:sz="0" w:space="0" w:color="D3D3D3"/>
              <w:bottom w:val="single" w:sz="0" w:space="0" w:color="D3D3D3"/>
            </w:tcBorders>
          </w:tcPr>
          <w:p w14:paraId="5347BFBC" w14:textId="77777777" w:rsidR="003D27E1" w:rsidRDefault="00B475ED">
            <w:pPr>
              <w:jc w:val="right"/>
            </w:pPr>
            <w:r>
              <w:rPr>
                <w:rFonts w:ascii="Consolas" w:eastAsia="Consolas" w:hAnsi="Consolas" w:cs="Consolas"/>
                <w:sz w:val="16"/>
              </w:rPr>
              <w:t xml:space="preserve">        36</w:t>
            </w:r>
          </w:p>
        </w:tc>
        <w:tc>
          <w:tcPr>
            <w:tcW w:w="1560" w:type="dxa"/>
            <w:tcBorders>
              <w:top w:val="single" w:sz="0" w:space="0" w:color="D3D3D3"/>
              <w:bottom w:val="single" w:sz="0" w:space="0" w:color="D3D3D3"/>
            </w:tcBorders>
          </w:tcPr>
          <w:p w14:paraId="5347BFBD" w14:textId="77777777" w:rsidR="003D27E1" w:rsidRDefault="00B475ED">
            <w:pPr>
              <w:jc w:val="right"/>
            </w:pPr>
            <w:r>
              <w:rPr>
                <w:rFonts w:ascii="Consolas" w:eastAsia="Consolas" w:hAnsi="Consolas" w:cs="Consolas"/>
                <w:sz w:val="16"/>
              </w:rPr>
              <w:t xml:space="preserve">      0.0</w:t>
            </w:r>
          </w:p>
        </w:tc>
        <w:tc>
          <w:tcPr>
            <w:tcW w:w="1560" w:type="dxa"/>
          </w:tcPr>
          <w:p w14:paraId="5347BFBE" w14:textId="77777777" w:rsidR="003D27E1" w:rsidRDefault="003D27E1"/>
        </w:tc>
      </w:tr>
      <w:tr w:rsidR="003D27E1" w14:paraId="5347BFC6" w14:textId="77777777">
        <w:tc>
          <w:tcPr>
            <w:tcW w:w="1560" w:type="dxa"/>
            <w:tcBorders>
              <w:right w:val="nil"/>
            </w:tcBorders>
          </w:tcPr>
          <w:p w14:paraId="5347BFC0" w14:textId="77777777" w:rsidR="003D27E1" w:rsidRDefault="003D27E1"/>
        </w:tc>
        <w:tc>
          <w:tcPr>
            <w:tcW w:w="1560" w:type="dxa"/>
            <w:tcBorders>
              <w:top w:val="single" w:sz="0" w:space="0" w:color="D3D3D3"/>
              <w:left w:val="nil"/>
              <w:bottom w:val="single" w:sz="0" w:space="0" w:color="D3D3D3"/>
            </w:tcBorders>
          </w:tcPr>
          <w:p w14:paraId="5347BFC1" w14:textId="77777777" w:rsidR="003D27E1" w:rsidRDefault="00B475ED">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5347BFC2" w14:textId="77777777" w:rsidR="003D27E1" w:rsidRDefault="003D27E1"/>
        </w:tc>
        <w:tc>
          <w:tcPr>
            <w:tcW w:w="1560" w:type="dxa"/>
            <w:tcBorders>
              <w:top w:val="single" w:sz="0" w:space="0" w:color="D3D3D3"/>
              <w:bottom w:val="single" w:sz="0" w:space="0" w:color="D3D3D3"/>
            </w:tcBorders>
          </w:tcPr>
          <w:p w14:paraId="5347BFC3" w14:textId="77777777" w:rsidR="003D27E1" w:rsidRDefault="00B475ED">
            <w:pPr>
              <w:jc w:val="right"/>
            </w:pPr>
            <w:r>
              <w:rPr>
                <w:rFonts w:ascii="Consolas" w:eastAsia="Consolas" w:hAnsi="Consolas" w:cs="Consolas"/>
                <w:sz w:val="16"/>
              </w:rPr>
              <w:t xml:space="preserve">         9</w:t>
            </w:r>
          </w:p>
        </w:tc>
        <w:tc>
          <w:tcPr>
            <w:tcW w:w="1560" w:type="dxa"/>
            <w:tcBorders>
              <w:top w:val="single" w:sz="0" w:space="0" w:color="D3D3D3"/>
              <w:bottom w:val="single" w:sz="0" w:space="0" w:color="D3D3D3"/>
            </w:tcBorders>
          </w:tcPr>
          <w:p w14:paraId="5347BFC4" w14:textId="77777777" w:rsidR="003D27E1" w:rsidRDefault="00B475ED">
            <w:pPr>
              <w:jc w:val="right"/>
            </w:pPr>
            <w:r>
              <w:rPr>
                <w:rFonts w:ascii="Consolas" w:eastAsia="Consolas" w:hAnsi="Consolas" w:cs="Consolas"/>
                <w:sz w:val="16"/>
              </w:rPr>
              <w:t xml:space="preserve">      0.0</w:t>
            </w:r>
          </w:p>
        </w:tc>
        <w:tc>
          <w:tcPr>
            <w:tcW w:w="1560" w:type="dxa"/>
          </w:tcPr>
          <w:p w14:paraId="5347BFC5" w14:textId="77777777" w:rsidR="003D27E1" w:rsidRDefault="003D27E1"/>
        </w:tc>
      </w:tr>
      <w:tr w:rsidR="003D27E1" w14:paraId="5347BFCD" w14:textId="77777777">
        <w:tc>
          <w:tcPr>
            <w:tcW w:w="1560" w:type="dxa"/>
            <w:tcBorders>
              <w:right w:val="nil"/>
            </w:tcBorders>
          </w:tcPr>
          <w:p w14:paraId="5347BFC7" w14:textId="77777777" w:rsidR="003D27E1" w:rsidRDefault="003D27E1"/>
        </w:tc>
        <w:tc>
          <w:tcPr>
            <w:tcW w:w="1560" w:type="dxa"/>
            <w:tcBorders>
              <w:top w:val="single" w:sz="0" w:space="0" w:color="D3D3D3"/>
              <w:left w:val="nil"/>
              <w:bottom w:val="single" w:sz="0" w:space="0" w:color="D3D3D3"/>
            </w:tcBorders>
          </w:tcPr>
          <w:p w14:paraId="5347BFC8" w14:textId="77777777" w:rsidR="003D27E1" w:rsidRDefault="00B475ED">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5347BFC9" w14:textId="77777777" w:rsidR="003D27E1" w:rsidRDefault="003D27E1"/>
        </w:tc>
        <w:tc>
          <w:tcPr>
            <w:tcW w:w="1560" w:type="dxa"/>
            <w:tcBorders>
              <w:top w:val="single" w:sz="0" w:space="0" w:color="D3D3D3"/>
              <w:bottom w:val="single" w:sz="0" w:space="0" w:color="D3D3D3"/>
            </w:tcBorders>
          </w:tcPr>
          <w:p w14:paraId="5347BFCA" w14:textId="77777777" w:rsidR="003D27E1" w:rsidRDefault="00B475ED">
            <w:pPr>
              <w:jc w:val="right"/>
            </w:pPr>
            <w:r>
              <w:rPr>
                <w:rFonts w:ascii="Consolas" w:eastAsia="Consolas" w:hAnsi="Consolas" w:cs="Consolas"/>
                <w:sz w:val="16"/>
              </w:rPr>
              <w:t xml:space="preserve">        11</w:t>
            </w:r>
          </w:p>
        </w:tc>
        <w:tc>
          <w:tcPr>
            <w:tcW w:w="1560" w:type="dxa"/>
            <w:tcBorders>
              <w:top w:val="single" w:sz="0" w:space="0" w:color="D3D3D3"/>
              <w:bottom w:val="single" w:sz="0" w:space="0" w:color="D3D3D3"/>
            </w:tcBorders>
          </w:tcPr>
          <w:p w14:paraId="5347BFCB" w14:textId="77777777" w:rsidR="003D27E1" w:rsidRDefault="00B475ED">
            <w:pPr>
              <w:jc w:val="right"/>
            </w:pPr>
            <w:r>
              <w:rPr>
                <w:rFonts w:ascii="Consolas" w:eastAsia="Consolas" w:hAnsi="Consolas" w:cs="Consolas"/>
                <w:sz w:val="16"/>
              </w:rPr>
              <w:t xml:space="preserve">      0.0</w:t>
            </w:r>
          </w:p>
        </w:tc>
        <w:tc>
          <w:tcPr>
            <w:tcW w:w="1560" w:type="dxa"/>
          </w:tcPr>
          <w:p w14:paraId="5347BFCC" w14:textId="77777777" w:rsidR="003D27E1" w:rsidRDefault="003D27E1"/>
        </w:tc>
      </w:tr>
      <w:tr w:rsidR="003D27E1" w14:paraId="5347BFD4" w14:textId="77777777">
        <w:tc>
          <w:tcPr>
            <w:tcW w:w="1560" w:type="dxa"/>
            <w:tcBorders>
              <w:right w:val="nil"/>
            </w:tcBorders>
          </w:tcPr>
          <w:p w14:paraId="5347BFCE" w14:textId="77777777" w:rsidR="003D27E1" w:rsidRDefault="003D27E1"/>
        </w:tc>
        <w:tc>
          <w:tcPr>
            <w:tcW w:w="1560" w:type="dxa"/>
            <w:tcBorders>
              <w:top w:val="single" w:sz="0" w:space="0" w:color="D3D3D3"/>
              <w:left w:val="nil"/>
              <w:bottom w:val="single" w:sz="0" w:space="0" w:color="000000"/>
            </w:tcBorders>
          </w:tcPr>
          <w:p w14:paraId="5347BFCF"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BFD0" w14:textId="77777777" w:rsidR="003D27E1" w:rsidRDefault="003D27E1"/>
        </w:tc>
        <w:tc>
          <w:tcPr>
            <w:tcW w:w="1560" w:type="dxa"/>
            <w:tcBorders>
              <w:top w:val="single" w:sz="0" w:space="0" w:color="D3D3D3"/>
              <w:bottom w:val="single" w:sz="0" w:space="0" w:color="000000"/>
            </w:tcBorders>
          </w:tcPr>
          <w:p w14:paraId="5347BFD1" w14:textId="77777777" w:rsidR="003D27E1" w:rsidRDefault="00B475ED">
            <w:pPr>
              <w:jc w:val="right"/>
            </w:pPr>
            <w:r>
              <w:rPr>
                <w:rFonts w:ascii="Consolas" w:eastAsia="Consolas" w:hAnsi="Consolas" w:cs="Consolas"/>
                <w:sz w:val="16"/>
              </w:rPr>
              <w:t xml:space="preserve">   1894473</w:t>
            </w:r>
          </w:p>
        </w:tc>
        <w:tc>
          <w:tcPr>
            <w:tcW w:w="1560" w:type="dxa"/>
            <w:tcBorders>
              <w:top w:val="single" w:sz="0" w:space="0" w:color="D3D3D3"/>
              <w:bottom w:val="single" w:sz="0" w:space="0" w:color="000000"/>
            </w:tcBorders>
          </w:tcPr>
          <w:p w14:paraId="5347BFD2" w14:textId="77777777" w:rsidR="003D27E1" w:rsidRDefault="00B475ED">
            <w:pPr>
              <w:jc w:val="right"/>
            </w:pPr>
            <w:r>
              <w:rPr>
                <w:rFonts w:ascii="Consolas" w:eastAsia="Consolas" w:hAnsi="Consolas" w:cs="Consolas"/>
                <w:sz w:val="16"/>
              </w:rPr>
              <w:t xml:space="preserve">     61.4</w:t>
            </w:r>
          </w:p>
        </w:tc>
        <w:tc>
          <w:tcPr>
            <w:tcW w:w="1560" w:type="dxa"/>
          </w:tcPr>
          <w:p w14:paraId="5347BFD3" w14:textId="77777777" w:rsidR="003D27E1" w:rsidRDefault="003D27E1"/>
        </w:tc>
      </w:tr>
      <w:tr w:rsidR="003D27E1" w14:paraId="5347BFDB" w14:textId="77777777">
        <w:tc>
          <w:tcPr>
            <w:tcW w:w="1560" w:type="dxa"/>
          </w:tcPr>
          <w:p w14:paraId="5347BFD5" w14:textId="77777777" w:rsidR="003D27E1" w:rsidRDefault="003D27E1"/>
        </w:tc>
        <w:tc>
          <w:tcPr>
            <w:tcW w:w="1560" w:type="dxa"/>
            <w:tcBorders>
              <w:top w:val="single" w:sz="0" w:space="0" w:color="000000"/>
              <w:bottom w:val="single" w:sz="0" w:space="0" w:color="000000"/>
            </w:tcBorders>
          </w:tcPr>
          <w:p w14:paraId="5347BFD6" w14:textId="77777777" w:rsidR="003D27E1" w:rsidRDefault="003D27E1"/>
        </w:tc>
        <w:tc>
          <w:tcPr>
            <w:tcW w:w="1560" w:type="dxa"/>
            <w:tcBorders>
              <w:top w:val="single" w:sz="0" w:space="0" w:color="000000"/>
              <w:bottom w:val="single" w:sz="0" w:space="0" w:color="000000"/>
            </w:tcBorders>
          </w:tcPr>
          <w:p w14:paraId="5347BFD7"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BFD8"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BFD9" w14:textId="77777777" w:rsidR="003D27E1" w:rsidRDefault="003D27E1"/>
        </w:tc>
        <w:tc>
          <w:tcPr>
            <w:tcW w:w="1560" w:type="dxa"/>
          </w:tcPr>
          <w:p w14:paraId="5347BFDA" w14:textId="77777777" w:rsidR="003D27E1" w:rsidRDefault="003D27E1"/>
        </w:tc>
      </w:tr>
    </w:tbl>
    <w:p w14:paraId="5347BFDC"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BFE5" w14:textId="77777777">
        <w:tc>
          <w:tcPr>
            <w:tcW w:w="1170" w:type="dxa"/>
            <w:tcBorders>
              <w:top w:val="single" w:sz="0" w:space="0" w:color="000000"/>
              <w:bottom w:val="single" w:sz="0" w:space="0" w:color="000000"/>
            </w:tcBorders>
          </w:tcPr>
          <w:p w14:paraId="5347BFDD"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BFDE"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BFDF"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BFE0"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BFE1"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BFE2"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BFE3"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BFE4" w14:textId="77777777" w:rsidR="003D27E1" w:rsidRDefault="00B475ED">
            <w:pPr>
              <w:jc w:val="right"/>
            </w:pPr>
            <w:r>
              <w:rPr>
                <w:rFonts w:ascii="Consolas" w:eastAsia="Consolas" w:hAnsi="Consolas" w:cs="Consolas"/>
                <w:b/>
                <w:sz w:val="18"/>
              </w:rPr>
              <w:t>[8] NL</w:t>
            </w:r>
          </w:p>
        </w:tc>
      </w:tr>
      <w:tr w:rsidR="003D27E1" w14:paraId="5347BFEE" w14:textId="77777777">
        <w:tc>
          <w:tcPr>
            <w:tcW w:w="1170" w:type="dxa"/>
            <w:tcBorders>
              <w:top w:val="single" w:sz="0" w:space="0" w:color="000000"/>
            </w:tcBorders>
          </w:tcPr>
          <w:p w14:paraId="5347BFE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FE7" w14:textId="77777777" w:rsidR="003D27E1" w:rsidRDefault="00B475ED">
            <w:pPr>
              <w:jc w:val="right"/>
            </w:pPr>
            <w:r>
              <w:rPr>
                <w:rFonts w:ascii="Consolas" w:eastAsia="Consolas" w:hAnsi="Consolas" w:cs="Consolas"/>
                <w:sz w:val="16"/>
              </w:rPr>
              <w:t>194,007</w:t>
            </w:r>
          </w:p>
        </w:tc>
        <w:tc>
          <w:tcPr>
            <w:tcW w:w="1170" w:type="dxa"/>
            <w:tcBorders>
              <w:top w:val="single" w:sz="0" w:space="0" w:color="000000"/>
            </w:tcBorders>
          </w:tcPr>
          <w:p w14:paraId="5347BFE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FE9"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FE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FE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BFEC" w14:textId="77777777" w:rsidR="003D27E1" w:rsidRDefault="00B475ED">
            <w:pPr>
              <w:jc w:val="right"/>
            </w:pPr>
            <w:r>
              <w:rPr>
                <w:rFonts w:ascii="Consolas" w:eastAsia="Consolas" w:hAnsi="Consolas" w:cs="Consolas"/>
                <w:sz w:val="16"/>
              </w:rPr>
              <w:t>537,354</w:t>
            </w:r>
          </w:p>
        </w:tc>
        <w:tc>
          <w:tcPr>
            <w:tcW w:w="1170" w:type="dxa"/>
            <w:tcBorders>
              <w:top w:val="single" w:sz="0" w:space="0" w:color="000000"/>
            </w:tcBorders>
          </w:tcPr>
          <w:p w14:paraId="5347BFED" w14:textId="77777777" w:rsidR="003D27E1" w:rsidRDefault="00B475ED">
            <w:pPr>
              <w:jc w:val="right"/>
            </w:pPr>
            <w:r>
              <w:rPr>
                <w:rFonts w:ascii="Consolas" w:eastAsia="Consolas" w:hAnsi="Consolas" w:cs="Consolas"/>
                <w:sz w:val="16"/>
              </w:rPr>
              <w:t>95,456</w:t>
            </w:r>
          </w:p>
        </w:tc>
      </w:tr>
      <w:tr w:rsidR="003D27E1" w14:paraId="5347BFF7" w14:textId="77777777">
        <w:tc>
          <w:tcPr>
            <w:tcW w:w="1170" w:type="dxa"/>
          </w:tcPr>
          <w:p w14:paraId="5347BFEF" w14:textId="77777777" w:rsidR="003D27E1" w:rsidRDefault="00B475ED">
            <w:pPr>
              <w:jc w:val="right"/>
            </w:pPr>
            <w:r>
              <w:rPr>
                <w:rFonts w:ascii="Consolas" w:eastAsia="Consolas" w:hAnsi="Consolas" w:cs="Consolas"/>
                <w:sz w:val="16"/>
              </w:rPr>
              <w:t>1</w:t>
            </w:r>
          </w:p>
        </w:tc>
        <w:tc>
          <w:tcPr>
            <w:tcW w:w="1170" w:type="dxa"/>
          </w:tcPr>
          <w:p w14:paraId="5347BFF0" w14:textId="77777777" w:rsidR="003D27E1" w:rsidRDefault="00B475ED">
            <w:pPr>
              <w:jc w:val="right"/>
            </w:pPr>
            <w:r>
              <w:rPr>
                <w:rFonts w:ascii="Consolas" w:eastAsia="Consolas" w:hAnsi="Consolas" w:cs="Consolas"/>
                <w:sz w:val="16"/>
              </w:rPr>
              <w:t>39,528</w:t>
            </w:r>
          </w:p>
        </w:tc>
        <w:tc>
          <w:tcPr>
            <w:tcW w:w="1170" w:type="dxa"/>
          </w:tcPr>
          <w:p w14:paraId="5347BFF1" w14:textId="77777777" w:rsidR="003D27E1" w:rsidRDefault="00B475ED">
            <w:pPr>
              <w:jc w:val="right"/>
            </w:pPr>
            <w:r>
              <w:rPr>
                <w:rFonts w:ascii="Consolas" w:eastAsia="Consolas" w:hAnsi="Consolas" w:cs="Consolas"/>
                <w:sz w:val="16"/>
              </w:rPr>
              <w:t>0</w:t>
            </w:r>
          </w:p>
        </w:tc>
        <w:tc>
          <w:tcPr>
            <w:tcW w:w="1170" w:type="dxa"/>
          </w:tcPr>
          <w:p w14:paraId="5347BFF2" w14:textId="77777777" w:rsidR="003D27E1" w:rsidRDefault="00B475ED">
            <w:pPr>
              <w:jc w:val="right"/>
            </w:pPr>
            <w:r>
              <w:rPr>
                <w:rFonts w:ascii="Consolas" w:eastAsia="Consolas" w:hAnsi="Consolas" w:cs="Consolas"/>
                <w:sz w:val="16"/>
              </w:rPr>
              <w:t>0</w:t>
            </w:r>
          </w:p>
        </w:tc>
        <w:tc>
          <w:tcPr>
            <w:tcW w:w="1170" w:type="dxa"/>
          </w:tcPr>
          <w:p w14:paraId="5347BFF3" w14:textId="77777777" w:rsidR="003D27E1" w:rsidRDefault="00B475ED">
            <w:pPr>
              <w:jc w:val="right"/>
            </w:pPr>
            <w:r>
              <w:rPr>
                <w:rFonts w:ascii="Consolas" w:eastAsia="Consolas" w:hAnsi="Consolas" w:cs="Consolas"/>
                <w:sz w:val="16"/>
              </w:rPr>
              <w:t>0</w:t>
            </w:r>
          </w:p>
        </w:tc>
        <w:tc>
          <w:tcPr>
            <w:tcW w:w="1170" w:type="dxa"/>
          </w:tcPr>
          <w:p w14:paraId="5347BFF4" w14:textId="77777777" w:rsidR="003D27E1" w:rsidRDefault="00B475ED">
            <w:pPr>
              <w:jc w:val="right"/>
            </w:pPr>
            <w:r>
              <w:rPr>
                <w:rFonts w:ascii="Consolas" w:eastAsia="Consolas" w:hAnsi="Consolas" w:cs="Consolas"/>
                <w:sz w:val="16"/>
              </w:rPr>
              <w:t>0</w:t>
            </w:r>
          </w:p>
        </w:tc>
        <w:tc>
          <w:tcPr>
            <w:tcW w:w="1170" w:type="dxa"/>
          </w:tcPr>
          <w:p w14:paraId="5347BFF5" w14:textId="77777777" w:rsidR="003D27E1" w:rsidRDefault="00B475ED">
            <w:pPr>
              <w:jc w:val="right"/>
            </w:pPr>
            <w:r>
              <w:rPr>
                <w:rFonts w:ascii="Consolas" w:eastAsia="Consolas" w:hAnsi="Consolas" w:cs="Consolas"/>
                <w:sz w:val="16"/>
              </w:rPr>
              <w:t>109,937</w:t>
            </w:r>
          </w:p>
        </w:tc>
        <w:tc>
          <w:tcPr>
            <w:tcW w:w="1170" w:type="dxa"/>
          </w:tcPr>
          <w:p w14:paraId="5347BFF6" w14:textId="77777777" w:rsidR="003D27E1" w:rsidRDefault="00B475ED">
            <w:pPr>
              <w:jc w:val="right"/>
            </w:pPr>
            <w:r>
              <w:rPr>
                <w:rFonts w:ascii="Consolas" w:eastAsia="Consolas" w:hAnsi="Consolas" w:cs="Consolas"/>
                <w:sz w:val="16"/>
              </w:rPr>
              <w:t>8,393</w:t>
            </w:r>
          </w:p>
        </w:tc>
      </w:tr>
      <w:tr w:rsidR="003D27E1" w14:paraId="5347C000" w14:textId="77777777">
        <w:tc>
          <w:tcPr>
            <w:tcW w:w="1170" w:type="dxa"/>
          </w:tcPr>
          <w:p w14:paraId="5347BFF8" w14:textId="77777777" w:rsidR="003D27E1" w:rsidRDefault="00B475ED">
            <w:pPr>
              <w:jc w:val="right"/>
            </w:pPr>
            <w:r>
              <w:rPr>
                <w:rFonts w:ascii="Consolas" w:eastAsia="Consolas" w:hAnsi="Consolas" w:cs="Consolas"/>
                <w:sz w:val="16"/>
              </w:rPr>
              <w:t>2</w:t>
            </w:r>
          </w:p>
        </w:tc>
        <w:tc>
          <w:tcPr>
            <w:tcW w:w="1170" w:type="dxa"/>
          </w:tcPr>
          <w:p w14:paraId="5347BFF9" w14:textId="77777777" w:rsidR="003D27E1" w:rsidRDefault="00B475ED">
            <w:pPr>
              <w:jc w:val="right"/>
            </w:pPr>
            <w:r>
              <w:rPr>
                <w:rFonts w:ascii="Consolas" w:eastAsia="Consolas" w:hAnsi="Consolas" w:cs="Consolas"/>
                <w:sz w:val="16"/>
              </w:rPr>
              <w:t>37,777</w:t>
            </w:r>
          </w:p>
        </w:tc>
        <w:tc>
          <w:tcPr>
            <w:tcW w:w="1170" w:type="dxa"/>
          </w:tcPr>
          <w:p w14:paraId="5347BFFA" w14:textId="77777777" w:rsidR="003D27E1" w:rsidRDefault="00B475ED">
            <w:pPr>
              <w:jc w:val="right"/>
            </w:pPr>
            <w:r>
              <w:rPr>
                <w:rFonts w:ascii="Consolas" w:eastAsia="Consolas" w:hAnsi="Consolas" w:cs="Consolas"/>
                <w:sz w:val="16"/>
              </w:rPr>
              <w:t>0</w:t>
            </w:r>
          </w:p>
        </w:tc>
        <w:tc>
          <w:tcPr>
            <w:tcW w:w="1170" w:type="dxa"/>
          </w:tcPr>
          <w:p w14:paraId="5347BFFB" w14:textId="77777777" w:rsidR="003D27E1" w:rsidRDefault="00B475ED">
            <w:pPr>
              <w:jc w:val="right"/>
            </w:pPr>
            <w:r>
              <w:rPr>
                <w:rFonts w:ascii="Consolas" w:eastAsia="Consolas" w:hAnsi="Consolas" w:cs="Consolas"/>
                <w:sz w:val="16"/>
              </w:rPr>
              <w:t>0</w:t>
            </w:r>
          </w:p>
        </w:tc>
        <w:tc>
          <w:tcPr>
            <w:tcW w:w="1170" w:type="dxa"/>
          </w:tcPr>
          <w:p w14:paraId="5347BFFC" w14:textId="77777777" w:rsidR="003D27E1" w:rsidRDefault="00B475ED">
            <w:pPr>
              <w:jc w:val="right"/>
            </w:pPr>
            <w:r>
              <w:rPr>
                <w:rFonts w:ascii="Consolas" w:eastAsia="Consolas" w:hAnsi="Consolas" w:cs="Consolas"/>
                <w:sz w:val="16"/>
              </w:rPr>
              <w:t>0</w:t>
            </w:r>
          </w:p>
        </w:tc>
        <w:tc>
          <w:tcPr>
            <w:tcW w:w="1170" w:type="dxa"/>
          </w:tcPr>
          <w:p w14:paraId="5347BFFD" w14:textId="77777777" w:rsidR="003D27E1" w:rsidRDefault="00B475ED">
            <w:pPr>
              <w:jc w:val="right"/>
            </w:pPr>
            <w:r>
              <w:rPr>
                <w:rFonts w:ascii="Consolas" w:eastAsia="Consolas" w:hAnsi="Consolas" w:cs="Consolas"/>
                <w:sz w:val="16"/>
              </w:rPr>
              <w:t>0</w:t>
            </w:r>
          </w:p>
        </w:tc>
        <w:tc>
          <w:tcPr>
            <w:tcW w:w="1170" w:type="dxa"/>
          </w:tcPr>
          <w:p w14:paraId="5347BFFE" w14:textId="77777777" w:rsidR="003D27E1" w:rsidRDefault="00B475ED">
            <w:pPr>
              <w:jc w:val="right"/>
            </w:pPr>
            <w:r>
              <w:rPr>
                <w:rFonts w:ascii="Consolas" w:eastAsia="Consolas" w:hAnsi="Consolas" w:cs="Consolas"/>
                <w:sz w:val="16"/>
              </w:rPr>
              <w:t>95,434</w:t>
            </w:r>
          </w:p>
        </w:tc>
        <w:tc>
          <w:tcPr>
            <w:tcW w:w="1170" w:type="dxa"/>
          </w:tcPr>
          <w:p w14:paraId="5347BFFF" w14:textId="77777777" w:rsidR="003D27E1" w:rsidRDefault="00B475ED">
            <w:pPr>
              <w:jc w:val="right"/>
            </w:pPr>
            <w:r>
              <w:rPr>
                <w:rFonts w:ascii="Consolas" w:eastAsia="Consolas" w:hAnsi="Consolas" w:cs="Consolas"/>
                <w:sz w:val="16"/>
              </w:rPr>
              <w:t>9,209</w:t>
            </w:r>
          </w:p>
        </w:tc>
      </w:tr>
      <w:tr w:rsidR="003D27E1" w14:paraId="5347C009" w14:textId="77777777">
        <w:tc>
          <w:tcPr>
            <w:tcW w:w="1170" w:type="dxa"/>
          </w:tcPr>
          <w:p w14:paraId="5347C001" w14:textId="77777777" w:rsidR="003D27E1" w:rsidRDefault="00B475ED">
            <w:pPr>
              <w:jc w:val="right"/>
            </w:pPr>
            <w:r>
              <w:rPr>
                <w:rFonts w:ascii="Consolas" w:eastAsia="Consolas" w:hAnsi="Consolas" w:cs="Consolas"/>
                <w:sz w:val="16"/>
              </w:rPr>
              <w:t>3</w:t>
            </w:r>
          </w:p>
        </w:tc>
        <w:tc>
          <w:tcPr>
            <w:tcW w:w="1170" w:type="dxa"/>
          </w:tcPr>
          <w:p w14:paraId="5347C002" w14:textId="77777777" w:rsidR="003D27E1" w:rsidRDefault="00B475ED">
            <w:pPr>
              <w:jc w:val="right"/>
            </w:pPr>
            <w:r>
              <w:rPr>
                <w:rFonts w:ascii="Consolas" w:eastAsia="Consolas" w:hAnsi="Consolas" w:cs="Consolas"/>
                <w:sz w:val="16"/>
              </w:rPr>
              <w:t>14,217</w:t>
            </w:r>
          </w:p>
        </w:tc>
        <w:tc>
          <w:tcPr>
            <w:tcW w:w="1170" w:type="dxa"/>
          </w:tcPr>
          <w:p w14:paraId="5347C003" w14:textId="77777777" w:rsidR="003D27E1" w:rsidRDefault="00B475ED">
            <w:pPr>
              <w:jc w:val="right"/>
            </w:pPr>
            <w:r>
              <w:rPr>
                <w:rFonts w:ascii="Consolas" w:eastAsia="Consolas" w:hAnsi="Consolas" w:cs="Consolas"/>
                <w:sz w:val="16"/>
              </w:rPr>
              <w:t>0</w:t>
            </w:r>
          </w:p>
        </w:tc>
        <w:tc>
          <w:tcPr>
            <w:tcW w:w="1170" w:type="dxa"/>
          </w:tcPr>
          <w:p w14:paraId="5347C004" w14:textId="77777777" w:rsidR="003D27E1" w:rsidRDefault="00B475ED">
            <w:pPr>
              <w:jc w:val="right"/>
            </w:pPr>
            <w:r>
              <w:rPr>
                <w:rFonts w:ascii="Consolas" w:eastAsia="Consolas" w:hAnsi="Consolas" w:cs="Consolas"/>
                <w:sz w:val="16"/>
              </w:rPr>
              <w:t>0</w:t>
            </w:r>
          </w:p>
        </w:tc>
        <w:tc>
          <w:tcPr>
            <w:tcW w:w="1170" w:type="dxa"/>
          </w:tcPr>
          <w:p w14:paraId="5347C005" w14:textId="77777777" w:rsidR="003D27E1" w:rsidRDefault="00B475ED">
            <w:pPr>
              <w:jc w:val="right"/>
            </w:pPr>
            <w:r>
              <w:rPr>
                <w:rFonts w:ascii="Consolas" w:eastAsia="Consolas" w:hAnsi="Consolas" w:cs="Consolas"/>
                <w:sz w:val="16"/>
              </w:rPr>
              <w:t>0</w:t>
            </w:r>
          </w:p>
        </w:tc>
        <w:tc>
          <w:tcPr>
            <w:tcW w:w="1170" w:type="dxa"/>
          </w:tcPr>
          <w:p w14:paraId="5347C006" w14:textId="77777777" w:rsidR="003D27E1" w:rsidRDefault="00B475ED">
            <w:pPr>
              <w:jc w:val="right"/>
            </w:pPr>
            <w:r>
              <w:rPr>
                <w:rFonts w:ascii="Consolas" w:eastAsia="Consolas" w:hAnsi="Consolas" w:cs="Consolas"/>
                <w:sz w:val="16"/>
              </w:rPr>
              <w:t>0</w:t>
            </w:r>
          </w:p>
        </w:tc>
        <w:tc>
          <w:tcPr>
            <w:tcW w:w="1170" w:type="dxa"/>
          </w:tcPr>
          <w:p w14:paraId="5347C007" w14:textId="77777777" w:rsidR="003D27E1" w:rsidRDefault="00B475ED">
            <w:pPr>
              <w:jc w:val="right"/>
            </w:pPr>
            <w:r>
              <w:rPr>
                <w:rFonts w:ascii="Consolas" w:eastAsia="Consolas" w:hAnsi="Consolas" w:cs="Consolas"/>
                <w:sz w:val="16"/>
              </w:rPr>
              <w:t>30,229</w:t>
            </w:r>
          </w:p>
        </w:tc>
        <w:tc>
          <w:tcPr>
            <w:tcW w:w="1170" w:type="dxa"/>
          </w:tcPr>
          <w:p w14:paraId="5347C008" w14:textId="77777777" w:rsidR="003D27E1" w:rsidRDefault="00B475ED">
            <w:pPr>
              <w:jc w:val="right"/>
            </w:pPr>
            <w:r>
              <w:rPr>
                <w:rFonts w:ascii="Consolas" w:eastAsia="Consolas" w:hAnsi="Consolas" w:cs="Consolas"/>
                <w:sz w:val="16"/>
              </w:rPr>
              <w:t>2,819</w:t>
            </w:r>
          </w:p>
        </w:tc>
      </w:tr>
      <w:tr w:rsidR="003D27E1" w14:paraId="5347C012" w14:textId="77777777">
        <w:tc>
          <w:tcPr>
            <w:tcW w:w="1170" w:type="dxa"/>
          </w:tcPr>
          <w:p w14:paraId="5347C00A" w14:textId="77777777" w:rsidR="003D27E1" w:rsidRDefault="00B475ED">
            <w:pPr>
              <w:jc w:val="right"/>
            </w:pPr>
            <w:r>
              <w:rPr>
                <w:rFonts w:ascii="Consolas" w:eastAsia="Consolas" w:hAnsi="Consolas" w:cs="Consolas"/>
                <w:sz w:val="16"/>
              </w:rPr>
              <w:t>4</w:t>
            </w:r>
          </w:p>
        </w:tc>
        <w:tc>
          <w:tcPr>
            <w:tcW w:w="1170" w:type="dxa"/>
          </w:tcPr>
          <w:p w14:paraId="5347C00B" w14:textId="77777777" w:rsidR="003D27E1" w:rsidRDefault="00B475ED">
            <w:pPr>
              <w:jc w:val="right"/>
            </w:pPr>
            <w:r>
              <w:rPr>
                <w:rFonts w:ascii="Consolas" w:eastAsia="Consolas" w:hAnsi="Consolas" w:cs="Consolas"/>
                <w:sz w:val="16"/>
              </w:rPr>
              <w:t>3,529</w:t>
            </w:r>
          </w:p>
        </w:tc>
        <w:tc>
          <w:tcPr>
            <w:tcW w:w="1170" w:type="dxa"/>
          </w:tcPr>
          <w:p w14:paraId="5347C00C" w14:textId="77777777" w:rsidR="003D27E1" w:rsidRDefault="00B475ED">
            <w:pPr>
              <w:jc w:val="right"/>
            </w:pPr>
            <w:r>
              <w:rPr>
                <w:rFonts w:ascii="Consolas" w:eastAsia="Consolas" w:hAnsi="Consolas" w:cs="Consolas"/>
                <w:sz w:val="16"/>
              </w:rPr>
              <w:t>0</w:t>
            </w:r>
          </w:p>
        </w:tc>
        <w:tc>
          <w:tcPr>
            <w:tcW w:w="1170" w:type="dxa"/>
          </w:tcPr>
          <w:p w14:paraId="5347C00D" w14:textId="77777777" w:rsidR="003D27E1" w:rsidRDefault="00B475ED">
            <w:pPr>
              <w:jc w:val="right"/>
            </w:pPr>
            <w:r>
              <w:rPr>
                <w:rFonts w:ascii="Consolas" w:eastAsia="Consolas" w:hAnsi="Consolas" w:cs="Consolas"/>
                <w:sz w:val="16"/>
              </w:rPr>
              <w:t>0</w:t>
            </w:r>
          </w:p>
        </w:tc>
        <w:tc>
          <w:tcPr>
            <w:tcW w:w="1170" w:type="dxa"/>
          </w:tcPr>
          <w:p w14:paraId="5347C00E" w14:textId="77777777" w:rsidR="003D27E1" w:rsidRDefault="00B475ED">
            <w:pPr>
              <w:jc w:val="right"/>
            </w:pPr>
            <w:r>
              <w:rPr>
                <w:rFonts w:ascii="Consolas" w:eastAsia="Consolas" w:hAnsi="Consolas" w:cs="Consolas"/>
                <w:sz w:val="16"/>
              </w:rPr>
              <w:t>0</w:t>
            </w:r>
          </w:p>
        </w:tc>
        <w:tc>
          <w:tcPr>
            <w:tcW w:w="1170" w:type="dxa"/>
          </w:tcPr>
          <w:p w14:paraId="5347C00F" w14:textId="77777777" w:rsidR="003D27E1" w:rsidRDefault="00B475ED">
            <w:pPr>
              <w:jc w:val="right"/>
            </w:pPr>
            <w:r>
              <w:rPr>
                <w:rFonts w:ascii="Consolas" w:eastAsia="Consolas" w:hAnsi="Consolas" w:cs="Consolas"/>
                <w:sz w:val="16"/>
              </w:rPr>
              <w:t>0</w:t>
            </w:r>
          </w:p>
        </w:tc>
        <w:tc>
          <w:tcPr>
            <w:tcW w:w="1170" w:type="dxa"/>
          </w:tcPr>
          <w:p w14:paraId="5347C010" w14:textId="77777777" w:rsidR="003D27E1" w:rsidRDefault="00B475ED">
            <w:pPr>
              <w:jc w:val="right"/>
            </w:pPr>
            <w:r>
              <w:rPr>
                <w:rFonts w:ascii="Consolas" w:eastAsia="Consolas" w:hAnsi="Consolas" w:cs="Consolas"/>
                <w:sz w:val="16"/>
              </w:rPr>
              <w:t>7,390</w:t>
            </w:r>
          </w:p>
        </w:tc>
        <w:tc>
          <w:tcPr>
            <w:tcW w:w="1170" w:type="dxa"/>
          </w:tcPr>
          <w:p w14:paraId="5347C011" w14:textId="77777777" w:rsidR="003D27E1" w:rsidRDefault="00B475ED">
            <w:pPr>
              <w:jc w:val="right"/>
            </w:pPr>
            <w:r>
              <w:rPr>
                <w:rFonts w:ascii="Consolas" w:eastAsia="Consolas" w:hAnsi="Consolas" w:cs="Consolas"/>
                <w:sz w:val="16"/>
              </w:rPr>
              <w:t>404</w:t>
            </w:r>
          </w:p>
        </w:tc>
      </w:tr>
      <w:tr w:rsidR="003D27E1" w14:paraId="5347C01B" w14:textId="77777777">
        <w:tc>
          <w:tcPr>
            <w:tcW w:w="1170" w:type="dxa"/>
          </w:tcPr>
          <w:p w14:paraId="5347C013" w14:textId="77777777" w:rsidR="003D27E1" w:rsidRDefault="00B475ED">
            <w:pPr>
              <w:jc w:val="right"/>
            </w:pPr>
            <w:r>
              <w:rPr>
                <w:rFonts w:ascii="Consolas" w:eastAsia="Consolas" w:hAnsi="Consolas" w:cs="Consolas"/>
                <w:sz w:val="16"/>
              </w:rPr>
              <w:t>5</w:t>
            </w:r>
          </w:p>
        </w:tc>
        <w:tc>
          <w:tcPr>
            <w:tcW w:w="1170" w:type="dxa"/>
          </w:tcPr>
          <w:p w14:paraId="5347C014" w14:textId="77777777" w:rsidR="003D27E1" w:rsidRDefault="00B475ED">
            <w:pPr>
              <w:jc w:val="right"/>
            </w:pPr>
            <w:r>
              <w:rPr>
                <w:rFonts w:ascii="Consolas" w:eastAsia="Consolas" w:hAnsi="Consolas" w:cs="Consolas"/>
                <w:sz w:val="16"/>
              </w:rPr>
              <w:t>1,003</w:t>
            </w:r>
          </w:p>
        </w:tc>
        <w:tc>
          <w:tcPr>
            <w:tcW w:w="1170" w:type="dxa"/>
          </w:tcPr>
          <w:p w14:paraId="5347C015" w14:textId="77777777" w:rsidR="003D27E1" w:rsidRDefault="00B475ED">
            <w:pPr>
              <w:jc w:val="right"/>
            </w:pPr>
            <w:r>
              <w:rPr>
                <w:rFonts w:ascii="Consolas" w:eastAsia="Consolas" w:hAnsi="Consolas" w:cs="Consolas"/>
                <w:sz w:val="16"/>
              </w:rPr>
              <w:t>0</w:t>
            </w:r>
          </w:p>
        </w:tc>
        <w:tc>
          <w:tcPr>
            <w:tcW w:w="1170" w:type="dxa"/>
          </w:tcPr>
          <w:p w14:paraId="5347C016" w14:textId="77777777" w:rsidR="003D27E1" w:rsidRDefault="00B475ED">
            <w:pPr>
              <w:jc w:val="right"/>
            </w:pPr>
            <w:r>
              <w:rPr>
                <w:rFonts w:ascii="Consolas" w:eastAsia="Consolas" w:hAnsi="Consolas" w:cs="Consolas"/>
                <w:sz w:val="16"/>
              </w:rPr>
              <w:t>0</w:t>
            </w:r>
          </w:p>
        </w:tc>
        <w:tc>
          <w:tcPr>
            <w:tcW w:w="1170" w:type="dxa"/>
          </w:tcPr>
          <w:p w14:paraId="5347C017" w14:textId="77777777" w:rsidR="003D27E1" w:rsidRDefault="00B475ED">
            <w:pPr>
              <w:jc w:val="right"/>
            </w:pPr>
            <w:r>
              <w:rPr>
                <w:rFonts w:ascii="Consolas" w:eastAsia="Consolas" w:hAnsi="Consolas" w:cs="Consolas"/>
                <w:sz w:val="16"/>
              </w:rPr>
              <w:t>0</w:t>
            </w:r>
          </w:p>
        </w:tc>
        <w:tc>
          <w:tcPr>
            <w:tcW w:w="1170" w:type="dxa"/>
          </w:tcPr>
          <w:p w14:paraId="5347C018" w14:textId="77777777" w:rsidR="003D27E1" w:rsidRDefault="00B475ED">
            <w:pPr>
              <w:jc w:val="right"/>
            </w:pPr>
            <w:r>
              <w:rPr>
                <w:rFonts w:ascii="Consolas" w:eastAsia="Consolas" w:hAnsi="Consolas" w:cs="Consolas"/>
                <w:sz w:val="16"/>
              </w:rPr>
              <w:t>0</w:t>
            </w:r>
          </w:p>
        </w:tc>
        <w:tc>
          <w:tcPr>
            <w:tcW w:w="1170" w:type="dxa"/>
          </w:tcPr>
          <w:p w14:paraId="5347C019" w14:textId="77777777" w:rsidR="003D27E1" w:rsidRDefault="00B475ED">
            <w:pPr>
              <w:jc w:val="right"/>
            </w:pPr>
            <w:r>
              <w:rPr>
                <w:rFonts w:ascii="Consolas" w:eastAsia="Consolas" w:hAnsi="Consolas" w:cs="Consolas"/>
                <w:sz w:val="16"/>
              </w:rPr>
              <w:t>1,758</w:t>
            </w:r>
          </w:p>
        </w:tc>
        <w:tc>
          <w:tcPr>
            <w:tcW w:w="1170" w:type="dxa"/>
          </w:tcPr>
          <w:p w14:paraId="5347C01A" w14:textId="77777777" w:rsidR="003D27E1" w:rsidRDefault="00B475ED">
            <w:pPr>
              <w:jc w:val="right"/>
            </w:pPr>
            <w:r>
              <w:rPr>
                <w:rFonts w:ascii="Consolas" w:eastAsia="Consolas" w:hAnsi="Consolas" w:cs="Consolas"/>
                <w:sz w:val="16"/>
              </w:rPr>
              <w:t>69</w:t>
            </w:r>
          </w:p>
        </w:tc>
      </w:tr>
      <w:tr w:rsidR="003D27E1" w14:paraId="5347C024" w14:textId="77777777">
        <w:tc>
          <w:tcPr>
            <w:tcW w:w="1170" w:type="dxa"/>
          </w:tcPr>
          <w:p w14:paraId="5347C01C" w14:textId="77777777" w:rsidR="003D27E1" w:rsidRDefault="00B475ED">
            <w:pPr>
              <w:jc w:val="right"/>
            </w:pPr>
            <w:r>
              <w:rPr>
                <w:rFonts w:ascii="Consolas" w:eastAsia="Consolas" w:hAnsi="Consolas" w:cs="Consolas"/>
                <w:sz w:val="16"/>
              </w:rPr>
              <w:t>6</w:t>
            </w:r>
          </w:p>
        </w:tc>
        <w:tc>
          <w:tcPr>
            <w:tcW w:w="1170" w:type="dxa"/>
          </w:tcPr>
          <w:p w14:paraId="5347C01D" w14:textId="77777777" w:rsidR="003D27E1" w:rsidRDefault="00B475ED">
            <w:pPr>
              <w:jc w:val="right"/>
            </w:pPr>
            <w:r>
              <w:rPr>
                <w:rFonts w:ascii="Consolas" w:eastAsia="Consolas" w:hAnsi="Consolas" w:cs="Consolas"/>
                <w:sz w:val="16"/>
              </w:rPr>
              <w:t>384</w:t>
            </w:r>
          </w:p>
        </w:tc>
        <w:tc>
          <w:tcPr>
            <w:tcW w:w="1170" w:type="dxa"/>
          </w:tcPr>
          <w:p w14:paraId="5347C01E" w14:textId="77777777" w:rsidR="003D27E1" w:rsidRDefault="00B475ED">
            <w:pPr>
              <w:jc w:val="right"/>
            </w:pPr>
            <w:r>
              <w:rPr>
                <w:rFonts w:ascii="Consolas" w:eastAsia="Consolas" w:hAnsi="Consolas" w:cs="Consolas"/>
                <w:sz w:val="16"/>
              </w:rPr>
              <w:t>0</w:t>
            </w:r>
          </w:p>
        </w:tc>
        <w:tc>
          <w:tcPr>
            <w:tcW w:w="1170" w:type="dxa"/>
          </w:tcPr>
          <w:p w14:paraId="5347C01F" w14:textId="77777777" w:rsidR="003D27E1" w:rsidRDefault="00B475ED">
            <w:pPr>
              <w:jc w:val="right"/>
            </w:pPr>
            <w:r>
              <w:rPr>
                <w:rFonts w:ascii="Consolas" w:eastAsia="Consolas" w:hAnsi="Consolas" w:cs="Consolas"/>
                <w:sz w:val="16"/>
              </w:rPr>
              <w:t>0</w:t>
            </w:r>
          </w:p>
        </w:tc>
        <w:tc>
          <w:tcPr>
            <w:tcW w:w="1170" w:type="dxa"/>
          </w:tcPr>
          <w:p w14:paraId="5347C020" w14:textId="77777777" w:rsidR="003D27E1" w:rsidRDefault="00B475ED">
            <w:pPr>
              <w:jc w:val="right"/>
            </w:pPr>
            <w:r>
              <w:rPr>
                <w:rFonts w:ascii="Consolas" w:eastAsia="Consolas" w:hAnsi="Consolas" w:cs="Consolas"/>
                <w:sz w:val="16"/>
              </w:rPr>
              <w:t>0</w:t>
            </w:r>
          </w:p>
        </w:tc>
        <w:tc>
          <w:tcPr>
            <w:tcW w:w="1170" w:type="dxa"/>
          </w:tcPr>
          <w:p w14:paraId="5347C021" w14:textId="77777777" w:rsidR="003D27E1" w:rsidRDefault="00B475ED">
            <w:pPr>
              <w:jc w:val="right"/>
            </w:pPr>
            <w:r>
              <w:rPr>
                <w:rFonts w:ascii="Consolas" w:eastAsia="Consolas" w:hAnsi="Consolas" w:cs="Consolas"/>
                <w:sz w:val="16"/>
              </w:rPr>
              <w:t>0</w:t>
            </w:r>
          </w:p>
        </w:tc>
        <w:tc>
          <w:tcPr>
            <w:tcW w:w="1170" w:type="dxa"/>
          </w:tcPr>
          <w:p w14:paraId="5347C022" w14:textId="77777777" w:rsidR="003D27E1" w:rsidRDefault="00B475ED">
            <w:pPr>
              <w:jc w:val="right"/>
            </w:pPr>
            <w:r>
              <w:rPr>
                <w:rFonts w:ascii="Consolas" w:eastAsia="Consolas" w:hAnsi="Consolas" w:cs="Consolas"/>
                <w:sz w:val="16"/>
              </w:rPr>
              <w:t>498</w:t>
            </w:r>
          </w:p>
        </w:tc>
        <w:tc>
          <w:tcPr>
            <w:tcW w:w="1170" w:type="dxa"/>
          </w:tcPr>
          <w:p w14:paraId="5347C023" w14:textId="77777777" w:rsidR="003D27E1" w:rsidRDefault="00B475ED">
            <w:pPr>
              <w:jc w:val="right"/>
            </w:pPr>
            <w:r>
              <w:rPr>
                <w:rFonts w:ascii="Consolas" w:eastAsia="Consolas" w:hAnsi="Consolas" w:cs="Consolas"/>
                <w:sz w:val="16"/>
              </w:rPr>
              <w:t>5</w:t>
            </w:r>
          </w:p>
        </w:tc>
      </w:tr>
      <w:tr w:rsidR="003D27E1" w14:paraId="5347C02D" w14:textId="77777777">
        <w:tc>
          <w:tcPr>
            <w:tcW w:w="1170" w:type="dxa"/>
          </w:tcPr>
          <w:p w14:paraId="5347C025" w14:textId="77777777" w:rsidR="003D27E1" w:rsidRDefault="00B475ED">
            <w:pPr>
              <w:jc w:val="right"/>
            </w:pPr>
            <w:r>
              <w:rPr>
                <w:rFonts w:ascii="Consolas" w:eastAsia="Consolas" w:hAnsi="Consolas" w:cs="Consolas"/>
                <w:sz w:val="16"/>
              </w:rPr>
              <w:t>7</w:t>
            </w:r>
          </w:p>
        </w:tc>
        <w:tc>
          <w:tcPr>
            <w:tcW w:w="1170" w:type="dxa"/>
          </w:tcPr>
          <w:p w14:paraId="5347C026" w14:textId="77777777" w:rsidR="003D27E1" w:rsidRDefault="00B475ED">
            <w:pPr>
              <w:jc w:val="right"/>
            </w:pPr>
            <w:r>
              <w:rPr>
                <w:rFonts w:ascii="Consolas" w:eastAsia="Consolas" w:hAnsi="Consolas" w:cs="Consolas"/>
                <w:sz w:val="16"/>
              </w:rPr>
              <w:t>77</w:t>
            </w:r>
          </w:p>
        </w:tc>
        <w:tc>
          <w:tcPr>
            <w:tcW w:w="1170" w:type="dxa"/>
          </w:tcPr>
          <w:p w14:paraId="5347C027" w14:textId="77777777" w:rsidR="003D27E1" w:rsidRDefault="00B475ED">
            <w:pPr>
              <w:jc w:val="right"/>
            </w:pPr>
            <w:r>
              <w:rPr>
                <w:rFonts w:ascii="Consolas" w:eastAsia="Consolas" w:hAnsi="Consolas" w:cs="Consolas"/>
                <w:sz w:val="16"/>
              </w:rPr>
              <w:t>0</w:t>
            </w:r>
          </w:p>
        </w:tc>
        <w:tc>
          <w:tcPr>
            <w:tcW w:w="1170" w:type="dxa"/>
          </w:tcPr>
          <w:p w14:paraId="5347C028" w14:textId="77777777" w:rsidR="003D27E1" w:rsidRDefault="00B475ED">
            <w:pPr>
              <w:jc w:val="right"/>
            </w:pPr>
            <w:r>
              <w:rPr>
                <w:rFonts w:ascii="Consolas" w:eastAsia="Consolas" w:hAnsi="Consolas" w:cs="Consolas"/>
                <w:sz w:val="16"/>
              </w:rPr>
              <w:t>0</w:t>
            </w:r>
          </w:p>
        </w:tc>
        <w:tc>
          <w:tcPr>
            <w:tcW w:w="1170" w:type="dxa"/>
          </w:tcPr>
          <w:p w14:paraId="5347C029" w14:textId="77777777" w:rsidR="003D27E1" w:rsidRDefault="00B475ED">
            <w:pPr>
              <w:jc w:val="right"/>
            </w:pPr>
            <w:r>
              <w:rPr>
                <w:rFonts w:ascii="Consolas" w:eastAsia="Consolas" w:hAnsi="Consolas" w:cs="Consolas"/>
                <w:sz w:val="16"/>
              </w:rPr>
              <w:t>0</w:t>
            </w:r>
          </w:p>
        </w:tc>
        <w:tc>
          <w:tcPr>
            <w:tcW w:w="1170" w:type="dxa"/>
          </w:tcPr>
          <w:p w14:paraId="5347C02A" w14:textId="77777777" w:rsidR="003D27E1" w:rsidRDefault="00B475ED">
            <w:pPr>
              <w:jc w:val="right"/>
            </w:pPr>
            <w:r>
              <w:rPr>
                <w:rFonts w:ascii="Consolas" w:eastAsia="Consolas" w:hAnsi="Consolas" w:cs="Consolas"/>
                <w:sz w:val="16"/>
              </w:rPr>
              <w:t>0</w:t>
            </w:r>
          </w:p>
        </w:tc>
        <w:tc>
          <w:tcPr>
            <w:tcW w:w="1170" w:type="dxa"/>
          </w:tcPr>
          <w:p w14:paraId="5347C02B" w14:textId="77777777" w:rsidR="003D27E1" w:rsidRDefault="00B475ED">
            <w:pPr>
              <w:jc w:val="right"/>
            </w:pPr>
            <w:r>
              <w:rPr>
                <w:rFonts w:ascii="Consolas" w:eastAsia="Consolas" w:hAnsi="Consolas" w:cs="Consolas"/>
                <w:sz w:val="16"/>
              </w:rPr>
              <w:t>202</w:t>
            </w:r>
          </w:p>
        </w:tc>
        <w:tc>
          <w:tcPr>
            <w:tcW w:w="1170" w:type="dxa"/>
          </w:tcPr>
          <w:p w14:paraId="5347C02C" w14:textId="77777777" w:rsidR="003D27E1" w:rsidRDefault="00B475ED">
            <w:pPr>
              <w:jc w:val="right"/>
            </w:pPr>
            <w:r>
              <w:rPr>
                <w:rFonts w:ascii="Consolas" w:eastAsia="Consolas" w:hAnsi="Consolas" w:cs="Consolas"/>
                <w:sz w:val="16"/>
              </w:rPr>
              <w:t>0</w:t>
            </w:r>
          </w:p>
        </w:tc>
      </w:tr>
      <w:tr w:rsidR="003D27E1" w14:paraId="5347C036" w14:textId="77777777">
        <w:tc>
          <w:tcPr>
            <w:tcW w:w="1170" w:type="dxa"/>
          </w:tcPr>
          <w:p w14:paraId="5347C02E" w14:textId="77777777" w:rsidR="003D27E1" w:rsidRDefault="00B475ED">
            <w:pPr>
              <w:jc w:val="right"/>
            </w:pPr>
            <w:r>
              <w:rPr>
                <w:rFonts w:ascii="Consolas" w:eastAsia="Consolas" w:hAnsi="Consolas" w:cs="Consolas"/>
                <w:sz w:val="16"/>
              </w:rPr>
              <w:t>8</w:t>
            </w:r>
          </w:p>
        </w:tc>
        <w:tc>
          <w:tcPr>
            <w:tcW w:w="1170" w:type="dxa"/>
          </w:tcPr>
          <w:p w14:paraId="5347C02F" w14:textId="77777777" w:rsidR="003D27E1" w:rsidRDefault="00B475ED">
            <w:pPr>
              <w:jc w:val="right"/>
            </w:pPr>
            <w:r>
              <w:rPr>
                <w:rFonts w:ascii="Consolas" w:eastAsia="Consolas" w:hAnsi="Consolas" w:cs="Consolas"/>
                <w:sz w:val="16"/>
              </w:rPr>
              <w:t>51</w:t>
            </w:r>
          </w:p>
        </w:tc>
        <w:tc>
          <w:tcPr>
            <w:tcW w:w="1170" w:type="dxa"/>
          </w:tcPr>
          <w:p w14:paraId="5347C030" w14:textId="77777777" w:rsidR="003D27E1" w:rsidRDefault="00B475ED">
            <w:pPr>
              <w:jc w:val="right"/>
            </w:pPr>
            <w:r>
              <w:rPr>
                <w:rFonts w:ascii="Consolas" w:eastAsia="Consolas" w:hAnsi="Consolas" w:cs="Consolas"/>
                <w:sz w:val="16"/>
              </w:rPr>
              <w:t>0</w:t>
            </w:r>
          </w:p>
        </w:tc>
        <w:tc>
          <w:tcPr>
            <w:tcW w:w="1170" w:type="dxa"/>
          </w:tcPr>
          <w:p w14:paraId="5347C031" w14:textId="77777777" w:rsidR="003D27E1" w:rsidRDefault="00B475ED">
            <w:pPr>
              <w:jc w:val="right"/>
            </w:pPr>
            <w:r>
              <w:rPr>
                <w:rFonts w:ascii="Consolas" w:eastAsia="Consolas" w:hAnsi="Consolas" w:cs="Consolas"/>
                <w:sz w:val="16"/>
              </w:rPr>
              <w:t>0</w:t>
            </w:r>
          </w:p>
        </w:tc>
        <w:tc>
          <w:tcPr>
            <w:tcW w:w="1170" w:type="dxa"/>
          </w:tcPr>
          <w:p w14:paraId="5347C032" w14:textId="77777777" w:rsidR="003D27E1" w:rsidRDefault="00B475ED">
            <w:pPr>
              <w:jc w:val="right"/>
            </w:pPr>
            <w:r>
              <w:rPr>
                <w:rFonts w:ascii="Consolas" w:eastAsia="Consolas" w:hAnsi="Consolas" w:cs="Consolas"/>
                <w:sz w:val="16"/>
              </w:rPr>
              <w:t>0</w:t>
            </w:r>
          </w:p>
        </w:tc>
        <w:tc>
          <w:tcPr>
            <w:tcW w:w="1170" w:type="dxa"/>
          </w:tcPr>
          <w:p w14:paraId="5347C033" w14:textId="77777777" w:rsidR="003D27E1" w:rsidRDefault="00B475ED">
            <w:pPr>
              <w:jc w:val="right"/>
            </w:pPr>
            <w:r>
              <w:rPr>
                <w:rFonts w:ascii="Consolas" w:eastAsia="Consolas" w:hAnsi="Consolas" w:cs="Consolas"/>
                <w:sz w:val="16"/>
              </w:rPr>
              <w:t>0</w:t>
            </w:r>
          </w:p>
        </w:tc>
        <w:tc>
          <w:tcPr>
            <w:tcW w:w="1170" w:type="dxa"/>
          </w:tcPr>
          <w:p w14:paraId="5347C034" w14:textId="77777777" w:rsidR="003D27E1" w:rsidRDefault="00B475ED">
            <w:pPr>
              <w:jc w:val="right"/>
            </w:pPr>
            <w:r>
              <w:rPr>
                <w:rFonts w:ascii="Consolas" w:eastAsia="Consolas" w:hAnsi="Consolas" w:cs="Consolas"/>
                <w:sz w:val="16"/>
              </w:rPr>
              <w:t>71</w:t>
            </w:r>
          </w:p>
        </w:tc>
        <w:tc>
          <w:tcPr>
            <w:tcW w:w="1170" w:type="dxa"/>
          </w:tcPr>
          <w:p w14:paraId="5347C035" w14:textId="77777777" w:rsidR="003D27E1" w:rsidRDefault="00B475ED">
            <w:pPr>
              <w:jc w:val="right"/>
            </w:pPr>
            <w:r>
              <w:rPr>
                <w:rFonts w:ascii="Consolas" w:eastAsia="Consolas" w:hAnsi="Consolas" w:cs="Consolas"/>
                <w:sz w:val="16"/>
              </w:rPr>
              <w:t>0</w:t>
            </w:r>
          </w:p>
        </w:tc>
      </w:tr>
      <w:tr w:rsidR="003D27E1" w14:paraId="5347C03F" w14:textId="77777777">
        <w:tc>
          <w:tcPr>
            <w:tcW w:w="1170" w:type="dxa"/>
          </w:tcPr>
          <w:p w14:paraId="5347C037" w14:textId="77777777" w:rsidR="003D27E1" w:rsidRDefault="00B475ED">
            <w:pPr>
              <w:jc w:val="right"/>
            </w:pPr>
            <w:r>
              <w:rPr>
                <w:rFonts w:ascii="Consolas" w:eastAsia="Consolas" w:hAnsi="Consolas" w:cs="Consolas"/>
                <w:sz w:val="16"/>
              </w:rPr>
              <w:t>9</w:t>
            </w:r>
          </w:p>
        </w:tc>
        <w:tc>
          <w:tcPr>
            <w:tcW w:w="1170" w:type="dxa"/>
          </w:tcPr>
          <w:p w14:paraId="5347C038" w14:textId="77777777" w:rsidR="003D27E1" w:rsidRDefault="00B475ED">
            <w:pPr>
              <w:jc w:val="right"/>
            </w:pPr>
            <w:r>
              <w:rPr>
                <w:rFonts w:ascii="Consolas" w:eastAsia="Consolas" w:hAnsi="Consolas" w:cs="Consolas"/>
                <w:sz w:val="16"/>
              </w:rPr>
              <w:t>25</w:t>
            </w:r>
          </w:p>
        </w:tc>
        <w:tc>
          <w:tcPr>
            <w:tcW w:w="1170" w:type="dxa"/>
          </w:tcPr>
          <w:p w14:paraId="5347C039" w14:textId="77777777" w:rsidR="003D27E1" w:rsidRDefault="00B475ED">
            <w:pPr>
              <w:jc w:val="right"/>
            </w:pPr>
            <w:r>
              <w:rPr>
                <w:rFonts w:ascii="Consolas" w:eastAsia="Consolas" w:hAnsi="Consolas" w:cs="Consolas"/>
                <w:sz w:val="16"/>
              </w:rPr>
              <w:t>0</w:t>
            </w:r>
          </w:p>
        </w:tc>
        <w:tc>
          <w:tcPr>
            <w:tcW w:w="1170" w:type="dxa"/>
          </w:tcPr>
          <w:p w14:paraId="5347C03A" w14:textId="77777777" w:rsidR="003D27E1" w:rsidRDefault="00B475ED">
            <w:pPr>
              <w:jc w:val="right"/>
            </w:pPr>
            <w:r>
              <w:rPr>
                <w:rFonts w:ascii="Consolas" w:eastAsia="Consolas" w:hAnsi="Consolas" w:cs="Consolas"/>
                <w:sz w:val="16"/>
              </w:rPr>
              <w:t>0</w:t>
            </w:r>
          </w:p>
        </w:tc>
        <w:tc>
          <w:tcPr>
            <w:tcW w:w="1170" w:type="dxa"/>
          </w:tcPr>
          <w:p w14:paraId="5347C03B" w14:textId="77777777" w:rsidR="003D27E1" w:rsidRDefault="00B475ED">
            <w:pPr>
              <w:jc w:val="right"/>
            </w:pPr>
            <w:r>
              <w:rPr>
                <w:rFonts w:ascii="Consolas" w:eastAsia="Consolas" w:hAnsi="Consolas" w:cs="Consolas"/>
                <w:sz w:val="16"/>
              </w:rPr>
              <w:t>0</w:t>
            </w:r>
          </w:p>
        </w:tc>
        <w:tc>
          <w:tcPr>
            <w:tcW w:w="1170" w:type="dxa"/>
          </w:tcPr>
          <w:p w14:paraId="5347C03C" w14:textId="77777777" w:rsidR="003D27E1" w:rsidRDefault="00B475ED">
            <w:pPr>
              <w:jc w:val="right"/>
            </w:pPr>
            <w:r>
              <w:rPr>
                <w:rFonts w:ascii="Consolas" w:eastAsia="Consolas" w:hAnsi="Consolas" w:cs="Consolas"/>
                <w:sz w:val="16"/>
              </w:rPr>
              <w:t>0</w:t>
            </w:r>
          </w:p>
        </w:tc>
        <w:tc>
          <w:tcPr>
            <w:tcW w:w="1170" w:type="dxa"/>
          </w:tcPr>
          <w:p w14:paraId="5347C03D" w14:textId="77777777" w:rsidR="003D27E1" w:rsidRDefault="00B475ED">
            <w:pPr>
              <w:jc w:val="right"/>
            </w:pPr>
            <w:r>
              <w:rPr>
                <w:rFonts w:ascii="Consolas" w:eastAsia="Consolas" w:hAnsi="Consolas" w:cs="Consolas"/>
                <w:sz w:val="16"/>
              </w:rPr>
              <w:t>11</w:t>
            </w:r>
          </w:p>
        </w:tc>
        <w:tc>
          <w:tcPr>
            <w:tcW w:w="1170" w:type="dxa"/>
          </w:tcPr>
          <w:p w14:paraId="5347C03E" w14:textId="77777777" w:rsidR="003D27E1" w:rsidRDefault="00B475ED">
            <w:pPr>
              <w:jc w:val="right"/>
            </w:pPr>
            <w:r>
              <w:rPr>
                <w:rFonts w:ascii="Consolas" w:eastAsia="Consolas" w:hAnsi="Consolas" w:cs="Consolas"/>
                <w:sz w:val="16"/>
              </w:rPr>
              <w:t>0</w:t>
            </w:r>
          </w:p>
        </w:tc>
      </w:tr>
      <w:tr w:rsidR="003D27E1" w14:paraId="5347C048" w14:textId="77777777">
        <w:tc>
          <w:tcPr>
            <w:tcW w:w="1170" w:type="dxa"/>
          </w:tcPr>
          <w:p w14:paraId="5347C040" w14:textId="77777777" w:rsidR="003D27E1" w:rsidRDefault="00B475ED">
            <w:pPr>
              <w:jc w:val="right"/>
            </w:pPr>
            <w:r>
              <w:rPr>
                <w:rFonts w:ascii="Consolas" w:eastAsia="Consolas" w:hAnsi="Consolas" w:cs="Consolas"/>
                <w:sz w:val="16"/>
              </w:rPr>
              <w:t>10</w:t>
            </w:r>
          </w:p>
        </w:tc>
        <w:tc>
          <w:tcPr>
            <w:tcW w:w="1170" w:type="dxa"/>
          </w:tcPr>
          <w:p w14:paraId="5347C041" w14:textId="77777777" w:rsidR="003D27E1" w:rsidRDefault="00B475ED">
            <w:pPr>
              <w:jc w:val="right"/>
            </w:pPr>
            <w:r>
              <w:rPr>
                <w:rFonts w:ascii="Consolas" w:eastAsia="Consolas" w:hAnsi="Consolas" w:cs="Consolas"/>
                <w:sz w:val="16"/>
              </w:rPr>
              <w:t>7</w:t>
            </w:r>
          </w:p>
        </w:tc>
        <w:tc>
          <w:tcPr>
            <w:tcW w:w="1170" w:type="dxa"/>
          </w:tcPr>
          <w:p w14:paraId="5347C042" w14:textId="77777777" w:rsidR="003D27E1" w:rsidRDefault="00B475ED">
            <w:pPr>
              <w:jc w:val="right"/>
            </w:pPr>
            <w:r>
              <w:rPr>
                <w:rFonts w:ascii="Consolas" w:eastAsia="Consolas" w:hAnsi="Consolas" w:cs="Consolas"/>
                <w:sz w:val="16"/>
              </w:rPr>
              <w:t>0</w:t>
            </w:r>
          </w:p>
        </w:tc>
        <w:tc>
          <w:tcPr>
            <w:tcW w:w="1170" w:type="dxa"/>
          </w:tcPr>
          <w:p w14:paraId="5347C043" w14:textId="77777777" w:rsidR="003D27E1" w:rsidRDefault="00B475ED">
            <w:pPr>
              <w:jc w:val="right"/>
            </w:pPr>
            <w:r>
              <w:rPr>
                <w:rFonts w:ascii="Consolas" w:eastAsia="Consolas" w:hAnsi="Consolas" w:cs="Consolas"/>
                <w:sz w:val="16"/>
              </w:rPr>
              <w:t>0</w:t>
            </w:r>
          </w:p>
        </w:tc>
        <w:tc>
          <w:tcPr>
            <w:tcW w:w="1170" w:type="dxa"/>
          </w:tcPr>
          <w:p w14:paraId="5347C044" w14:textId="77777777" w:rsidR="003D27E1" w:rsidRDefault="00B475ED">
            <w:pPr>
              <w:jc w:val="right"/>
            </w:pPr>
            <w:r>
              <w:rPr>
                <w:rFonts w:ascii="Consolas" w:eastAsia="Consolas" w:hAnsi="Consolas" w:cs="Consolas"/>
                <w:sz w:val="16"/>
              </w:rPr>
              <w:t>0</w:t>
            </w:r>
          </w:p>
        </w:tc>
        <w:tc>
          <w:tcPr>
            <w:tcW w:w="1170" w:type="dxa"/>
          </w:tcPr>
          <w:p w14:paraId="5347C045" w14:textId="77777777" w:rsidR="003D27E1" w:rsidRDefault="00B475ED">
            <w:pPr>
              <w:jc w:val="right"/>
            </w:pPr>
            <w:r>
              <w:rPr>
                <w:rFonts w:ascii="Consolas" w:eastAsia="Consolas" w:hAnsi="Consolas" w:cs="Consolas"/>
                <w:sz w:val="16"/>
              </w:rPr>
              <w:t>0</w:t>
            </w:r>
          </w:p>
        </w:tc>
        <w:tc>
          <w:tcPr>
            <w:tcW w:w="1170" w:type="dxa"/>
          </w:tcPr>
          <w:p w14:paraId="5347C046" w14:textId="77777777" w:rsidR="003D27E1" w:rsidRDefault="00B475ED">
            <w:pPr>
              <w:jc w:val="right"/>
            </w:pPr>
            <w:r>
              <w:rPr>
                <w:rFonts w:ascii="Consolas" w:eastAsia="Consolas" w:hAnsi="Consolas" w:cs="Consolas"/>
                <w:sz w:val="16"/>
              </w:rPr>
              <w:t>2</w:t>
            </w:r>
          </w:p>
        </w:tc>
        <w:tc>
          <w:tcPr>
            <w:tcW w:w="1170" w:type="dxa"/>
          </w:tcPr>
          <w:p w14:paraId="5347C047" w14:textId="77777777" w:rsidR="003D27E1" w:rsidRDefault="00B475ED">
            <w:pPr>
              <w:jc w:val="right"/>
            </w:pPr>
            <w:r>
              <w:rPr>
                <w:rFonts w:ascii="Consolas" w:eastAsia="Consolas" w:hAnsi="Consolas" w:cs="Consolas"/>
                <w:sz w:val="16"/>
              </w:rPr>
              <w:t>0</w:t>
            </w:r>
          </w:p>
        </w:tc>
      </w:tr>
      <w:tr w:rsidR="003D27E1" w14:paraId="5347C051" w14:textId="77777777">
        <w:tc>
          <w:tcPr>
            <w:tcW w:w="1170" w:type="dxa"/>
          </w:tcPr>
          <w:p w14:paraId="5347C049" w14:textId="77777777" w:rsidR="003D27E1" w:rsidRDefault="00B475ED">
            <w:pPr>
              <w:jc w:val="right"/>
            </w:pPr>
            <w:r>
              <w:rPr>
                <w:rFonts w:ascii="Consolas" w:eastAsia="Consolas" w:hAnsi="Consolas" w:cs="Consolas"/>
                <w:sz w:val="16"/>
              </w:rPr>
              <w:t>11</w:t>
            </w:r>
          </w:p>
        </w:tc>
        <w:tc>
          <w:tcPr>
            <w:tcW w:w="1170" w:type="dxa"/>
          </w:tcPr>
          <w:p w14:paraId="5347C04A" w14:textId="77777777" w:rsidR="003D27E1" w:rsidRDefault="00B475ED">
            <w:pPr>
              <w:jc w:val="right"/>
            </w:pPr>
            <w:r>
              <w:rPr>
                <w:rFonts w:ascii="Consolas" w:eastAsia="Consolas" w:hAnsi="Consolas" w:cs="Consolas"/>
                <w:sz w:val="16"/>
              </w:rPr>
              <w:t>11</w:t>
            </w:r>
          </w:p>
        </w:tc>
        <w:tc>
          <w:tcPr>
            <w:tcW w:w="1170" w:type="dxa"/>
          </w:tcPr>
          <w:p w14:paraId="5347C04B" w14:textId="77777777" w:rsidR="003D27E1" w:rsidRDefault="00B475ED">
            <w:pPr>
              <w:jc w:val="right"/>
            </w:pPr>
            <w:r>
              <w:rPr>
                <w:rFonts w:ascii="Consolas" w:eastAsia="Consolas" w:hAnsi="Consolas" w:cs="Consolas"/>
                <w:sz w:val="16"/>
              </w:rPr>
              <w:t>0</w:t>
            </w:r>
          </w:p>
        </w:tc>
        <w:tc>
          <w:tcPr>
            <w:tcW w:w="1170" w:type="dxa"/>
          </w:tcPr>
          <w:p w14:paraId="5347C04C" w14:textId="77777777" w:rsidR="003D27E1" w:rsidRDefault="00B475ED">
            <w:pPr>
              <w:jc w:val="right"/>
            </w:pPr>
            <w:r>
              <w:rPr>
                <w:rFonts w:ascii="Consolas" w:eastAsia="Consolas" w:hAnsi="Consolas" w:cs="Consolas"/>
                <w:sz w:val="16"/>
              </w:rPr>
              <w:t>0</w:t>
            </w:r>
          </w:p>
        </w:tc>
        <w:tc>
          <w:tcPr>
            <w:tcW w:w="1170" w:type="dxa"/>
          </w:tcPr>
          <w:p w14:paraId="5347C04D" w14:textId="77777777" w:rsidR="003D27E1" w:rsidRDefault="00B475ED">
            <w:pPr>
              <w:jc w:val="right"/>
            </w:pPr>
            <w:r>
              <w:rPr>
                <w:rFonts w:ascii="Consolas" w:eastAsia="Consolas" w:hAnsi="Consolas" w:cs="Consolas"/>
                <w:sz w:val="16"/>
              </w:rPr>
              <w:t>0</w:t>
            </w:r>
          </w:p>
        </w:tc>
        <w:tc>
          <w:tcPr>
            <w:tcW w:w="1170" w:type="dxa"/>
          </w:tcPr>
          <w:p w14:paraId="5347C04E" w14:textId="77777777" w:rsidR="003D27E1" w:rsidRDefault="00B475ED">
            <w:pPr>
              <w:jc w:val="right"/>
            </w:pPr>
            <w:r>
              <w:rPr>
                <w:rFonts w:ascii="Consolas" w:eastAsia="Consolas" w:hAnsi="Consolas" w:cs="Consolas"/>
                <w:sz w:val="16"/>
              </w:rPr>
              <w:t>0</w:t>
            </w:r>
          </w:p>
        </w:tc>
        <w:tc>
          <w:tcPr>
            <w:tcW w:w="1170" w:type="dxa"/>
          </w:tcPr>
          <w:p w14:paraId="5347C04F" w14:textId="77777777" w:rsidR="003D27E1" w:rsidRDefault="00B475ED">
            <w:pPr>
              <w:jc w:val="right"/>
            </w:pPr>
            <w:r>
              <w:rPr>
                <w:rFonts w:ascii="Consolas" w:eastAsia="Consolas" w:hAnsi="Consolas" w:cs="Consolas"/>
                <w:sz w:val="16"/>
              </w:rPr>
              <w:t>0</w:t>
            </w:r>
          </w:p>
        </w:tc>
        <w:tc>
          <w:tcPr>
            <w:tcW w:w="1170" w:type="dxa"/>
          </w:tcPr>
          <w:p w14:paraId="5347C050" w14:textId="77777777" w:rsidR="003D27E1" w:rsidRDefault="00B475ED">
            <w:pPr>
              <w:jc w:val="right"/>
            </w:pPr>
            <w:r>
              <w:rPr>
                <w:rFonts w:ascii="Consolas" w:eastAsia="Consolas" w:hAnsi="Consolas" w:cs="Consolas"/>
                <w:sz w:val="16"/>
              </w:rPr>
              <w:t>0</w:t>
            </w:r>
          </w:p>
        </w:tc>
      </w:tr>
      <w:tr w:rsidR="003D27E1" w14:paraId="5347C05A" w14:textId="77777777">
        <w:tc>
          <w:tcPr>
            <w:tcW w:w="1170" w:type="dxa"/>
            <w:tcBorders>
              <w:bottom w:val="single" w:sz="0" w:space="0" w:color="000000"/>
            </w:tcBorders>
          </w:tcPr>
          <w:p w14:paraId="5347C05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053"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054"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C055"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C056" w14:textId="77777777" w:rsidR="003D27E1" w:rsidRDefault="00B475ED">
            <w:pPr>
              <w:jc w:val="right"/>
            </w:pPr>
            <w:r>
              <w:rPr>
                <w:rFonts w:ascii="Consolas" w:eastAsia="Consolas" w:hAnsi="Consolas" w:cs="Consolas"/>
                <w:sz w:val="16"/>
              </w:rPr>
              <w:t>203,914</w:t>
            </w:r>
          </w:p>
        </w:tc>
        <w:tc>
          <w:tcPr>
            <w:tcW w:w="1170" w:type="dxa"/>
            <w:tcBorders>
              <w:bottom w:val="single" w:sz="0" w:space="0" w:color="000000"/>
            </w:tcBorders>
          </w:tcPr>
          <w:p w14:paraId="5347C057"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C058"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059" w14:textId="77777777" w:rsidR="003D27E1" w:rsidRDefault="00B475ED">
            <w:pPr>
              <w:jc w:val="right"/>
            </w:pPr>
            <w:r>
              <w:rPr>
                <w:rFonts w:ascii="Consolas" w:eastAsia="Consolas" w:hAnsi="Consolas" w:cs="Consolas"/>
                <w:sz w:val="16"/>
              </w:rPr>
              <w:t>0</w:t>
            </w:r>
          </w:p>
        </w:tc>
      </w:tr>
      <w:tr w:rsidR="003D27E1" w14:paraId="5347C063" w14:textId="77777777">
        <w:tc>
          <w:tcPr>
            <w:tcW w:w="0" w:type="auto"/>
            <w:tcBorders>
              <w:top w:val="single" w:sz="0" w:space="0" w:color="000000"/>
              <w:bottom w:val="single" w:sz="0" w:space="0" w:color="000000"/>
            </w:tcBorders>
          </w:tcPr>
          <w:p w14:paraId="5347C05B"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05C"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05D"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05E"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05F"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060"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061"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062" w14:textId="77777777" w:rsidR="003D27E1" w:rsidRDefault="00B475ED">
            <w:pPr>
              <w:jc w:val="right"/>
            </w:pPr>
            <w:r>
              <w:rPr>
                <w:rFonts w:ascii="Consolas" w:eastAsia="Consolas" w:hAnsi="Consolas" w:cs="Consolas"/>
                <w:sz w:val="16"/>
              </w:rPr>
              <w:t>116,355</w:t>
            </w:r>
          </w:p>
        </w:tc>
      </w:tr>
    </w:tbl>
    <w:p w14:paraId="5347C064" w14:textId="77777777" w:rsidR="003D27E1" w:rsidRDefault="003D27E1"/>
    <w:p w14:paraId="5347C065" w14:textId="77777777" w:rsidR="003D27E1" w:rsidRDefault="00B475ED">
      <w:r>
        <w:br/>
      </w:r>
    </w:p>
    <w:p w14:paraId="5347C066" w14:textId="77777777" w:rsidR="003D27E1" w:rsidRDefault="00B475ED">
      <w:pPr>
        <w:shd w:val="solid" w:color="B0C4DE" w:fill="auto"/>
      </w:pPr>
      <w:proofErr w:type="spellStart"/>
      <w:r>
        <w:rPr>
          <w:b/>
          <w:sz w:val="26"/>
        </w:rPr>
        <w:t>kidsn_all</w:t>
      </w:r>
      <w:proofErr w:type="spellEnd"/>
    </w:p>
    <w:p w14:paraId="5347C067" w14:textId="77777777" w:rsidR="003D27E1" w:rsidRDefault="00B475ED">
      <w:pPr>
        <w:rPr>
          <w:color w:val="4682B4"/>
        </w:rPr>
      </w:pPr>
      <w:r>
        <w:rPr>
          <w:color w:val="4682B4"/>
        </w:rPr>
        <w:t>Number Of Children Ever Had</w:t>
      </w:r>
      <w:r>
        <w:rPr>
          <w:color w:val="4682B4"/>
        </w:rPr>
        <w:br/>
      </w:r>
    </w:p>
    <w:p w14:paraId="5347C068" w14:textId="77777777" w:rsidR="003D27E1" w:rsidRDefault="003D27E1"/>
    <w:p w14:paraId="5347C069" w14:textId="77777777" w:rsidR="003D27E1" w:rsidRDefault="00B475ED">
      <w:r>
        <w:t xml:space="preserve">Number of children that respondent ever had (also not living in HH, older, in some counties also adopted and deceased. </w:t>
      </w:r>
    </w:p>
    <w:p w14:paraId="5347C06A" w14:textId="77777777" w:rsidR="003D27E1" w:rsidRDefault="00B475ED">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06C" w14:textId="77777777">
        <w:tc>
          <w:tcPr>
            <w:tcW w:w="9360" w:type="dxa"/>
            <w:gridSpan w:val="6"/>
          </w:tcPr>
          <w:p w14:paraId="5347C06B"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kidsn_all</w:t>
            </w:r>
            <w:proofErr w:type="spellEnd"/>
            <w:r>
              <w:rPr>
                <w:rFonts w:ascii="Consolas" w:eastAsia="Consolas" w:hAnsi="Consolas" w:cs="Consolas"/>
                <w:sz w:val="18"/>
              </w:rPr>
              <w:br/>
            </w:r>
            <w:r>
              <w:rPr>
                <w:rFonts w:ascii="Consolas" w:eastAsia="Consolas" w:hAnsi="Consolas" w:cs="Consolas"/>
                <w:b/>
                <w:sz w:val="18"/>
              </w:rPr>
              <w:lastRenderedPageBreak/>
              <w:t xml:space="preserve">       Label: </w:t>
            </w:r>
            <w:r>
              <w:rPr>
                <w:rFonts w:ascii="Consolas" w:eastAsia="Consolas" w:hAnsi="Consolas" w:cs="Consolas"/>
                <w:sz w:val="18"/>
              </w:rPr>
              <w:t>Number Of Children Ever Had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1,695,626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38]</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1.55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1.49           </w:t>
            </w:r>
            <w:r>
              <w:rPr>
                <w:rFonts w:ascii="Consolas" w:eastAsia="Consolas" w:hAnsi="Consolas" w:cs="Consolas"/>
                <w:sz w:val="18"/>
              </w:rPr>
              <w:br/>
            </w:r>
          </w:p>
        </w:tc>
      </w:tr>
      <w:tr w:rsidR="003D27E1" w14:paraId="5347C073" w14:textId="77777777">
        <w:tc>
          <w:tcPr>
            <w:tcW w:w="1560" w:type="dxa"/>
          </w:tcPr>
          <w:p w14:paraId="5347C06D" w14:textId="77777777" w:rsidR="003D27E1" w:rsidRDefault="003D27E1"/>
        </w:tc>
        <w:tc>
          <w:tcPr>
            <w:tcW w:w="1560" w:type="dxa"/>
            <w:tcBorders>
              <w:top w:val="single" w:sz="0" w:space="0" w:color="000000"/>
              <w:bottom w:val="single" w:sz="0" w:space="0" w:color="000000"/>
            </w:tcBorders>
          </w:tcPr>
          <w:p w14:paraId="5347C06E"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06F"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070"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071" w14:textId="77777777" w:rsidR="003D27E1" w:rsidRDefault="00B475ED">
            <w:pPr>
              <w:jc w:val="right"/>
            </w:pPr>
            <w:r>
              <w:rPr>
                <w:rFonts w:ascii="Consolas" w:eastAsia="Consolas" w:hAnsi="Consolas" w:cs="Consolas"/>
                <w:b/>
                <w:sz w:val="18"/>
              </w:rPr>
              <w:t>Percent</w:t>
            </w:r>
          </w:p>
        </w:tc>
        <w:tc>
          <w:tcPr>
            <w:tcW w:w="1560" w:type="dxa"/>
          </w:tcPr>
          <w:p w14:paraId="5347C072" w14:textId="77777777" w:rsidR="003D27E1" w:rsidRDefault="003D27E1"/>
        </w:tc>
      </w:tr>
      <w:tr w:rsidR="003D27E1" w14:paraId="5347C07A" w14:textId="77777777">
        <w:tc>
          <w:tcPr>
            <w:tcW w:w="1560" w:type="dxa"/>
            <w:tcBorders>
              <w:right w:val="nil"/>
            </w:tcBorders>
          </w:tcPr>
          <w:p w14:paraId="5347C074" w14:textId="77777777" w:rsidR="003D27E1" w:rsidRDefault="003D27E1"/>
        </w:tc>
        <w:tc>
          <w:tcPr>
            <w:tcW w:w="1560" w:type="dxa"/>
            <w:tcBorders>
              <w:top w:val="single" w:sz="0" w:space="0" w:color="000000"/>
              <w:left w:val="nil"/>
              <w:bottom w:val="single" w:sz="0" w:space="0" w:color="D3D3D3"/>
            </w:tcBorders>
          </w:tcPr>
          <w:p w14:paraId="5347C075" w14:textId="77777777" w:rsidR="003D27E1" w:rsidRDefault="00B475ED">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5347C076" w14:textId="77777777" w:rsidR="003D27E1" w:rsidRDefault="003D27E1"/>
        </w:tc>
        <w:tc>
          <w:tcPr>
            <w:tcW w:w="1560" w:type="dxa"/>
            <w:tcBorders>
              <w:top w:val="single" w:sz="0" w:space="0" w:color="000000"/>
              <w:bottom w:val="single" w:sz="0" w:space="0" w:color="D3D3D3"/>
            </w:tcBorders>
          </w:tcPr>
          <w:p w14:paraId="5347C077" w14:textId="77777777" w:rsidR="003D27E1" w:rsidRDefault="00B475ED">
            <w:pPr>
              <w:jc w:val="right"/>
            </w:pPr>
            <w:r>
              <w:rPr>
                <w:rFonts w:ascii="Consolas" w:eastAsia="Consolas" w:hAnsi="Consolas" w:cs="Consolas"/>
                <w:sz w:val="16"/>
              </w:rPr>
              <w:t xml:space="preserve">        96</w:t>
            </w:r>
          </w:p>
        </w:tc>
        <w:tc>
          <w:tcPr>
            <w:tcW w:w="1560" w:type="dxa"/>
            <w:tcBorders>
              <w:top w:val="single" w:sz="0" w:space="0" w:color="000000"/>
              <w:bottom w:val="single" w:sz="0" w:space="0" w:color="D3D3D3"/>
            </w:tcBorders>
          </w:tcPr>
          <w:p w14:paraId="5347C078" w14:textId="77777777" w:rsidR="003D27E1" w:rsidRDefault="00B475ED">
            <w:pPr>
              <w:jc w:val="right"/>
            </w:pPr>
            <w:r>
              <w:rPr>
                <w:rFonts w:ascii="Consolas" w:eastAsia="Consolas" w:hAnsi="Consolas" w:cs="Consolas"/>
                <w:sz w:val="16"/>
              </w:rPr>
              <w:t xml:space="preserve">      0.0</w:t>
            </w:r>
          </w:p>
        </w:tc>
        <w:tc>
          <w:tcPr>
            <w:tcW w:w="1560" w:type="dxa"/>
          </w:tcPr>
          <w:p w14:paraId="5347C079" w14:textId="77777777" w:rsidR="003D27E1" w:rsidRDefault="003D27E1"/>
        </w:tc>
      </w:tr>
      <w:tr w:rsidR="003D27E1" w14:paraId="5347C081" w14:textId="77777777">
        <w:tc>
          <w:tcPr>
            <w:tcW w:w="1560" w:type="dxa"/>
            <w:tcBorders>
              <w:right w:val="nil"/>
            </w:tcBorders>
          </w:tcPr>
          <w:p w14:paraId="5347C07B" w14:textId="77777777" w:rsidR="003D27E1" w:rsidRDefault="003D27E1"/>
        </w:tc>
        <w:tc>
          <w:tcPr>
            <w:tcW w:w="1560" w:type="dxa"/>
            <w:tcBorders>
              <w:top w:val="single" w:sz="0" w:space="0" w:color="D3D3D3"/>
              <w:left w:val="nil"/>
              <w:bottom w:val="single" w:sz="0" w:space="0" w:color="D3D3D3"/>
            </w:tcBorders>
          </w:tcPr>
          <w:p w14:paraId="5347C07C"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C07D" w14:textId="77777777" w:rsidR="003D27E1" w:rsidRDefault="003D27E1"/>
        </w:tc>
        <w:tc>
          <w:tcPr>
            <w:tcW w:w="1560" w:type="dxa"/>
            <w:tcBorders>
              <w:top w:val="single" w:sz="0" w:space="0" w:color="D3D3D3"/>
              <w:bottom w:val="single" w:sz="0" w:space="0" w:color="D3D3D3"/>
            </w:tcBorders>
          </w:tcPr>
          <w:p w14:paraId="5347C07E" w14:textId="77777777" w:rsidR="003D27E1" w:rsidRDefault="00B475ED">
            <w:pPr>
              <w:jc w:val="right"/>
            </w:pPr>
            <w:r>
              <w:rPr>
                <w:rFonts w:ascii="Consolas" w:eastAsia="Consolas" w:hAnsi="Consolas" w:cs="Consolas"/>
                <w:sz w:val="16"/>
              </w:rPr>
              <w:t xml:space="preserve">     2,991</w:t>
            </w:r>
          </w:p>
        </w:tc>
        <w:tc>
          <w:tcPr>
            <w:tcW w:w="1560" w:type="dxa"/>
            <w:tcBorders>
              <w:top w:val="single" w:sz="0" w:space="0" w:color="D3D3D3"/>
              <w:bottom w:val="single" w:sz="0" w:space="0" w:color="D3D3D3"/>
            </w:tcBorders>
          </w:tcPr>
          <w:p w14:paraId="5347C07F" w14:textId="77777777" w:rsidR="003D27E1" w:rsidRDefault="00B475ED">
            <w:pPr>
              <w:jc w:val="right"/>
            </w:pPr>
            <w:r>
              <w:rPr>
                <w:rFonts w:ascii="Consolas" w:eastAsia="Consolas" w:hAnsi="Consolas" w:cs="Consolas"/>
                <w:sz w:val="16"/>
              </w:rPr>
              <w:t xml:space="preserve">      0.1</w:t>
            </w:r>
          </w:p>
        </w:tc>
        <w:tc>
          <w:tcPr>
            <w:tcW w:w="1560" w:type="dxa"/>
          </w:tcPr>
          <w:p w14:paraId="5347C080" w14:textId="77777777" w:rsidR="003D27E1" w:rsidRDefault="003D27E1"/>
        </w:tc>
      </w:tr>
      <w:tr w:rsidR="003D27E1" w14:paraId="5347C088" w14:textId="77777777">
        <w:tc>
          <w:tcPr>
            <w:tcW w:w="1560" w:type="dxa"/>
            <w:tcBorders>
              <w:right w:val="nil"/>
            </w:tcBorders>
          </w:tcPr>
          <w:p w14:paraId="5347C082" w14:textId="77777777" w:rsidR="003D27E1" w:rsidRDefault="003D27E1"/>
        </w:tc>
        <w:tc>
          <w:tcPr>
            <w:tcW w:w="1560" w:type="dxa"/>
            <w:tcBorders>
              <w:top w:val="single" w:sz="0" w:space="0" w:color="D3D3D3"/>
              <w:left w:val="nil"/>
              <w:bottom w:val="single" w:sz="0" w:space="0" w:color="D3D3D3"/>
            </w:tcBorders>
          </w:tcPr>
          <w:p w14:paraId="5347C083"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084" w14:textId="77777777" w:rsidR="003D27E1" w:rsidRDefault="003D27E1"/>
        </w:tc>
        <w:tc>
          <w:tcPr>
            <w:tcW w:w="1560" w:type="dxa"/>
            <w:tcBorders>
              <w:top w:val="single" w:sz="0" w:space="0" w:color="D3D3D3"/>
              <w:bottom w:val="single" w:sz="0" w:space="0" w:color="D3D3D3"/>
            </w:tcBorders>
          </w:tcPr>
          <w:p w14:paraId="5347C085" w14:textId="77777777" w:rsidR="003D27E1" w:rsidRDefault="00B475ED">
            <w:pPr>
              <w:jc w:val="right"/>
            </w:pPr>
            <w:r>
              <w:rPr>
                <w:rFonts w:ascii="Consolas" w:eastAsia="Consolas" w:hAnsi="Consolas" w:cs="Consolas"/>
                <w:sz w:val="16"/>
              </w:rPr>
              <w:t xml:space="preserve">    24,540</w:t>
            </w:r>
          </w:p>
        </w:tc>
        <w:tc>
          <w:tcPr>
            <w:tcW w:w="1560" w:type="dxa"/>
            <w:tcBorders>
              <w:top w:val="single" w:sz="0" w:space="0" w:color="D3D3D3"/>
              <w:bottom w:val="single" w:sz="0" w:space="0" w:color="D3D3D3"/>
            </w:tcBorders>
          </w:tcPr>
          <w:p w14:paraId="5347C086" w14:textId="77777777" w:rsidR="003D27E1" w:rsidRDefault="00B475ED">
            <w:pPr>
              <w:jc w:val="right"/>
            </w:pPr>
            <w:r>
              <w:rPr>
                <w:rFonts w:ascii="Consolas" w:eastAsia="Consolas" w:hAnsi="Consolas" w:cs="Consolas"/>
                <w:sz w:val="16"/>
              </w:rPr>
              <w:t xml:space="preserve">      0.8</w:t>
            </w:r>
          </w:p>
        </w:tc>
        <w:tc>
          <w:tcPr>
            <w:tcW w:w="1560" w:type="dxa"/>
          </w:tcPr>
          <w:p w14:paraId="5347C087" w14:textId="77777777" w:rsidR="003D27E1" w:rsidRDefault="003D27E1"/>
        </w:tc>
      </w:tr>
      <w:tr w:rsidR="003D27E1" w14:paraId="5347C08F" w14:textId="77777777">
        <w:tc>
          <w:tcPr>
            <w:tcW w:w="1560" w:type="dxa"/>
            <w:tcBorders>
              <w:right w:val="nil"/>
            </w:tcBorders>
          </w:tcPr>
          <w:p w14:paraId="5347C089" w14:textId="77777777" w:rsidR="003D27E1" w:rsidRDefault="003D27E1"/>
        </w:tc>
        <w:tc>
          <w:tcPr>
            <w:tcW w:w="1560" w:type="dxa"/>
            <w:tcBorders>
              <w:top w:val="single" w:sz="0" w:space="0" w:color="D3D3D3"/>
              <w:left w:val="nil"/>
              <w:bottom w:val="single" w:sz="0" w:space="0" w:color="D3D3D3"/>
            </w:tcBorders>
          </w:tcPr>
          <w:p w14:paraId="5347C08A"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08B" w14:textId="77777777" w:rsidR="003D27E1" w:rsidRDefault="003D27E1"/>
        </w:tc>
        <w:tc>
          <w:tcPr>
            <w:tcW w:w="1560" w:type="dxa"/>
            <w:tcBorders>
              <w:top w:val="single" w:sz="0" w:space="0" w:color="D3D3D3"/>
              <w:bottom w:val="single" w:sz="0" w:space="0" w:color="D3D3D3"/>
            </w:tcBorders>
          </w:tcPr>
          <w:p w14:paraId="5347C08C" w14:textId="77777777" w:rsidR="003D27E1" w:rsidRDefault="00B475ED">
            <w:pPr>
              <w:jc w:val="right"/>
            </w:pPr>
            <w:r>
              <w:rPr>
                <w:rFonts w:ascii="Consolas" w:eastAsia="Consolas" w:hAnsi="Consolas" w:cs="Consolas"/>
                <w:sz w:val="16"/>
              </w:rPr>
              <w:t xml:space="preserve">        59</w:t>
            </w:r>
          </w:p>
        </w:tc>
        <w:tc>
          <w:tcPr>
            <w:tcW w:w="1560" w:type="dxa"/>
            <w:tcBorders>
              <w:top w:val="single" w:sz="0" w:space="0" w:color="D3D3D3"/>
              <w:bottom w:val="single" w:sz="0" w:space="0" w:color="D3D3D3"/>
            </w:tcBorders>
          </w:tcPr>
          <w:p w14:paraId="5347C08D" w14:textId="77777777" w:rsidR="003D27E1" w:rsidRDefault="00B475ED">
            <w:pPr>
              <w:jc w:val="right"/>
            </w:pPr>
            <w:r>
              <w:rPr>
                <w:rFonts w:ascii="Consolas" w:eastAsia="Consolas" w:hAnsi="Consolas" w:cs="Consolas"/>
                <w:sz w:val="16"/>
              </w:rPr>
              <w:t xml:space="preserve">      0.0</w:t>
            </w:r>
          </w:p>
        </w:tc>
        <w:tc>
          <w:tcPr>
            <w:tcW w:w="1560" w:type="dxa"/>
          </w:tcPr>
          <w:p w14:paraId="5347C08E" w14:textId="77777777" w:rsidR="003D27E1" w:rsidRDefault="003D27E1"/>
        </w:tc>
      </w:tr>
      <w:tr w:rsidR="003D27E1" w14:paraId="5347C096" w14:textId="77777777">
        <w:tc>
          <w:tcPr>
            <w:tcW w:w="1560" w:type="dxa"/>
            <w:tcBorders>
              <w:right w:val="nil"/>
            </w:tcBorders>
          </w:tcPr>
          <w:p w14:paraId="5347C090" w14:textId="77777777" w:rsidR="003D27E1" w:rsidRDefault="003D27E1"/>
        </w:tc>
        <w:tc>
          <w:tcPr>
            <w:tcW w:w="1560" w:type="dxa"/>
            <w:tcBorders>
              <w:top w:val="single" w:sz="0" w:space="0" w:color="D3D3D3"/>
              <w:left w:val="nil"/>
              <w:bottom w:val="single" w:sz="0" w:space="0" w:color="D3D3D3"/>
            </w:tcBorders>
          </w:tcPr>
          <w:p w14:paraId="5347C091"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092" w14:textId="77777777" w:rsidR="003D27E1" w:rsidRDefault="003D27E1"/>
        </w:tc>
        <w:tc>
          <w:tcPr>
            <w:tcW w:w="1560" w:type="dxa"/>
            <w:tcBorders>
              <w:top w:val="single" w:sz="0" w:space="0" w:color="D3D3D3"/>
              <w:bottom w:val="single" w:sz="0" w:space="0" w:color="D3D3D3"/>
            </w:tcBorders>
          </w:tcPr>
          <w:p w14:paraId="5347C093" w14:textId="77777777" w:rsidR="003D27E1" w:rsidRDefault="00B475ED">
            <w:pPr>
              <w:jc w:val="right"/>
            </w:pPr>
            <w:r>
              <w:rPr>
                <w:rFonts w:ascii="Consolas" w:eastAsia="Consolas" w:hAnsi="Consolas" w:cs="Consolas"/>
                <w:sz w:val="16"/>
              </w:rPr>
              <w:t xml:space="preserve">   395,517</w:t>
            </w:r>
          </w:p>
        </w:tc>
        <w:tc>
          <w:tcPr>
            <w:tcW w:w="1560" w:type="dxa"/>
            <w:tcBorders>
              <w:top w:val="single" w:sz="0" w:space="0" w:color="D3D3D3"/>
              <w:bottom w:val="single" w:sz="0" w:space="0" w:color="D3D3D3"/>
            </w:tcBorders>
          </w:tcPr>
          <w:p w14:paraId="5347C094" w14:textId="77777777" w:rsidR="003D27E1" w:rsidRDefault="00B475ED">
            <w:pPr>
              <w:jc w:val="right"/>
            </w:pPr>
            <w:r>
              <w:rPr>
                <w:rFonts w:ascii="Consolas" w:eastAsia="Consolas" w:hAnsi="Consolas" w:cs="Consolas"/>
                <w:sz w:val="16"/>
              </w:rPr>
              <w:t xml:space="preserve">     12.8</w:t>
            </w:r>
          </w:p>
        </w:tc>
        <w:tc>
          <w:tcPr>
            <w:tcW w:w="1560" w:type="dxa"/>
          </w:tcPr>
          <w:p w14:paraId="5347C095" w14:textId="77777777" w:rsidR="003D27E1" w:rsidRDefault="003D27E1"/>
        </w:tc>
      </w:tr>
      <w:tr w:rsidR="003D27E1" w14:paraId="5347C09D" w14:textId="77777777">
        <w:tc>
          <w:tcPr>
            <w:tcW w:w="1560" w:type="dxa"/>
            <w:tcBorders>
              <w:right w:val="nil"/>
            </w:tcBorders>
          </w:tcPr>
          <w:p w14:paraId="5347C097" w14:textId="77777777" w:rsidR="003D27E1" w:rsidRDefault="003D27E1"/>
        </w:tc>
        <w:tc>
          <w:tcPr>
            <w:tcW w:w="1560" w:type="dxa"/>
            <w:tcBorders>
              <w:top w:val="single" w:sz="0" w:space="0" w:color="D3D3D3"/>
              <w:left w:val="nil"/>
              <w:bottom w:val="single" w:sz="0" w:space="0" w:color="D3D3D3"/>
            </w:tcBorders>
          </w:tcPr>
          <w:p w14:paraId="5347C098"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099" w14:textId="77777777" w:rsidR="003D27E1" w:rsidRDefault="003D27E1"/>
        </w:tc>
        <w:tc>
          <w:tcPr>
            <w:tcW w:w="1560" w:type="dxa"/>
            <w:tcBorders>
              <w:top w:val="single" w:sz="0" w:space="0" w:color="D3D3D3"/>
              <w:bottom w:val="single" w:sz="0" w:space="0" w:color="D3D3D3"/>
            </w:tcBorders>
          </w:tcPr>
          <w:p w14:paraId="5347C09A" w14:textId="77777777" w:rsidR="003D27E1" w:rsidRDefault="00B475ED">
            <w:pPr>
              <w:jc w:val="right"/>
            </w:pPr>
            <w:r>
              <w:rPr>
                <w:rFonts w:ascii="Consolas" w:eastAsia="Consolas" w:hAnsi="Consolas" w:cs="Consolas"/>
                <w:sz w:val="16"/>
              </w:rPr>
              <w:t xml:space="preserve">   236,438</w:t>
            </w:r>
          </w:p>
        </w:tc>
        <w:tc>
          <w:tcPr>
            <w:tcW w:w="1560" w:type="dxa"/>
            <w:tcBorders>
              <w:top w:val="single" w:sz="0" w:space="0" w:color="D3D3D3"/>
              <w:bottom w:val="single" w:sz="0" w:space="0" w:color="D3D3D3"/>
            </w:tcBorders>
          </w:tcPr>
          <w:p w14:paraId="5347C09B" w14:textId="77777777" w:rsidR="003D27E1" w:rsidRDefault="00B475ED">
            <w:pPr>
              <w:jc w:val="right"/>
            </w:pPr>
            <w:r>
              <w:rPr>
                <w:rFonts w:ascii="Consolas" w:eastAsia="Consolas" w:hAnsi="Consolas" w:cs="Consolas"/>
                <w:sz w:val="16"/>
              </w:rPr>
              <w:t xml:space="preserve">      7.7</w:t>
            </w:r>
          </w:p>
        </w:tc>
        <w:tc>
          <w:tcPr>
            <w:tcW w:w="1560" w:type="dxa"/>
          </w:tcPr>
          <w:p w14:paraId="5347C09C" w14:textId="77777777" w:rsidR="003D27E1" w:rsidRDefault="003D27E1"/>
        </w:tc>
      </w:tr>
      <w:tr w:rsidR="003D27E1" w14:paraId="5347C0A4" w14:textId="77777777">
        <w:tc>
          <w:tcPr>
            <w:tcW w:w="1560" w:type="dxa"/>
            <w:tcBorders>
              <w:right w:val="nil"/>
            </w:tcBorders>
          </w:tcPr>
          <w:p w14:paraId="5347C09E" w14:textId="77777777" w:rsidR="003D27E1" w:rsidRDefault="003D27E1"/>
        </w:tc>
        <w:tc>
          <w:tcPr>
            <w:tcW w:w="1560" w:type="dxa"/>
            <w:tcBorders>
              <w:top w:val="single" w:sz="0" w:space="0" w:color="D3D3D3"/>
              <w:left w:val="nil"/>
              <w:bottom w:val="single" w:sz="0" w:space="0" w:color="D3D3D3"/>
            </w:tcBorders>
          </w:tcPr>
          <w:p w14:paraId="5347C09F"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0A0" w14:textId="77777777" w:rsidR="003D27E1" w:rsidRDefault="003D27E1"/>
        </w:tc>
        <w:tc>
          <w:tcPr>
            <w:tcW w:w="1560" w:type="dxa"/>
            <w:tcBorders>
              <w:top w:val="single" w:sz="0" w:space="0" w:color="D3D3D3"/>
              <w:bottom w:val="single" w:sz="0" w:space="0" w:color="D3D3D3"/>
            </w:tcBorders>
          </w:tcPr>
          <w:p w14:paraId="5347C0A1" w14:textId="77777777" w:rsidR="003D27E1" w:rsidRDefault="00B475ED">
            <w:pPr>
              <w:jc w:val="right"/>
            </w:pPr>
            <w:r>
              <w:rPr>
                <w:rFonts w:ascii="Consolas" w:eastAsia="Consolas" w:hAnsi="Consolas" w:cs="Consolas"/>
                <w:sz w:val="16"/>
              </w:rPr>
              <w:t xml:space="preserve">   440,238</w:t>
            </w:r>
          </w:p>
        </w:tc>
        <w:tc>
          <w:tcPr>
            <w:tcW w:w="1560" w:type="dxa"/>
            <w:tcBorders>
              <w:top w:val="single" w:sz="0" w:space="0" w:color="D3D3D3"/>
              <w:bottom w:val="single" w:sz="0" w:space="0" w:color="D3D3D3"/>
            </w:tcBorders>
          </w:tcPr>
          <w:p w14:paraId="5347C0A2" w14:textId="77777777" w:rsidR="003D27E1" w:rsidRDefault="00B475ED">
            <w:pPr>
              <w:jc w:val="right"/>
            </w:pPr>
            <w:r>
              <w:rPr>
                <w:rFonts w:ascii="Consolas" w:eastAsia="Consolas" w:hAnsi="Consolas" w:cs="Consolas"/>
                <w:sz w:val="16"/>
              </w:rPr>
              <w:t xml:space="preserve">     14.3</w:t>
            </w:r>
          </w:p>
        </w:tc>
        <w:tc>
          <w:tcPr>
            <w:tcW w:w="1560" w:type="dxa"/>
          </w:tcPr>
          <w:p w14:paraId="5347C0A3" w14:textId="77777777" w:rsidR="003D27E1" w:rsidRDefault="003D27E1"/>
        </w:tc>
      </w:tr>
      <w:tr w:rsidR="003D27E1" w14:paraId="5347C0AB" w14:textId="77777777">
        <w:tc>
          <w:tcPr>
            <w:tcW w:w="1560" w:type="dxa"/>
            <w:tcBorders>
              <w:right w:val="nil"/>
            </w:tcBorders>
          </w:tcPr>
          <w:p w14:paraId="5347C0A5" w14:textId="77777777" w:rsidR="003D27E1" w:rsidRDefault="003D27E1"/>
        </w:tc>
        <w:tc>
          <w:tcPr>
            <w:tcW w:w="1560" w:type="dxa"/>
            <w:tcBorders>
              <w:top w:val="single" w:sz="0" w:space="0" w:color="D3D3D3"/>
              <w:left w:val="nil"/>
              <w:bottom w:val="single" w:sz="0" w:space="0" w:color="D3D3D3"/>
            </w:tcBorders>
          </w:tcPr>
          <w:p w14:paraId="5347C0A6"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C0A7" w14:textId="77777777" w:rsidR="003D27E1" w:rsidRDefault="003D27E1"/>
        </w:tc>
        <w:tc>
          <w:tcPr>
            <w:tcW w:w="1560" w:type="dxa"/>
            <w:tcBorders>
              <w:top w:val="single" w:sz="0" w:space="0" w:color="D3D3D3"/>
              <w:bottom w:val="single" w:sz="0" w:space="0" w:color="D3D3D3"/>
            </w:tcBorders>
          </w:tcPr>
          <w:p w14:paraId="5347C0A8" w14:textId="77777777" w:rsidR="003D27E1" w:rsidRDefault="00B475ED">
            <w:pPr>
              <w:jc w:val="right"/>
            </w:pPr>
            <w:r>
              <w:rPr>
                <w:rFonts w:ascii="Consolas" w:eastAsia="Consolas" w:hAnsi="Consolas" w:cs="Consolas"/>
                <w:sz w:val="16"/>
              </w:rPr>
              <w:t xml:space="preserve">   205,114</w:t>
            </w:r>
          </w:p>
        </w:tc>
        <w:tc>
          <w:tcPr>
            <w:tcW w:w="1560" w:type="dxa"/>
            <w:tcBorders>
              <w:top w:val="single" w:sz="0" w:space="0" w:color="D3D3D3"/>
              <w:bottom w:val="single" w:sz="0" w:space="0" w:color="D3D3D3"/>
            </w:tcBorders>
          </w:tcPr>
          <w:p w14:paraId="5347C0A9" w14:textId="77777777" w:rsidR="003D27E1" w:rsidRDefault="00B475ED">
            <w:pPr>
              <w:jc w:val="right"/>
            </w:pPr>
            <w:r>
              <w:rPr>
                <w:rFonts w:ascii="Consolas" w:eastAsia="Consolas" w:hAnsi="Consolas" w:cs="Consolas"/>
                <w:sz w:val="16"/>
              </w:rPr>
              <w:t xml:space="preserve">      6.7</w:t>
            </w:r>
          </w:p>
        </w:tc>
        <w:tc>
          <w:tcPr>
            <w:tcW w:w="1560" w:type="dxa"/>
          </w:tcPr>
          <w:p w14:paraId="5347C0AA" w14:textId="77777777" w:rsidR="003D27E1" w:rsidRDefault="003D27E1"/>
        </w:tc>
      </w:tr>
      <w:tr w:rsidR="003D27E1" w14:paraId="5347C0B2" w14:textId="77777777">
        <w:tc>
          <w:tcPr>
            <w:tcW w:w="1560" w:type="dxa"/>
            <w:tcBorders>
              <w:right w:val="nil"/>
            </w:tcBorders>
          </w:tcPr>
          <w:p w14:paraId="5347C0AC" w14:textId="77777777" w:rsidR="003D27E1" w:rsidRDefault="003D27E1"/>
        </w:tc>
        <w:tc>
          <w:tcPr>
            <w:tcW w:w="1560" w:type="dxa"/>
            <w:tcBorders>
              <w:top w:val="single" w:sz="0" w:space="0" w:color="D3D3D3"/>
              <w:left w:val="nil"/>
              <w:bottom w:val="single" w:sz="0" w:space="0" w:color="D3D3D3"/>
            </w:tcBorders>
          </w:tcPr>
          <w:p w14:paraId="5347C0AD"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C0AE" w14:textId="77777777" w:rsidR="003D27E1" w:rsidRDefault="003D27E1"/>
        </w:tc>
        <w:tc>
          <w:tcPr>
            <w:tcW w:w="1560" w:type="dxa"/>
            <w:tcBorders>
              <w:top w:val="single" w:sz="0" w:space="0" w:color="D3D3D3"/>
              <w:bottom w:val="single" w:sz="0" w:space="0" w:color="D3D3D3"/>
            </w:tcBorders>
          </w:tcPr>
          <w:p w14:paraId="5347C0AF" w14:textId="77777777" w:rsidR="003D27E1" w:rsidRDefault="00B475ED">
            <w:pPr>
              <w:jc w:val="right"/>
            </w:pPr>
            <w:r>
              <w:rPr>
                <w:rFonts w:ascii="Consolas" w:eastAsia="Consolas" w:hAnsi="Consolas" w:cs="Consolas"/>
                <w:sz w:val="16"/>
              </w:rPr>
              <w:t xml:space="preserve">    70,601</w:t>
            </w:r>
          </w:p>
        </w:tc>
        <w:tc>
          <w:tcPr>
            <w:tcW w:w="1560" w:type="dxa"/>
            <w:tcBorders>
              <w:top w:val="single" w:sz="0" w:space="0" w:color="D3D3D3"/>
              <w:bottom w:val="single" w:sz="0" w:space="0" w:color="D3D3D3"/>
            </w:tcBorders>
          </w:tcPr>
          <w:p w14:paraId="5347C0B0" w14:textId="77777777" w:rsidR="003D27E1" w:rsidRDefault="00B475ED">
            <w:pPr>
              <w:jc w:val="right"/>
            </w:pPr>
            <w:r>
              <w:rPr>
                <w:rFonts w:ascii="Consolas" w:eastAsia="Consolas" w:hAnsi="Consolas" w:cs="Consolas"/>
                <w:sz w:val="16"/>
              </w:rPr>
              <w:t xml:space="preserve">      2.3</w:t>
            </w:r>
          </w:p>
        </w:tc>
        <w:tc>
          <w:tcPr>
            <w:tcW w:w="1560" w:type="dxa"/>
          </w:tcPr>
          <w:p w14:paraId="5347C0B1" w14:textId="77777777" w:rsidR="003D27E1" w:rsidRDefault="003D27E1"/>
        </w:tc>
      </w:tr>
      <w:tr w:rsidR="003D27E1" w14:paraId="5347C0B9" w14:textId="77777777">
        <w:tc>
          <w:tcPr>
            <w:tcW w:w="1560" w:type="dxa"/>
            <w:tcBorders>
              <w:right w:val="nil"/>
            </w:tcBorders>
          </w:tcPr>
          <w:p w14:paraId="5347C0B3" w14:textId="77777777" w:rsidR="003D27E1" w:rsidRDefault="003D27E1"/>
        </w:tc>
        <w:tc>
          <w:tcPr>
            <w:tcW w:w="1560" w:type="dxa"/>
            <w:tcBorders>
              <w:top w:val="single" w:sz="0" w:space="0" w:color="D3D3D3"/>
              <w:left w:val="nil"/>
              <w:bottom w:val="single" w:sz="0" w:space="0" w:color="D3D3D3"/>
            </w:tcBorders>
          </w:tcPr>
          <w:p w14:paraId="5347C0B4"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C0B5" w14:textId="77777777" w:rsidR="003D27E1" w:rsidRDefault="003D27E1"/>
        </w:tc>
        <w:tc>
          <w:tcPr>
            <w:tcW w:w="1560" w:type="dxa"/>
            <w:tcBorders>
              <w:top w:val="single" w:sz="0" w:space="0" w:color="D3D3D3"/>
              <w:bottom w:val="single" w:sz="0" w:space="0" w:color="D3D3D3"/>
            </w:tcBorders>
          </w:tcPr>
          <w:p w14:paraId="5347C0B6" w14:textId="77777777" w:rsidR="003D27E1" w:rsidRDefault="00B475ED">
            <w:pPr>
              <w:jc w:val="right"/>
            </w:pPr>
            <w:r>
              <w:rPr>
                <w:rFonts w:ascii="Consolas" w:eastAsia="Consolas" w:hAnsi="Consolas" w:cs="Consolas"/>
                <w:sz w:val="16"/>
              </w:rPr>
              <w:t xml:space="preserve">    23,789</w:t>
            </w:r>
          </w:p>
        </w:tc>
        <w:tc>
          <w:tcPr>
            <w:tcW w:w="1560" w:type="dxa"/>
            <w:tcBorders>
              <w:top w:val="single" w:sz="0" w:space="0" w:color="D3D3D3"/>
              <w:bottom w:val="single" w:sz="0" w:space="0" w:color="D3D3D3"/>
            </w:tcBorders>
          </w:tcPr>
          <w:p w14:paraId="5347C0B7" w14:textId="77777777" w:rsidR="003D27E1" w:rsidRDefault="00B475ED">
            <w:pPr>
              <w:jc w:val="right"/>
            </w:pPr>
            <w:r>
              <w:rPr>
                <w:rFonts w:ascii="Consolas" w:eastAsia="Consolas" w:hAnsi="Consolas" w:cs="Consolas"/>
                <w:sz w:val="16"/>
              </w:rPr>
              <w:t xml:space="preserve">      0.8</w:t>
            </w:r>
          </w:p>
        </w:tc>
        <w:tc>
          <w:tcPr>
            <w:tcW w:w="1560" w:type="dxa"/>
          </w:tcPr>
          <w:p w14:paraId="5347C0B8" w14:textId="77777777" w:rsidR="003D27E1" w:rsidRDefault="003D27E1"/>
        </w:tc>
      </w:tr>
      <w:tr w:rsidR="003D27E1" w14:paraId="5347C0C0" w14:textId="77777777">
        <w:tc>
          <w:tcPr>
            <w:tcW w:w="1560" w:type="dxa"/>
            <w:tcBorders>
              <w:right w:val="nil"/>
            </w:tcBorders>
          </w:tcPr>
          <w:p w14:paraId="5347C0BA" w14:textId="77777777" w:rsidR="003D27E1" w:rsidRDefault="003D27E1"/>
        </w:tc>
        <w:tc>
          <w:tcPr>
            <w:tcW w:w="1560" w:type="dxa"/>
            <w:tcBorders>
              <w:top w:val="single" w:sz="0" w:space="0" w:color="D3D3D3"/>
              <w:left w:val="nil"/>
              <w:bottom w:val="single" w:sz="0" w:space="0" w:color="D3D3D3"/>
            </w:tcBorders>
          </w:tcPr>
          <w:p w14:paraId="5347C0BB"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C0BC" w14:textId="77777777" w:rsidR="003D27E1" w:rsidRDefault="003D27E1"/>
        </w:tc>
        <w:tc>
          <w:tcPr>
            <w:tcW w:w="1560" w:type="dxa"/>
            <w:tcBorders>
              <w:top w:val="single" w:sz="0" w:space="0" w:color="D3D3D3"/>
              <w:bottom w:val="single" w:sz="0" w:space="0" w:color="D3D3D3"/>
            </w:tcBorders>
          </w:tcPr>
          <w:p w14:paraId="5347C0BD" w14:textId="77777777" w:rsidR="003D27E1" w:rsidRDefault="00B475ED">
            <w:pPr>
              <w:jc w:val="right"/>
            </w:pPr>
            <w:r>
              <w:rPr>
                <w:rFonts w:ascii="Consolas" w:eastAsia="Consolas" w:hAnsi="Consolas" w:cs="Consolas"/>
                <w:sz w:val="16"/>
              </w:rPr>
              <w:t xml:space="preserve">     9,552</w:t>
            </w:r>
          </w:p>
        </w:tc>
        <w:tc>
          <w:tcPr>
            <w:tcW w:w="1560" w:type="dxa"/>
            <w:tcBorders>
              <w:top w:val="single" w:sz="0" w:space="0" w:color="D3D3D3"/>
              <w:bottom w:val="single" w:sz="0" w:space="0" w:color="D3D3D3"/>
            </w:tcBorders>
          </w:tcPr>
          <w:p w14:paraId="5347C0BE" w14:textId="77777777" w:rsidR="003D27E1" w:rsidRDefault="00B475ED">
            <w:pPr>
              <w:jc w:val="right"/>
            </w:pPr>
            <w:r>
              <w:rPr>
                <w:rFonts w:ascii="Consolas" w:eastAsia="Consolas" w:hAnsi="Consolas" w:cs="Consolas"/>
                <w:sz w:val="16"/>
              </w:rPr>
              <w:t xml:space="preserve">      0.3</w:t>
            </w:r>
          </w:p>
        </w:tc>
        <w:tc>
          <w:tcPr>
            <w:tcW w:w="1560" w:type="dxa"/>
          </w:tcPr>
          <w:p w14:paraId="5347C0BF" w14:textId="77777777" w:rsidR="003D27E1" w:rsidRDefault="003D27E1"/>
        </w:tc>
      </w:tr>
      <w:tr w:rsidR="003D27E1" w14:paraId="5347C0C7" w14:textId="77777777">
        <w:tc>
          <w:tcPr>
            <w:tcW w:w="1560" w:type="dxa"/>
            <w:tcBorders>
              <w:right w:val="nil"/>
            </w:tcBorders>
          </w:tcPr>
          <w:p w14:paraId="5347C0C1" w14:textId="77777777" w:rsidR="003D27E1" w:rsidRDefault="003D27E1"/>
        </w:tc>
        <w:tc>
          <w:tcPr>
            <w:tcW w:w="1560" w:type="dxa"/>
            <w:tcBorders>
              <w:top w:val="single" w:sz="0" w:space="0" w:color="D3D3D3"/>
              <w:left w:val="nil"/>
              <w:bottom w:val="single" w:sz="0" w:space="0" w:color="D3D3D3"/>
            </w:tcBorders>
          </w:tcPr>
          <w:p w14:paraId="5347C0C2" w14:textId="77777777" w:rsidR="003D27E1" w:rsidRDefault="00B475ED">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5347C0C3" w14:textId="77777777" w:rsidR="003D27E1" w:rsidRDefault="003D27E1"/>
        </w:tc>
        <w:tc>
          <w:tcPr>
            <w:tcW w:w="1560" w:type="dxa"/>
            <w:tcBorders>
              <w:top w:val="single" w:sz="0" w:space="0" w:color="D3D3D3"/>
              <w:bottom w:val="single" w:sz="0" w:space="0" w:color="D3D3D3"/>
            </w:tcBorders>
          </w:tcPr>
          <w:p w14:paraId="5347C0C4" w14:textId="77777777" w:rsidR="003D27E1" w:rsidRDefault="00B475ED">
            <w:pPr>
              <w:jc w:val="right"/>
            </w:pPr>
            <w:r>
              <w:rPr>
                <w:rFonts w:ascii="Consolas" w:eastAsia="Consolas" w:hAnsi="Consolas" w:cs="Consolas"/>
                <w:sz w:val="16"/>
              </w:rPr>
              <w:t xml:space="preserve">     3,927</w:t>
            </w:r>
          </w:p>
        </w:tc>
        <w:tc>
          <w:tcPr>
            <w:tcW w:w="1560" w:type="dxa"/>
            <w:tcBorders>
              <w:top w:val="single" w:sz="0" w:space="0" w:color="D3D3D3"/>
              <w:bottom w:val="single" w:sz="0" w:space="0" w:color="D3D3D3"/>
            </w:tcBorders>
          </w:tcPr>
          <w:p w14:paraId="5347C0C5" w14:textId="77777777" w:rsidR="003D27E1" w:rsidRDefault="00B475ED">
            <w:pPr>
              <w:jc w:val="right"/>
            </w:pPr>
            <w:r>
              <w:rPr>
                <w:rFonts w:ascii="Consolas" w:eastAsia="Consolas" w:hAnsi="Consolas" w:cs="Consolas"/>
                <w:sz w:val="16"/>
              </w:rPr>
              <w:t xml:space="preserve">      0.1</w:t>
            </w:r>
          </w:p>
        </w:tc>
        <w:tc>
          <w:tcPr>
            <w:tcW w:w="1560" w:type="dxa"/>
          </w:tcPr>
          <w:p w14:paraId="5347C0C6" w14:textId="77777777" w:rsidR="003D27E1" w:rsidRDefault="003D27E1"/>
        </w:tc>
      </w:tr>
      <w:tr w:rsidR="003D27E1" w14:paraId="5347C0CE" w14:textId="77777777">
        <w:tc>
          <w:tcPr>
            <w:tcW w:w="1560" w:type="dxa"/>
            <w:tcBorders>
              <w:right w:val="nil"/>
            </w:tcBorders>
          </w:tcPr>
          <w:p w14:paraId="5347C0C8" w14:textId="77777777" w:rsidR="003D27E1" w:rsidRDefault="003D27E1"/>
        </w:tc>
        <w:tc>
          <w:tcPr>
            <w:tcW w:w="1560" w:type="dxa"/>
            <w:tcBorders>
              <w:top w:val="single" w:sz="0" w:space="0" w:color="D3D3D3"/>
              <w:left w:val="nil"/>
              <w:bottom w:val="single" w:sz="0" w:space="0" w:color="D3D3D3"/>
            </w:tcBorders>
          </w:tcPr>
          <w:p w14:paraId="5347C0C9"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C0CA" w14:textId="77777777" w:rsidR="003D27E1" w:rsidRDefault="003D27E1"/>
        </w:tc>
        <w:tc>
          <w:tcPr>
            <w:tcW w:w="1560" w:type="dxa"/>
            <w:tcBorders>
              <w:top w:val="single" w:sz="0" w:space="0" w:color="D3D3D3"/>
              <w:bottom w:val="single" w:sz="0" w:space="0" w:color="D3D3D3"/>
            </w:tcBorders>
          </w:tcPr>
          <w:p w14:paraId="5347C0CB" w14:textId="77777777" w:rsidR="003D27E1" w:rsidRDefault="00B475ED">
            <w:pPr>
              <w:jc w:val="right"/>
            </w:pPr>
            <w:r>
              <w:rPr>
                <w:rFonts w:ascii="Consolas" w:eastAsia="Consolas" w:hAnsi="Consolas" w:cs="Consolas"/>
                <w:sz w:val="16"/>
              </w:rPr>
              <w:t xml:space="preserve">     1,919</w:t>
            </w:r>
          </w:p>
        </w:tc>
        <w:tc>
          <w:tcPr>
            <w:tcW w:w="1560" w:type="dxa"/>
            <w:tcBorders>
              <w:top w:val="single" w:sz="0" w:space="0" w:color="D3D3D3"/>
              <w:bottom w:val="single" w:sz="0" w:space="0" w:color="D3D3D3"/>
            </w:tcBorders>
          </w:tcPr>
          <w:p w14:paraId="5347C0CC" w14:textId="77777777" w:rsidR="003D27E1" w:rsidRDefault="00B475ED">
            <w:pPr>
              <w:jc w:val="right"/>
            </w:pPr>
            <w:r>
              <w:rPr>
                <w:rFonts w:ascii="Consolas" w:eastAsia="Consolas" w:hAnsi="Consolas" w:cs="Consolas"/>
                <w:sz w:val="16"/>
              </w:rPr>
              <w:t xml:space="preserve">      0.1</w:t>
            </w:r>
          </w:p>
        </w:tc>
        <w:tc>
          <w:tcPr>
            <w:tcW w:w="1560" w:type="dxa"/>
          </w:tcPr>
          <w:p w14:paraId="5347C0CD" w14:textId="77777777" w:rsidR="003D27E1" w:rsidRDefault="003D27E1"/>
        </w:tc>
      </w:tr>
      <w:tr w:rsidR="003D27E1" w14:paraId="5347C0D5" w14:textId="77777777">
        <w:tc>
          <w:tcPr>
            <w:tcW w:w="1560" w:type="dxa"/>
            <w:tcBorders>
              <w:right w:val="nil"/>
            </w:tcBorders>
          </w:tcPr>
          <w:p w14:paraId="5347C0CF" w14:textId="77777777" w:rsidR="003D27E1" w:rsidRDefault="003D27E1"/>
        </w:tc>
        <w:tc>
          <w:tcPr>
            <w:tcW w:w="1560" w:type="dxa"/>
            <w:tcBorders>
              <w:top w:val="single" w:sz="0" w:space="0" w:color="D3D3D3"/>
              <w:left w:val="nil"/>
              <w:bottom w:val="single" w:sz="0" w:space="0" w:color="D3D3D3"/>
            </w:tcBorders>
          </w:tcPr>
          <w:p w14:paraId="5347C0D0" w14:textId="77777777" w:rsidR="003D27E1" w:rsidRDefault="00B475ED">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5347C0D1" w14:textId="77777777" w:rsidR="003D27E1" w:rsidRDefault="003D27E1"/>
        </w:tc>
        <w:tc>
          <w:tcPr>
            <w:tcW w:w="1560" w:type="dxa"/>
            <w:tcBorders>
              <w:top w:val="single" w:sz="0" w:space="0" w:color="D3D3D3"/>
              <w:bottom w:val="single" w:sz="0" w:space="0" w:color="D3D3D3"/>
            </w:tcBorders>
          </w:tcPr>
          <w:p w14:paraId="5347C0D2" w14:textId="77777777" w:rsidR="003D27E1" w:rsidRDefault="00B475ED">
            <w:pPr>
              <w:jc w:val="right"/>
            </w:pPr>
            <w:r>
              <w:rPr>
                <w:rFonts w:ascii="Consolas" w:eastAsia="Consolas" w:hAnsi="Consolas" w:cs="Consolas"/>
                <w:sz w:val="16"/>
              </w:rPr>
              <w:t xml:space="preserve">       679</w:t>
            </w:r>
          </w:p>
        </w:tc>
        <w:tc>
          <w:tcPr>
            <w:tcW w:w="1560" w:type="dxa"/>
            <w:tcBorders>
              <w:top w:val="single" w:sz="0" w:space="0" w:color="D3D3D3"/>
              <w:bottom w:val="single" w:sz="0" w:space="0" w:color="D3D3D3"/>
            </w:tcBorders>
          </w:tcPr>
          <w:p w14:paraId="5347C0D3" w14:textId="77777777" w:rsidR="003D27E1" w:rsidRDefault="00B475ED">
            <w:pPr>
              <w:jc w:val="right"/>
            </w:pPr>
            <w:r>
              <w:rPr>
                <w:rFonts w:ascii="Consolas" w:eastAsia="Consolas" w:hAnsi="Consolas" w:cs="Consolas"/>
                <w:sz w:val="16"/>
              </w:rPr>
              <w:t xml:space="preserve">      0.0</w:t>
            </w:r>
          </w:p>
        </w:tc>
        <w:tc>
          <w:tcPr>
            <w:tcW w:w="1560" w:type="dxa"/>
          </w:tcPr>
          <w:p w14:paraId="5347C0D4" w14:textId="77777777" w:rsidR="003D27E1" w:rsidRDefault="003D27E1"/>
        </w:tc>
      </w:tr>
      <w:tr w:rsidR="003D27E1" w14:paraId="5347C0DC" w14:textId="77777777">
        <w:tc>
          <w:tcPr>
            <w:tcW w:w="1560" w:type="dxa"/>
            <w:tcBorders>
              <w:right w:val="nil"/>
            </w:tcBorders>
          </w:tcPr>
          <w:p w14:paraId="5347C0D6" w14:textId="77777777" w:rsidR="003D27E1" w:rsidRDefault="003D27E1"/>
        </w:tc>
        <w:tc>
          <w:tcPr>
            <w:tcW w:w="1560" w:type="dxa"/>
            <w:tcBorders>
              <w:top w:val="single" w:sz="0" w:space="0" w:color="D3D3D3"/>
              <w:left w:val="nil"/>
              <w:bottom w:val="single" w:sz="0" w:space="0" w:color="D3D3D3"/>
            </w:tcBorders>
          </w:tcPr>
          <w:p w14:paraId="5347C0D7" w14:textId="77777777" w:rsidR="003D27E1" w:rsidRDefault="00B475ED">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5347C0D8" w14:textId="77777777" w:rsidR="003D27E1" w:rsidRDefault="003D27E1"/>
        </w:tc>
        <w:tc>
          <w:tcPr>
            <w:tcW w:w="1560" w:type="dxa"/>
            <w:tcBorders>
              <w:top w:val="single" w:sz="0" w:space="0" w:color="D3D3D3"/>
              <w:bottom w:val="single" w:sz="0" w:space="0" w:color="D3D3D3"/>
            </w:tcBorders>
          </w:tcPr>
          <w:p w14:paraId="5347C0D9" w14:textId="77777777" w:rsidR="003D27E1" w:rsidRDefault="00B475ED">
            <w:pPr>
              <w:jc w:val="right"/>
            </w:pPr>
            <w:r>
              <w:rPr>
                <w:rFonts w:ascii="Consolas" w:eastAsia="Consolas" w:hAnsi="Consolas" w:cs="Consolas"/>
                <w:sz w:val="16"/>
              </w:rPr>
              <w:t xml:space="preserve">       448</w:t>
            </w:r>
          </w:p>
        </w:tc>
        <w:tc>
          <w:tcPr>
            <w:tcW w:w="1560" w:type="dxa"/>
            <w:tcBorders>
              <w:top w:val="single" w:sz="0" w:space="0" w:color="D3D3D3"/>
              <w:bottom w:val="single" w:sz="0" w:space="0" w:color="D3D3D3"/>
            </w:tcBorders>
          </w:tcPr>
          <w:p w14:paraId="5347C0DA" w14:textId="77777777" w:rsidR="003D27E1" w:rsidRDefault="00B475ED">
            <w:pPr>
              <w:jc w:val="right"/>
            </w:pPr>
            <w:r>
              <w:rPr>
                <w:rFonts w:ascii="Consolas" w:eastAsia="Consolas" w:hAnsi="Consolas" w:cs="Consolas"/>
                <w:sz w:val="16"/>
              </w:rPr>
              <w:t xml:space="preserve">      0.0</w:t>
            </w:r>
          </w:p>
        </w:tc>
        <w:tc>
          <w:tcPr>
            <w:tcW w:w="1560" w:type="dxa"/>
          </w:tcPr>
          <w:p w14:paraId="5347C0DB" w14:textId="77777777" w:rsidR="003D27E1" w:rsidRDefault="003D27E1"/>
        </w:tc>
      </w:tr>
      <w:tr w:rsidR="003D27E1" w14:paraId="5347C0E3" w14:textId="77777777">
        <w:tc>
          <w:tcPr>
            <w:tcW w:w="1560" w:type="dxa"/>
            <w:tcBorders>
              <w:right w:val="nil"/>
            </w:tcBorders>
          </w:tcPr>
          <w:p w14:paraId="5347C0DD" w14:textId="77777777" w:rsidR="003D27E1" w:rsidRDefault="003D27E1"/>
        </w:tc>
        <w:tc>
          <w:tcPr>
            <w:tcW w:w="1560" w:type="dxa"/>
            <w:tcBorders>
              <w:top w:val="single" w:sz="0" w:space="0" w:color="D3D3D3"/>
              <w:left w:val="nil"/>
              <w:bottom w:val="single" w:sz="0" w:space="0" w:color="D3D3D3"/>
            </w:tcBorders>
          </w:tcPr>
          <w:p w14:paraId="5347C0DE" w14:textId="77777777" w:rsidR="003D27E1" w:rsidRDefault="00B475ED">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5347C0DF" w14:textId="77777777" w:rsidR="003D27E1" w:rsidRDefault="003D27E1"/>
        </w:tc>
        <w:tc>
          <w:tcPr>
            <w:tcW w:w="1560" w:type="dxa"/>
            <w:tcBorders>
              <w:top w:val="single" w:sz="0" w:space="0" w:color="D3D3D3"/>
              <w:bottom w:val="single" w:sz="0" w:space="0" w:color="D3D3D3"/>
            </w:tcBorders>
          </w:tcPr>
          <w:p w14:paraId="5347C0E0" w14:textId="77777777" w:rsidR="003D27E1" w:rsidRDefault="00B475ED">
            <w:pPr>
              <w:jc w:val="right"/>
            </w:pPr>
            <w:r>
              <w:rPr>
                <w:rFonts w:ascii="Consolas" w:eastAsia="Consolas" w:hAnsi="Consolas" w:cs="Consolas"/>
                <w:sz w:val="16"/>
              </w:rPr>
              <w:t xml:space="preserve">       161</w:t>
            </w:r>
          </w:p>
        </w:tc>
        <w:tc>
          <w:tcPr>
            <w:tcW w:w="1560" w:type="dxa"/>
            <w:tcBorders>
              <w:top w:val="single" w:sz="0" w:space="0" w:color="D3D3D3"/>
              <w:bottom w:val="single" w:sz="0" w:space="0" w:color="D3D3D3"/>
            </w:tcBorders>
          </w:tcPr>
          <w:p w14:paraId="5347C0E1" w14:textId="77777777" w:rsidR="003D27E1" w:rsidRDefault="00B475ED">
            <w:pPr>
              <w:jc w:val="right"/>
            </w:pPr>
            <w:r>
              <w:rPr>
                <w:rFonts w:ascii="Consolas" w:eastAsia="Consolas" w:hAnsi="Consolas" w:cs="Consolas"/>
                <w:sz w:val="16"/>
              </w:rPr>
              <w:t xml:space="preserve">      0.0</w:t>
            </w:r>
          </w:p>
        </w:tc>
        <w:tc>
          <w:tcPr>
            <w:tcW w:w="1560" w:type="dxa"/>
          </w:tcPr>
          <w:p w14:paraId="5347C0E2" w14:textId="77777777" w:rsidR="003D27E1" w:rsidRDefault="003D27E1"/>
        </w:tc>
      </w:tr>
      <w:tr w:rsidR="003D27E1" w14:paraId="5347C0EA" w14:textId="77777777">
        <w:tc>
          <w:tcPr>
            <w:tcW w:w="1560" w:type="dxa"/>
            <w:tcBorders>
              <w:right w:val="nil"/>
            </w:tcBorders>
          </w:tcPr>
          <w:p w14:paraId="5347C0E4" w14:textId="77777777" w:rsidR="003D27E1" w:rsidRDefault="003D27E1"/>
        </w:tc>
        <w:tc>
          <w:tcPr>
            <w:tcW w:w="1560" w:type="dxa"/>
            <w:tcBorders>
              <w:top w:val="single" w:sz="0" w:space="0" w:color="D3D3D3"/>
              <w:left w:val="nil"/>
              <w:bottom w:val="single" w:sz="0" w:space="0" w:color="D3D3D3"/>
            </w:tcBorders>
          </w:tcPr>
          <w:p w14:paraId="5347C0E5" w14:textId="77777777" w:rsidR="003D27E1" w:rsidRDefault="00B475ED">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5347C0E6" w14:textId="77777777" w:rsidR="003D27E1" w:rsidRDefault="003D27E1"/>
        </w:tc>
        <w:tc>
          <w:tcPr>
            <w:tcW w:w="1560" w:type="dxa"/>
            <w:tcBorders>
              <w:top w:val="single" w:sz="0" w:space="0" w:color="D3D3D3"/>
              <w:bottom w:val="single" w:sz="0" w:space="0" w:color="D3D3D3"/>
            </w:tcBorders>
          </w:tcPr>
          <w:p w14:paraId="5347C0E7" w14:textId="77777777" w:rsidR="003D27E1" w:rsidRDefault="00B475ED">
            <w:pPr>
              <w:jc w:val="right"/>
            </w:pPr>
            <w:r>
              <w:rPr>
                <w:rFonts w:ascii="Consolas" w:eastAsia="Consolas" w:hAnsi="Consolas" w:cs="Consolas"/>
                <w:sz w:val="16"/>
              </w:rPr>
              <w:t xml:space="preserve">       197</w:t>
            </w:r>
          </w:p>
        </w:tc>
        <w:tc>
          <w:tcPr>
            <w:tcW w:w="1560" w:type="dxa"/>
            <w:tcBorders>
              <w:top w:val="single" w:sz="0" w:space="0" w:color="D3D3D3"/>
              <w:bottom w:val="single" w:sz="0" w:space="0" w:color="D3D3D3"/>
            </w:tcBorders>
          </w:tcPr>
          <w:p w14:paraId="5347C0E8" w14:textId="77777777" w:rsidR="003D27E1" w:rsidRDefault="00B475ED">
            <w:pPr>
              <w:jc w:val="right"/>
            </w:pPr>
            <w:r>
              <w:rPr>
                <w:rFonts w:ascii="Consolas" w:eastAsia="Consolas" w:hAnsi="Consolas" w:cs="Consolas"/>
                <w:sz w:val="16"/>
              </w:rPr>
              <w:t xml:space="preserve">      0.0</w:t>
            </w:r>
          </w:p>
        </w:tc>
        <w:tc>
          <w:tcPr>
            <w:tcW w:w="1560" w:type="dxa"/>
          </w:tcPr>
          <w:p w14:paraId="5347C0E9" w14:textId="77777777" w:rsidR="003D27E1" w:rsidRDefault="003D27E1"/>
        </w:tc>
      </w:tr>
      <w:tr w:rsidR="003D27E1" w14:paraId="5347C0F1" w14:textId="77777777">
        <w:tc>
          <w:tcPr>
            <w:tcW w:w="1560" w:type="dxa"/>
            <w:tcBorders>
              <w:right w:val="nil"/>
            </w:tcBorders>
          </w:tcPr>
          <w:p w14:paraId="5347C0EB" w14:textId="77777777" w:rsidR="003D27E1" w:rsidRDefault="003D27E1"/>
        </w:tc>
        <w:tc>
          <w:tcPr>
            <w:tcW w:w="1560" w:type="dxa"/>
            <w:tcBorders>
              <w:top w:val="single" w:sz="0" w:space="0" w:color="D3D3D3"/>
              <w:left w:val="nil"/>
              <w:bottom w:val="single" w:sz="0" w:space="0" w:color="D3D3D3"/>
            </w:tcBorders>
          </w:tcPr>
          <w:p w14:paraId="5347C0EC" w14:textId="77777777" w:rsidR="003D27E1" w:rsidRDefault="00B475ED">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5347C0ED" w14:textId="77777777" w:rsidR="003D27E1" w:rsidRDefault="003D27E1"/>
        </w:tc>
        <w:tc>
          <w:tcPr>
            <w:tcW w:w="1560" w:type="dxa"/>
            <w:tcBorders>
              <w:top w:val="single" w:sz="0" w:space="0" w:color="D3D3D3"/>
              <w:bottom w:val="single" w:sz="0" w:space="0" w:color="D3D3D3"/>
            </w:tcBorders>
          </w:tcPr>
          <w:p w14:paraId="5347C0EE" w14:textId="77777777" w:rsidR="003D27E1" w:rsidRDefault="00B475ED">
            <w:pPr>
              <w:jc w:val="right"/>
            </w:pPr>
            <w:r>
              <w:rPr>
                <w:rFonts w:ascii="Consolas" w:eastAsia="Consolas" w:hAnsi="Consolas" w:cs="Consolas"/>
                <w:sz w:val="16"/>
              </w:rPr>
              <w:t xml:space="preserve">        68</w:t>
            </w:r>
          </w:p>
        </w:tc>
        <w:tc>
          <w:tcPr>
            <w:tcW w:w="1560" w:type="dxa"/>
            <w:tcBorders>
              <w:top w:val="single" w:sz="0" w:space="0" w:color="D3D3D3"/>
              <w:bottom w:val="single" w:sz="0" w:space="0" w:color="D3D3D3"/>
            </w:tcBorders>
          </w:tcPr>
          <w:p w14:paraId="5347C0EF" w14:textId="77777777" w:rsidR="003D27E1" w:rsidRDefault="00B475ED">
            <w:pPr>
              <w:jc w:val="right"/>
            </w:pPr>
            <w:r>
              <w:rPr>
                <w:rFonts w:ascii="Consolas" w:eastAsia="Consolas" w:hAnsi="Consolas" w:cs="Consolas"/>
                <w:sz w:val="16"/>
              </w:rPr>
              <w:t xml:space="preserve">      0.0</w:t>
            </w:r>
          </w:p>
        </w:tc>
        <w:tc>
          <w:tcPr>
            <w:tcW w:w="1560" w:type="dxa"/>
          </w:tcPr>
          <w:p w14:paraId="5347C0F0" w14:textId="77777777" w:rsidR="003D27E1" w:rsidRDefault="003D27E1"/>
        </w:tc>
      </w:tr>
      <w:tr w:rsidR="003D27E1" w14:paraId="5347C0F8" w14:textId="77777777">
        <w:tc>
          <w:tcPr>
            <w:tcW w:w="1560" w:type="dxa"/>
            <w:tcBorders>
              <w:right w:val="nil"/>
            </w:tcBorders>
          </w:tcPr>
          <w:p w14:paraId="5347C0F2" w14:textId="77777777" w:rsidR="003D27E1" w:rsidRDefault="003D27E1"/>
        </w:tc>
        <w:tc>
          <w:tcPr>
            <w:tcW w:w="1560" w:type="dxa"/>
            <w:tcBorders>
              <w:top w:val="single" w:sz="0" w:space="0" w:color="D3D3D3"/>
              <w:left w:val="nil"/>
              <w:bottom w:val="single" w:sz="0" w:space="0" w:color="D3D3D3"/>
            </w:tcBorders>
          </w:tcPr>
          <w:p w14:paraId="5347C0F3" w14:textId="77777777" w:rsidR="003D27E1" w:rsidRDefault="00B475ED">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5347C0F4" w14:textId="77777777" w:rsidR="003D27E1" w:rsidRDefault="003D27E1"/>
        </w:tc>
        <w:tc>
          <w:tcPr>
            <w:tcW w:w="1560" w:type="dxa"/>
            <w:tcBorders>
              <w:top w:val="single" w:sz="0" w:space="0" w:color="D3D3D3"/>
              <w:bottom w:val="single" w:sz="0" w:space="0" w:color="D3D3D3"/>
            </w:tcBorders>
          </w:tcPr>
          <w:p w14:paraId="5347C0F5" w14:textId="77777777" w:rsidR="003D27E1" w:rsidRDefault="00B475ED">
            <w:pPr>
              <w:jc w:val="right"/>
            </w:pPr>
            <w:r>
              <w:rPr>
                <w:rFonts w:ascii="Consolas" w:eastAsia="Consolas" w:hAnsi="Consolas" w:cs="Consolas"/>
                <w:sz w:val="16"/>
              </w:rPr>
              <w:t xml:space="preserve">        24</w:t>
            </w:r>
          </w:p>
        </w:tc>
        <w:tc>
          <w:tcPr>
            <w:tcW w:w="1560" w:type="dxa"/>
            <w:tcBorders>
              <w:top w:val="single" w:sz="0" w:space="0" w:color="D3D3D3"/>
              <w:bottom w:val="single" w:sz="0" w:space="0" w:color="D3D3D3"/>
            </w:tcBorders>
          </w:tcPr>
          <w:p w14:paraId="5347C0F6" w14:textId="77777777" w:rsidR="003D27E1" w:rsidRDefault="00B475ED">
            <w:pPr>
              <w:jc w:val="right"/>
            </w:pPr>
            <w:r>
              <w:rPr>
                <w:rFonts w:ascii="Consolas" w:eastAsia="Consolas" w:hAnsi="Consolas" w:cs="Consolas"/>
                <w:sz w:val="16"/>
              </w:rPr>
              <w:t xml:space="preserve">      0.0</w:t>
            </w:r>
          </w:p>
        </w:tc>
        <w:tc>
          <w:tcPr>
            <w:tcW w:w="1560" w:type="dxa"/>
          </w:tcPr>
          <w:p w14:paraId="5347C0F7" w14:textId="77777777" w:rsidR="003D27E1" w:rsidRDefault="003D27E1"/>
        </w:tc>
      </w:tr>
      <w:tr w:rsidR="003D27E1" w14:paraId="5347C0FF" w14:textId="77777777">
        <w:tc>
          <w:tcPr>
            <w:tcW w:w="1560" w:type="dxa"/>
            <w:tcBorders>
              <w:right w:val="nil"/>
            </w:tcBorders>
          </w:tcPr>
          <w:p w14:paraId="5347C0F9" w14:textId="77777777" w:rsidR="003D27E1" w:rsidRDefault="003D27E1"/>
        </w:tc>
        <w:tc>
          <w:tcPr>
            <w:tcW w:w="1560" w:type="dxa"/>
            <w:tcBorders>
              <w:top w:val="single" w:sz="0" w:space="0" w:color="D3D3D3"/>
              <w:left w:val="nil"/>
              <w:bottom w:val="single" w:sz="0" w:space="0" w:color="D3D3D3"/>
            </w:tcBorders>
          </w:tcPr>
          <w:p w14:paraId="5347C0FA" w14:textId="77777777" w:rsidR="003D27E1" w:rsidRDefault="00B475ED">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5347C0FB" w14:textId="77777777" w:rsidR="003D27E1" w:rsidRDefault="003D27E1"/>
        </w:tc>
        <w:tc>
          <w:tcPr>
            <w:tcW w:w="1560" w:type="dxa"/>
            <w:tcBorders>
              <w:top w:val="single" w:sz="0" w:space="0" w:color="D3D3D3"/>
              <w:bottom w:val="single" w:sz="0" w:space="0" w:color="D3D3D3"/>
            </w:tcBorders>
          </w:tcPr>
          <w:p w14:paraId="5347C0FC" w14:textId="77777777" w:rsidR="003D27E1" w:rsidRDefault="00B475ED">
            <w:pPr>
              <w:jc w:val="right"/>
            </w:pPr>
            <w:r>
              <w:rPr>
                <w:rFonts w:ascii="Consolas" w:eastAsia="Consolas" w:hAnsi="Consolas" w:cs="Consolas"/>
                <w:sz w:val="16"/>
              </w:rPr>
              <w:t xml:space="preserve">        14</w:t>
            </w:r>
          </w:p>
        </w:tc>
        <w:tc>
          <w:tcPr>
            <w:tcW w:w="1560" w:type="dxa"/>
            <w:tcBorders>
              <w:top w:val="single" w:sz="0" w:space="0" w:color="D3D3D3"/>
              <w:bottom w:val="single" w:sz="0" w:space="0" w:color="D3D3D3"/>
            </w:tcBorders>
          </w:tcPr>
          <w:p w14:paraId="5347C0FD" w14:textId="77777777" w:rsidR="003D27E1" w:rsidRDefault="00B475ED">
            <w:pPr>
              <w:jc w:val="right"/>
            </w:pPr>
            <w:r>
              <w:rPr>
                <w:rFonts w:ascii="Consolas" w:eastAsia="Consolas" w:hAnsi="Consolas" w:cs="Consolas"/>
                <w:sz w:val="16"/>
              </w:rPr>
              <w:t xml:space="preserve">      0.0</w:t>
            </w:r>
          </w:p>
        </w:tc>
        <w:tc>
          <w:tcPr>
            <w:tcW w:w="1560" w:type="dxa"/>
          </w:tcPr>
          <w:p w14:paraId="5347C0FE" w14:textId="77777777" w:rsidR="003D27E1" w:rsidRDefault="003D27E1"/>
        </w:tc>
      </w:tr>
      <w:tr w:rsidR="003D27E1" w14:paraId="5347C106" w14:textId="77777777">
        <w:tc>
          <w:tcPr>
            <w:tcW w:w="1560" w:type="dxa"/>
            <w:tcBorders>
              <w:right w:val="nil"/>
            </w:tcBorders>
          </w:tcPr>
          <w:p w14:paraId="5347C100" w14:textId="77777777" w:rsidR="003D27E1" w:rsidRDefault="003D27E1"/>
        </w:tc>
        <w:tc>
          <w:tcPr>
            <w:tcW w:w="1560" w:type="dxa"/>
            <w:tcBorders>
              <w:top w:val="single" w:sz="0" w:space="0" w:color="D3D3D3"/>
              <w:left w:val="nil"/>
              <w:bottom w:val="single" w:sz="0" w:space="0" w:color="D3D3D3"/>
            </w:tcBorders>
          </w:tcPr>
          <w:p w14:paraId="5347C101" w14:textId="77777777" w:rsidR="003D27E1" w:rsidRDefault="00B475ED">
            <w:pPr>
              <w:jc w:val="right"/>
            </w:pPr>
            <w:r>
              <w:rPr>
                <w:rFonts w:ascii="Consolas" w:eastAsia="Consolas" w:hAnsi="Consolas" w:cs="Consolas"/>
                <w:sz w:val="16"/>
              </w:rPr>
              <w:t>16</w:t>
            </w:r>
          </w:p>
        </w:tc>
        <w:tc>
          <w:tcPr>
            <w:tcW w:w="1560" w:type="dxa"/>
            <w:tcBorders>
              <w:top w:val="single" w:sz="0" w:space="0" w:color="D3D3D3"/>
              <w:bottom w:val="single" w:sz="0" w:space="0" w:color="D3D3D3"/>
            </w:tcBorders>
          </w:tcPr>
          <w:p w14:paraId="5347C102" w14:textId="77777777" w:rsidR="003D27E1" w:rsidRDefault="003D27E1"/>
        </w:tc>
        <w:tc>
          <w:tcPr>
            <w:tcW w:w="1560" w:type="dxa"/>
            <w:tcBorders>
              <w:top w:val="single" w:sz="0" w:space="0" w:color="D3D3D3"/>
              <w:bottom w:val="single" w:sz="0" w:space="0" w:color="D3D3D3"/>
            </w:tcBorders>
          </w:tcPr>
          <w:p w14:paraId="5347C103" w14:textId="77777777" w:rsidR="003D27E1" w:rsidRDefault="00B475ED">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5347C104" w14:textId="77777777" w:rsidR="003D27E1" w:rsidRDefault="00B475ED">
            <w:pPr>
              <w:jc w:val="right"/>
            </w:pPr>
            <w:r>
              <w:rPr>
                <w:rFonts w:ascii="Consolas" w:eastAsia="Consolas" w:hAnsi="Consolas" w:cs="Consolas"/>
                <w:sz w:val="16"/>
              </w:rPr>
              <w:t xml:space="preserve">      0.0</w:t>
            </w:r>
          </w:p>
        </w:tc>
        <w:tc>
          <w:tcPr>
            <w:tcW w:w="1560" w:type="dxa"/>
          </w:tcPr>
          <w:p w14:paraId="5347C105" w14:textId="77777777" w:rsidR="003D27E1" w:rsidRDefault="003D27E1"/>
        </w:tc>
      </w:tr>
      <w:tr w:rsidR="003D27E1" w14:paraId="5347C10D" w14:textId="77777777">
        <w:tc>
          <w:tcPr>
            <w:tcW w:w="1560" w:type="dxa"/>
            <w:tcBorders>
              <w:right w:val="nil"/>
            </w:tcBorders>
          </w:tcPr>
          <w:p w14:paraId="5347C107" w14:textId="77777777" w:rsidR="003D27E1" w:rsidRDefault="003D27E1"/>
        </w:tc>
        <w:tc>
          <w:tcPr>
            <w:tcW w:w="1560" w:type="dxa"/>
            <w:tcBorders>
              <w:top w:val="single" w:sz="0" w:space="0" w:color="D3D3D3"/>
              <w:left w:val="nil"/>
              <w:bottom w:val="single" w:sz="0" w:space="0" w:color="D3D3D3"/>
            </w:tcBorders>
          </w:tcPr>
          <w:p w14:paraId="5347C108" w14:textId="77777777" w:rsidR="003D27E1" w:rsidRDefault="00B475ED">
            <w:pPr>
              <w:jc w:val="right"/>
            </w:pPr>
            <w:r>
              <w:rPr>
                <w:rFonts w:ascii="Consolas" w:eastAsia="Consolas" w:hAnsi="Consolas" w:cs="Consolas"/>
                <w:sz w:val="16"/>
              </w:rPr>
              <w:t>17</w:t>
            </w:r>
          </w:p>
        </w:tc>
        <w:tc>
          <w:tcPr>
            <w:tcW w:w="1560" w:type="dxa"/>
            <w:tcBorders>
              <w:top w:val="single" w:sz="0" w:space="0" w:color="D3D3D3"/>
              <w:bottom w:val="single" w:sz="0" w:space="0" w:color="D3D3D3"/>
            </w:tcBorders>
          </w:tcPr>
          <w:p w14:paraId="5347C109" w14:textId="77777777" w:rsidR="003D27E1" w:rsidRDefault="003D27E1"/>
        </w:tc>
        <w:tc>
          <w:tcPr>
            <w:tcW w:w="1560" w:type="dxa"/>
            <w:tcBorders>
              <w:top w:val="single" w:sz="0" w:space="0" w:color="D3D3D3"/>
              <w:bottom w:val="single" w:sz="0" w:space="0" w:color="D3D3D3"/>
            </w:tcBorders>
          </w:tcPr>
          <w:p w14:paraId="5347C10A" w14:textId="77777777" w:rsidR="003D27E1" w:rsidRDefault="00B475ED">
            <w:pPr>
              <w:jc w:val="right"/>
            </w:pPr>
            <w:r>
              <w:rPr>
                <w:rFonts w:ascii="Consolas" w:eastAsia="Consolas" w:hAnsi="Consolas" w:cs="Consolas"/>
                <w:sz w:val="16"/>
              </w:rPr>
              <w:t xml:space="preserve">         6</w:t>
            </w:r>
          </w:p>
        </w:tc>
        <w:tc>
          <w:tcPr>
            <w:tcW w:w="1560" w:type="dxa"/>
            <w:tcBorders>
              <w:top w:val="single" w:sz="0" w:space="0" w:color="D3D3D3"/>
              <w:bottom w:val="single" w:sz="0" w:space="0" w:color="D3D3D3"/>
            </w:tcBorders>
          </w:tcPr>
          <w:p w14:paraId="5347C10B" w14:textId="77777777" w:rsidR="003D27E1" w:rsidRDefault="00B475ED">
            <w:pPr>
              <w:jc w:val="right"/>
            </w:pPr>
            <w:r>
              <w:rPr>
                <w:rFonts w:ascii="Consolas" w:eastAsia="Consolas" w:hAnsi="Consolas" w:cs="Consolas"/>
                <w:sz w:val="16"/>
              </w:rPr>
              <w:t xml:space="preserve">      0.0</w:t>
            </w:r>
          </w:p>
        </w:tc>
        <w:tc>
          <w:tcPr>
            <w:tcW w:w="1560" w:type="dxa"/>
          </w:tcPr>
          <w:p w14:paraId="5347C10C" w14:textId="77777777" w:rsidR="003D27E1" w:rsidRDefault="003D27E1"/>
        </w:tc>
      </w:tr>
      <w:tr w:rsidR="003D27E1" w14:paraId="5347C114" w14:textId="77777777">
        <w:tc>
          <w:tcPr>
            <w:tcW w:w="1560" w:type="dxa"/>
            <w:tcBorders>
              <w:right w:val="nil"/>
            </w:tcBorders>
          </w:tcPr>
          <w:p w14:paraId="5347C10E" w14:textId="77777777" w:rsidR="003D27E1" w:rsidRDefault="003D27E1"/>
        </w:tc>
        <w:tc>
          <w:tcPr>
            <w:tcW w:w="1560" w:type="dxa"/>
            <w:tcBorders>
              <w:top w:val="single" w:sz="0" w:space="0" w:color="D3D3D3"/>
              <w:left w:val="nil"/>
              <w:bottom w:val="single" w:sz="0" w:space="0" w:color="D3D3D3"/>
            </w:tcBorders>
          </w:tcPr>
          <w:p w14:paraId="5347C10F" w14:textId="77777777" w:rsidR="003D27E1" w:rsidRDefault="00B475ED">
            <w:pPr>
              <w:jc w:val="right"/>
            </w:pPr>
            <w:r>
              <w:rPr>
                <w:rFonts w:ascii="Consolas" w:eastAsia="Consolas" w:hAnsi="Consolas" w:cs="Consolas"/>
                <w:sz w:val="16"/>
              </w:rPr>
              <w:t>18</w:t>
            </w:r>
          </w:p>
        </w:tc>
        <w:tc>
          <w:tcPr>
            <w:tcW w:w="1560" w:type="dxa"/>
            <w:tcBorders>
              <w:top w:val="single" w:sz="0" w:space="0" w:color="D3D3D3"/>
              <w:bottom w:val="single" w:sz="0" w:space="0" w:color="D3D3D3"/>
            </w:tcBorders>
          </w:tcPr>
          <w:p w14:paraId="5347C110" w14:textId="77777777" w:rsidR="003D27E1" w:rsidRDefault="003D27E1"/>
        </w:tc>
        <w:tc>
          <w:tcPr>
            <w:tcW w:w="1560" w:type="dxa"/>
            <w:tcBorders>
              <w:top w:val="single" w:sz="0" w:space="0" w:color="D3D3D3"/>
              <w:bottom w:val="single" w:sz="0" w:space="0" w:color="D3D3D3"/>
            </w:tcBorders>
          </w:tcPr>
          <w:p w14:paraId="5347C111" w14:textId="77777777" w:rsidR="003D27E1" w:rsidRDefault="00B475ED">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5347C112" w14:textId="77777777" w:rsidR="003D27E1" w:rsidRDefault="00B475ED">
            <w:pPr>
              <w:jc w:val="right"/>
            </w:pPr>
            <w:r>
              <w:rPr>
                <w:rFonts w:ascii="Consolas" w:eastAsia="Consolas" w:hAnsi="Consolas" w:cs="Consolas"/>
                <w:sz w:val="16"/>
              </w:rPr>
              <w:t xml:space="preserve">      0.0</w:t>
            </w:r>
          </w:p>
        </w:tc>
        <w:tc>
          <w:tcPr>
            <w:tcW w:w="1560" w:type="dxa"/>
          </w:tcPr>
          <w:p w14:paraId="5347C113" w14:textId="77777777" w:rsidR="003D27E1" w:rsidRDefault="003D27E1"/>
        </w:tc>
      </w:tr>
      <w:tr w:rsidR="003D27E1" w14:paraId="5347C11B" w14:textId="77777777">
        <w:tc>
          <w:tcPr>
            <w:tcW w:w="1560" w:type="dxa"/>
            <w:tcBorders>
              <w:right w:val="nil"/>
            </w:tcBorders>
          </w:tcPr>
          <w:p w14:paraId="5347C115" w14:textId="77777777" w:rsidR="003D27E1" w:rsidRDefault="003D27E1"/>
        </w:tc>
        <w:tc>
          <w:tcPr>
            <w:tcW w:w="1560" w:type="dxa"/>
            <w:tcBorders>
              <w:top w:val="single" w:sz="0" w:space="0" w:color="D3D3D3"/>
              <w:left w:val="nil"/>
              <w:bottom w:val="single" w:sz="0" w:space="0" w:color="D3D3D3"/>
            </w:tcBorders>
          </w:tcPr>
          <w:p w14:paraId="5347C116" w14:textId="77777777" w:rsidR="003D27E1" w:rsidRDefault="00B475ED">
            <w:pPr>
              <w:jc w:val="right"/>
            </w:pPr>
            <w:r>
              <w:rPr>
                <w:rFonts w:ascii="Consolas" w:eastAsia="Consolas" w:hAnsi="Consolas" w:cs="Consolas"/>
                <w:sz w:val="16"/>
              </w:rPr>
              <w:t>19</w:t>
            </w:r>
          </w:p>
        </w:tc>
        <w:tc>
          <w:tcPr>
            <w:tcW w:w="1560" w:type="dxa"/>
            <w:tcBorders>
              <w:top w:val="single" w:sz="0" w:space="0" w:color="D3D3D3"/>
              <w:bottom w:val="single" w:sz="0" w:space="0" w:color="D3D3D3"/>
            </w:tcBorders>
          </w:tcPr>
          <w:p w14:paraId="5347C117" w14:textId="77777777" w:rsidR="003D27E1" w:rsidRDefault="003D27E1"/>
        </w:tc>
        <w:tc>
          <w:tcPr>
            <w:tcW w:w="1560" w:type="dxa"/>
            <w:tcBorders>
              <w:top w:val="single" w:sz="0" w:space="0" w:color="D3D3D3"/>
              <w:bottom w:val="single" w:sz="0" w:space="0" w:color="D3D3D3"/>
            </w:tcBorders>
          </w:tcPr>
          <w:p w14:paraId="5347C118" w14:textId="77777777" w:rsidR="003D27E1" w:rsidRDefault="00B475ED">
            <w:pPr>
              <w:jc w:val="right"/>
            </w:pPr>
            <w:r>
              <w:rPr>
                <w:rFonts w:ascii="Consolas" w:eastAsia="Consolas" w:hAnsi="Consolas" w:cs="Consolas"/>
                <w:sz w:val="16"/>
              </w:rPr>
              <w:t xml:space="preserve">         5</w:t>
            </w:r>
          </w:p>
        </w:tc>
        <w:tc>
          <w:tcPr>
            <w:tcW w:w="1560" w:type="dxa"/>
            <w:tcBorders>
              <w:top w:val="single" w:sz="0" w:space="0" w:color="D3D3D3"/>
              <w:bottom w:val="single" w:sz="0" w:space="0" w:color="D3D3D3"/>
            </w:tcBorders>
          </w:tcPr>
          <w:p w14:paraId="5347C119" w14:textId="77777777" w:rsidR="003D27E1" w:rsidRDefault="00B475ED">
            <w:pPr>
              <w:jc w:val="right"/>
            </w:pPr>
            <w:r>
              <w:rPr>
                <w:rFonts w:ascii="Consolas" w:eastAsia="Consolas" w:hAnsi="Consolas" w:cs="Consolas"/>
                <w:sz w:val="16"/>
              </w:rPr>
              <w:t xml:space="preserve">      0.0</w:t>
            </w:r>
          </w:p>
        </w:tc>
        <w:tc>
          <w:tcPr>
            <w:tcW w:w="1560" w:type="dxa"/>
          </w:tcPr>
          <w:p w14:paraId="5347C11A" w14:textId="77777777" w:rsidR="003D27E1" w:rsidRDefault="003D27E1"/>
        </w:tc>
      </w:tr>
      <w:tr w:rsidR="003D27E1" w14:paraId="5347C122" w14:textId="77777777">
        <w:tc>
          <w:tcPr>
            <w:tcW w:w="1560" w:type="dxa"/>
            <w:tcBorders>
              <w:right w:val="nil"/>
            </w:tcBorders>
          </w:tcPr>
          <w:p w14:paraId="5347C11C" w14:textId="77777777" w:rsidR="003D27E1" w:rsidRDefault="003D27E1"/>
        </w:tc>
        <w:tc>
          <w:tcPr>
            <w:tcW w:w="1560" w:type="dxa"/>
            <w:tcBorders>
              <w:top w:val="single" w:sz="0" w:space="0" w:color="D3D3D3"/>
              <w:left w:val="nil"/>
              <w:bottom w:val="single" w:sz="0" w:space="0" w:color="D3D3D3"/>
            </w:tcBorders>
          </w:tcPr>
          <w:p w14:paraId="5347C11D" w14:textId="77777777" w:rsidR="003D27E1" w:rsidRDefault="00B475ED">
            <w:pPr>
              <w:jc w:val="right"/>
            </w:pPr>
            <w:r>
              <w:rPr>
                <w:rFonts w:ascii="Consolas" w:eastAsia="Consolas" w:hAnsi="Consolas" w:cs="Consolas"/>
                <w:sz w:val="16"/>
              </w:rPr>
              <w:t>38</w:t>
            </w:r>
          </w:p>
        </w:tc>
        <w:tc>
          <w:tcPr>
            <w:tcW w:w="1560" w:type="dxa"/>
            <w:tcBorders>
              <w:top w:val="single" w:sz="0" w:space="0" w:color="D3D3D3"/>
              <w:bottom w:val="single" w:sz="0" w:space="0" w:color="D3D3D3"/>
            </w:tcBorders>
          </w:tcPr>
          <w:p w14:paraId="5347C11E" w14:textId="77777777" w:rsidR="003D27E1" w:rsidRDefault="003D27E1"/>
        </w:tc>
        <w:tc>
          <w:tcPr>
            <w:tcW w:w="1560" w:type="dxa"/>
            <w:tcBorders>
              <w:top w:val="single" w:sz="0" w:space="0" w:color="D3D3D3"/>
              <w:bottom w:val="single" w:sz="0" w:space="0" w:color="D3D3D3"/>
            </w:tcBorders>
          </w:tcPr>
          <w:p w14:paraId="5347C11F" w14:textId="77777777" w:rsidR="003D27E1" w:rsidRDefault="00B475ED">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5347C120" w14:textId="77777777" w:rsidR="003D27E1" w:rsidRDefault="00B475ED">
            <w:pPr>
              <w:jc w:val="right"/>
            </w:pPr>
            <w:r>
              <w:rPr>
                <w:rFonts w:ascii="Consolas" w:eastAsia="Consolas" w:hAnsi="Consolas" w:cs="Consolas"/>
                <w:sz w:val="16"/>
              </w:rPr>
              <w:t xml:space="preserve">      0.0</w:t>
            </w:r>
          </w:p>
        </w:tc>
        <w:tc>
          <w:tcPr>
            <w:tcW w:w="1560" w:type="dxa"/>
          </w:tcPr>
          <w:p w14:paraId="5347C121" w14:textId="77777777" w:rsidR="003D27E1" w:rsidRDefault="003D27E1"/>
        </w:tc>
      </w:tr>
      <w:tr w:rsidR="003D27E1" w14:paraId="5347C129" w14:textId="77777777">
        <w:tc>
          <w:tcPr>
            <w:tcW w:w="1560" w:type="dxa"/>
            <w:tcBorders>
              <w:right w:val="nil"/>
            </w:tcBorders>
          </w:tcPr>
          <w:p w14:paraId="5347C123" w14:textId="77777777" w:rsidR="003D27E1" w:rsidRDefault="003D27E1"/>
        </w:tc>
        <w:tc>
          <w:tcPr>
            <w:tcW w:w="1560" w:type="dxa"/>
            <w:tcBorders>
              <w:top w:val="single" w:sz="0" w:space="0" w:color="D3D3D3"/>
              <w:left w:val="nil"/>
              <w:bottom w:val="single" w:sz="0" w:space="0" w:color="000000"/>
            </w:tcBorders>
          </w:tcPr>
          <w:p w14:paraId="5347C124"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125" w14:textId="77777777" w:rsidR="003D27E1" w:rsidRDefault="003D27E1"/>
        </w:tc>
        <w:tc>
          <w:tcPr>
            <w:tcW w:w="1560" w:type="dxa"/>
            <w:tcBorders>
              <w:top w:val="single" w:sz="0" w:space="0" w:color="D3D3D3"/>
              <w:bottom w:val="single" w:sz="0" w:space="0" w:color="000000"/>
            </w:tcBorders>
          </w:tcPr>
          <w:p w14:paraId="5347C126" w14:textId="77777777" w:rsidR="003D27E1" w:rsidRDefault="00B475ED">
            <w:pPr>
              <w:jc w:val="right"/>
            </w:pPr>
            <w:r>
              <w:rPr>
                <w:rFonts w:ascii="Consolas" w:eastAsia="Consolas" w:hAnsi="Consolas" w:cs="Consolas"/>
                <w:sz w:val="16"/>
              </w:rPr>
              <w:t xml:space="preserve">   1667940</w:t>
            </w:r>
          </w:p>
        </w:tc>
        <w:tc>
          <w:tcPr>
            <w:tcW w:w="1560" w:type="dxa"/>
            <w:tcBorders>
              <w:top w:val="single" w:sz="0" w:space="0" w:color="D3D3D3"/>
              <w:bottom w:val="single" w:sz="0" w:space="0" w:color="000000"/>
            </w:tcBorders>
          </w:tcPr>
          <w:p w14:paraId="5347C127" w14:textId="77777777" w:rsidR="003D27E1" w:rsidRDefault="00B475ED">
            <w:pPr>
              <w:jc w:val="right"/>
            </w:pPr>
            <w:r>
              <w:rPr>
                <w:rFonts w:ascii="Consolas" w:eastAsia="Consolas" w:hAnsi="Consolas" w:cs="Consolas"/>
                <w:sz w:val="16"/>
              </w:rPr>
              <w:t xml:space="preserve">     54.1</w:t>
            </w:r>
          </w:p>
        </w:tc>
        <w:tc>
          <w:tcPr>
            <w:tcW w:w="1560" w:type="dxa"/>
          </w:tcPr>
          <w:p w14:paraId="5347C128" w14:textId="77777777" w:rsidR="003D27E1" w:rsidRDefault="003D27E1"/>
        </w:tc>
      </w:tr>
      <w:tr w:rsidR="003D27E1" w14:paraId="5347C130" w14:textId="77777777">
        <w:tc>
          <w:tcPr>
            <w:tcW w:w="1560" w:type="dxa"/>
          </w:tcPr>
          <w:p w14:paraId="5347C12A" w14:textId="77777777" w:rsidR="003D27E1" w:rsidRDefault="003D27E1"/>
        </w:tc>
        <w:tc>
          <w:tcPr>
            <w:tcW w:w="1560" w:type="dxa"/>
            <w:tcBorders>
              <w:top w:val="single" w:sz="0" w:space="0" w:color="000000"/>
              <w:bottom w:val="single" w:sz="0" w:space="0" w:color="000000"/>
            </w:tcBorders>
          </w:tcPr>
          <w:p w14:paraId="5347C12B" w14:textId="77777777" w:rsidR="003D27E1" w:rsidRDefault="003D27E1"/>
        </w:tc>
        <w:tc>
          <w:tcPr>
            <w:tcW w:w="1560" w:type="dxa"/>
            <w:tcBorders>
              <w:top w:val="single" w:sz="0" w:space="0" w:color="000000"/>
              <w:bottom w:val="single" w:sz="0" w:space="0" w:color="000000"/>
            </w:tcBorders>
          </w:tcPr>
          <w:p w14:paraId="5347C12C"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12D"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12E" w14:textId="77777777" w:rsidR="003D27E1" w:rsidRDefault="003D27E1"/>
        </w:tc>
        <w:tc>
          <w:tcPr>
            <w:tcW w:w="1560" w:type="dxa"/>
          </w:tcPr>
          <w:p w14:paraId="5347C12F" w14:textId="77777777" w:rsidR="003D27E1" w:rsidRDefault="003D27E1"/>
        </w:tc>
      </w:tr>
    </w:tbl>
    <w:p w14:paraId="5347C131"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13A" w14:textId="77777777">
        <w:tc>
          <w:tcPr>
            <w:tcW w:w="1170" w:type="dxa"/>
            <w:tcBorders>
              <w:top w:val="single" w:sz="0" w:space="0" w:color="000000"/>
              <w:bottom w:val="single" w:sz="0" w:space="0" w:color="000000"/>
            </w:tcBorders>
          </w:tcPr>
          <w:p w14:paraId="5347C132"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133"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134"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135"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136"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137"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138"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139" w14:textId="77777777" w:rsidR="003D27E1" w:rsidRDefault="00B475ED">
            <w:pPr>
              <w:jc w:val="right"/>
            </w:pPr>
            <w:r>
              <w:rPr>
                <w:rFonts w:ascii="Consolas" w:eastAsia="Consolas" w:hAnsi="Consolas" w:cs="Consolas"/>
                <w:b/>
                <w:sz w:val="18"/>
              </w:rPr>
              <w:t>[8] NL</w:t>
            </w:r>
          </w:p>
        </w:tc>
      </w:tr>
      <w:tr w:rsidR="003D27E1" w14:paraId="5347C143" w14:textId="77777777">
        <w:tc>
          <w:tcPr>
            <w:tcW w:w="1170" w:type="dxa"/>
            <w:tcBorders>
              <w:top w:val="single" w:sz="0" w:space="0" w:color="000000"/>
            </w:tcBorders>
          </w:tcPr>
          <w:p w14:paraId="5347C13B" w14:textId="77777777" w:rsidR="003D27E1" w:rsidRDefault="00B475ED">
            <w:pPr>
              <w:jc w:val="right"/>
            </w:pPr>
            <w:r>
              <w:rPr>
                <w:rFonts w:ascii="Consolas" w:eastAsia="Consolas" w:hAnsi="Consolas" w:cs="Consolas"/>
                <w:sz w:val="16"/>
              </w:rPr>
              <w:t>-9</w:t>
            </w:r>
          </w:p>
        </w:tc>
        <w:tc>
          <w:tcPr>
            <w:tcW w:w="1170" w:type="dxa"/>
            <w:tcBorders>
              <w:top w:val="single" w:sz="0" w:space="0" w:color="000000"/>
            </w:tcBorders>
          </w:tcPr>
          <w:p w14:paraId="5347C13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13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13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13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14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14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142" w14:textId="77777777" w:rsidR="003D27E1" w:rsidRDefault="00B475ED">
            <w:pPr>
              <w:jc w:val="right"/>
            </w:pPr>
            <w:r>
              <w:rPr>
                <w:rFonts w:ascii="Consolas" w:eastAsia="Consolas" w:hAnsi="Consolas" w:cs="Consolas"/>
                <w:sz w:val="16"/>
              </w:rPr>
              <w:t>96</w:t>
            </w:r>
          </w:p>
        </w:tc>
      </w:tr>
      <w:tr w:rsidR="003D27E1" w14:paraId="5347C14C" w14:textId="77777777">
        <w:tc>
          <w:tcPr>
            <w:tcW w:w="1170" w:type="dxa"/>
          </w:tcPr>
          <w:p w14:paraId="5347C144" w14:textId="77777777" w:rsidR="003D27E1" w:rsidRDefault="00B475ED">
            <w:pPr>
              <w:jc w:val="right"/>
            </w:pPr>
            <w:r>
              <w:rPr>
                <w:rFonts w:ascii="Consolas" w:eastAsia="Consolas" w:hAnsi="Consolas" w:cs="Consolas"/>
                <w:sz w:val="16"/>
              </w:rPr>
              <w:t>-3</w:t>
            </w:r>
          </w:p>
        </w:tc>
        <w:tc>
          <w:tcPr>
            <w:tcW w:w="1170" w:type="dxa"/>
          </w:tcPr>
          <w:p w14:paraId="5347C145" w14:textId="77777777" w:rsidR="003D27E1" w:rsidRDefault="00B475ED">
            <w:pPr>
              <w:jc w:val="right"/>
            </w:pPr>
            <w:r>
              <w:rPr>
                <w:rFonts w:ascii="Consolas" w:eastAsia="Consolas" w:hAnsi="Consolas" w:cs="Consolas"/>
                <w:sz w:val="16"/>
              </w:rPr>
              <w:t>0</w:t>
            </w:r>
          </w:p>
        </w:tc>
        <w:tc>
          <w:tcPr>
            <w:tcW w:w="1170" w:type="dxa"/>
          </w:tcPr>
          <w:p w14:paraId="5347C146" w14:textId="77777777" w:rsidR="003D27E1" w:rsidRDefault="00B475ED">
            <w:pPr>
              <w:jc w:val="right"/>
            </w:pPr>
            <w:r>
              <w:rPr>
                <w:rFonts w:ascii="Consolas" w:eastAsia="Consolas" w:hAnsi="Consolas" w:cs="Consolas"/>
                <w:sz w:val="16"/>
              </w:rPr>
              <w:t>0</w:t>
            </w:r>
          </w:p>
        </w:tc>
        <w:tc>
          <w:tcPr>
            <w:tcW w:w="1170" w:type="dxa"/>
          </w:tcPr>
          <w:p w14:paraId="5347C147" w14:textId="77777777" w:rsidR="003D27E1" w:rsidRDefault="00B475ED">
            <w:pPr>
              <w:jc w:val="right"/>
            </w:pPr>
            <w:r>
              <w:rPr>
                <w:rFonts w:ascii="Consolas" w:eastAsia="Consolas" w:hAnsi="Consolas" w:cs="Consolas"/>
                <w:sz w:val="16"/>
              </w:rPr>
              <w:t>0</w:t>
            </w:r>
          </w:p>
        </w:tc>
        <w:tc>
          <w:tcPr>
            <w:tcW w:w="1170" w:type="dxa"/>
          </w:tcPr>
          <w:p w14:paraId="5347C148" w14:textId="77777777" w:rsidR="003D27E1" w:rsidRDefault="00B475ED">
            <w:pPr>
              <w:jc w:val="right"/>
            </w:pPr>
            <w:r>
              <w:rPr>
                <w:rFonts w:ascii="Consolas" w:eastAsia="Consolas" w:hAnsi="Consolas" w:cs="Consolas"/>
                <w:sz w:val="16"/>
              </w:rPr>
              <w:t>2,991</w:t>
            </w:r>
          </w:p>
        </w:tc>
        <w:tc>
          <w:tcPr>
            <w:tcW w:w="1170" w:type="dxa"/>
          </w:tcPr>
          <w:p w14:paraId="5347C149" w14:textId="77777777" w:rsidR="003D27E1" w:rsidRDefault="00B475ED">
            <w:pPr>
              <w:jc w:val="right"/>
            </w:pPr>
            <w:r>
              <w:rPr>
                <w:rFonts w:ascii="Consolas" w:eastAsia="Consolas" w:hAnsi="Consolas" w:cs="Consolas"/>
                <w:sz w:val="16"/>
              </w:rPr>
              <w:t>0</w:t>
            </w:r>
          </w:p>
        </w:tc>
        <w:tc>
          <w:tcPr>
            <w:tcW w:w="1170" w:type="dxa"/>
          </w:tcPr>
          <w:p w14:paraId="5347C14A" w14:textId="77777777" w:rsidR="003D27E1" w:rsidRDefault="00B475ED">
            <w:pPr>
              <w:jc w:val="right"/>
            </w:pPr>
            <w:r>
              <w:rPr>
                <w:rFonts w:ascii="Consolas" w:eastAsia="Consolas" w:hAnsi="Consolas" w:cs="Consolas"/>
                <w:sz w:val="16"/>
              </w:rPr>
              <w:t>0</w:t>
            </w:r>
          </w:p>
        </w:tc>
        <w:tc>
          <w:tcPr>
            <w:tcW w:w="1170" w:type="dxa"/>
          </w:tcPr>
          <w:p w14:paraId="5347C14B" w14:textId="77777777" w:rsidR="003D27E1" w:rsidRDefault="00B475ED">
            <w:pPr>
              <w:jc w:val="right"/>
            </w:pPr>
            <w:r>
              <w:rPr>
                <w:rFonts w:ascii="Consolas" w:eastAsia="Consolas" w:hAnsi="Consolas" w:cs="Consolas"/>
                <w:sz w:val="16"/>
              </w:rPr>
              <w:t>0</w:t>
            </w:r>
          </w:p>
        </w:tc>
      </w:tr>
      <w:tr w:rsidR="003D27E1" w14:paraId="5347C155" w14:textId="77777777">
        <w:tc>
          <w:tcPr>
            <w:tcW w:w="1170" w:type="dxa"/>
          </w:tcPr>
          <w:p w14:paraId="5347C14D" w14:textId="77777777" w:rsidR="003D27E1" w:rsidRDefault="00B475ED">
            <w:pPr>
              <w:jc w:val="right"/>
            </w:pPr>
            <w:r>
              <w:rPr>
                <w:rFonts w:ascii="Consolas" w:eastAsia="Consolas" w:hAnsi="Consolas" w:cs="Consolas"/>
                <w:sz w:val="16"/>
              </w:rPr>
              <w:t>-2</w:t>
            </w:r>
          </w:p>
        </w:tc>
        <w:tc>
          <w:tcPr>
            <w:tcW w:w="1170" w:type="dxa"/>
          </w:tcPr>
          <w:p w14:paraId="5347C14E" w14:textId="77777777" w:rsidR="003D27E1" w:rsidRDefault="00B475ED">
            <w:pPr>
              <w:jc w:val="right"/>
            </w:pPr>
            <w:r>
              <w:rPr>
                <w:rFonts w:ascii="Consolas" w:eastAsia="Consolas" w:hAnsi="Consolas" w:cs="Consolas"/>
                <w:sz w:val="16"/>
              </w:rPr>
              <w:t>0</w:t>
            </w:r>
          </w:p>
        </w:tc>
        <w:tc>
          <w:tcPr>
            <w:tcW w:w="1170" w:type="dxa"/>
          </w:tcPr>
          <w:p w14:paraId="5347C14F" w14:textId="77777777" w:rsidR="003D27E1" w:rsidRDefault="00B475ED">
            <w:pPr>
              <w:jc w:val="right"/>
            </w:pPr>
            <w:r>
              <w:rPr>
                <w:rFonts w:ascii="Consolas" w:eastAsia="Consolas" w:hAnsi="Consolas" w:cs="Consolas"/>
                <w:sz w:val="16"/>
              </w:rPr>
              <w:t>0</w:t>
            </w:r>
          </w:p>
        </w:tc>
        <w:tc>
          <w:tcPr>
            <w:tcW w:w="1170" w:type="dxa"/>
          </w:tcPr>
          <w:p w14:paraId="5347C150" w14:textId="77777777" w:rsidR="003D27E1" w:rsidRDefault="00B475ED">
            <w:pPr>
              <w:jc w:val="right"/>
            </w:pPr>
            <w:r>
              <w:rPr>
                <w:rFonts w:ascii="Consolas" w:eastAsia="Consolas" w:hAnsi="Consolas" w:cs="Consolas"/>
                <w:sz w:val="16"/>
              </w:rPr>
              <w:t>0</w:t>
            </w:r>
          </w:p>
        </w:tc>
        <w:tc>
          <w:tcPr>
            <w:tcW w:w="1170" w:type="dxa"/>
          </w:tcPr>
          <w:p w14:paraId="5347C151" w14:textId="77777777" w:rsidR="003D27E1" w:rsidRDefault="00B475ED">
            <w:pPr>
              <w:jc w:val="right"/>
            </w:pPr>
            <w:r>
              <w:rPr>
                <w:rFonts w:ascii="Consolas" w:eastAsia="Consolas" w:hAnsi="Consolas" w:cs="Consolas"/>
                <w:sz w:val="16"/>
              </w:rPr>
              <w:t>9</w:t>
            </w:r>
          </w:p>
        </w:tc>
        <w:tc>
          <w:tcPr>
            <w:tcW w:w="1170" w:type="dxa"/>
          </w:tcPr>
          <w:p w14:paraId="5347C152" w14:textId="77777777" w:rsidR="003D27E1" w:rsidRDefault="00B475ED">
            <w:pPr>
              <w:jc w:val="right"/>
            </w:pPr>
            <w:r>
              <w:rPr>
                <w:rFonts w:ascii="Consolas" w:eastAsia="Consolas" w:hAnsi="Consolas" w:cs="Consolas"/>
                <w:sz w:val="16"/>
              </w:rPr>
              <w:t>24,531</w:t>
            </w:r>
          </w:p>
        </w:tc>
        <w:tc>
          <w:tcPr>
            <w:tcW w:w="1170" w:type="dxa"/>
          </w:tcPr>
          <w:p w14:paraId="5347C153" w14:textId="77777777" w:rsidR="003D27E1" w:rsidRDefault="00B475ED">
            <w:pPr>
              <w:jc w:val="right"/>
            </w:pPr>
            <w:r>
              <w:rPr>
                <w:rFonts w:ascii="Consolas" w:eastAsia="Consolas" w:hAnsi="Consolas" w:cs="Consolas"/>
                <w:sz w:val="16"/>
              </w:rPr>
              <w:t>0</w:t>
            </w:r>
          </w:p>
        </w:tc>
        <w:tc>
          <w:tcPr>
            <w:tcW w:w="1170" w:type="dxa"/>
          </w:tcPr>
          <w:p w14:paraId="5347C154" w14:textId="77777777" w:rsidR="003D27E1" w:rsidRDefault="00B475ED">
            <w:pPr>
              <w:jc w:val="right"/>
            </w:pPr>
            <w:r>
              <w:rPr>
                <w:rFonts w:ascii="Consolas" w:eastAsia="Consolas" w:hAnsi="Consolas" w:cs="Consolas"/>
                <w:sz w:val="16"/>
              </w:rPr>
              <w:t>0</w:t>
            </w:r>
          </w:p>
        </w:tc>
      </w:tr>
      <w:tr w:rsidR="003D27E1" w14:paraId="5347C15E" w14:textId="77777777">
        <w:tc>
          <w:tcPr>
            <w:tcW w:w="1170" w:type="dxa"/>
          </w:tcPr>
          <w:p w14:paraId="5347C156" w14:textId="77777777" w:rsidR="003D27E1" w:rsidRDefault="00B475ED">
            <w:pPr>
              <w:jc w:val="right"/>
            </w:pPr>
            <w:r>
              <w:rPr>
                <w:rFonts w:ascii="Consolas" w:eastAsia="Consolas" w:hAnsi="Consolas" w:cs="Consolas"/>
                <w:sz w:val="16"/>
              </w:rPr>
              <w:t>-1</w:t>
            </w:r>
          </w:p>
        </w:tc>
        <w:tc>
          <w:tcPr>
            <w:tcW w:w="1170" w:type="dxa"/>
          </w:tcPr>
          <w:p w14:paraId="5347C157" w14:textId="77777777" w:rsidR="003D27E1" w:rsidRDefault="00B475ED">
            <w:pPr>
              <w:jc w:val="right"/>
            </w:pPr>
            <w:r>
              <w:rPr>
                <w:rFonts w:ascii="Consolas" w:eastAsia="Consolas" w:hAnsi="Consolas" w:cs="Consolas"/>
                <w:sz w:val="16"/>
              </w:rPr>
              <w:t>54</w:t>
            </w:r>
          </w:p>
        </w:tc>
        <w:tc>
          <w:tcPr>
            <w:tcW w:w="1170" w:type="dxa"/>
          </w:tcPr>
          <w:p w14:paraId="5347C158" w14:textId="77777777" w:rsidR="003D27E1" w:rsidRDefault="00B475ED">
            <w:pPr>
              <w:jc w:val="right"/>
            </w:pPr>
            <w:r>
              <w:rPr>
                <w:rFonts w:ascii="Consolas" w:eastAsia="Consolas" w:hAnsi="Consolas" w:cs="Consolas"/>
                <w:sz w:val="16"/>
              </w:rPr>
              <w:t>0</w:t>
            </w:r>
          </w:p>
        </w:tc>
        <w:tc>
          <w:tcPr>
            <w:tcW w:w="1170" w:type="dxa"/>
          </w:tcPr>
          <w:p w14:paraId="5347C159" w14:textId="77777777" w:rsidR="003D27E1" w:rsidRDefault="00B475ED">
            <w:pPr>
              <w:jc w:val="right"/>
            </w:pPr>
            <w:r>
              <w:rPr>
                <w:rFonts w:ascii="Consolas" w:eastAsia="Consolas" w:hAnsi="Consolas" w:cs="Consolas"/>
                <w:sz w:val="16"/>
              </w:rPr>
              <w:t>0</w:t>
            </w:r>
          </w:p>
        </w:tc>
        <w:tc>
          <w:tcPr>
            <w:tcW w:w="1170" w:type="dxa"/>
          </w:tcPr>
          <w:p w14:paraId="5347C15A" w14:textId="77777777" w:rsidR="003D27E1" w:rsidRDefault="00B475ED">
            <w:pPr>
              <w:jc w:val="right"/>
            </w:pPr>
            <w:r>
              <w:rPr>
                <w:rFonts w:ascii="Consolas" w:eastAsia="Consolas" w:hAnsi="Consolas" w:cs="Consolas"/>
                <w:sz w:val="16"/>
              </w:rPr>
              <w:t>5</w:t>
            </w:r>
          </w:p>
        </w:tc>
        <w:tc>
          <w:tcPr>
            <w:tcW w:w="1170" w:type="dxa"/>
          </w:tcPr>
          <w:p w14:paraId="5347C15B" w14:textId="77777777" w:rsidR="003D27E1" w:rsidRDefault="00B475ED">
            <w:pPr>
              <w:jc w:val="right"/>
            </w:pPr>
            <w:r>
              <w:rPr>
                <w:rFonts w:ascii="Consolas" w:eastAsia="Consolas" w:hAnsi="Consolas" w:cs="Consolas"/>
                <w:sz w:val="16"/>
              </w:rPr>
              <w:t>0</w:t>
            </w:r>
          </w:p>
        </w:tc>
        <w:tc>
          <w:tcPr>
            <w:tcW w:w="1170" w:type="dxa"/>
          </w:tcPr>
          <w:p w14:paraId="5347C15C" w14:textId="77777777" w:rsidR="003D27E1" w:rsidRDefault="00B475ED">
            <w:pPr>
              <w:jc w:val="right"/>
            </w:pPr>
            <w:r>
              <w:rPr>
                <w:rFonts w:ascii="Consolas" w:eastAsia="Consolas" w:hAnsi="Consolas" w:cs="Consolas"/>
                <w:sz w:val="16"/>
              </w:rPr>
              <w:t>0</w:t>
            </w:r>
          </w:p>
        </w:tc>
        <w:tc>
          <w:tcPr>
            <w:tcW w:w="1170" w:type="dxa"/>
          </w:tcPr>
          <w:p w14:paraId="5347C15D" w14:textId="77777777" w:rsidR="003D27E1" w:rsidRDefault="00B475ED">
            <w:pPr>
              <w:jc w:val="right"/>
            </w:pPr>
            <w:r>
              <w:rPr>
                <w:rFonts w:ascii="Consolas" w:eastAsia="Consolas" w:hAnsi="Consolas" w:cs="Consolas"/>
                <w:sz w:val="16"/>
              </w:rPr>
              <w:t>0</w:t>
            </w:r>
          </w:p>
        </w:tc>
      </w:tr>
      <w:tr w:rsidR="003D27E1" w14:paraId="5347C167" w14:textId="77777777">
        <w:tc>
          <w:tcPr>
            <w:tcW w:w="1170" w:type="dxa"/>
          </w:tcPr>
          <w:p w14:paraId="5347C15F" w14:textId="77777777" w:rsidR="003D27E1" w:rsidRDefault="00B475ED">
            <w:pPr>
              <w:jc w:val="right"/>
            </w:pPr>
            <w:r>
              <w:rPr>
                <w:rFonts w:ascii="Consolas" w:eastAsia="Consolas" w:hAnsi="Consolas" w:cs="Consolas"/>
                <w:sz w:val="16"/>
              </w:rPr>
              <w:t>0</w:t>
            </w:r>
          </w:p>
        </w:tc>
        <w:tc>
          <w:tcPr>
            <w:tcW w:w="1170" w:type="dxa"/>
          </w:tcPr>
          <w:p w14:paraId="5347C160" w14:textId="77777777" w:rsidR="003D27E1" w:rsidRDefault="00B475ED">
            <w:pPr>
              <w:jc w:val="right"/>
            </w:pPr>
            <w:r>
              <w:rPr>
                <w:rFonts w:ascii="Consolas" w:eastAsia="Consolas" w:hAnsi="Consolas" w:cs="Consolas"/>
                <w:sz w:val="16"/>
              </w:rPr>
              <w:t>91,744</w:t>
            </w:r>
          </w:p>
        </w:tc>
        <w:tc>
          <w:tcPr>
            <w:tcW w:w="1170" w:type="dxa"/>
          </w:tcPr>
          <w:p w14:paraId="5347C161" w14:textId="77777777" w:rsidR="003D27E1" w:rsidRDefault="00B475ED">
            <w:pPr>
              <w:jc w:val="right"/>
            </w:pPr>
            <w:r>
              <w:rPr>
                <w:rFonts w:ascii="Consolas" w:eastAsia="Consolas" w:hAnsi="Consolas" w:cs="Consolas"/>
                <w:sz w:val="16"/>
              </w:rPr>
              <w:t>0</w:t>
            </w:r>
          </w:p>
        </w:tc>
        <w:tc>
          <w:tcPr>
            <w:tcW w:w="1170" w:type="dxa"/>
          </w:tcPr>
          <w:p w14:paraId="5347C162" w14:textId="77777777" w:rsidR="003D27E1" w:rsidRDefault="00B475ED">
            <w:pPr>
              <w:jc w:val="right"/>
            </w:pPr>
            <w:r>
              <w:rPr>
                <w:rFonts w:ascii="Consolas" w:eastAsia="Consolas" w:hAnsi="Consolas" w:cs="Consolas"/>
                <w:sz w:val="16"/>
              </w:rPr>
              <w:t>0</w:t>
            </w:r>
          </w:p>
        </w:tc>
        <w:tc>
          <w:tcPr>
            <w:tcW w:w="1170" w:type="dxa"/>
          </w:tcPr>
          <w:p w14:paraId="5347C163" w14:textId="77777777" w:rsidR="003D27E1" w:rsidRDefault="00B475ED">
            <w:pPr>
              <w:jc w:val="right"/>
            </w:pPr>
            <w:r>
              <w:rPr>
                <w:rFonts w:ascii="Consolas" w:eastAsia="Consolas" w:hAnsi="Consolas" w:cs="Consolas"/>
                <w:sz w:val="16"/>
              </w:rPr>
              <w:t>62,480</w:t>
            </w:r>
          </w:p>
        </w:tc>
        <w:tc>
          <w:tcPr>
            <w:tcW w:w="1170" w:type="dxa"/>
          </w:tcPr>
          <w:p w14:paraId="5347C164" w14:textId="77777777" w:rsidR="003D27E1" w:rsidRDefault="00B475ED">
            <w:pPr>
              <w:jc w:val="right"/>
            </w:pPr>
            <w:r>
              <w:rPr>
                <w:rFonts w:ascii="Consolas" w:eastAsia="Consolas" w:hAnsi="Consolas" w:cs="Consolas"/>
                <w:sz w:val="16"/>
              </w:rPr>
              <w:t>206,115</w:t>
            </w:r>
          </w:p>
        </w:tc>
        <w:tc>
          <w:tcPr>
            <w:tcW w:w="1170" w:type="dxa"/>
          </w:tcPr>
          <w:p w14:paraId="5347C165" w14:textId="77777777" w:rsidR="003D27E1" w:rsidRDefault="00B475ED">
            <w:pPr>
              <w:jc w:val="right"/>
            </w:pPr>
            <w:r>
              <w:rPr>
                <w:rFonts w:ascii="Consolas" w:eastAsia="Consolas" w:hAnsi="Consolas" w:cs="Consolas"/>
                <w:sz w:val="16"/>
              </w:rPr>
              <w:t>0</w:t>
            </w:r>
          </w:p>
        </w:tc>
        <w:tc>
          <w:tcPr>
            <w:tcW w:w="1170" w:type="dxa"/>
          </w:tcPr>
          <w:p w14:paraId="5347C166" w14:textId="77777777" w:rsidR="003D27E1" w:rsidRDefault="00B475ED">
            <w:pPr>
              <w:jc w:val="right"/>
            </w:pPr>
            <w:r>
              <w:rPr>
                <w:rFonts w:ascii="Consolas" w:eastAsia="Consolas" w:hAnsi="Consolas" w:cs="Consolas"/>
                <w:sz w:val="16"/>
              </w:rPr>
              <w:t>35,178</w:t>
            </w:r>
          </w:p>
        </w:tc>
      </w:tr>
      <w:tr w:rsidR="003D27E1" w14:paraId="5347C170" w14:textId="77777777">
        <w:tc>
          <w:tcPr>
            <w:tcW w:w="1170" w:type="dxa"/>
          </w:tcPr>
          <w:p w14:paraId="5347C168" w14:textId="77777777" w:rsidR="003D27E1" w:rsidRDefault="00B475ED">
            <w:pPr>
              <w:jc w:val="right"/>
            </w:pPr>
            <w:r>
              <w:rPr>
                <w:rFonts w:ascii="Consolas" w:eastAsia="Consolas" w:hAnsi="Consolas" w:cs="Consolas"/>
                <w:sz w:val="16"/>
              </w:rPr>
              <w:t>1</w:t>
            </w:r>
          </w:p>
        </w:tc>
        <w:tc>
          <w:tcPr>
            <w:tcW w:w="1170" w:type="dxa"/>
          </w:tcPr>
          <w:p w14:paraId="5347C169" w14:textId="77777777" w:rsidR="003D27E1" w:rsidRDefault="00B475ED">
            <w:pPr>
              <w:jc w:val="right"/>
            </w:pPr>
            <w:r>
              <w:rPr>
                <w:rFonts w:ascii="Consolas" w:eastAsia="Consolas" w:hAnsi="Consolas" w:cs="Consolas"/>
                <w:sz w:val="16"/>
              </w:rPr>
              <w:t>35,694</w:t>
            </w:r>
          </w:p>
        </w:tc>
        <w:tc>
          <w:tcPr>
            <w:tcW w:w="1170" w:type="dxa"/>
          </w:tcPr>
          <w:p w14:paraId="5347C16A" w14:textId="77777777" w:rsidR="003D27E1" w:rsidRDefault="00B475ED">
            <w:pPr>
              <w:jc w:val="right"/>
            </w:pPr>
            <w:r>
              <w:rPr>
                <w:rFonts w:ascii="Consolas" w:eastAsia="Consolas" w:hAnsi="Consolas" w:cs="Consolas"/>
                <w:sz w:val="16"/>
              </w:rPr>
              <w:t>0</w:t>
            </w:r>
          </w:p>
        </w:tc>
        <w:tc>
          <w:tcPr>
            <w:tcW w:w="1170" w:type="dxa"/>
          </w:tcPr>
          <w:p w14:paraId="5347C16B" w14:textId="77777777" w:rsidR="003D27E1" w:rsidRDefault="00B475ED">
            <w:pPr>
              <w:jc w:val="right"/>
            </w:pPr>
            <w:r>
              <w:rPr>
                <w:rFonts w:ascii="Consolas" w:eastAsia="Consolas" w:hAnsi="Consolas" w:cs="Consolas"/>
                <w:sz w:val="16"/>
              </w:rPr>
              <w:t>0</w:t>
            </w:r>
          </w:p>
        </w:tc>
        <w:tc>
          <w:tcPr>
            <w:tcW w:w="1170" w:type="dxa"/>
          </w:tcPr>
          <w:p w14:paraId="5347C16C" w14:textId="77777777" w:rsidR="003D27E1" w:rsidRDefault="00B475ED">
            <w:pPr>
              <w:jc w:val="right"/>
            </w:pPr>
            <w:r>
              <w:rPr>
                <w:rFonts w:ascii="Consolas" w:eastAsia="Consolas" w:hAnsi="Consolas" w:cs="Consolas"/>
                <w:sz w:val="16"/>
              </w:rPr>
              <w:t>25,470</w:t>
            </w:r>
          </w:p>
        </w:tc>
        <w:tc>
          <w:tcPr>
            <w:tcW w:w="1170" w:type="dxa"/>
          </w:tcPr>
          <w:p w14:paraId="5347C16D" w14:textId="77777777" w:rsidR="003D27E1" w:rsidRDefault="00B475ED">
            <w:pPr>
              <w:jc w:val="right"/>
            </w:pPr>
            <w:r>
              <w:rPr>
                <w:rFonts w:ascii="Consolas" w:eastAsia="Consolas" w:hAnsi="Consolas" w:cs="Consolas"/>
                <w:sz w:val="16"/>
              </w:rPr>
              <w:t>161,874</w:t>
            </w:r>
          </w:p>
        </w:tc>
        <w:tc>
          <w:tcPr>
            <w:tcW w:w="1170" w:type="dxa"/>
          </w:tcPr>
          <w:p w14:paraId="5347C16E" w14:textId="77777777" w:rsidR="003D27E1" w:rsidRDefault="00B475ED">
            <w:pPr>
              <w:jc w:val="right"/>
            </w:pPr>
            <w:r>
              <w:rPr>
                <w:rFonts w:ascii="Consolas" w:eastAsia="Consolas" w:hAnsi="Consolas" w:cs="Consolas"/>
                <w:sz w:val="16"/>
              </w:rPr>
              <w:t>0</w:t>
            </w:r>
          </w:p>
        </w:tc>
        <w:tc>
          <w:tcPr>
            <w:tcW w:w="1170" w:type="dxa"/>
          </w:tcPr>
          <w:p w14:paraId="5347C16F" w14:textId="77777777" w:rsidR="003D27E1" w:rsidRDefault="00B475ED">
            <w:pPr>
              <w:jc w:val="right"/>
            </w:pPr>
            <w:r>
              <w:rPr>
                <w:rFonts w:ascii="Consolas" w:eastAsia="Consolas" w:hAnsi="Consolas" w:cs="Consolas"/>
                <w:sz w:val="16"/>
              </w:rPr>
              <w:t>13,400</w:t>
            </w:r>
          </w:p>
        </w:tc>
      </w:tr>
      <w:tr w:rsidR="003D27E1" w14:paraId="5347C179" w14:textId="77777777">
        <w:tc>
          <w:tcPr>
            <w:tcW w:w="1170" w:type="dxa"/>
          </w:tcPr>
          <w:p w14:paraId="5347C171" w14:textId="77777777" w:rsidR="003D27E1" w:rsidRDefault="00B475ED">
            <w:pPr>
              <w:jc w:val="right"/>
            </w:pPr>
            <w:r>
              <w:rPr>
                <w:rFonts w:ascii="Consolas" w:eastAsia="Consolas" w:hAnsi="Consolas" w:cs="Consolas"/>
                <w:sz w:val="16"/>
              </w:rPr>
              <w:t>2</w:t>
            </w:r>
          </w:p>
        </w:tc>
        <w:tc>
          <w:tcPr>
            <w:tcW w:w="1170" w:type="dxa"/>
          </w:tcPr>
          <w:p w14:paraId="5347C172" w14:textId="77777777" w:rsidR="003D27E1" w:rsidRDefault="00B475ED">
            <w:pPr>
              <w:jc w:val="right"/>
            </w:pPr>
            <w:r>
              <w:rPr>
                <w:rFonts w:ascii="Consolas" w:eastAsia="Consolas" w:hAnsi="Consolas" w:cs="Consolas"/>
                <w:sz w:val="16"/>
              </w:rPr>
              <w:t>78,584</w:t>
            </w:r>
          </w:p>
        </w:tc>
        <w:tc>
          <w:tcPr>
            <w:tcW w:w="1170" w:type="dxa"/>
          </w:tcPr>
          <w:p w14:paraId="5347C173" w14:textId="77777777" w:rsidR="003D27E1" w:rsidRDefault="00B475ED">
            <w:pPr>
              <w:jc w:val="right"/>
            </w:pPr>
            <w:r>
              <w:rPr>
                <w:rFonts w:ascii="Consolas" w:eastAsia="Consolas" w:hAnsi="Consolas" w:cs="Consolas"/>
                <w:sz w:val="16"/>
              </w:rPr>
              <w:t>0</w:t>
            </w:r>
          </w:p>
        </w:tc>
        <w:tc>
          <w:tcPr>
            <w:tcW w:w="1170" w:type="dxa"/>
          </w:tcPr>
          <w:p w14:paraId="5347C174" w14:textId="77777777" w:rsidR="003D27E1" w:rsidRDefault="00B475ED">
            <w:pPr>
              <w:jc w:val="right"/>
            </w:pPr>
            <w:r>
              <w:rPr>
                <w:rFonts w:ascii="Consolas" w:eastAsia="Consolas" w:hAnsi="Consolas" w:cs="Consolas"/>
                <w:sz w:val="16"/>
              </w:rPr>
              <w:t>0</w:t>
            </w:r>
          </w:p>
        </w:tc>
        <w:tc>
          <w:tcPr>
            <w:tcW w:w="1170" w:type="dxa"/>
          </w:tcPr>
          <w:p w14:paraId="5347C175" w14:textId="77777777" w:rsidR="003D27E1" w:rsidRDefault="00B475ED">
            <w:pPr>
              <w:jc w:val="right"/>
            </w:pPr>
            <w:r>
              <w:rPr>
                <w:rFonts w:ascii="Consolas" w:eastAsia="Consolas" w:hAnsi="Consolas" w:cs="Consolas"/>
                <w:sz w:val="16"/>
              </w:rPr>
              <w:t>69,842</w:t>
            </w:r>
          </w:p>
        </w:tc>
        <w:tc>
          <w:tcPr>
            <w:tcW w:w="1170" w:type="dxa"/>
          </w:tcPr>
          <w:p w14:paraId="5347C176" w14:textId="77777777" w:rsidR="003D27E1" w:rsidRDefault="00B475ED">
            <w:pPr>
              <w:jc w:val="right"/>
            </w:pPr>
            <w:r>
              <w:rPr>
                <w:rFonts w:ascii="Consolas" w:eastAsia="Consolas" w:hAnsi="Consolas" w:cs="Consolas"/>
                <w:sz w:val="16"/>
              </w:rPr>
              <w:t>254,174</w:t>
            </w:r>
          </w:p>
        </w:tc>
        <w:tc>
          <w:tcPr>
            <w:tcW w:w="1170" w:type="dxa"/>
          </w:tcPr>
          <w:p w14:paraId="5347C177" w14:textId="77777777" w:rsidR="003D27E1" w:rsidRDefault="00B475ED">
            <w:pPr>
              <w:jc w:val="right"/>
            </w:pPr>
            <w:r>
              <w:rPr>
                <w:rFonts w:ascii="Consolas" w:eastAsia="Consolas" w:hAnsi="Consolas" w:cs="Consolas"/>
                <w:sz w:val="16"/>
              </w:rPr>
              <w:t>0</w:t>
            </w:r>
          </w:p>
        </w:tc>
        <w:tc>
          <w:tcPr>
            <w:tcW w:w="1170" w:type="dxa"/>
          </w:tcPr>
          <w:p w14:paraId="5347C178" w14:textId="77777777" w:rsidR="003D27E1" w:rsidRDefault="00B475ED">
            <w:pPr>
              <w:jc w:val="right"/>
            </w:pPr>
            <w:r>
              <w:rPr>
                <w:rFonts w:ascii="Consolas" w:eastAsia="Consolas" w:hAnsi="Consolas" w:cs="Consolas"/>
                <w:sz w:val="16"/>
              </w:rPr>
              <w:t>37,638</w:t>
            </w:r>
          </w:p>
        </w:tc>
      </w:tr>
      <w:tr w:rsidR="003D27E1" w14:paraId="5347C182" w14:textId="77777777">
        <w:tc>
          <w:tcPr>
            <w:tcW w:w="1170" w:type="dxa"/>
          </w:tcPr>
          <w:p w14:paraId="5347C17A" w14:textId="77777777" w:rsidR="003D27E1" w:rsidRDefault="00B475ED">
            <w:pPr>
              <w:jc w:val="right"/>
            </w:pPr>
            <w:r>
              <w:rPr>
                <w:rFonts w:ascii="Consolas" w:eastAsia="Consolas" w:hAnsi="Consolas" w:cs="Consolas"/>
                <w:sz w:val="16"/>
              </w:rPr>
              <w:t>3</w:t>
            </w:r>
          </w:p>
        </w:tc>
        <w:tc>
          <w:tcPr>
            <w:tcW w:w="1170" w:type="dxa"/>
          </w:tcPr>
          <w:p w14:paraId="5347C17B" w14:textId="77777777" w:rsidR="003D27E1" w:rsidRDefault="00B475ED">
            <w:pPr>
              <w:jc w:val="right"/>
            </w:pPr>
            <w:r>
              <w:rPr>
                <w:rFonts w:ascii="Consolas" w:eastAsia="Consolas" w:hAnsi="Consolas" w:cs="Consolas"/>
                <w:sz w:val="16"/>
              </w:rPr>
              <w:t>50,100</w:t>
            </w:r>
          </w:p>
        </w:tc>
        <w:tc>
          <w:tcPr>
            <w:tcW w:w="1170" w:type="dxa"/>
          </w:tcPr>
          <w:p w14:paraId="5347C17C" w14:textId="77777777" w:rsidR="003D27E1" w:rsidRDefault="00B475ED">
            <w:pPr>
              <w:jc w:val="right"/>
            </w:pPr>
            <w:r>
              <w:rPr>
                <w:rFonts w:ascii="Consolas" w:eastAsia="Consolas" w:hAnsi="Consolas" w:cs="Consolas"/>
                <w:sz w:val="16"/>
              </w:rPr>
              <w:t>0</w:t>
            </w:r>
          </w:p>
        </w:tc>
        <w:tc>
          <w:tcPr>
            <w:tcW w:w="1170" w:type="dxa"/>
          </w:tcPr>
          <w:p w14:paraId="5347C17D" w14:textId="77777777" w:rsidR="003D27E1" w:rsidRDefault="00B475ED">
            <w:pPr>
              <w:jc w:val="right"/>
            </w:pPr>
            <w:r>
              <w:rPr>
                <w:rFonts w:ascii="Consolas" w:eastAsia="Consolas" w:hAnsi="Consolas" w:cs="Consolas"/>
                <w:sz w:val="16"/>
              </w:rPr>
              <w:t>0</w:t>
            </w:r>
          </w:p>
        </w:tc>
        <w:tc>
          <w:tcPr>
            <w:tcW w:w="1170" w:type="dxa"/>
          </w:tcPr>
          <w:p w14:paraId="5347C17E" w14:textId="77777777" w:rsidR="003D27E1" w:rsidRDefault="00B475ED">
            <w:pPr>
              <w:jc w:val="right"/>
            </w:pPr>
            <w:r>
              <w:rPr>
                <w:rFonts w:ascii="Consolas" w:eastAsia="Consolas" w:hAnsi="Consolas" w:cs="Consolas"/>
                <w:sz w:val="16"/>
              </w:rPr>
              <w:t>31,432</w:t>
            </w:r>
          </w:p>
        </w:tc>
        <w:tc>
          <w:tcPr>
            <w:tcW w:w="1170" w:type="dxa"/>
          </w:tcPr>
          <w:p w14:paraId="5347C17F" w14:textId="77777777" w:rsidR="003D27E1" w:rsidRDefault="00B475ED">
            <w:pPr>
              <w:jc w:val="right"/>
            </w:pPr>
            <w:r>
              <w:rPr>
                <w:rFonts w:ascii="Consolas" w:eastAsia="Consolas" w:hAnsi="Consolas" w:cs="Consolas"/>
                <w:sz w:val="16"/>
              </w:rPr>
              <w:t>107,573</w:t>
            </w:r>
          </w:p>
        </w:tc>
        <w:tc>
          <w:tcPr>
            <w:tcW w:w="1170" w:type="dxa"/>
          </w:tcPr>
          <w:p w14:paraId="5347C180" w14:textId="77777777" w:rsidR="003D27E1" w:rsidRDefault="00B475ED">
            <w:pPr>
              <w:jc w:val="right"/>
            </w:pPr>
            <w:r>
              <w:rPr>
                <w:rFonts w:ascii="Consolas" w:eastAsia="Consolas" w:hAnsi="Consolas" w:cs="Consolas"/>
                <w:sz w:val="16"/>
              </w:rPr>
              <w:t>0</w:t>
            </w:r>
          </w:p>
        </w:tc>
        <w:tc>
          <w:tcPr>
            <w:tcW w:w="1170" w:type="dxa"/>
          </w:tcPr>
          <w:p w14:paraId="5347C181" w14:textId="77777777" w:rsidR="003D27E1" w:rsidRDefault="00B475ED">
            <w:pPr>
              <w:jc w:val="right"/>
            </w:pPr>
            <w:r>
              <w:rPr>
                <w:rFonts w:ascii="Consolas" w:eastAsia="Consolas" w:hAnsi="Consolas" w:cs="Consolas"/>
                <w:sz w:val="16"/>
              </w:rPr>
              <w:t>16,009</w:t>
            </w:r>
          </w:p>
        </w:tc>
      </w:tr>
      <w:tr w:rsidR="003D27E1" w14:paraId="5347C18B" w14:textId="77777777">
        <w:tc>
          <w:tcPr>
            <w:tcW w:w="1170" w:type="dxa"/>
          </w:tcPr>
          <w:p w14:paraId="5347C183" w14:textId="77777777" w:rsidR="003D27E1" w:rsidRDefault="00B475ED">
            <w:pPr>
              <w:jc w:val="right"/>
            </w:pPr>
            <w:r>
              <w:rPr>
                <w:rFonts w:ascii="Consolas" w:eastAsia="Consolas" w:hAnsi="Consolas" w:cs="Consolas"/>
                <w:sz w:val="16"/>
              </w:rPr>
              <w:t>4</w:t>
            </w:r>
          </w:p>
        </w:tc>
        <w:tc>
          <w:tcPr>
            <w:tcW w:w="1170" w:type="dxa"/>
          </w:tcPr>
          <w:p w14:paraId="5347C184" w14:textId="77777777" w:rsidR="003D27E1" w:rsidRDefault="00B475ED">
            <w:pPr>
              <w:jc w:val="right"/>
            </w:pPr>
            <w:r>
              <w:rPr>
                <w:rFonts w:ascii="Consolas" w:eastAsia="Consolas" w:hAnsi="Consolas" w:cs="Consolas"/>
                <w:sz w:val="16"/>
              </w:rPr>
              <w:t>20,930</w:t>
            </w:r>
          </w:p>
        </w:tc>
        <w:tc>
          <w:tcPr>
            <w:tcW w:w="1170" w:type="dxa"/>
          </w:tcPr>
          <w:p w14:paraId="5347C185" w14:textId="77777777" w:rsidR="003D27E1" w:rsidRDefault="00B475ED">
            <w:pPr>
              <w:jc w:val="right"/>
            </w:pPr>
            <w:r>
              <w:rPr>
                <w:rFonts w:ascii="Consolas" w:eastAsia="Consolas" w:hAnsi="Consolas" w:cs="Consolas"/>
                <w:sz w:val="16"/>
              </w:rPr>
              <w:t>0</w:t>
            </w:r>
          </w:p>
        </w:tc>
        <w:tc>
          <w:tcPr>
            <w:tcW w:w="1170" w:type="dxa"/>
          </w:tcPr>
          <w:p w14:paraId="5347C186" w14:textId="77777777" w:rsidR="003D27E1" w:rsidRDefault="00B475ED">
            <w:pPr>
              <w:jc w:val="right"/>
            </w:pPr>
            <w:r>
              <w:rPr>
                <w:rFonts w:ascii="Consolas" w:eastAsia="Consolas" w:hAnsi="Consolas" w:cs="Consolas"/>
                <w:sz w:val="16"/>
              </w:rPr>
              <w:t>0</w:t>
            </w:r>
          </w:p>
        </w:tc>
        <w:tc>
          <w:tcPr>
            <w:tcW w:w="1170" w:type="dxa"/>
          </w:tcPr>
          <w:p w14:paraId="5347C187" w14:textId="77777777" w:rsidR="003D27E1" w:rsidRDefault="00B475ED">
            <w:pPr>
              <w:jc w:val="right"/>
            </w:pPr>
            <w:r>
              <w:rPr>
                <w:rFonts w:ascii="Consolas" w:eastAsia="Consolas" w:hAnsi="Consolas" w:cs="Consolas"/>
                <w:sz w:val="16"/>
              </w:rPr>
              <w:t>8,426</w:t>
            </w:r>
          </w:p>
        </w:tc>
        <w:tc>
          <w:tcPr>
            <w:tcW w:w="1170" w:type="dxa"/>
          </w:tcPr>
          <w:p w14:paraId="5347C188" w14:textId="77777777" w:rsidR="003D27E1" w:rsidRDefault="00B475ED">
            <w:pPr>
              <w:jc w:val="right"/>
            </w:pPr>
            <w:r>
              <w:rPr>
                <w:rFonts w:ascii="Consolas" w:eastAsia="Consolas" w:hAnsi="Consolas" w:cs="Consolas"/>
                <w:sz w:val="16"/>
              </w:rPr>
              <w:t>36,469</w:t>
            </w:r>
          </w:p>
        </w:tc>
        <w:tc>
          <w:tcPr>
            <w:tcW w:w="1170" w:type="dxa"/>
          </w:tcPr>
          <w:p w14:paraId="5347C189" w14:textId="77777777" w:rsidR="003D27E1" w:rsidRDefault="00B475ED">
            <w:pPr>
              <w:jc w:val="right"/>
            </w:pPr>
            <w:r>
              <w:rPr>
                <w:rFonts w:ascii="Consolas" w:eastAsia="Consolas" w:hAnsi="Consolas" w:cs="Consolas"/>
                <w:sz w:val="16"/>
              </w:rPr>
              <w:t>0</w:t>
            </w:r>
          </w:p>
        </w:tc>
        <w:tc>
          <w:tcPr>
            <w:tcW w:w="1170" w:type="dxa"/>
          </w:tcPr>
          <w:p w14:paraId="5347C18A" w14:textId="77777777" w:rsidR="003D27E1" w:rsidRDefault="00B475ED">
            <w:pPr>
              <w:jc w:val="right"/>
            </w:pPr>
            <w:r>
              <w:rPr>
                <w:rFonts w:ascii="Consolas" w:eastAsia="Consolas" w:hAnsi="Consolas" w:cs="Consolas"/>
                <w:sz w:val="16"/>
              </w:rPr>
              <w:t>4,776</w:t>
            </w:r>
          </w:p>
        </w:tc>
      </w:tr>
      <w:tr w:rsidR="003D27E1" w14:paraId="5347C194" w14:textId="77777777">
        <w:tc>
          <w:tcPr>
            <w:tcW w:w="1170" w:type="dxa"/>
          </w:tcPr>
          <w:p w14:paraId="5347C18C" w14:textId="77777777" w:rsidR="003D27E1" w:rsidRDefault="00B475ED">
            <w:pPr>
              <w:jc w:val="right"/>
            </w:pPr>
            <w:r>
              <w:rPr>
                <w:rFonts w:ascii="Consolas" w:eastAsia="Consolas" w:hAnsi="Consolas" w:cs="Consolas"/>
                <w:sz w:val="16"/>
              </w:rPr>
              <w:t>5</w:t>
            </w:r>
          </w:p>
        </w:tc>
        <w:tc>
          <w:tcPr>
            <w:tcW w:w="1170" w:type="dxa"/>
          </w:tcPr>
          <w:p w14:paraId="5347C18D" w14:textId="77777777" w:rsidR="003D27E1" w:rsidRDefault="00B475ED">
            <w:pPr>
              <w:jc w:val="right"/>
            </w:pPr>
            <w:r>
              <w:rPr>
                <w:rFonts w:ascii="Consolas" w:eastAsia="Consolas" w:hAnsi="Consolas" w:cs="Consolas"/>
                <w:sz w:val="16"/>
              </w:rPr>
              <w:t>7,605</w:t>
            </w:r>
          </w:p>
        </w:tc>
        <w:tc>
          <w:tcPr>
            <w:tcW w:w="1170" w:type="dxa"/>
          </w:tcPr>
          <w:p w14:paraId="5347C18E" w14:textId="77777777" w:rsidR="003D27E1" w:rsidRDefault="00B475ED">
            <w:pPr>
              <w:jc w:val="right"/>
            </w:pPr>
            <w:r>
              <w:rPr>
                <w:rFonts w:ascii="Consolas" w:eastAsia="Consolas" w:hAnsi="Consolas" w:cs="Consolas"/>
                <w:sz w:val="16"/>
              </w:rPr>
              <w:t>0</w:t>
            </w:r>
          </w:p>
        </w:tc>
        <w:tc>
          <w:tcPr>
            <w:tcW w:w="1170" w:type="dxa"/>
          </w:tcPr>
          <w:p w14:paraId="5347C18F" w14:textId="77777777" w:rsidR="003D27E1" w:rsidRDefault="00B475ED">
            <w:pPr>
              <w:jc w:val="right"/>
            </w:pPr>
            <w:r>
              <w:rPr>
                <w:rFonts w:ascii="Consolas" w:eastAsia="Consolas" w:hAnsi="Consolas" w:cs="Consolas"/>
                <w:sz w:val="16"/>
              </w:rPr>
              <w:t>0</w:t>
            </w:r>
          </w:p>
        </w:tc>
        <w:tc>
          <w:tcPr>
            <w:tcW w:w="1170" w:type="dxa"/>
          </w:tcPr>
          <w:p w14:paraId="5347C190" w14:textId="77777777" w:rsidR="003D27E1" w:rsidRDefault="00B475ED">
            <w:pPr>
              <w:jc w:val="right"/>
            </w:pPr>
            <w:r>
              <w:rPr>
                <w:rFonts w:ascii="Consolas" w:eastAsia="Consolas" w:hAnsi="Consolas" w:cs="Consolas"/>
                <w:sz w:val="16"/>
              </w:rPr>
              <w:t>1,994</w:t>
            </w:r>
          </w:p>
        </w:tc>
        <w:tc>
          <w:tcPr>
            <w:tcW w:w="1170" w:type="dxa"/>
          </w:tcPr>
          <w:p w14:paraId="5347C191" w14:textId="77777777" w:rsidR="003D27E1" w:rsidRDefault="00B475ED">
            <w:pPr>
              <w:jc w:val="right"/>
            </w:pPr>
            <w:r>
              <w:rPr>
                <w:rFonts w:ascii="Consolas" w:eastAsia="Consolas" w:hAnsi="Consolas" w:cs="Consolas"/>
                <w:sz w:val="16"/>
              </w:rPr>
              <w:t>12,524</w:t>
            </w:r>
          </w:p>
        </w:tc>
        <w:tc>
          <w:tcPr>
            <w:tcW w:w="1170" w:type="dxa"/>
          </w:tcPr>
          <w:p w14:paraId="5347C192" w14:textId="77777777" w:rsidR="003D27E1" w:rsidRDefault="00B475ED">
            <w:pPr>
              <w:jc w:val="right"/>
            </w:pPr>
            <w:r>
              <w:rPr>
                <w:rFonts w:ascii="Consolas" w:eastAsia="Consolas" w:hAnsi="Consolas" w:cs="Consolas"/>
                <w:sz w:val="16"/>
              </w:rPr>
              <w:t>0</w:t>
            </w:r>
          </w:p>
        </w:tc>
        <w:tc>
          <w:tcPr>
            <w:tcW w:w="1170" w:type="dxa"/>
          </w:tcPr>
          <w:p w14:paraId="5347C193" w14:textId="77777777" w:rsidR="003D27E1" w:rsidRDefault="00B475ED">
            <w:pPr>
              <w:jc w:val="right"/>
            </w:pPr>
            <w:r>
              <w:rPr>
                <w:rFonts w:ascii="Consolas" w:eastAsia="Consolas" w:hAnsi="Consolas" w:cs="Consolas"/>
                <w:sz w:val="16"/>
              </w:rPr>
              <w:t>1,666</w:t>
            </w:r>
          </w:p>
        </w:tc>
      </w:tr>
      <w:tr w:rsidR="003D27E1" w14:paraId="5347C19D" w14:textId="77777777">
        <w:tc>
          <w:tcPr>
            <w:tcW w:w="1170" w:type="dxa"/>
          </w:tcPr>
          <w:p w14:paraId="5347C195" w14:textId="77777777" w:rsidR="003D27E1" w:rsidRDefault="00B475ED">
            <w:pPr>
              <w:jc w:val="right"/>
            </w:pPr>
            <w:r>
              <w:rPr>
                <w:rFonts w:ascii="Consolas" w:eastAsia="Consolas" w:hAnsi="Consolas" w:cs="Consolas"/>
                <w:sz w:val="16"/>
              </w:rPr>
              <w:t>6</w:t>
            </w:r>
          </w:p>
        </w:tc>
        <w:tc>
          <w:tcPr>
            <w:tcW w:w="1170" w:type="dxa"/>
          </w:tcPr>
          <w:p w14:paraId="5347C196" w14:textId="77777777" w:rsidR="003D27E1" w:rsidRDefault="00B475ED">
            <w:pPr>
              <w:jc w:val="right"/>
            </w:pPr>
            <w:r>
              <w:rPr>
                <w:rFonts w:ascii="Consolas" w:eastAsia="Consolas" w:hAnsi="Consolas" w:cs="Consolas"/>
                <w:sz w:val="16"/>
              </w:rPr>
              <w:t>3,269</w:t>
            </w:r>
          </w:p>
        </w:tc>
        <w:tc>
          <w:tcPr>
            <w:tcW w:w="1170" w:type="dxa"/>
          </w:tcPr>
          <w:p w14:paraId="5347C197" w14:textId="77777777" w:rsidR="003D27E1" w:rsidRDefault="00B475ED">
            <w:pPr>
              <w:jc w:val="right"/>
            </w:pPr>
            <w:r>
              <w:rPr>
                <w:rFonts w:ascii="Consolas" w:eastAsia="Consolas" w:hAnsi="Consolas" w:cs="Consolas"/>
                <w:sz w:val="16"/>
              </w:rPr>
              <w:t>0</w:t>
            </w:r>
          </w:p>
        </w:tc>
        <w:tc>
          <w:tcPr>
            <w:tcW w:w="1170" w:type="dxa"/>
          </w:tcPr>
          <w:p w14:paraId="5347C198" w14:textId="77777777" w:rsidR="003D27E1" w:rsidRDefault="00B475ED">
            <w:pPr>
              <w:jc w:val="right"/>
            </w:pPr>
            <w:r>
              <w:rPr>
                <w:rFonts w:ascii="Consolas" w:eastAsia="Consolas" w:hAnsi="Consolas" w:cs="Consolas"/>
                <w:sz w:val="16"/>
              </w:rPr>
              <w:t>0</w:t>
            </w:r>
          </w:p>
        </w:tc>
        <w:tc>
          <w:tcPr>
            <w:tcW w:w="1170" w:type="dxa"/>
          </w:tcPr>
          <w:p w14:paraId="5347C199" w14:textId="77777777" w:rsidR="003D27E1" w:rsidRDefault="00B475ED">
            <w:pPr>
              <w:jc w:val="right"/>
            </w:pPr>
            <w:r>
              <w:rPr>
                <w:rFonts w:ascii="Consolas" w:eastAsia="Consolas" w:hAnsi="Consolas" w:cs="Consolas"/>
                <w:sz w:val="16"/>
              </w:rPr>
              <w:t>824</w:t>
            </w:r>
          </w:p>
        </w:tc>
        <w:tc>
          <w:tcPr>
            <w:tcW w:w="1170" w:type="dxa"/>
          </w:tcPr>
          <w:p w14:paraId="5347C19A" w14:textId="77777777" w:rsidR="003D27E1" w:rsidRDefault="00B475ED">
            <w:pPr>
              <w:jc w:val="right"/>
            </w:pPr>
            <w:r>
              <w:rPr>
                <w:rFonts w:ascii="Consolas" w:eastAsia="Consolas" w:hAnsi="Consolas" w:cs="Consolas"/>
                <w:sz w:val="16"/>
              </w:rPr>
              <w:t>4,818</w:t>
            </w:r>
          </w:p>
        </w:tc>
        <w:tc>
          <w:tcPr>
            <w:tcW w:w="1170" w:type="dxa"/>
          </w:tcPr>
          <w:p w14:paraId="5347C19B" w14:textId="77777777" w:rsidR="003D27E1" w:rsidRDefault="00B475ED">
            <w:pPr>
              <w:jc w:val="right"/>
            </w:pPr>
            <w:r>
              <w:rPr>
                <w:rFonts w:ascii="Consolas" w:eastAsia="Consolas" w:hAnsi="Consolas" w:cs="Consolas"/>
                <w:sz w:val="16"/>
              </w:rPr>
              <w:t>0</w:t>
            </w:r>
          </w:p>
        </w:tc>
        <w:tc>
          <w:tcPr>
            <w:tcW w:w="1170" w:type="dxa"/>
          </w:tcPr>
          <w:p w14:paraId="5347C19C" w14:textId="77777777" w:rsidR="003D27E1" w:rsidRDefault="00B475ED">
            <w:pPr>
              <w:jc w:val="right"/>
            </w:pPr>
            <w:r>
              <w:rPr>
                <w:rFonts w:ascii="Consolas" w:eastAsia="Consolas" w:hAnsi="Consolas" w:cs="Consolas"/>
                <w:sz w:val="16"/>
              </w:rPr>
              <w:t>641</w:t>
            </w:r>
          </w:p>
        </w:tc>
      </w:tr>
      <w:tr w:rsidR="003D27E1" w14:paraId="5347C1A6" w14:textId="77777777">
        <w:tc>
          <w:tcPr>
            <w:tcW w:w="1170" w:type="dxa"/>
          </w:tcPr>
          <w:p w14:paraId="5347C19E" w14:textId="77777777" w:rsidR="003D27E1" w:rsidRDefault="00B475ED">
            <w:pPr>
              <w:jc w:val="right"/>
            </w:pPr>
            <w:r>
              <w:rPr>
                <w:rFonts w:ascii="Consolas" w:eastAsia="Consolas" w:hAnsi="Consolas" w:cs="Consolas"/>
                <w:sz w:val="16"/>
              </w:rPr>
              <w:t>7</w:t>
            </w:r>
          </w:p>
        </w:tc>
        <w:tc>
          <w:tcPr>
            <w:tcW w:w="1170" w:type="dxa"/>
          </w:tcPr>
          <w:p w14:paraId="5347C19F" w14:textId="77777777" w:rsidR="003D27E1" w:rsidRDefault="00B475ED">
            <w:pPr>
              <w:jc w:val="right"/>
            </w:pPr>
            <w:r>
              <w:rPr>
                <w:rFonts w:ascii="Consolas" w:eastAsia="Consolas" w:hAnsi="Consolas" w:cs="Consolas"/>
                <w:sz w:val="16"/>
              </w:rPr>
              <w:t>1,395</w:t>
            </w:r>
          </w:p>
        </w:tc>
        <w:tc>
          <w:tcPr>
            <w:tcW w:w="1170" w:type="dxa"/>
          </w:tcPr>
          <w:p w14:paraId="5347C1A0" w14:textId="77777777" w:rsidR="003D27E1" w:rsidRDefault="00B475ED">
            <w:pPr>
              <w:jc w:val="right"/>
            </w:pPr>
            <w:r>
              <w:rPr>
                <w:rFonts w:ascii="Consolas" w:eastAsia="Consolas" w:hAnsi="Consolas" w:cs="Consolas"/>
                <w:sz w:val="16"/>
              </w:rPr>
              <w:t>0</w:t>
            </w:r>
          </w:p>
        </w:tc>
        <w:tc>
          <w:tcPr>
            <w:tcW w:w="1170" w:type="dxa"/>
          </w:tcPr>
          <w:p w14:paraId="5347C1A1" w14:textId="77777777" w:rsidR="003D27E1" w:rsidRDefault="00B475ED">
            <w:pPr>
              <w:jc w:val="right"/>
            </w:pPr>
            <w:r>
              <w:rPr>
                <w:rFonts w:ascii="Consolas" w:eastAsia="Consolas" w:hAnsi="Consolas" w:cs="Consolas"/>
                <w:sz w:val="16"/>
              </w:rPr>
              <w:t>0</w:t>
            </w:r>
          </w:p>
        </w:tc>
        <w:tc>
          <w:tcPr>
            <w:tcW w:w="1170" w:type="dxa"/>
          </w:tcPr>
          <w:p w14:paraId="5347C1A2" w14:textId="77777777" w:rsidR="003D27E1" w:rsidRDefault="00B475ED">
            <w:pPr>
              <w:jc w:val="right"/>
            </w:pPr>
            <w:r>
              <w:rPr>
                <w:rFonts w:ascii="Consolas" w:eastAsia="Consolas" w:hAnsi="Consolas" w:cs="Consolas"/>
                <w:sz w:val="16"/>
              </w:rPr>
              <w:t>241</w:t>
            </w:r>
          </w:p>
        </w:tc>
        <w:tc>
          <w:tcPr>
            <w:tcW w:w="1170" w:type="dxa"/>
          </w:tcPr>
          <w:p w14:paraId="5347C1A3" w14:textId="77777777" w:rsidR="003D27E1" w:rsidRDefault="00B475ED">
            <w:pPr>
              <w:jc w:val="right"/>
            </w:pPr>
            <w:r>
              <w:rPr>
                <w:rFonts w:ascii="Consolas" w:eastAsia="Consolas" w:hAnsi="Consolas" w:cs="Consolas"/>
                <w:sz w:val="16"/>
              </w:rPr>
              <w:t>2,071</w:t>
            </w:r>
          </w:p>
        </w:tc>
        <w:tc>
          <w:tcPr>
            <w:tcW w:w="1170" w:type="dxa"/>
          </w:tcPr>
          <w:p w14:paraId="5347C1A4" w14:textId="77777777" w:rsidR="003D27E1" w:rsidRDefault="00B475ED">
            <w:pPr>
              <w:jc w:val="right"/>
            </w:pPr>
            <w:r>
              <w:rPr>
                <w:rFonts w:ascii="Consolas" w:eastAsia="Consolas" w:hAnsi="Consolas" w:cs="Consolas"/>
                <w:sz w:val="16"/>
              </w:rPr>
              <w:t>0</w:t>
            </w:r>
          </w:p>
        </w:tc>
        <w:tc>
          <w:tcPr>
            <w:tcW w:w="1170" w:type="dxa"/>
          </w:tcPr>
          <w:p w14:paraId="5347C1A5" w14:textId="77777777" w:rsidR="003D27E1" w:rsidRDefault="00B475ED">
            <w:pPr>
              <w:jc w:val="right"/>
            </w:pPr>
            <w:r>
              <w:rPr>
                <w:rFonts w:ascii="Consolas" w:eastAsia="Consolas" w:hAnsi="Consolas" w:cs="Consolas"/>
                <w:sz w:val="16"/>
              </w:rPr>
              <w:t>220</w:t>
            </w:r>
          </w:p>
        </w:tc>
      </w:tr>
      <w:tr w:rsidR="003D27E1" w14:paraId="5347C1AF" w14:textId="77777777">
        <w:tc>
          <w:tcPr>
            <w:tcW w:w="1170" w:type="dxa"/>
          </w:tcPr>
          <w:p w14:paraId="5347C1A7" w14:textId="77777777" w:rsidR="003D27E1" w:rsidRDefault="00B475ED">
            <w:pPr>
              <w:jc w:val="right"/>
            </w:pPr>
            <w:r>
              <w:rPr>
                <w:rFonts w:ascii="Consolas" w:eastAsia="Consolas" w:hAnsi="Consolas" w:cs="Consolas"/>
                <w:sz w:val="16"/>
              </w:rPr>
              <w:t>8</w:t>
            </w:r>
          </w:p>
        </w:tc>
        <w:tc>
          <w:tcPr>
            <w:tcW w:w="1170" w:type="dxa"/>
          </w:tcPr>
          <w:p w14:paraId="5347C1A8" w14:textId="77777777" w:rsidR="003D27E1" w:rsidRDefault="00B475ED">
            <w:pPr>
              <w:jc w:val="right"/>
            </w:pPr>
            <w:r>
              <w:rPr>
                <w:rFonts w:ascii="Consolas" w:eastAsia="Consolas" w:hAnsi="Consolas" w:cs="Consolas"/>
                <w:sz w:val="16"/>
              </w:rPr>
              <w:t>663</w:t>
            </w:r>
          </w:p>
        </w:tc>
        <w:tc>
          <w:tcPr>
            <w:tcW w:w="1170" w:type="dxa"/>
          </w:tcPr>
          <w:p w14:paraId="5347C1A9" w14:textId="77777777" w:rsidR="003D27E1" w:rsidRDefault="00B475ED">
            <w:pPr>
              <w:jc w:val="right"/>
            </w:pPr>
            <w:r>
              <w:rPr>
                <w:rFonts w:ascii="Consolas" w:eastAsia="Consolas" w:hAnsi="Consolas" w:cs="Consolas"/>
                <w:sz w:val="16"/>
              </w:rPr>
              <w:t>0</w:t>
            </w:r>
          </w:p>
        </w:tc>
        <w:tc>
          <w:tcPr>
            <w:tcW w:w="1170" w:type="dxa"/>
          </w:tcPr>
          <w:p w14:paraId="5347C1AA" w14:textId="77777777" w:rsidR="003D27E1" w:rsidRDefault="00B475ED">
            <w:pPr>
              <w:jc w:val="right"/>
            </w:pPr>
            <w:r>
              <w:rPr>
                <w:rFonts w:ascii="Consolas" w:eastAsia="Consolas" w:hAnsi="Consolas" w:cs="Consolas"/>
                <w:sz w:val="16"/>
              </w:rPr>
              <w:t>0</w:t>
            </w:r>
          </w:p>
        </w:tc>
        <w:tc>
          <w:tcPr>
            <w:tcW w:w="1170" w:type="dxa"/>
          </w:tcPr>
          <w:p w14:paraId="5347C1AB" w14:textId="77777777" w:rsidR="003D27E1" w:rsidRDefault="00B475ED">
            <w:pPr>
              <w:jc w:val="right"/>
            </w:pPr>
            <w:r>
              <w:rPr>
                <w:rFonts w:ascii="Consolas" w:eastAsia="Consolas" w:hAnsi="Consolas" w:cs="Consolas"/>
                <w:sz w:val="16"/>
              </w:rPr>
              <w:t>153</w:t>
            </w:r>
          </w:p>
        </w:tc>
        <w:tc>
          <w:tcPr>
            <w:tcW w:w="1170" w:type="dxa"/>
          </w:tcPr>
          <w:p w14:paraId="5347C1AC" w14:textId="77777777" w:rsidR="003D27E1" w:rsidRDefault="00B475ED">
            <w:pPr>
              <w:jc w:val="right"/>
            </w:pPr>
            <w:r>
              <w:rPr>
                <w:rFonts w:ascii="Consolas" w:eastAsia="Consolas" w:hAnsi="Consolas" w:cs="Consolas"/>
                <w:sz w:val="16"/>
              </w:rPr>
              <w:t>1,038</w:t>
            </w:r>
          </w:p>
        </w:tc>
        <w:tc>
          <w:tcPr>
            <w:tcW w:w="1170" w:type="dxa"/>
          </w:tcPr>
          <w:p w14:paraId="5347C1AD" w14:textId="77777777" w:rsidR="003D27E1" w:rsidRDefault="00B475ED">
            <w:pPr>
              <w:jc w:val="right"/>
            </w:pPr>
            <w:r>
              <w:rPr>
                <w:rFonts w:ascii="Consolas" w:eastAsia="Consolas" w:hAnsi="Consolas" w:cs="Consolas"/>
                <w:sz w:val="16"/>
              </w:rPr>
              <w:t>0</w:t>
            </w:r>
          </w:p>
        </w:tc>
        <w:tc>
          <w:tcPr>
            <w:tcW w:w="1170" w:type="dxa"/>
          </w:tcPr>
          <w:p w14:paraId="5347C1AE" w14:textId="77777777" w:rsidR="003D27E1" w:rsidRDefault="00B475ED">
            <w:pPr>
              <w:jc w:val="right"/>
            </w:pPr>
            <w:r>
              <w:rPr>
                <w:rFonts w:ascii="Consolas" w:eastAsia="Consolas" w:hAnsi="Consolas" w:cs="Consolas"/>
                <w:sz w:val="16"/>
              </w:rPr>
              <w:t>65</w:t>
            </w:r>
          </w:p>
        </w:tc>
      </w:tr>
      <w:tr w:rsidR="003D27E1" w14:paraId="5347C1B8" w14:textId="77777777">
        <w:tc>
          <w:tcPr>
            <w:tcW w:w="1170" w:type="dxa"/>
          </w:tcPr>
          <w:p w14:paraId="5347C1B0" w14:textId="77777777" w:rsidR="003D27E1" w:rsidRDefault="00B475ED">
            <w:pPr>
              <w:jc w:val="right"/>
            </w:pPr>
            <w:r>
              <w:rPr>
                <w:rFonts w:ascii="Consolas" w:eastAsia="Consolas" w:hAnsi="Consolas" w:cs="Consolas"/>
                <w:sz w:val="16"/>
              </w:rPr>
              <w:t>9</w:t>
            </w:r>
          </w:p>
        </w:tc>
        <w:tc>
          <w:tcPr>
            <w:tcW w:w="1170" w:type="dxa"/>
          </w:tcPr>
          <w:p w14:paraId="5347C1B1" w14:textId="77777777" w:rsidR="003D27E1" w:rsidRDefault="00B475ED">
            <w:pPr>
              <w:jc w:val="right"/>
            </w:pPr>
            <w:r>
              <w:rPr>
                <w:rFonts w:ascii="Consolas" w:eastAsia="Consolas" w:hAnsi="Consolas" w:cs="Consolas"/>
                <w:sz w:val="16"/>
              </w:rPr>
              <w:t>258</w:t>
            </w:r>
          </w:p>
        </w:tc>
        <w:tc>
          <w:tcPr>
            <w:tcW w:w="1170" w:type="dxa"/>
          </w:tcPr>
          <w:p w14:paraId="5347C1B2" w14:textId="77777777" w:rsidR="003D27E1" w:rsidRDefault="00B475ED">
            <w:pPr>
              <w:jc w:val="right"/>
            </w:pPr>
            <w:r>
              <w:rPr>
                <w:rFonts w:ascii="Consolas" w:eastAsia="Consolas" w:hAnsi="Consolas" w:cs="Consolas"/>
                <w:sz w:val="16"/>
              </w:rPr>
              <w:t>0</w:t>
            </w:r>
          </w:p>
        </w:tc>
        <w:tc>
          <w:tcPr>
            <w:tcW w:w="1170" w:type="dxa"/>
          </w:tcPr>
          <w:p w14:paraId="5347C1B3" w14:textId="77777777" w:rsidR="003D27E1" w:rsidRDefault="00B475ED">
            <w:pPr>
              <w:jc w:val="right"/>
            </w:pPr>
            <w:r>
              <w:rPr>
                <w:rFonts w:ascii="Consolas" w:eastAsia="Consolas" w:hAnsi="Consolas" w:cs="Consolas"/>
                <w:sz w:val="16"/>
              </w:rPr>
              <w:t>0</w:t>
            </w:r>
          </w:p>
        </w:tc>
        <w:tc>
          <w:tcPr>
            <w:tcW w:w="1170" w:type="dxa"/>
          </w:tcPr>
          <w:p w14:paraId="5347C1B4" w14:textId="77777777" w:rsidR="003D27E1" w:rsidRDefault="00B475ED">
            <w:pPr>
              <w:jc w:val="right"/>
            </w:pPr>
            <w:r>
              <w:rPr>
                <w:rFonts w:ascii="Consolas" w:eastAsia="Consolas" w:hAnsi="Consolas" w:cs="Consolas"/>
                <w:sz w:val="16"/>
              </w:rPr>
              <w:t>19</w:t>
            </w:r>
          </w:p>
        </w:tc>
        <w:tc>
          <w:tcPr>
            <w:tcW w:w="1170" w:type="dxa"/>
          </w:tcPr>
          <w:p w14:paraId="5347C1B5" w14:textId="77777777" w:rsidR="003D27E1" w:rsidRDefault="00B475ED">
            <w:pPr>
              <w:jc w:val="right"/>
            </w:pPr>
            <w:r>
              <w:rPr>
                <w:rFonts w:ascii="Consolas" w:eastAsia="Consolas" w:hAnsi="Consolas" w:cs="Consolas"/>
                <w:sz w:val="16"/>
              </w:rPr>
              <w:t>379</w:t>
            </w:r>
          </w:p>
        </w:tc>
        <w:tc>
          <w:tcPr>
            <w:tcW w:w="1170" w:type="dxa"/>
          </w:tcPr>
          <w:p w14:paraId="5347C1B6" w14:textId="77777777" w:rsidR="003D27E1" w:rsidRDefault="00B475ED">
            <w:pPr>
              <w:jc w:val="right"/>
            </w:pPr>
            <w:r>
              <w:rPr>
                <w:rFonts w:ascii="Consolas" w:eastAsia="Consolas" w:hAnsi="Consolas" w:cs="Consolas"/>
                <w:sz w:val="16"/>
              </w:rPr>
              <w:t>0</w:t>
            </w:r>
          </w:p>
        </w:tc>
        <w:tc>
          <w:tcPr>
            <w:tcW w:w="1170" w:type="dxa"/>
          </w:tcPr>
          <w:p w14:paraId="5347C1B7" w14:textId="77777777" w:rsidR="003D27E1" w:rsidRDefault="00B475ED">
            <w:pPr>
              <w:jc w:val="right"/>
            </w:pPr>
            <w:r>
              <w:rPr>
                <w:rFonts w:ascii="Consolas" w:eastAsia="Consolas" w:hAnsi="Consolas" w:cs="Consolas"/>
                <w:sz w:val="16"/>
              </w:rPr>
              <w:t>23</w:t>
            </w:r>
          </w:p>
        </w:tc>
      </w:tr>
      <w:tr w:rsidR="003D27E1" w14:paraId="5347C1C1" w14:textId="77777777">
        <w:tc>
          <w:tcPr>
            <w:tcW w:w="1170" w:type="dxa"/>
          </w:tcPr>
          <w:p w14:paraId="5347C1B9" w14:textId="77777777" w:rsidR="003D27E1" w:rsidRDefault="00B475ED">
            <w:pPr>
              <w:jc w:val="right"/>
            </w:pPr>
            <w:r>
              <w:rPr>
                <w:rFonts w:ascii="Consolas" w:eastAsia="Consolas" w:hAnsi="Consolas" w:cs="Consolas"/>
                <w:sz w:val="16"/>
              </w:rPr>
              <w:t>10</w:t>
            </w:r>
          </w:p>
        </w:tc>
        <w:tc>
          <w:tcPr>
            <w:tcW w:w="1170" w:type="dxa"/>
          </w:tcPr>
          <w:p w14:paraId="5347C1BA" w14:textId="77777777" w:rsidR="003D27E1" w:rsidRDefault="00B475ED">
            <w:pPr>
              <w:jc w:val="right"/>
            </w:pPr>
            <w:r>
              <w:rPr>
                <w:rFonts w:ascii="Consolas" w:eastAsia="Consolas" w:hAnsi="Consolas" w:cs="Consolas"/>
                <w:sz w:val="16"/>
              </w:rPr>
              <w:t>152</w:t>
            </w:r>
          </w:p>
        </w:tc>
        <w:tc>
          <w:tcPr>
            <w:tcW w:w="1170" w:type="dxa"/>
          </w:tcPr>
          <w:p w14:paraId="5347C1BB" w14:textId="77777777" w:rsidR="003D27E1" w:rsidRDefault="00B475ED">
            <w:pPr>
              <w:jc w:val="right"/>
            </w:pPr>
            <w:r>
              <w:rPr>
                <w:rFonts w:ascii="Consolas" w:eastAsia="Consolas" w:hAnsi="Consolas" w:cs="Consolas"/>
                <w:sz w:val="16"/>
              </w:rPr>
              <w:t>0</w:t>
            </w:r>
          </w:p>
        </w:tc>
        <w:tc>
          <w:tcPr>
            <w:tcW w:w="1170" w:type="dxa"/>
          </w:tcPr>
          <w:p w14:paraId="5347C1BC" w14:textId="77777777" w:rsidR="003D27E1" w:rsidRDefault="00B475ED">
            <w:pPr>
              <w:jc w:val="right"/>
            </w:pPr>
            <w:r>
              <w:rPr>
                <w:rFonts w:ascii="Consolas" w:eastAsia="Consolas" w:hAnsi="Consolas" w:cs="Consolas"/>
                <w:sz w:val="16"/>
              </w:rPr>
              <w:t>0</w:t>
            </w:r>
          </w:p>
        </w:tc>
        <w:tc>
          <w:tcPr>
            <w:tcW w:w="1170" w:type="dxa"/>
          </w:tcPr>
          <w:p w14:paraId="5347C1BD" w14:textId="77777777" w:rsidR="003D27E1" w:rsidRDefault="00B475ED">
            <w:pPr>
              <w:jc w:val="right"/>
            </w:pPr>
            <w:r>
              <w:rPr>
                <w:rFonts w:ascii="Consolas" w:eastAsia="Consolas" w:hAnsi="Consolas" w:cs="Consolas"/>
                <w:sz w:val="16"/>
              </w:rPr>
              <w:t>9</w:t>
            </w:r>
          </w:p>
        </w:tc>
        <w:tc>
          <w:tcPr>
            <w:tcW w:w="1170" w:type="dxa"/>
          </w:tcPr>
          <w:p w14:paraId="5347C1BE" w14:textId="77777777" w:rsidR="003D27E1" w:rsidRDefault="00B475ED">
            <w:pPr>
              <w:jc w:val="right"/>
            </w:pPr>
            <w:r>
              <w:rPr>
                <w:rFonts w:ascii="Consolas" w:eastAsia="Consolas" w:hAnsi="Consolas" w:cs="Consolas"/>
                <w:sz w:val="16"/>
              </w:rPr>
              <w:t>281</w:t>
            </w:r>
          </w:p>
        </w:tc>
        <w:tc>
          <w:tcPr>
            <w:tcW w:w="1170" w:type="dxa"/>
          </w:tcPr>
          <w:p w14:paraId="5347C1BF" w14:textId="77777777" w:rsidR="003D27E1" w:rsidRDefault="00B475ED">
            <w:pPr>
              <w:jc w:val="right"/>
            </w:pPr>
            <w:r>
              <w:rPr>
                <w:rFonts w:ascii="Consolas" w:eastAsia="Consolas" w:hAnsi="Consolas" w:cs="Consolas"/>
                <w:sz w:val="16"/>
              </w:rPr>
              <w:t>0</w:t>
            </w:r>
          </w:p>
        </w:tc>
        <w:tc>
          <w:tcPr>
            <w:tcW w:w="1170" w:type="dxa"/>
          </w:tcPr>
          <w:p w14:paraId="5347C1C0" w14:textId="77777777" w:rsidR="003D27E1" w:rsidRDefault="00B475ED">
            <w:pPr>
              <w:jc w:val="right"/>
            </w:pPr>
            <w:r>
              <w:rPr>
                <w:rFonts w:ascii="Consolas" w:eastAsia="Consolas" w:hAnsi="Consolas" w:cs="Consolas"/>
                <w:sz w:val="16"/>
              </w:rPr>
              <w:t>6</w:t>
            </w:r>
          </w:p>
        </w:tc>
      </w:tr>
      <w:tr w:rsidR="003D27E1" w14:paraId="5347C1CA" w14:textId="77777777">
        <w:tc>
          <w:tcPr>
            <w:tcW w:w="1170" w:type="dxa"/>
          </w:tcPr>
          <w:p w14:paraId="5347C1C2" w14:textId="77777777" w:rsidR="003D27E1" w:rsidRDefault="00B475ED">
            <w:pPr>
              <w:jc w:val="right"/>
            </w:pPr>
            <w:r>
              <w:rPr>
                <w:rFonts w:ascii="Consolas" w:eastAsia="Consolas" w:hAnsi="Consolas" w:cs="Consolas"/>
                <w:sz w:val="16"/>
              </w:rPr>
              <w:t>11</w:t>
            </w:r>
          </w:p>
        </w:tc>
        <w:tc>
          <w:tcPr>
            <w:tcW w:w="1170" w:type="dxa"/>
          </w:tcPr>
          <w:p w14:paraId="5347C1C3" w14:textId="77777777" w:rsidR="003D27E1" w:rsidRDefault="00B475ED">
            <w:pPr>
              <w:jc w:val="right"/>
            </w:pPr>
            <w:r>
              <w:rPr>
                <w:rFonts w:ascii="Consolas" w:eastAsia="Consolas" w:hAnsi="Consolas" w:cs="Consolas"/>
                <w:sz w:val="16"/>
              </w:rPr>
              <w:t>35</w:t>
            </w:r>
          </w:p>
        </w:tc>
        <w:tc>
          <w:tcPr>
            <w:tcW w:w="1170" w:type="dxa"/>
          </w:tcPr>
          <w:p w14:paraId="5347C1C4" w14:textId="77777777" w:rsidR="003D27E1" w:rsidRDefault="00B475ED">
            <w:pPr>
              <w:jc w:val="right"/>
            </w:pPr>
            <w:r>
              <w:rPr>
                <w:rFonts w:ascii="Consolas" w:eastAsia="Consolas" w:hAnsi="Consolas" w:cs="Consolas"/>
                <w:sz w:val="16"/>
              </w:rPr>
              <w:t>0</w:t>
            </w:r>
          </w:p>
        </w:tc>
        <w:tc>
          <w:tcPr>
            <w:tcW w:w="1170" w:type="dxa"/>
          </w:tcPr>
          <w:p w14:paraId="5347C1C5" w14:textId="77777777" w:rsidR="003D27E1" w:rsidRDefault="00B475ED">
            <w:pPr>
              <w:jc w:val="right"/>
            </w:pPr>
            <w:r>
              <w:rPr>
                <w:rFonts w:ascii="Consolas" w:eastAsia="Consolas" w:hAnsi="Consolas" w:cs="Consolas"/>
                <w:sz w:val="16"/>
              </w:rPr>
              <w:t>0</w:t>
            </w:r>
          </w:p>
        </w:tc>
        <w:tc>
          <w:tcPr>
            <w:tcW w:w="1170" w:type="dxa"/>
          </w:tcPr>
          <w:p w14:paraId="5347C1C6" w14:textId="77777777" w:rsidR="003D27E1" w:rsidRDefault="00B475ED">
            <w:pPr>
              <w:jc w:val="right"/>
            </w:pPr>
            <w:r>
              <w:rPr>
                <w:rFonts w:ascii="Consolas" w:eastAsia="Consolas" w:hAnsi="Consolas" w:cs="Consolas"/>
                <w:sz w:val="16"/>
              </w:rPr>
              <w:t>5</w:t>
            </w:r>
          </w:p>
        </w:tc>
        <w:tc>
          <w:tcPr>
            <w:tcW w:w="1170" w:type="dxa"/>
          </w:tcPr>
          <w:p w14:paraId="5347C1C7" w14:textId="77777777" w:rsidR="003D27E1" w:rsidRDefault="00B475ED">
            <w:pPr>
              <w:jc w:val="right"/>
            </w:pPr>
            <w:r>
              <w:rPr>
                <w:rFonts w:ascii="Consolas" w:eastAsia="Consolas" w:hAnsi="Consolas" w:cs="Consolas"/>
                <w:sz w:val="16"/>
              </w:rPr>
              <w:t>121</w:t>
            </w:r>
          </w:p>
        </w:tc>
        <w:tc>
          <w:tcPr>
            <w:tcW w:w="1170" w:type="dxa"/>
          </w:tcPr>
          <w:p w14:paraId="5347C1C8" w14:textId="77777777" w:rsidR="003D27E1" w:rsidRDefault="00B475ED">
            <w:pPr>
              <w:jc w:val="right"/>
            </w:pPr>
            <w:r>
              <w:rPr>
                <w:rFonts w:ascii="Consolas" w:eastAsia="Consolas" w:hAnsi="Consolas" w:cs="Consolas"/>
                <w:sz w:val="16"/>
              </w:rPr>
              <w:t>0</w:t>
            </w:r>
          </w:p>
        </w:tc>
        <w:tc>
          <w:tcPr>
            <w:tcW w:w="1170" w:type="dxa"/>
          </w:tcPr>
          <w:p w14:paraId="5347C1C9" w14:textId="77777777" w:rsidR="003D27E1" w:rsidRDefault="00B475ED">
            <w:pPr>
              <w:jc w:val="right"/>
            </w:pPr>
            <w:r>
              <w:rPr>
                <w:rFonts w:ascii="Consolas" w:eastAsia="Consolas" w:hAnsi="Consolas" w:cs="Consolas"/>
                <w:sz w:val="16"/>
              </w:rPr>
              <w:t>0</w:t>
            </w:r>
          </w:p>
        </w:tc>
      </w:tr>
      <w:tr w:rsidR="003D27E1" w14:paraId="5347C1D3" w14:textId="77777777">
        <w:tc>
          <w:tcPr>
            <w:tcW w:w="1170" w:type="dxa"/>
          </w:tcPr>
          <w:p w14:paraId="5347C1CB" w14:textId="77777777" w:rsidR="003D27E1" w:rsidRDefault="00B475ED">
            <w:pPr>
              <w:jc w:val="right"/>
            </w:pPr>
            <w:r>
              <w:rPr>
                <w:rFonts w:ascii="Consolas" w:eastAsia="Consolas" w:hAnsi="Consolas" w:cs="Consolas"/>
                <w:sz w:val="16"/>
              </w:rPr>
              <w:lastRenderedPageBreak/>
              <w:t>12</w:t>
            </w:r>
          </w:p>
        </w:tc>
        <w:tc>
          <w:tcPr>
            <w:tcW w:w="1170" w:type="dxa"/>
          </w:tcPr>
          <w:p w14:paraId="5347C1CC" w14:textId="77777777" w:rsidR="003D27E1" w:rsidRDefault="00B475ED">
            <w:pPr>
              <w:jc w:val="right"/>
            </w:pPr>
            <w:r>
              <w:rPr>
                <w:rFonts w:ascii="Consolas" w:eastAsia="Consolas" w:hAnsi="Consolas" w:cs="Consolas"/>
                <w:sz w:val="16"/>
              </w:rPr>
              <w:t>52</w:t>
            </w:r>
          </w:p>
        </w:tc>
        <w:tc>
          <w:tcPr>
            <w:tcW w:w="1170" w:type="dxa"/>
          </w:tcPr>
          <w:p w14:paraId="5347C1CD" w14:textId="77777777" w:rsidR="003D27E1" w:rsidRDefault="00B475ED">
            <w:pPr>
              <w:jc w:val="right"/>
            </w:pPr>
            <w:r>
              <w:rPr>
                <w:rFonts w:ascii="Consolas" w:eastAsia="Consolas" w:hAnsi="Consolas" w:cs="Consolas"/>
                <w:sz w:val="16"/>
              </w:rPr>
              <w:t>0</w:t>
            </w:r>
          </w:p>
        </w:tc>
        <w:tc>
          <w:tcPr>
            <w:tcW w:w="1170" w:type="dxa"/>
          </w:tcPr>
          <w:p w14:paraId="5347C1CE" w14:textId="77777777" w:rsidR="003D27E1" w:rsidRDefault="00B475ED">
            <w:pPr>
              <w:jc w:val="right"/>
            </w:pPr>
            <w:r>
              <w:rPr>
                <w:rFonts w:ascii="Consolas" w:eastAsia="Consolas" w:hAnsi="Consolas" w:cs="Consolas"/>
                <w:sz w:val="16"/>
              </w:rPr>
              <w:t>0</w:t>
            </w:r>
          </w:p>
        </w:tc>
        <w:tc>
          <w:tcPr>
            <w:tcW w:w="1170" w:type="dxa"/>
          </w:tcPr>
          <w:p w14:paraId="5347C1CF" w14:textId="77777777" w:rsidR="003D27E1" w:rsidRDefault="00B475ED">
            <w:pPr>
              <w:jc w:val="right"/>
            </w:pPr>
            <w:r>
              <w:rPr>
                <w:rFonts w:ascii="Consolas" w:eastAsia="Consolas" w:hAnsi="Consolas" w:cs="Consolas"/>
                <w:sz w:val="16"/>
              </w:rPr>
              <w:t>6</w:t>
            </w:r>
          </w:p>
        </w:tc>
        <w:tc>
          <w:tcPr>
            <w:tcW w:w="1170" w:type="dxa"/>
          </w:tcPr>
          <w:p w14:paraId="5347C1D0" w14:textId="77777777" w:rsidR="003D27E1" w:rsidRDefault="00B475ED">
            <w:pPr>
              <w:jc w:val="right"/>
            </w:pPr>
            <w:r>
              <w:rPr>
                <w:rFonts w:ascii="Consolas" w:eastAsia="Consolas" w:hAnsi="Consolas" w:cs="Consolas"/>
                <w:sz w:val="16"/>
              </w:rPr>
              <w:t>134</w:t>
            </w:r>
          </w:p>
        </w:tc>
        <w:tc>
          <w:tcPr>
            <w:tcW w:w="1170" w:type="dxa"/>
          </w:tcPr>
          <w:p w14:paraId="5347C1D1" w14:textId="77777777" w:rsidR="003D27E1" w:rsidRDefault="00B475ED">
            <w:pPr>
              <w:jc w:val="right"/>
            </w:pPr>
            <w:r>
              <w:rPr>
                <w:rFonts w:ascii="Consolas" w:eastAsia="Consolas" w:hAnsi="Consolas" w:cs="Consolas"/>
                <w:sz w:val="16"/>
              </w:rPr>
              <w:t>0</w:t>
            </w:r>
          </w:p>
        </w:tc>
        <w:tc>
          <w:tcPr>
            <w:tcW w:w="1170" w:type="dxa"/>
          </w:tcPr>
          <w:p w14:paraId="5347C1D2" w14:textId="77777777" w:rsidR="003D27E1" w:rsidRDefault="00B475ED">
            <w:pPr>
              <w:jc w:val="right"/>
            </w:pPr>
            <w:r>
              <w:rPr>
                <w:rFonts w:ascii="Consolas" w:eastAsia="Consolas" w:hAnsi="Consolas" w:cs="Consolas"/>
                <w:sz w:val="16"/>
              </w:rPr>
              <w:t>5</w:t>
            </w:r>
          </w:p>
        </w:tc>
      </w:tr>
      <w:tr w:rsidR="003D27E1" w14:paraId="5347C1DC" w14:textId="77777777">
        <w:tc>
          <w:tcPr>
            <w:tcW w:w="1170" w:type="dxa"/>
          </w:tcPr>
          <w:p w14:paraId="5347C1D4" w14:textId="77777777" w:rsidR="003D27E1" w:rsidRDefault="00B475ED">
            <w:pPr>
              <w:jc w:val="right"/>
            </w:pPr>
            <w:r>
              <w:rPr>
                <w:rFonts w:ascii="Consolas" w:eastAsia="Consolas" w:hAnsi="Consolas" w:cs="Consolas"/>
                <w:sz w:val="16"/>
              </w:rPr>
              <w:t>13</w:t>
            </w:r>
          </w:p>
        </w:tc>
        <w:tc>
          <w:tcPr>
            <w:tcW w:w="1170" w:type="dxa"/>
          </w:tcPr>
          <w:p w14:paraId="5347C1D5" w14:textId="77777777" w:rsidR="003D27E1" w:rsidRDefault="00B475ED">
            <w:pPr>
              <w:jc w:val="right"/>
            </w:pPr>
            <w:r>
              <w:rPr>
                <w:rFonts w:ascii="Consolas" w:eastAsia="Consolas" w:hAnsi="Consolas" w:cs="Consolas"/>
                <w:sz w:val="16"/>
              </w:rPr>
              <w:t>62</w:t>
            </w:r>
          </w:p>
        </w:tc>
        <w:tc>
          <w:tcPr>
            <w:tcW w:w="1170" w:type="dxa"/>
          </w:tcPr>
          <w:p w14:paraId="5347C1D6" w14:textId="77777777" w:rsidR="003D27E1" w:rsidRDefault="00B475ED">
            <w:pPr>
              <w:jc w:val="right"/>
            </w:pPr>
            <w:r>
              <w:rPr>
                <w:rFonts w:ascii="Consolas" w:eastAsia="Consolas" w:hAnsi="Consolas" w:cs="Consolas"/>
                <w:sz w:val="16"/>
              </w:rPr>
              <w:t>0</w:t>
            </w:r>
          </w:p>
        </w:tc>
        <w:tc>
          <w:tcPr>
            <w:tcW w:w="1170" w:type="dxa"/>
          </w:tcPr>
          <w:p w14:paraId="5347C1D7" w14:textId="77777777" w:rsidR="003D27E1" w:rsidRDefault="00B475ED">
            <w:pPr>
              <w:jc w:val="right"/>
            </w:pPr>
            <w:r>
              <w:rPr>
                <w:rFonts w:ascii="Consolas" w:eastAsia="Consolas" w:hAnsi="Consolas" w:cs="Consolas"/>
                <w:sz w:val="16"/>
              </w:rPr>
              <w:t>0</w:t>
            </w:r>
          </w:p>
        </w:tc>
        <w:tc>
          <w:tcPr>
            <w:tcW w:w="1170" w:type="dxa"/>
          </w:tcPr>
          <w:p w14:paraId="5347C1D8" w14:textId="77777777" w:rsidR="003D27E1" w:rsidRDefault="00B475ED">
            <w:pPr>
              <w:jc w:val="right"/>
            </w:pPr>
            <w:r>
              <w:rPr>
                <w:rFonts w:ascii="Consolas" w:eastAsia="Consolas" w:hAnsi="Consolas" w:cs="Consolas"/>
                <w:sz w:val="16"/>
              </w:rPr>
              <w:t>0</w:t>
            </w:r>
          </w:p>
        </w:tc>
        <w:tc>
          <w:tcPr>
            <w:tcW w:w="1170" w:type="dxa"/>
          </w:tcPr>
          <w:p w14:paraId="5347C1D9" w14:textId="77777777" w:rsidR="003D27E1" w:rsidRDefault="00B475ED">
            <w:pPr>
              <w:jc w:val="right"/>
            </w:pPr>
            <w:r>
              <w:rPr>
                <w:rFonts w:ascii="Consolas" w:eastAsia="Consolas" w:hAnsi="Consolas" w:cs="Consolas"/>
                <w:sz w:val="16"/>
              </w:rPr>
              <w:t>6</w:t>
            </w:r>
          </w:p>
        </w:tc>
        <w:tc>
          <w:tcPr>
            <w:tcW w:w="1170" w:type="dxa"/>
          </w:tcPr>
          <w:p w14:paraId="5347C1DA" w14:textId="77777777" w:rsidR="003D27E1" w:rsidRDefault="00B475ED">
            <w:pPr>
              <w:jc w:val="right"/>
            </w:pPr>
            <w:r>
              <w:rPr>
                <w:rFonts w:ascii="Consolas" w:eastAsia="Consolas" w:hAnsi="Consolas" w:cs="Consolas"/>
                <w:sz w:val="16"/>
              </w:rPr>
              <w:t>0</w:t>
            </w:r>
          </w:p>
        </w:tc>
        <w:tc>
          <w:tcPr>
            <w:tcW w:w="1170" w:type="dxa"/>
          </w:tcPr>
          <w:p w14:paraId="5347C1DB" w14:textId="77777777" w:rsidR="003D27E1" w:rsidRDefault="00B475ED">
            <w:pPr>
              <w:jc w:val="right"/>
            </w:pPr>
            <w:r>
              <w:rPr>
                <w:rFonts w:ascii="Consolas" w:eastAsia="Consolas" w:hAnsi="Consolas" w:cs="Consolas"/>
                <w:sz w:val="16"/>
              </w:rPr>
              <w:t>0</w:t>
            </w:r>
          </w:p>
        </w:tc>
      </w:tr>
      <w:tr w:rsidR="003D27E1" w14:paraId="5347C1E5" w14:textId="77777777">
        <w:tc>
          <w:tcPr>
            <w:tcW w:w="1170" w:type="dxa"/>
          </w:tcPr>
          <w:p w14:paraId="5347C1DD" w14:textId="77777777" w:rsidR="003D27E1" w:rsidRDefault="00B475ED">
            <w:pPr>
              <w:jc w:val="right"/>
            </w:pPr>
            <w:r>
              <w:rPr>
                <w:rFonts w:ascii="Consolas" w:eastAsia="Consolas" w:hAnsi="Consolas" w:cs="Consolas"/>
                <w:sz w:val="16"/>
              </w:rPr>
              <w:t>14</w:t>
            </w:r>
          </w:p>
        </w:tc>
        <w:tc>
          <w:tcPr>
            <w:tcW w:w="1170" w:type="dxa"/>
          </w:tcPr>
          <w:p w14:paraId="5347C1DE" w14:textId="77777777" w:rsidR="003D27E1" w:rsidRDefault="00B475ED">
            <w:pPr>
              <w:jc w:val="right"/>
            </w:pPr>
            <w:r>
              <w:rPr>
                <w:rFonts w:ascii="Consolas" w:eastAsia="Consolas" w:hAnsi="Consolas" w:cs="Consolas"/>
                <w:sz w:val="16"/>
              </w:rPr>
              <w:t>14</w:t>
            </w:r>
          </w:p>
        </w:tc>
        <w:tc>
          <w:tcPr>
            <w:tcW w:w="1170" w:type="dxa"/>
          </w:tcPr>
          <w:p w14:paraId="5347C1DF" w14:textId="77777777" w:rsidR="003D27E1" w:rsidRDefault="00B475ED">
            <w:pPr>
              <w:jc w:val="right"/>
            </w:pPr>
            <w:r>
              <w:rPr>
                <w:rFonts w:ascii="Consolas" w:eastAsia="Consolas" w:hAnsi="Consolas" w:cs="Consolas"/>
                <w:sz w:val="16"/>
              </w:rPr>
              <w:t>0</w:t>
            </w:r>
          </w:p>
        </w:tc>
        <w:tc>
          <w:tcPr>
            <w:tcW w:w="1170" w:type="dxa"/>
          </w:tcPr>
          <w:p w14:paraId="5347C1E0" w14:textId="77777777" w:rsidR="003D27E1" w:rsidRDefault="00B475ED">
            <w:pPr>
              <w:jc w:val="right"/>
            </w:pPr>
            <w:r>
              <w:rPr>
                <w:rFonts w:ascii="Consolas" w:eastAsia="Consolas" w:hAnsi="Consolas" w:cs="Consolas"/>
                <w:sz w:val="16"/>
              </w:rPr>
              <w:t>0</w:t>
            </w:r>
          </w:p>
        </w:tc>
        <w:tc>
          <w:tcPr>
            <w:tcW w:w="1170" w:type="dxa"/>
          </w:tcPr>
          <w:p w14:paraId="5347C1E1" w14:textId="77777777" w:rsidR="003D27E1" w:rsidRDefault="00B475ED">
            <w:pPr>
              <w:jc w:val="right"/>
            </w:pPr>
            <w:r>
              <w:rPr>
                <w:rFonts w:ascii="Consolas" w:eastAsia="Consolas" w:hAnsi="Consolas" w:cs="Consolas"/>
                <w:sz w:val="16"/>
              </w:rPr>
              <w:t>7</w:t>
            </w:r>
          </w:p>
        </w:tc>
        <w:tc>
          <w:tcPr>
            <w:tcW w:w="1170" w:type="dxa"/>
          </w:tcPr>
          <w:p w14:paraId="5347C1E2" w14:textId="77777777" w:rsidR="003D27E1" w:rsidRDefault="00B475ED">
            <w:pPr>
              <w:jc w:val="right"/>
            </w:pPr>
            <w:r>
              <w:rPr>
                <w:rFonts w:ascii="Consolas" w:eastAsia="Consolas" w:hAnsi="Consolas" w:cs="Consolas"/>
                <w:sz w:val="16"/>
              </w:rPr>
              <w:t>3</w:t>
            </w:r>
          </w:p>
        </w:tc>
        <w:tc>
          <w:tcPr>
            <w:tcW w:w="1170" w:type="dxa"/>
          </w:tcPr>
          <w:p w14:paraId="5347C1E3" w14:textId="77777777" w:rsidR="003D27E1" w:rsidRDefault="00B475ED">
            <w:pPr>
              <w:jc w:val="right"/>
            </w:pPr>
            <w:r>
              <w:rPr>
                <w:rFonts w:ascii="Consolas" w:eastAsia="Consolas" w:hAnsi="Consolas" w:cs="Consolas"/>
                <w:sz w:val="16"/>
              </w:rPr>
              <w:t>0</w:t>
            </w:r>
          </w:p>
        </w:tc>
        <w:tc>
          <w:tcPr>
            <w:tcW w:w="1170" w:type="dxa"/>
          </w:tcPr>
          <w:p w14:paraId="5347C1E4" w14:textId="77777777" w:rsidR="003D27E1" w:rsidRDefault="00B475ED">
            <w:pPr>
              <w:jc w:val="right"/>
            </w:pPr>
            <w:r>
              <w:rPr>
                <w:rFonts w:ascii="Consolas" w:eastAsia="Consolas" w:hAnsi="Consolas" w:cs="Consolas"/>
                <w:sz w:val="16"/>
              </w:rPr>
              <w:t>0</w:t>
            </w:r>
          </w:p>
        </w:tc>
      </w:tr>
      <w:tr w:rsidR="003D27E1" w14:paraId="5347C1EE" w14:textId="77777777">
        <w:tc>
          <w:tcPr>
            <w:tcW w:w="1170" w:type="dxa"/>
          </w:tcPr>
          <w:p w14:paraId="5347C1E6" w14:textId="77777777" w:rsidR="003D27E1" w:rsidRDefault="00B475ED">
            <w:pPr>
              <w:jc w:val="right"/>
            </w:pPr>
            <w:r>
              <w:rPr>
                <w:rFonts w:ascii="Consolas" w:eastAsia="Consolas" w:hAnsi="Consolas" w:cs="Consolas"/>
                <w:sz w:val="16"/>
              </w:rPr>
              <w:t>15</w:t>
            </w:r>
          </w:p>
        </w:tc>
        <w:tc>
          <w:tcPr>
            <w:tcW w:w="1170" w:type="dxa"/>
          </w:tcPr>
          <w:p w14:paraId="5347C1E7" w14:textId="77777777" w:rsidR="003D27E1" w:rsidRDefault="00B475ED">
            <w:pPr>
              <w:jc w:val="right"/>
            </w:pPr>
            <w:r>
              <w:rPr>
                <w:rFonts w:ascii="Consolas" w:eastAsia="Consolas" w:hAnsi="Consolas" w:cs="Consolas"/>
                <w:sz w:val="16"/>
              </w:rPr>
              <w:t>2</w:t>
            </w:r>
          </w:p>
        </w:tc>
        <w:tc>
          <w:tcPr>
            <w:tcW w:w="1170" w:type="dxa"/>
          </w:tcPr>
          <w:p w14:paraId="5347C1E8" w14:textId="77777777" w:rsidR="003D27E1" w:rsidRDefault="00B475ED">
            <w:pPr>
              <w:jc w:val="right"/>
            </w:pPr>
            <w:r>
              <w:rPr>
                <w:rFonts w:ascii="Consolas" w:eastAsia="Consolas" w:hAnsi="Consolas" w:cs="Consolas"/>
                <w:sz w:val="16"/>
              </w:rPr>
              <w:t>0</w:t>
            </w:r>
          </w:p>
        </w:tc>
        <w:tc>
          <w:tcPr>
            <w:tcW w:w="1170" w:type="dxa"/>
          </w:tcPr>
          <w:p w14:paraId="5347C1E9" w14:textId="77777777" w:rsidR="003D27E1" w:rsidRDefault="00B475ED">
            <w:pPr>
              <w:jc w:val="right"/>
            </w:pPr>
            <w:r>
              <w:rPr>
                <w:rFonts w:ascii="Consolas" w:eastAsia="Consolas" w:hAnsi="Consolas" w:cs="Consolas"/>
                <w:sz w:val="16"/>
              </w:rPr>
              <w:t>0</w:t>
            </w:r>
          </w:p>
        </w:tc>
        <w:tc>
          <w:tcPr>
            <w:tcW w:w="1170" w:type="dxa"/>
          </w:tcPr>
          <w:p w14:paraId="5347C1EA" w14:textId="77777777" w:rsidR="003D27E1" w:rsidRDefault="00B475ED">
            <w:pPr>
              <w:jc w:val="right"/>
            </w:pPr>
            <w:r>
              <w:rPr>
                <w:rFonts w:ascii="Consolas" w:eastAsia="Consolas" w:hAnsi="Consolas" w:cs="Consolas"/>
                <w:sz w:val="16"/>
              </w:rPr>
              <w:t>0</w:t>
            </w:r>
          </w:p>
        </w:tc>
        <w:tc>
          <w:tcPr>
            <w:tcW w:w="1170" w:type="dxa"/>
          </w:tcPr>
          <w:p w14:paraId="5347C1EB" w14:textId="77777777" w:rsidR="003D27E1" w:rsidRDefault="00B475ED">
            <w:pPr>
              <w:jc w:val="right"/>
            </w:pPr>
            <w:r>
              <w:rPr>
                <w:rFonts w:ascii="Consolas" w:eastAsia="Consolas" w:hAnsi="Consolas" w:cs="Consolas"/>
                <w:sz w:val="16"/>
              </w:rPr>
              <w:t>10</w:t>
            </w:r>
          </w:p>
        </w:tc>
        <w:tc>
          <w:tcPr>
            <w:tcW w:w="1170" w:type="dxa"/>
          </w:tcPr>
          <w:p w14:paraId="5347C1EC" w14:textId="77777777" w:rsidR="003D27E1" w:rsidRDefault="00B475ED">
            <w:pPr>
              <w:jc w:val="right"/>
            </w:pPr>
            <w:r>
              <w:rPr>
                <w:rFonts w:ascii="Consolas" w:eastAsia="Consolas" w:hAnsi="Consolas" w:cs="Consolas"/>
                <w:sz w:val="16"/>
              </w:rPr>
              <w:t>0</w:t>
            </w:r>
          </w:p>
        </w:tc>
        <w:tc>
          <w:tcPr>
            <w:tcW w:w="1170" w:type="dxa"/>
          </w:tcPr>
          <w:p w14:paraId="5347C1ED" w14:textId="77777777" w:rsidR="003D27E1" w:rsidRDefault="00B475ED">
            <w:pPr>
              <w:jc w:val="right"/>
            </w:pPr>
            <w:r>
              <w:rPr>
                <w:rFonts w:ascii="Consolas" w:eastAsia="Consolas" w:hAnsi="Consolas" w:cs="Consolas"/>
                <w:sz w:val="16"/>
              </w:rPr>
              <w:t>2</w:t>
            </w:r>
          </w:p>
        </w:tc>
      </w:tr>
      <w:tr w:rsidR="003D27E1" w14:paraId="5347C1F7" w14:textId="77777777">
        <w:tc>
          <w:tcPr>
            <w:tcW w:w="1170" w:type="dxa"/>
          </w:tcPr>
          <w:p w14:paraId="5347C1EF" w14:textId="77777777" w:rsidR="003D27E1" w:rsidRDefault="00B475ED">
            <w:pPr>
              <w:jc w:val="right"/>
            </w:pPr>
            <w:r>
              <w:rPr>
                <w:rFonts w:ascii="Consolas" w:eastAsia="Consolas" w:hAnsi="Consolas" w:cs="Consolas"/>
                <w:sz w:val="16"/>
              </w:rPr>
              <w:t>16</w:t>
            </w:r>
          </w:p>
        </w:tc>
        <w:tc>
          <w:tcPr>
            <w:tcW w:w="1170" w:type="dxa"/>
          </w:tcPr>
          <w:p w14:paraId="5347C1F0" w14:textId="77777777" w:rsidR="003D27E1" w:rsidRDefault="00B475ED">
            <w:pPr>
              <w:jc w:val="right"/>
            </w:pPr>
            <w:r>
              <w:rPr>
                <w:rFonts w:ascii="Consolas" w:eastAsia="Consolas" w:hAnsi="Consolas" w:cs="Consolas"/>
                <w:sz w:val="16"/>
              </w:rPr>
              <w:t>0</w:t>
            </w:r>
          </w:p>
        </w:tc>
        <w:tc>
          <w:tcPr>
            <w:tcW w:w="1170" w:type="dxa"/>
          </w:tcPr>
          <w:p w14:paraId="5347C1F1" w14:textId="77777777" w:rsidR="003D27E1" w:rsidRDefault="00B475ED">
            <w:pPr>
              <w:jc w:val="right"/>
            </w:pPr>
            <w:r>
              <w:rPr>
                <w:rFonts w:ascii="Consolas" w:eastAsia="Consolas" w:hAnsi="Consolas" w:cs="Consolas"/>
                <w:sz w:val="16"/>
              </w:rPr>
              <w:t>0</w:t>
            </w:r>
          </w:p>
        </w:tc>
        <w:tc>
          <w:tcPr>
            <w:tcW w:w="1170" w:type="dxa"/>
          </w:tcPr>
          <w:p w14:paraId="5347C1F2" w14:textId="77777777" w:rsidR="003D27E1" w:rsidRDefault="00B475ED">
            <w:pPr>
              <w:jc w:val="right"/>
            </w:pPr>
            <w:r>
              <w:rPr>
                <w:rFonts w:ascii="Consolas" w:eastAsia="Consolas" w:hAnsi="Consolas" w:cs="Consolas"/>
                <w:sz w:val="16"/>
              </w:rPr>
              <w:t>0</w:t>
            </w:r>
          </w:p>
        </w:tc>
        <w:tc>
          <w:tcPr>
            <w:tcW w:w="1170" w:type="dxa"/>
          </w:tcPr>
          <w:p w14:paraId="5347C1F3" w14:textId="77777777" w:rsidR="003D27E1" w:rsidRDefault="00B475ED">
            <w:pPr>
              <w:jc w:val="right"/>
            </w:pPr>
            <w:r>
              <w:rPr>
                <w:rFonts w:ascii="Consolas" w:eastAsia="Consolas" w:hAnsi="Consolas" w:cs="Consolas"/>
                <w:sz w:val="16"/>
              </w:rPr>
              <w:t>0</w:t>
            </w:r>
          </w:p>
        </w:tc>
        <w:tc>
          <w:tcPr>
            <w:tcW w:w="1170" w:type="dxa"/>
          </w:tcPr>
          <w:p w14:paraId="5347C1F4" w14:textId="77777777" w:rsidR="003D27E1" w:rsidRDefault="00B475ED">
            <w:pPr>
              <w:jc w:val="right"/>
            </w:pPr>
            <w:r>
              <w:rPr>
                <w:rFonts w:ascii="Consolas" w:eastAsia="Consolas" w:hAnsi="Consolas" w:cs="Consolas"/>
                <w:sz w:val="16"/>
              </w:rPr>
              <w:t>3</w:t>
            </w:r>
          </w:p>
        </w:tc>
        <w:tc>
          <w:tcPr>
            <w:tcW w:w="1170" w:type="dxa"/>
          </w:tcPr>
          <w:p w14:paraId="5347C1F5" w14:textId="77777777" w:rsidR="003D27E1" w:rsidRDefault="00B475ED">
            <w:pPr>
              <w:jc w:val="right"/>
            </w:pPr>
            <w:r>
              <w:rPr>
                <w:rFonts w:ascii="Consolas" w:eastAsia="Consolas" w:hAnsi="Consolas" w:cs="Consolas"/>
                <w:sz w:val="16"/>
              </w:rPr>
              <w:t>0</w:t>
            </w:r>
          </w:p>
        </w:tc>
        <w:tc>
          <w:tcPr>
            <w:tcW w:w="1170" w:type="dxa"/>
          </w:tcPr>
          <w:p w14:paraId="5347C1F6" w14:textId="77777777" w:rsidR="003D27E1" w:rsidRDefault="00B475ED">
            <w:pPr>
              <w:jc w:val="right"/>
            </w:pPr>
            <w:r>
              <w:rPr>
                <w:rFonts w:ascii="Consolas" w:eastAsia="Consolas" w:hAnsi="Consolas" w:cs="Consolas"/>
                <w:sz w:val="16"/>
              </w:rPr>
              <w:t>0</w:t>
            </w:r>
          </w:p>
        </w:tc>
      </w:tr>
      <w:tr w:rsidR="003D27E1" w14:paraId="5347C200" w14:textId="77777777">
        <w:tc>
          <w:tcPr>
            <w:tcW w:w="1170" w:type="dxa"/>
          </w:tcPr>
          <w:p w14:paraId="5347C1F8" w14:textId="77777777" w:rsidR="003D27E1" w:rsidRDefault="00B475ED">
            <w:pPr>
              <w:jc w:val="right"/>
            </w:pPr>
            <w:r>
              <w:rPr>
                <w:rFonts w:ascii="Consolas" w:eastAsia="Consolas" w:hAnsi="Consolas" w:cs="Consolas"/>
                <w:sz w:val="16"/>
              </w:rPr>
              <w:t>17</w:t>
            </w:r>
          </w:p>
        </w:tc>
        <w:tc>
          <w:tcPr>
            <w:tcW w:w="1170" w:type="dxa"/>
          </w:tcPr>
          <w:p w14:paraId="5347C1F9" w14:textId="77777777" w:rsidR="003D27E1" w:rsidRDefault="00B475ED">
            <w:pPr>
              <w:jc w:val="right"/>
            </w:pPr>
            <w:r>
              <w:rPr>
                <w:rFonts w:ascii="Consolas" w:eastAsia="Consolas" w:hAnsi="Consolas" w:cs="Consolas"/>
                <w:sz w:val="16"/>
              </w:rPr>
              <w:t>0</w:t>
            </w:r>
          </w:p>
        </w:tc>
        <w:tc>
          <w:tcPr>
            <w:tcW w:w="1170" w:type="dxa"/>
          </w:tcPr>
          <w:p w14:paraId="5347C1FA" w14:textId="77777777" w:rsidR="003D27E1" w:rsidRDefault="00B475ED">
            <w:pPr>
              <w:jc w:val="right"/>
            </w:pPr>
            <w:r>
              <w:rPr>
                <w:rFonts w:ascii="Consolas" w:eastAsia="Consolas" w:hAnsi="Consolas" w:cs="Consolas"/>
                <w:sz w:val="16"/>
              </w:rPr>
              <w:t>0</w:t>
            </w:r>
          </w:p>
        </w:tc>
        <w:tc>
          <w:tcPr>
            <w:tcW w:w="1170" w:type="dxa"/>
          </w:tcPr>
          <w:p w14:paraId="5347C1FB" w14:textId="77777777" w:rsidR="003D27E1" w:rsidRDefault="00B475ED">
            <w:pPr>
              <w:jc w:val="right"/>
            </w:pPr>
            <w:r>
              <w:rPr>
                <w:rFonts w:ascii="Consolas" w:eastAsia="Consolas" w:hAnsi="Consolas" w:cs="Consolas"/>
                <w:sz w:val="16"/>
              </w:rPr>
              <w:t>0</w:t>
            </w:r>
          </w:p>
        </w:tc>
        <w:tc>
          <w:tcPr>
            <w:tcW w:w="1170" w:type="dxa"/>
          </w:tcPr>
          <w:p w14:paraId="5347C1FC" w14:textId="77777777" w:rsidR="003D27E1" w:rsidRDefault="00B475ED">
            <w:pPr>
              <w:jc w:val="right"/>
            </w:pPr>
            <w:r>
              <w:rPr>
                <w:rFonts w:ascii="Consolas" w:eastAsia="Consolas" w:hAnsi="Consolas" w:cs="Consolas"/>
                <w:sz w:val="16"/>
              </w:rPr>
              <w:t>0</w:t>
            </w:r>
          </w:p>
        </w:tc>
        <w:tc>
          <w:tcPr>
            <w:tcW w:w="1170" w:type="dxa"/>
          </w:tcPr>
          <w:p w14:paraId="5347C1FD" w14:textId="77777777" w:rsidR="003D27E1" w:rsidRDefault="00B475ED">
            <w:pPr>
              <w:jc w:val="right"/>
            </w:pPr>
            <w:r>
              <w:rPr>
                <w:rFonts w:ascii="Consolas" w:eastAsia="Consolas" w:hAnsi="Consolas" w:cs="Consolas"/>
                <w:sz w:val="16"/>
              </w:rPr>
              <w:t>6</w:t>
            </w:r>
          </w:p>
        </w:tc>
        <w:tc>
          <w:tcPr>
            <w:tcW w:w="1170" w:type="dxa"/>
          </w:tcPr>
          <w:p w14:paraId="5347C1FE" w14:textId="77777777" w:rsidR="003D27E1" w:rsidRDefault="00B475ED">
            <w:pPr>
              <w:jc w:val="right"/>
            </w:pPr>
            <w:r>
              <w:rPr>
                <w:rFonts w:ascii="Consolas" w:eastAsia="Consolas" w:hAnsi="Consolas" w:cs="Consolas"/>
                <w:sz w:val="16"/>
              </w:rPr>
              <w:t>0</w:t>
            </w:r>
          </w:p>
        </w:tc>
        <w:tc>
          <w:tcPr>
            <w:tcW w:w="1170" w:type="dxa"/>
          </w:tcPr>
          <w:p w14:paraId="5347C1FF" w14:textId="77777777" w:rsidR="003D27E1" w:rsidRDefault="00B475ED">
            <w:pPr>
              <w:jc w:val="right"/>
            </w:pPr>
            <w:r>
              <w:rPr>
                <w:rFonts w:ascii="Consolas" w:eastAsia="Consolas" w:hAnsi="Consolas" w:cs="Consolas"/>
                <w:sz w:val="16"/>
              </w:rPr>
              <w:t>0</w:t>
            </w:r>
          </w:p>
        </w:tc>
      </w:tr>
      <w:tr w:rsidR="003D27E1" w14:paraId="5347C209" w14:textId="77777777">
        <w:tc>
          <w:tcPr>
            <w:tcW w:w="1170" w:type="dxa"/>
          </w:tcPr>
          <w:p w14:paraId="5347C201" w14:textId="77777777" w:rsidR="003D27E1" w:rsidRDefault="00B475ED">
            <w:pPr>
              <w:jc w:val="right"/>
            </w:pPr>
            <w:r>
              <w:rPr>
                <w:rFonts w:ascii="Consolas" w:eastAsia="Consolas" w:hAnsi="Consolas" w:cs="Consolas"/>
                <w:sz w:val="16"/>
              </w:rPr>
              <w:t>18</w:t>
            </w:r>
          </w:p>
        </w:tc>
        <w:tc>
          <w:tcPr>
            <w:tcW w:w="1170" w:type="dxa"/>
          </w:tcPr>
          <w:p w14:paraId="5347C202" w14:textId="77777777" w:rsidR="003D27E1" w:rsidRDefault="00B475ED">
            <w:pPr>
              <w:jc w:val="right"/>
            </w:pPr>
            <w:r>
              <w:rPr>
                <w:rFonts w:ascii="Consolas" w:eastAsia="Consolas" w:hAnsi="Consolas" w:cs="Consolas"/>
                <w:sz w:val="16"/>
              </w:rPr>
              <w:t>3</w:t>
            </w:r>
          </w:p>
        </w:tc>
        <w:tc>
          <w:tcPr>
            <w:tcW w:w="1170" w:type="dxa"/>
          </w:tcPr>
          <w:p w14:paraId="5347C203" w14:textId="77777777" w:rsidR="003D27E1" w:rsidRDefault="00B475ED">
            <w:pPr>
              <w:jc w:val="right"/>
            </w:pPr>
            <w:r>
              <w:rPr>
                <w:rFonts w:ascii="Consolas" w:eastAsia="Consolas" w:hAnsi="Consolas" w:cs="Consolas"/>
                <w:sz w:val="16"/>
              </w:rPr>
              <w:t>0</w:t>
            </w:r>
          </w:p>
        </w:tc>
        <w:tc>
          <w:tcPr>
            <w:tcW w:w="1170" w:type="dxa"/>
          </w:tcPr>
          <w:p w14:paraId="5347C204" w14:textId="77777777" w:rsidR="003D27E1" w:rsidRDefault="00B475ED">
            <w:pPr>
              <w:jc w:val="right"/>
            </w:pPr>
            <w:r>
              <w:rPr>
                <w:rFonts w:ascii="Consolas" w:eastAsia="Consolas" w:hAnsi="Consolas" w:cs="Consolas"/>
                <w:sz w:val="16"/>
              </w:rPr>
              <w:t>0</w:t>
            </w:r>
          </w:p>
        </w:tc>
        <w:tc>
          <w:tcPr>
            <w:tcW w:w="1170" w:type="dxa"/>
          </w:tcPr>
          <w:p w14:paraId="5347C205" w14:textId="77777777" w:rsidR="003D27E1" w:rsidRDefault="00B475ED">
            <w:pPr>
              <w:jc w:val="right"/>
            </w:pPr>
            <w:r>
              <w:rPr>
                <w:rFonts w:ascii="Consolas" w:eastAsia="Consolas" w:hAnsi="Consolas" w:cs="Consolas"/>
                <w:sz w:val="16"/>
              </w:rPr>
              <w:t>0</w:t>
            </w:r>
          </w:p>
        </w:tc>
        <w:tc>
          <w:tcPr>
            <w:tcW w:w="1170" w:type="dxa"/>
          </w:tcPr>
          <w:p w14:paraId="5347C206" w14:textId="77777777" w:rsidR="003D27E1" w:rsidRDefault="00B475ED">
            <w:pPr>
              <w:jc w:val="right"/>
            </w:pPr>
            <w:r>
              <w:rPr>
                <w:rFonts w:ascii="Consolas" w:eastAsia="Consolas" w:hAnsi="Consolas" w:cs="Consolas"/>
                <w:sz w:val="16"/>
              </w:rPr>
              <w:t>0</w:t>
            </w:r>
          </w:p>
        </w:tc>
        <w:tc>
          <w:tcPr>
            <w:tcW w:w="1170" w:type="dxa"/>
          </w:tcPr>
          <w:p w14:paraId="5347C207" w14:textId="77777777" w:rsidR="003D27E1" w:rsidRDefault="00B475ED">
            <w:pPr>
              <w:jc w:val="right"/>
            </w:pPr>
            <w:r>
              <w:rPr>
                <w:rFonts w:ascii="Consolas" w:eastAsia="Consolas" w:hAnsi="Consolas" w:cs="Consolas"/>
                <w:sz w:val="16"/>
              </w:rPr>
              <w:t>0</w:t>
            </w:r>
          </w:p>
        </w:tc>
        <w:tc>
          <w:tcPr>
            <w:tcW w:w="1170" w:type="dxa"/>
          </w:tcPr>
          <w:p w14:paraId="5347C208" w14:textId="77777777" w:rsidR="003D27E1" w:rsidRDefault="00B475ED">
            <w:pPr>
              <w:jc w:val="right"/>
            </w:pPr>
            <w:r>
              <w:rPr>
                <w:rFonts w:ascii="Consolas" w:eastAsia="Consolas" w:hAnsi="Consolas" w:cs="Consolas"/>
                <w:sz w:val="16"/>
              </w:rPr>
              <w:t>0</w:t>
            </w:r>
          </w:p>
        </w:tc>
      </w:tr>
      <w:tr w:rsidR="003D27E1" w14:paraId="5347C212" w14:textId="77777777">
        <w:tc>
          <w:tcPr>
            <w:tcW w:w="1170" w:type="dxa"/>
          </w:tcPr>
          <w:p w14:paraId="5347C20A" w14:textId="77777777" w:rsidR="003D27E1" w:rsidRDefault="00B475ED">
            <w:pPr>
              <w:jc w:val="right"/>
            </w:pPr>
            <w:r>
              <w:rPr>
                <w:rFonts w:ascii="Consolas" w:eastAsia="Consolas" w:hAnsi="Consolas" w:cs="Consolas"/>
                <w:sz w:val="16"/>
              </w:rPr>
              <w:t>19</w:t>
            </w:r>
          </w:p>
        </w:tc>
        <w:tc>
          <w:tcPr>
            <w:tcW w:w="1170" w:type="dxa"/>
          </w:tcPr>
          <w:p w14:paraId="5347C20B" w14:textId="77777777" w:rsidR="003D27E1" w:rsidRDefault="00B475ED">
            <w:pPr>
              <w:jc w:val="right"/>
            </w:pPr>
            <w:r>
              <w:rPr>
                <w:rFonts w:ascii="Consolas" w:eastAsia="Consolas" w:hAnsi="Consolas" w:cs="Consolas"/>
                <w:sz w:val="16"/>
              </w:rPr>
              <w:t>0</w:t>
            </w:r>
          </w:p>
        </w:tc>
        <w:tc>
          <w:tcPr>
            <w:tcW w:w="1170" w:type="dxa"/>
          </w:tcPr>
          <w:p w14:paraId="5347C20C" w14:textId="77777777" w:rsidR="003D27E1" w:rsidRDefault="00B475ED">
            <w:pPr>
              <w:jc w:val="right"/>
            </w:pPr>
            <w:r>
              <w:rPr>
                <w:rFonts w:ascii="Consolas" w:eastAsia="Consolas" w:hAnsi="Consolas" w:cs="Consolas"/>
                <w:sz w:val="16"/>
              </w:rPr>
              <w:t>0</w:t>
            </w:r>
          </w:p>
        </w:tc>
        <w:tc>
          <w:tcPr>
            <w:tcW w:w="1170" w:type="dxa"/>
          </w:tcPr>
          <w:p w14:paraId="5347C20D" w14:textId="77777777" w:rsidR="003D27E1" w:rsidRDefault="00B475ED">
            <w:pPr>
              <w:jc w:val="right"/>
            </w:pPr>
            <w:r>
              <w:rPr>
                <w:rFonts w:ascii="Consolas" w:eastAsia="Consolas" w:hAnsi="Consolas" w:cs="Consolas"/>
                <w:sz w:val="16"/>
              </w:rPr>
              <w:t>0</w:t>
            </w:r>
          </w:p>
        </w:tc>
        <w:tc>
          <w:tcPr>
            <w:tcW w:w="1170" w:type="dxa"/>
          </w:tcPr>
          <w:p w14:paraId="5347C20E" w14:textId="77777777" w:rsidR="003D27E1" w:rsidRDefault="00B475ED">
            <w:pPr>
              <w:jc w:val="right"/>
            </w:pPr>
            <w:r>
              <w:rPr>
                <w:rFonts w:ascii="Consolas" w:eastAsia="Consolas" w:hAnsi="Consolas" w:cs="Consolas"/>
                <w:sz w:val="16"/>
              </w:rPr>
              <w:t>0</w:t>
            </w:r>
          </w:p>
        </w:tc>
        <w:tc>
          <w:tcPr>
            <w:tcW w:w="1170" w:type="dxa"/>
          </w:tcPr>
          <w:p w14:paraId="5347C20F" w14:textId="77777777" w:rsidR="003D27E1" w:rsidRDefault="00B475ED">
            <w:pPr>
              <w:jc w:val="right"/>
            </w:pPr>
            <w:r>
              <w:rPr>
                <w:rFonts w:ascii="Consolas" w:eastAsia="Consolas" w:hAnsi="Consolas" w:cs="Consolas"/>
                <w:sz w:val="16"/>
              </w:rPr>
              <w:t>5</w:t>
            </w:r>
          </w:p>
        </w:tc>
        <w:tc>
          <w:tcPr>
            <w:tcW w:w="1170" w:type="dxa"/>
          </w:tcPr>
          <w:p w14:paraId="5347C210" w14:textId="77777777" w:rsidR="003D27E1" w:rsidRDefault="00B475ED">
            <w:pPr>
              <w:jc w:val="right"/>
            </w:pPr>
            <w:r>
              <w:rPr>
                <w:rFonts w:ascii="Consolas" w:eastAsia="Consolas" w:hAnsi="Consolas" w:cs="Consolas"/>
                <w:sz w:val="16"/>
              </w:rPr>
              <w:t>0</w:t>
            </w:r>
          </w:p>
        </w:tc>
        <w:tc>
          <w:tcPr>
            <w:tcW w:w="1170" w:type="dxa"/>
          </w:tcPr>
          <w:p w14:paraId="5347C211" w14:textId="77777777" w:rsidR="003D27E1" w:rsidRDefault="00B475ED">
            <w:pPr>
              <w:jc w:val="right"/>
            </w:pPr>
            <w:r>
              <w:rPr>
                <w:rFonts w:ascii="Consolas" w:eastAsia="Consolas" w:hAnsi="Consolas" w:cs="Consolas"/>
                <w:sz w:val="16"/>
              </w:rPr>
              <w:t>0</w:t>
            </w:r>
          </w:p>
        </w:tc>
      </w:tr>
      <w:tr w:rsidR="003D27E1" w14:paraId="5347C21B" w14:textId="77777777">
        <w:tc>
          <w:tcPr>
            <w:tcW w:w="1170" w:type="dxa"/>
          </w:tcPr>
          <w:p w14:paraId="5347C213" w14:textId="77777777" w:rsidR="003D27E1" w:rsidRDefault="00B475ED">
            <w:pPr>
              <w:jc w:val="right"/>
            </w:pPr>
            <w:r>
              <w:rPr>
                <w:rFonts w:ascii="Consolas" w:eastAsia="Consolas" w:hAnsi="Consolas" w:cs="Consolas"/>
                <w:sz w:val="16"/>
              </w:rPr>
              <w:t>38</w:t>
            </w:r>
          </w:p>
        </w:tc>
        <w:tc>
          <w:tcPr>
            <w:tcW w:w="1170" w:type="dxa"/>
          </w:tcPr>
          <w:p w14:paraId="5347C214" w14:textId="77777777" w:rsidR="003D27E1" w:rsidRDefault="00B475ED">
            <w:pPr>
              <w:jc w:val="right"/>
            </w:pPr>
            <w:r>
              <w:rPr>
                <w:rFonts w:ascii="Consolas" w:eastAsia="Consolas" w:hAnsi="Consolas" w:cs="Consolas"/>
                <w:sz w:val="16"/>
              </w:rPr>
              <w:t>0</w:t>
            </w:r>
          </w:p>
        </w:tc>
        <w:tc>
          <w:tcPr>
            <w:tcW w:w="1170" w:type="dxa"/>
          </w:tcPr>
          <w:p w14:paraId="5347C215" w14:textId="77777777" w:rsidR="003D27E1" w:rsidRDefault="00B475ED">
            <w:pPr>
              <w:jc w:val="right"/>
            </w:pPr>
            <w:r>
              <w:rPr>
                <w:rFonts w:ascii="Consolas" w:eastAsia="Consolas" w:hAnsi="Consolas" w:cs="Consolas"/>
                <w:sz w:val="16"/>
              </w:rPr>
              <w:t>0</w:t>
            </w:r>
          </w:p>
        </w:tc>
        <w:tc>
          <w:tcPr>
            <w:tcW w:w="1170" w:type="dxa"/>
          </w:tcPr>
          <w:p w14:paraId="5347C216" w14:textId="77777777" w:rsidR="003D27E1" w:rsidRDefault="00B475ED">
            <w:pPr>
              <w:jc w:val="right"/>
            </w:pPr>
            <w:r>
              <w:rPr>
                <w:rFonts w:ascii="Consolas" w:eastAsia="Consolas" w:hAnsi="Consolas" w:cs="Consolas"/>
                <w:sz w:val="16"/>
              </w:rPr>
              <w:t>0</w:t>
            </w:r>
          </w:p>
        </w:tc>
        <w:tc>
          <w:tcPr>
            <w:tcW w:w="1170" w:type="dxa"/>
          </w:tcPr>
          <w:p w14:paraId="5347C217" w14:textId="77777777" w:rsidR="003D27E1" w:rsidRDefault="00B475ED">
            <w:pPr>
              <w:jc w:val="right"/>
            </w:pPr>
            <w:r>
              <w:rPr>
                <w:rFonts w:ascii="Consolas" w:eastAsia="Consolas" w:hAnsi="Consolas" w:cs="Consolas"/>
                <w:sz w:val="16"/>
              </w:rPr>
              <w:t>1</w:t>
            </w:r>
          </w:p>
        </w:tc>
        <w:tc>
          <w:tcPr>
            <w:tcW w:w="1170" w:type="dxa"/>
          </w:tcPr>
          <w:p w14:paraId="5347C218" w14:textId="77777777" w:rsidR="003D27E1" w:rsidRDefault="00B475ED">
            <w:pPr>
              <w:jc w:val="right"/>
            </w:pPr>
            <w:r>
              <w:rPr>
                <w:rFonts w:ascii="Consolas" w:eastAsia="Consolas" w:hAnsi="Consolas" w:cs="Consolas"/>
                <w:sz w:val="16"/>
              </w:rPr>
              <w:t>0</w:t>
            </w:r>
          </w:p>
        </w:tc>
        <w:tc>
          <w:tcPr>
            <w:tcW w:w="1170" w:type="dxa"/>
          </w:tcPr>
          <w:p w14:paraId="5347C219" w14:textId="77777777" w:rsidR="003D27E1" w:rsidRDefault="00B475ED">
            <w:pPr>
              <w:jc w:val="right"/>
            </w:pPr>
            <w:r>
              <w:rPr>
                <w:rFonts w:ascii="Consolas" w:eastAsia="Consolas" w:hAnsi="Consolas" w:cs="Consolas"/>
                <w:sz w:val="16"/>
              </w:rPr>
              <w:t>0</w:t>
            </w:r>
          </w:p>
        </w:tc>
        <w:tc>
          <w:tcPr>
            <w:tcW w:w="1170" w:type="dxa"/>
          </w:tcPr>
          <w:p w14:paraId="5347C21A" w14:textId="77777777" w:rsidR="003D27E1" w:rsidRDefault="00B475ED">
            <w:pPr>
              <w:jc w:val="right"/>
            </w:pPr>
            <w:r>
              <w:rPr>
                <w:rFonts w:ascii="Consolas" w:eastAsia="Consolas" w:hAnsi="Consolas" w:cs="Consolas"/>
                <w:sz w:val="16"/>
              </w:rPr>
              <w:t>0</w:t>
            </w:r>
          </w:p>
        </w:tc>
      </w:tr>
      <w:tr w:rsidR="003D27E1" w14:paraId="5347C224" w14:textId="77777777">
        <w:tc>
          <w:tcPr>
            <w:tcW w:w="1170" w:type="dxa"/>
            <w:tcBorders>
              <w:bottom w:val="single" w:sz="0" w:space="0" w:color="000000"/>
            </w:tcBorders>
          </w:tcPr>
          <w:p w14:paraId="5347C21C"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21D"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21E"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C21F"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C220"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221"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222" w14:textId="77777777" w:rsidR="003D27E1" w:rsidRDefault="00B475ED">
            <w:pPr>
              <w:jc w:val="right"/>
            </w:pPr>
            <w:r>
              <w:rPr>
                <w:rFonts w:ascii="Consolas" w:eastAsia="Consolas" w:hAnsi="Consolas" w:cs="Consolas"/>
                <w:sz w:val="16"/>
              </w:rPr>
              <w:t>782,886</w:t>
            </w:r>
          </w:p>
        </w:tc>
        <w:tc>
          <w:tcPr>
            <w:tcW w:w="1170" w:type="dxa"/>
            <w:tcBorders>
              <w:bottom w:val="single" w:sz="0" w:space="0" w:color="000000"/>
            </w:tcBorders>
          </w:tcPr>
          <w:p w14:paraId="5347C223" w14:textId="77777777" w:rsidR="003D27E1" w:rsidRDefault="00B475ED">
            <w:pPr>
              <w:jc w:val="right"/>
            </w:pPr>
            <w:r>
              <w:rPr>
                <w:rFonts w:ascii="Consolas" w:eastAsia="Consolas" w:hAnsi="Consolas" w:cs="Consolas"/>
                <w:sz w:val="16"/>
              </w:rPr>
              <w:t>6,630</w:t>
            </w:r>
          </w:p>
        </w:tc>
      </w:tr>
      <w:tr w:rsidR="003D27E1" w14:paraId="5347C22D" w14:textId="77777777">
        <w:tc>
          <w:tcPr>
            <w:tcW w:w="0" w:type="auto"/>
            <w:tcBorders>
              <w:top w:val="single" w:sz="0" w:space="0" w:color="000000"/>
              <w:bottom w:val="single" w:sz="0" w:space="0" w:color="000000"/>
            </w:tcBorders>
          </w:tcPr>
          <w:p w14:paraId="5347C225"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226"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227"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228"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229"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22A"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22B"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22C" w14:textId="77777777" w:rsidR="003D27E1" w:rsidRDefault="00B475ED">
            <w:pPr>
              <w:jc w:val="right"/>
            </w:pPr>
            <w:r>
              <w:rPr>
                <w:rFonts w:ascii="Consolas" w:eastAsia="Consolas" w:hAnsi="Consolas" w:cs="Consolas"/>
                <w:sz w:val="16"/>
              </w:rPr>
              <w:t>116,355</w:t>
            </w:r>
          </w:p>
        </w:tc>
      </w:tr>
    </w:tbl>
    <w:p w14:paraId="5347C22E" w14:textId="77777777" w:rsidR="003D27E1" w:rsidRDefault="003D27E1"/>
    <w:p w14:paraId="5347C22F" w14:textId="77777777" w:rsidR="003D27E1" w:rsidRDefault="00B475ED">
      <w:r>
        <w:br/>
      </w:r>
    </w:p>
    <w:p w14:paraId="5347C230" w14:textId="77777777" w:rsidR="003D27E1" w:rsidRDefault="00B475ED">
      <w:pPr>
        <w:shd w:val="solid" w:color="B0C4DE" w:fill="auto"/>
      </w:pPr>
      <w:proofErr w:type="spellStart"/>
      <w:r>
        <w:rPr>
          <w:b/>
          <w:sz w:val="26"/>
        </w:rPr>
        <w:t>kids_any</w:t>
      </w:r>
      <w:proofErr w:type="spellEnd"/>
    </w:p>
    <w:p w14:paraId="5347C231" w14:textId="77777777" w:rsidR="003D27E1" w:rsidRDefault="00B475ED">
      <w:pPr>
        <w:rPr>
          <w:color w:val="4682B4"/>
        </w:rPr>
      </w:pPr>
      <w:r>
        <w:rPr>
          <w:color w:val="4682B4"/>
        </w:rPr>
        <w:t>Has own children</w:t>
      </w:r>
      <w:r>
        <w:rPr>
          <w:color w:val="4682B4"/>
        </w:rPr>
        <w:br/>
        <w:t xml:space="preserve">   (0):   [0] No</w:t>
      </w:r>
      <w:r>
        <w:rPr>
          <w:color w:val="4682B4"/>
        </w:rPr>
        <w:br/>
        <w:t xml:space="preserve">   (1):   [1] Yes</w:t>
      </w:r>
      <w:r>
        <w:rPr>
          <w:color w:val="4682B4"/>
        </w:rPr>
        <w:br/>
      </w:r>
    </w:p>
    <w:p w14:paraId="5347C232" w14:textId="77777777" w:rsidR="003D27E1" w:rsidRDefault="003D27E1"/>
    <w:p w14:paraId="5347C233" w14:textId="77777777" w:rsidR="003D27E1" w:rsidRDefault="00B475ED">
      <w:r>
        <w:t>Has currently any own children (also children ever born).</w:t>
      </w:r>
    </w:p>
    <w:p w14:paraId="5347C234" w14:textId="77777777" w:rsidR="003D27E1" w:rsidRDefault="00B475ED">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236" w14:textId="77777777">
        <w:tc>
          <w:tcPr>
            <w:tcW w:w="9360" w:type="dxa"/>
            <w:gridSpan w:val="6"/>
          </w:tcPr>
          <w:p w14:paraId="5347C235"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kids_any</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Has own children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936,957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0.58           </w:t>
            </w:r>
            <w:r>
              <w:rPr>
                <w:rFonts w:ascii="Consolas" w:eastAsia="Consolas" w:hAnsi="Consolas" w:cs="Consolas"/>
                <w:sz w:val="18"/>
              </w:rPr>
              <w:br/>
            </w:r>
          </w:p>
        </w:tc>
      </w:tr>
      <w:tr w:rsidR="003D27E1" w14:paraId="5347C23D" w14:textId="77777777">
        <w:tc>
          <w:tcPr>
            <w:tcW w:w="1560" w:type="dxa"/>
          </w:tcPr>
          <w:p w14:paraId="5347C237" w14:textId="77777777" w:rsidR="003D27E1" w:rsidRDefault="003D27E1"/>
        </w:tc>
        <w:tc>
          <w:tcPr>
            <w:tcW w:w="1560" w:type="dxa"/>
            <w:tcBorders>
              <w:top w:val="single" w:sz="0" w:space="0" w:color="000000"/>
              <w:bottom w:val="single" w:sz="0" w:space="0" w:color="000000"/>
            </w:tcBorders>
          </w:tcPr>
          <w:p w14:paraId="5347C238"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239"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23A"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23B" w14:textId="77777777" w:rsidR="003D27E1" w:rsidRDefault="00B475ED">
            <w:pPr>
              <w:jc w:val="right"/>
            </w:pPr>
            <w:r>
              <w:rPr>
                <w:rFonts w:ascii="Consolas" w:eastAsia="Consolas" w:hAnsi="Consolas" w:cs="Consolas"/>
                <w:b/>
                <w:sz w:val="18"/>
              </w:rPr>
              <w:t>Percent</w:t>
            </w:r>
          </w:p>
        </w:tc>
        <w:tc>
          <w:tcPr>
            <w:tcW w:w="1560" w:type="dxa"/>
          </w:tcPr>
          <w:p w14:paraId="5347C23C" w14:textId="77777777" w:rsidR="003D27E1" w:rsidRDefault="003D27E1"/>
        </w:tc>
      </w:tr>
      <w:tr w:rsidR="003D27E1" w14:paraId="5347C244" w14:textId="77777777">
        <w:tc>
          <w:tcPr>
            <w:tcW w:w="1560" w:type="dxa"/>
            <w:tcBorders>
              <w:right w:val="nil"/>
            </w:tcBorders>
          </w:tcPr>
          <w:p w14:paraId="5347C23E" w14:textId="77777777" w:rsidR="003D27E1" w:rsidRDefault="003D27E1"/>
        </w:tc>
        <w:tc>
          <w:tcPr>
            <w:tcW w:w="1560" w:type="dxa"/>
            <w:tcBorders>
              <w:top w:val="single" w:sz="0" w:space="0" w:color="000000"/>
              <w:left w:val="nil"/>
              <w:bottom w:val="single" w:sz="0" w:space="0" w:color="D3D3D3"/>
            </w:tcBorders>
          </w:tcPr>
          <w:p w14:paraId="5347C23F"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C240"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C241" w14:textId="77777777" w:rsidR="003D27E1" w:rsidRDefault="00B475ED">
            <w:pPr>
              <w:jc w:val="right"/>
            </w:pPr>
            <w:r>
              <w:rPr>
                <w:rFonts w:ascii="Consolas" w:eastAsia="Consolas" w:hAnsi="Consolas" w:cs="Consolas"/>
                <w:sz w:val="16"/>
              </w:rPr>
              <w:t xml:space="preserve">     2,991</w:t>
            </w:r>
          </w:p>
        </w:tc>
        <w:tc>
          <w:tcPr>
            <w:tcW w:w="1560" w:type="dxa"/>
            <w:tcBorders>
              <w:top w:val="single" w:sz="0" w:space="0" w:color="000000"/>
              <w:bottom w:val="single" w:sz="0" w:space="0" w:color="D3D3D3"/>
            </w:tcBorders>
          </w:tcPr>
          <w:p w14:paraId="5347C242" w14:textId="77777777" w:rsidR="003D27E1" w:rsidRDefault="00B475ED">
            <w:pPr>
              <w:jc w:val="right"/>
            </w:pPr>
            <w:r>
              <w:rPr>
                <w:rFonts w:ascii="Consolas" w:eastAsia="Consolas" w:hAnsi="Consolas" w:cs="Consolas"/>
                <w:sz w:val="16"/>
              </w:rPr>
              <w:t xml:space="preserve">      0.1</w:t>
            </w:r>
          </w:p>
        </w:tc>
        <w:tc>
          <w:tcPr>
            <w:tcW w:w="1560" w:type="dxa"/>
          </w:tcPr>
          <w:p w14:paraId="5347C243" w14:textId="77777777" w:rsidR="003D27E1" w:rsidRDefault="003D27E1"/>
        </w:tc>
      </w:tr>
      <w:tr w:rsidR="003D27E1" w14:paraId="5347C24B" w14:textId="77777777">
        <w:tc>
          <w:tcPr>
            <w:tcW w:w="1560" w:type="dxa"/>
            <w:tcBorders>
              <w:right w:val="nil"/>
            </w:tcBorders>
          </w:tcPr>
          <w:p w14:paraId="5347C245" w14:textId="77777777" w:rsidR="003D27E1" w:rsidRDefault="003D27E1"/>
        </w:tc>
        <w:tc>
          <w:tcPr>
            <w:tcW w:w="1560" w:type="dxa"/>
            <w:tcBorders>
              <w:top w:val="single" w:sz="0" w:space="0" w:color="D3D3D3"/>
              <w:left w:val="nil"/>
              <w:bottom w:val="single" w:sz="0" w:space="0" w:color="D3D3D3"/>
            </w:tcBorders>
          </w:tcPr>
          <w:p w14:paraId="5347C246"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247"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C248" w14:textId="77777777" w:rsidR="003D27E1" w:rsidRDefault="00B475ED">
            <w:pPr>
              <w:jc w:val="right"/>
            </w:pPr>
            <w:r>
              <w:rPr>
                <w:rFonts w:ascii="Consolas" w:eastAsia="Consolas" w:hAnsi="Consolas" w:cs="Consolas"/>
                <w:sz w:val="16"/>
              </w:rPr>
              <w:t xml:space="preserve">    24,540</w:t>
            </w:r>
          </w:p>
        </w:tc>
        <w:tc>
          <w:tcPr>
            <w:tcW w:w="1560" w:type="dxa"/>
            <w:tcBorders>
              <w:top w:val="single" w:sz="0" w:space="0" w:color="D3D3D3"/>
              <w:bottom w:val="single" w:sz="0" w:space="0" w:color="D3D3D3"/>
            </w:tcBorders>
          </w:tcPr>
          <w:p w14:paraId="5347C249" w14:textId="77777777" w:rsidR="003D27E1" w:rsidRDefault="00B475ED">
            <w:pPr>
              <w:jc w:val="right"/>
            </w:pPr>
            <w:r>
              <w:rPr>
                <w:rFonts w:ascii="Consolas" w:eastAsia="Consolas" w:hAnsi="Consolas" w:cs="Consolas"/>
                <w:sz w:val="16"/>
              </w:rPr>
              <w:t xml:space="preserve">      0.8</w:t>
            </w:r>
          </w:p>
        </w:tc>
        <w:tc>
          <w:tcPr>
            <w:tcW w:w="1560" w:type="dxa"/>
          </w:tcPr>
          <w:p w14:paraId="5347C24A" w14:textId="77777777" w:rsidR="003D27E1" w:rsidRDefault="003D27E1"/>
        </w:tc>
      </w:tr>
      <w:tr w:rsidR="003D27E1" w14:paraId="5347C252" w14:textId="77777777">
        <w:tc>
          <w:tcPr>
            <w:tcW w:w="1560" w:type="dxa"/>
            <w:tcBorders>
              <w:right w:val="nil"/>
            </w:tcBorders>
          </w:tcPr>
          <w:p w14:paraId="5347C24C" w14:textId="77777777" w:rsidR="003D27E1" w:rsidRDefault="003D27E1"/>
        </w:tc>
        <w:tc>
          <w:tcPr>
            <w:tcW w:w="1560" w:type="dxa"/>
            <w:tcBorders>
              <w:top w:val="single" w:sz="0" w:space="0" w:color="D3D3D3"/>
              <w:left w:val="nil"/>
              <w:bottom w:val="single" w:sz="0" w:space="0" w:color="D3D3D3"/>
            </w:tcBorders>
          </w:tcPr>
          <w:p w14:paraId="5347C24D"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24E"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C24F" w14:textId="77777777" w:rsidR="003D27E1" w:rsidRDefault="00B475ED">
            <w:pPr>
              <w:jc w:val="right"/>
            </w:pPr>
            <w:r>
              <w:rPr>
                <w:rFonts w:ascii="Consolas" w:eastAsia="Consolas" w:hAnsi="Consolas" w:cs="Consolas"/>
                <w:sz w:val="16"/>
              </w:rPr>
              <w:t xml:space="preserve">    31,002</w:t>
            </w:r>
          </w:p>
        </w:tc>
        <w:tc>
          <w:tcPr>
            <w:tcW w:w="1560" w:type="dxa"/>
            <w:tcBorders>
              <w:top w:val="single" w:sz="0" w:space="0" w:color="D3D3D3"/>
              <w:bottom w:val="single" w:sz="0" w:space="0" w:color="D3D3D3"/>
            </w:tcBorders>
          </w:tcPr>
          <w:p w14:paraId="5347C250" w14:textId="77777777" w:rsidR="003D27E1" w:rsidRDefault="00B475ED">
            <w:pPr>
              <w:jc w:val="right"/>
            </w:pPr>
            <w:r>
              <w:rPr>
                <w:rFonts w:ascii="Consolas" w:eastAsia="Consolas" w:hAnsi="Consolas" w:cs="Consolas"/>
                <w:sz w:val="16"/>
              </w:rPr>
              <w:t xml:space="preserve">      1.0</w:t>
            </w:r>
          </w:p>
        </w:tc>
        <w:tc>
          <w:tcPr>
            <w:tcW w:w="1560" w:type="dxa"/>
          </w:tcPr>
          <w:p w14:paraId="5347C251" w14:textId="77777777" w:rsidR="003D27E1" w:rsidRDefault="003D27E1"/>
        </w:tc>
      </w:tr>
      <w:tr w:rsidR="003D27E1" w14:paraId="5347C259" w14:textId="77777777">
        <w:tc>
          <w:tcPr>
            <w:tcW w:w="1560" w:type="dxa"/>
            <w:tcBorders>
              <w:right w:val="nil"/>
            </w:tcBorders>
          </w:tcPr>
          <w:p w14:paraId="5347C253" w14:textId="77777777" w:rsidR="003D27E1" w:rsidRDefault="003D27E1"/>
        </w:tc>
        <w:tc>
          <w:tcPr>
            <w:tcW w:w="1560" w:type="dxa"/>
            <w:tcBorders>
              <w:top w:val="single" w:sz="0" w:space="0" w:color="D3D3D3"/>
              <w:left w:val="nil"/>
              <w:bottom w:val="single" w:sz="0" w:space="0" w:color="D3D3D3"/>
            </w:tcBorders>
          </w:tcPr>
          <w:p w14:paraId="5347C254"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255"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C256" w14:textId="77777777" w:rsidR="003D27E1" w:rsidRDefault="00B475ED">
            <w:pPr>
              <w:jc w:val="right"/>
            </w:pPr>
            <w:r>
              <w:rPr>
                <w:rFonts w:ascii="Consolas" w:eastAsia="Consolas" w:hAnsi="Consolas" w:cs="Consolas"/>
                <w:sz w:val="16"/>
              </w:rPr>
              <w:t xml:space="preserve">   592,070</w:t>
            </w:r>
          </w:p>
        </w:tc>
        <w:tc>
          <w:tcPr>
            <w:tcW w:w="1560" w:type="dxa"/>
            <w:tcBorders>
              <w:top w:val="single" w:sz="0" w:space="0" w:color="D3D3D3"/>
              <w:bottom w:val="single" w:sz="0" w:space="0" w:color="D3D3D3"/>
            </w:tcBorders>
          </w:tcPr>
          <w:p w14:paraId="5347C257" w14:textId="77777777" w:rsidR="003D27E1" w:rsidRDefault="00B475ED">
            <w:pPr>
              <w:jc w:val="right"/>
            </w:pPr>
            <w:r>
              <w:rPr>
                <w:rFonts w:ascii="Consolas" w:eastAsia="Consolas" w:hAnsi="Consolas" w:cs="Consolas"/>
                <w:sz w:val="16"/>
              </w:rPr>
              <w:t xml:space="preserve">     19.2</w:t>
            </w:r>
          </w:p>
        </w:tc>
        <w:tc>
          <w:tcPr>
            <w:tcW w:w="1560" w:type="dxa"/>
          </w:tcPr>
          <w:p w14:paraId="5347C258" w14:textId="77777777" w:rsidR="003D27E1" w:rsidRDefault="003D27E1"/>
        </w:tc>
      </w:tr>
      <w:tr w:rsidR="003D27E1" w14:paraId="5347C260" w14:textId="77777777">
        <w:tc>
          <w:tcPr>
            <w:tcW w:w="1560" w:type="dxa"/>
            <w:tcBorders>
              <w:right w:val="nil"/>
            </w:tcBorders>
          </w:tcPr>
          <w:p w14:paraId="5347C25A" w14:textId="77777777" w:rsidR="003D27E1" w:rsidRDefault="003D27E1"/>
        </w:tc>
        <w:tc>
          <w:tcPr>
            <w:tcW w:w="1560" w:type="dxa"/>
            <w:tcBorders>
              <w:top w:val="single" w:sz="0" w:space="0" w:color="D3D3D3"/>
              <w:left w:val="nil"/>
              <w:bottom w:val="single" w:sz="0" w:space="0" w:color="D3D3D3"/>
            </w:tcBorders>
          </w:tcPr>
          <w:p w14:paraId="5347C25B"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25C"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C25D" w14:textId="77777777" w:rsidR="003D27E1" w:rsidRDefault="00B475ED">
            <w:pPr>
              <w:jc w:val="right"/>
            </w:pPr>
            <w:r>
              <w:rPr>
                <w:rFonts w:ascii="Consolas" w:eastAsia="Consolas" w:hAnsi="Consolas" w:cs="Consolas"/>
                <w:sz w:val="16"/>
              </w:rPr>
              <w:t xml:space="preserve">   1555303</w:t>
            </w:r>
          </w:p>
        </w:tc>
        <w:tc>
          <w:tcPr>
            <w:tcW w:w="1560" w:type="dxa"/>
            <w:tcBorders>
              <w:top w:val="single" w:sz="0" w:space="0" w:color="D3D3D3"/>
              <w:bottom w:val="single" w:sz="0" w:space="0" w:color="D3D3D3"/>
            </w:tcBorders>
          </w:tcPr>
          <w:p w14:paraId="5347C25E" w14:textId="77777777" w:rsidR="003D27E1" w:rsidRDefault="00B475ED">
            <w:pPr>
              <w:jc w:val="right"/>
            </w:pPr>
            <w:r>
              <w:rPr>
                <w:rFonts w:ascii="Consolas" w:eastAsia="Consolas" w:hAnsi="Consolas" w:cs="Consolas"/>
                <w:sz w:val="16"/>
              </w:rPr>
              <w:t xml:space="preserve">     50.4</w:t>
            </w:r>
          </w:p>
        </w:tc>
        <w:tc>
          <w:tcPr>
            <w:tcW w:w="1560" w:type="dxa"/>
          </w:tcPr>
          <w:p w14:paraId="5347C25F" w14:textId="77777777" w:rsidR="003D27E1" w:rsidRDefault="003D27E1"/>
        </w:tc>
      </w:tr>
      <w:tr w:rsidR="003D27E1" w14:paraId="5347C267" w14:textId="77777777">
        <w:tc>
          <w:tcPr>
            <w:tcW w:w="1560" w:type="dxa"/>
            <w:tcBorders>
              <w:right w:val="nil"/>
            </w:tcBorders>
          </w:tcPr>
          <w:p w14:paraId="5347C261" w14:textId="77777777" w:rsidR="003D27E1" w:rsidRDefault="003D27E1"/>
        </w:tc>
        <w:tc>
          <w:tcPr>
            <w:tcW w:w="1560" w:type="dxa"/>
            <w:tcBorders>
              <w:top w:val="single" w:sz="0" w:space="0" w:color="D3D3D3"/>
              <w:left w:val="nil"/>
              <w:bottom w:val="single" w:sz="0" w:space="0" w:color="000000"/>
            </w:tcBorders>
          </w:tcPr>
          <w:p w14:paraId="5347C262"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263" w14:textId="77777777" w:rsidR="003D27E1" w:rsidRDefault="003D27E1"/>
        </w:tc>
        <w:tc>
          <w:tcPr>
            <w:tcW w:w="1560" w:type="dxa"/>
            <w:tcBorders>
              <w:top w:val="single" w:sz="0" w:space="0" w:color="D3D3D3"/>
              <w:bottom w:val="single" w:sz="0" w:space="0" w:color="000000"/>
            </w:tcBorders>
          </w:tcPr>
          <w:p w14:paraId="5347C264" w14:textId="77777777" w:rsidR="003D27E1" w:rsidRDefault="00B475ED">
            <w:pPr>
              <w:jc w:val="right"/>
            </w:pPr>
            <w:r>
              <w:rPr>
                <w:rFonts w:ascii="Consolas" w:eastAsia="Consolas" w:hAnsi="Consolas" w:cs="Consolas"/>
                <w:sz w:val="16"/>
              </w:rPr>
              <w:t xml:space="preserve">   878,424</w:t>
            </w:r>
          </w:p>
        </w:tc>
        <w:tc>
          <w:tcPr>
            <w:tcW w:w="1560" w:type="dxa"/>
            <w:tcBorders>
              <w:top w:val="single" w:sz="0" w:space="0" w:color="D3D3D3"/>
              <w:bottom w:val="single" w:sz="0" w:space="0" w:color="000000"/>
            </w:tcBorders>
          </w:tcPr>
          <w:p w14:paraId="5347C265" w14:textId="77777777" w:rsidR="003D27E1" w:rsidRDefault="00B475ED">
            <w:pPr>
              <w:jc w:val="right"/>
            </w:pPr>
            <w:r>
              <w:rPr>
                <w:rFonts w:ascii="Consolas" w:eastAsia="Consolas" w:hAnsi="Consolas" w:cs="Consolas"/>
                <w:sz w:val="16"/>
              </w:rPr>
              <w:t xml:space="preserve">     28.5</w:t>
            </w:r>
          </w:p>
        </w:tc>
        <w:tc>
          <w:tcPr>
            <w:tcW w:w="1560" w:type="dxa"/>
          </w:tcPr>
          <w:p w14:paraId="5347C266" w14:textId="77777777" w:rsidR="003D27E1" w:rsidRDefault="003D27E1"/>
        </w:tc>
      </w:tr>
      <w:tr w:rsidR="003D27E1" w14:paraId="5347C26E" w14:textId="77777777">
        <w:tc>
          <w:tcPr>
            <w:tcW w:w="1560" w:type="dxa"/>
          </w:tcPr>
          <w:p w14:paraId="5347C268" w14:textId="77777777" w:rsidR="003D27E1" w:rsidRDefault="003D27E1"/>
        </w:tc>
        <w:tc>
          <w:tcPr>
            <w:tcW w:w="1560" w:type="dxa"/>
            <w:tcBorders>
              <w:top w:val="single" w:sz="0" w:space="0" w:color="000000"/>
              <w:bottom w:val="single" w:sz="0" w:space="0" w:color="000000"/>
            </w:tcBorders>
          </w:tcPr>
          <w:p w14:paraId="5347C269" w14:textId="77777777" w:rsidR="003D27E1" w:rsidRDefault="003D27E1"/>
        </w:tc>
        <w:tc>
          <w:tcPr>
            <w:tcW w:w="1560" w:type="dxa"/>
            <w:tcBorders>
              <w:top w:val="single" w:sz="0" w:space="0" w:color="000000"/>
              <w:bottom w:val="single" w:sz="0" w:space="0" w:color="000000"/>
            </w:tcBorders>
          </w:tcPr>
          <w:p w14:paraId="5347C26A"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26B"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26C" w14:textId="77777777" w:rsidR="003D27E1" w:rsidRDefault="003D27E1"/>
        </w:tc>
        <w:tc>
          <w:tcPr>
            <w:tcW w:w="1560" w:type="dxa"/>
          </w:tcPr>
          <w:p w14:paraId="5347C26D" w14:textId="77777777" w:rsidR="003D27E1" w:rsidRDefault="003D27E1"/>
        </w:tc>
      </w:tr>
    </w:tbl>
    <w:p w14:paraId="5347C26F"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278" w14:textId="77777777">
        <w:tc>
          <w:tcPr>
            <w:tcW w:w="1170" w:type="dxa"/>
            <w:tcBorders>
              <w:top w:val="single" w:sz="0" w:space="0" w:color="000000"/>
              <w:bottom w:val="single" w:sz="0" w:space="0" w:color="000000"/>
            </w:tcBorders>
          </w:tcPr>
          <w:p w14:paraId="5347C270"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271"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272"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273"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274"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275"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276"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277" w14:textId="77777777" w:rsidR="003D27E1" w:rsidRDefault="00B475ED">
            <w:pPr>
              <w:jc w:val="right"/>
            </w:pPr>
            <w:r>
              <w:rPr>
                <w:rFonts w:ascii="Consolas" w:eastAsia="Consolas" w:hAnsi="Consolas" w:cs="Consolas"/>
                <w:b/>
                <w:sz w:val="18"/>
              </w:rPr>
              <w:t>[8] NL</w:t>
            </w:r>
          </w:p>
        </w:tc>
      </w:tr>
      <w:tr w:rsidR="003D27E1" w14:paraId="5347C281" w14:textId="77777777">
        <w:tc>
          <w:tcPr>
            <w:tcW w:w="1170" w:type="dxa"/>
            <w:tcBorders>
              <w:top w:val="single" w:sz="0" w:space="0" w:color="000000"/>
            </w:tcBorders>
          </w:tcPr>
          <w:p w14:paraId="5347C279"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C27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27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27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27D" w14:textId="77777777" w:rsidR="003D27E1" w:rsidRDefault="00B475ED">
            <w:pPr>
              <w:jc w:val="right"/>
            </w:pPr>
            <w:r>
              <w:rPr>
                <w:rFonts w:ascii="Consolas" w:eastAsia="Consolas" w:hAnsi="Consolas" w:cs="Consolas"/>
                <w:sz w:val="16"/>
              </w:rPr>
              <w:t>2,991</w:t>
            </w:r>
          </w:p>
        </w:tc>
        <w:tc>
          <w:tcPr>
            <w:tcW w:w="1170" w:type="dxa"/>
            <w:tcBorders>
              <w:top w:val="single" w:sz="0" w:space="0" w:color="000000"/>
            </w:tcBorders>
          </w:tcPr>
          <w:p w14:paraId="5347C27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27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280" w14:textId="77777777" w:rsidR="003D27E1" w:rsidRDefault="00B475ED">
            <w:pPr>
              <w:jc w:val="right"/>
            </w:pPr>
            <w:r>
              <w:rPr>
                <w:rFonts w:ascii="Consolas" w:eastAsia="Consolas" w:hAnsi="Consolas" w:cs="Consolas"/>
                <w:sz w:val="16"/>
              </w:rPr>
              <w:t>0</w:t>
            </w:r>
          </w:p>
        </w:tc>
      </w:tr>
      <w:tr w:rsidR="003D27E1" w14:paraId="5347C28A" w14:textId="77777777">
        <w:tc>
          <w:tcPr>
            <w:tcW w:w="1170" w:type="dxa"/>
          </w:tcPr>
          <w:p w14:paraId="5347C282" w14:textId="77777777" w:rsidR="003D27E1" w:rsidRDefault="00B475ED">
            <w:pPr>
              <w:jc w:val="right"/>
            </w:pPr>
            <w:r>
              <w:rPr>
                <w:rFonts w:ascii="Consolas" w:eastAsia="Consolas" w:hAnsi="Consolas" w:cs="Consolas"/>
                <w:sz w:val="16"/>
              </w:rPr>
              <w:t>-2</w:t>
            </w:r>
          </w:p>
        </w:tc>
        <w:tc>
          <w:tcPr>
            <w:tcW w:w="1170" w:type="dxa"/>
          </w:tcPr>
          <w:p w14:paraId="5347C283" w14:textId="77777777" w:rsidR="003D27E1" w:rsidRDefault="00B475ED">
            <w:pPr>
              <w:jc w:val="right"/>
            </w:pPr>
            <w:r>
              <w:rPr>
                <w:rFonts w:ascii="Consolas" w:eastAsia="Consolas" w:hAnsi="Consolas" w:cs="Consolas"/>
                <w:sz w:val="16"/>
              </w:rPr>
              <w:t>0</w:t>
            </w:r>
          </w:p>
        </w:tc>
        <w:tc>
          <w:tcPr>
            <w:tcW w:w="1170" w:type="dxa"/>
          </w:tcPr>
          <w:p w14:paraId="5347C284" w14:textId="77777777" w:rsidR="003D27E1" w:rsidRDefault="00B475ED">
            <w:pPr>
              <w:jc w:val="right"/>
            </w:pPr>
            <w:r>
              <w:rPr>
                <w:rFonts w:ascii="Consolas" w:eastAsia="Consolas" w:hAnsi="Consolas" w:cs="Consolas"/>
                <w:sz w:val="16"/>
              </w:rPr>
              <w:t>0</w:t>
            </w:r>
          </w:p>
        </w:tc>
        <w:tc>
          <w:tcPr>
            <w:tcW w:w="1170" w:type="dxa"/>
          </w:tcPr>
          <w:p w14:paraId="5347C285" w14:textId="77777777" w:rsidR="003D27E1" w:rsidRDefault="00B475ED">
            <w:pPr>
              <w:jc w:val="right"/>
            </w:pPr>
            <w:r>
              <w:rPr>
                <w:rFonts w:ascii="Consolas" w:eastAsia="Consolas" w:hAnsi="Consolas" w:cs="Consolas"/>
                <w:sz w:val="16"/>
              </w:rPr>
              <w:t>0</w:t>
            </w:r>
          </w:p>
        </w:tc>
        <w:tc>
          <w:tcPr>
            <w:tcW w:w="1170" w:type="dxa"/>
          </w:tcPr>
          <w:p w14:paraId="5347C286" w14:textId="77777777" w:rsidR="003D27E1" w:rsidRDefault="00B475ED">
            <w:pPr>
              <w:jc w:val="right"/>
            </w:pPr>
            <w:r>
              <w:rPr>
                <w:rFonts w:ascii="Consolas" w:eastAsia="Consolas" w:hAnsi="Consolas" w:cs="Consolas"/>
                <w:sz w:val="16"/>
              </w:rPr>
              <w:t>9</w:t>
            </w:r>
          </w:p>
        </w:tc>
        <w:tc>
          <w:tcPr>
            <w:tcW w:w="1170" w:type="dxa"/>
          </w:tcPr>
          <w:p w14:paraId="5347C287" w14:textId="77777777" w:rsidR="003D27E1" w:rsidRDefault="00B475ED">
            <w:pPr>
              <w:jc w:val="right"/>
            </w:pPr>
            <w:r>
              <w:rPr>
                <w:rFonts w:ascii="Consolas" w:eastAsia="Consolas" w:hAnsi="Consolas" w:cs="Consolas"/>
                <w:sz w:val="16"/>
              </w:rPr>
              <w:t>24,531</w:t>
            </w:r>
          </w:p>
        </w:tc>
        <w:tc>
          <w:tcPr>
            <w:tcW w:w="1170" w:type="dxa"/>
          </w:tcPr>
          <w:p w14:paraId="5347C288" w14:textId="77777777" w:rsidR="003D27E1" w:rsidRDefault="00B475ED">
            <w:pPr>
              <w:jc w:val="right"/>
            </w:pPr>
            <w:r>
              <w:rPr>
                <w:rFonts w:ascii="Consolas" w:eastAsia="Consolas" w:hAnsi="Consolas" w:cs="Consolas"/>
                <w:sz w:val="16"/>
              </w:rPr>
              <w:t>0</w:t>
            </w:r>
          </w:p>
        </w:tc>
        <w:tc>
          <w:tcPr>
            <w:tcW w:w="1170" w:type="dxa"/>
          </w:tcPr>
          <w:p w14:paraId="5347C289" w14:textId="77777777" w:rsidR="003D27E1" w:rsidRDefault="00B475ED">
            <w:pPr>
              <w:jc w:val="right"/>
            </w:pPr>
            <w:r>
              <w:rPr>
                <w:rFonts w:ascii="Consolas" w:eastAsia="Consolas" w:hAnsi="Consolas" w:cs="Consolas"/>
                <w:sz w:val="16"/>
              </w:rPr>
              <w:t>0</w:t>
            </w:r>
          </w:p>
        </w:tc>
      </w:tr>
      <w:tr w:rsidR="003D27E1" w14:paraId="5347C293" w14:textId="77777777">
        <w:tc>
          <w:tcPr>
            <w:tcW w:w="1170" w:type="dxa"/>
          </w:tcPr>
          <w:p w14:paraId="5347C28B" w14:textId="77777777" w:rsidR="003D27E1" w:rsidRDefault="00B475ED">
            <w:pPr>
              <w:jc w:val="right"/>
            </w:pPr>
            <w:r>
              <w:rPr>
                <w:rFonts w:ascii="Consolas" w:eastAsia="Consolas" w:hAnsi="Consolas" w:cs="Consolas"/>
                <w:sz w:val="16"/>
              </w:rPr>
              <w:t>-1</w:t>
            </w:r>
          </w:p>
        </w:tc>
        <w:tc>
          <w:tcPr>
            <w:tcW w:w="1170" w:type="dxa"/>
          </w:tcPr>
          <w:p w14:paraId="5347C28C" w14:textId="77777777" w:rsidR="003D27E1" w:rsidRDefault="00B475ED">
            <w:pPr>
              <w:jc w:val="right"/>
            </w:pPr>
            <w:r>
              <w:rPr>
                <w:rFonts w:ascii="Consolas" w:eastAsia="Consolas" w:hAnsi="Consolas" w:cs="Consolas"/>
                <w:sz w:val="16"/>
              </w:rPr>
              <w:t>54</w:t>
            </w:r>
          </w:p>
        </w:tc>
        <w:tc>
          <w:tcPr>
            <w:tcW w:w="1170" w:type="dxa"/>
          </w:tcPr>
          <w:p w14:paraId="5347C28D" w14:textId="77777777" w:rsidR="003D27E1" w:rsidRDefault="00B475ED">
            <w:pPr>
              <w:jc w:val="right"/>
            </w:pPr>
            <w:r>
              <w:rPr>
                <w:rFonts w:ascii="Consolas" w:eastAsia="Consolas" w:hAnsi="Consolas" w:cs="Consolas"/>
                <w:sz w:val="16"/>
              </w:rPr>
              <w:t>0</w:t>
            </w:r>
          </w:p>
        </w:tc>
        <w:tc>
          <w:tcPr>
            <w:tcW w:w="1170" w:type="dxa"/>
          </w:tcPr>
          <w:p w14:paraId="5347C28E" w14:textId="77777777" w:rsidR="003D27E1" w:rsidRDefault="00B475ED">
            <w:pPr>
              <w:jc w:val="right"/>
            </w:pPr>
            <w:r>
              <w:rPr>
                <w:rFonts w:ascii="Consolas" w:eastAsia="Consolas" w:hAnsi="Consolas" w:cs="Consolas"/>
                <w:sz w:val="16"/>
              </w:rPr>
              <w:t>0</w:t>
            </w:r>
          </w:p>
        </w:tc>
        <w:tc>
          <w:tcPr>
            <w:tcW w:w="1170" w:type="dxa"/>
          </w:tcPr>
          <w:p w14:paraId="5347C28F" w14:textId="77777777" w:rsidR="003D27E1" w:rsidRDefault="00B475ED">
            <w:pPr>
              <w:jc w:val="right"/>
            </w:pPr>
            <w:r>
              <w:rPr>
                <w:rFonts w:ascii="Consolas" w:eastAsia="Consolas" w:hAnsi="Consolas" w:cs="Consolas"/>
                <w:sz w:val="16"/>
              </w:rPr>
              <w:t>5</w:t>
            </w:r>
          </w:p>
        </w:tc>
        <w:tc>
          <w:tcPr>
            <w:tcW w:w="1170" w:type="dxa"/>
          </w:tcPr>
          <w:p w14:paraId="5347C290" w14:textId="77777777" w:rsidR="003D27E1" w:rsidRDefault="00B475ED">
            <w:pPr>
              <w:jc w:val="right"/>
            </w:pPr>
            <w:r>
              <w:rPr>
                <w:rFonts w:ascii="Consolas" w:eastAsia="Consolas" w:hAnsi="Consolas" w:cs="Consolas"/>
                <w:sz w:val="16"/>
              </w:rPr>
              <w:t>0</w:t>
            </w:r>
          </w:p>
        </w:tc>
        <w:tc>
          <w:tcPr>
            <w:tcW w:w="1170" w:type="dxa"/>
          </w:tcPr>
          <w:p w14:paraId="5347C291" w14:textId="77777777" w:rsidR="003D27E1" w:rsidRDefault="00B475ED">
            <w:pPr>
              <w:jc w:val="right"/>
            </w:pPr>
            <w:r>
              <w:rPr>
                <w:rFonts w:ascii="Consolas" w:eastAsia="Consolas" w:hAnsi="Consolas" w:cs="Consolas"/>
                <w:sz w:val="16"/>
              </w:rPr>
              <w:t>24,313</w:t>
            </w:r>
          </w:p>
        </w:tc>
        <w:tc>
          <w:tcPr>
            <w:tcW w:w="1170" w:type="dxa"/>
          </w:tcPr>
          <w:p w14:paraId="5347C292" w14:textId="77777777" w:rsidR="003D27E1" w:rsidRDefault="00B475ED">
            <w:pPr>
              <w:jc w:val="right"/>
            </w:pPr>
            <w:r>
              <w:rPr>
                <w:rFonts w:ascii="Consolas" w:eastAsia="Consolas" w:hAnsi="Consolas" w:cs="Consolas"/>
                <w:sz w:val="16"/>
              </w:rPr>
              <w:t>6,630</w:t>
            </w:r>
          </w:p>
        </w:tc>
      </w:tr>
      <w:tr w:rsidR="003D27E1" w14:paraId="5347C29C" w14:textId="77777777">
        <w:tc>
          <w:tcPr>
            <w:tcW w:w="1170" w:type="dxa"/>
          </w:tcPr>
          <w:p w14:paraId="5347C294" w14:textId="77777777" w:rsidR="003D27E1" w:rsidRDefault="00B475ED">
            <w:pPr>
              <w:jc w:val="right"/>
            </w:pPr>
            <w:r>
              <w:rPr>
                <w:rFonts w:ascii="Consolas" w:eastAsia="Consolas" w:hAnsi="Consolas" w:cs="Consolas"/>
                <w:sz w:val="16"/>
              </w:rPr>
              <w:t>0</w:t>
            </w:r>
          </w:p>
        </w:tc>
        <w:tc>
          <w:tcPr>
            <w:tcW w:w="1170" w:type="dxa"/>
          </w:tcPr>
          <w:p w14:paraId="5347C295" w14:textId="77777777" w:rsidR="003D27E1" w:rsidRDefault="00B475ED">
            <w:pPr>
              <w:jc w:val="right"/>
            </w:pPr>
            <w:r>
              <w:rPr>
                <w:rFonts w:ascii="Consolas" w:eastAsia="Consolas" w:hAnsi="Consolas" w:cs="Consolas"/>
                <w:sz w:val="16"/>
              </w:rPr>
              <w:t>91,744</w:t>
            </w:r>
          </w:p>
        </w:tc>
        <w:tc>
          <w:tcPr>
            <w:tcW w:w="1170" w:type="dxa"/>
          </w:tcPr>
          <w:p w14:paraId="5347C296" w14:textId="77777777" w:rsidR="003D27E1" w:rsidRDefault="00B475ED">
            <w:pPr>
              <w:jc w:val="right"/>
            </w:pPr>
            <w:r>
              <w:rPr>
                <w:rFonts w:ascii="Consolas" w:eastAsia="Consolas" w:hAnsi="Consolas" w:cs="Consolas"/>
                <w:sz w:val="16"/>
              </w:rPr>
              <w:t>0</w:t>
            </w:r>
          </w:p>
        </w:tc>
        <w:tc>
          <w:tcPr>
            <w:tcW w:w="1170" w:type="dxa"/>
          </w:tcPr>
          <w:p w14:paraId="5347C297" w14:textId="77777777" w:rsidR="003D27E1" w:rsidRDefault="00B475ED">
            <w:pPr>
              <w:jc w:val="right"/>
            </w:pPr>
            <w:r>
              <w:rPr>
                <w:rFonts w:ascii="Consolas" w:eastAsia="Consolas" w:hAnsi="Consolas" w:cs="Consolas"/>
                <w:sz w:val="16"/>
              </w:rPr>
              <w:t>0</w:t>
            </w:r>
          </w:p>
        </w:tc>
        <w:tc>
          <w:tcPr>
            <w:tcW w:w="1170" w:type="dxa"/>
          </w:tcPr>
          <w:p w14:paraId="5347C298" w14:textId="77777777" w:rsidR="003D27E1" w:rsidRDefault="00B475ED">
            <w:pPr>
              <w:jc w:val="right"/>
            </w:pPr>
            <w:r>
              <w:rPr>
                <w:rFonts w:ascii="Consolas" w:eastAsia="Consolas" w:hAnsi="Consolas" w:cs="Consolas"/>
                <w:sz w:val="16"/>
              </w:rPr>
              <w:t>62,480</w:t>
            </w:r>
          </w:p>
        </w:tc>
        <w:tc>
          <w:tcPr>
            <w:tcW w:w="1170" w:type="dxa"/>
          </w:tcPr>
          <w:p w14:paraId="5347C299" w14:textId="77777777" w:rsidR="003D27E1" w:rsidRDefault="00B475ED">
            <w:pPr>
              <w:jc w:val="right"/>
            </w:pPr>
            <w:r>
              <w:rPr>
                <w:rFonts w:ascii="Consolas" w:eastAsia="Consolas" w:hAnsi="Consolas" w:cs="Consolas"/>
                <w:sz w:val="16"/>
              </w:rPr>
              <w:t>206,115</w:t>
            </w:r>
          </w:p>
        </w:tc>
        <w:tc>
          <w:tcPr>
            <w:tcW w:w="1170" w:type="dxa"/>
          </w:tcPr>
          <w:p w14:paraId="5347C29A" w14:textId="77777777" w:rsidR="003D27E1" w:rsidRDefault="00B475ED">
            <w:pPr>
              <w:jc w:val="right"/>
            </w:pPr>
            <w:r>
              <w:rPr>
                <w:rFonts w:ascii="Consolas" w:eastAsia="Consolas" w:hAnsi="Consolas" w:cs="Consolas"/>
                <w:sz w:val="16"/>
              </w:rPr>
              <w:t>197,333</w:t>
            </w:r>
          </w:p>
        </w:tc>
        <w:tc>
          <w:tcPr>
            <w:tcW w:w="1170" w:type="dxa"/>
          </w:tcPr>
          <w:p w14:paraId="5347C29B" w14:textId="77777777" w:rsidR="003D27E1" w:rsidRDefault="00B475ED">
            <w:pPr>
              <w:jc w:val="right"/>
            </w:pPr>
            <w:r>
              <w:rPr>
                <w:rFonts w:ascii="Consolas" w:eastAsia="Consolas" w:hAnsi="Consolas" w:cs="Consolas"/>
                <w:sz w:val="16"/>
              </w:rPr>
              <w:t>34,398</w:t>
            </w:r>
          </w:p>
        </w:tc>
      </w:tr>
      <w:tr w:rsidR="003D27E1" w14:paraId="5347C2A5" w14:textId="77777777">
        <w:tc>
          <w:tcPr>
            <w:tcW w:w="1170" w:type="dxa"/>
          </w:tcPr>
          <w:p w14:paraId="5347C29D" w14:textId="77777777" w:rsidR="003D27E1" w:rsidRDefault="00B475ED">
            <w:pPr>
              <w:jc w:val="right"/>
            </w:pPr>
            <w:r>
              <w:rPr>
                <w:rFonts w:ascii="Consolas" w:eastAsia="Consolas" w:hAnsi="Consolas" w:cs="Consolas"/>
                <w:sz w:val="16"/>
              </w:rPr>
              <w:t>1</w:t>
            </w:r>
          </w:p>
        </w:tc>
        <w:tc>
          <w:tcPr>
            <w:tcW w:w="1170" w:type="dxa"/>
          </w:tcPr>
          <w:p w14:paraId="5347C29E" w14:textId="77777777" w:rsidR="003D27E1" w:rsidRDefault="00B475ED">
            <w:pPr>
              <w:jc w:val="right"/>
            </w:pPr>
            <w:r>
              <w:rPr>
                <w:rFonts w:ascii="Consolas" w:eastAsia="Consolas" w:hAnsi="Consolas" w:cs="Consolas"/>
                <w:sz w:val="16"/>
              </w:rPr>
              <w:t>198,818</w:t>
            </w:r>
          </w:p>
        </w:tc>
        <w:tc>
          <w:tcPr>
            <w:tcW w:w="1170" w:type="dxa"/>
          </w:tcPr>
          <w:p w14:paraId="5347C29F" w14:textId="77777777" w:rsidR="003D27E1" w:rsidRDefault="00B475ED">
            <w:pPr>
              <w:jc w:val="right"/>
            </w:pPr>
            <w:r>
              <w:rPr>
                <w:rFonts w:ascii="Consolas" w:eastAsia="Consolas" w:hAnsi="Consolas" w:cs="Consolas"/>
                <w:sz w:val="16"/>
              </w:rPr>
              <w:t>0</w:t>
            </w:r>
          </w:p>
        </w:tc>
        <w:tc>
          <w:tcPr>
            <w:tcW w:w="1170" w:type="dxa"/>
          </w:tcPr>
          <w:p w14:paraId="5347C2A0" w14:textId="77777777" w:rsidR="003D27E1" w:rsidRDefault="00B475ED">
            <w:pPr>
              <w:jc w:val="right"/>
            </w:pPr>
            <w:r>
              <w:rPr>
                <w:rFonts w:ascii="Consolas" w:eastAsia="Consolas" w:hAnsi="Consolas" w:cs="Consolas"/>
                <w:sz w:val="16"/>
              </w:rPr>
              <w:t>0</w:t>
            </w:r>
          </w:p>
        </w:tc>
        <w:tc>
          <w:tcPr>
            <w:tcW w:w="1170" w:type="dxa"/>
          </w:tcPr>
          <w:p w14:paraId="5347C2A1" w14:textId="77777777" w:rsidR="003D27E1" w:rsidRDefault="00B475ED">
            <w:pPr>
              <w:jc w:val="right"/>
            </w:pPr>
            <w:r>
              <w:rPr>
                <w:rFonts w:ascii="Consolas" w:eastAsia="Consolas" w:hAnsi="Consolas" w:cs="Consolas"/>
                <w:sz w:val="16"/>
              </w:rPr>
              <w:t>138,429</w:t>
            </w:r>
          </w:p>
        </w:tc>
        <w:tc>
          <w:tcPr>
            <w:tcW w:w="1170" w:type="dxa"/>
          </w:tcPr>
          <w:p w14:paraId="5347C2A2" w14:textId="77777777" w:rsidR="003D27E1" w:rsidRDefault="00B475ED">
            <w:pPr>
              <w:jc w:val="right"/>
            </w:pPr>
            <w:r>
              <w:rPr>
                <w:rFonts w:ascii="Consolas" w:eastAsia="Consolas" w:hAnsi="Consolas" w:cs="Consolas"/>
                <w:sz w:val="16"/>
              </w:rPr>
              <w:t>581,489</w:t>
            </w:r>
          </w:p>
        </w:tc>
        <w:tc>
          <w:tcPr>
            <w:tcW w:w="1170" w:type="dxa"/>
          </w:tcPr>
          <w:p w14:paraId="5347C2A3" w14:textId="77777777" w:rsidR="003D27E1" w:rsidRDefault="00B475ED">
            <w:pPr>
              <w:jc w:val="right"/>
            </w:pPr>
            <w:r>
              <w:rPr>
                <w:rFonts w:ascii="Consolas" w:eastAsia="Consolas" w:hAnsi="Consolas" w:cs="Consolas"/>
                <w:sz w:val="16"/>
              </w:rPr>
              <w:t>561,240</w:t>
            </w:r>
          </w:p>
        </w:tc>
        <w:tc>
          <w:tcPr>
            <w:tcW w:w="1170" w:type="dxa"/>
          </w:tcPr>
          <w:p w14:paraId="5347C2A4" w14:textId="77777777" w:rsidR="003D27E1" w:rsidRDefault="00B475ED">
            <w:pPr>
              <w:jc w:val="right"/>
            </w:pPr>
            <w:r>
              <w:rPr>
                <w:rFonts w:ascii="Consolas" w:eastAsia="Consolas" w:hAnsi="Consolas" w:cs="Consolas"/>
                <w:sz w:val="16"/>
              </w:rPr>
              <w:t>75,327</w:t>
            </w:r>
          </w:p>
        </w:tc>
      </w:tr>
      <w:tr w:rsidR="003D27E1" w14:paraId="5347C2AE" w14:textId="77777777">
        <w:tc>
          <w:tcPr>
            <w:tcW w:w="1170" w:type="dxa"/>
            <w:tcBorders>
              <w:bottom w:val="single" w:sz="0" w:space="0" w:color="000000"/>
            </w:tcBorders>
          </w:tcPr>
          <w:p w14:paraId="5347C2A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2A7"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2A8"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C2A9"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C2AA"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2AB"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2AC"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2AD" w14:textId="77777777" w:rsidR="003D27E1" w:rsidRDefault="00B475ED">
            <w:pPr>
              <w:jc w:val="right"/>
            </w:pPr>
            <w:r>
              <w:rPr>
                <w:rFonts w:ascii="Consolas" w:eastAsia="Consolas" w:hAnsi="Consolas" w:cs="Consolas"/>
                <w:sz w:val="16"/>
              </w:rPr>
              <w:t>0</w:t>
            </w:r>
          </w:p>
        </w:tc>
      </w:tr>
      <w:tr w:rsidR="003D27E1" w14:paraId="5347C2B7" w14:textId="77777777">
        <w:tc>
          <w:tcPr>
            <w:tcW w:w="0" w:type="auto"/>
            <w:tcBorders>
              <w:top w:val="single" w:sz="0" w:space="0" w:color="000000"/>
              <w:bottom w:val="single" w:sz="0" w:space="0" w:color="000000"/>
            </w:tcBorders>
          </w:tcPr>
          <w:p w14:paraId="5347C2AF"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2B0"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2B1"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2B2"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2B3"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2B4"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2B5"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2B6" w14:textId="77777777" w:rsidR="003D27E1" w:rsidRDefault="00B475ED">
            <w:pPr>
              <w:jc w:val="right"/>
            </w:pPr>
            <w:r>
              <w:rPr>
                <w:rFonts w:ascii="Consolas" w:eastAsia="Consolas" w:hAnsi="Consolas" w:cs="Consolas"/>
                <w:sz w:val="16"/>
              </w:rPr>
              <w:t>116,355</w:t>
            </w:r>
          </w:p>
        </w:tc>
      </w:tr>
    </w:tbl>
    <w:p w14:paraId="5347C2B8" w14:textId="77777777" w:rsidR="003D27E1" w:rsidRDefault="003D27E1"/>
    <w:p w14:paraId="5347C2B9" w14:textId="77777777" w:rsidR="003D27E1" w:rsidRDefault="00B475ED">
      <w:r>
        <w:br/>
      </w:r>
    </w:p>
    <w:p w14:paraId="5347C2BA" w14:textId="77777777" w:rsidR="003D27E1" w:rsidRDefault="00B475ED">
      <w:pPr>
        <w:shd w:val="solid" w:color="B0C4DE" w:fill="auto"/>
      </w:pPr>
      <w:proofErr w:type="spellStart"/>
      <w:r>
        <w:rPr>
          <w:b/>
          <w:sz w:val="26"/>
        </w:rPr>
        <w:t>nphh</w:t>
      </w:r>
      <w:proofErr w:type="spellEnd"/>
    </w:p>
    <w:p w14:paraId="5347C2BB" w14:textId="77777777" w:rsidR="003D27E1" w:rsidRDefault="00B475ED">
      <w:pPr>
        <w:rPr>
          <w:color w:val="4682B4"/>
        </w:rPr>
      </w:pPr>
      <w:r>
        <w:rPr>
          <w:color w:val="4682B4"/>
        </w:rPr>
        <w:t>Number of People in HH</w:t>
      </w:r>
      <w:r>
        <w:rPr>
          <w:color w:val="4682B4"/>
        </w:rPr>
        <w:br/>
      </w:r>
    </w:p>
    <w:p w14:paraId="5347C2BC" w14:textId="77777777" w:rsidR="003D27E1" w:rsidRDefault="003D27E1"/>
    <w:p w14:paraId="5347C2BD" w14:textId="77777777" w:rsidR="003D27E1" w:rsidRDefault="00B475ED">
      <w:r>
        <w:t xml:space="preserve">Total number of people living in the household at the time of the </w:t>
      </w:r>
      <w:proofErr w:type="spellStart"/>
      <w:r>
        <w:t>interveiw</w:t>
      </w:r>
      <w:proofErr w:type="spellEnd"/>
      <w:r>
        <w:t>.</w:t>
      </w:r>
    </w:p>
    <w:p w14:paraId="5347C2BE" w14:textId="77777777" w:rsidR="003D27E1" w:rsidRDefault="00B475ED">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2C0" w14:textId="77777777">
        <w:tc>
          <w:tcPr>
            <w:tcW w:w="9360" w:type="dxa"/>
            <w:gridSpan w:val="6"/>
          </w:tcPr>
          <w:p w14:paraId="5347C2BF"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nphh</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Number of People in HH</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28,486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19]</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2.83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1.79           </w:t>
            </w:r>
            <w:r>
              <w:rPr>
                <w:rFonts w:ascii="Consolas" w:eastAsia="Consolas" w:hAnsi="Consolas" w:cs="Consolas"/>
                <w:sz w:val="18"/>
              </w:rPr>
              <w:br/>
            </w:r>
          </w:p>
        </w:tc>
      </w:tr>
      <w:tr w:rsidR="003D27E1" w14:paraId="5347C2C7" w14:textId="77777777">
        <w:tc>
          <w:tcPr>
            <w:tcW w:w="1560" w:type="dxa"/>
          </w:tcPr>
          <w:p w14:paraId="5347C2C1" w14:textId="77777777" w:rsidR="003D27E1" w:rsidRDefault="003D27E1"/>
        </w:tc>
        <w:tc>
          <w:tcPr>
            <w:tcW w:w="1560" w:type="dxa"/>
            <w:tcBorders>
              <w:top w:val="single" w:sz="0" w:space="0" w:color="000000"/>
              <w:bottom w:val="single" w:sz="0" w:space="0" w:color="000000"/>
            </w:tcBorders>
          </w:tcPr>
          <w:p w14:paraId="5347C2C2"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2C3"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2C4"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2C5" w14:textId="77777777" w:rsidR="003D27E1" w:rsidRDefault="00B475ED">
            <w:pPr>
              <w:jc w:val="right"/>
            </w:pPr>
            <w:r>
              <w:rPr>
                <w:rFonts w:ascii="Consolas" w:eastAsia="Consolas" w:hAnsi="Consolas" w:cs="Consolas"/>
                <w:b/>
                <w:sz w:val="18"/>
              </w:rPr>
              <w:t>Percent</w:t>
            </w:r>
          </w:p>
        </w:tc>
        <w:tc>
          <w:tcPr>
            <w:tcW w:w="1560" w:type="dxa"/>
          </w:tcPr>
          <w:p w14:paraId="5347C2C6" w14:textId="77777777" w:rsidR="003D27E1" w:rsidRDefault="003D27E1"/>
        </w:tc>
      </w:tr>
      <w:tr w:rsidR="003D27E1" w14:paraId="5347C2CE" w14:textId="77777777">
        <w:tc>
          <w:tcPr>
            <w:tcW w:w="1560" w:type="dxa"/>
            <w:tcBorders>
              <w:right w:val="nil"/>
            </w:tcBorders>
          </w:tcPr>
          <w:p w14:paraId="5347C2C8" w14:textId="77777777" w:rsidR="003D27E1" w:rsidRDefault="003D27E1"/>
        </w:tc>
        <w:tc>
          <w:tcPr>
            <w:tcW w:w="1560" w:type="dxa"/>
            <w:tcBorders>
              <w:top w:val="single" w:sz="0" w:space="0" w:color="000000"/>
              <w:left w:val="nil"/>
              <w:bottom w:val="single" w:sz="0" w:space="0" w:color="D3D3D3"/>
            </w:tcBorders>
          </w:tcPr>
          <w:p w14:paraId="5347C2C9"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C2CA" w14:textId="77777777" w:rsidR="003D27E1" w:rsidRDefault="003D27E1"/>
        </w:tc>
        <w:tc>
          <w:tcPr>
            <w:tcW w:w="1560" w:type="dxa"/>
            <w:tcBorders>
              <w:top w:val="single" w:sz="0" w:space="0" w:color="000000"/>
              <w:bottom w:val="single" w:sz="0" w:space="0" w:color="D3D3D3"/>
            </w:tcBorders>
          </w:tcPr>
          <w:p w14:paraId="5347C2CB" w14:textId="77777777" w:rsidR="003D27E1" w:rsidRDefault="00B475ED">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5347C2CC" w14:textId="77777777" w:rsidR="003D27E1" w:rsidRDefault="00B475ED">
            <w:pPr>
              <w:jc w:val="right"/>
            </w:pPr>
            <w:r>
              <w:rPr>
                <w:rFonts w:ascii="Consolas" w:eastAsia="Consolas" w:hAnsi="Consolas" w:cs="Consolas"/>
                <w:sz w:val="16"/>
              </w:rPr>
              <w:t xml:space="preserve">      0.9</w:t>
            </w:r>
          </w:p>
        </w:tc>
        <w:tc>
          <w:tcPr>
            <w:tcW w:w="1560" w:type="dxa"/>
          </w:tcPr>
          <w:p w14:paraId="5347C2CD" w14:textId="77777777" w:rsidR="003D27E1" w:rsidRDefault="003D27E1"/>
        </w:tc>
      </w:tr>
      <w:tr w:rsidR="003D27E1" w14:paraId="5347C2D5" w14:textId="77777777">
        <w:tc>
          <w:tcPr>
            <w:tcW w:w="1560" w:type="dxa"/>
            <w:tcBorders>
              <w:right w:val="nil"/>
            </w:tcBorders>
          </w:tcPr>
          <w:p w14:paraId="5347C2CF" w14:textId="77777777" w:rsidR="003D27E1" w:rsidRDefault="003D27E1"/>
        </w:tc>
        <w:tc>
          <w:tcPr>
            <w:tcW w:w="1560" w:type="dxa"/>
            <w:tcBorders>
              <w:top w:val="single" w:sz="0" w:space="0" w:color="D3D3D3"/>
              <w:left w:val="nil"/>
              <w:bottom w:val="single" w:sz="0" w:space="0" w:color="D3D3D3"/>
            </w:tcBorders>
          </w:tcPr>
          <w:p w14:paraId="5347C2D0"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2D1" w14:textId="77777777" w:rsidR="003D27E1" w:rsidRDefault="003D27E1"/>
        </w:tc>
        <w:tc>
          <w:tcPr>
            <w:tcW w:w="1560" w:type="dxa"/>
            <w:tcBorders>
              <w:top w:val="single" w:sz="0" w:space="0" w:color="D3D3D3"/>
              <w:bottom w:val="single" w:sz="0" w:space="0" w:color="D3D3D3"/>
            </w:tcBorders>
          </w:tcPr>
          <w:p w14:paraId="5347C2D2" w14:textId="77777777" w:rsidR="003D27E1" w:rsidRDefault="00B475ED">
            <w:pPr>
              <w:jc w:val="right"/>
            </w:pPr>
            <w:r>
              <w:rPr>
                <w:rFonts w:ascii="Consolas" w:eastAsia="Consolas" w:hAnsi="Consolas" w:cs="Consolas"/>
                <w:sz w:val="16"/>
              </w:rPr>
              <w:t xml:space="preserve">   451,949</w:t>
            </w:r>
          </w:p>
        </w:tc>
        <w:tc>
          <w:tcPr>
            <w:tcW w:w="1560" w:type="dxa"/>
            <w:tcBorders>
              <w:top w:val="single" w:sz="0" w:space="0" w:color="D3D3D3"/>
              <w:bottom w:val="single" w:sz="0" w:space="0" w:color="D3D3D3"/>
            </w:tcBorders>
          </w:tcPr>
          <w:p w14:paraId="5347C2D3" w14:textId="77777777" w:rsidR="003D27E1" w:rsidRDefault="00B475ED">
            <w:pPr>
              <w:jc w:val="right"/>
            </w:pPr>
            <w:r>
              <w:rPr>
                <w:rFonts w:ascii="Consolas" w:eastAsia="Consolas" w:hAnsi="Consolas" w:cs="Consolas"/>
                <w:sz w:val="16"/>
              </w:rPr>
              <w:t xml:space="preserve">     14.7</w:t>
            </w:r>
          </w:p>
        </w:tc>
        <w:tc>
          <w:tcPr>
            <w:tcW w:w="1560" w:type="dxa"/>
          </w:tcPr>
          <w:p w14:paraId="5347C2D4" w14:textId="77777777" w:rsidR="003D27E1" w:rsidRDefault="003D27E1"/>
        </w:tc>
      </w:tr>
      <w:tr w:rsidR="003D27E1" w14:paraId="5347C2DC" w14:textId="77777777">
        <w:tc>
          <w:tcPr>
            <w:tcW w:w="1560" w:type="dxa"/>
            <w:tcBorders>
              <w:right w:val="nil"/>
            </w:tcBorders>
          </w:tcPr>
          <w:p w14:paraId="5347C2D6" w14:textId="77777777" w:rsidR="003D27E1" w:rsidRDefault="003D27E1"/>
        </w:tc>
        <w:tc>
          <w:tcPr>
            <w:tcW w:w="1560" w:type="dxa"/>
            <w:tcBorders>
              <w:top w:val="single" w:sz="0" w:space="0" w:color="D3D3D3"/>
              <w:left w:val="nil"/>
              <w:bottom w:val="single" w:sz="0" w:space="0" w:color="D3D3D3"/>
            </w:tcBorders>
          </w:tcPr>
          <w:p w14:paraId="5347C2D7"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2D8" w14:textId="77777777" w:rsidR="003D27E1" w:rsidRDefault="003D27E1"/>
        </w:tc>
        <w:tc>
          <w:tcPr>
            <w:tcW w:w="1560" w:type="dxa"/>
            <w:tcBorders>
              <w:top w:val="single" w:sz="0" w:space="0" w:color="D3D3D3"/>
              <w:bottom w:val="single" w:sz="0" w:space="0" w:color="D3D3D3"/>
            </w:tcBorders>
          </w:tcPr>
          <w:p w14:paraId="5347C2D9" w14:textId="77777777" w:rsidR="003D27E1" w:rsidRDefault="00B475ED">
            <w:pPr>
              <w:jc w:val="right"/>
            </w:pPr>
            <w:r>
              <w:rPr>
                <w:rFonts w:ascii="Consolas" w:eastAsia="Consolas" w:hAnsi="Consolas" w:cs="Consolas"/>
                <w:sz w:val="16"/>
              </w:rPr>
              <w:t xml:space="preserve">   991,516</w:t>
            </w:r>
          </w:p>
        </w:tc>
        <w:tc>
          <w:tcPr>
            <w:tcW w:w="1560" w:type="dxa"/>
            <w:tcBorders>
              <w:top w:val="single" w:sz="0" w:space="0" w:color="D3D3D3"/>
              <w:bottom w:val="single" w:sz="0" w:space="0" w:color="D3D3D3"/>
            </w:tcBorders>
          </w:tcPr>
          <w:p w14:paraId="5347C2DA" w14:textId="77777777" w:rsidR="003D27E1" w:rsidRDefault="00B475ED">
            <w:pPr>
              <w:jc w:val="right"/>
            </w:pPr>
            <w:r>
              <w:rPr>
                <w:rFonts w:ascii="Consolas" w:eastAsia="Consolas" w:hAnsi="Consolas" w:cs="Consolas"/>
                <w:sz w:val="16"/>
              </w:rPr>
              <w:t xml:space="preserve">     32.1</w:t>
            </w:r>
          </w:p>
        </w:tc>
        <w:tc>
          <w:tcPr>
            <w:tcW w:w="1560" w:type="dxa"/>
          </w:tcPr>
          <w:p w14:paraId="5347C2DB" w14:textId="77777777" w:rsidR="003D27E1" w:rsidRDefault="003D27E1"/>
        </w:tc>
      </w:tr>
      <w:tr w:rsidR="003D27E1" w14:paraId="5347C2E3" w14:textId="77777777">
        <w:tc>
          <w:tcPr>
            <w:tcW w:w="1560" w:type="dxa"/>
            <w:tcBorders>
              <w:right w:val="nil"/>
            </w:tcBorders>
          </w:tcPr>
          <w:p w14:paraId="5347C2DD" w14:textId="77777777" w:rsidR="003D27E1" w:rsidRDefault="003D27E1"/>
        </w:tc>
        <w:tc>
          <w:tcPr>
            <w:tcW w:w="1560" w:type="dxa"/>
            <w:tcBorders>
              <w:top w:val="single" w:sz="0" w:space="0" w:color="D3D3D3"/>
              <w:left w:val="nil"/>
              <w:bottom w:val="single" w:sz="0" w:space="0" w:color="D3D3D3"/>
            </w:tcBorders>
          </w:tcPr>
          <w:p w14:paraId="5347C2DE"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C2DF" w14:textId="77777777" w:rsidR="003D27E1" w:rsidRDefault="003D27E1"/>
        </w:tc>
        <w:tc>
          <w:tcPr>
            <w:tcW w:w="1560" w:type="dxa"/>
            <w:tcBorders>
              <w:top w:val="single" w:sz="0" w:space="0" w:color="D3D3D3"/>
              <w:bottom w:val="single" w:sz="0" w:space="0" w:color="D3D3D3"/>
            </w:tcBorders>
          </w:tcPr>
          <w:p w14:paraId="5347C2E0" w14:textId="77777777" w:rsidR="003D27E1" w:rsidRDefault="00B475ED">
            <w:pPr>
              <w:jc w:val="right"/>
            </w:pPr>
            <w:r>
              <w:rPr>
                <w:rFonts w:ascii="Consolas" w:eastAsia="Consolas" w:hAnsi="Consolas" w:cs="Consolas"/>
                <w:sz w:val="16"/>
              </w:rPr>
              <w:t xml:space="preserve">   576,062</w:t>
            </w:r>
          </w:p>
        </w:tc>
        <w:tc>
          <w:tcPr>
            <w:tcW w:w="1560" w:type="dxa"/>
            <w:tcBorders>
              <w:top w:val="single" w:sz="0" w:space="0" w:color="D3D3D3"/>
              <w:bottom w:val="single" w:sz="0" w:space="0" w:color="D3D3D3"/>
            </w:tcBorders>
          </w:tcPr>
          <w:p w14:paraId="5347C2E1" w14:textId="77777777" w:rsidR="003D27E1" w:rsidRDefault="00B475ED">
            <w:pPr>
              <w:jc w:val="right"/>
            </w:pPr>
            <w:r>
              <w:rPr>
                <w:rFonts w:ascii="Consolas" w:eastAsia="Consolas" w:hAnsi="Consolas" w:cs="Consolas"/>
                <w:sz w:val="16"/>
              </w:rPr>
              <w:t xml:space="preserve">     18.7</w:t>
            </w:r>
          </w:p>
        </w:tc>
        <w:tc>
          <w:tcPr>
            <w:tcW w:w="1560" w:type="dxa"/>
          </w:tcPr>
          <w:p w14:paraId="5347C2E2" w14:textId="77777777" w:rsidR="003D27E1" w:rsidRDefault="003D27E1"/>
        </w:tc>
      </w:tr>
      <w:tr w:rsidR="003D27E1" w14:paraId="5347C2EA" w14:textId="77777777">
        <w:tc>
          <w:tcPr>
            <w:tcW w:w="1560" w:type="dxa"/>
            <w:tcBorders>
              <w:right w:val="nil"/>
            </w:tcBorders>
          </w:tcPr>
          <w:p w14:paraId="5347C2E4" w14:textId="77777777" w:rsidR="003D27E1" w:rsidRDefault="003D27E1"/>
        </w:tc>
        <w:tc>
          <w:tcPr>
            <w:tcW w:w="1560" w:type="dxa"/>
            <w:tcBorders>
              <w:top w:val="single" w:sz="0" w:space="0" w:color="D3D3D3"/>
              <w:left w:val="nil"/>
              <w:bottom w:val="single" w:sz="0" w:space="0" w:color="D3D3D3"/>
            </w:tcBorders>
          </w:tcPr>
          <w:p w14:paraId="5347C2E5"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C2E6" w14:textId="77777777" w:rsidR="003D27E1" w:rsidRDefault="003D27E1"/>
        </w:tc>
        <w:tc>
          <w:tcPr>
            <w:tcW w:w="1560" w:type="dxa"/>
            <w:tcBorders>
              <w:top w:val="single" w:sz="0" w:space="0" w:color="D3D3D3"/>
              <w:bottom w:val="single" w:sz="0" w:space="0" w:color="D3D3D3"/>
            </w:tcBorders>
          </w:tcPr>
          <w:p w14:paraId="5347C2E7" w14:textId="77777777" w:rsidR="003D27E1" w:rsidRDefault="00B475ED">
            <w:pPr>
              <w:jc w:val="right"/>
            </w:pPr>
            <w:r>
              <w:rPr>
                <w:rFonts w:ascii="Consolas" w:eastAsia="Consolas" w:hAnsi="Consolas" w:cs="Consolas"/>
                <w:sz w:val="16"/>
              </w:rPr>
              <w:t xml:space="preserve">   636,043</w:t>
            </w:r>
          </w:p>
        </w:tc>
        <w:tc>
          <w:tcPr>
            <w:tcW w:w="1560" w:type="dxa"/>
            <w:tcBorders>
              <w:top w:val="single" w:sz="0" w:space="0" w:color="D3D3D3"/>
              <w:bottom w:val="single" w:sz="0" w:space="0" w:color="D3D3D3"/>
            </w:tcBorders>
          </w:tcPr>
          <w:p w14:paraId="5347C2E8" w14:textId="77777777" w:rsidR="003D27E1" w:rsidRDefault="00B475ED">
            <w:pPr>
              <w:jc w:val="right"/>
            </w:pPr>
            <w:r>
              <w:rPr>
                <w:rFonts w:ascii="Consolas" w:eastAsia="Consolas" w:hAnsi="Consolas" w:cs="Consolas"/>
                <w:sz w:val="16"/>
              </w:rPr>
              <w:t xml:space="preserve">     20.6</w:t>
            </w:r>
          </w:p>
        </w:tc>
        <w:tc>
          <w:tcPr>
            <w:tcW w:w="1560" w:type="dxa"/>
          </w:tcPr>
          <w:p w14:paraId="5347C2E9" w14:textId="77777777" w:rsidR="003D27E1" w:rsidRDefault="003D27E1"/>
        </w:tc>
      </w:tr>
      <w:tr w:rsidR="003D27E1" w14:paraId="5347C2F1" w14:textId="77777777">
        <w:tc>
          <w:tcPr>
            <w:tcW w:w="1560" w:type="dxa"/>
            <w:tcBorders>
              <w:right w:val="nil"/>
            </w:tcBorders>
          </w:tcPr>
          <w:p w14:paraId="5347C2EB" w14:textId="77777777" w:rsidR="003D27E1" w:rsidRDefault="003D27E1"/>
        </w:tc>
        <w:tc>
          <w:tcPr>
            <w:tcW w:w="1560" w:type="dxa"/>
            <w:tcBorders>
              <w:top w:val="single" w:sz="0" w:space="0" w:color="D3D3D3"/>
              <w:left w:val="nil"/>
              <w:bottom w:val="single" w:sz="0" w:space="0" w:color="D3D3D3"/>
            </w:tcBorders>
          </w:tcPr>
          <w:p w14:paraId="5347C2EC"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C2ED" w14:textId="77777777" w:rsidR="003D27E1" w:rsidRDefault="003D27E1"/>
        </w:tc>
        <w:tc>
          <w:tcPr>
            <w:tcW w:w="1560" w:type="dxa"/>
            <w:tcBorders>
              <w:top w:val="single" w:sz="0" w:space="0" w:color="D3D3D3"/>
              <w:bottom w:val="single" w:sz="0" w:space="0" w:color="D3D3D3"/>
            </w:tcBorders>
          </w:tcPr>
          <w:p w14:paraId="5347C2EE" w14:textId="77777777" w:rsidR="003D27E1" w:rsidRDefault="00B475ED">
            <w:pPr>
              <w:jc w:val="right"/>
            </w:pPr>
            <w:r>
              <w:rPr>
                <w:rFonts w:ascii="Consolas" w:eastAsia="Consolas" w:hAnsi="Consolas" w:cs="Consolas"/>
                <w:sz w:val="16"/>
              </w:rPr>
              <w:t xml:space="preserve">   261,126</w:t>
            </w:r>
          </w:p>
        </w:tc>
        <w:tc>
          <w:tcPr>
            <w:tcW w:w="1560" w:type="dxa"/>
            <w:tcBorders>
              <w:top w:val="single" w:sz="0" w:space="0" w:color="D3D3D3"/>
              <w:bottom w:val="single" w:sz="0" w:space="0" w:color="D3D3D3"/>
            </w:tcBorders>
          </w:tcPr>
          <w:p w14:paraId="5347C2EF" w14:textId="77777777" w:rsidR="003D27E1" w:rsidRDefault="00B475ED">
            <w:pPr>
              <w:jc w:val="right"/>
            </w:pPr>
            <w:r>
              <w:rPr>
                <w:rFonts w:ascii="Consolas" w:eastAsia="Consolas" w:hAnsi="Consolas" w:cs="Consolas"/>
                <w:sz w:val="16"/>
              </w:rPr>
              <w:t xml:space="preserve">      8.5</w:t>
            </w:r>
          </w:p>
        </w:tc>
        <w:tc>
          <w:tcPr>
            <w:tcW w:w="1560" w:type="dxa"/>
          </w:tcPr>
          <w:p w14:paraId="5347C2F0" w14:textId="77777777" w:rsidR="003D27E1" w:rsidRDefault="003D27E1"/>
        </w:tc>
      </w:tr>
      <w:tr w:rsidR="003D27E1" w14:paraId="5347C2F8" w14:textId="77777777">
        <w:tc>
          <w:tcPr>
            <w:tcW w:w="1560" w:type="dxa"/>
            <w:tcBorders>
              <w:right w:val="nil"/>
            </w:tcBorders>
          </w:tcPr>
          <w:p w14:paraId="5347C2F2" w14:textId="77777777" w:rsidR="003D27E1" w:rsidRDefault="003D27E1"/>
        </w:tc>
        <w:tc>
          <w:tcPr>
            <w:tcW w:w="1560" w:type="dxa"/>
            <w:tcBorders>
              <w:top w:val="single" w:sz="0" w:space="0" w:color="D3D3D3"/>
              <w:left w:val="nil"/>
              <w:bottom w:val="single" w:sz="0" w:space="0" w:color="D3D3D3"/>
            </w:tcBorders>
          </w:tcPr>
          <w:p w14:paraId="5347C2F3"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C2F4" w14:textId="77777777" w:rsidR="003D27E1" w:rsidRDefault="003D27E1"/>
        </w:tc>
        <w:tc>
          <w:tcPr>
            <w:tcW w:w="1560" w:type="dxa"/>
            <w:tcBorders>
              <w:top w:val="single" w:sz="0" w:space="0" w:color="D3D3D3"/>
              <w:bottom w:val="single" w:sz="0" w:space="0" w:color="D3D3D3"/>
            </w:tcBorders>
          </w:tcPr>
          <w:p w14:paraId="5347C2F5" w14:textId="77777777" w:rsidR="003D27E1" w:rsidRDefault="00B475ED">
            <w:pPr>
              <w:jc w:val="right"/>
            </w:pPr>
            <w:r>
              <w:rPr>
                <w:rFonts w:ascii="Consolas" w:eastAsia="Consolas" w:hAnsi="Consolas" w:cs="Consolas"/>
                <w:sz w:val="16"/>
              </w:rPr>
              <w:t xml:space="preserve">    85,795</w:t>
            </w:r>
          </w:p>
        </w:tc>
        <w:tc>
          <w:tcPr>
            <w:tcW w:w="1560" w:type="dxa"/>
            <w:tcBorders>
              <w:top w:val="single" w:sz="0" w:space="0" w:color="D3D3D3"/>
              <w:bottom w:val="single" w:sz="0" w:space="0" w:color="D3D3D3"/>
            </w:tcBorders>
          </w:tcPr>
          <w:p w14:paraId="5347C2F6" w14:textId="77777777" w:rsidR="003D27E1" w:rsidRDefault="00B475ED">
            <w:pPr>
              <w:jc w:val="right"/>
            </w:pPr>
            <w:r>
              <w:rPr>
                <w:rFonts w:ascii="Consolas" w:eastAsia="Consolas" w:hAnsi="Consolas" w:cs="Consolas"/>
                <w:sz w:val="16"/>
              </w:rPr>
              <w:t xml:space="preserve">      2.8</w:t>
            </w:r>
          </w:p>
        </w:tc>
        <w:tc>
          <w:tcPr>
            <w:tcW w:w="1560" w:type="dxa"/>
          </w:tcPr>
          <w:p w14:paraId="5347C2F7" w14:textId="77777777" w:rsidR="003D27E1" w:rsidRDefault="003D27E1"/>
        </w:tc>
      </w:tr>
      <w:tr w:rsidR="003D27E1" w14:paraId="5347C2FF" w14:textId="77777777">
        <w:tc>
          <w:tcPr>
            <w:tcW w:w="1560" w:type="dxa"/>
            <w:tcBorders>
              <w:right w:val="nil"/>
            </w:tcBorders>
          </w:tcPr>
          <w:p w14:paraId="5347C2F9" w14:textId="77777777" w:rsidR="003D27E1" w:rsidRDefault="003D27E1"/>
        </w:tc>
        <w:tc>
          <w:tcPr>
            <w:tcW w:w="1560" w:type="dxa"/>
            <w:tcBorders>
              <w:top w:val="single" w:sz="0" w:space="0" w:color="D3D3D3"/>
              <w:left w:val="nil"/>
              <w:bottom w:val="single" w:sz="0" w:space="0" w:color="D3D3D3"/>
            </w:tcBorders>
          </w:tcPr>
          <w:p w14:paraId="5347C2FA" w14:textId="77777777" w:rsidR="003D27E1" w:rsidRDefault="00B475ED">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5347C2FB" w14:textId="77777777" w:rsidR="003D27E1" w:rsidRDefault="003D27E1"/>
        </w:tc>
        <w:tc>
          <w:tcPr>
            <w:tcW w:w="1560" w:type="dxa"/>
            <w:tcBorders>
              <w:top w:val="single" w:sz="0" w:space="0" w:color="D3D3D3"/>
              <w:bottom w:val="single" w:sz="0" w:space="0" w:color="D3D3D3"/>
            </w:tcBorders>
          </w:tcPr>
          <w:p w14:paraId="5347C2FC" w14:textId="77777777" w:rsidR="003D27E1" w:rsidRDefault="00B475ED">
            <w:pPr>
              <w:jc w:val="right"/>
            </w:pPr>
            <w:r>
              <w:rPr>
                <w:rFonts w:ascii="Consolas" w:eastAsia="Consolas" w:hAnsi="Consolas" w:cs="Consolas"/>
                <w:sz w:val="16"/>
              </w:rPr>
              <w:t xml:space="preserve">    30,490</w:t>
            </w:r>
          </w:p>
        </w:tc>
        <w:tc>
          <w:tcPr>
            <w:tcW w:w="1560" w:type="dxa"/>
            <w:tcBorders>
              <w:top w:val="single" w:sz="0" w:space="0" w:color="D3D3D3"/>
              <w:bottom w:val="single" w:sz="0" w:space="0" w:color="D3D3D3"/>
            </w:tcBorders>
          </w:tcPr>
          <w:p w14:paraId="5347C2FD" w14:textId="77777777" w:rsidR="003D27E1" w:rsidRDefault="00B475ED">
            <w:pPr>
              <w:jc w:val="right"/>
            </w:pPr>
            <w:r>
              <w:rPr>
                <w:rFonts w:ascii="Consolas" w:eastAsia="Consolas" w:hAnsi="Consolas" w:cs="Consolas"/>
                <w:sz w:val="16"/>
              </w:rPr>
              <w:t xml:space="preserve">      1.0</w:t>
            </w:r>
          </w:p>
        </w:tc>
        <w:tc>
          <w:tcPr>
            <w:tcW w:w="1560" w:type="dxa"/>
          </w:tcPr>
          <w:p w14:paraId="5347C2FE" w14:textId="77777777" w:rsidR="003D27E1" w:rsidRDefault="003D27E1"/>
        </w:tc>
      </w:tr>
      <w:tr w:rsidR="003D27E1" w14:paraId="5347C306" w14:textId="77777777">
        <w:tc>
          <w:tcPr>
            <w:tcW w:w="1560" w:type="dxa"/>
            <w:tcBorders>
              <w:right w:val="nil"/>
            </w:tcBorders>
          </w:tcPr>
          <w:p w14:paraId="5347C300" w14:textId="77777777" w:rsidR="003D27E1" w:rsidRDefault="003D27E1"/>
        </w:tc>
        <w:tc>
          <w:tcPr>
            <w:tcW w:w="1560" w:type="dxa"/>
            <w:tcBorders>
              <w:top w:val="single" w:sz="0" w:space="0" w:color="D3D3D3"/>
              <w:left w:val="nil"/>
              <w:bottom w:val="single" w:sz="0" w:space="0" w:color="D3D3D3"/>
            </w:tcBorders>
          </w:tcPr>
          <w:p w14:paraId="5347C301"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C302" w14:textId="77777777" w:rsidR="003D27E1" w:rsidRDefault="003D27E1"/>
        </w:tc>
        <w:tc>
          <w:tcPr>
            <w:tcW w:w="1560" w:type="dxa"/>
            <w:tcBorders>
              <w:top w:val="single" w:sz="0" w:space="0" w:color="D3D3D3"/>
              <w:bottom w:val="single" w:sz="0" w:space="0" w:color="D3D3D3"/>
            </w:tcBorders>
          </w:tcPr>
          <w:p w14:paraId="5347C303" w14:textId="77777777" w:rsidR="003D27E1" w:rsidRDefault="00B475ED">
            <w:pPr>
              <w:jc w:val="right"/>
            </w:pPr>
            <w:r>
              <w:rPr>
                <w:rFonts w:ascii="Consolas" w:eastAsia="Consolas" w:hAnsi="Consolas" w:cs="Consolas"/>
                <w:sz w:val="16"/>
              </w:rPr>
              <w:t xml:space="preserve">    12,011</w:t>
            </w:r>
          </w:p>
        </w:tc>
        <w:tc>
          <w:tcPr>
            <w:tcW w:w="1560" w:type="dxa"/>
            <w:tcBorders>
              <w:top w:val="single" w:sz="0" w:space="0" w:color="D3D3D3"/>
              <w:bottom w:val="single" w:sz="0" w:space="0" w:color="D3D3D3"/>
            </w:tcBorders>
          </w:tcPr>
          <w:p w14:paraId="5347C304" w14:textId="77777777" w:rsidR="003D27E1" w:rsidRDefault="00B475ED">
            <w:pPr>
              <w:jc w:val="right"/>
            </w:pPr>
            <w:r>
              <w:rPr>
                <w:rFonts w:ascii="Consolas" w:eastAsia="Consolas" w:hAnsi="Consolas" w:cs="Consolas"/>
                <w:sz w:val="16"/>
              </w:rPr>
              <w:t xml:space="preserve">      0.4</w:t>
            </w:r>
          </w:p>
        </w:tc>
        <w:tc>
          <w:tcPr>
            <w:tcW w:w="1560" w:type="dxa"/>
          </w:tcPr>
          <w:p w14:paraId="5347C305" w14:textId="77777777" w:rsidR="003D27E1" w:rsidRDefault="003D27E1"/>
        </w:tc>
      </w:tr>
      <w:tr w:rsidR="003D27E1" w14:paraId="5347C30D" w14:textId="77777777">
        <w:tc>
          <w:tcPr>
            <w:tcW w:w="1560" w:type="dxa"/>
            <w:tcBorders>
              <w:right w:val="nil"/>
            </w:tcBorders>
          </w:tcPr>
          <w:p w14:paraId="5347C307" w14:textId="77777777" w:rsidR="003D27E1" w:rsidRDefault="003D27E1"/>
        </w:tc>
        <w:tc>
          <w:tcPr>
            <w:tcW w:w="1560" w:type="dxa"/>
            <w:tcBorders>
              <w:top w:val="single" w:sz="0" w:space="0" w:color="D3D3D3"/>
              <w:left w:val="nil"/>
              <w:bottom w:val="single" w:sz="0" w:space="0" w:color="D3D3D3"/>
            </w:tcBorders>
          </w:tcPr>
          <w:p w14:paraId="5347C308" w14:textId="77777777" w:rsidR="003D27E1" w:rsidRDefault="00B475ED">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5347C309" w14:textId="77777777" w:rsidR="003D27E1" w:rsidRDefault="003D27E1"/>
        </w:tc>
        <w:tc>
          <w:tcPr>
            <w:tcW w:w="1560" w:type="dxa"/>
            <w:tcBorders>
              <w:top w:val="single" w:sz="0" w:space="0" w:color="D3D3D3"/>
              <w:bottom w:val="single" w:sz="0" w:space="0" w:color="D3D3D3"/>
            </w:tcBorders>
          </w:tcPr>
          <w:p w14:paraId="5347C30A" w14:textId="77777777" w:rsidR="003D27E1" w:rsidRDefault="00B475ED">
            <w:pPr>
              <w:jc w:val="right"/>
            </w:pPr>
            <w:r>
              <w:rPr>
                <w:rFonts w:ascii="Consolas" w:eastAsia="Consolas" w:hAnsi="Consolas" w:cs="Consolas"/>
                <w:sz w:val="16"/>
              </w:rPr>
              <w:t xml:space="preserve">     5,383</w:t>
            </w:r>
          </w:p>
        </w:tc>
        <w:tc>
          <w:tcPr>
            <w:tcW w:w="1560" w:type="dxa"/>
            <w:tcBorders>
              <w:top w:val="single" w:sz="0" w:space="0" w:color="D3D3D3"/>
              <w:bottom w:val="single" w:sz="0" w:space="0" w:color="D3D3D3"/>
            </w:tcBorders>
          </w:tcPr>
          <w:p w14:paraId="5347C30B" w14:textId="77777777" w:rsidR="003D27E1" w:rsidRDefault="00B475ED">
            <w:pPr>
              <w:jc w:val="right"/>
            </w:pPr>
            <w:r>
              <w:rPr>
                <w:rFonts w:ascii="Consolas" w:eastAsia="Consolas" w:hAnsi="Consolas" w:cs="Consolas"/>
                <w:sz w:val="16"/>
              </w:rPr>
              <w:t xml:space="preserve">      0.2</w:t>
            </w:r>
          </w:p>
        </w:tc>
        <w:tc>
          <w:tcPr>
            <w:tcW w:w="1560" w:type="dxa"/>
          </w:tcPr>
          <w:p w14:paraId="5347C30C" w14:textId="77777777" w:rsidR="003D27E1" w:rsidRDefault="003D27E1"/>
        </w:tc>
      </w:tr>
      <w:tr w:rsidR="003D27E1" w14:paraId="5347C314" w14:textId="77777777">
        <w:tc>
          <w:tcPr>
            <w:tcW w:w="1560" w:type="dxa"/>
            <w:tcBorders>
              <w:right w:val="nil"/>
            </w:tcBorders>
          </w:tcPr>
          <w:p w14:paraId="5347C30E" w14:textId="77777777" w:rsidR="003D27E1" w:rsidRDefault="003D27E1"/>
        </w:tc>
        <w:tc>
          <w:tcPr>
            <w:tcW w:w="1560" w:type="dxa"/>
            <w:tcBorders>
              <w:top w:val="single" w:sz="0" w:space="0" w:color="D3D3D3"/>
              <w:left w:val="nil"/>
              <w:bottom w:val="single" w:sz="0" w:space="0" w:color="D3D3D3"/>
            </w:tcBorders>
          </w:tcPr>
          <w:p w14:paraId="5347C30F" w14:textId="77777777" w:rsidR="003D27E1" w:rsidRDefault="00B475ED">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5347C310" w14:textId="77777777" w:rsidR="003D27E1" w:rsidRDefault="003D27E1"/>
        </w:tc>
        <w:tc>
          <w:tcPr>
            <w:tcW w:w="1560" w:type="dxa"/>
            <w:tcBorders>
              <w:top w:val="single" w:sz="0" w:space="0" w:color="D3D3D3"/>
              <w:bottom w:val="single" w:sz="0" w:space="0" w:color="D3D3D3"/>
            </w:tcBorders>
          </w:tcPr>
          <w:p w14:paraId="5347C311" w14:textId="77777777" w:rsidR="003D27E1" w:rsidRDefault="00B475ED">
            <w:pPr>
              <w:jc w:val="right"/>
            </w:pPr>
            <w:r>
              <w:rPr>
                <w:rFonts w:ascii="Consolas" w:eastAsia="Consolas" w:hAnsi="Consolas" w:cs="Consolas"/>
                <w:sz w:val="16"/>
              </w:rPr>
              <w:t xml:space="preserve">     2,636</w:t>
            </w:r>
          </w:p>
        </w:tc>
        <w:tc>
          <w:tcPr>
            <w:tcW w:w="1560" w:type="dxa"/>
            <w:tcBorders>
              <w:top w:val="single" w:sz="0" w:space="0" w:color="D3D3D3"/>
              <w:bottom w:val="single" w:sz="0" w:space="0" w:color="D3D3D3"/>
            </w:tcBorders>
          </w:tcPr>
          <w:p w14:paraId="5347C312" w14:textId="77777777" w:rsidR="003D27E1" w:rsidRDefault="00B475ED">
            <w:pPr>
              <w:jc w:val="right"/>
            </w:pPr>
            <w:r>
              <w:rPr>
                <w:rFonts w:ascii="Consolas" w:eastAsia="Consolas" w:hAnsi="Consolas" w:cs="Consolas"/>
                <w:sz w:val="16"/>
              </w:rPr>
              <w:t xml:space="preserve">      0.1</w:t>
            </w:r>
          </w:p>
        </w:tc>
        <w:tc>
          <w:tcPr>
            <w:tcW w:w="1560" w:type="dxa"/>
          </w:tcPr>
          <w:p w14:paraId="5347C313" w14:textId="77777777" w:rsidR="003D27E1" w:rsidRDefault="003D27E1"/>
        </w:tc>
      </w:tr>
      <w:tr w:rsidR="003D27E1" w14:paraId="5347C31B" w14:textId="77777777">
        <w:tc>
          <w:tcPr>
            <w:tcW w:w="1560" w:type="dxa"/>
            <w:tcBorders>
              <w:right w:val="nil"/>
            </w:tcBorders>
          </w:tcPr>
          <w:p w14:paraId="5347C315" w14:textId="77777777" w:rsidR="003D27E1" w:rsidRDefault="003D27E1"/>
        </w:tc>
        <w:tc>
          <w:tcPr>
            <w:tcW w:w="1560" w:type="dxa"/>
            <w:tcBorders>
              <w:top w:val="single" w:sz="0" w:space="0" w:color="D3D3D3"/>
              <w:left w:val="nil"/>
              <w:bottom w:val="single" w:sz="0" w:space="0" w:color="D3D3D3"/>
            </w:tcBorders>
          </w:tcPr>
          <w:p w14:paraId="5347C316" w14:textId="77777777" w:rsidR="003D27E1" w:rsidRDefault="00B475ED">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5347C317" w14:textId="77777777" w:rsidR="003D27E1" w:rsidRDefault="003D27E1"/>
        </w:tc>
        <w:tc>
          <w:tcPr>
            <w:tcW w:w="1560" w:type="dxa"/>
            <w:tcBorders>
              <w:top w:val="single" w:sz="0" w:space="0" w:color="D3D3D3"/>
              <w:bottom w:val="single" w:sz="0" w:space="0" w:color="D3D3D3"/>
            </w:tcBorders>
          </w:tcPr>
          <w:p w14:paraId="5347C318" w14:textId="77777777" w:rsidR="003D27E1" w:rsidRDefault="00B475ED">
            <w:pPr>
              <w:jc w:val="right"/>
            </w:pPr>
            <w:r>
              <w:rPr>
                <w:rFonts w:ascii="Consolas" w:eastAsia="Consolas" w:hAnsi="Consolas" w:cs="Consolas"/>
                <w:sz w:val="16"/>
              </w:rPr>
              <w:t xml:space="preserve">     1,202</w:t>
            </w:r>
          </w:p>
        </w:tc>
        <w:tc>
          <w:tcPr>
            <w:tcW w:w="1560" w:type="dxa"/>
            <w:tcBorders>
              <w:top w:val="single" w:sz="0" w:space="0" w:color="D3D3D3"/>
              <w:bottom w:val="single" w:sz="0" w:space="0" w:color="D3D3D3"/>
            </w:tcBorders>
          </w:tcPr>
          <w:p w14:paraId="5347C319" w14:textId="77777777" w:rsidR="003D27E1" w:rsidRDefault="00B475ED">
            <w:pPr>
              <w:jc w:val="right"/>
            </w:pPr>
            <w:r>
              <w:rPr>
                <w:rFonts w:ascii="Consolas" w:eastAsia="Consolas" w:hAnsi="Consolas" w:cs="Consolas"/>
                <w:sz w:val="16"/>
              </w:rPr>
              <w:t xml:space="preserve">      0.0</w:t>
            </w:r>
          </w:p>
        </w:tc>
        <w:tc>
          <w:tcPr>
            <w:tcW w:w="1560" w:type="dxa"/>
          </w:tcPr>
          <w:p w14:paraId="5347C31A" w14:textId="77777777" w:rsidR="003D27E1" w:rsidRDefault="003D27E1"/>
        </w:tc>
      </w:tr>
      <w:tr w:rsidR="003D27E1" w14:paraId="5347C322" w14:textId="77777777">
        <w:tc>
          <w:tcPr>
            <w:tcW w:w="1560" w:type="dxa"/>
            <w:tcBorders>
              <w:right w:val="nil"/>
            </w:tcBorders>
          </w:tcPr>
          <w:p w14:paraId="5347C31C" w14:textId="77777777" w:rsidR="003D27E1" w:rsidRDefault="003D27E1"/>
        </w:tc>
        <w:tc>
          <w:tcPr>
            <w:tcW w:w="1560" w:type="dxa"/>
            <w:tcBorders>
              <w:top w:val="single" w:sz="0" w:space="0" w:color="D3D3D3"/>
              <w:left w:val="nil"/>
              <w:bottom w:val="single" w:sz="0" w:space="0" w:color="D3D3D3"/>
            </w:tcBorders>
          </w:tcPr>
          <w:p w14:paraId="5347C31D" w14:textId="77777777" w:rsidR="003D27E1" w:rsidRDefault="00B475ED">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5347C31E" w14:textId="77777777" w:rsidR="003D27E1" w:rsidRDefault="003D27E1"/>
        </w:tc>
        <w:tc>
          <w:tcPr>
            <w:tcW w:w="1560" w:type="dxa"/>
            <w:tcBorders>
              <w:top w:val="single" w:sz="0" w:space="0" w:color="D3D3D3"/>
              <w:bottom w:val="single" w:sz="0" w:space="0" w:color="D3D3D3"/>
            </w:tcBorders>
          </w:tcPr>
          <w:p w14:paraId="5347C31F" w14:textId="77777777" w:rsidR="003D27E1" w:rsidRDefault="00B475ED">
            <w:pPr>
              <w:jc w:val="right"/>
            </w:pPr>
            <w:r>
              <w:rPr>
                <w:rFonts w:ascii="Consolas" w:eastAsia="Consolas" w:hAnsi="Consolas" w:cs="Consolas"/>
                <w:sz w:val="16"/>
              </w:rPr>
              <w:t xml:space="preserve">       714</w:t>
            </w:r>
          </w:p>
        </w:tc>
        <w:tc>
          <w:tcPr>
            <w:tcW w:w="1560" w:type="dxa"/>
            <w:tcBorders>
              <w:top w:val="single" w:sz="0" w:space="0" w:color="D3D3D3"/>
              <w:bottom w:val="single" w:sz="0" w:space="0" w:color="D3D3D3"/>
            </w:tcBorders>
          </w:tcPr>
          <w:p w14:paraId="5347C320" w14:textId="77777777" w:rsidR="003D27E1" w:rsidRDefault="00B475ED">
            <w:pPr>
              <w:jc w:val="right"/>
            </w:pPr>
            <w:r>
              <w:rPr>
                <w:rFonts w:ascii="Consolas" w:eastAsia="Consolas" w:hAnsi="Consolas" w:cs="Consolas"/>
                <w:sz w:val="16"/>
              </w:rPr>
              <w:t xml:space="preserve">      0.0</w:t>
            </w:r>
          </w:p>
        </w:tc>
        <w:tc>
          <w:tcPr>
            <w:tcW w:w="1560" w:type="dxa"/>
          </w:tcPr>
          <w:p w14:paraId="5347C321" w14:textId="77777777" w:rsidR="003D27E1" w:rsidRDefault="003D27E1"/>
        </w:tc>
      </w:tr>
      <w:tr w:rsidR="003D27E1" w14:paraId="5347C329" w14:textId="77777777">
        <w:tc>
          <w:tcPr>
            <w:tcW w:w="1560" w:type="dxa"/>
            <w:tcBorders>
              <w:right w:val="nil"/>
            </w:tcBorders>
          </w:tcPr>
          <w:p w14:paraId="5347C323" w14:textId="77777777" w:rsidR="003D27E1" w:rsidRDefault="003D27E1"/>
        </w:tc>
        <w:tc>
          <w:tcPr>
            <w:tcW w:w="1560" w:type="dxa"/>
            <w:tcBorders>
              <w:top w:val="single" w:sz="0" w:space="0" w:color="D3D3D3"/>
              <w:left w:val="nil"/>
              <w:bottom w:val="single" w:sz="0" w:space="0" w:color="D3D3D3"/>
            </w:tcBorders>
          </w:tcPr>
          <w:p w14:paraId="5347C324" w14:textId="77777777" w:rsidR="003D27E1" w:rsidRDefault="00B475ED">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5347C325" w14:textId="77777777" w:rsidR="003D27E1" w:rsidRDefault="003D27E1"/>
        </w:tc>
        <w:tc>
          <w:tcPr>
            <w:tcW w:w="1560" w:type="dxa"/>
            <w:tcBorders>
              <w:top w:val="single" w:sz="0" w:space="0" w:color="D3D3D3"/>
              <w:bottom w:val="single" w:sz="0" w:space="0" w:color="D3D3D3"/>
            </w:tcBorders>
          </w:tcPr>
          <w:p w14:paraId="5347C326" w14:textId="77777777" w:rsidR="003D27E1" w:rsidRDefault="00B475ED">
            <w:pPr>
              <w:jc w:val="right"/>
            </w:pPr>
            <w:r>
              <w:rPr>
                <w:rFonts w:ascii="Consolas" w:eastAsia="Consolas" w:hAnsi="Consolas" w:cs="Consolas"/>
                <w:sz w:val="16"/>
              </w:rPr>
              <w:t xml:space="preserve">       516</w:t>
            </w:r>
          </w:p>
        </w:tc>
        <w:tc>
          <w:tcPr>
            <w:tcW w:w="1560" w:type="dxa"/>
            <w:tcBorders>
              <w:top w:val="single" w:sz="0" w:space="0" w:color="D3D3D3"/>
              <w:bottom w:val="single" w:sz="0" w:space="0" w:color="D3D3D3"/>
            </w:tcBorders>
          </w:tcPr>
          <w:p w14:paraId="5347C327" w14:textId="77777777" w:rsidR="003D27E1" w:rsidRDefault="00B475ED">
            <w:pPr>
              <w:jc w:val="right"/>
            </w:pPr>
            <w:r>
              <w:rPr>
                <w:rFonts w:ascii="Consolas" w:eastAsia="Consolas" w:hAnsi="Consolas" w:cs="Consolas"/>
                <w:sz w:val="16"/>
              </w:rPr>
              <w:t xml:space="preserve">      0.0</w:t>
            </w:r>
          </w:p>
        </w:tc>
        <w:tc>
          <w:tcPr>
            <w:tcW w:w="1560" w:type="dxa"/>
          </w:tcPr>
          <w:p w14:paraId="5347C328" w14:textId="77777777" w:rsidR="003D27E1" w:rsidRDefault="003D27E1"/>
        </w:tc>
      </w:tr>
      <w:tr w:rsidR="003D27E1" w14:paraId="5347C330" w14:textId="77777777">
        <w:tc>
          <w:tcPr>
            <w:tcW w:w="1560" w:type="dxa"/>
            <w:tcBorders>
              <w:right w:val="nil"/>
            </w:tcBorders>
          </w:tcPr>
          <w:p w14:paraId="5347C32A" w14:textId="77777777" w:rsidR="003D27E1" w:rsidRDefault="003D27E1"/>
        </w:tc>
        <w:tc>
          <w:tcPr>
            <w:tcW w:w="1560" w:type="dxa"/>
            <w:tcBorders>
              <w:top w:val="single" w:sz="0" w:space="0" w:color="D3D3D3"/>
              <w:left w:val="nil"/>
              <w:bottom w:val="single" w:sz="0" w:space="0" w:color="D3D3D3"/>
            </w:tcBorders>
          </w:tcPr>
          <w:p w14:paraId="5347C32B" w14:textId="77777777" w:rsidR="003D27E1" w:rsidRDefault="00B475ED">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5347C32C" w14:textId="77777777" w:rsidR="003D27E1" w:rsidRDefault="003D27E1"/>
        </w:tc>
        <w:tc>
          <w:tcPr>
            <w:tcW w:w="1560" w:type="dxa"/>
            <w:tcBorders>
              <w:top w:val="single" w:sz="0" w:space="0" w:color="D3D3D3"/>
              <w:bottom w:val="single" w:sz="0" w:space="0" w:color="D3D3D3"/>
            </w:tcBorders>
          </w:tcPr>
          <w:p w14:paraId="5347C32D" w14:textId="77777777" w:rsidR="003D27E1" w:rsidRDefault="00B475ED">
            <w:pPr>
              <w:jc w:val="right"/>
            </w:pPr>
            <w:r>
              <w:rPr>
                <w:rFonts w:ascii="Consolas" w:eastAsia="Consolas" w:hAnsi="Consolas" w:cs="Consolas"/>
                <w:sz w:val="16"/>
              </w:rPr>
              <w:t xml:space="preserve">       175</w:t>
            </w:r>
          </w:p>
        </w:tc>
        <w:tc>
          <w:tcPr>
            <w:tcW w:w="1560" w:type="dxa"/>
            <w:tcBorders>
              <w:top w:val="single" w:sz="0" w:space="0" w:color="D3D3D3"/>
              <w:bottom w:val="single" w:sz="0" w:space="0" w:color="D3D3D3"/>
            </w:tcBorders>
          </w:tcPr>
          <w:p w14:paraId="5347C32E" w14:textId="77777777" w:rsidR="003D27E1" w:rsidRDefault="00B475ED">
            <w:pPr>
              <w:jc w:val="right"/>
            </w:pPr>
            <w:r>
              <w:rPr>
                <w:rFonts w:ascii="Consolas" w:eastAsia="Consolas" w:hAnsi="Consolas" w:cs="Consolas"/>
                <w:sz w:val="16"/>
              </w:rPr>
              <w:t xml:space="preserve">      0.0</w:t>
            </w:r>
          </w:p>
        </w:tc>
        <w:tc>
          <w:tcPr>
            <w:tcW w:w="1560" w:type="dxa"/>
          </w:tcPr>
          <w:p w14:paraId="5347C32F" w14:textId="77777777" w:rsidR="003D27E1" w:rsidRDefault="003D27E1"/>
        </w:tc>
      </w:tr>
      <w:tr w:rsidR="003D27E1" w14:paraId="5347C337" w14:textId="77777777">
        <w:tc>
          <w:tcPr>
            <w:tcW w:w="1560" w:type="dxa"/>
            <w:tcBorders>
              <w:right w:val="nil"/>
            </w:tcBorders>
          </w:tcPr>
          <w:p w14:paraId="5347C331" w14:textId="77777777" w:rsidR="003D27E1" w:rsidRDefault="003D27E1"/>
        </w:tc>
        <w:tc>
          <w:tcPr>
            <w:tcW w:w="1560" w:type="dxa"/>
            <w:tcBorders>
              <w:top w:val="single" w:sz="0" w:space="0" w:color="D3D3D3"/>
              <w:left w:val="nil"/>
              <w:bottom w:val="single" w:sz="0" w:space="0" w:color="D3D3D3"/>
            </w:tcBorders>
          </w:tcPr>
          <w:p w14:paraId="5347C332" w14:textId="77777777" w:rsidR="003D27E1" w:rsidRDefault="00B475ED">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5347C333" w14:textId="77777777" w:rsidR="003D27E1" w:rsidRDefault="003D27E1"/>
        </w:tc>
        <w:tc>
          <w:tcPr>
            <w:tcW w:w="1560" w:type="dxa"/>
            <w:tcBorders>
              <w:top w:val="single" w:sz="0" w:space="0" w:color="D3D3D3"/>
              <w:bottom w:val="single" w:sz="0" w:space="0" w:color="D3D3D3"/>
            </w:tcBorders>
          </w:tcPr>
          <w:p w14:paraId="5347C334" w14:textId="77777777" w:rsidR="003D27E1" w:rsidRDefault="00B475ED">
            <w:pPr>
              <w:jc w:val="right"/>
            </w:pPr>
            <w:r>
              <w:rPr>
                <w:rFonts w:ascii="Consolas" w:eastAsia="Consolas" w:hAnsi="Consolas" w:cs="Consolas"/>
                <w:sz w:val="16"/>
              </w:rPr>
              <w:t xml:space="preserve">        97</w:t>
            </w:r>
          </w:p>
        </w:tc>
        <w:tc>
          <w:tcPr>
            <w:tcW w:w="1560" w:type="dxa"/>
            <w:tcBorders>
              <w:top w:val="single" w:sz="0" w:space="0" w:color="D3D3D3"/>
              <w:bottom w:val="single" w:sz="0" w:space="0" w:color="D3D3D3"/>
            </w:tcBorders>
          </w:tcPr>
          <w:p w14:paraId="5347C335" w14:textId="77777777" w:rsidR="003D27E1" w:rsidRDefault="00B475ED">
            <w:pPr>
              <w:jc w:val="right"/>
            </w:pPr>
            <w:r>
              <w:rPr>
                <w:rFonts w:ascii="Consolas" w:eastAsia="Consolas" w:hAnsi="Consolas" w:cs="Consolas"/>
                <w:sz w:val="16"/>
              </w:rPr>
              <w:t xml:space="preserve">      0.0</w:t>
            </w:r>
          </w:p>
        </w:tc>
        <w:tc>
          <w:tcPr>
            <w:tcW w:w="1560" w:type="dxa"/>
          </w:tcPr>
          <w:p w14:paraId="5347C336" w14:textId="77777777" w:rsidR="003D27E1" w:rsidRDefault="003D27E1"/>
        </w:tc>
      </w:tr>
      <w:tr w:rsidR="003D27E1" w14:paraId="5347C33E" w14:textId="77777777">
        <w:tc>
          <w:tcPr>
            <w:tcW w:w="1560" w:type="dxa"/>
            <w:tcBorders>
              <w:right w:val="nil"/>
            </w:tcBorders>
          </w:tcPr>
          <w:p w14:paraId="5347C338" w14:textId="77777777" w:rsidR="003D27E1" w:rsidRDefault="003D27E1"/>
        </w:tc>
        <w:tc>
          <w:tcPr>
            <w:tcW w:w="1560" w:type="dxa"/>
            <w:tcBorders>
              <w:top w:val="single" w:sz="0" w:space="0" w:color="D3D3D3"/>
              <w:left w:val="nil"/>
              <w:bottom w:val="single" w:sz="0" w:space="0" w:color="D3D3D3"/>
            </w:tcBorders>
          </w:tcPr>
          <w:p w14:paraId="5347C339" w14:textId="77777777" w:rsidR="003D27E1" w:rsidRDefault="00B475ED">
            <w:pPr>
              <w:jc w:val="right"/>
            </w:pPr>
            <w:r>
              <w:rPr>
                <w:rFonts w:ascii="Consolas" w:eastAsia="Consolas" w:hAnsi="Consolas" w:cs="Consolas"/>
                <w:sz w:val="16"/>
              </w:rPr>
              <w:t>16</w:t>
            </w:r>
          </w:p>
        </w:tc>
        <w:tc>
          <w:tcPr>
            <w:tcW w:w="1560" w:type="dxa"/>
            <w:tcBorders>
              <w:top w:val="single" w:sz="0" w:space="0" w:color="D3D3D3"/>
              <w:bottom w:val="single" w:sz="0" w:space="0" w:color="D3D3D3"/>
            </w:tcBorders>
          </w:tcPr>
          <w:p w14:paraId="5347C33A" w14:textId="77777777" w:rsidR="003D27E1" w:rsidRDefault="003D27E1"/>
        </w:tc>
        <w:tc>
          <w:tcPr>
            <w:tcW w:w="1560" w:type="dxa"/>
            <w:tcBorders>
              <w:top w:val="single" w:sz="0" w:space="0" w:color="D3D3D3"/>
              <w:bottom w:val="single" w:sz="0" w:space="0" w:color="D3D3D3"/>
            </w:tcBorders>
          </w:tcPr>
          <w:p w14:paraId="5347C33B" w14:textId="77777777" w:rsidR="003D27E1" w:rsidRDefault="00B475ED">
            <w:pPr>
              <w:jc w:val="right"/>
            </w:pPr>
            <w:r>
              <w:rPr>
                <w:rFonts w:ascii="Consolas" w:eastAsia="Consolas" w:hAnsi="Consolas" w:cs="Consolas"/>
                <w:sz w:val="16"/>
              </w:rPr>
              <w:t xml:space="preserve">        79</w:t>
            </w:r>
          </w:p>
        </w:tc>
        <w:tc>
          <w:tcPr>
            <w:tcW w:w="1560" w:type="dxa"/>
            <w:tcBorders>
              <w:top w:val="single" w:sz="0" w:space="0" w:color="D3D3D3"/>
              <w:bottom w:val="single" w:sz="0" w:space="0" w:color="D3D3D3"/>
            </w:tcBorders>
          </w:tcPr>
          <w:p w14:paraId="5347C33C" w14:textId="77777777" w:rsidR="003D27E1" w:rsidRDefault="00B475ED">
            <w:pPr>
              <w:jc w:val="right"/>
            </w:pPr>
            <w:r>
              <w:rPr>
                <w:rFonts w:ascii="Consolas" w:eastAsia="Consolas" w:hAnsi="Consolas" w:cs="Consolas"/>
                <w:sz w:val="16"/>
              </w:rPr>
              <w:t xml:space="preserve">      0.0</w:t>
            </w:r>
          </w:p>
        </w:tc>
        <w:tc>
          <w:tcPr>
            <w:tcW w:w="1560" w:type="dxa"/>
          </w:tcPr>
          <w:p w14:paraId="5347C33D" w14:textId="77777777" w:rsidR="003D27E1" w:rsidRDefault="003D27E1"/>
        </w:tc>
      </w:tr>
      <w:tr w:rsidR="003D27E1" w14:paraId="5347C345" w14:textId="77777777">
        <w:tc>
          <w:tcPr>
            <w:tcW w:w="1560" w:type="dxa"/>
            <w:tcBorders>
              <w:right w:val="nil"/>
            </w:tcBorders>
          </w:tcPr>
          <w:p w14:paraId="5347C33F" w14:textId="77777777" w:rsidR="003D27E1" w:rsidRDefault="003D27E1"/>
        </w:tc>
        <w:tc>
          <w:tcPr>
            <w:tcW w:w="1560" w:type="dxa"/>
            <w:tcBorders>
              <w:top w:val="single" w:sz="0" w:space="0" w:color="D3D3D3"/>
              <w:left w:val="nil"/>
              <w:bottom w:val="single" w:sz="0" w:space="0" w:color="D3D3D3"/>
            </w:tcBorders>
          </w:tcPr>
          <w:p w14:paraId="5347C340" w14:textId="77777777" w:rsidR="003D27E1" w:rsidRDefault="00B475ED">
            <w:pPr>
              <w:jc w:val="right"/>
            </w:pPr>
            <w:r>
              <w:rPr>
                <w:rFonts w:ascii="Consolas" w:eastAsia="Consolas" w:hAnsi="Consolas" w:cs="Consolas"/>
                <w:sz w:val="16"/>
              </w:rPr>
              <w:t>17</w:t>
            </w:r>
          </w:p>
        </w:tc>
        <w:tc>
          <w:tcPr>
            <w:tcW w:w="1560" w:type="dxa"/>
            <w:tcBorders>
              <w:top w:val="single" w:sz="0" w:space="0" w:color="D3D3D3"/>
              <w:bottom w:val="single" w:sz="0" w:space="0" w:color="D3D3D3"/>
            </w:tcBorders>
          </w:tcPr>
          <w:p w14:paraId="5347C341" w14:textId="77777777" w:rsidR="003D27E1" w:rsidRDefault="003D27E1"/>
        </w:tc>
        <w:tc>
          <w:tcPr>
            <w:tcW w:w="1560" w:type="dxa"/>
            <w:tcBorders>
              <w:top w:val="single" w:sz="0" w:space="0" w:color="D3D3D3"/>
              <w:bottom w:val="single" w:sz="0" w:space="0" w:color="D3D3D3"/>
            </w:tcBorders>
          </w:tcPr>
          <w:p w14:paraId="5347C342" w14:textId="77777777" w:rsidR="003D27E1" w:rsidRDefault="00B475ED">
            <w:pPr>
              <w:jc w:val="right"/>
            </w:pPr>
            <w:r>
              <w:rPr>
                <w:rFonts w:ascii="Consolas" w:eastAsia="Consolas" w:hAnsi="Consolas" w:cs="Consolas"/>
                <w:sz w:val="16"/>
              </w:rPr>
              <w:t xml:space="preserve">        43</w:t>
            </w:r>
          </w:p>
        </w:tc>
        <w:tc>
          <w:tcPr>
            <w:tcW w:w="1560" w:type="dxa"/>
            <w:tcBorders>
              <w:top w:val="single" w:sz="0" w:space="0" w:color="D3D3D3"/>
              <w:bottom w:val="single" w:sz="0" w:space="0" w:color="D3D3D3"/>
            </w:tcBorders>
          </w:tcPr>
          <w:p w14:paraId="5347C343" w14:textId="77777777" w:rsidR="003D27E1" w:rsidRDefault="00B475ED">
            <w:pPr>
              <w:jc w:val="right"/>
            </w:pPr>
            <w:r>
              <w:rPr>
                <w:rFonts w:ascii="Consolas" w:eastAsia="Consolas" w:hAnsi="Consolas" w:cs="Consolas"/>
                <w:sz w:val="16"/>
              </w:rPr>
              <w:t xml:space="preserve">      0.0</w:t>
            </w:r>
          </w:p>
        </w:tc>
        <w:tc>
          <w:tcPr>
            <w:tcW w:w="1560" w:type="dxa"/>
          </w:tcPr>
          <w:p w14:paraId="5347C344" w14:textId="77777777" w:rsidR="003D27E1" w:rsidRDefault="003D27E1"/>
        </w:tc>
      </w:tr>
      <w:tr w:rsidR="003D27E1" w14:paraId="5347C34C" w14:textId="77777777">
        <w:tc>
          <w:tcPr>
            <w:tcW w:w="1560" w:type="dxa"/>
            <w:tcBorders>
              <w:right w:val="nil"/>
            </w:tcBorders>
          </w:tcPr>
          <w:p w14:paraId="5347C346" w14:textId="77777777" w:rsidR="003D27E1" w:rsidRDefault="003D27E1"/>
        </w:tc>
        <w:tc>
          <w:tcPr>
            <w:tcW w:w="1560" w:type="dxa"/>
            <w:tcBorders>
              <w:top w:val="single" w:sz="0" w:space="0" w:color="D3D3D3"/>
              <w:left w:val="nil"/>
              <w:bottom w:val="single" w:sz="0" w:space="0" w:color="D3D3D3"/>
            </w:tcBorders>
          </w:tcPr>
          <w:p w14:paraId="5347C347" w14:textId="77777777" w:rsidR="003D27E1" w:rsidRDefault="00B475ED">
            <w:pPr>
              <w:jc w:val="right"/>
            </w:pPr>
            <w:r>
              <w:rPr>
                <w:rFonts w:ascii="Consolas" w:eastAsia="Consolas" w:hAnsi="Consolas" w:cs="Consolas"/>
                <w:sz w:val="16"/>
              </w:rPr>
              <w:t>18</w:t>
            </w:r>
          </w:p>
        </w:tc>
        <w:tc>
          <w:tcPr>
            <w:tcW w:w="1560" w:type="dxa"/>
            <w:tcBorders>
              <w:top w:val="single" w:sz="0" w:space="0" w:color="D3D3D3"/>
              <w:bottom w:val="single" w:sz="0" w:space="0" w:color="D3D3D3"/>
            </w:tcBorders>
          </w:tcPr>
          <w:p w14:paraId="5347C348" w14:textId="77777777" w:rsidR="003D27E1" w:rsidRDefault="003D27E1"/>
        </w:tc>
        <w:tc>
          <w:tcPr>
            <w:tcW w:w="1560" w:type="dxa"/>
            <w:tcBorders>
              <w:top w:val="single" w:sz="0" w:space="0" w:color="D3D3D3"/>
              <w:bottom w:val="single" w:sz="0" w:space="0" w:color="D3D3D3"/>
            </w:tcBorders>
          </w:tcPr>
          <w:p w14:paraId="5347C349" w14:textId="77777777" w:rsidR="003D27E1" w:rsidRDefault="00B475ED">
            <w:pPr>
              <w:jc w:val="right"/>
            </w:pPr>
            <w:r>
              <w:rPr>
                <w:rFonts w:ascii="Consolas" w:eastAsia="Consolas" w:hAnsi="Consolas" w:cs="Consolas"/>
                <w:sz w:val="16"/>
              </w:rPr>
              <w:t xml:space="preserve">         4</w:t>
            </w:r>
          </w:p>
        </w:tc>
        <w:tc>
          <w:tcPr>
            <w:tcW w:w="1560" w:type="dxa"/>
            <w:tcBorders>
              <w:top w:val="single" w:sz="0" w:space="0" w:color="D3D3D3"/>
              <w:bottom w:val="single" w:sz="0" w:space="0" w:color="D3D3D3"/>
            </w:tcBorders>
          </w:tcPr>
          <w:p w14:paraId="5347C34A" w14:textId="77777777" w:rsidR="003D27E1" w:rsidRDefault="00B475ED">
            <w:pPr>
              <w:jc w:val="right"/>
            </w:pPr>
            <w:r>
              <w:rPr>
                <w:rFonts w:ascii="Consolas" w:eastAsia="Consolas" w:hAnsi="Consolas" w:cs="Consolas"/>
                <w:sz w:val="16"/>
              </w:rPr>
              <w:t xml:space="preserve">      0.0</w:t>
            </w:r>
          </w:p>
        </w:tc>
        <w:tc>
          <w:tcPr>
            <w:tcW w:w="1560" w:type="dxa"/>
          </w:tcPr>
          <w:p w14:paraId="5347C34B" w14:textId="77777777" w:rsidR="003D27E1" w:rsidRDefault="003D27E1"/>
        </w:tc>
      </w:tr>
      <w:tr w:rsidR="003D27E1" w14:paraId="5347C353" w14:textId="77777777">
        <w:tc>
          <w:tcPr>
            <w:tcW w:w="1560" w:type="dxa"/>
            <w:tcBorders>
              <w:right w:val="nil"/>
            </w:tcBorders>
          </w:tcPr>
          <w:p w14:paraId="5347C34D" w14:textId="77777777" w:rsidR="003D27E1" w:rsidRDefault="003D27E1"/>
        </w:tc>
        <w:tc>
          <w:tcPr>
            <w:tcW w:w="1560" w:type="dxa"/>
            <w:tcBorders>
              <w:top w:val="single" w:sz="0" w:space="0" w:color="D3D3D3"/>
              <w:left w:val="nil"/>
              <w:bottom w:val="single" w:sz="0" w:space="0" w:color="D3D3D3"/>
            </w:tcBorders>
          </w:tcPr>
          <w:p w14:paraId="5347C34E" w14:textId="77777777" w:rsidR="003D27E1" w:rsidRDefault="00B475ED">
            <w:pPr>
              <w:jc w:val="right"/>
            </w:pPr>
            <w:r>
              <w:rPr>
                <w:rFonts w:ascii="Consolas" w:eastAsia="Consolas" w:hAnsi="Consolas" w:cs="Consolas"/>
                <w:sz w:val="16"/>
              </w:rPr>
              <w:t>19</w:t>
            </w:r>
          </w:p>
        </w:tc>
        <w:tc>
          <w:tcPr>
            <w:tcW w:w="1560" w:type="dxa"/>
            <w:tcBorders>
              <w:top w:val="single" w:sz="0" w:space="0" w:color="D3D3D3"/>
              <w:bottom w:val="single" w:sz="0" w:space="0" w:color="D3D3D3"/>
            </w:tcBorders>
          </w:tcPr>
          <w:p w14:paraId="5347C34F" w14:textId="77777777" w:rsidR="003D27E1" w:rsidRDefault="003D27E1"/>
        </w:tc>
        <w:tc>
          <w:tcPr>
            <w:tcW w:w="1560" w:type="dxa"/>
            <w:tcBorders>
              <w:top w:val="single" w:sz="0" w:space="0" w:color="D3D3D3"/>
              <w:bottom w:val="single" w:sz="0" w:space="0" w:color="D3D3D3"/>
            </w:tcBorders>
          </w:tcPr>
          <w:p w14:paraId="5347C350" w14:textId="77777777" w:rsidR="003D27E1" w:rsidRDefault="00B475ED">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5347C351" w14:textId="77777777" w:rsidR="003D27E1" w:rsidRDefault="00B475ED">
            <w:pPr>
              <w:jc w:val="right"/>
            </w:pPr>
            <w:r>
              <w:rPr>
                <w:rFonts w:ascii="Consolas" w:eastAsia="Consolas" w:hAnsi="Consolas" w:cs="Consolas"/>
                <w:sz w:val="16"/>
              </w:rPr>
              <w:t xml:space="preserve">      0.0</w:t>
            </w:r>
          </w:p>
        </w:tc>
        <w:tc>
          <w:tcPr>
            <w:tcW w:w="1560" w:type="dxa"/>
          </w:tcPr>
          <w:p w14:paraId="5347C352" w14:textId="77777777" w:rsidR="003D27E1" w:rsidRDefault="003D27E1"/>
        </w:tc>
      </w:tr>
      <w:tr w:rsidR="003D27E1" w14:paraId="5347C35A" w14:textId="77777777">
        <w:tc>
          <w:tcPr>
            <w:tcW w:w="1560" w:type="dxa"/>
            <w:tcBorders>
              <w:right w:val="nil"/>
            </w:tcBorders>
          </w:tcPr>
          <w:p w14:paraId="5347C354" w14:textId="77777777" w:rsidR="003D27E1" w:rsidRDefault="003D27E1"/>
        </w:tc>
        <w:tc>
          <w:tcPr>
            <w:tcW w:w="1560" w:type="dxa"/>
            <w:tcBorders>
              <w:top w:val="single" w:sz="0" w:space="0" w:color="D3D3D3"/>
              <w:left w:val="nil"/>
              <w:bottom w:val="single" w:sz="0" w:space="0" w:color="000000"/>
            </w:tcBorders>
          </w:tcPr>
          <w:p w14:paraId="5347C355"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356" w14:textId="77777777" w:rsidR="003D27E1" w:rsidRDefault="003D27E1"/>
        </w:tc>
        <w:tc>
          <w:tcPr>
            <w:tcW w:w="1560" w:type="dxa"/>
            <w:tcBorders>
              <w:top w:val="single" w:sz="0" w:space="0" w:color="D3D3D3"/>
              <w:bottom w:val="single" w:sz="0" w:space="0" w:color="000000"/>
            </w:tcBorders>
          </w:tcPr>
          <w:p w14:paraId="5347C357" w14:textId="77777777" w:rsidR="003D27E1" w:rsidRDefault="00B475ED">
            <w:pPr>
              <w:jc w:val="right"/>
            </w:pPr>
            <w:r>
              <w:rPr>
                <w:rFonts w:ascii="Consolas" w:eastAsia="Consolas" w:hAnsi="Consolas" w:cs="Consolas"/>
                <w:sz w:val="16"/>
              </w:rPr>
              <w:t xml:space="preserve">       479</w:t>
            </w:r>
          </w:p>
        </w:tc>
        <w:tc>
          <w:tcPr>
            <w:tcW w:w="1560" w:type="dxa"/>
            <w:tcBorders>
              <w:top w:val="single" w:sz="0" w:space="0" w:color="D3D3D3"/>
              <w:bottom w:val="single" w:sz="0" w:space="0" w:color="000000"/>
            </w:tcBorders>
          </w:tcPr>
          <w:p w14:paraId="5347C358" w14:textId="77777777" w:rsidR="003D27E1" w:rsidRDefault="00B475ED">
            <w:pPr>
              <w:jc w:val="right"/>
            </w:pPr>
            <w:r>
              <w:rPr>
                <w:rFonts w:ascii="Consolas" w:eastAsia="Consolas" w:hAnsi="Consolas" w:cs="Consolas"/>
                <w:sz w:val="16"/>
              </w:rPr>
              <w:t xml:space="preserve">      0.0</w:t>
            </w:r>
          </w:p>
        </w:tc>
        <w:tc>
          <w:tcPr>
            <w:tcW w:w="1560" w:type="dxa"/>
          </w:tcPr>
          <w:p w14:paraId="5347C359" w14:textId="77777777" w:rsidR="003D27E1" w:rsidRDefault="003D27E1"/>
        </w:tc>
      </w:tr>
      <w:tr w:rsidR="003D27E1" w14:paraId="5347C361" w14:textId="77777777">
        <w:tc>
          <w:tcPr>
            <w:tcW w:w="1560" w:type="dxa"/>
          </w:tcPr>
          <w:p w14:paraId="5347C35B" w14:textId="77777777" w:rsidR="003D27E1" w:rsidRDefault="003D27E1"/>
        </w:tc>
        <w:tc>
          <w:tcPr>
            <w:tcW w:w="1560" w:type="dxa"/>
            <w:tcBorders>
              <w:top w:val="single" w:sz="0" w:space="0" w:color="000000"/>
              <w:bottom w:val="single" w:sz="0" w:space="0" w:color="000000"/>
            </w:tcBorders>
          </w:tcPr>
          <w:p w14:paraId="5347C35C" w14:textId="77777777" w:rsidR="003D27E1" w:rsidRDefault="003D27E1"/>
        </w:tc>
        <w:tc>
          <w:tcPr>
            <w:tcW w:w="1560" w:type="dxa"/>
            <w:tcBorders>
              <w:top w:val="single" w:sz="0" w:space="0" w:color="000000"/>
              <w:bottom w:val="single" w:sz="0" w:space="0" w:color="000000"/>
            </w:tcBorders>
          </w:tcPr>
          <w:p w14:paraId="5347C35D"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35E"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35F" w14:textId="77777777" w:rsidR="003D27E1" w:rsidRDefault="003D27E1"/>
        </w:tc>
        <w:tc>
          <w:tcPr>
            <w:tcW w:w="1560" w:type="dxa"/>
          </w:tcPr>
          <w:p w14:paraId="5347C360" w14:textId="77777777" w:rsidR="003D27E1" w:rsidRDefault="003D27E1"/>
        </w:tc>
      </w:tr>
    </w:tbl>
    <w:p w14:paraId="5347C362"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36B" w14:textId="77777777">
        <w:tc>
          <w:tcPr>
            <w:tcW w:w="1170" w:type="dxa"/>
            <w:tcBorders>
              <w:top w:val="single" w:sz="0" w:space="0" w:color="000000"/>
              <w:bottom w:val="single" w:sz="0" w:space="0" w:color="000000"/>
            </w:tcBorders>
          </w:tcPr>
          <w:p w14:paraId="5347C363"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364"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365"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366"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367"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368"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369"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36A" w14:textId="77777777" w:rsidR="003D27E1" w:rsidRDefault="00B475ED">
            <w:pPr>
              <w:jc w:val="right"/>
            </w:pPr>
            <w:r>
              <w:rPr>
                <w:rFonts w:ascii="Consolas" w:eastAsia="Consolas" w:hAnsi="Consolas" w:cs="Consolas"/>
                <w:b/>
                <w:sz w:val="18"/>
              </w:rPr>
              <w:t>[8] NL</w:t>
            </w:r>
          </w:p>
        </w:tc>
      </w:tr>
      <w:tr w:rsidR="003D27E1" w14:paraId="5347C374" w14:textId="77777777">
        <w:tc>
          <w:tcPr>
            <w:tcW w:w="1170" w:type="dxa"/>
            <w:tcBorders>
              <w:top w:val="single" w:sz="0" w:space="0" w:color="000000"/>
            </w:tcBorders>
          </w:tcPr>
          <w:p w14:paraId="5347C36C" w14:textId="77777777" w:rsidR="003D27E1" w:rsidRDefault="00B475ED">
            <w:pPr>
              <w:jc w:val="right"/>
            </w:pPr>
            <w:r>
              <w:rPr>
                <w:rFonts w:ascii="Consolas" w:eastAsia="Consolas" w:hAnsi="Consolas" w:cs="Consolas"/>
                <w:sz w:val="16"/>
              </w:rPr>
              <w:lastRenderedPageBreak/>
              <w:t>-8</w:t>
            </w:r>
          </w:p>
        </w:tc>
        <w:tc>
          <w:tcPr>
            <w:tcW w:w="1170" w:type="dxa"/>
            <w:tcBorders>
              <w:top w:val="single" w:sz="0" w:space="0" w:color="000000"/>
            </w:tcBorders>
          </w:tcPr>
          <w:p w14:paraId="5347C36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36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36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37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371" w14:textId="77777777" w:rsidR="003D27E1" w:rsidRDefault="00B475ED">
            <w:pPr>
              <w:jc w:val="right"/>
            </w:pPr>
            <w:r>
              <w:rPr>
                <w:rFonts w:ascii="Consolas" w:eastAsia="Consolas" w:hAnsi="Consolas" w:cs="Consolas"/>
                <w:sz w:val="16"/>
              </w:rPr>
              <w:t>28,007</w:t>
            </w:r>
          </w:p>
        </w:tc>
        <w:tc>
          <w:tcPr>
            <w:tcW w:w="1170" w:type="dxa"/>
            <w:tcBorders>
              <w:top w:val="single" w:sz="0" w:space="0" w:color="000000"/>
            </w:tcBorders>
          </w:tcPr>
          <w:p w14:paraId="5347C37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373" w14:textId="77777777" w:rsidR="003D27E1" w:rsidRDefault="00B475ED">
            <w:pPr>
              <w:jc w:val="right"/>
            </w:pPr>
            <w:r>
              <w:rPr>
                <w:rFonts w:ascii="Consolas" w:eastAsia="Consolas" w:hAnsi="Consolas" w:cs="Consolas"/>
                <w:sz w:val="16"/>
              </w:rPr>
              <w:t>0</w:t>
            </w:r>
          </w:p>
        </w:tc>
      </w:tr>
      <w:tr w:rsidR="003D27E1" w14:paraId="5347C37D" w14:textId="77777777">
        <w:tc>
          <w:tcPr>
            <w:tcW w:w="1170" w:type="dxa"/>
          </w:tcPr>
          <w:p w14:paraId="5347C375" w14:textId="77777777" w:rsidR="003D27E1" w:rsidRDefault="00B475ED">
            <w:pPr>
              <w:jc w:val="right"/>
            </w:pPr>
            <w:r>
              <w:rPr>
                <w:rFonts w:ascii="Consolas" w:eastAsia="Consolas" w:hAnsi="Consolas" w:cs="Consolas"/>
                <w:sz w:val="16"/>
              </w:rPr>
              <w:t>1</w:t>
            </w:r>
          </w:p>
        </w:tc>
        <w:tc>
          <w:tcPr>
            <w:tcW w:w="1170" w:type="dxa"/>
          </w:tcPr>
          <w:p w14:paraId="5347C376" w14:textId="77777777" w:rsidR="003D27E1" w:rsidRDefault="00B475ED">
            <w:pPr>
              <w:jc w:val="right"/>
            </w:pPr>
            <w:r>
              <w:rPr>
                <w:rFonts w:ascii="Consolas" w:eastAsia="Consolas" w:hAnsi="Consolas" w:cs="Consolas"/>
                <w:sz w:val="16"/>
              </w:rPr>
              <w:t>48,783</w:t>
            </w:r>
          </w:p>
        </w:tc>
        <w:tc>
          <w:tcPr>
            <w:tcW w:w="1170" w:type="dxa"/>
          </w:tcPr>
          <w:p w14:paraId="5347C377" w14:textId="77777777" w:rsidR="003D27E1" w:rsidRDefault="00B475ED">
            <w:pPr>
              <w:jc w:val="right"/>
            </w:pPr>
            <w:r>
              <w:rPr>
                <w:rFonts w:ascii="Consolas" w:eastAsia="Consolas" w:hAnsi="Consolas" w:cs="Consolas"/>
                <w:sz w:val="16"/>
              </w:rPr>
              <w:t>38,573</w:t>
            </w:r>
          </w:p>
        </w:tc>
        <w:tc>
          <w:tcPr>
            <w:tcW w:w="1170" w:type="dxa"/>
          </w:tcPr>
          <w:p w14:paraId="5347C378" w14:textId="77777777" w:rsidR="003D27E1" w:rsidRDefault="00B475ED">
            <w:pPr>
              <w:jc w:val="right"/>
            </w:pPr>
            <w:r>
              <w:rPr>
                <w:rFonts w:ascii="Consolas" w:eastAsia="Consolas" w:hAnsi="Consolas" w:cs="Consolas"/>
                <w:sz w:val="16"/>
              </w:rPr>
              <w:t>75,289</w:t>
            </w:r>
          </w:p>
        </w:tc>
        <w:tc>
          <w:tcPr>
            <w:tcW w:w="1170" w:type="dxa"/>
          </w:tcPr>
          <w:p w14:paraId="5347C379" w14:textId="77777777" w:rsidR="003D27E1" w:rsidRDefault="00B475ED">
            <w:pPr>
              <w:jc w:val="right"/>
            </w:pPr>
            <w:r>
              <w:rPr>
                <w:rFonts w:ascii="Consolas" w:eastAsia="Consolas" w:hAnsi="Consolas" w:cs="Consolas"/>
                <w:sz w:val="16"/>
              </w:rPr>
              <w:t>35,068</w:t>
            </w:r>
          </w:p>
        </w:tc>
        <w:tc>
          <w:tcPr>
            <w:tcW w:w="1170" w:type="dxa"/>
          </w:tcPr>
          <w:p w14:paraId="5347C37A" w14:textId="77777777" w:rsidR="003D27E1" w:rsidRDefault="00B475ED">
            <w:pPr>
              <w:jc w:val="right"/>
            </w:pPr>
            <w:r>
              <w:rPr>
                <w:rFonts w:ascii="Consolas" w:eastAsia="Consolas" w:hAnsi="Consolas" w:cs="Consolas"/>
                <w:sz w:val="16"/>
              </w:rPr>
              <w:t>110,302</w:t>
            </w:r>
          </w:p>
        </w:tc>
        <w:tc>
          <w:tcPr>
            <w:tcW w:w="1170" w:type="dxa"/>
          </w:tcPr>
          <w:p w14:paraId="5347C37B" w14:textId="77777777" w:rsidR="003D27E1" w:rsidRDefault="00B475ED">
            <w:pPr>
              <w:jc w:val="right"/>
            </w:pPr>
            <w:r>
              <w:rPr>
                <w:rFonts w:ascii="Consolas" w:eastAsia="Consolas" w:hAnsi="Consolas" w:cs="Consolas"/>
                <w:sz w:val="16"/>
              </w:rPr>
              <w:t>118,778</w:t>
            </w:r>
          </w:p>
        </w:tc>
        <w:tc>
          <w:tcPr>
            <w:tcW w:w="1170" w:type="dxa"/>
          </w:tcPr>
          <w:p w14:paraId="5347C37C" w14:textId="77777777" w:rsidR="003D27E1" w:rsidRDefault="00B475ED">
            <w:pPr>
              <w:jc w:val="right"/>
            </w:pPr>
            <w:r>
              <w:rPr>
                <w:rFonts w:ascii="Consolas" w:eastAsia="Consolas" w:hAnsi="Consolas" w:cs="Consolas"/>
                <w:sz w:val="16"/>
              </w:rPr>
              <w:t>25,156</w:t>
            </w:r>
          </w:p>
        </w:tc>
      </w:tr>
      <w:tr w:rsidR="003D27E1" w14:paraId="5347C386" w14:textId="77777777">
        <w:tc>
          <w:tcPr>
            <w:tcW w:w="1170" w:type="dxa"/>
          </w:tcPr>
          <w:p w14:paraId="5347C37E" w14:textId="77777777" w:rsidR="003D27E1" w:rsidRDefault="00B475ED">
            <w:pPr>
              <w:jc w:val="right"/>
            </w:pPr>
            <w:r>
              <w:rPr>
                <w:rFonts w:ascii="Consolas" w:eastAsia="Consolas" w:hAnsi="Consolas" w:cs="Consolas"/>
                <w:sz w:val="16"/>
              </w:rPr>
              <w:t>2</w:t>
            </w:r>
          </w:p>
        </w:tc>
        <w:tc>
          <w:tcPr>
            <w:tcW w:w="1170" w:type="dxa"/>
          </w:tcPr>
          <w:p w14:paraId="5347C37F" w14:textId="77777777" w:rsidR="003D27E1" w:rsidRDefault="00B475ED">
            <w:pPr>
              <w:jc w:val="right"/>
            </w:pPr>
            <w:r>
              <w:rPr>
                <w:rFonts w:ascii="Consolas" w:eastAsia="Consolas" w:hAnsi="Consolas" w:cs="Consolas"/>
                <w:sz w:val="16"/>
              </w:rPr>
              <w:t>102,916</w:t>
            </w:r>
          </w:p>
        </w:tc>
        <w:tc>
          <w:tcPr>
            <w:tcW w:w="1170" w:type="dxa"/>
          </w:tcPr>
          <w:p w14:paraId="5347C380" w14:textId="77777777" w:rsidR="003D27E1" w:rsidRDefault="00B475ED">
            <w:pPr>
              <w:jc w:val="right"/>
            </w:pPr>
            <w:r>
              <w:rPr>
                <w:rFonts w:ascii="Consolas" w:eastAsia="Consolas" w:hAnsi="Consolas" w:cs="Consolas"/>
                <w:sz w:val="16"/>
              </w:rPr>
              <w:t>82,352</w:t>
            </w:r>
          </w:p>
        </w:tc>
        <w:tc>
          <w:tcPr>
            <w:tcW w:w="1170" w:type="dxa"/>
          </w:tcPr>
          <w:p w14:paraId="5347C381" w14:textId="77777777" w:rsidR="003D27E1" w:rsidRDefault="00B475ED">
            <w:pPr>
              <w:jc w:val="right"/>
            </w:pPr>
            <w:r>
              <w:rPr>
                <w:rFonts w:ascii="Consolas" w:eastAsia="Consolas" w:hAnsi="Consolas" w:cs="Consolas"/>
                <w:sz w:val="16"/>
              </w:rPr>
              <w:t>147,179</w:t>
            </w:r>
          </w:p>
        </w:tc>
        <w:tc>
          <w:tcPr>
            <w:tcW w:w="1170" w:type="dxa"/>
          </w:tcPr>
          <w:p w14:paraId="5347C382" w14:textId="77777777" w:rsidR="003D27E1" w:rsidRDefault="00B475ED">
            <w:pPr>
              <w:jc w:val="right"/>
            </w:pPr>
            <w:r>
              <w:rPr>
                <w:rFonts w:ascii="Consolas" w:eastAsia="Consolas" w:hAnsi="Consolas" w:cs="Consolas"/>
                <w:sz w:val="16"/>
              </w:rPr>
              <w:t>76,405</w:t>
            </w:r>
          </w:p>
        </w:tc>
        <w:tc>
          <w:tcPr>
            <w:tcW w:w="1170" w:type="dxa"/>
          </w:tcPr>
          <w:p w14:paraId="5347C383" w14:textId="77777777" w:rsidR="003D27E1" w:rsidRDefault="00B475ED">
            <w:pPr>
              <w:jc w:val="right"/>
            </w:pPr>
            <w:r>
              <w:rPr>
                <w:rFonts w:ascii="Consolas" w:eastAsia="Consolas" w:hAnsi="Consolas" w:cs="Consolas"/>
                <w:sz w:val="16"/>
              </w:rPr>
              <w:t>264,734</w:t>
            </w:r>
          </w:p>
        </w:tc>
        <w:tc>
          <w:tcPr>
            <w:tcW w:w="1170" w:type="dxa"/>
          </w:tcPr>
          <w:p w14:paraId="5347C384" w14:textId="77777777" w:rsidR="003D27E1" w:rsidRDefault="00B475ED">
            <w:pPr>
              <w:jc w:val="right"/>
            </w:pPr>
            <w:r>
              <w:rPr>
                <w:rFonts w:ascii="Consolas" w:eastAsia="Consolas" w:hAnsi="Consolas" w:cs="Consolas"/>
                <w:sz w:val="16"/>
              </w:rPr>
              <w:t>272,052</w:t>
            </w:r>
          </w:p>
        </w:tc>
        <w:tc>
          <w:tcPr>
            <w:tcW w:w="1170" w:type="dxa"/>
          </w:tcPr>
          <w:p w14:paraId="5347C385" w14:textId="77777777" w:rsidR="003D27E1" w:rsidRDefault="00B475ED">
            <w:pPr>
              <w:jc w:val="right"/>
            </w:pPr>
            <w:r>
              <w:rPr>
                <w:rFonts w:ascii="Consolas" w:eastAsia="Consolas" w:hAnsi="Consolas" w:cs="Consolas"/>
                <w:sz w:val="16"/>
              </w:rPr>
              <w:t>45,878</w:t>
            </w:r>
          </w:p>
        </w:tc>
      </w:tr>
      <w:tr w:rsidR="003D27E1" w14:paraId="5347C38F" w14:textId="77777777">
        <w:tc>
          <w:tcPr>
            <w:tcW w:w="1170" w:type="dxa"/>
          </w:tcPr>
          <w:p w14:paraId="5347C387" w14:textId="77777777" w:rsidR="003D27E1" w:rsidRDefault="00B475ED">
            <w:pPr>
              <w:jc w:val="right"/>
            </w:pPr>
            <w:r>
              <w:rPr>
                <w:rFonts w:ascii="Consolas" w:eastAsia="Consolas" w:hAnsi="Consolas" w:cs="Consolas"/>
                <w:sz w:val="16"/>
              </w:rPr>
              <w:t>3</w:t>
            </w:r>
          </w:p>
        </w:tc>
        <w:tc>
          <w:tcPr>
            <w:tcW w:w="1170" w:type="dxa"/>
          </w:tcPr>
          <w:p w14:paraId="5347C388" w14:textId="77777777" w:rsidR="003D27E1" w:rsidRDefault="00B475ED">
            <w:pPr>
              <w:jc w:val="right"/>
            </w:pPr>
            <w:r>
              <w:rPr>
                <w:rFonts w:ascii="Consolas" w:eastAsia="Consolas" w:hAnsi="Consolas" w:cs="Consolas"/>
                <w:sz w:val="16"/>
              </w:rPr>
              <w:t>49,179</w:t>
            </w:r>
          </w:p>
        </w:tc>
        <w:tc>
          <w:tcPr>
            <w:tcW w:w="1170" w:type="dxa"/>
          </w:tcPr>
          <w:p w14:paraId="5347C389" w14:textId="77777777" w:rsidR="003D27E1" w:rsidRDefault="00B475ED">
            <w:pPr>
              <w:jc w:val="right"/>
            </w:pPr>
            <w:r>
              <w:rPr>
                <w:rFonts w:ascii="Consolas" w:eastAsia="Consolas" w:hAnsi="Consolas" w:cs="Consolas"/>
                <w:sz w:val="16"/>
              </w:rPr>
              <w:t>82,674</w:t>
            </w:r>
          </w:p>
        </w:tc>
        <w:tc>
          <w:tcPr>
            <w:tcW w:w="1170" w:type="dxa"/>
          </w:tcPr>
          <w:p w14:paraId="5347C38A" w14:textId="77777777" w:rsidR="003D27E1" w:rsidRDefault="00B475ED">
            <w:pPr>
              <w:jc w:val="right"/>
            </w:pPr>
            <w:r>
              <w:rPr>
                <w:rFonts w:ascii="Consolas" w:eastAsia="Consolas" w:hAnsi="Consolas" w:cs="Consolas"/>
                <w:sz w:val="16"/>
              </w:rPr>
              <w:t>97,619</w:t>
            </w:r>
          </w:p>
        </w:tc>
        <w:tc>
          <w:tcPr>
            <w:tcW w:w="1170" w:type="dxa"/>
          </w:tcPr>
          <w:p w14:paraId="5347C38B" w14:textId="77777777" w:rsidR="003D27E1" w:rsidRDefault="00B475ED">
            <w:pPr>
              <w:jc w:val="right"/>
            </w:pPr>
            <w:r>
              <w:rPr>
                <w:rFonts w:ascii="Consolas" w:eastAsia="Consolas" w:hAnsi="Consolas" w:cs="Consolas"/>
                <w:sz w:val="16"/>
              </w:rPr>
              <w:t>30,896</w:t>
            </w:r>
          </w:p>
        </w:tc>
        <w:tc>
          <w:tcPr>
            <w:tcW w:w="1170" w:type="dxa"/>
          </w:tcPr>
          <w:p w14:paraId="5347C38C" w14:textId="77777777" w:rsidR="003D27E1" w:rsidRDefault="00B475ED">
            <w:pPr>
              <w:jc w:val="right"/>
            </w:pPr>
            <w:r>
              <w:rPr>
                <w:rFonts w:ascii="Consolas" w:eastAsia="Consolas" w:hAnsi="Consolas" w:cs="Consolas"/>
                <w:sz w:val="16"/>
              </w:rPr>
              <w:t>154,389</w:t>
            </w:r>
          </w:p>
        </w:tc>
        <w:tc>
          <w:tcPr>
            <w:tcW w:w="1170" w:type="dxa"/>
          </w:tcPr>
          <w:p w14:paraId="5347C38D" w14:textId="77777777" w:rsidR="003D27E1" w:rsidRDefault="00B475ED">
            <w:pPr>
              <w:jc w:val="right"/>
            </w:pPr>
            <w:r>
              <w:rPr>
                <w:rFonts w:ascii="Consolas" w:eastAsia="Consolas" w:hAnsi="Consolas" w:cs="Consolas"/>
                <w:sz w:val="16"/>
              </w:rPr>
              <w:t>146,908</w:t>
            </w:r>
          </w:p>
        </w:tc>
        <w:tc>
          <w:tcPr>
            <w:tcW w:w="1170" w:type="dxa"/>
          </w:tcPr>
          <w:p w14:paraId="5347C38E" w14:textId="77777777" w:rsidR="003D27E1" w:rsidRDefault="00B475ED">
            <w:pPr>
              <w:jc w:val="right"/>
            </w:pPr>
            <w:r>
              <w:rPr>
                <w:rFonts w:ascii="Consolas" w:eastAsia="Consolas" w:hAnsi="Consolas" w:cs="Consolas"/>
                <w:sz w:val="16"/>
              </w:rPr>
              <w:t>14,397</w:t>
            </w:r>
          </w:p>
        </w:tc>
      </w:tr>
      <w:tr w:rsidR="003D27E1" w14:paraId="5347C398" w14:textId="77777777">
        <w:tc>
          <w:tcPr>
            <w:tcW w:w="1170" w:type="dxa"/>
          </w:tcPr>
          <w:p w14:paraId="5347C390" w14:textId="77777777" w:rsidR="003D27E1" w:rsidRDefault="00B475ED">
            <w:pPr>
              <w:jc w:val="right"/>
            </w:pPr>
            <w:r>
              <w:rPr>
                <w:rFonts w:ascii="Consolas" w:eastAsia="Consolas" w:hAnsi="Consolas" w:cs="Consolas"/>
                <w:sz w:val="16"/>
              </w:rPr>
              <w:t>4</w:t>
            </w:r>
          </w:p>
        </w:tc>
        <w:tc>
          <w:tcPr>
            <w:tcW w:w="1170" w:type="dxa"/>
          </w:tcPr>
          <w:p w14:paraId="5347C391" w14:textId="77777777" w:rsidR="003D27E1" w:rsidRDefault="00B475ED">
            <w:pPr>
              <w:jc w:val="right"/>
            </w:pPr>
            <w:r>
              <w:rPr>
                <w:rFonts w:ascii="Consolas" w:eastAsia="Consolas" w:hAnsi="Consolas" w:cs="Consolas"/>
                <w:sz w:val="16"/>
              </w:rPr>
              <w:t>53,177</w:t>
            </w:r>
          </w:p>
        </w:tc>
        <w:tc>
          <w:tcPr>
            <w:tcW w:w="1170" w:type="dxa"/>
          </w:tcPr>
          <w:p w14:paraId="5347C392" w14:textId="77777777" w:rsidR="003D27E1" w:rsidRDefault="00B475ED">
            <w:pPr>
              <w:jc w:val="right"/>
            </w:pPr>
            <w:r>
              <w:rPr>
                <w:rFonts w:ascii="Consolas" w:eastAsia="Consolas" w:hAnsi="Consolas" w:cs="Consolas"/>
                <w:sz w:val="16"/>
              </w:rPr>
              <w:t>124,168</w:t>
            </w:r>
          </w:p>
        </w:tc>
        <w:tc>
          <w:tcPr>
            <w:tcW w:w="1170" w:type="dxa"/>
          </w:tcPr>
          <w:p w14:paraId="5347C393" w14:textId="77777777" w:rsidR="003D27E1" w:rsidRDefault="00B475ED">
            <w:pPr>
              <w:jc w:val="right"/>
            </w:pPr>
            <w:r>
              <w:rPr>
                <w:rFonts w:ascii="Consolas" w:eastAsia="Consolas" w:hAnsi="Consolas" w:cs="Consolas"/>
                <w:sz w:val="16"/>
              </w:rPr>
              <w:t>93,826</w:t>
            </w:r>
          </w:p>
        </w:tc>
        <w:tc>
          <w:tcPr>
            <w:tcW w:w="1170" w:type="dxa"/>
          </w:tcPr>
          <w:p w14:paraId="5347C394" w14:textId="77777777" w:rsidR="003D27E1" w:rsidRDefault="00B475ED">
            <w:pPr>
              <w:jc w:val="right"/>
            </w:pPr>
            <w:r>
              <w:rPr>
                <w:rFonts w:ascii="Consolas" w:eastAsia="Consolas" w:hAnsi="Consolas" w:cs="Consolas"/>
                <w:sz w:val="16"/>
              </w:rPr>
              <w:t>41,070</w:t>
            </w:r>
          </w:p>
        </w:tc>
        <w:tc>
          <w:tcPr>
            <w:tcW w:w="1170" w:type="dxa"/>
          </w:tcPr>
          <w:p w14:paraId="5347C395" w14:textId="77777777" w:rsidR="003D27E1" w:rsidRDefault="00B475ED">
            <w:pPr>
              <w:jc w:val="right"/>
            </w:pPr>
            <w:r>
              <w:rPr>
                <w:rFonts w:ascii="Consolas" w:eastAsia="Consolas" w:hAnsi="Consolas" w:cs="Consolas"/>
                <w:sz w:val="16"/>
              </w:rPr>
              <w:t>155,044</w:t>
            </w:r>
          </w:p>
        </w:tc>
        <w:tc>
          <w:tcPr>
            <w:tcW w:w="1170" w:type="dxa"/>
          </w:tcPr>
          <w:p w14:paraId="5347C396" w14:textId="77777777" w:rsidR="003D27E1" w:rsidRDefault="00B475ED">
            <w:pPr>
              <w:jc w:val="right"/>
            </w:pPr>
            <w:r>
              <w:rPr>
                <w:rFonts w:ascii="Consolas" w:eastAsia="Consolas" w:hAnsi="Consolas" w:cs="Consolas"/>
                <w:sz w:val="16"/>
              </w:rPr>
              <w:t>148,316</w:t>
            </w:r>
          </w:p>
        </w:tc>
        <w:tc>
          <w:tcPr>
            <w:tcW w:w="1170" w:type="dxa"/>
          </w:tcPr>
          <w:p w14:paraId="5347C397" w14:textId="77777777" w:rsidR="003D27E1" w:rsidRDefault="00B475ED">
            <w:pPr>
              <w:jc w:val="right"/>
            </w:pPr>
            <w:r>
              <w:rPr>
                <w:rFonts w:ascii="Consolas" w:eastAsia="Consolas" w:hAnsi="Consolas" w:cs="Consolas"/>
                <w:sz w:val="16"/>
              </w:rPr>
              <w:t>20,442</w:t>
            </w:r>
          </w:p>
        </w:tc>
      </w:tr>
      <w:tr w:rsidR="003D27E1" w14:paraId="5347C3A1" w14:textId="77777777">
        <w:tc>
          <w:tcPr>
            <w:tcW w:w="1170" w:type="dxa"/>
          </w:tcPr>
          <w:p w14:paraId="5347C399" w14:textId="77777777" w:rsidR="003D27E1" w:rsidRDefault="00B475ED">
            <w:pPr>
              <w:jc w:val="right"/>
            </w:pPr>
            <w:r>
              <w:rPr>
                <w:rFonts w:ascii="Consolas" w:eastAsia="Consolas" w:hAnsi="Consolas" w:cs="Consolas"/>
                <w:sz w:val="16"/>
              </w:rPr>
              <w:t>5</w:t>
            </w:r>
          </w:p>
        </w:tc>
        <w:tc>
          <w:tcPr>
            <w:tcW w:w="1170" w:type="dxa"/>
          </w:tcPr>
          <w:p w14:paraId="5347C39A" w14:textId="77777777" w:rsidR="003D27E1" w:rsidRDefault="00B475ED">
            <w:pPr>
              <w:jc w:val="right"/>
            </w:pPr>
            <w:r>
              <w:rPr>
                <w:rFonts w:ascii="Consolas" w:eastAsia="Consolas" w:hAnsi="Consolas" w:cs="Consolas"/>
                <w:sz w:val="16"/>
              </w:rPr>
              <w:t>24,522</w:t>
            </w:r>
          </w:p>
        </w:tc>
        <w:tc>
          <w:tcPr>
            <w:tcW w:w="1170" w:type="dxa"/>
          </w:tcPr>
          <w:p w14:paraId="5347C39B" w14:textId="77777777" w:rsidR="003D27E1" w:rsidRDefault="00B475ED">
            <w:pPr>
              <w:jc w:val="right"/>
            </w:pPr>
            <w:r>
              <w:rPr>
                <w:rFonts w:ascii="Consolas" w:eastAsia="Consolas" w:hAnsi="Consolas" w:cs="Consolas"/>
                <w:sz w:val="16"/>
              </w:rPr>
              <w:t>38,318</w:t>
            </w:r>
          </w:p>
        </w:tc>
        <w:tc>
          <w:tcPr>
            <w:tcW w:w="1170" w:type="dxa"/>
          </w:tcPr>
          <w:p w14:paraId="5347C39C" w14:textId="77777777" w:rsidR="003D27E1" w:rsidRDefault="00B475ED">
            <w:pPr>
              <w:jc w:val="right"/>
            </w:pPr>
            <w:r>
              <w:rPr>
                <w:rFonts w:ascii="Consolas" w:eastAsia="Consolas" w:hAnsi="Consolas" w:cs="Consolas"/>
                <w:sz w:val="16"/>
              </w:rPr>
              <w:t>48,571</w:t>
            </w:r>
          </w:p>
        </w:tc>
        <w:tc>
          <w:tcPr>
            <w:tcW w:w="1170" w:type="dxa"/>
          </w:tcPr>
          <w:p w14:paraId="5347C39D" w14:textId="77777777" w:rsidR="003D27E1" w:rsidRDefault="00B475ED">
            <w:pPr>
              <w:jc w:val="right"/>
            </w:pPr>
            <w:r>
              <w:rPr>
                <w:rFonts w:ascii="Consolas" w:eastAsia="Consolas" w:hAnsi="Consolas" w:cs="Consolas"/>
                <w:sz w:val="16"/>
              </w:rPr>
              <w:t>15,966</w:t>
            </w:r>
          </w:p>
        </w:tc>
        <w:tc>
          <w:tcPr>
            <w:tcW w:w="1170" w:type="dxa"/>
          </w:tcPr>
          <w:p w14:paraId="5347C39E" w14:textId="77777777" w:rsidR="003D27E1" w:rsidRDefault="00B475ED">
            <w:pPr>
              <w:jc w:val="right"/>
            </w:pPr>
            <w:r>
              <w:rPr>
                <w:rFonts w:ascii="Consolas" w:eastAsia="Consolas" w:hAnsi="Consolas" w:cs="Consolas"/>
                <w:sz w:val="16"/>
              </w:rPr>
              <w:t>65,210</w:t>
            </w:r>
          </w:p>
        </w:tc>
        <w:tc>
          <w:tcPr>
            <w:tcW w:w="1170" w:type="dxa"/>
          </w:tcPr>
          <w:p w14:paraId="5347C39F" w14:textId="77777777" w:rsidR="003D27E1" w:rsidRDefault="00B475ED">
            <w:pPr>
              <w:jc w:val="right"/>
            </w:pPr>
            <w:r>
              <w:rPr>
                <w:rFonts w:ascii="Consolas" w:eastAsia="Consolas" w:hAnsi="Consolas" w:cs="Consolas"/>
                <w:sz w:val="16"/>
              </w:rPr>
              <w:t>60,441</w:t>
            </w:r>
          </w:p>
        </w:tc>
        <w:tc>
          <w:tcPr>
            <w:tcW w:w="1170" w:type="dxa"/>
          </w:tcPr>
          <w:p w14:paraId="5347C3A0" w14:textId="77777777" w:rsidR="003D27E1" w:rsidRDefault="00B475ED">
            <w:pPr>
              <w:jc w:val="right"/>
            </w:pPr>
            <w:r>
              <w:rPr>
                <w:rFonts w:ascii="Consolas" w:eastAsia="Consolas" w:hAnsi="Consolas" w:cs="Consolas"/>
                <w:sz w:val="16"/>
              </w:rPr>
              <w:t>8,098</w:t>
            </w:r>
          </w:p>
        </w:tc>
      </w:tr>
      <w:tr w:rsidR="003D27E1" w14:paraId="5347C3AA" w14:textId="77777777">
        <w:tc>
          <w:tcPr>
            <w:tcW w:w="1170" w:type="dxa"/>
          </w:tcPr>
          <w:p w14:paraId="5347C3A2" w14:textId="77777777" w:rsidR="003D27E1" w:rsidRDefault="00B475ED">
            <w:pPr>
              <w:jc w:val="right"/>
            </w:pPr>
            <w:r>
              <w:rPr>
                <w:rFonts w:ascii="Consolas" w:eastAsia="Consolas" w:hAnsi="Consolas" w:cs="Consolas"/>
                <w:sz w:val="16"/>
              </w:rPr>
              <w:t>6</w:t>
            </w:r>
          </w:p>
        </w:tc>
        <w:tc>
          <w:tcPr>
            <w:tcW w:w="1170" w:type="dxa"/>
          </w:tcPr>
          <w:p w14:paraId="5347C3A3" w14:textId="77777777" w:rsidR="003D27E1" w:rsidRDefault="00B475ED">
            <w:pPr>
              <w:jc w:val="right"/>
            </w:pPr>
            <w:r>
              <w:rPr>
                <w:rFonts w:ascii="Consolas" w:eastAsia="Consolas" w:hAnsi="Consolas" w:cs="Consolas"/>
                <w:sz w:val="16"/>
              </w:rPr>
              <w:t>7,977</w:t>
            </w:r>
          </w:p>
        </w:tc>
        <w:tc>
          <w:tcPr>
            <w:tcW w:w="1170" w:type="dxa"/>
          </w:tcPr>
          <w:p w14:paraId="5347C3A4" w14:textId="77777777" w:rsidR="003D27E1" w:rsidRDefault="00B475ED">
            <w:pPr>
              <w:jc w:val="right"/>
            </w:pPr>
            <w:r>
              <w:rPr>
                <w:rFonts w:ascii="Consolas" w:eastAsia="Consolas" w:hAnsi="Consolas" w:cs="Consolas"/>
                <w:sz w:val="16"/>
              </w:rPr>
              <w:t>9,336</w:t>
            </w:r>
          </w:p>
        </w:tc>
        <w:tc>
          <w:tcPr>
            <w:tcW w:w="1170" w:type="dxa"/>
          </w:tcPr>
          <w:p w14:paraId="5347C3A5" w14:textId="77777777" w:rsidR="003D27E1" w:rsidRDefault="00B475ED">
            <w:pPr>
              <w:jc w:val="right"/>
            </w:pPr>
            <w:r>
              <w:rPr>
                <w:rFonts w:ascii="Consolas" w:eastAsia="Consolas" w:hAnsi="Consolas" w:cs="Consolas"/>
                <w:sz w:val="16"/>
              </w:rPr>
              <w:t>20,418</w:t>
            </w:r>
          </w:p>
        </w:tc>
        <w:tc>
          <w:tcPr>
            <w:tcW w:w="1170" w:type="dxa"/>
          </w:tcPr>
          <w:p w14:paraId="5347C3A6" w14:textId="77777777" w:rsidR="003D27E1" w:rsidRDefault="00B475ED">
            <w:pPr>
              <w:jc w:val="right"/>
            </w:pPr>
            <w:r>
              <w:rPr>
                <w:rFonts w:ascii="Consolas" w:eastAsia="Consolas" w:hAnsi="Consolas" w:cs="Consolas"/>
                <w:sz w:val="16"/>
              </w:rPr>
              <w:t>3,565</w:t>
            </w:r>
          </w:p>
        </w:tc>
        <w:tc>
          <w:tcPr>
            <w:tcW w:w="1170" w:type="dxa"/>
          </w:tcPr>
          <w:p w14:paraId="5347C3A7" w14:textId="77777777" w:rsidR="003D27E1" w:rsidRDefault="00B475ED">
            <w:pPr>
              <w:jc w:val="right"/>
            </w:pPr>
            <w:r>
              <w:rPr>
                <w:rFonts w:ascii="Consolas" w:eastAsia="Consolas" w:hAnsi="Consolas" w:cs="Consolas"/>
                <w:sz w:val="16"/>
              </w:rPr>
              <w:t>20,723</w:t>
            </w:r>
          </w:p>
        </w:tc>
        <w:tc>
          <w:tcPr>
            <w:tcW w:w="1170" w:type="dxa"/>
          </w:tcPr>
          <w:p w14:paraId="5347C3A8" w14:textId="77777777" w:rsidR="003D27E1" w:rsidRDefault="00B475ED">
            <w:pPr>
              <w:jc w:val="right"/>
            </w:pPr>
            <w:r>
              <w:rPr>
                <w:rFonts w:ascii="Consolas" w:eastAsia="Consolas" w:hAnsi="Consolas" w:cs="Consolas"/>
                <w:sz w:val="16"/>
              </w:rPr>
              <w:t>22,128</w:t>
            </w:r>
          </w:p>
        </w:tc>
        <w:tc>
          <w:tcPr>
            <w:tcW w:w="1170" w:type="dxa"/>
          </w:tcPr>
          <w:p w14:paraId="5347C3A9" w14:textId="77777777" w:rsidR="003D27E1" w:rsidRDefault="00B475ED">
            <w:pPr>
              <w:jc w:val="right"/>
            </w:pPr>
            <w:r>
              <w:rPr>
                <w:rFonts w:ascii="Consolas" w:eastAsia="Consolas" w:hAnsi="Consolas" w:cs="Consolas"/>
                <w:sz w:val="16"/>
              </w:rPr>
              <w:t>1,648</w:t>
            </w:r>
          </w:p>
        </w:tc>
      </w:tr>
      <w:tr w:rsidR="003D27E1" w14:paraId="5347C3B3" w14:textId="77777777">
        <w:tc>
          <w:tcPr>
            <w:tcW w:w="1170" w:type="dxa"/>
          </w:tcPr>
          <w:p w14:paraId="5347C3AB" w14:textId="77777777" w:rsidR="003D27E1" w:rsidRDefault="00B475ED">
            <w:pPr>
              <w:jc w:val="right"/>
            </w:pPr>
            <w:r>
              <w:rPr>
                <w:rFonts w:ascii="Consolas" w:eastAsia="Consolas" w:hAnsi="Consolas" w:cs="Consolas"/>
                <w:sz w:val="16"/>
              </w:rPr>
              <w:t>7</w:t>
            </w:r>
          </w:p>
        </w:tc>
        <w:tc>
          <w:tcPr>
            <w:tcW w:w="1170" w:type="dxa"/>
          </w:tcPr>
          <w:p w14:paraId="5347C3AC" w14:textId="77777777" w:rsidR="003D27E1" w:rsidRDefault="00B475ED">
            <w:pPr>
              <w:jc w:val="right"/>
            </w:pPr>
            <w:r>
              <w:rPr>
                <w:rFonts w:ascii="Consolas" w:eastAsia="Consolas" w:hAnsi="Consolas" w:cs="Consolas"/>
                <w:sz w:val="16"/>
              </w:rPr>
              <w:t>2,629</w:t>
            </w:r>
          </w:p>
        </w:tc>
        <w:tc>
          <w:tcPr>
            <w:tcW w:w="1170" w:type="dxa"/>
          </w:tcPr>
          <w:p w14:paraId="5347C3AD" w14:textId="77777777" w:rsidR="003D27E1" w:rsidRDefault="00B475ED">
            <w:pPr>
              <w:jc w:val="right"/>
            </w:pPr>
            <w:r>
              <w:rPr>
                <w:rFonts w:ascii="Consolas" w:eastAsia="Consolas" w:hAnsi="Consolas" w:cs="Consolas"/>
                <w:sz w:val="16"/>
              </w:rPr>
              <w:t>2,517</w:t>
            </w:r>
          </w:p>
        </w:tc>
        <w:tc>
          <w:tcPr>
            <w:tcW w:w="1170" w:type="dxa"/>
          </w:tcPr>
          <w:p w14:paraId="5347C3AE" w14:textId="77777777" w:rsidR="003D27E1" w:rsidRDefault="00B475ED">
            <w:pPr>
              <w:jc w:val="right"/>
            </w:pPr>
            <w:r>
              <w:rPr>
                <w:rFonts w:ascii="Consolas" w:eastAsia="Consolas" w:hAnsi="Consolas" w:cs="Consolas"/>
                <w:sz w:val="16"/>
              </w:rPr>
              <w:t>8,592</w:t>
            </w:r>
          </w:p>
        </w:tc>
        <w:tc>
          <w:tcPr>
            <w:tcW w:w="1170" w:type="dxa"/>
          </w:tcPr>
          <w:p w14:paraId="5347C3AF" w14:textId="77777777" w:rsidR="003D27E1" w:rsidRDefault="00B475ED">
            <w:pPr>
              <w:jc w:val="right"/>
            </w:pPr>
            <w:r>
              <w:rPr>
                <w:rFonts w:ascii="Consolas" w:eastAsia="Consolas" w:hAnsi="Consolas" w:cs="Consolas"/>
                <w:sz w:val="16"/>
              </w:rPr>
              <w:t>668</w:t>
            </w:r>
          </w:p>
        </w:tc>
        <w:tc>
          <w:tcPr>
            <w:tcW w:w="1170" w:type="dxa"/>
          </w:tcPr>
          <w:p w14:paraId="5347C3B0" w14:textId="77777777" w:rsidR="003D27E1" w:rsidRDefault="00B475ED">
            <w:pPr>
              <w:jc w:val="right"/>
            </w:pPr>
            <w:r>
              <w:rPr>
                <w:rFonts w:ascii="Consolas" w:eastAsia="Consolas" w:hAnsi="Consolas" w:cs="Consolas"/>
                <w:sz w:val="16"/>
              </w:rPr>
              <w:t>7,718</w:t>
            </w:r>
          </w:p>
        </w:tc>
        <w:tc>
          <w:tcPr>
            <w:tcW w:w="1170" w:type="dxa"/>
          </w:tcPr>
          <w:p w14:paraId="5347C3B1" w14:textId="77777777" w:rsidR="003D27E1" w:rsidRDefault="00B475ED">
            <w:pPr>
              <w:jc w:val="right"/>
            </w:pPr>
            <w:r>
              <w:rPr>
                <w:rFonts w:ascii="Consolas" w:eastAsia="Consolas" w:hAnsi="Consolas" w:cs="Consolas"/>
                <w:sz w:val="16"/>
              </w:rPr>
              <w:t>7,781</w:t>
            </w:r>
          </w:p>
        </w:tc>
        <w:tc>
          <w:tcPr>
            <w:tcW w:w="1170" w:type="dxa"/>
          </w:tcPr>
          <w:p w14:paraId="5347C3B2" w14:textId="77777777" w:rsidR="003D27E1" w:rsidRDefault="00B475ED">
            <w:pPr>
              <w:jc w:val="right"/>
            </w:pPr>
            <w:r>
              <w:rPr>
                <w:rFonts w:ascii="Consolas" w:eastAsia="Consolas" w:hAnsi="Consolas" w:cs="Consolas"/>
                <w:sz w:val="16"/>
              </w:rPr>
              <w:t>585</w:t>
            </w:r>
          </w:p>
        </w:tc>
      </w:tr>
      <w:tr w:rsidR="003D27E1" w14:paraId="5347C3BC" w14:textId="77777777">
        <w:tc>
          <w:tcPr>
            <w:tcW w:w="1170" w:type="dxa"/>
          </w:tcPr>
          <w:p w14:paraId="5347C3B4" w14:textId="77777777" w:rsidR="003D27E1" w:rsidRDefault="00B475ED">
            <w:pPr>
              <w:jc w:val="right"/>
            </w:pPr>
            <w:r>
              <w:rPr>
                <w:rFonts w:ascii="Consolas" w:eastAsia="Consolas" w:hAnsi="Consolas" w:cs="Consolas"/>
                <w:sz w:val="16"/>
              </w:rPr>
              <w:t>8</w:t>
            </w:r>
          </w:p>
        </w:tc>
        <w:tc>
          <w:tcPr>
            <w:tcW w:w="1170" w:type="dxa"/>
          </w:tcPr>
          <w:p w14:paraId="5347C3B5" w14:textId="77777777" w:rsidR="003D27E1" w:rsidRDefault="00B475ED">
            <w:pPr>
              <w:jc w:val="right"/>
            </w:pPr>
            <w:r>
              <w:rPr>
                <w:rFonts w:ascii="Consolas" w:eastAsia="Consolas" w:hAnsi="Consolas" w:cs="Consolas"/>
                <w:sz w:val="16"/>
              </w:rPr>
              <w:t>791</w:t>
            </w:r>
          </w:p>
        </w:tc>
        <w:tc>
          <w:tcPr>
            <w:tcW w:w="1170" w:type="dxa"/>
          </w:tcPr>
          <w:p w14:paraId="5347C3B6" w14:textId="77777777" w:rsidR="003D27E1" w:rsidRDefault="00B475ED">
            <w:pPr>
              <w:jc w:val="right"/>
            </w:pPr>
            <w:r>
              <w:rPr>
                <w:rFonts w:ascii="Consolas" w:eastAsia="Consolas" w:hAnsi="Consolas" w:cs="Consolas"/>
                <w:sz w:val="16"/>
              </w:rPr>
              <w:t>547</w:t>
            </w:r>
          </w:p>
        </w:tc>
        <w:tc>
          <w:tcPr>
            <w:tcW w:w="1170" w:type="dxa"/>
          </w:tcPr>
          <w:p w14:paraId="5347C3B7" w14:textId="77777777" w:rsidR="003D27E1" w:rsidRDefault="00B475ED">
            <w:pPr>
              <w:jc w:val="right"/>
            </w:pPr>
            <w:r>
              <w:rPr>
                <w:rFonts w:ascii="Consolas" w:eastAsia="Consolas" w:hAnsi="Consolas" w:cs="Consolas"/>
                <w:sz w:val="16"/>
              </w:rPr>
              <w:t>4,229</w:t>
            </w:r>
          </w:p>
        </w:tc>
        <w:tc>
          <w:tcPr>
            <w:tcW w:w="1170" w:type="dxa"/>
          </w:tcPr>
          <w:p w14:paraId="5347C3B8" w14:textId="77777777" w:rsidR="003D27E1" w:rsidRDefault="00B475ED">
            <w:pPr>
              <w:jc w:val="right"/>
            </w:pPr>
            <w:r>
              <w:rPr>
                <w:rFonts w:ascii="Consolas" w:eastAsia="Consolas" w:hAnsi="Consolas" w:cs="Consolas"/>
                <w:sz w:val="16"/>
              </w:rPr>
              <w:t>169</w:t>
            </w:r>
          </w:p>
        </w:tc>
        <w:tc>
          <w:tcPr>
            <w:tcW w:w="1170" w:type="dxa"/>
          </w:tcPr>
          <w:p w14:paraId="5347C3B9" w14:textId="77777777" w:rsidR="003D27E1" w:rsidRDefault="00B475ED">
            <w:pPr>
              <w:jc w:val="right"/>
            </w:pPr>
            <w:r>
              <w:rPr>
                <w:rFonts w:ascii="Consolas" w:eastAsia="Consolas" w:hAnsi="Consolas" w:cs="Consolas"/>
                <w:sz w:val="16"/>
              </w:rPr>
              <w:t>2,768</w:t>
            </w:r>
          </w:p>
        </w:tc>
        <w:tc>
          <w:tcPr>
            <w:tcW w:w="1170" w:type="dxa"/>
          </w:tcPr>
          <w:p w14:paraId="5347C3BA" w14:textId="77777777" w:rsidR="003D27E1" w:rsidRDefault="00B475ED">
            <w:pPr>
              <w:jc w:val="right"/>
            </w:pPr>
            <w:r>
              <w:rPr>
                <w:rFonts w:ascii="Consolas" w:eastAsia="Consolas" w:hAnsi="Consolas" w:cs="Consolas"/>
                <w:sz w:val="16"/>
              </w:rPr>
              <w:t>3,394</w:t>
            </w:r>
          </w:p>
        </w:tc>
        <w:tc>
          <w:tcPr>
            <w:tcW w:w="1170" w:type="dxa"/>
          </w:tcPr>
          <w:p w14:paraId="5347C3BB" w14:textId="77777777" w:rsidR="003D27E1" w:rsidRDefault="00B475ED">
            <w:pPr>
              <w:jc w:val="right"/>
            </w:pPr>
            <w:r>
              <w:rPr>
                <w:rFonts w:ascii="Consolas" w:eastAsia="Consolas" w:hAnsi="Consolas" w:cs="Consolas"/>
                <w:sz w:val="16"/>
              </w:rPr>
              <w:t>113</w:t>
            </w:r>
          </w:p>
        </w:tc>
      </w:tr>
      <w:tr w:rsidR="003D27E1" w14:paraId="5347C3C5" w14:textId="77777777">
        <w:tc>
          <w:tcPr>
            <w:tcW w:w="1170" w:type="dxa"/>
          </w:tcPr>
          <w:p w14:paraId="5347C3BD" w14:textId="77777777" w:rsidR="003D27E1" w:rsidRDefault="00B475ED">
            <w:pPr>
              <w:jc w:val="right"/>
            </w:pPr>
            <w:r>
              <w:rPr>
                <w:rFonts w:ascii="Consolas" w:eastAsia="Consolas" w:hAnsi="Consolas" w:cs="Consolas"/>
                <w:sz w:val="16"/>
              </w:rPr>
              <w:t>9</w:t>
            </w:r>
          </w:p>
        </w:tc>
        <w:tc>
          <w:tcPr>
            <w:tcW w:w="1170" w:type="dxa"/>
          </w:tcPr>
          <w:p w14:paraId="5347C3BE" w14:textId="77777777" w:rsidR="003D27E1" w:rsidRDefault="00B475ED">
            <w:pPr>
              <w:jc w:val="right"/>
            </w:pPr>
            <w:r>
              <w:rPr>
                <w:rFonts w:ascii="Consolas" w:eastAsia="Consolas" w:hAnsi="Consolas" w:cs="Consolas"/>
                <w:sz w:val="16"/>
              </w:rPr>
              <w:t>330</w:t>
            </w:r>
          </w:p>
        </w:tc>
        <w:tc>
          <w:tcPr>
            <w:tcW w:w="1170" w:type="dxa"/>
          </w:tcPr>
          <w:p w14:paraId="5347C3BF" w14:textId="77777777" w:rsidR="003D27E1" w:rsidRDefault="00B475ED">
            <w:pPr>
              <w:jc w:val="right"/>
            </w:pPr>
            <w:r>
              <w:rPr>
                <w:rFonts w:ascii="Consolas" w:eastAsia="Consolas" w:hAnsi="Consolas" w:cs="Consolas"/>
                <w:sz w:val="16"/>
              </w:rPr>
              <w:t>152</w:t>
            </w:r>
          </w:p>
        </w:tc>
        <w:tc>
          <w:tcPr>
            <w:tcW w:w="1170" w:type="dxa"/>
          </w:tcPr>
          <w:p w14:paraId="5347C3C0" w14:textId="77777777" w:rsidR="003D27E1" w:rsidRDefault="00B475ED">
            <w:pPr>
              <w:jc w:val="right"/>
            </w:pPr>
            <w:r>
              <w:rPr>
                <w:rFonts w:ascii="Consolas" w:eastAsia="Consolas" w:hAnsi="Consolas" w:cs="Consolas"/>
                <w:sz w:val="16"/>
              </w:rPr>
              <w:t>2,009</w:t>
            </w:r>
          </w:p>
        </w:tc>
        <w:tc>
          <w:tcPr>
            <w:tcW w:w="1170" w:type="dxa"/>
          </w:tcPr>
          <w:p w14:paraId="5347C3C1" w14:textId="77777777" w:rsidR="003D27E1" w:rsidRDefault="00B475ED">
            <w:pPr>
              <w:jc w:val="right"/>
            </w:pPr>
            <w:r>
              <w:rPr>
                <w:rFonts w:ascii="Consolas" w:eastAsia="Consolas" w:hAnsi="Consolas" w:cs="Consolas"/>
                <w:sz w:val="16"/>
              </w:rPr>
              <w:t>27</w:t>
            </w:r>
          </w:p>
        </w:tc>
        <w:tc>
          <w:tcPr>
            <w:tcW w:w="1170" w:type="dxa"/>
          </w:tcPr>
          <w:p w14:paraId="5347C3C2" w14:textId="77777777" w:rsidR="003D27E1" w:rsidRDefault="00B475ED">
            <w:pPr>
              <w:jc w:val="right"/>
            </w:pPr>
            <w:r>
              <w:rPr>
                <w:rFonts w:ascii="Consolas" w:eastAsia="Consolas" w:hAnsi="Consolas" w:cs="Consolas"/>
                <w:sz w:val="16"/>
              </w:rPr>
              <w:t>1,439</w:t>
            </w:r>
          </w:p>
        </w:tc>
        <w:tc>
          <w:tcPr>
            <w:tcW w:w="1170" w:type="dxa"/>
          </w:tcPr>
          <w:p w14:paraId="5347C3C3" w14:textId="77777777" w:rsidR="003D27E1" w:rsidRDefault="00B475ED">
            <w:pPr>
              <w:jc w:val="right"/>
            </w:pPr>
            <w:r>
              <w:rPr>
                <w:rFonts w:ascii="Consolas" w:eastAsia="Consolas" w:hAnsi="Consolas" w:cs="Consolas"/>
                <w:sz w:val="16"/>
              </w:rPr>
              <w:t>1,396</w:t>
            </w:r>
          </w:p>
        </w:tc>
        <w:tc>
          <w:tcPr>
            <w:tcW w:w="1170" w:type="dxa"/>
          </w:tcPr>
          <w:p w14:paraId="5347C3C4" w14:textId="77777777" w:rsidR="003D27E1" w:rsidRDefault="00B475ED">
            <w:pPr>
              <w:jc w:val="right"/>
            </w:pPr>
            <w:r>
              <w:rPr>
                <w:rFonts w:ascii="Consolas" w:eastAsia="Consolas" w:hAnsi="Consolas" w:cs="Consolas"/>
                <w:sz w:val="16"/>
              </w:rPr>
              <w:t>30</w:t>
            </w:r>
          </w:p>
        </w:tc>
      </w:tr>
      <w:tr w:rsidR="003D27E1" w14:paraId="5347C3CE" w14:textId="77777777">
        <w:tc>
          <w:tcPr>
            <w:tcW w:w="1170" w:type="dxa"/>
          </w:tcPr>
          <w:p w14:paraId="5347C3C6" w14:textId="77777777" w:rsidR="003D27E1" w:rsidRDefault="00B475ED">
            <w:pPr>
              <w:jc w:val="right"/>
            </w:pPr>
            <w:r>
              <w:rPr>
                <w:rFonts w:ascii="Consolas" w:eastAsia="Consolas" w:hAnsi="Consolas" w:cs="Consolas"/>
                <w:sz w:val="16"/>
              </w:rPr>
              <w:t>10</w:t>
            </w:r>
          </w:p>
        </w:tc>
        <w:tc>
          <w:tcPr>
            <w:tcW w:w="1170" w:type="dxa"/>
          </w:tcPr>
          <w:p w14:paraId="5347C3C7" w14:textId="77777777" w:rsidR="003D27E1" w:rsidRDefault="00B475ED">
            <w:pPr>
              <w:jc w:val="right"/>
            </w:pPr>
            <w:r>
              <w:rPr>
                <w:rFonts w:ascii="Consolas" w:eastAsia="Consolas" w:hAnsi="Consolas" w:cs="Consolas"/>
                <w:sz w:val="16"/>
              </w:rPr>
              <w:t>159</w:t>
            </w:r>
          </w:p>
        </w:tc>
        <w:tc>
          <w:tcPr>
            <w:tcW w:w="1170" w:type="dxa"/>
          </w:tcPr>
          <w:p w14:paraId="5347C3C8" w14:textId="77777777" w:rsidR="003D27E1" w:rsidRDefault="00B475ED">
            <w:pPr>
              <w:jc w:val="right"/>
            </w:pPr>
            <w:r>
              <w:rPr>
                <w:rFonts w:ascii="Consolas" w:eastAsia="Consolas" w:hAnsi="Consolas" w:cs="Consolas"/>
                <w:sz w:val="16"/>
              </w:rPr>
              <w:t>129</w:t>
            </w:r>
          </w:p>
        </w:tc>
        <w:tc>
          <w:tcPr>
            <w:tcW w:w="1170" w:type="dxa"/>
          </w:tcPr>
          <w:p w14:paraId="5347C3C9" w14:textId="77777777" w:rsidR="003D27E1" w:rsidRDefault="00B475ED">
            <w:pPr>
              <w:jc w:val="right"/>
            </w:pPr>
            <w:r>
              <w:rPr>
                <w:rFonts w:ascii="Consolas" w:eastAsia="Consolas" w:hAnsi="Consolas" w:cs="Consolas"/>
                <w:sz w:val="16"/>
              </w:rPr>
              <w:t>853</w:t>
            </w:r>
          </w:p>
        </w:tc>
        <w:tc>
          <w:tcPr>
            <w:tcW w:w="1170" w:type="dxa"/>
          </w:tcPr>
          <w:p w14:paraId="5347C3CA" w14:textId="77777777" w:rsidR="003D27E1" w:rsidRDefault="00B475ED">
            <w:pPr>
              <w:jc w:val="right"/>
            </w:pPr>
            <w:r>
              <w:rPr>
                <w:rFonts w:ascii="Consolas" w:eastAsia="Consolas" w:hAnsi="Consolas" w:cs="Consolas"/>
                <w:sz w:val="16"/>
              </w:rPr>
              <w:t>69</w:t>
            </w:r>
          </w:p>
        </w:tc>
        <w:tc>
          <w:tcPr>
            <w:tcW w:w="1170" w:type="dxa"/>
          </w:tcPr>
          <w:p w14:paraId="5347C3CB" w14:textId="77777777" w:rsidR="003D27E1" w:rsidRDefault="00B475ED">
            <w:pPr>
              <w:jc w:val="right"/>
            </w:pPr>
            <w:r>
              <w:rPr>
                <w:rFonts w:ascii="Consolas" w:eastAsia="Consolas" w:hAnsi="Consolas" w:cs="Consolas"/>
                <w:sz w:val="16"/>
              </w:rPr>
              <w:t>658</w:t>
            </w:r>
          </w:p>
        </w:tc>
        <w:tc>
          <w:tcPr>
            <w:tcW w:w="1170" w:type="dxa"/>
          </w:tcPr>
          <w:p w14:paraId="5347C3CC" w14:textId="77777777" w:rsidR="003D27E1" w:rsidRDefault="00B475ED">
            <w:pPr>
              <w:jc w:val="right"/>
            </w:pPr>
            <w:r>
              <w:rPr>
                <w:rFonts w:ascii="Consolas" w:eastAsia="Consolas" w:hAnsi="Consolas" w:cs="Consolas"/>
                <w:sz w:val="16"/>
              </w:rPr>
              <w:t>764</w:t>
            </w:r>
          </w:p>
        </w:tc>
        <w:tc>
          <w:tcPr>
            <w:tcW w:w="1170" w:type="dxa"/>
          </w:tcPr>
          <w:p w14:paraId="5347C3CD" w14:textId="77777777" w:rsidR="003D27E1" w:rsidRDefault="00B475ED">
            <w:pPr>
              <w:jc w:val="right"/>
            </w:pPr>
            <w:r>
              <w:rPr>
                <w:rFonts w:ascii="Consolas" w:eastAsia="Consolas" w:hAnsi="Consolas" w:cs="Consolas"/>
                <w:sz w:val="16"/>
              </w:rPr>
              <w:t>4</w:t>
            </w:r>
          </w:p>
        </w:tc>
      </w:tr>
      <w:tr w:rsidR="003D27E1" w14:paraId="5347C3D7" w14:textId="77777777">
        <w:tc>
          <w:tcPr>
            <w:tcW w:w="1170" w:type="dxa"/>
          </w:tcPr>
          <w:p w14:paraId="5347C3CF" w14:textId="77777777" w:rsidR="003D27E1" w:rsidRDefault="00B475ED">
            <w:pPr>
              <w:jc w:val="right"/>
            </w:pPr>
            <w:r>
              <w:rPr>
                <w:rFonts w:ascii="Consolas" w:eastAsia="Consolas" w:hAnsi="Consolas" w:cs="Consolas"/>
                <w:sz w:val="16"/>
              </w:rPr>
              <w:t>11</w:t>
            </w:r>
          </w:p>
        </w:tc>
        <w:tc>
          <w:tcPr>
            <w:tcW w:w="1170" w:type="dxa"/>
          </w:tcPr>
          <w:p w14:paraId="5347C3D0" w14:textId="77777777" w:rsidR="003D27E1" w:rsidRDefault="00B475ED">
            <w:pPr>
              <w:jc w:val="right"/>
            </w:pPr>
            <w:r>
              <w:rPr>
                <w:rFonts w:ascii="Consolas" w:eastAsia="Consolas" w:hAnsi="Consolas" w:cs="Consolas"/>
                <w:sz w:val="16"/>
              </w:rPr>
              <w:t>59</w:t>
            </w:r>
          </w:p>
        </w:tc>
        <w:tc>
          <w:tcPr>
            <w:tcW w:w="1170" w:type="dxa"/>
          </w:tcPr>
          <w:p w14:paraId="5347C3D1" w14:textId="77777777" w:rsidR="003D27E1" w:rsidRDefault="00B475ED">
            <w:pPr>
              <w:jc w:val="right"/>
            </w:pPr>
            <w:r>
              <w:rPr>
                <w:rFonts w:ascii="Consolas" w:eastAsia="Consolas" w:hAnsi="Consolas" w:cs="Consolas"/>
                <w:sz w:val="16"/>
              </w:rPr>
              <w:t>0</w:t>
            </w:r>
          </w:p>
        </w:tc>
        <w:tc>
          <w:tcPr>
            <w:tcW w:w="1170" w:type="dxa"/>
          </w:tcPr>
          <w:p w14:paraId="5347C3D2" w14:textId="77777777" w:rsidR="003D27E1" w:rsidRDefault="00B475ED">
            <w:pPr>
              <w:jc w:val="right"/>
            </w:pPr>
            <w:r>
              <w:rPr>
                <w:rFonts w:ascii="Consolas" w:eastAsia="Consolas" w:hAnsi="Consolas" w:cs="Consolas"/>
                <w:sz w:val="16"/>
              </w:rPr>
              <w:t>425</w:t>
            </w:r>
          </w:p>
        </w:tc>
        <w:tc>
          <w:tcPr>
            <w:tcW w:w="1170" w:type="dxa"/>
          </w:tcPr>
          <w:p w14:paraId="5347C3D3" w14:textId="77777777" w:rsidR="003D27E1" w:rsidRDefault="00B475ED">
            <w:pPr>
              <w:jc w:val="right"/>
            </w:pPr>
            <w:r>
              <w:rPr>
                <w:rFonts w:ascii="Consolas" w:eastAsia="Consolas" w:hAnsi="Consolas" w:cs="Consolas"/>
                <w:sz w:val="16"/>
              </w:rPr>
              <w:t>9</w:t>
            </w:r>
          </w:p>
        </w:tc>
        <w:tc>
          <w:tcPr>
            <w:tcW w:w="1170" w:type="dxa"/>
          </w:tcPr>
          <w:p w14:paraId="5347C3D4" w14:textId="77777777" w:rsidR="003D27E1" w:rsidRDefault="00B475ED">
            <w:pPr>
              <w:jc w:val="right"/>
            </w:pPr>
            <w:r>
              <w:rPr>
                <w:rFonts w:ascii="Consolas" w:eastAsia="Consolas" w:hAnsi="Consolas" w:cs="Consolas"/>
                <w:sz w:val="16"/>
              </w:rPr>
              <w:t>290</w:t>
            </w:r>
          </w:p>
        </w:tc>
        <w:tc>
          <w:tcPr>
            <w:tcW w:w="1170" w:type="dxa"/>
          </w:tcPr>
          <w:p w14:paraId="5347C3D5" w14:textId="77777777" w:rsidR="003D27E1" w:rsidRDefault="00B475ED">
            <w:pPr>
              <w:jc w:val="right"/>
            </w:pPr>
            <w:r>
              <w:rPr>
                <w:rFonts w:ascii="Consolas" w:eastAsia="Consolas" w:hAnsi="Consolas" w:cs="Consolas"/>
                <w:sz w:val="16"/>
              </w:rPr>
              <w:t>416</w:t>
            </w:r>
          </w:p>
        </w:tc>
        <w:tc>
          <w:tcPr>
            <w:tcW w:w="1170" w:type="dxa"/>
          </w:tcPr>
          <w:p w14:paraId="5347C3D6" w14:textId="77777777" w:rsidR="003D27E1" w:rsidRDefault="00B475ED">
            <w:pPr>
              <w:jc w:val="right"/>
            </w:pPr>
            <w:r>
              <w:rPr>
                <w:rFonts w:ascii="Consolas" w:eastAsia="Consolas" w:hAnsi="Consolas" w:cs="Consolas"/>
                <w:sz w:val="16"/>
              </w:rPr>
              <w:t>3</w:t>
            </w:r>
          </w:p>
        </w:tc>
      </w:tr>
      <w:tr w:rsidR="003D27E1" w14:paraId="5347C3E0" w14:textId="77777777">
        <w:tc>
          <w:tcPr>
            <w:tcW w:w="1170" w:type="dxa"/>
          </w:tcPr>
          <w:p w14:paraId="5347C3D8" w14:textId="77777777" w:rsidR="003D27E1" w:rsidRDefault="00B475ED">
            <w:pPr>
              <w:jc w:val="right"/>
            </w:pPr>
            <w:r>
              <w:rPr>
                <w:rFonts w:ascii="Consolas" w:eastAsia="Consolas" w:hAnsi="Consolas" w:cs="Consolas"/>
                <w:sz w:val="16"/>
              </w:rPr>
              <w:t>12</w:t>
            </w:r>
          </w:p>
        </w:tc>
        <w:tc>
          <w:tcPr>
            <w:tcW w:w="1170" w:type="dxa"/>
          </w:tcPr>
          <w:p w14:paraId="5347C3D9" w14:textId="77777777" w:rsidR="003D27E1" w:rsidRDefault="00B475ED">
            <w:pPr>
              <w:jc w:val="right"/>
            </w:pPr>
            <w:r>
              <w:rPr>
                <w:rFonts w:ascii="Consolas" w:eastAsia="Consolas" w:hAnsi="Consolas" w:cs="Consolas"/>
                <w:sz w:val="16"/>
              </w:rPr>
              <w:t>26</w:t>
            </w:r>
          </w:p>
        </w:tc>
        <w:tc>
          <w:tcPr>
            <w:tcW w:w="1170" w:type="dxa"/>
          </w:tcPr>
          <w:p w14:paraId="5347C3DA" w14:textId="77777777" w:rsidR="003D27E1" w:rsidRDefault="00B475ED">
            <w:pPr>
              <w:jc w:val="right"/>
            </w:pPr>
            <w:r>
              <w:rPr>
                <w:rFonts w:ascii="Consolas" w:eastAsia="Consolas" w:hAnsi="Consolas" w:cs="Consolas"/>
                <w:sz w:val="16"/>
              </w:rPr>
              <w:t>0</w:t>
            </w:r>
          </w:p>
        </w:tc>
        <w:tc>
          <w:tcPr>
            <w:tcW w:w="1170" w:type="dxa"/>
          </w:tcPr>
          <w:p w14:paraId="5347C3DB" w14:textId="77777777" w:rsidR="003D27E1" w:rsidRDefault="00B475ED">
            <w:pPr>
              <w:jc w:val="right"/>
            </w:pPr>
            <w:r>
              <w:rPr>
                <w:rFonts w:ascii="Consolas" w:eastAsia="Consolas" w:hAnsi="Consolas" w:cs="Consolas"/>
                <w:sz w:val="16"/>
              </w:rPr>
              <w:t>304</w:t>
            </w:r>
          </w:p>
        </w:tc>
        <w:tc>
          <w:tcPr>
            <w:tcW w:w="1170" w:type="dxa"/>
          </w:tcPr>
          <w:p w14:paraId="5347C3DC" w14:textId="77777777" w:rsidR="003D27E1" w:rsidRDefault="00B475ED">
            <w:pPr>
              <w:jc w:val="right"/>
            </w:pPr>
            <w:r>
              <w:rPr>
                <w:rFonts w:ascii="Consolas" w:eastAsia="Consolas" w:hAnsi="Consolas" w:cs="Consolas"/>
                <w:sz w:val="16"/>
              </w:rPr>
              <w:t>2</w:t>
            </w:r>
          </w:p>
        </w:tc>
        <w:tc>
          <w:tcPr>
            <w:tcW w:w="1170" w:type="dxa"/>
          </w:tcPr>
          <w:p w14:paraId="5347C3DD" w14:textId="77777777" w:rsidR="003D27E1" w:rsidRDefault="00B475ED">
            <w:pPr>
              <w:jc w:val="right"/>
            </w:pPr>
            <w:r>
              <w:rPr>
                <w:rFonts w:ascii="Consolas" w:eastAsia="Consolas" w:hAnsi="Consolas" w:cs="Consolas"/>
                <w:sz w:val="16"/>
              </w:rPr>
              <w:t>162</w:t>
            </w:r>
          </w:p>
        </w:tc>
        <w:tc>
          <w:tcPr>
            <w:tcW w:w="1170" w:type="dxa"/>
          </w:tcPr>
          <w:p w14:paraId="5347C3DE" w14:textId="77777777" w:rsidR="003D27E1" w:rsidRDefault="00B475ED">
            <w:pPr>
              <w:jc w:val="right"/>
            </w:pPr>
            <w:r>
              <w:rPr>
                <w:rFonts w:ascii="Consolas" w:eastAsia="Consolas" w:hAnsi="Consolas" w:cs="Consolas"/>
                <w:sz w:val="16"/>
              </w:rPr>
              <w:t>220</w:t>
            </w:r>
          </w:p>
        </w:tc>
        <w:tc>
          <w:tcPr>
            <w:tcW w:w="1170" w:type="dxa"/>
          </w:tcPr>
          <w:p w14:paraId="5347C3DF" w14:textId="77777777" w:rsidR="003D27E1" w:rsidRDefault="00B475ED">
            <w:pPr>
              <w:jc w:val="right"/>
            </w:pPr>
            <w:r>
              <w:rPr>
                <w:rFonts w:ascii="Consolas" w:eastAsia="Consolas" w:hAnsi="Consolas" w:cs="Consolas"/>
                <w:sz w:val="16"/>
              </w:rPr>
              <w:t>0</w:t>
            </w:r>
          </w:p>
        </w:tc>
      </w:tr>
      <w:tr w:rsidR="003D27E1" w14:paraId="5347C3E9" w14:textId="77777777">
        <w:tc>
          <w:tcPr>
            <w:tcW w:w="1170" w:type="dxa"/>
          </w:tcPr>
          <w:p w14:paraId="5347C3E1" w14:textId="77777777" w:rsidR="003D27E1" w:rsidRDefault="00B475ED">
            <w:pPr>
              <w:jc w:val="right"/>
            </w:pPr>
            <w:r>
              <w:rPr>
                <w:rFonts w:ascii="Consolas" w:eastAsia="Consolas" w:hAnsi="Consolas" w:cs="Consolas"/>
                <w:sz w:val="16"/>
              </w:rPr>
              <w:t>13</w:t>
            </w:r>
          </w:p>
        </w:tc>
        <w:tc>
          <w:tcPr>
            <w:tcW w:w="1170" w:type="dxa"/>
          </w:tcPr>
          <w:p w14:paraId="5347C3E2" w14:textId="77777777" w:rsidR="003D27E1" w:rsidRDefault="00B475ED">
            <w:pPr>
              <w:jc w:val="right"/>
            </w:pPr>
            <w:r>
              <w:rPr>
                <w:rFonts w:ascii="Consolas" w:eastAsia="Consolas" w:hAnsi="Consolas" w:cs="Consolas"/>
                <w:sz w:val="16"/>
              </w:rPr>
              <w:t>44</w:t>
            </w:r>
          </w:p>
        </w:tc>
        <w:tc>
          <w:tcPr>
            <w:tcW w:w="1170" w:type="dxa"/>
          </w:tcPr>
          <w:p w14:paraId="5347C3E3" w14:textId="77777777" w:rsidR="003D27E1" w:rsidRDefault="00B475ED">
            <w:pPr>
              <w:jc w:val="right"/>
            </w:pPr>
            <w:r>
              <w:rPr>
                <w:rFonts w:ascii="Consolas" w:eastAsia="Consolas" w:hAnsi="Consolas" w:cs="Consolas"/>
                <w:sz w:val="16"/>
              </w:rPr>
              <w:t>0</w:t>
            </w:r>
          </w:p>
        </w:tc>
        <w:tc>
          <w:tcPr>
            <w:tcW w:w="1170" w:type="dxa"/>
          </w:tcPr>
          <w:p w14:paraId="5347C3E4" w14:textId="77777777" w:rsidR="003D27E1" w:rsidRDefault="00B475ED">
            <w:pPr>
              <w:jc w:val="right"/>
            </w:pPr>
            <w:r>
              <w:rPr>
                <w:rFonts w:ascii="Consolas" w:eastAsia="Consolas" w:hAnsi="Consolas" w:cs="Consolas"/>
                <w:sz w:val="16"/>
              </w:rPr>
              <w:t>180</w:t>
            </w:r>
          </w:p>
        </w:tc>
        <w:tc>
          <w:tcPr>
            <w:tcW w:w="1170" w:type="dxa"/>
          </w:tcPr>
          <w:p w14:paraId="5347C3E5" w14:textId="77777777" w:rsidR="003D27E1" w:rsidRDefault="00B475ED">
            <w:pPr>
              <w:jc w:val="right"/>
            </w:pPr>
            <w:r>
              <w:rPr>
                <w:rFonts w:ascii="Consolas" w:eastAsia="Consolas" w:hAnsi="Consolas" w:cs="Consolas"/>
                <w:sz w:val="16"/>
              </w:rPr>
              <w:t>0</w:t>
            </w:r>
          </w:p>
        </w:tc>
        <w:tc>
          <w:tcPr>
            <w:tcW w:w="1170" w:type="dxa"/>
          </w:tcPr>
          <w:p w14:paraId="5347C3E6" w14:textId="77777777" w:rsidR="003D27E1" w:rsidRDefault="00B475ED">
            <w:pPr>
              <w:jc w:val="right"/>
            </w:pPr>
            <w:r>
              <w:rPr>
                <w:rFonts w:ascii="Consolas" w:eastAsia="Consolas" w:hAnsi="Consolas" w:cs="Consolas"/>
                <w:sz w:val="16"/>
              </w:rPr>
              <w:t>143</w:t>
            </w:r>
          </w:p>
        </w:tc>
        <w:tc>
          <w:tcPr>
            <w:tcW w:w="1170" w:type="dxa"/>
          </w:tcPr>
          <w:p w14:paraId="5347C3E7" w14:textId="77777777" w:rsidR="003D27E1" w:rsidRDefault="00B475ED">
            <w:pPr>
              <w:jc w:val="right"/>
            </w:pPr>
            <w:r>
              <w:rPr>
                <w:rFonts w:ascii="Consolas" w:eastAsia="Consolas" w:hAnsi="Consolas" w:cs="Consolas"/>
                <w:sz w:val="16"/>
              </w:rPr>
              <w:t>149</w:t>
            </w:r>
          </w:p>
        </w:tc>
        <w:tc>
          <w:tcPr>
            <w:tcW w:w="1170" w:type="dxa"/>
          </w:tcPr>
          <w:p w14:paraId="5347C3E8" w14:textId="77777777" w:rsidR="003D27E1" w:rsidRDefault="00B475ED">
            <w:pPr>
              <w:jc w:val="right"/>
            </w:pPr>
            <w:r>
              <w:rPr>
                <w:rFonts w:ascii="Consolas" w:eastAsia="Consolas" w:hAnsi="Consolas" w:cs="Consolas"/>
                <w:sz w:val="16"/>
              </w:rPr>
              <w:t>0</w:t>
            </w:r>
          </w:p>
        </w:tc>
      </w:tr>
      <w:tr w:rsidR="003D27E1" w14:paraId="5347C3F2" w14:textId="77777777">
        <w:tc>
          <w:tcPr>
            <w:tcW w:w="1170" w:type="dxa"/>
          </w:tcPr>
          <w:p w14:paraId="5347C3EA" w14:textId="77777777" w:rsidR="003D27E1" w:rsidRDefault="00B475ED">
            <w:pPr>
              <w:jc w:val="right"/>
            </w:pPr>
            <w:r>
              <w:rPr>
                <w:rFonts w:ascii="Consolas" w:eastAsia="Consolas" w:hAnsi="Consolas" w:cs="Consolas"/>
                <w:sz w:val="16"/>
              </w:rPr>
              <w:t>14</w:t>
            </w:r>
          </w:p>
        </w:tc>
        <w:tc>
          <w:tcPr>
            <w:tcW w:w="1170" w:type="dxa"/>
          </w:tcPr>
          <w:p w14:paraId="5347C3EB" w14:textId="77777777" w:rsidR="003D27E1" w:rsidRDefault="00B475ED">
            <w:pPr>
              <w:jc w:val="right"/>
            </w:pPr>
            <w:r>
              <w:rPr>
                <w:rFonts w:ascii="Consolas" w:eastAsia="Consolas" w:hAnsi="Consolas" w:cs="Consolas"/>
                <w:sz w:val="16"/>
              </w:rPr>
              <w:t>12</w:t>
            </w:r>
          </w:p>
        </w:tc>
        <w:tc>
          <w:tcPr>
            <w:tcW w:w="1170" w:type="dxa"/>
          </w:tcPr>
          <w:p w14:paraId="5347C3EC" w14:textId="77777777" w:rsidR="003D27E1" w:rsidRDefault="00B475ED">
            <w:pPr>
              <w:jc w:val="right"/>
            </w:pPr>
            <w:r>
              <w:rPr>
                <w:rFonts w:ascii="Consolas" w:eastAsia="Consolas" w:hAnsi="Consolas" w:cs="Consolas"/>
                <w:sz w:val="16"/>
              </w:rPr>
              <w:t>0</w:t>
            </w:r>
          </w:p>
        </w:tc>
        <w:tc>
          <w:tcPr>
            <w:tcW w:w="1170" w:type="dxa"/>
          </w:tcPr>
          <w:p w14:paraId="5347C3ED" w14:textId="77777777" w:rsidR="003D27E1" w:rsidRDefault="00B475ED">
            <w:pPr>
              <w:jc w:val="right"/>
            </w:pPr>
            <w:r>
              <w:rPr>
                <w:rFonts w:ascii="Consolas" w:eastAsia="Consolas" w:hAnsi="Consolas" w:cs="Consolas"/>
                <w:sz w:val="16"/>
              </w:rPr>
              <w:t>86</w:t>
            </w:r>
          </w:p>
        </w:tc>
        <w:tc>
          <w:tcPr>
            <w:tcW w:w="1170" w:type="dxa"/>
          </w:tcPr>
          <w:p w14:paraId="5347C3EE" w14:textId="77777777" w:rsidR="003D27E1" w:rsidRDefault="00B475ED">
            <w:pPr>
              <w:jc w:val="right"/>
            </w:pPr>
            <w:r>
              <w:rPr>
                <w:rFonts w:ascii="Consolas" w:eastAsia="Consolas" w:hAnsi="Consolas" w:cs="Consolas"/>
                <w:sz w:val="16"/>
              </w:rPr>
              <w:t>0</w:t>
            </w:r>
          </w:p>
        </w:tc>
        <w:tc>
          <w:tcPr>
            <w:tcW w:w="1170" w:type="dxa"/>
          </w:tcPr>
          <w:p w14:paraId="5347C3EF" w14:textId="77777777" w:rsidR="003D27E1" w:rsidRDefault="00B475ED">
            <w:pPr>
              <w:jc w:val="right"/>
            </w:pPr>
            <w:r>
              <w:rPr>
                <w:rFonts w:ascii="Consolas" w:eastAsia="Consolas" w:hAnsi="Consolas" w:cs="Consolas"/>
                <w:sz w:val="16"/>
              </w:rPr>
              <w:t>21</w:t>
            </w:r>
          </w:p>
        </w:tc>
        <w:tc>
          <w:tcPr>
            <w:tcW w:w="1170" w:type="dxa"/>
          </w:tcPr>
          <w:p w14:paraId="5347C3F0" w14:textId="77777777" w:rsidR="003D27E1" w:rsidRDefault="00B475ED">
            <w:pPr>
              <w:jc w:val="right"/>
            </w:pPr>
            <w:r>
              <w:rPr>
                <w:rFonts w:ascii="Consolas" w:eastAsia="Consolas" w:hAnsi="Consolas" w:cs="Consolas"/>
                <w:sz w:val="16"/>
              </w:rPr>
              <w:t>56</w:t>
            </w:r>
          </w:p>
        </w:tc>
        <w:tc>
          <w:tcPr>
            <w:tcW w:w="1170" w:type="dxa"/>
          </w:tcPr>
          <w:p w14:paraId="5347C3F1" w14:textId="77777777" w:rsidR="003D27E1" w:rsidRDefault="00B475ED">
            <w:pPr>
              <w:jc w:val="right"/>
            </w:pPr>
            <w:r>
              <w:rPr>
                <w:rFonts w:ascii="Consolas" w:eastAsia="Consolas" w:hAnsi="Consolas" w:cs="Consolas"/>
                <w:sz w:val="16"/>
              </w:rPr>
              <w:t>0</w:t>
            </w:r>
          </w:p>
        </w:tc>
      </w:tr>
      <w:tr w:rsidR="003D27E1" w14:paraId="5347C3FB" w14:textId="77777777">
        <w:tc>
          <w:tcPr>
            <w:tcW w:w="1170" w:type="dxa"/>
          </w:tcPr>
          <w:p w14:paraId="5347C3F3" w14:textId="77777777" w:rsidR="003D27E1" w:rsidRDefault="00B475ED">
            <w:pPr>
              <w:jc w:val="right"/>
            </w:pPr>
            <w:r>
              <w:rPr>
                <w:rFonts w:ascii="Consolas" w:eastAsia="Consolas" w:hAnsi="Consolas" w:cs="Consolas"/>
                <w:sz w:val="16"/>
              </w:rPr>
              <w:t>15</w:t>
            </w:r>
          </w:p>
        </w:tc>
        <w:tc>
          <w:tcPr>
            <w:tcW w:w="1170" w:type="dxa"/>
          </w:tcPr>
          <w:p w14:paraId="5347C3F4" w14:textId="77777777" w:rsidR="003D27E1" w:rsidRDefault="00B475ED">
            <w:pPr>
              <w:jc w:val="right"/>
            </w:pPr>
            <w:r>
              <w:rPr>
                <w:rFonts w:ascii="Consolas" w:eastAsia="Consolas" w:hAnsi="Consolas" w:cs="Consolas"/>
                <w:sz w:val="16"/>
              </w:rPr>
              <w:t>0</w:t>
            </w:r>
          </w:p>
        </w:tc>
        <w:tc>
          <w:tcPr>
            <w:tcW w:w="1170" w:type="dxa"/>
          </w:tcPr>
          <w:p w14:paraId="5347C3F5" w14:textId="77777777" w:rsidR="003D27E1" w:rsidRDefault="00B475ED">
            <w:pPr>
              <w:jc w:val="right"/>
            </w:pPr>
            <w:r>
              <w:rPr>
                <w:rFonts w:ascii="Consolas" w:eastAsia="Consolas" w:hAnsi="Consolas" w:cs="Consolas"/>
                <w:sz w:val="16"/>
              </w:rPr>
              <w:t>0</w:t>
            </w:r>
          </w:p>
        </w:tc>
        <w:tc>
          <w:tcPr>
            <w:tcW w:w="1170" w:type="dxa"/>
          </w:tcPr>
          <w:p w14:paraId="5347C3F6" w14:textId="77777777" w:rsidR="003D27E1" w:rsidRDefault="00B475ED">
            <w:pPr>
              <w:jc w:val="right"/>
            </w:pPr>
            <w:r>
              <w:rPr>
                <w:rFonts w:ascii="Consolas" w:eastAsia="Consolas" w:hAnsi="Consolas" w:cs="Consolas"/>
                <w:sz w:val="16"/>
              </w:rPr>
              <w:t>34</w:t>
            </w:r>
          </w:p>
        </w:tc>
        <w:tc>
          <w:tcPr>
            <w:tcW w:w="1170" w:type="dxa"/>
          </w:tcPr>
          <w:p w14:paraId="5347C3F7" w14:textId="77777777" w:rsidR="003D27E1" w:rsidRDefault="00B475ED">
            <w:pPr>
              <w:jc w:val="right"/>
            </w:pPr>
            <w:r>
              <w:rPr>
                <w:rFonts w:ascii="Consolas" w:eastAsia="Consolas" w:hAnsi="Consolas" w:cs="Consolas"/>
                <w:sz w:val="16"/>
              </w:rPr>
              <w:t>0</w:t>
            </w:r>
          </w:p>
        </w:tc>
        <w:tc>
          <w:tcPr>
            <w:tcW w:w="1170" w:type="dxa"/>
          </w:tcPr>
          <w:p w14:paraId="5347C3F8" w14:textId="77777777" w:rsidR="003D27E1" w:rsidRDefault="00B475ED">
            <w:pPr>
              <w:jc w:val="right"/>
            </w:pPr>
            <w:r>
              <w:rPr>
                <w:rFonts w:ascii="Consolas" w:eastAsia="Consolas" w:hAnsi="Consolas" w:cs="Consolas"/>
                <w:sz w:val="16"/>
              </w:rPr>
              <w:t>14</w:t>
            </w:r>
          </w:p>
        </w:tc>
        <w:tc>
          <w:tcPr>
            <w:tcW w:w="1170" w:type="dxa"/>
          </w:tcPr>
          <w:p w14:paraId="5347C3F9" w14:textId="77777777" w:rsidR="003D27E1" w:rsidRDefault="00B475ED">
            <w:pPr>
              <w:jc w:val="right"/>
            </w:pPr>
            <w:r>
              <w:rPr>
                <w:rFonts w:ascii="Consolas" w:eastAsia="Consolas" w:hAnsi="Consolas" w:cs="Consolas"/>
                <w:sz w:val="16"/>
              </w:rPr>
              <w:t>48</w:t>
            </w:r>
          </w:p>
        </w:tc>
        <w:tc>
          <w:tcPr>
            <w:tcW w:w="1170" w:type="dxa"/>
          </w:tcPr>
          <w:p w14:paraId="5347C3FA" w14:textId="77777777" w:rsidR="003D27E1" w:rsidRDefault="00B475ED">
            <w:pPr>
              <w:jc w:val="right"/>
            </w:pPr>
            <w:r>
              <w:rPr>
                <w:rFonts w:ascii="Consolas" w:eastAsia="Consolas" w:hAnsi="Consolas" w:cs="Consolas"/>
                <w:sz w:val="16"/>
              </w:rPr>
              <w:t>1</w:t>
            </w:r>
          </w:p>
        </w:tc>
      </w:tr>
      <w:tr w:rsidR="003D27E1" w14:paraId="5347C404" w14:textId="77777777">
        <w:tc>
          <w:tcPr>
            <w:tcW w:w="1170" w:type="dxa"/>
          </w:tcPr>
          <w:p w14:paraId="5347C3FC" w14:textId="77777777" w:rsidR="003D27E1" w:rsidRDefault="00B475ED">
            <w:pPr>
              <w:jc w:val="right"/>
            </w:pPr>
            <w:r>
              <w:rPr>
                <w:rFonts w:ascii="Consolas" w:eastAsia="Consolas" w:hAnsi="Consolas" w:cs="Consolas"/>
                <w:sz w:val="16"/>
              </w:rPr>
              <w:t>16</w:t>
            </w:r>
          </w:p>
        </w:tc>
        <w:tc>
          <w:tcPr>
            <w:tcW w:w="1170" w:type="dxa"/>
          </w:tcPr>
          <w:p w14:paraId="5347C3FD" w14:textId="77777777" w:rsidR="003D27E1" w:rsidRDefault="00B475ED">
            <w:pPr>
              <w:jc w:val="right"/>
            </w:pPr>
            <w:r>
              <w:rPr>
                <w:rFonts w:ascii="Consolas" w:eastAsia="Consolas" w:hAnsi="Consolas" w:cs="Consolas"/>
                <w:sz w:val="16"/>
              </w:rPr>
              <w:t>4</w:t>
            </w:r>
          </w:p>
        </w:tc>
        <w:tc>
          <w:tcPr>
            <w:tcW w:w="1170" w:type="dxa"/>
          </w:tcPr>
          <w:p w14:paraId="5347C3FE" w14:textId="77777777" w:rsidR="003D27E1" w:rsidRDefault="00B475ED">
            <w:pPr>
              <w:jc w:val="right"/>
            </w:pPr>
            <w:r>
              <w:rPr>
                <w:rFonts w:ascii="Consolas" w:eastAsia="Consolas" w:hAnsi="Consolas" w:cs="Consolas"/>
                <w:sz w:val="16"/>
              </w:rPr>
              <w:t>0</w:t>
            </w:r>
          </w:p>
        </w:tc>
        <w:tc>
          <w:tcPr>
            <w:tcW w:w="1170" w:type="dxa"/>
          </w:tcPr>
          <w:p w14:paraId="5347C3FF" w14:textId="77777777" w:rsidR="003D27E1" w:rsidRDefault="00B475ED">
            <w:pPr>
              <w:jc w:val="right"/>
            </w:pPr>
            <w:r>
              <w:rPr>
                <w:rFonts w:ascii="Consolas" w:eastAsia="Consolas" w:hAnsi="Consolas" w:cs="Consolas"/>
                <w:sz w:val="16"/>
              </w:rPr>
              <w:t>20</w:t>
            </w:r>
          </w:p>
        </w:tc>
        <w:tc>
          <w:tcPr>
            <w:tcW w:w="1170" w:type="dxa"/>
          </w:tcPr>
          <w:p w14:paraId="5347C400" w14:textId="77777777" w:rsidR="003D27E1" w:rsidRDefault="00B475ED">
            <w:pPr>
              <w:jc w:val="right"/>
            </w:pPr>
            <w:r>
              <w:rPr>
                <w:rFonts w:ascii="Consolas" w:eastAsia="Consolas" w:hAnsi="Consolas" w:cs="Consolas"/>
                <w:sz w:val="16"/>
              </w:rPr>
              <w:t>0</w:t>
            </w:r>
          </w:p>
        </w:tc>
        <w:tc>
          <w:tcPr>
            <w:tcW w:w="1170" w:type="dxa"/>
          </w:tcPr>
          <w:p w14:paraId="5347C401" w14:textId="77777777" w:rsidR="003D27E1" w:rsidRDefault="00B475ED">
            <w:pPr>
              <w:jc w:val="right"/>
            </w:pPr>
            <w:r>
              <w:rPr>
                <w:rFonts w:ascii="Consolas" w:eastAsia="Consolas" w:hAnsi="Consolas" w:cs="Consolas"/>
                <w:sz w:val="16"/>
              </w:rPr>
              <w:t>16</w:t>
            </w:r>
          </w:p>
        </w:tc>
        <w:tc>
          <w:tcPr>
            <w:tcW w:w="1170" w:type="dxa"/>
          </w:tcPr>
          <w:p w14:paraId="5347C402" w14:textId="77777777" w:rsidR="003D27E1" w:rsidRDefault="00B475ED">
            <w:pPr>
              <w:jc w:val="right"/>
            </w:pPr>
            <w:r>
              <w:rPr>
                <w:rFonts w:ascii="Consolas" w:eastAsia="Consolas" w:hAnsi="Consolas" w:cs="Consolas"/>
                <w:sz w:val="16"/>
              </w:rPr>
              <w:t>39</w:t>
            </w:r>
          </w:p>
        </w:tc>
        <w:tc>
          <w:tcPr>
            <w:tcW w:w="1170" w:type="dxa"/>
          </w:tcPr>
          <w:p w14:paraId="5347C403" w14:textId="77777777" w:rsidR="003D27E1" w:rsidRDefault="00B475ED">
            <w:pPr>
              <w:jc w:val="right"/>
            </w:pPr>
            <w:r>
              <w:rPr>
                <w:rFonts w:ascii="Consolas" w:eastAsia="Consolas" w:hAnsi="Consolas" w:cs="Consolas"/>
                <w:sz w:val="16"/>
              </w:rPr>
              <w:t>0</w:t>
            </w:r>
          </w:p>
        </w:tc>
      </w:tr>
      <w:tr w:rsidR="003D27E1" w14:paraId="5347C40D" w14:textId="77777777">
        <w:tc>
          <w:tcPr>
            <w:tcW w:w="1170" w:type="dxa"/>
          </w:tcPr>
          <w:p w14:paraId="5347C405" w14:textId="77777777" w:rsidR="003D27E1" w:rsidRDefault="00B475ED">
            <w:pPr>
              <w:jc w:val="right"/>
            </w:pPr>
            <w:r>
              <w:rPr>
                <w:rFonts w:ascii="Consolas" w:eastAsia="Consolas" w:hAnsi="Consolas" w:cs="Consolas"/>
                <w:sz w:val="16"/>
              </w:rPr>
              <w:t>17</w:t>
            </w:r>
          </w:p>
        </w:tc>
        <w:tc>
          <w:tcPr>
            <w:tcW w:w="1170" w:type="dxa"/>
          </w:tcPr>
          <w:p w14:paraId="5347C406" w14:textId="77777777" w:rsidR="003D27E1" w:rsidRDefault="00B475ED">
            <w:pPr>
              <w:jc w:val="right"/>
            </w:pPr>
            <w:r>
              <w:rPr>
                <w:rFonts w:ascii="Consolas" w:eastAsia="Consolas" w:hAnsi="Consolas" w:cs="Consolas"/>
                <w:sz w:val="16"/>
              </w:rPr>
              <w:t>8</w:t>
            </w:r>
          </w:p>
        </w:tc>
        <w:tc>
          <w:tcPr>
            <w:tcW w:w="1170" w:type="dxa"/>
          </w:tcPr>
          <w:p w14:paraId="5347C407" w14:textId="77777777" w:rsidR="003D27E1" w:rsidRDefault="00B475ED">
            <w:pPr>
              <w:jc w:val="right"/>
            </w:pPr>
            <w:r>
              <w:rPr>
                <w:rFonts w:ascii="Consolas" w:eastAsia="Consolas" w:hAnsi="Consolas" w:cs="Consolas"/>
                <w:sz w:val="16"/>
              </w:rPr>
              <w:t>0</w:t>
            </w:r>
          </w:p>
        </w:tc>
        <w:tc>
          <w:tcPr>
            <w:tcW w:w="1170" w:type="dxa"/>
          </w:tcPr>
          <w:p w14:paraId="5347C408" w14:textId="77777777" w:rsidR="003D27E1" w:rsidRDefault="00B475ED">
            <w:pPr>
              <w:jc w:val="right"/>
            </w:pPr>
            <w:r>
              <w:rPr>
                <w:rFonts w:ascii="Consolas" w:eastAsia="Consolas" w:hAnsi="Consolas" w:cs="Consolas"/>
                <w:sz w:val="16"/>
              </w:rPr>
              <w:t>17</w:t>
            </w:r>
          </w:p>
        </w:tc>
        <w:tc>
          <w:tcPr>
            <w:tcW w:w="1170" w:type="dxa"/>
          </w:tcPr>
          <w:p w14:paraId="5347C409" w14:textId="77777777" w:rsidR="003D27E1" w:rsidRDefault="00B475ED">
            <w:pPr>
              <w:jc w:val="right"/>
            </w:pPr>
            <w:r>
              <w:rPr>
                <w:rFonts w:ascii="Consolas" w:eastAsia="Consolas" w:hAnsi="Consolas" w:cs="Consolas"/>
                <w:sz w:val="16"/>
              </w:rPr>
              <w:t>0</w:t>
            </w:r>
          </w:p>
        </w:tc>
        <w:tc>
          <w:tcPr>
            <w:tcW w:w="1170" w:type="dxa"/>
          </w:tcPr>
          <w:p w14:paraId="5347C40A" w14:textId="77777777" w:rsidR="003D27E1" w:rsidRDefault="00B475ED">
            <w:pPr>
              <w:jc w:val="right"/>
            </w:pPr>
            <w:r>
              <w:rPr>
                <w:rFonts w:ascii="Consolas" w:eastAsia="Consolas" w:hAnsi="Consolas" w:cs="Consolas"/>
                <w:sz w:val="16"/>
              </w:rPr>
              <w:t>18</w:t>
            </w:r>
          </w:p>
        </w:tc>
        <w:tc>
          <w:tcPr>
            <w:tcW w:w="1170" w:type="dxa"/>
          </w:tcPr>
          <w:p w14:paraId="5347C40B" w14:textId="77777777" w:rsidR="003D27E1" w:rsidRDefault="00B475ED">
            <w:pPr>
              <w:jc w:val="right"/>
            </w:pPr>
            <w:r>
              <w:rPr>
                <w:rFonts w:ascii="Consolas" w:eastAsia="Consolas" w:hAnsi="Consolas" w:cs="Consolas"/>
                <w:sz w:val="16"/>
              </w:rPr>
              <w:t>0</w:t>
            </w:r>
          </w:p>
        </w:tc>
        <w:tc>
          <w:tcPr>
            <w:tcW w:w="1170" w:type="dxa"/>
          </w:tcPr>
          <w:p w14:paraId="5347C40C" w14:textId="77777777" w:rsidR="003D27E1" w:rsidRDefault="00B475ED">
            <w:pPr>
              <w:jc w:val="right"/>
            </w:pPr>
            <w:r>
              <w:rPr>
                <w:rFonts w:ascii="Consolas" w:eastAsia="Consolas" w:hAnsi="Consolas" w:cs="Consolas"/>
                <w:sz w:val="16"/>
              </w:rPr>
              <w:t>0</w:t>
            </w:r>
          </w:p>
        </w:tc>
      </w:tr>
      <w:tr w:rsidR="003D27E1" w14:paraId="5347C416" w14:textId="77777777">
        <w:tc>
          <w:tcPr>
            <w:tcW w:w="1170" w:type="dxa"/>
          </w:tcPr>
          <w:p w14:paraId="5347C40E" w14:textId="77777777" w:rsidR="003D27E1" w:rsidRDefault="00B475ED">
            <w:pPr>
              <w:jc w:val="right"/>
            </w:pPr>
            <w:r>
              <w:rPr>
                <w:rFonts w:ascii="Consolas" w:eastAsia="Consolas" w:hAnsi="Consolas" w:cs="Consolas"/>
                <w:sz w:val="16"/>
              </w:rPr>
              <w:t>18</w:t>
            </w:r>
          </w:p>
        </w:tc>
        <w:tc>
          <w:tcPr>
            <w:tcW w:w="1170" w:type="dxa"/>
          </w:tcPr>
          <w:p w14:paraId="5347C40F" w14:textId="77777777" w:rsidR="003D27E1" w:rsidRDefault="00B475ED">
            <w:pPr>
              <w:jc w:val="right"/>
            </w:pPr>
            <w:r>
              <w:rPr>
                <w:rFonts w:ascii="Consolas" w:eastAsia="Consolas" w:hAnsi="Consolas" w:cs="Consolas"/>
                <w:sz w:val="16"/>
              </w:rPr>
              <w:t>0</w:t>
            </w:r>
          </w:p>
        </w:tc>
        <w:tc>
          <w:tcPr>
            <w:tcW w:w="1170" w:type="dxa"/>
          </w:tcPr>
          <w:p w14:paraId="5347C410" w14:textId="77777777" w:rsidR="003D27E1" w:rsidRDefault="00B475ED">
            <w:pPr>
              <w:jc w:val="right"/>
            </w:pPr>
            <w:r>
              <w:rPr>
                <w:rFonts w:ascii="Consolas" w:eastAsia="Consolas" w:hAnsi="Consolas" w:cs="Consolas"/>
                <w:sz w:val="16"/>
              </w:rPr>
              <w:t>0</w:t>
            </w:r>
          </w:p>
        </w:tc>
        <w:tc>
          <w:tcPr>
            <w:tcW w:w="1170" w:type="dxa"/>
          </w:tcPr>
          <w:p w14:paraId="5347C411" w14:textId="77777777" w:rsidR="003D27E1" w:rsidRDefault="00B475ED">
            <w:pPr>
              <w:jc w:val="right"/>
            </w:pPr>
            <w:r>
              <w:rPr>
                <w:rFonts w:ascii="Consolas" w:eastAsia="Consolas" w:hAnsi="Consolas" w:cs="Consolas"/>
                <w:sz w:val="16"/>
              </w:rPr>
              <w:t>4</w:t>
            </w:r>
          </w:p>
        </w:tc>
        <w:tc>
          <w:tcPr>
            <w:tcW w:w="1170" w:type="dxa"/>
          </w:tcPr>
          <w:p w14:paraId="5347C412" w14:textId="77777777" w:rsidR="003D27E1" w:rsidRDefault="00B475ED">
            <w:pPr>
              <w:jc w:val="right"/>
            </w:pPr>
            <w:r>
              <w:rPr>
                <w:rFonts w:ascii="Consolas" w:eastAsia="Consolas" w:hAnsi="Consolas" w:cs="Consolas"/>
                <w:sz w:val="16"/>
              </w:rPr>
              <w:t>0</w:t>
            </w:r>
          </w:p>
        </w:tc>
        <w:tc>
          <w:tcPr>
            <w:tcW w:w="1170" w:type="dxa"/>
          </w:tcPr>
          <w:p w14:paraId="5347C413" w14:textId="77777777" w:rsidR="003D27E1" w:rsidRDefault="00B475ED">
            <w:pPr>
              <w:jc w:val="right"/>
            </w:pPr>
            <w:r>
              <w:rPr>
                <w:rFonts w:ascii="Consolas" w:eastAsia="Consolas" w:hAnsi="Consolas" w:cs="Consolas"/>
                <w:sz w:val="16"/>
              </w:rPr>
              <w:t>0</w:t>
            </w:r>
          </w:p>
        </w:tc>
        <w:tc>
          <w:tcPr>
            <w:tcW w:w="1170" w:type="dxa"/>
          </w:tcPr>
          <w:p w14:paraId="5347C414" w14:textId="77777777" w:rsidR="003D27E1" w:rsidRDefault="00B475ED">
            <w:pPr>
              <w:jc w:val="right"/>
            </w:pPr>
            <w:r>
              <w:rPr>
                <w:rFonts w:ascii="Consolas" w:eastAsia="Consolas" w:hAnsi="Consolas" w:cs="Consolas"/>
                <w:sz w:val="16"/>
              </w:rPr>
              <w:t>0</w:t>
            </w:r>
          </w:p>
        </w:tc>
        <w:tc>
          <w:tcPr>
            <w:tcW w:w="1170" w:type="dxa"/>
          </w:tcPr>
          <w:p w14:paraId="5347C415" w14:textId="77777777" w:rsidR="003D27E1" w:rsidRDefault="00B475ED">
            <w:pPr>
              <w:jc w:val="right"/>
            </w:pPr>
            <w:r>
              <w:rPr>
                <w:rFonts w:ascii="Consolas" w:eastAsia="Consolas" w:hAnsi="Consolas" w:cs="Consolas"/>
                <w:sz w:val="16"/>
              </w:rPr>
              <w:t>0</w:t>
            </w:r>
          </w:p>
        </w:tc>
      </w:tr>
      <w:tr w:rsidR="003D27E1" w14:paraId="5347C41F" w14:textId="77777777">
        <w:tc>
          <w:tcPr>
            <w:tcW w:w="1170" w:type="dxa"/>
          </w:tcPr>
          <w:p w14:paraId="5347C417" w14:textId="77777777" w:rsidR="003D27E1" w:rsidRDefault="00B475ED">
            <w:pPr>
              <w:jc w:val="right"/>
            </w:pPr>
            <w:r>
              <w:rPr>
                <w:rFonts w:ascii="Consolas" w:eastAsia="Consolas" w:hAnsi="Consolas" w:cs="Consolas"/>
                <w:sz w:val="16"/>
              </w:rPr>
              <w:t>19</w:t>
            </w:r>
          </w:p>
        </w:tc>
        <w:tc>
          <w:tcPr>
            <w:tcW w:w="1170" w:type="dxa"/>
          </w:tcPr>
          <w:p w14:paraId="5347C418" w14:textId="77777777" w:rsidR="003D27E1" w:rsidRDefault="00B475ED">
            <w:pPr>
              <w:jc w:val="right"/>
            </w:pPr>
            <w:r>
              <w:rPr>
                <w:rFonts w:ascii="Consolas" w:eastAsia="Consolas" w:hAnsi="Consolas" w:cs="Consolas"/>
                <w:sz w:val="16"/>
              </w:rPr>
              <w:t>0</w:t>
            </w:r>
          </w:p>
        </w:tc>
        <w:tc>
          <w:tcPr>
            <w:tcW w:w="1170" w:type="dxa"/>
          </w:tcPr>
          <w:p w14:paraId="5347C419" w14:textId="77777777" w:rsidR="003D27E1" w:rsidRDefault="00B475ED">
            <w:pPr>
              <w:jc w:val="right"/>
            </w:pPr>
            <w:r>
              <w:rPr>
                <w:rFonts w:ascii="Consolas" w:eastAsia="Consolas" w:hAnsi="Consolas" w:cs="Consolas"/>
                <w:sz w:val="16"/>
              </w:rPr>
              <w:t>0</w:t>
            </w:r>
          </w:p>
        </w:tc>
        <w:tc>
          <w:tcPr>
            <w:tcW w:w="1170" w:type="dxa"/>
          </w:tcPr>
          <w:p w14:paraId="5347C41A" w14:textId="77777777" w:rsidR="003D27E1" w:rsidRDefault="00B475ED">
            <w:pPr>
              <w:jc w:val="right"/>
            </w:pPr>
            <w:r>
              <w:rPr>
                <w:rFonts w:ascii="Consolas" w:eastAsia="Consolas" w:hAnsi="Consolas" w:cs="Consolas"/>
                <w:sz w:val="16"/>
              </w:rPr>
              <w:t>3</w:t>
            </w:r>
          </w:p>
        </w:tc>
        <w:tc>
          <w:tcPr>
            <w:tcW w:w="1170" w:type="dxa"/>
          </w:tcPr>
          <w:p w14:paraId="5347C41B" w14:textId="77777777" w:rsidR="003D27E1" w:rsidRDefault="00B475ED">
            <w:pPr>
              <w:jc w:val="right"/>
            </w:pPr>
            <w:r>
              <w:rPr>
                <w:rFonts w:ascii="Consolas" w:eastAsia="Consolas" w:hAnsi="Consolas" w:cs="Consolas"/>
                <w:sz w:val="16"/>
              </w:rPr>
              <w:t>0</w:t>
            </w:r>
          </w:p>
        </w:tc>
        <w:tc>
          <w:tcPr>
            <w:tcW w:w="1170" w:type="dxa"/>
          </w:tcPr>
          <w:p w14:paraId="5347C41C" w14:textId="77777777" w:rsidR="003D27E1" w:rsidRDefault="00B475ED">
            <w:pPr>
              <w:jc w:val="right"/>
            </w:pPr>
            <w:r>
              <w:rPr>
                <w:rFonts w:ascii="Consolas" w:eastAsia="Consolas" w:hAnsi="Consolas" w:cs="Consolas"/>
                <w:sz w:val="16"/>
              </w:rPr>
              <w:t>0</w:t>
            </w:r>
          </w:p>
        </w:tc>
        <w:tc>
          <w:tcPr>
            <w:tcW w:w="1170" w:type="dxa"/>
          </w:tcPr>
          <w:p w14:paraId="5347C41D" w14:textId="77777777" w:rsidR="003D27E1" w:rsidRDefault="00B475ED">
            <w:pPr>
              <w:jc w:val="right"/>
            </w:pPr>
            <w:r>
              <w:rPr>
                <w:rFonts w:ascii="Consolas" w:eastAsia="Consolas" w:hAnsi="Consolas" w:cs="Consolas"/>
                <w:sz w:val="16"/>
              </w:rPr>
              <w:t>0</w:t>
            </w:r>
          </w:p>
        </w:tc>
        <w:tc>
          <w:tcPr>
            <w:tcW w:w="1170" w:type="dxa"/>
          </w:tcPr>
          <w:p w14:paraId="5347C41E" w14:textId="77777777" w:rsidR="003D27E1" w:rsidRDefault="00B475ED">
            <w:pPr>
              <w:jc w:val="right"/>
            </w:pPr>
            <w:r>
              <w:rPr>
                <w:rFonts w:ascii="Consolas" w:eastAsia="Consolas" w:hAnsi="Consolas" w:cs="Consolas"/>
                <w:sz w:val="16"/>
              </w:rPr>
              <w:t>0</w:t>
            </w:r>
          </w:p>
        </w:tc>
      </w:tr>
      <w:tr w:rsidR="003D27E1" w14:paraId="5347C428" w14:textId="77777777">
        <w:tc>
          <w:tcPr>
            <w:tcW w:w="1170" w:type="dxa"/>
            <w:tcBorders>
              <w:bottom w:val="single" w:sz="0" w:space="0" w:color="000000"/>
            </w:tcBorders>
          </w:tcPr>
          <w:p w14:paraId="5347C420"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421"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42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423"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424"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425" w14:textId="77777777" w:rsidR="003D27E1" w:rsidRDefault="00B475ED">
            <w:pPr>
              <w:jc w:val="right"/>
            </w:pPr>
            <w:r>
              <w:rPr>
                <w:rFonts w:ascii="Consolas" w:eastAsia="Consolas" w:hAnsi="Consolas" w:cs="Consolas"/>
                <w:sz w:val="16"/>
              </w:rPr>
              <w:t>479</w:t>
            </w:r>
          </w:p>
        </w:tc>
        <w:tc>
          <w:tcPr>
            <w:tcW w:w="1170" w:type="dxa"/>
            <w:tcBorders>
              <w:bottom w:val="single" w:sz="0" w:space="0" w:color="000000"/>
            </w:tcBorders>
          </w:tcPr>
          <w:p w14:paraId="5347C426"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427" w14:textId="77777777" w:rsidR="003D27E1" w:rsidRDefault="00B475ED">
            <w:pPr>
              <w:jc w:val="right"/>
            </w:pPr>
            <w:r>
              <w:rPr>
                <w:rFonts w:ascii="Consolas" w:eastAsia="Consolas" w:hAnsi="Consolas" w:cs="Consolas"/>
                <w:sz w:val="16"/>
              </w:rPr>
              <w:t>0</w:t>
            </w:r>
          </w:p>
        </w:tc>
      </w:tr>
      <w:tr w:rsidR="003D27E1" w14:paraId="5347C431" w14:textId="77777777">
        <w:tc>
          <w:tcPr>
            <w:tcW w:w="0" w:type="auto"/>
            <w:tcBorders>
              <w:top w:val="single" w:sz="0" w:space="0" w:color="000000"/>
              <w:bottom w:val="single" w:sz="0" w:space="0" w:color="000000"/>
            </w:tcBorders>
          </w:tcPr>
          <w:p w14:paraId="5347C429"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42A"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42B"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42C"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42D"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42E"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42F"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430" w14:textId="77777777" w:rsidR="003D27E1" w:rsidRDefault="00B475ED">
            <w:pPr>
              <w:jc w:val="right"/>
            </w:pPr>
            <w:r>
              <w:rPr>
                <w:rFonts w:ascii="Consolas" w:eastAsia="Consolas" w:hAnsi="Consolas" w:cs="Consolas"/>
                <w:sz w:val="16"/>
              </w:rPr>
              <w:t>116,355</w:t>
            </w:r>
          </w:p>
        </w:tc>
      </w:tr>
    </w:tbl>
    <w:p w14:paraId="5347C432" w14:textId="77777777" w:rsidR="003D27E1" w:rsidRDefault="003D27E1"/>
    <w:p w14:paraId="5347C433" w14:textId="77777777" w:rsidR="003D27E1" w:rsidRDefault="00B475ED">
      <w:r>
        <w:br/>
      </w:r>
    </w:p>
    <w:p w14:paraId="5347C434" w14:textId="77777777" w:rsidR="003D27E1" w:rsidRDefault="00B475ED">
      <w:r>
        <w:br w:type="page"/>
      </w:r>
    </w:p>
    <w:p w14:paraId="5347C435" w14:textId="77777777" w:rsidR="003D27E1" w:rsidRDefault="00B475ED">
      <w:pPr>
        <w:pStyle w:val="Heading1"/>
      </w:pPr>
      <w:proofErr w:type="spellStart"/>
      <w:r>
        <w:rPr>
          <w:sz w:val="30"/>
        </w:rPr>
        <w:lastRenderedPageBreak/>
        <w:t>Labour</w:t>
      </w:r>
      <w:proofErr w:type="spellEnd"/>
      <w:r>
        <w:rPr>
          <w:sz w:val="30"/>
        </w:rPr>
        <w:t xml:space="preserve"> market situation</w:t>
      </w:r>
    </w:p>
    <w:p w14:paraId="5347C436" w14:textId="77777777" w:rsidR="003D27E1" w:rsidRDefault="00B475ED">
      <w:r>
        <w:t>The goal of CPF is to offer a comprehensive view on the labor market situation of individuals. The main variable is employment status, which is presented in two versions. The 5-categorical variable (</w:t>
      </w:r>
      <w:r>
        <w:rPr>
          <w:i/>
        </w:rPr>
        <w:t>emplst5</w:t>
      </w:r>
      <w:r>
        <w:t>) is harmonized for all countries. The 6-categorical variable (</w:t>
      </w:r>
      <w:r>
        <w:rPr>
          <w:i/>
        </w:rPr>
        <w:t>emplst6</w:t>
      </w:r>
      <w:r>
        <w:t xml:space="preserve">) includes additionally a category “on leave”, but it is not available for Australia and partly for US (before 1976). </w:t>
      </w:r>
    </w:p>
    <w:p w14:paraId="5347C437" w14:textId="77777777" w:rsidR="003D27E1" w:rsidRDefault="00B475ED">
      <w:proofErr w:type="spellStart"/>
      <w:r>
        <w:rPr>
          <w:i/>
        </w:rPr>
        <w:t>Empls</w:t>
      </w:r>
      <w:proofErr w:type="spellEnd"/>
      <w:r>
        <w:rPr>
          <w:i/>
        </w:rPr>
        <w:t>*</w:t>
      </w:r>
      <w:r>
        <w:t xml:space="preserve"> include following categories:</w:t>
      </w:r>
    </w:p>
    <w:p w14:paraId="5347C438" w14:textId="77777777" w:rsidR="003D27E1" w:rsidRDefault="00B475ED">
      <w:r>
        <w:t>•</w:t>
      </w:r>
      <w:r>
        <w:tab/>
        <w:t xml:space="preserve">Employed – currently employed </w:t>
      </w:r>
    </w:p>
    <w:p w14:paraId="5347C439" w14:textId="77777777" w:rsidR="003D27E1" w:rsidRDefault="00B475ED">
      <w:r>
        <w:t>•</w:t>
      </w:r>
      <w:r>
        <w:tab/>
        <w:t xml:space="preserve">Unemployed (active) – not working and actively looking for work </w:t>
      </w:r>
    </w:p>
    <w:p w14:paraId="5347C43A" w14:textId="77777777" w:rsidR="003D27E1" w:rsidRDefault="00B475ED">
      <w:r>
        <w:t>•</w:t>
      </w:r>
      <w:r>
        <w:tab/>
        <w:t xml:space="preserve">Retired, disabled – not working and left the </w:t>
      </w:r>
      <w:proofErr w:type="spellStart"/>
      <w:r>
        <w:t>labour</w:t>
      </w:r>
      <w:proofErr w:type="spellEnd"/>
      <w:r>
        <w:t xml:space="preserve"> market (retired or disabled) </w:t>
      </w:r>
    </w:p>
    <w:p w14:paraId="5347C43B" w14:textId="77777777" w:rsidR="003D27E1" w:rsidRDefault="00B475ED">
      <w:r>
        <w:t>•</w:t>
      </w:r>
      <w:r>
        <w:tab/>
        <w:t>Not active/home – not active economically (not working, not searching for work), additionally not retired and not in education</w:t>
      </w:r>
    </w:p>
    <w:p w14:paraId="5347C43C" w14:textId="77777777" w:rsidR="003D27E1" w:rsidRDefault="00B475ED">
      <w:r>
        <w:t>•</w:t>
      </w:r>
      <w:r>
        <w:tab/>
        <w:t xml:space="preserve">In education – currently in formal education </w:t>
      </w:r>
    </w:p>
    <w:p w14:paraId="5347C43D" w14:textId="77777777" w:rsidR="003D27E1" w:rsidRDefault="00B475ED">
      <w:r>
        <w:t>•</w:t>
      </w:r>
      <w:r>
        <w:tab/>
        <w:t xml:space="preserve">On leave (employed) – employed but temporarily on paid leave </w:t>
      </w:r>
    </w:p>
    <w:p w14:paraId="5347C43E" w14:textId="77777777" w:rsidR="003D27E1" w:rsidRDefault="00B475ED">
      <w:r>
        <w:t>Employment status is based on multiple input variables. Prioritization of statuses is applied, so that, for example, being employed is prioritized over being in education. The priority is following:</w:t>
      </w:r>
    </w:p>
    <w:p w14:paraId="5347C43F" w14:textId="77777777" w:rsidR="003D27E1" w:rsidRDefault="00B475ED">
      <w:r>
        <w:t>1.</w:t>
      </w:r>
      <w:r>
        <w:tab/>
        <w:t>Employed</w:t>
      </w:r>
    </w:p>
    <w:p w14:paraId="5347C440" w14:textId="77777777" w:rsidR="003D27E1" w:rsidRDefault="00B475ED">
      <w:r>
        <w:t>2.</w:t>
      </w:r>
      <w:r>
        <w:tab/>
        <w:t>Unemployed</w:t>
      </w:r>
    </w:p>
    <w:p w14:paraId="5347C441" w14:textId="77777777" w:rsidR="003D27E1" w:rsidRDefault="00B475ED">
      <w:r>
        <w:t>3.</w:t>
      </w:r>
      <w:r>
        <w:tab/>
        <w:t>In education</w:t>
      </w:r>
    </w:p>
    <w:p w14:paraId="5347C442" w14:textId="77777777" w:rsidR="003D27E1" w:rsidRDefault="00B475ED">
      <w:r>
        <w:t>4.</w:t>
      </w:r>
      <w:r>
        <w:tab/>
        <w:t>Retired, disabled</w:t>
      </w:r>
    </w:p>
    <w:p w14:paraId="5347C443" w14:textId="77777777" w:rsidR="003D27E1" w:rsidRDefault="00B475ED">
      <w:r>
        <w:t>5.</w:t>
      </w:r>
      <w:r>
        <w:tab/>
        <w:t>Not active/home</w:t>
      </w:r>
    </w:p>
    <w:p w14:paraId="5347C444" w14:textId="77777777" w:rsidR="003D27E1" w:rsidRDefault="00B475ED">
      <w:proofErr w:type="spellStart"/>
      <w:r>
        <w:rPr>
          <w:i/>
        </w:rPr>
        <w:t>Emplst</w:t>
      </w:r>
      <w:proofErr w:type="spellEnd"/>
      <w:r>
        <w:rPr>
          <w:i/>
        </w:rPr>
        <w:t>*</w:t>
      </w:r>
      <w:r>
        <w:t xml:space="preserve"> do not always correspond to other binary indicators related to labor market situation, e.g. current working status or retirement status. For a more precise classification of unemployed and retired, see respective binary variables.</w:t>
      </w:r>
    </w:p>
    <w:p w14:paraId="5347C445" w14:textId="77777777" w:rsidR="003D27E1" w:rsidRDefault="00B475ED">
      <w:r>
        <w:t>Two binary indicators of working status (</w:t>
      </w:r>
      <w:proofErr w:type="spellStart"/>
      <w:r>
        <w:rPr>
          <w:i/>
        </w:rPr>
        <w:t>work_d</w:t>
      </w:r>
      <w:proofErr w:type="spellEnd"/>
      <w:r>
        <w:rPr>
          <w:i/>
        </w:rPr>
        <w:t xml:space="preserve">, </w:t>
      </w:r>
      <w:proofErr w:type="spellStart"/>
      <w:r>
        <w:rPr>
          <w:i/>
        </w:rPr>
        <w:t>work_py</w:t>
      </w:r>
      <w:proofErr w:type="spellEnd"/>
      <w:r>
        <w:t xml:space="preserve">) refer to the approach used in CNEF and are constructed in a different way than the employment status. </w:t>
      </w:r>
    </w:p>
    <w:p w14:paraId="5347C446" w14:textId="77777777" w:rsidR="003D27E1" w:rsidRDefault="00B475ED">
      <w:r>
        <w:t xml:space="preserve">Classification can differ from other specific variables (e.g. unemployed </w:t>
      </w:r>
      <w:proofErr w:type="spellStart"/>
      <w:r>
        <w:rPr>
          <w:i/>
        </w:rPr>
        <w:t>un_act</w:t>
      </w:r>
      <w:proofErr w:type="spellEnd"/>
      <w:r>
        <w:t xml:space="preserve">, retired </w:t>
      </w:r>
      <w:proofErr w:type="spellStart"/>
      <w:r>
        <w:rPr>
          <w:i/>
        </w:rPr>
        <w:t>retf</w:t>
      </w:r>
      <w:proofErr w:type="spellEnd"/>
      <w:r>
        <w:t xml:space="preserve">), due to prioritization of statuses and differences in classification rules. For example, in emplst5 retirement is classified primarily based on self-categorization, whereas in </w:t>
      </w:r>
      <w:proofErr w:type="spellStart"/>
      <w:r>
        <w:rPr>
          <w:i/>
        </w:rPr>
        <w:t>retf</w:t>
      </w:r>
      <w:proofErr w:type="spellEnd"/>
      <w:r>
        <w:t xml:space="preserve"> it includes a more complex and precise set of criteria; additionally, in emplst5 the status can be updated by statuses with a higher priority (e.g. in education or unemployed). </w:t>
      </w:r>
    </w:p>
    <w:p w14:paraId="5347C447" w14:textId="77777777" w:rsidR="003D27E1" w:rsidRDefault="003D27E1"/>
    <w:p w14:paraId="5347C448"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832"/>
        <w:gridCol w:w="832"/>
        <w:gridCol w:w="832"/>
        <w:gridCol w:w="832"/>
        <w:gridCol w:w="832"/>
        <w:gridCol w:w="832"/>
        <w:gridCol w:w="744"/>
        <w:gridCol w:w="744"/>
      </w:tblGrid>
      <w:tr w:rsidR="003D27E1" w14:paraId="5347C451" w14:textId="77777777">
        <w:trPr>
          <w:jc w:val="center"/>
        </w:trPr>
        <w:tc>
          <w:tcPr>
            <w:tcW w:w="0" w:type="auto"/>
            <w:tcBorders>
              <w:top w:val="single" w:sz="0" w:space="0" w:color="000000"/>
              <w:bottom w:val="single" w:sz="0" w:space="0" w:color="000000"/>
            </w:tcBorders>
          </w:tcPr>
          <w:p w14:paraId="5347C449" w14:textId="77777777" w:rsidR="003D27E1" w:rsidRDefault="003D27E1"/>
        </w:tc>
        <w:tc>
          <w:tcPr>
            <w:tcW w:w="0" w:type="auto"/>
            <w:tcBorders>
              <w:top w:val="single" w:sz="0" w:space="0" w:color="000000"/>
              <w:bottom w:val="single" w:sz="0" w:space="0" w:color="000000"/>
            </w:tcBorders>
          </w:tcPr>
          <w:p w14:paraId="5347C44A"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C44B"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C44C"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C44D"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C44E"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C44F"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C450" w14:textId="77777777" w:rsidR="003D27E1" w:rsidRDefault="00B475ED">
            <w:pPr>
              <w:jc w:val="center"/>
            </w:pPr>
            <w:r>
              <w:rPr>
                <w:rFonts w:ascii="Consolas" w:eastAsia="Consolas" w:hAnsi="Consolas" w:cs="Consolas"/>
                <w:sz w:val="16"/>
              </w:rPr>
              <w:t>[8] NL</w:t>
            </w:r>
          </w:p>
        </w:tc>
      </w:tr>
      <w:tr w:rsidR="003D27E1" w14:paraId="5347C45A" w14:textId="77777777">
        <w:trPr>
          <w:jc w:val="center"/>
        </w:trPr>
        <w:tc>
          <w:tcPr>
            <w:tcW w:w="0" w:type="auto"/>
            <w:tcBorders>
              <w:top w:val="single" w:sz="0" w:space="0" w:color="000000"/>
            </w:tcBorders>
          </w:tcPr>
          <w:p w14:paraId="5347C452" w14:textId="77777777" w:rsidR="003D27E1" w:rsidRDefault="00B475ED">
            <w:r>
              <w:rPr>
                <w:rFonts w:ascii="Consolas" w:eastAsia="Consolas" w:hAnsi="Consolas" w:cs="Consolas"/>
                <w:sz w:val="16"/>
              </w:rPr>
              <w:t>emplst5</w:t>
            </w:r>
          </w:p>
        </w:tc>
        <w:tc>
          <w:tcPr>
            <w:tcW w:w="0" w:type="auto"/>
            <w:tcBorders>
              <w:top w:val="single" w:sz="0" w:space="0" w:color="000000"/>
            </w:tcBorders>
          </w:tcPr>
          <w:p w14:paraId="5347C453"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454"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455"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456"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457"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458"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459" w14:textId="77777777" w:rsidR="003D27E1" w:rsidRDefault="00B475ED">
            <w:pPr>
              <w:jc w:val="center"/>
            </w:pPr>
            <w:r>
              <w:rPr>
                <w:rFonts w:ascii="Consolas" w:eastAsia="Consolas" w:hAnsi="Consolas" w:cs="Consolas"/>
                <w:sz w:val="16"/>
              </w:rPr>
              <w:t>1</w:t>
            </w:r>
          </w:p>
        </w:tc>
      </w:tr>
      <w:tr w:rsidR="003D27E1" w14:paraId="5347C463" w14:textId="77777777">
        <w:trPr>
          <w:jc w:val="center"/>
        </w:trPr>
        <w:tc>
          <w:tcPr>
            <w:tcW w:w="0" w:type="auto"/>
          </w:tcPr>
          <w:p w14:paraId="5347C45B" w14:textId="77777777" w:rsidR="003D27E1" w:rsidRDefault="00B475ED">
            <w:r>
              <w:rPr>
                <w:rFonts w:ascii="Consolas" w:eastAsia="Consolas" w:hAnsi="Consolas" w:cs="Consolas"/>
                <w:sz w:val="16"/>
              </w:rPr>
              <w:t>emplst6</w:t>
            </w:r>
          </w:p>
        </w:tc>
        <w:tc>
          <w:tcPr>
            <w:tcW w:w="0" w:type="auto"/>
          </w:tcPr>
          <w:p w14:paraId="5347C45C" w14:textId="77777777" w:rsidR="003D27E1" w:rsidRDefault="00B475ED">
            <w:pPr>
              <w:jc w:val="center"/>
            </w:pPr>
            <w:r>
              <w:rPr>
                <w:rFonts w:ascii="Consolas" w:eastAsia="Consolas" w:hAnsi="Consolas" w:cs="Consolas"/>
                <w:sz w:val="16"/>
              </w:rPr>
              <w:t>.</w:t>
            </w:r>
          </w:p>
        </w:tc>
        <w:tc>
          <w:tcPr>
            <w:tcW w:w="0" w:type="auto"/>
          </w:tcPr>
          <w:p w14:paraId="5347C45D" w14:textId="77777777" w:rsidR="003D27E1" w:rsidRDefault="00B475ED">
            <w:pPr>
              <w:jc w:val="center"/>
            </w:pPr>
            <w:r>
              <w:rPr>
                <w:rFonts w:ascii="Consolas" w:eastAsia="Consolas" w:hAnsi="Consolas" w:cs="Consolas"/>
                <w:sz w:val="16"/>
              </w:rPr>
              <w:t>1</w:t>
            </w:r>
          </w:p>
        </w:tc>
        <w:tc>
          <w:tcPr>
            <w:tcW w:w="0" w:type="auto"/>
          </w:tcPr>
          <w:p w14:paraId="5347C45E" w14:textId="77777777" w:rsidR="003D27E1" w:rsidRDefault="00B475ED">
            <w:pPr>
              <w:jc w:val="center"/>
            </w:pPr>
            <w:r>
              <w:rPr>
                <w:rFonts w:ascii="Consolas" w:eastAsia="Consolas" w:hAnsi="Consolas" w:cs="Consolas"/>
                <w:sz w:val="16"/>
              </w:rPr>
              <w:t>1</w:t>
            </w:r>
          </w:p>
        </w:tc>
        <w:tc>
          <w:tcPr>
            <w:tcW w:w="0" w:type="auto"/>
          </w:tcPr>
          <w:p w14:paraId="5347C45F" w14:textId="77777777" w:rsidR="003D27E1" w:rsidRDefault="00B475ED">
            <w:pPr>
              <w:jc w:val="center"/>
            </w:pPr>
            <w:r>
              <w:rPr>
                <w:rFonts w:ascii="Consolas" w:eastAsia="Consolas" w:hAnsi="Consolas" w:cs="Consolas"/>
                <w:sz w:val="16"/>
              </w:rPr>
              <w:t>1</w:t>
            </w:r>
          </w:p>
        </w:tc>
        <w:tc>
          <w:tcPr>
            <w:tcW w:w="0" w:type="auto"/>
          </w:tcPr>
          <w:p w14:paraId="5347C460" w14:textId="77777777" w:rsidR="003D27E1" w:rsidRDefault="00B475ED">
            <w:pPr>
              <w:jc w:val="center"/>
            </w:pPr>
            <w:r>
              <w:rPr>
                <w:rFonts w:ascii="Consolas" w:eastAsia="Consolas" w:hAnsi="Consolas" w:cs="Consolas"/>
                <w:sz w:val="16"/>
              </w:rPr>
              <w:t>1</w:t>
            </w:r>
          </w:p>
        </w:tc>
        <w:tc>
          <w:tcPr>
            <w:tcW w:w="0" w:type="auto"/>
          </w:tcPr>
          <w:p w14:paraId="5347C461" w14:textId="77777777" w:rsidR="003D27E1" w:rsidRDefault="00B475ED">
            <w:pPr>
              <w:jc w:val="center"/>
            </w:pPr>
            <w:r>
              <w:rPr>
                <w:rFonts w:ascii="Consolas" w:eastAsia="Consolas" w:hAnsi="Consolas" w:cs="Consolas"/>
                <w:sz w:val="16"/>
              </w:rPr>
              <w:t>1</w:t>
            </w:r>
          </w:p>
        </w:tc>
        <w:tc>
          <w:tcPr>
            <w:tcW w:w="0" w:type="auto"/>
          </w:tcPr>
          <w:p w14:paraId="5347C462" w14:textId="77777777" w:rsidR="003D27E1" w:rsidRDefault="00B475ED">
            <w:pPr>
              <w:jc w:val="center"/>
            </w:pPr>
            <w:r>
              <w:rPr>
                <w:rFonts w:ascii="Consolas" w:eastAsia="Consolas" w:hAnsi="Consolas" w:cs="Consolas"/>
                <w:sz w:val="16"/>
              </w:rPr>
              <w:t>1</w:t>
            </w:r>
          </w:p>
        </w:tc>
      </w:tr>
      <w:tr w:rsidR="003D27E1" w14:paraId="5347C46C" w14:textId="77777777">
        <w:trPr>
          <w:jc w:val="center"/>
        </w:trPr>
        <w:tc>
          <w:tcPr>
            <w:tcW w:w="0" w:type="auto"/>
          </w:tcPr>
          <w:p w14:paraId="5347C464" w14:textId="77777777" w:rsidR="003D27E1" w:rsidRDefault="00B475ED">
            <w:proofErr w:type="spellStart"/>
            <w:r>
              <w:rPr>
                <w:rFonts w:ascii="Consolas" w:eastAsia="Consolas" w:hAnsi="Consolas" w:cs="Consolas"/>
                <w:sz w:val="16"/>
              </w:rPr>
              <w:t>work_d</w:t>
            </w:r>
            <w:proofErr w:type="spellEnd"/>
          </w:p>
        </w:tc>
        <w:tc>
          <w:tcPr>
            <w:tcW w:w="0" w:type="auto"/>
          </w:tcPr>
          <w:p w14:paraId="5347C465" w14:textId="77777777" w:rsidR="003D27E1" w:rsidRDefault="00B475ED">
            <w:pPr>
              <w:jc w:val="center"/>
            </w:pPr>
            <w:r>
              <w:rPr>
                <w:rFonts w:ascii="Consolas" w:eastAsia="Consolas" w:hAnsi="Consolas" w:cs="Consolas"/>
                <w:sz w:val="16"/>
              </w:rPr>
              <w:t>1</w:t>
            </w:r>
          </w:p>
        </w:tc>
        <w:tc>
          <w:tcPr>
            <w:tcW w:w="0" w:type="auto"/>
          </w:tcPr>
          <w:p w14:paraId="5347C466" w14:textId="77777777" w:rsidR="003D27E1" w:rsidRDefault="00B475ED">
            <w:pPr>
              <w:jc w:val="center"/>
            </w:pPr>
            <w:r>
              <w:rPr>
                <w:rFonts w:ascii="Consolas" w:eastAsia="Consolas" w:hAnsi="Consolas" w:cs="Consolas"/>
                <w:sz w:val="16"/>
              </w:rPr>
              <w:t>1</w:t>
            </w:r>
          </w:p>
        </w:tc>
        <w:tc>
          <w:tcPr>
            <w:tcW w:w="0" w:type="auto"/>
          </w:tcPr>
          <w:p w14:paraId="5347C467" w14:textId="77777777" w:rsidR="003D27E1" w:rsidRDefault="00B475ED">
            <w:pPr>
              <w:jc w:val="center"/>
            </w:pPr>
            <w:r>
              <w:rPr>
                <w:rFonts w:ascii="Consolas" w:eastAsia="Consolas" w:hAnsi="Consolas" w:cs="Consolas"/>
                <w:sz w:val="16"/>
              </w:rPr>
              <w:t>1</w:t>
            </w:r>
          </w:p>
        </w:tc>
        <w:tc>
          <w:tcPr>
            <w:tcW w:w="0" w:type="auto"/>
          </w:tcPr>
          <w:p w14:paraId="5347C468" w14:textId="77777777" w:rsidR="003D27E1" w:rsidRDefault="00B475ED">
            <w:pPr>
              <w:jc w:val="center"/>
            </w:pPr>
            <w:r>
              <w:rPr>
                <w:rFonts w:ascii="Consolas" w:eastAsia="Consolas" w:hAnsi="Consolas" w:cs="Consolas"/>
                <w:sz w:val="16"/>
              </w:rPr>
              <w:t>1</w:t>
            </w:r>
          </w:p>
        </w:tc>
        <w:tc>
          <w:tcPr>
            <w:tcW w:w="0" w:type="auto"/>
          </w:tcPr>
          <w:p w14:paraId="5347C469" w14:textId="77777777" w:rsidR="003D27E1" w:rsidRDefault="00B475ED">
            <w:pPr>
              <w:jc w:val="center"/>
            </w:pPr>
            <w:r>
              <w:rPr>
                <w:rFonts w:ascii="Consolas" w:eastAsia="Consolas" w:hAnsi="Consolas" w:cs="Consolas"/>
                <w:sz w:val="16"/>
              </w:rPr>
              <w:t>1</w:t>
            </w:r>
          </w:p>
        </w:tc>
        <w:tc>
          <w:tcPr>
            <w:tcW w:w="0" w:type="auto"/>
          </w:tcPr>
          <w:p w14:paraId="5347C46A" w14:textId="77777777" w:rsidR="003D27E1" w:rsidRDefault="00B475ED">
            <w:pPr>
              <w:jc w:val="center"/>
            </w:pPr>
            <w:r>
              <w:rPr>
                <w:rFonts w:ascii="Consolas" w:eastAsia="Consolas" w:hAnsi="Consolas" w:cs="Consolas"/>
                <w:sz w:val="16"/>
              </w:rPr>
              <w:t>1</w:t>
            </w:r>
          </w:p>
        </w:tc>
        <w:tc>
          <w:tcPr>
            <w:tcW w:w="0" w:type="auto"/>
          </w:tcPr>
          <w:p w14:paraId="5347C46B" w14:textId="77777777" w:rsidR="003D27E1" w:rsidRDefault="00B475ED">
            <w:pPr>
              <w:jc w:val="center"/>
            </w:pPr>
            <w:r>
              <w:rPr>
                <w:rFonts w:ascii="Consolas" w:eastAsia="Consolas" w:hAnsi="Consolas" w:cs="Consolas"/>
                <w:sz w:val="16"/>
              </w:rPr>
              <w:t>1</w:t>
            </w:r>
          </w:p>
        </w:tc>
      </w:tr>
      <w:tr w:rsidR="003D27E1" w14:paraId="5347C475" w14:textId="77777777">
        <w:trPr>
          <w:jc w:val="center"/>
        </w:trPr>
        <w:tc>
          <w:tcPr>
            <w:tcW w:w="0" w:type="auto"/>
          </w:tcPr>
          <w:p w14:paraId="5347C46D" w14:textId="77777777" w:rsidR="003D27E1" w:rsidRDefault="00B475ED">
            <w:proofErr w:type="spellStart"/>
            <w:r>
              <w:rPr>
                <w:rFonts w:ascii="Consolas" w:eastAsia="Consolas" w:hAnsi="Consolas" w:cs="Consolas"/>
                <w:sz w:val="16"/>
              </w:rPr>
              <w:t>work_py</w:t>
            </w:r>
            <w:proofErr w:type="spellEnd"/>
          </w:p>
        </w:tc>
        <w:tc>
          <w:tcPr>
            <w:tcW w:w="0" w:type="auto"/>
          </w:tcPr>
          <w:p w14:paraId="5347C46E" w14:textId="77777777" w:rsidR="003D27E1" w:rsidRDefault="00B475ED">
            <w:pPr>
              <w:jc w:val="center"/>
            </w:pPr>
            <w:r>
              <w:rPr>
                <w:rFonts w:ascii="Consolas" w:eastAsia="Consolas" w:hAnsi="Consolas" w:cs="Consolas"/>
                <w:sz w:val="16"/>
              </w:rPr>
              <w:t>1</w:t>
            </w:r>
          </w:p>
        </w:tc>
        <w:tc>
          <w:tcPr>
            <w:tcW w:w="0" w:type="auto"/>
          </w:tcPr>
          <w:p w14:paraId="5347C46F" w14:textId="77777777" w:rsidR="003D27E1" w:rsidRDefault="00B475ED">
            <w:pPr>
              <w:jc w:val="center"/>
            </w:pPr>
            <w:r>
              <w:rPr>
                <w:rFonts w:ascii="Consolas" w:eastAsia="Consolas" w:hAnsi="Consolas" w:cs="Consolas"/>
                <w:sz w:val="16"/>
              </w:rPr>
              <w:t>.</w:t>
            </w:r>
          </w:p>
        </w:tc>
        <w:tc>
          <w:tcPr>
            <w:tcW w:w="0" w:type="auto"/>
          </w:tcPr>
          <w:p w14:paraId="5347C470" w14:textId="77777777" w:rsidR="003D27E1" w:rsidRDefault="00B475ED">
            <w:pPr>
              <w:jc w:val="center"/>
            </w:pPr>
            <w:r>
              <w:rPr>
                <w:rFonts w:ascii="Consolas" w:eastAsia="Consolas" w:hAnsi="Consolas" w:cs="Consolas"/>
                <w:sz w:val="16"/>
              </w:rPr>
              <w:t>.</w:t>
            </w:r>
          </w:p>
        </w:tc>
        <w:tc>
          <w:tcPr>
            <w:tcW w:w="0" w:type="auto"/>
          </w:tcPr>
          <w:p w14:paraId="5347C471" w14:textId="77777777" w:rsidR="003D27E1" w:rsidRDefault="00B475ED">
            <w:pPr>
              <w:jc w:val="center"/>
            </w:pPr>
            <w:r>
              <w:rPr>
                <w:rFonts w:ascii="Consolas" w:eastAsia="Consolas" w:hAnsi="Consolas" w:cs="Consolas"/>
                <w:sz w:val="16"/>
              </w:rPr>
              <w:t>1</w:t>
            </w:r>
          </w:p>
        </w:tc>
        <w:tc>
          <w:tcPr>
            <w:tcW w:w="0" w:type="auto"/>
          </w:tcPr>
          <w:p w14:paraId="5347C472" w14:textId="77777777" w:rsidR="003D27E1" w:rsidRDefault="00B475ED">
            <w:pPr>
              <w:jc w:val="center"/>
            </w:pPr>
            <w:r>
              <w:rPr>
                <w:rFonts w:ascii="Consolas" w:eastAsia="Consolas" w:hAnsi="Consolas" w:cs="Consolas"/>
                <w:sz w:val="16"/>
              </w:rPr>
              <w:t>1</w:t>
            </w:r>
          </w:p>
        </w:tc>
        <w:tc>
          <w:tcPr>
            <w:tcW w:w="0" w:type="auto"/>
          </w:tcPr>
          <w:p w14:paraId="5347C473" w14:textId="77777777" w:rsidR="003D27E1" w:rsidRDefault="00B475ED">
            <w:pPr>
              <w:jc w:val="center"/>
            </w:pPr>
            <w:r>
              <w:rPr>
                <w:rFonts w:ascii="Consolas" w:eastAsia="Consolas" w:hAnsi="Consolas" w:cs="Consolas"/>
                <w:sz w:val="16"/>
              </w:rPr>
              <w:t>.</w:t>
            </w:r>
          </w:p>
        </w:tc>
        <w:tc>
          <w:tcPr>
            <w:tcW w:w="0" w:type="auto"/>
          </w:tcPr>
          <w:p w14:paraId="5347C474" w14:textId="77777777" w:rsidR="003D27E1" w:rsidRDefault="00B475ED">
            <w:pPr>
              <w:jc w:val="center"/>
            </w:pPr>
            <w:r>
              <w:rPr>
                <w:rFonts w:ascii="Consolas" w:eastAsia="Consolas" w:hAnsi="Consolas" w:cs="Consolas"/>
                <w:sz w:val="16"/>
              </w:rPr>
              <w:t>.</w:t>
            </w:r>
          </w:p>
        </w:tc>
      </w:tr>
      <w:tr w:rsidR="003D27E1" w14:paraId="5347C47E" w14:textId="77777777">
        <w:trPr>
          <w:jc w:val="center"/>
        </w:trPr>
        <w:tc>
          <w:tcPr>
            <w:tcW w:w="0" w:type="auto"/>
          </w:tcPr>
          <w:p w14:paraId="5347C476" w14:textId="77777777" w:rsidR="003D27E1" w:rsidRDefault="00B475ED">
            <w:r>
              <w:rPr>
                <w:rFonts w:ascii="Consolas" w:eastAsia="Consolas" w:hAnsi="Consolas" w:cs="Consolas"/>
                <w:sz w:val="16"/>
              </w:rPr>
              <w:t>mater</w:t>
            </w:r>
          </w:p>
        </w:tc>
        <w:tc>
          <w:tcPr>
            <w:tcW w:w="0" w:type="auto"/>
          </w:tcPr>
          <w:p w14:paraId="5347C477" w14:textId="77777777" w:rsidR="003D27E1" w:rsidRDefault="00B475ED">
            <w:pPr>
              <w:jc w:val="center"/>
            </w:pPr>
            <w:r>
              <w:rPr>
                <w:rFonts w:ascii="Consolas" w:eastAsia="Consolas" w:hAnsi="Consolas" w:cs="Consolas"/>
                <w:sz w:val="16"/>
              </w:rPr>
              <w:t>1</w:t>
            </w:r>
          </w:p>
        </w:tc>
        <w:tc>
          <w:tcPr>
            <w:tcW w:w="0" w:type="auto"/>
          </w:tcPr>
          <w:p w14:paraId="5347C478" w14:textId="77777777" w:rsidR="003D27E1" w:rsidRDefault="00B475ED">
            <w:pPr>
              <w:jc w:val="center"/>
            </w:pPr>
            <w:r>
              <w:rPr>
                <w:rFonts w:ascii="Consolas" w:eastAsia="Consolas" w:hAnsi="Consolas" w:cs="Consolas"/>
                <w:sz w:val="16"/>
              </w:rPr>
              <w:t>1</w:t>
            </w:r>
          </w:p>
        </w:tc>
        <w:tc>
          <w:tcPr>
            <w:tcW w:w="0" w:type="auto"/>
          </w:tcPr>
          <w:p w14:paraId="5347C479" w14:textId="77777777" w:rsidR="003D27E1" w:rsidRDefault="00B475ED">
            <w:pPr>
              <w:jc w:val="center"/>
            </w:pPr>
            <w:r>
              <w:rPr>
                <w:rFonts w:ascii="Consolas" w:eastAsia="Consolas" w:hAnsi="Consolas" w:cs="Consolas"/>
                <w:sz w:val="16"/>
              </w:rPr>
              <w:t>.</w:t>
            </w:r>
          </w:p>
        </w:tc>
        <w:tc>
          <w:tcPr>
            <w:tcW w:w="0" w:type="auto"/>
          </w:tcPr>
          <w:p w14:paraId="5347C47A" w14:textId="77777777" w:rsidR="003D27E1" w:rsidRDefault="00B475ED">
            <w:pPr>
              <w:jc w:val="center"/>
            </w:pPr>
            <w:r>
              <w:rPr>
                <w:rFonts w:ascii="Consolas" w:eastAsia="Consolas" w:hAnsi="Consolas" w:cs="Consolas"/>
                <w:sz w:val="16"/>
              </w:rPr>
              <w:t>.</w:t>
            </w:r>
          </w:p>
        </w:tc>
        <w:tc>
          <w:tcPr>
            <w:tcW w:w="0" w:type="auto"/>
          </w:tcPr>
          <w:p w14:paraId="5347C47B" w14:textId="77777777" w:rsidR="003D27E1" w:rsidRDefault="00B475ED">
            <w:pPr>
              <w:jc w:val="center"/>
            </w:pPr>
            <w:r>
              <w:rPr>
                <w:rFonts w:ascii="Consolas" w:eastAsia="Consolas" w:hAnsi="Consolas" w:cs="Consolas"/>
                <w:sz w:val="16"/>
              </w:rPr>
              <w:t>1</w:t>
            </w:r>
          </w:p>
        </w:tc>
        <w:tc>
          <w:tcPr>
            <w:tcW w:w="0" w:type="auto"/>
          </w:tcPr>
          <w:p w14:paraId="5347C47C" w14:textId="77777777" w:rsidR="003D27E1" w:rsidRDefault="00B475ED">
            <w:pPr>
              <w:jc w:val="center"/>
            </w:pPr>
            <w:r>
              <w:rPr>
                <w:rFonts w:ascii="Consolas" w:eastAsia="Consolas" w:hAnsi="Consolas" w:cs="Consolas"/>
                <w:sz w:val="16"/>
              </w:rPr>
              <w:t>1</w:t>
            </w:r>
          </w:p>
        </w:tc>
        <w:tc>
          <w:tcPr>
            <w:tcW w:w="0" w:type="auto"/>
          </w:tcPr>
          <w:p w14:paraId="5347C47D" w14:textId="77777777" w:rsidR="003D27E1" w:rsidRDefault="00B475ED">
            <w:pPr>
              <w:jc w:val="center"/>
            </w:pPr>
            <w:r>
              <w:rPr>
                <w:rFonts w:ascii="Consolas" w:eastAsia="Consolas" w:hAnsi="Consolas" w:cs="Consolas"/>
                <w:sz w:val="16"/>
              </w:rPr>
              <w:t>1</w:t>
            </w:r>
          </w:p>
        </w:tc>
      </w:tr>
      <w:tr w:rsidR="003D27E1" w14:paraId="5347C487" w14:textId="77777777">
        <w:trPr>
          <w:jc w:val="center"/>
        </w:trPr>
        <w:tc>
          <w:tcPr>
            <w:tcW w:w="0" w:type="auto"/>
            <w:tcBorders>
              <w:bottom w:val="single" w:sz="0" w:space="0" w:color="000000"/>
            </w:tcBorders>
          </w:tcPr>
          <w:p w14:paraId="5347C47F" w14:textId="77777777" w:rsidR="003D27E1" w:rsidRDefault="00B475ED">
            <w:proofErr w:type="spellStart"/>
            <w:r>
              <w:rPr>
                <w:rFonts w:ascii="Consolas" w:eastAsia="Consolas" w:hAnsi="Consolas" w:cs="Consolas"/>
                <w:sz w:val="16"/>
              </w:rPr>
              <w:t>neverw</w:t>
            </w:r>
            <w:proofErr w:type="spellEnd"/>
          </w:p>
        </w:tc>
        <w:tc>
          <w:tcPr>
            <w:tcW w:w="0" w:type="auto"/>
            <w:tcBorders>
              <w:bottom w:val="single" w:sz="0" w:space="0" w:color="000000"/>
            </w:tcBorders>
          </w:tcPr>
          <w:p w14:paraId="5347C480"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C481"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C482"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C483"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C484"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C485"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C486" w14:textId="77777777" w:rsidR="003D27E1" w:rsidRDefault="00B475ED">
            <w:pPr>
              <w:jc w:val="center"/>
            </w:pPr>
            <w:r>
              <w:rPr>
                <w:rFonts w:ascii="Consolas" w:eastAsia="Consolas" w:hAnsi="Consolas" w:cs="Consolas"/>
                <w:sz w:val="16"/>
              </w:rPr>
              <w:t>.</w:t>
            </w:r>
          </w:p>
        </w:tc>
      </w:tr>
    </w:tbl>
    <w:p w14:paraId="5347C488" w14:textId="77777777" w:rsidR="003D27E1" w:rsidRDefault="003D27E1"/>
    <w:p w14:paraId="5347C489" w14:textId="77777777" w:rsidR="003D27E1" w:rsidRDefault="00B475ED">
      <w:pPr>
        <w:shd w:val="solid" w:color="B0C4DE" w:fill="auto"/>
      </w:pPr>
      <w:r>
        <w:rPr>
          <w:b/>
          <w:sz w:val="26"/>
        </w:rPr>
        <w:t>emplst5</w:t>
      </w:r>
    </w:p>
    <w:p w14:paraId="5347C48A" w14:textId="77777777" w:rsidR="003D27E1" w:rsidRDefault="00B475ED">
      <w:pPr>
        <w:rPr>
          <w:color w:val="4682B4"/>
        </w:rPr>
      </w:pPr>
      <w:r>
        <w:rPr>
          <w:color w:val="4682B4"/>
        </w:rPr>
        <w:t>Employment status [5]</w:t>
      </w:r>
      <w:r>
        <w:rPr>
          <w:color w:val="4682B4"/>
        </w:rPr>
        <w:br/>
        <w:t xml:space="preserve">   (0):   0</w:t>
      </w:r>
      <w:r>
        <w:rPr>
          <w:color w:val="4682B4"/>
        </w:rPr>
        <w:br/>
        <w:t xml:space="preserve">   (1):   Employed</w:t>
      </w:r>
      <w:r>
        <w:rPr>
          <w:color w:val="4682B4"/>
        </w:rPr>
        <w:br/>
        <w:t xml:space="preserve">   (2):   Unemployed (active)</w:t>
      </w:r>
      <w:r>
        <w:rPr>
          <w:color w:val="4682B4"/>
        </w:rPr>
        <w:br/>
        <w:t xml:space="preserve">   (3):   Retired, disabled</w:t>
      </w:r>
      <w:r>
        <w:rPr>
          <w:color w:val="4682B4"/>
        </w:rPr>
        <w:br/>
        <w:t xml:space="preserve">   (4):   Not active/home</w:t>
      </w:r>
      <w:r>
        <w:rPr>
          <w:color w:val="4682B4"/>
        </w:rPr>
        <w:br/>
        <w:t xml:space="preserve">   (5):   In education</w:t>
      </w:r>
      <w:r>
        <w:rPr>
          <w:color w:val="4682B4"/>
        </w:rPr>
        <w:br/>
        <w:t xml:space="preserve">   (14):   14</w:t>
      </w:r>
      <w:r>
        <w:rPr>
          <w:color w:val="4682B4"/>
        </w:rPr>
        <w:br/>
      </w:r>
      <w:r>
        <w:rPr>
          <w:color w:val="4682B4"/>
        </w:rPr>
        <w:t xml:space="preserve">   (15):   15</w:t>
      </w:r>
      <w:r>
        <w:rPr>
          <w:color w:val="4682B4"/>
        </w:rPr>
        <w:br/>
      </w:r>
    </w:p>
    <w:p w14:paraId="5347C48B" w14:textId="77777777" w:rsidR="003D27E1" w:rsidRDefault="00B475ED">
      <w:r>
        <w:t>Primary employment status.</w:t>
      </w:r>
    </w:p>
    <w:p w14:paraId="5347C48C" w14:textId="77777777" w:rsidR="003D27E1" w:rsidRDefault="003D27E1"/>
    <w:p w14:paraId="5347C48D" w14:textId="77777777" w:rsidR="003D27E1" w:rsidRDefault="00B475ED">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48F" w14:textId="77777777">
        <w:tc>
          <w:tcPr>
            <w:tcW w:w="9360" w:type="dxa"/>
            <w:gridSpan w:val="6"/>
          </w:tcPr>
          <w:p w14:paraId="5347C48E" w14:textId="77777777" w:rsidR="003D27E1" w:rsidRDefault="00B475ED">
            <w:r>
              <w:rPr>
                <w:rFonts w:ascii="Consolas" w:eastAsia="Consolas" w:hAnsi="Consolas" w:cs="Consolas"/>
                <w:b/>
                <w:sz w:val="18"/>
              </w:rPr>
              <w:t xml:space="preserve">       Name: </w:t>
            </w:r>
            <w:r>
              <w:rPr>
                <w:rFonts w:ascii="Consolas" w:eastAsia="Consolas" w:hAnsi="Consolas" w:cs="Consolas"/>
                <w:sz w:val="18"/>
              </w:rPr>
              <w:t>emplst5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Employment status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34,141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1.86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1.31           </w:t>
            </w:r>
            <w:r>
              <w:rPr>
                <w:rFonts w:ascii="Consolas" w:eastAsia="Consolas" w:hAnsi="Consolas" w:cs="Consolas"/>
                <w:sz w:val="18"/>
              </w:rPr>
              <w:br/>
            </w:r>
          </w:p>
        </w:tc>
      </w:tr>
      <w:tr w:rsidR="003D27E1" w14:paraId="5347C496" w14:textId="77777777">
        <w:tc>
          <w:tcPr>
            <w:tcW w:w="1560" w:type="dxa"/>
          </w:tcPr>
          <w:p w14:paraId="5347C490" w14:textId="77777777" w:rsidR="003D27E1" w:rsidRDefault="003D27E1"/>
        </w:tc>
        <w:tc>
          <w:tcPr>
            <w:tcW w:w="1560" w:type="dxa"/>
            <w:tcBorders>
              <w:top w:val="single" w:sz="0" w:space="0" w:color="000000"/>
              <w:bottom w:val="single" w:sz="0" w:space="0" w:color="000000"/>
            </w:tcBorders>
          </w:tcPr>
          <w:p w14:paraId="5347C491"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492"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493"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494" w14:textId="77777777" w:rsidR="003D27E1" w:rsidRDefault="00B475ED">
            <w:pPr>
              <w:jc w:val="right"/>
            </w:pPr>
            <w:r>
              <w:rPr>
                <w:rFonts w:ascii="Consolas" w:eastAsia="Consolas" w:hAnsi="Consolas" w:cs="Consolas"/>
                <w:b/>
                <w:sz w:val="18"/>
              </w:rPr>
              <w:t>Percent</w:t>
            </w:r>
          </w:p>
        </w:tc>
        <w:tc>
          <w:tcPr>
            <w:tcW w:w="1560" w:type="dxa"/>
          </w:tcPr>
          <w:p w14:paraId="5347C495" w14:textId="77777777" w:rsidR="003D27E1" w:rsidRDefault="003D27E1"/>
        </w:tc>
      </w:tr>
      <w:tr w:rsidR="003D27E1" w14:paraId="5347C49D" w14:textId="77777777">
        <w:tc>
          <w:tcPr>
            <w:tcW w:w="1560" w:type="dxa"/>
            <w:tcBorders>
              <w:right w:val="nil"/>
            </w:tcBorders>
          </w:tcPr>
          <w:p w14:paraId="5347C497" w14:textId="77777777" w:rsidR="003D27E1" w:rsidRDefault="003D27E1"/>
        </w:tc>
        <w:tc>
          <w:tcPr>
            <w:tcW w:w="1560" w:type="dxa"/>
            <w:tcBorders>
              <w:top w:val="single" w:sz="0" w:space="0" w:color="000000"/>
              <w:left w:val="nil"/>
              <w:bottom w:val="single" w:sz="0" w:space="0" w:color="D3D3D3"/>
            </w:tcBorders>
          </w:tcPr>
          <w:p w14:paraId="5347C498"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C499" w14:textId="77777777" w:rsidR="003D27E1" w:rsidRDefault="003D27E1"/>
        </w:tc>
        <w:tc>
          <w:tcPr>
            <w:tcW w:w="1560" w:type="dxa"/>
            <w:tcBorders>
              <w:top w:val="single" w:sz="0" w:space="0" w:color="000000"/>
              <w:bottom w:val="single" w:sz="0" w:space="0" w:color="D3D3D3"/>
            </w:tcBorders>
          </w:tcPr>
          <w:p w14:paraId="5347C49A" w14:textId="77777777" w:rsidR="003D27E1" w:rsidRDefault="00B475ED">
            <w:pPr>
              <w:jc w:val="right"/>
            </w:pPr>
            <w:r>
              <w:rPr>
                <w:rFonts w:ascii="Consolas" w:eastAsia="Consolas" w:hAnsi="Consolas" w:cs="Consolas"/>
                <w:sz w:val="16"/>
              </w:rPr>
              <w:t xml:space="preserve">    25,319</w:t>
            </w:r>
          </w:p>
        </w:tc>
        <w:tc>
          <w:tcPr>
            <w:tcW w:w="1560" w:type="dxa"/>
            <w:tcBorders>
              <w:top w:val="single" w:sz="0" w:space="0" w:color="000000"/>
              <w:bottom w:val="single" w:sz="0" w:space="0" w:color="D3D3D3"/>
            </w:tcBorders>
          </w:tcPr>
          <w:p w14:paraId="5347C49B" w14:textId="77777777" w:rsidR="003D27E1" w:rsidRDefault="00B475ED">
            <w:pPr>
              <w:jc w:val="right"/>
            </w:pPr>
            <w:r>
              <w:rPr>
                <w:rFonts w:ascii="Consolas" w:eastAsia="Consolas" w:hAnsi="Consolas" w:cs="Consolas"/>
                <w:sz w:val="16"/>
              </w:rPr>
              <w:t xml:space="preserve">      0.8</w:t>
            </w:r>
          </w:p>
        </w:tc>
        <w:tc>
          <w:tcPr>
            <w:tcW w:w="1560" w:type="dxa"/>
          </w:tcPr>
          <w:p w14:paraId="5347C49C" w14:textId="77777777" w:rsidR="003D27E1" w:rsidRDefault="003D27E1"/>
        </w:tc>
      </w:tr>
      <w:tr w:rsidR="003D27E1" w14:paraId="5347C4A4" w14:textId="77777777">
        <w:tc>
          <w:tcPr>
            <w:tcW w:w="1560" w:type="dxa"/>
            <w:tcBorders>
              <w:right w:val="nil"/>
            </w:tcBorders>
          </w:tcPr>
          <w:p w14:paraId="5347C49E" w14:textId="77777777" w:rsidR="003D27E1" w:rsidRDefault="003D27E1"/>
        </w:tc>
        <w:tc>
          <w:tcPr>
            <w:tcW w:w="1560" w:type="dxa"/>
            <w:tcBorders>
              <w:top w:val="single" w:sz="0" w:space="0" w:color="D3D3D3"/>
              <w:left w:val="nil"/>
              <w:bottom w:val="single" w:sz="0" w:space="0" w:color="D3D3D3"/>
            </w:tcBorders>
          </w:tcPr>
          <w:p w14:paraId="5347C49F"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4A0" w14:textId="77777777" w:rsidR="003D27E1" w:rsidRDefault="00B475ED">
            <w:r>
              <w:rPr>
                <w:rFonts w:ascii="Consolas" w:eastAsia="Consolas" w:hAnsi="Consolas" w:cs="Consolas"/>
                <w:sz w:val="16"/>
              </w:rPr>
              <w:t>MV</w:t>
            </w:r>
          </w:p>
        </w:tc>
        <w:tc>
          <w:tcPr>
            <w:tcW w:w="1560" w:type="dxa"/>
            <w:tcBorders>
              <w:top w:val="single" w:sz="0" w:space="0" w:color="D3D3D3"/>
              <w:bottom w:val="single" w:sz="0" w:space="0" w:color="D3D3D3"/>
            </w:tcBorders>
          </w:tcPr>
          <w:p w14:paraId="5347C4A1" w14:textId="77777777" w:rsidR="003D27E1" w:rsidRDefault="00B475ED">
            <w:pPr>
              <w:jc w:val="right"/>
            </w:pPr>
            <w:r>
              <w:rPr>
                <w:rFonts w:ascii="Consolas" w:eastAsia="Consolas" w:hAnsi="Consolas" w:cs="Consolas"/>
                <w:sz w:val="16"/>
              </w:rPr>
              <w:t xml:space="preserve">     1,672</w:t>
            </w:r>
          </w:p>
        </w:tc>
        <w:tc>
          <w:tcPr>
            <w:tcW w:w="1560" w:type="dxa"/>
            <w:tcBorders>
              <w:top w:val="single" w:sz="0" w:space="0" w:color="D3D3D3"/>
              <w:bottom w:val="single" w:sz="0" w:space="0" w:color="D3D3D3"/>
            </w:tcBorders>
          </w:tcPr>
          <w:p w14:paraId="5347C4A2" w14:textId="77777777" w:rsidR="003D27E1" w:rsidRDefault="00B475ED">
            <w:pPr>
              <w:jc w:val="right"/>
            </w:pPr>
            <w:r>
              <w:rPr>
                <w:rFonts w:ascii="Consolas" w:eastAsia="Consolas" w:hAnsi="Consolas" w:cs="Consolas"/>
                <w:sz w:val="16"/>
              </w:rPr>
              <w:t xml:space="preserve">      0.1</w:t>
            </w:r>
          </w:p>
        </w:tc>
        <w:tc>
          <w:tcPr>
            <w:tcW w:w="1560" w:type="dxa"/>
          </w:tcPr>
          <w:p w14:paraId="5347C4A3" w14:textId="77777777" w:rsidR="003D27E1" w:rsidRDefault="003D27E1"/>
        </w:tc>
      </w:tr>
      <w:tr w:rsidR="003D27E1" w14:paraId="5347C4AB" w14:textId="77777777">
        <w:tc>
          <w:tcPr>
            <w:tcW w:w="1560" w:type="dxa"/>
            <w:tcBorders>
              <w:right w:val="nil"/>
            </w:tcBorders>
          </w:tcPr>
          <w:p w14:paraId="5347C4A5" w14:textId="77777777" w:rsidR="003D27E1" w:rsidRDefault="003D27E1"/>
        </w:tc>
        <w:tc>
          <w:tcPr>
            <w:tcW w:w="1560" w:type="dxa"/>
            <w:tcBorders>
              <w:top w:val="single" w:sz="0" w:space="0" w:color="D3D3D3"/>
              <w:left w:val="nil"/>
              <w:bottom w:val="single" w:sz="0" w:space="0" w:color="D3D3D3"/>
            </w:tcBorders>
          </w:tcPr>
          <w:p w14:paraId="5347C4A6"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4A7" w14:textId="77777777" w:rsidR="003D27E1" w:rsidRDefault="003D27E1"/>
        </w:tc>
        <w:tc>
          <w:tcPr>
            <w:tcW w:w="1560" w:type="dxa"/>
            <w:tcBorders>
              <w:top w:val="single" w:sz="0" w:space="0" w:color="D3D3D3"/>
              <w:bottom w:val="single" w:sz="0" w:space="0" w:color="D3D3D3"/>
            </w:tcBorders>
          </w:tcPr>
          <w:p w14:paraId="5347C4A8" w14:textId="77777777" w:rsidR="003D27E1" w:rsidRDefault="00B475ED">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5347C4A9" w14:textId="77777777" w:rsidR="003D27E1" w:rsidRDefault="00B475ED">
            <w:pPr>
              <w:jc w:val="right"/>
            </w:pPr>
            <w:r>
              <w:rPr>
                <w:rFonts w:ascii="Consolas" w:eastAsia="Consolas" w:hAnsi="Consolas" w:cs="Consolas"/>
                <w:sz w:val="16"/>
              </w:rPr>
              <w:t xml:space="preserve">      0.0</w:t>
            </w:r>
          </w:p>
        </w:tc>
        <w:tc>
          <w:tcPr>
            <w:tcW w:w="1560" w:type="dxa"/>
          </w:tcPr>
          <w:p w14:paraId="5347C4AA" w14:textId="77777777" w:rsidR="003D27E1" w:rsidRDefault="003D27E1"/>
        </w:tc>
      </w:tr>
      <w:tr w:rsidR="003D27E1" w14:paraId="5347C4B2" w14:textId="77777777">
        <w:tc>
          <w:tcPr>
            <w:tcW w:w="1560" w:type="dxa"/>
            <w:tcBorders>
              <w:right w:val="nil"/>
            </w:tcBorders>
          </w:tcPr>
          <w:p w14:paraId="5347C4AC" w14:textId="77777777" w:rsidR="003D27E1" w:rsidRDefault="003D27E1"/>
        </w:tc>
        <w:tc>
          <w:tcPr>
            <w:tcW w:w="1560" w:type="dxa"/>
            <w:tcBorders>
              <w:top w:val="single" w:sz="0" w:space="0" w:color="D3D3D3"/>
              <w:left w:val="nil"/>
              <w:bottom w:val="single" w:sz="0" w:space="0" w:color="D3D3D3"/>
            </w:tcBorders>
          </w:tcPr>
          <w:p w14:paraId="5347C4AD"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4AE" w14:textId="77777777" w:rsidR="003D27E1" w:rsidRDefault="00B475ED">
            <w:r>
              <w:rPr>
                <w:rFonts w:ascii="Consolas" w:eastAsia="Consolas" w:hAnsi="Consolas" w:cs="Consolas"/>
                <w:sz w:val="16"/>
              </w:rPr>
              <w:t>Employed</w:t>
            </w:r>
          </w:p>
        </w:tc>
        <w:tc>
          <w:tcPr>
            <w:tcW w:w="1560" w:type="dxa"/>
            <w:tcBorders>
              <w:top w:val="single" w:sz="0" w:space="0" w:color="D3D3D3"/>
              <w:bottom w:val="single" w:sz="0" w:space="0" w:color="D3D3D3"/>
            </w:tcBorders>
          </w:tcPr>
          <w:p w14:paraId="5347C4AF" w14:textId="77777777" w:rsidR="003D27E1" w:rsidRDefault="00B475ED">
            <w:pPr>
              <w:jc w:val="right"/>
            </w:pPr>
            <w:r>
              <w:rPr>
                <w:rFonts w:ascii="Consolas" w:eastAsia="Consolas" w:hAnsi="Consolas" w:cs="Consolas"/>
                <w:sz w:val="16"/>
              </w:rPr>
              <w:t xml:space="preserve">   1861719</w:t>
            </w:r>
          </w:p>
        </w:tc>
        <w:tc>
          <w:tcPr>
            <w:tcW w:w="1560" w:type="dxa"/>
            <w:tcBorders>
              <w:top w:val="single" w:sz="0" w:space="0" w:color="D3D3D3"/>
              <w:bottom w:val="single" w:sz="0" w:space="0" w:color="D3D3D3"/>
            </w:tcBorders>
          </w:tcPr>
          <w:p w14:paraId="5347C4B0" w14:textId="77777777" w:rsidR="003D27E1" w:rsidRDefault="00B475ED">
            <w:pPr>
              <w:jc w:val="right"/>
            </w:pPr>
            <w:r>
              <w:rPr>
                <w:rFonts w:ascii="Consolas" w:eastAsia="Consolas" w:hAnsi="Consolas" w:cs="Consolas"/>
                <w:sz w:val="16"/>
              </w:rPr>
              <w:t xml:space="preserve">     60.4</w:t>
            </w:r>
          </w:p>
        </w:tc>
        <w:tc>
          <w:tcPr>
            <w:tcW w:w="1560" w:type="dxa"/>
          </w:tcPr>
          <w:p w14:paraId="5347C4B1" w14:textId="77777777" w:rsidR="003D27E1" w:rsidRDefault="003D27E1"/>
        </w:tc>
      </w:tr>
      <w:tr w:rsidR="003D27E1" w14:paraId="5347C4B9" w14:textId="77777777">
        <w:tc>
          <w:tcPr>
            <w:tcW w:w="1560" w:type="dxa"/>
            <w:tcBorders>
              <w:right w:val="nil"/>
            </w:tcBorders>
          </w:tcPr>
          <w:p w14:paraId="5347C4B3" w14:textId="77777777" w:rsidR="003D27E1" w:rsidRDefault="003D27E1"/>
        </w:tc>
        <w:tc>
          <w:tcPr>
            <w:tcW w:w="1560" w:type="dxa"/>
            <w:tcBorders>
              <w:top w:val="single" w:sz="0" w:space="0" w:color="D3D3D3"/>
              <w:left w:val="nil"/>
              <w:bottom w:val="single" w:sz="0" w:space="0" w:color="D3D3D3"/>
            </w:tcBorders>
          </w:tcPr>
          <w:p w14:paraId="5347C4B4"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4B5" w14:textId="77777777" w:rsidR="003D27E1" w:rsidRDefault="00B475ED">
            <w:r>
              <w:rPr>
                <w:rFonts w:ascii="Consolas" w:eastAsia="Consolas" w:hAnsi="Consolas" w:cs="Consolas"/>
                <w:sz w:val="16"/>
              </w:rPr>
              <w:t>Unemployed (active)</w:t>
            </w:r>
          </w:p>
        </w:tc>
        <w:tc>
          <w:tcPr>
            <w:tcW w:w="1560" w:type="dxa"/>
            <w:tcBorders>
              <w:top w:val="single" w:sz="0" w:space="0" w:color="D3D3D3"/>
              <w:bottom w:val="single" w:sz="0" w:space="0" w:color="D3D3D3"/>
            </w:tcBorders>
          </w:tcPr>
          <w:p w14:paraId="5347C4B6" w14:textId="77777777" w:rsidR="003D27E1" w:rsidRDefault="00B475ED">
            <w:pPr>
              <w:jc w:val="right"/>
            </w:pPr>
            <w:r>
              <w:rPr>
                <w:rFonts w:ascii="Consolas" w:eastAsia="Consolas" w:hAnsi="Consolas" w:cs="Consolas"/>
                <w:sz w:val="16"/>
              </w:rPr>
              <w:t xml:space="preserve">   147,859</w:t>
            </w:r>
          </w:p>
        </w:tc>
        <w:tc>
          <w:tcPr>
            <w:tcW w:w="1560" w:type="dxa"/>
            <w:tcBorders>
              <w:top w:val="single" w:sz="0" w:space="0" w:color="D3D3D3"/>
              <w:bottom w:val="single" w:sz="0" w:space="0" w:color="D3D3D3"/>
            </w:tcBorders>
          </w:tcPr>
          <w:p w14:paraId="5347C4B7" w14:textId="77777777" w:rsidR="003D27E1" w:rsidRDefault="00B475ED">
            <w:pPr>
              <w:jc w:val="right"/>
            </w:pPr>
            <w:r>
              <w:rPr>
                <w:rFonts w:ascii="Consolas" w:eastAsia="Consolas" w:hAnsi="Consolas" w:cs="Consolas"/>
                <w:sz w:val="16"/>
              </w:rPr>
              <w:t xml:space="preserve">      4.8</w:t>
            </w:r>
          </w:p>
        </w:tc>
        <w:tc>
          <w:tcPr>
            <w:tcW w:w="1560" w:type="dxa"/>
          </w:tcPr>
          <w:p w14:paraId="5347C4B8" w14:textId="77777777" w:rsidR="003D27E1" w:rsidRDefault="003D27E1"/>
        </w:tc>
      </w:tr>
      <w:tr w:rsidR="003D27E1" w14:paraId="5347C4C0" w14:textId="77777777">
        <w:tc>
          <w:tcPr>
            <w:tcW w:w="1560" w:type="dxa"/>
            <w:tcBorders>
              <w:right w:val="nil"/>
            </w:tcBorders>
          </w:tcPr>
          <w:p w14:paraId="5347C4BA" w14:textId="77777777" w:rsidR="003D27E1" w:rsidRDefault="003D27E1"/>
        </w:tc>
        <w:tc>
          <w:tcPr>
            <w:tcW w:w="1560" w:type="dxa"/>
            <w:tcBorders>
              <w:top w:val="single" w:sz="0" w:space="0" w:color="D3D3D3"/>
              <w:left w:val="nil"/>
              <w:bottom w:val="single" w:sz="0" w:space="0" w:color="D3D3D3"/>
            </w:tcBorders>
          </w:tcPr>
          <w:p w14:paraId="5347C4BB"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C4BC" w14:textId="77777777" w:rsidR="003D27E1" w:rsidRDefault="00B475ED">
            <w:r>
              <w:rPr>
                <w:rFonts w:ascii="Consolas" w:eastAsia="Consolas" w:hAnsi="Consolas" w:cs="Consolas"/>
                <w:sz w:val="16"/>
              </w:rPr>
              <w:t>Retired, disabled</w:t>
            </w:r>
          </w:p>
        </w:tc>
        <w:tc>
          <w:tcPr>
            <w:tcW w:w="1560" w:type="dxa"/>
            <w:tcBorders>
              <w:top w:val="single" w:sz="0" w:space="0" w:color="D3D3D3"/>
              <w:bottom w:val="single" w:sz="0" w:space="0" w:color="D3D3D3"/>
            </w:tcBorders>
          </w:tcPr>
          <w:p w14:paraId="5347C4BD" w14:textId="77777777" w:rsidR="003D27E1" w:rsidRDefault="00B475ED">
            <w:pPr>
              <w:jc w:val="right"/>
            </w:pPr>
            <w:r>
              <w:rPr>
                <w:rFonts w:ascii="Consolas" w:eastAsia="Consolas" w:hAnsi="Consolas" w:cs="Consolas"/>
                <w:sz w:val="16"/>
              </w:rPr>
              <w:t xml:space="preserve">   609,154</w:t>
            </w:r>
          </w:p>
        </w:tc>
        <w:tc>
          <w:tcPr>
            <w:tcW w:w="1560" w:type="dxa"/>
            <w:tcBorders>
              <w:top w:val="single" w:sz="0" w:space="0" w:color="D3D3D3"/>
              <w:bottom w:val="single" w:sz="0" w:space="0" w:color="D3D3D3"/>
            </w:tcBorders>
          </w:tcPr>
          <w:p w14:paraId="5347C4BE" w14:textId="77777777" w:rsidR="003D27E1" w:rsidRDefault="00B475ED">
            <w:pPr>
              <w:jc w:val="right"/>
            </w:pPr>
            <w:r>
              <w:rPr>
                <w:rFonts w:ascii="Consolas" w:eastAsia="Consolas" w:hAnsi="Consolas" w:cs="Consolas"/>
                <w:sz w:val="16"/>
              </w:rPr>
              <w:t xml:space="preserve">     19.7</w:t>
            </w:r>
          </w:p>
        </w:tc>
        <w:tc>
          <w:tcPr>
            <w:tcW w:w="1560" w:type="dxa"/>
          </w:tcPr>
          <w:p w14:paraId="5347C4BF" w14:textId="77777777" w:rsidR="003D27E1" w:rsidRDefault="003D27E1"/>
        </w:tc>
      </w:tr>
      <w:tr w:rsidR="003D27E1" w14:paraId="5347C4C7" w14:textId="77777777">
        <w:tc>
          <w:tcPr>
            <w:tcW w:w="1560" w:type="dxa"/>
            <w:tcBorders>
              <w:right w:val="nil"/>
            </w:tcBorders>
          </w:tcPr>
          <w:p w14:paraId="5347C4C1" w14:textId="77777777" w:rsidR="003D27E1" w:rsidRDefault="003D27E1"/>
        </w:tc>
        <w:tc>
          <w:tcPr>
            <w:tcW w:w="1560" w:type="dxa"/>
            <w:tcBorders>
              <w:top w:val="single" w:sz="0" w:space="0" w:color="D3D3D3"/>
              <w:left w:val="nil"/>
              <w:bottom w:val="single" w:sz="0" w:space="0" w:color="D3D3D3"/>
            </w:tcBorders>
          </w:tcPr>
          <w:p w14:paraId="5347C4C2"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C4C3" w14:textId="77777777" w:rsidR="003D27E1" w:rsidRDefault="00B475ED">
            <w:r>
              <w:rPr>
                <w:rFonts w:ascii="Consolas" w:eastAsia="Consolas" w:hAnsi="Consolas" w:cs="Consolas"/>
                <w:sz w:val="16"/>
              </w:rPr>
              <w:t>Not active/home</w:t>
            </w:r>
          </w:p>
        </w:tc>
        <w:tc>
          <w:tcPr>
            <w:tcW w:w="1560" w:type="dxa"/>
            <w:tcBorders>
              <w:top w:val="single" w:sz="0" w:space="0" w:color="D3D3D3"/>
              <w:bottom w:val="single" w:sz="0" w:space="0" w:color="D3D3D3"/>
            </w:tcBorders>
          </w:tcPr>
          <w:p w14:paraId="5347C4C4" w14:textId="77777777" w:rsidR="003D27E1" w:rsidRDefault="00B475ED">
            <w:pPr>
              <w:jc w:val="right"/>
            </w:pPr>
            <w:r>
              <w:rPr>
                <w:rFonts w:ascii="Consolas" w:eastAsia="Consolas" w:hAnsi="Consolas" w:cs="Consolas"/>
                <w:sz w:val="16"/>
              </w:rPr>
              <w:t xml:space="preserve">   328,110</w:t>
            </w:r>
          </w:p>
        </w:tc>
        <w:tc>
          <w:tcPr>
            <w:tcW w:w="1560" w:type="dxa"/>
            <w:tcBorders>
              <w:top w:val="single" w:sz="0" w:space="0" w:color="D3D3D3"/>
              <w:bottom w:val="single" w:sz="0" w:space="0" w:color="D3D3D3"/>
            </w:tcBorders>
          </w:tcPr>
          <w:p w14:paraId="5347C4C5" w14:textId="77777777" w:rsidR="003D27E1" w:rsidRDefault="00B475ED">
            <w:pPr>
              <w:jc w:val="right"/>
            </w:pPr>
            <w:r>
              <w:rPr>
                <w:rFonts w:ascii="Consolas" w:eastAsia="Consolas" w:hAnsi="Consolas" w:cs="Consolas"/>
                <w:sz w:val="16"/>
              </w:rPr>
              <w:t xml:space="preserve">     10.6</w:t>
            </w:r>
          </w:p>
        </w:tc>
        <w:tc>
          <w:tcPr>
            <w:tcW w:w="1560" w:type="dxa"/>
          </w:tcPr>
          <w:p w14:paraId="5347C4C6" w14:textId="77777777" w:rsidR="003D27E1" w:rsidRDefault="003D27E1"/>
        </w:tc>
      </w:tr>
      <w:tr w:rsidR="003D27E1" w14:paraId="5347C4CE" w14:textId="77777777">
        <w:tc>
          <w:tcPr>
            <w:tcW w:w="1560" w:type="dxa"/>
            <w:tcBorders>
              <w:right w:val="nil"/>
            </w:tcBorders>
          </w:tcPr>
          <w:p w14:paraId="5347C4C8" w14:textId="77777777" w:rsidR="003D27E1" w:rsidRDefault="003D27E1"/>
        </w:tc>
        <w:tc>
          <w:tcPr>
            <w:tcW w:w="1560" w:type="dxa"/>
            <w:tcBorders>
              <w:top w:val="single" w:sz="0" w:space="0" w:color="D3D3D3"/>
              <w:left w:val="nil"/>
              <w:bottom w:val="single" w:sz="0" w:space="0" w:color="D3D3D3"/>
            </w:tcBorders>
          </w:tcPr>
          <w:p w14:paraId="5347C4C9"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C4CA" w14:textId="77777777" w:rsidR="003D27E1" w:rsidRDefault="00B475ED">
            <w:r>
              <w:rPr>
                <w:rFonts w:ascii="Consolas" w:eastAsia="Consolas" w:hAnsi="Consolas" w:cs="Consolas"/>
                <w:sz w:val="16"/>
              </w:rPr>
              <w:t>In education</w:t>
            </w:r>
          </w:p>
        </w:tc>
        <w:tc>
          <w:tcPr>
            <w:tcW w:w="1560" w:type="dxa"/>
            <w:tcBorders>
              <w:top w:val="single" w:sz="0" w:space="0" w:color="D3D3D3"/>
              <w:bottom w:val="single" w:sz="0" w:space="0" w:color="D3D3D3"/>
            </w:tcBorders>
          </w:tcPr>
          <w:p w14:paraId="5347C4CB" w14:textId="77777777" w:rsidR="003D27E1" w:rsidRDefault="00B475ED">
            <w:pPr>
              <w:jc w:val="right"/>
            </w:pPr>
            <w:r>
              <w:rPr>
                <w:rFonts w:ascii="Consolas" w:eastAsia="Consolas" w:hAnsi="Consolas" w:cs="Consolas"/>
                <w:sz w:val="16"/>
              </w:rPr>
              <w:t xml:space="preserve">   103,336</w:t>
            </w:r>
          </w:p>
        </w:tc>
        <w:tc>
          <w:tcPr>
            <w:tcW w:w="1560" w:type="dxa"/>
            <w:tcBorders>
              <w:top w:val="single" w:sz="0" w:space="0" w:color="D3D3D3"/>
              <w:bottom w:val="single" w:sz="0" w:space="0" w:color="D3D3D3"/>
            </w:tcBorders>
          </w:tcPr>
          <w:p w14:paraId="5347C4CC" w14:textId="77777777" w:rsidR="003D27E1" w:rsidRDefault="00B475ED">
            <w:pPr>
              <w:jc w:val="right"/>
            </w:pPr>
            <w:r>
              <w:rPr>
                <w:rFonts w:ascii="Consolas" w:eastAsia="Consolas" w:hAnsi="Consolas" w:cs="Consolas"/>
                <w:sz w:val="16"/>
              </w:rPr>
              <w:t xml:space="preserve">      3.4</w:t>
            </w:r>
          </w:p>
        </w:tc>
        <w:tc>
          <w:tcPr>
            <w:tcW w:w="1560" w:type="dxa"/>
          </w:tcPr>
          <w:p w14:paraId="5347C4CD" w14:textId="77777777" w:rsidR="003D27E1" w:rsidRDefault="003D27E1"/>
        </w:tc>
      </w:tr>
      <w:tr w:rsidR="003D27E1" w14:paraId="5347C4D5" w14:textId="77777777">
        <w:tc>
          <w:tcPr>
            <w:tcW w:w="1560" w:type="dxa"/>
            <w:tcBorders>
              <w:right w:val="nil"/>
            </w:tcBorders>
          </w:tcPr>
          <w:p w14:paraId="5347C4CF" w14:textId="77777777" w:rsidR="003D27E1" w:rsidRDefault="003D27E1"/>
        </w:tc>
        <w:tc>
          <w:tcPr>
            <w:tcW w:w="1560" w:type="dxa"/>
            <w:tcBorders>
              <w:top w:val="single" w:sz="0" w:space="0" w:color="D3D3D3"/>
              <w:left w:val="nil"/>
              <w:bottom w:val="single" w:sz="0" w:space="0" w:color="D3D3D3"/>
            </w:tcBorders>
          </w:tcPr>
          <w:p w14:paraId="5347C4D0" w14:textId="77777777" w:rsidR="003D27E1" w:rsidRDefault="00B475ED">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5347C4D1" w14:textId="77777777" w:rsidR="003D27E1" w:rsidRDefault="003D27E1"/>
        </w:tc>
        <w:tc>
          <w:tcPr>
            <w:tcW w:w="1560" w:type="dxa"/>
            <w:tcBorders>
              <w:top w:val="single" w:sz="0" w:space="0" w:color="D3D3D3"/>
              <w:bottom w:val="single" w:sz="0" w:space="0" w:color="D3D3D3"/>
            </w:tcBorders>
          </w:tcPr>
          <w:p w14:paraId="5347C4D2" w14:textId="77777777" w:rsidR="003D27E1" w:rsidRDefault="00B475ED">
            <w:pPr>
              <w:jc w:val="right"/>
            </w:pPr>
            <w:r>
              <w:rPr>
                <w:rFonts w:ascii="Consolas" w:eastAsia="Consolas" w:hAnsi="Consolas" w:cs="Consolas"/>
                <w:sz w:val="16"/>
              </w:rPr>
              <w:t xml:space="preserve">         7</w:t>
            </w:r>
          </w:p>
        </w:tc>
        <w:tc>
          <w:tcPr>
            <w:tcW w:w="1560" w:type="dxa"/>
            <w:tcBorders>
              <w:top w:val="single" w:sz="0" w:space="0" w:color="D3D3D3"/>
              <w:bottom w:val="single" w:sz="0" w:space="0" w:color="D3D3D3"/>
            </w:tcBorders>
          </w:tcPr>
          <w:p w14:paraId="5347C4D3" w14:textId="77777777" w:rsidR="003D27E1" w:rsidRDefault="00B475ED">
            <w:pPr>
              <w:jc w:val="right"/>
            </w:pPr>
            <w:r>
              <w:rPr>
                <w:rFonts w:ascii="Consolas" w:eastAsia="Consolas" w:hAnsi="Consolas" w:cs="Consolas"/>
                <w:sz w:val="16"/>
              </w:rPr>
              <w:t xml:space="preserve">      0.0</w:t>
            </w:r>
          </w:p>
        </w:tc>
        <w:tc>
          <w:tcPr>
            <w:tcW w:w="1560" w:type="dxa"/>
          </w:tcPr>
          <w:p w14:paraId="5347C4D4" w14:textId="77777777" w:rsidR="003D27E1" w:rsidRDefault="003D27E1"/>
        </w:tc>
      </w:tr>
      <w:tr w:rsidR="003D27E1" w14:paraId="5347C4DC" w14:textId="77777777">
        <w:tc>
          <w:tcPr>
            <w:tcW w:w="1560" w:type="dxa"/>
            <w:tcBorders>
              <w:right w:val="nil"/>
            </w:tcBorders>
          </w:tcPr>
          <w:p w14:paraId="5347C4D6" w14:textId="77777777" w:rsidR="003D27E1" w:rsidRDefault="003D27E1"/>
        </w:tc>
        <w:tc>
          <w:tcPr>
            <w:tcW w:w="1560" w:type="dxa"/>
            <w:tcBorders>
              <w:top w:val="single" w:sz="0" w:space="0" w:color="D3D3D3"/>
              <w:left w:val="nil"/>
              <w:bottom w:val="single" w:sz="0" w:space="0" w:color="D3D3D3"/>
            </w:tcBorders>
          </w:tcPr>
          <w:p w14:paraId="5347C4D7" w14:textId="77777777" w:rsidR="003D27E1" w:rsidRDefault="00B475ED">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5347C4D8" w14:textId="77777777" w:rsidR="003D27E1" w:rsidRDefault="003D27E1"/>
        </w:tc>
        <w:tc>
          <w:tcPr>
            <w:tcW w:w="1560" w:type="dxa"/>
            <w:tcBorders>
              <w:top w:val="single" w:sz="0" w:space="0" w:color="D3D3D3"/>
              <w:bottom w:val="single" w:sz="0" w:space="0" w:color="D3D3D3"/>
            </w:tcBorders>
          </w:tcPr>
          <w:p w14:paraId="5347C4D9" w14:textId="77777777" w:rsidR="003D27E1" w:rsidRDefault="00B475ED">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5347C4DA" w14:textId="77777777" w:rsidR="003D27E1" w:rsidRDefault="00B475ED">
            <w:pPr>
              <w:jc w:val="right"/>
            </w:pPr>
            <w:r>
              <w:rPr>
                <w:rFonts w:ascii="Consolas" w:eastAsia="Consolas" w:hAnsi="Consolas" w:cs="Consolas"/>
                <w:sz w:val="16"/>
              </w:rPr>
              <w:t xml:space="preserve">      0.0</w:t>
            </w:r>
          </w:p>
        </w:tc>
        <w:tc>
          <w:tcPr>
            <w:tcW w:w="1560" w:type="dxa"/>
          </w:tcPr>
          <w:p w14:paraId="5347C4DB" w14:textId="77777777" w:rsidR="003D27E1" w:rsidRDefault="003D27E1"/>
        </w:tc>
      </w:tr>
      <w:tr w:rsidR="003D27E1" w14:paraId="5347C4E3" w14:textId="77777777">
        <w:tc>
          <w:tcPr>
            <w:tcW w:w="1560" w:type="dxa"/>
            <w:tcBorders>
              <w:right w:val="nil"/>
            </w:tcBorders>
          </w:tcPr>
          <w:p w14:paraId="5347C4DD" w14:textId="77777777" w:rsidR="003D27E1" w:rsidRDefault="003D27E1"/>
        </w:tc>
        <w:tc>
          <w:tcPr>
            <w:tcW w:w="1560" w:type="dxa"/>
            <w:tcBorders>
              <w:top w:val="single" w:sz="0" w:space="0" w:color="D3D3D3"/>
              <w:left w:val="nil"/>
              <w:bottom w:val="single" w:sz="0" w:space="0" w:color="000000"/>
            </w:tcBorders>
          </w:tcPr>
          <w:p w14:paraId="5347C4DE"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4DF" w14:textId="77777777" w:rsidR="003D27E1" w:rsidRDefault="003D27E1"/>
        </w:tc>
        <w:tc>
          <w:tcPr>
            <w:tcW w:w="1560" w:type="dxa"/>
            <w:tcBorders>
              <w:top w:val="single" w:sz="0" w:space="0" w:color="D3D3D3"/>
              <w:bottom w:val="single" w:sz="0" w:space="0" w:color="000000"/>
            </w:tcBorders>
          </w:tcPr>
          <w:p w14:paraId="5347C4E0" w14:textId="77777777" w:rsidR="003D27E1" w:rsidRDefault="00B475ED">
            <w:pPr>
              <w:jc w:val="right"/>
            </w:pPr>
            <w:r>
              <w:rPr>
                <w:rFonts w:ascii="Consolas" w:eastAsia="Consolas" w:hAnsi="Consolas" w:cs="Consolas"/>
                <w:sz w:val="16"/>
              </w:rPr>
              <w:t xml:space="preserve">     7,150</w:t>
            </w:r>
          </w:p>
        </w:tc>
        <w:tc>
          <w:tcPr>
            <w:tcW w:w="1560" w:type="dxa"/>
            <w:tcBorders>
              <w:top w:val="single" w:sz="0" w:space="0" w:color="D3D3D3"/>
              <w:bottom w:val="single" w:sz="0" w:space="0" w:color="000000"/>
            </w:tcBorders>
          </w:tcPr>
          <w:p w14:paraId="5347C4E1" w14:textId="77777777" w:rsidR="003D27E1" w:rsidRDefault="00B475ED">
            <w:pPr>
              <w:jc w:val="right"/>
            </w:pPr>
            <w:r>
              <w:rPr>
                <w:rFonts w:ascii="Consolas" w:eastAsia="Consolas" w:hAnsi="Consolas" w:cs="Consolas"/>
                <w:sz w:val="16"/>
              </w:rPr>
              <w:t xml:space="preserve">      0.2</w:t>
            </w:r>
          </w:p>
        </w:tc>
        <w:tc>
          <w:tcPr>
            <w:tcW w:w="1560" w:type="dxa"/>
          </w:tcPr>
          <w:p w14:paraId="5347C4E2" w14:textId="77777777" w:rsidR="003D27E1" w:rsidRDefault="003D27E1"/>
        </w:tc>
      </w:tr>
      <w:tr w:rsidR="003D27E1" w14:paraId="5347C4EA" w14:textId="77777777">
        <w:tc>
          <w:tcPr>
            <w:tcW w:w="1560" w:type="dxa"/>
          </w:tcPr>
          <w:p w14:paraId="5347C4E4" w14:textId="77777777" w:rsidR="003D27E1" w:rsidRDefault="003D27E1"/>
        </w:tc>
        <w:tc>
          <w:tcPr>
            <w:tcW w:w="1560" w:type="dxa"/>
            <w:tcBorders>
              <w:top w:val="single" w:sz="0" w:space="0" w:color="000000"/>
              <w:bottom w:val="single" w:sz="0" w:space="0" w:color="000000"/>
            </w:tcBorders>
          </w:tcPr>
          <w:p w14:paraId="5347C4E5" w14:textId="77777777" w:rsidR="003D27E1" w:rsidRDefault="003D27E1"/>
        </w:tc>
        <w:tc>
          <w:tcPr>
            <w:tcW w:w="1560" w:type="dxa"/>
            <w:tcBorders>
              <w:top w:val="single" w:sz="0" w:space="0" w:color="000000"/>
              <w:bottom w:val="single" w:sz="0" w:space="0" w:color="000000"/>
            </w:tcBorders>
          </w:tcPr>
          <w:p w14:paraId="5347C4E6"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4E7"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4E8" w14:textId="77777777" w:rsidR="003D27E1" w:rsidRDefault="003D27E1"/>
        </w:tc>
        <w:tc>
          <w:tcPr>
            <w:tcW w:w="1560" w:type="dxa"/>
          </w:tcPr>
          <w:p w14:paraId="5347C4E9" w14:textId="77777777" w:rsidR="003D27E1" w:rsidRDefault="003D27E1"/>
        </w:tc>
      </w:tr>
    </w:tbl>
    <w:p w14:paraId="5347C4EB"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4F4" w14:textId="77777777">
        <w:tc>
          <w:tcPr>
            <w:tcW w:w="1170" w:type="dxa"/>
            <w:tcBorders>
              <w:top w:val="single" w:sz="0" w:space="0" w:color="000000"/>
              <w:bottom w:val="single" w:sz="0" w:space="0" w:color="000000"/>
            </w:tcBorders>
          </w:tcPr>
          <w:p w14:paraId="5347C4EC"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4ED"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4EE"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4EF"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4F0"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4F1"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4F2"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4F3" w14:textId="77777777" w:rsidR="003D27E1" w:rsidRDefault="00B475ED">
            <w:pPr>
              <w:jc w:val="right"/>
            </w:pPr>
            <w:r>
              <w:rPr>
                <w:rFonts w:ascii="Consolas" w:eastAsia="Consolas" w:hAnsi="Consolas" w:cs="Consolas"/>
                <w:b/>
                <w:sz w:val="18"/>
              </w:rPr>
              <w:t>[8] NL</w:t>
            </w:r>
          </w:p>
        </w:tc>
      </w:tr>
      <w:tr w:rsidR="003D27E1" w14:paraId="5347C4FD" w14:textId="77777777">
        <w:tc>
          <w:tcPr>
            <w:tcW w:w="1170" w:type="dxa"/>
            <w:tcBorders>
              <w:top w:val="single" w:sz="0" w:space="0" w:color="000000"/>
            </w:tcBorders>
          </w:tcPr>
          <w:p w14:paraId="5347C4F5"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C4F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4F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4F8" w14:textId="77777777" w:rsidR="003D27E1" w:rsidRDefault="00B475ED">
            <w:pPr>
              <w:jc w:val="right"/>
            </w:pPr>
            <w:r>
              <w:rPr>
                <w:rFonts w:ascii="Consolas" w:eastAsia="Consolas" w:hAnsi="Consolas" w:cs="Consolas"/>
                <w:sz w:val="16"/>
              </w:rPr>
              <w:t>24,947</w:t>
            </w:r>
          </w:p>
        </w:tc>
        <w:tc>
          <w:tcPr>
            <w:tcW w:w="1170" w:type="dxa"/>
            <w:tcBorders>
              <w:top w:val="single" w:sz="0" w:space="0" w:color="000000"/>
            </w:tcBorders>
          </w:tcPr>
          <w:p w14:paraId="5347C4F9" w14:textId="77777777" w:rsidR="003D27E1" w:rsidRDefault="00B475ED">
            <w:pPr>
              <w:jc w:val="right"/>
            </w:pPr>
            <w:r>
              <w:rPr>
                <w:rFonts w:ascii="Consolas" w:eastAsia="Consolas" w:hAnsi="Consolas" w:cs="Consolas"/>
                <w:sz w:val="16"/>
              </w:rPr>
              <w:t>34</w:t>
            </w:r>
          </w:p>
        </w:tc>
        <w:tc>
          <w:tcPr>
            <w:tcW w:w="1170" w:type="dxa"/>
            <w:tcBorders>
              <w:top w:val="single" w:sz="0" w:space="0" w:color="000000"/>
            </w:tcBorders>
          </w:tcPr>
          <w:p w14:paraId="5347C4F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4FB" w14:textId="77777777" w:rsidR="003D27E1" w:rsidRDefault="00B475ED">
            <w:pPr>
              <w:jc w:val="right"/>
            </w:pPr>
            <w:r>
              <w:rPr>
                <w:rFonts w:ascii="Consolas" w:eastAsia="Consolas" w:hAnsi="Consolas" w:cs="Consolas"/>
                <w:sz w:val="16"/>
              </w:rPr>
              <w:t>338</w:t>
            </w:r>
          </w:p>
        </w:tc>
        <w:tc>
          <w:tcPr>
            <w:tcW w:w="1170" w:type="dxa"/>
            <w:tcBorders>
              <w:top w:val="single" w:sz="0" w:space="0" w:color="000000"/>
            </w:tcBorders>
          </w:tcPr>
          <w:p w14:paraId="5347C4FC" w14:textId="77777777" w:rsidR="003D27E1" w:rsidRDefault="00B475ED">
            <w:pPr>
              <w:jc w:val="right"/>
            </w:pPr>
            <w:r>
              <w:rPr>
                <w:rFonts w:ascii="Consolas" w:eastAsia="Consolas" w:hAnsi="Consolas" w:cs="Consolas"/>
                <w:sz w:val="16"/>
              </w:rPr>
              <w:t>0</w:t>
            </w:r>
          </w:p>
        </w:tc>
      </w:tr>
      <w:tr w:rsidR="003D27E1" w14:paraId="5347C506" w14:textId="77777777">
        <w:tc>
          <w:tcPr>
            <w:tcW w:w="1170" w:type="dxa"/>
          </w:tcPr>
          <w:p w14:paraId="5347C4FE" w14:textId="77777777" w:rsidR="003D27E1" w:rsidRDefault="00B475ED">
            <w:pPr>
              <w:jc w:val="right"/>
            </w:pPr>
            <w:r>
              <w:rPr>
                <w:rFonts w:ascii="Consolas" w:eastAsia="Consolas" w:hAnsi="Consolas" w:cs="Consolas"/>
                <w:sz w:val="16"/>
              </w:rPr>
              <w:t>-1</w:t>
            </w:r>
          </w:p>
        </w:tc>
        <w:tc>
          <w:tcPr>
            <w:tcW w:w="1170" w:type="dxa"/>
          </w:tcPr>
          <w:p w14:paraId="5347C4FF" w14:textId="77777777" w:rsidR="003D27E1" w:rsidRDefault="00B475ED">
            <w:pPr>
              <w:jc w:val="right"/>
            </w:pPr>
            <w:r>
              <w:rPr>
                <w:rFonts w:ascii="Consolas" w:eastAsia="Consolas" w:hAnsi="Consolas" w:cs="Consolas"/>
                <w:sz w:val="16"/>
              </w:rPr>
              <w:t>0</w:t>
            </w:r>
          </w:p>
        </w:tc>
        <w:tc>
          <w:tcPr>
            <w:tcW w:w="1170" w:type="dxa"/>
          </w:tcPr>
          <w:p w14:paraId="5347C500" w14:textId="77777777" w:rsidR="003D27E1" w:rsidRDefault="00B475ED">
            <w:pPr>
              <w:jc w:val="right"/>
            </w:pPr>
            <w:r>
              <w:rPr>
                <w:rFonts w:ascii="Consolas" w:eastAsia="Consolas" w:hAnsi="Consolas" w:cs="Consolas"/>
                <w:sz w:val="16"/>
              </w:rPr>
              <w:t>0</w:t>
            </w:r>
          </w:p>
        </w:tc>
        <w:tc>
          <w:tcPr>
            <w:tcW w:w="1170" w:type="dxa"/>
          </w:tcPr>
          <w:p w14:paraId="5347C501" w14:textId="77777777" w:rsidR="003D27E1" w:rsidRDefault="00B475ED">
            <w:pPr>
              <w:jc w:val="right"/>
            </w:pPr>
            <w:r>
              <w:rPr>
                <w:rFonts w:ascii="Consolas" w:eastAsia="Consolas" w:hAnsi="Consolas" w:cs="Consolas"/>
                <w:sz w:val="16"/>
              </w:rPr>
              <w:t>398</w:t>
            </w:r>
          </w:p>
        </w:tc>
        <w:tc>
          <w:tcPr>
            <w:tcW w:w="1170" w:type="dxa"/>
          </w:tcPr>
          <w:p w14:paraId="5347C502" w14:textId="77777777" w:rsidR="003D27E1" w:rsidRDefault="00B475ED">
            <w:pPr>
              <w:jc w:val="right"/>
            </w:pPr>
            <w:r>
              <w:rPr>
                <w:rFonts w:ascii="Consolas" w:eastAsia="Consolas" w:hAnsi="Consolas" w:cs="Consolas"/>
                <w:sz w:val="16"/>
              </w:rPr>
              <w:t>0</w:t>
            </w:r>
          </w:p>
        </w:tc>
        <w:tc>
          <w:tcPr>
            <w:tcW w:w="1170" w:type="dxa"/>
          </w:tcPr>
          <w:p w14:paraId="5347C503" w14:textId="77777777" w:rsidR="003D27E1" w:rsidRDefault="00B475ED">
            <w:pPr>
              <w:jc w:val="right"/>
            </w:pPr>
            <w:r>
              <w:rPr>
                <w:rFonts w:ascii="Consolas" w:eastAsia="Consolas" w:hAnsi="Consolas" w:cs="Consolas"/>
                <w:sz w:val="16"/>
              </w:rPr>
              <w:t>534</w:t>
            </w:r>
          </w:p>
        </w:tc>
        <w:tc>
          <w:tcPr>
            <w:tcW w:w="1170" w:type="dxa"/>
          </w:tcPr>
          <w:p w14:paraId="5347C504" w14:textId="77777777" w:rsidR="003D27E1" w:rsidRDefault="00B475ED">
            <w:pPr>
              <w:jc w:val="right"/>
            </w:pPr>
            <w:r>
              <w:rPr>
                <w:rFonts w:ascii="Consolas" w:eastAsia="Consolas" w:hAnsi="Consolas" w:cs="Consolas"/>
                <w:sz w:val="16"/>
              </w:rPr>
              <w:t>737</w:t>
            </w:r>
          </w:p>
        </w:tc>
        <w:tc>
          <w:tcPr>
            <w:tcW w:w="1170" w:type="dxa"/>
          </w:tcPr>
          <w:p w14:paraId="5347C505" w14:textId="77777777" w:rsidR="003D27E1" w:rsidRDefault="00B475ED">
            <w:pPr>
              <w:jc w:val="right"/>
            </w:pPr>
            <w:r>
              <w:rPr>
                <w:rFonts w:ascii="Consolas" w:eastAsia="Consolas" w:hAnsi="Consolas" w:cs="Consolas"/>
                <w:sz w:val="16"/>
              </w:rPr>
              <w:t>3</w:t>
            </w:r>
          </w:p>
        </w:tc>
      </w:tr>
      <w:tr w:rsidR="003D27E1" w14:paraId="5347C50F" w14:textId="77777777">
        <w:tc>
          <w:tcPr>
            <w:tcW w:w="1170" w:type="dxa"/>
          </w:tcPr>
          <w:p w14:paraId="5347C507" w14:textId="77777777" w:rsidR="003D27E1" w:rsidRDefault="00B475ED">
            <w:pPr>
              <w:jc w:val="right"/>
            </w:pPr>
            <w:r>
              <w:rPr>
                <w:rFonts w:ascii="Consolas" w:eastAsia="Consolas" w:hAnsi="Consolas" w:cs="Consolas"/>
                <w:sz w:val="16"/>
              </w:rPr>
              <w:t>0</w:t>
            </w:r>
          </w:p>
        </w:tc>
        <w:tc>
          <w:tcPr>
            <w:tcW w:w="1170" w:type="dxa"/>
          </w:tcPr>
          <w:p w14:paraId="5347C508" w14:textId="77777777" w:rsidR="003D27E1" w:rsidRDefault="00B475ED">
            <w:pPr>
              <w:jc w:val="right"/>
            </w:pPr>
            <w:r>
              <w:rPr>
                <w:rFonts w:ascii="Consolas" w:eastAsia="Consolas" w:hAnsi="Consolas" w:cs="Consolas"/>
                <w:sz w:val="16"/>
              </w:rPr>
              <w:t>0</w:t>
            </w:r>
          </w:p>
        </w:tc>
        <w:tc>
          <w:tcPr>
            <w:tcW w:w="1170" w:type="dxa"/>
          </w:tcPr>
          <w:p w14:paraId="5347C509" w14:textId="77777777" w:rsidR="003D27E1" w:rsidRDefault="00B475ED">
            <w:pPr>
              <w:jc w:val="right"/>
            </w:pPr>
            <w:r>
              <w:rPr>
                <w:rFonts w:ascii="Consolas" w:eastAsia="Consolas" w:hAnsi="Consolas" w:cs="Consolas"/>
                <w:sz w:val="16"/>
              </w:rPr>
              <w:t>0</w:t>
            </w:r>
          </w:p>
        </w:tc>
        <w:tc>
          <w:tcPr>
            <w:tcW w:w="1170" w:type="dxa"/>
          </w:tcPr>
          <w:p w14:paraId="5347C50A" w14:textId="77777777" w:rsidR="003D27E1" w:rsidRDefault="00B475ED">
            <w:pPr>
              <w:jc w:val="right"/>
            </w:pPr>
            <w:r>
              <w:rPr>
                <w:rFonts w:ascii="Consolas" w:eastAsia="Consolas" w:hAnsi="Consolas" w:cs="Consolas"/>
                <w:sz w:val="16"/>
              </w:rPr>
              <w:t>0</w:t>
            </w:r>
          </w:p>
        </w:tc>
        <w:tc>
          <w:tcPr>
            <w:tcW w:w="1170" w:type="dxa"/>
          </w:tcPr>
          <w:p w14:paraId="5347C50B" w14:textId="77777777" w:rsidR="003D27E1" w:rsidRDefault="00B475ED">
            <w:pPr>
              <w:jc w:val="right"/>
            </w:pPr>
            <w:r>
              <w:rPr>
                <w:rFonts w:ascii="Consolas" w:eastAsia="Consolas" w:hAnsi="Consolas" w:cs="Consolas"/>
                <w:sz w:val="16"/>
              </w:rPr>
              <w:t>0</w:t>
            </w:r>
          </w:p>
        </w:tc>
        <w:tc>
          <w:tcPr>
            <w:tcW w:w="1170" w:type="dxa"/>
          </w:tcPr>
          <w:p w14:paraId="5347C50C" w14:textId="77777777" w:rsidR="003D27E1" w:rsidRDefault="00B475ED">
            <w:pPr>
              <w:jc w:val="right"/>
            </w:pPr>
            <w:r>
              <w:rPr>
                <w:rFonts w:ascii="Consolas" w:eastAsia="Consolas" w:hAnsi="Consolas" w:cs="Consolas"/>
                <w:sz w:val="16"/>
              </w:rPr>
              <w:t>1</w:t>
            </w:r>
          </w:p>
        </w:tc>
        <w:tc>
          <w:tcPr>
            <w:tcW w:w="1170" w:type="dxa"/>
          </w:tcPr>
          <w:p w14:paraId="5347C50D" w14:textId="77777777" w:rsidR="003D27E1" w:rsidRDefault="00B475ED">
            <w:pPr>
              <w:jc w:val="right"/>
            </w:pPr>
            <w:r>
              <w:rPr>
                <w:rFonts w:ascii="Consolas" w:eastAsia="Consolas" w:hAnsi="Consolas" w:cs="Consolas"/>
                <w:sz w:val="16"/>
              </w:rPr>
              <w:t>0</w:t>
            </w:r>
          </w:p>
        </w:tc>
        <w:tc>
          <w:tcPr>
            <w:tcW w:w="1170" w:type="dxa"/>
          </w:tcPr>
          <w:p w14:paraId="5347C50E" w14:textId="77777777" w:rsidR="003D27E1" w:rsidRDefault="00B475ED">
            <w:pPr>
              <w:jc w:val="right"/>
            </w:pPr>
            <w:r>
              <w:rPr>
                <w:rFonts w:ascii="Consolas" w:eastAsia="Consolas" w:hAnsi="Consolas" w:cs="Consolas"/>
                <w:sz w:val="16"/>
              </w:rPr>
              <w:t>0</w:t>
            </w:r>
          </w:p>
        </w:tc>
      </w:tr>
      <w:tr w:rsidR="003D27E1" w14:paraId="5347C518" w14:textId="77777777">
        <w:tc>
          <w:tcPr>
            <w:tcW w:w="1170" w:type="dxa"/>
          </w:tcPr>
          <w:p w14:paraId="5347C510" w14:textId="77777777" w:rsidR="003D27E1" w:rsidRDefault="00B475ED">
            <w:pPr>
              <w:jc w:val="right"/>
            </w:pPr>
            <w:r>
              <w:rPr>
                <w:rFonts w:ascii="Consolas" w:eastAsia="Consolas" w:hAnsi="Consolas" w:cs="Consolas"/>
                <w:sz w:val="16"/>
              </w:rPr>
              <w:t>1</w:t>
            </w:r>
          </w:p>
        </w:tc>
        <w:tc>
          <w:tcPr>
            <w:tcW w:w="1170" w:type="dxa"/>
          </w:tcPr>
          <w:p w14:paraId="5347C511" w14:textId="77777777" w:rsidR="003D27E1" w:rsidRDefault="00B475ED">
            <w:pPr>
              <w:jc w:val="right"/>
            </w:pPr>
            <w:r>
              <w:rPr>
                <w:rFonts w:ascii="Consolas" w:eastAsia="Consolas" w:hAnsi="Consolas" w:cs="Consolas"/>
                <w:sz w:val="16"/>
              </w:rPr>
              <w:t>186,950</w:t>
            </w:r>
          </w:p>
        </w:tc>
        <w:tc>
          <w:tcPr>
            <w:tcW w:w="1170" w:type="dxa"/>
          </w:tcPr>
          <w:p w14:paraId="5347C512" w14:textId="77777777" w:rsidR="003D27E1" w:rsidRDefault="00B475ED">
            <w:pPr>
              <w:jc w:val="right"/>
            </w:pPr>
            <w:r>
              <w:rPr>
                <w:rFonts w:ascii="Consolas" w:eastAsia="Consolas" w:hAnsi="Consolas" w:cs="Consolas"/>
                <w:sz w:val="16"/>
              </w:rPr>
              <w:t>217,246</w:t>
            </w:r>
          </w:p>
        </w:tc>
        <w:tc>
          <w:tcPr>
            <w:tcW w:w="1170" w:type="dxa"/>
          </w:tcPr>
          <w:p w14:paraId="5347C513" w14:textId="77777777" w:rsidR="003D27E1" w:rsidRDefault="00B475ED">
            <w:pPr>
              <w:jc w:val="right"/>
            </w:pPr>
            <w:r>
              <w:rPr>
                <w:rFonts w:ascii="Consolas" w:eastAsia="Consolas" w:hAnsi="Consolas" w:cs="Consolas"/>
                <w:sz w:val="16"/>
              </w:rPr>
              <w:t>316,128</w:t>
            </w:r>
          </w:p>
        </w:tc>
        <w:tc>
          <w:tcPr>
            <w:tcW w:w="1170" w:type="dxa"/>
          </w:tcPr>
          <w:p w14:paraId="5347C514" w14:textId="77777777" w:rsidR="003D27E1" w:rsidRDefault="00B475ED">
            <w:pPr>
              <w:jc w:val="right"/>
            </w:pPr>
            <w:r>
              <w:rPr>
                <w:rFonts w:ascii="Consolas" w:eastAsia="Consolas" w:hAnsi="Consolas" w:cs="Consolas"/>
                <w:sz w:val="16"/>
              </w:rPr>
              <w:t>138,931</w:t>
            </w:r>
          </w:p>
        </w:tc>
        <w:tc>
          <w:tcPr>
            <w:tcW w:w="1170" w:type="dxa"/>
          </w:tcPr>
          <w:p w14:paraId="5347C515" w14:textId="77777777" w:rsidR="003D27E1" w:rsidRDefault="00B475ED">
            <w:pPr>
              <w:jc w:val="right"/>
            </w:pPr>
            <w:r>
              <w:rPr>
                <w:rFonts w:ascii="Consolas" w:eastAsia="Consolas" w:hAnsi="Consolas" w:cs="Consolas"/>
                <w:sz w:val="16"/>
              </w:rPr>
              <w:t>483,019</w:t>
            </w:r>
          </w:p>
        </w:tc>
        <w:tc>
          <w:tcPr>
            <w:tcW w:w="1170" w:type="dxa"/>
          </w:tcPr>
          <w:p w14:paraId="5347C516" w14:textId="77777777" w:rsidR="003D27E1" w:rsidRDefault="00B475ED">
            <w:pPr>
              <w:jc w:val="right"/>
            </w:pPr>
            <w:r>
              <w:rPr>
                <w:rFonts w:ascii="Consolas" w:eastAsia="Consolas" w:hAnsi="Consolas" w:cs="Consolas"/>
                <w:sz w:val="16"/>
              </w:rPr>
              <w:t>450,438</w:t>
            </w:r>
          </w:p>
        </w:tc>
        <w:tc>
          <w:tcPr>
            <w:tcW w:w="1170" w:type="dxa"/>
          </w:tcPr>
          <w:p w14:paraId="5347C517" w14:textId="77777777" w:rsidR="003D27E1" w:rsidRDefault="00B475ED">
            <w:pPr>
              <w:jc w:val="right"/>
            </w:pPr>
            <w:r>
              <w:rPr>
                <w:rFonts w:ascii="Consolas" w:eastAsia="Consolas" w:hAnsi="Consolas" w:cs="Consolas"/>
                <w:sz w:val="16"/>
              </w:rPr>
              <w:t>69,007</w:t>
            </w:r>
          </w:p>
        </w:tc>
      </w:tr>
      <w:tr w:rsidR="003D27E1" w14:paraId="5347C521" w14:textId="77777777">
        <w:tc>
          <w:tcPr>
            <w:tcW w:w="1170" w:type="dxa"/>
          </w:tcPr>
          <w:p w14:paraId="5347C519" w14:textId="77777777" w:rsidR="003D27E1" w:rsidRDefault="00B475ED">
            <w:pPr>
              <w:jc w:val="right"/>
            </w:pPr>
            <w:r>
              <w:rPr>
                <w:rFonts w:ascii="Consolas" w:eastAsia="Consolas" w:hAnsi="Consolas" w:cs="Consolas"/>
                <w:sz w:val="16"/>
              </w:rPr>
              <w:t>2</w:t>
            </w:r>
          </w:p>
        </w:tc>
        <w:tc>
          <w:tcPr>
            <w:tcW w:w="1170" w:type="dxa"/>
          </w:tcPr>
          <w:p w14:paraId="5347C51A" w14:textId="77777777" w:rsidR="003D27E1" w:rsidRDefault="00B475ED">
            <w:pPr>
              <w:jc w:val="right"/>
            </w:pPr>
            <w:r>
              <w:rPr>
                <w:rFonts w:ascii="Consolas" w:eastAsia="Consolas" w:hAnsi="Consolas" w:cs="Consolas"/>
                <w:sz w:val="16"/>
              </w:rPr>
              <w:t>10,177</w:t>
            </w:r>
          </w:p>
        </w:tc>
        <w:tc>
          <w:tcPr>
            <w:tcW w:w="1170" w:type="dxa"/>
          </w:tcPr>
          <w:p w14:paraId="5347C51B" w14:textId="77777777" w:rsidR="003D27E1" w:rsidRDefault="00B475ED">
            <w:pPr>
              <w:jc w:val="right"/>
            </w:pPr>
            <w:r>
              <w:rPr>
                <w:rFonts w:ascii="Consolas" w:eastAsia="Consolas" w:hAnsi="Consolas" w:cs="Consolas"/>
                <w:sz w:val="16"/>
              </w:rPr>
              <w:t>9,114</w:t>
            </w:r>
          </w:p>
        </w:tc>
        <w:tc>
          <w:tcPr>
            <w:tcW w:w="1170" w:type="dxa"/>
          </w:tcPr>
          <w:p w14:paraId="5347C51C" w14:textId="77777777" w:rsidR="003D27E1" w:rsidRDefault="00B475ED">
            <w:pPr>
              <w:jc w:val="right"/>
            </w:pPr>
            <w:r>
              <w:rPr>
                <w:rFonts w:ascii="Consolas" w:eastAsia="Consolas" w:hAnsi="Consolas" w:cs="Consolas"/>
                <w:sz w:val="16"/>
              </w:rPr>
              <w:t>23,552</w:t>
            </w:r>
          </w:p>
        </w:tc>
        <w:tc>
          <w:tcPr>
            <w:tcW w:w="1170" w:type="dxa"/>
          </w:tcPr>
          <w:p w14:paraId="5347C51D" w14:textId="77777777" w:rsidR="003D27E1" w:rsidRDefault="00B475ED">
            <w:pPr>
              <w:jc w:val="right"/>
            </w:pPr>
            <w:r>
              <w:rPr>
                <w:rFonts w:ascii="Consolas" w:eastAsia="Consolas" w:hAnsi="Consolas" w:cs="Consolas"/>
                <w:sz w:val="16"/>
              </w:rPr>
              <w:t>4,015</w:t>
            </w:r>
          </w:p>
        </w:tc>
        <w:tc>
          <w:tcPr>
            <w:tcW w:w="1170" w:type="dxa"/>
          </w:tcPr>
          <w:p w14:paraId="5347C51E" w14:textId="77777777" w:rsidR="003D27E1" w:rsidRDefault="00B475ED">
            <w:pPr>
              <w:jc w:val="right"/>
            </w:pPr>
            <w:r>
              <w:rPr>
                <w:rFonts w:ascii="Consolas" w:eastAsia="Consolas" w:hAnsi="Consolas" w:cs="Consolas"/>
                <w:sz w:val="16"/>
              </w:rPr>
              <w:t>63,010</w:t>
            </w:r>
          </w:p>
        </w:tc>
        <w:tc>
          <w:tcPr>
            <w:tcW w:w="1170" w:type="dxa"/>
          </w:tcPr>
          <w:p w14:paraId="5347C51F" w14:textId="77777777" w:rsidR="003D27E1" w:rsidRDefault="00B475ED">
            <w:pPr>
              <w:jc w:val="right"/>
            </w:pPr>
            <w:r>
              <w:rPr>
                <w:rFonts w:ascii="Consolas" w:eastAsia="Consolas" w:hAnsi="Consolas" w:cs="Consolas"/>
                <w:sz w:val="16"/>
              </w:rPr>
              <w:t>35,086</w:t>
            </w:r>
          </w:p>
        </w:tc>
        <w:tc>
          <w:tcPr>
            <w:tcW w:w="1170" w:type="dxa"/>
          </w:tcPr>
          <w:p w14:paraId="5347C520" w14:textId="77777777" w:rsidR="003D27E1" w:rsidRDefault="00B475ED">
            <w:pPr>
              <w:jc w:val="right"/>
            </w:pPr>
            <w:r>
              <w:rPr>
                <w:rFonts w:ascii="Consolas" w:eastAsia="Consolas" w:hAnsi="Consolas" w:cs="Consolas"/>
                <w:sz w:val="16"/>
              </w:rPr>
              <w:t>2,905</w:t>
            </w:r>
          </w:p>
        </w:tc>
      </w:tr>
      <w:tr w:rsidR="003D27E1" w14:paraId="5347C52A" w14:textId="77777777">
        <w:tc>
          <w:tcPr>
            <w:tcW w:w="1170" w:type="dxa"/>
          </w:tcPr>
          <w:p w14:paraId="5347C522" w14:textId="77777777" w:rsidR="003D27E1" w:rsidRDefault="00B475ED">
            <w:pPr>
              <w:jc w:val="right"/>
            </w:pPr>
            <w:r>
              <w:rPr>
                <w:rFonts w:ascii="Consolas" w:eastAsia="Consolas" w:hAnsi="Consolas" w:cs="Consolas"/>
                <w:sz w:val="16"/>
              </w:rPr>
              <w:t>3</w:t>
            </w:r>
          </w:p>
        </w:tc>
        <w:tc>
          <w:tcPr>
            <w:tcW w:w="1170" w:type="dxa"/>
          </w:tcPr>
          <w:p w14:paraId="5347C523" w14:textId="77777777" w:rsidR="003D27E1" w:rsidRDefault="00B475ED">
            <w:pPr>
              <w:jc w:val="right"/>
            </w:pPr>
            <w:r>
              <w:rPr>
                <w:rFonts w:ascii="Consolas" w:eastAsia="Consolas" w:hAnsi="Consolas" w:cs="Consolas"/>
                <w:sz w:val="16"/>
              </w:rPr>
              <w:t>64,063</w:t>
            </w:r>
          </w:p>
        </w:tc>
        <w:tc>
          <w:tcPr>
            <w:tcW w:w="1170" w:type="dxa"/>
          </w:tcPr>
          <w:p w14:paraId="5347C524" w14:textId="77777777" w:rsidR="003D27E1" w:rsidRDefault="00B475ED">
            <w:pPr>
              <w:jc w:val="right"/>
            </w:pPr>
            <w:r>
              <w:rPr>
                <w:rFonts w:ascii="Consolas" w:eastAsia="Consolas" w:hAnsi="Consolas" w:cs="Consolas"/>
                <w:sz w:val="16"/>
              </w:rPr>
              <w:t>44,632</w:t>
            </w:r>
          </w:p>
        </w:tc>
        <w:tc>
          <w:tcPr>
            <w:tcW w:w="1170" w:type="dxa"/>
          </w:tcPr>
          <w:p w14:paraId="5347C525" w14:textId="77777777" w:rsidR="003D27E1" w:rsidRDefault="00B475ED">
            <w:pPr>
              <w:jc w:val="right"/>
            </w:pPr>
            <w:r>
              <w:rPr>
                <w:rFonts w:ascii="Consolas" w:eastAsia="Consolas" w:hAnsi="Consolas" w:cs="Consolas"/>
                <w:sz w:val="16"/>
              </w:rPr>
              <w:t>67,137</w:t>
            </w:r>
          </w:p>
        </w:tc>
        <w:tc>
          <w:tcPr>
            <w:tcW w:w="1170" w:type="dxa"/>
          </w:tcPr>
          <w:p w14:paraId="5347C526" w14:textId="77777777" w:rsidR="003D27E1" w:rsidRDefault="00B475ED">
            <w:pPr>
              <w:jc w:val="right"/>
            </w:pPr>
            <w:r>
              <w:rPr>
                <w:rFonts w:ascii="Consolas" w:eastAsia="Consolas" w:hAnsi="Consolas" w:cs="Consolas"/>
                <w:sz w:val="16"/>
              </w:rPr>
              <w:t>26,785</w:t>
            </w:r>
          </w:p>
        </w:tc>
        <w:tc>
          <w:tcPr>
            <w:tcW w:w="1170" w:type="dxa"/>
          </w:tcPr>
          <w:p w14:paraId="5347C527" w14:textId="77777777" w:rsidR="003D27E1" w:rsidRDefault="00B475ED">
            <w:pPr>
              <w:jc w:val="right"/>
            </w:pPr>
            <w:r>
              <w:rPr>
                <w:rFonts w:ascii="Consolas" w:eastAsia="Consolas" w:hAnsi="Consolas" w:cs="Consolas"/>
                <w:sz w:val="16"/>
              </w:rPr>
              <w:t>165,118</w:t>
            </w:r>
          </w:p>
        </w:tc>
        <w:tc>
          <w:tcPr>
            <w:tcW w:w="1170" w:type="dxa"/>
          </w:tcPr>
          <w:p w14:paraId="5347C528" w14:textId="77777777" w:rsidR="003D27E1" w:rsidRDefault="00B475ED">
            <w:pPr>
              <w:jc w:val="right"/>
            </w:pPr>
            <w:r>
              <w:rPr>
                <w:rFonts w:ascii="Consolas" w:eastAsia="Consolas" w:hAnsi="Consolas" w:cs="Consolas"/>
                <w:sz w:val="16"/>
              </w:rPr>
              <w:t>214,161</w:t>
            </w:r>
          </w:p>
        </w:tc>
        <w:tc>
          <w:tcPr>
            <w:tcW w:w="1170" w:type="dxa"/>
          </w:tcPr>
          <w:p w14:paraId="5347C529" w14:textId="77777777" w:rsidR="003D27E1" w:rsidRDefault="00B475ED">
            <w:pPr>
              <w:jc w:val="right"/>
            </w:pPr>
            <w:r>
              <w:rPr>
                <w:rFonts w:ascii="Consolas" w:eastAsia="Consolas" w:hAnsi="Consolas" w:cs="Consolas"/>
                <w:sz w:val="16"/>
              </w:rPr>
              <w:t>27,258</w:t>
            </w:r>
          </w:p>
        </w:tc>
      </w:tr>
      <w:tr w:rsidR="003D27E1" w14:paraId="5347C533" w14:textId="77777777">
        <w:tc>
          <w:tcPr>
            <w:tcW w:w="1170" w:type="dxa"/>
          </w:tcPr>
          <w:p w14:paraId="5347C52B" w14:textId="77777777" w:rsidR="003D27E1" w:rsidRDefault="00B475ED">
            <w:pPr>
              <w:jc w:val="right"/>
            </w:pPr>
            <w:r>
              <w:rPr>
                <w:rFonts w:ascii="Consolas" w:eastAsia="Consolas" w:hAnsi="Consolas" w:cs="Consolas"/>
                <w:sz w:val="16"/>
              </w:rPr>
              <w:t>4</w:t>
            </w:r>
          </w:p>
        </w:tc>
        <w:tc>
          <w:tcPr>
            <w:tcW w:w="1170" w:type="dxa"/>
          </w:tcPr>
          <w:p w14:paraId="5347C52C" w14:textId="77777777" w:rsidR="003D27E1" w:rsidRDefault="00B475ED">
            <w:pPr>
              <w:jc w:val="right"/>
            </w:pPr>
            <w:r>
              <w:rPr>
                <w:rFonts w:ascii="Consolas" w:eastAsia="Consolas" w:hAnsi="Consolas" w:cs="Consolas"/>
                <w:sz w:val="16"/>
              </w:rPr>
              <w:t>25,173</w:t>
            </w:r>
          </w:p>
        </w:tc>
        <w:tc>
          <w:tcPr>
            <w:tcW w:w="1170" w:type="dxa"/>
          </w:tcPr>
          <w:p w14:paraId="5347C52D" w14:textId="77777777" w:rsidR="003D27E1" w:rsidRDefault="00B475ED">
            <w:pPr>
              <w:jc w:val="right"/>
            </w:pPr>
            <w:r>
              <w:rPr>
                <w:rFonts w:ascii="Consolas" w:eastAsia="Consolas" w:hAnsi="Consolas" w:cs="Consolas"/>
                <w:sz w:val="16"/>
              </w:rPr>
              <w:t>89,153</w:t>
            </w:r>
          </w:p>
        </w:tc>
        <w:tc>
          <w:tcPr>
            <w:tcW w:w="1170" w:type="dxa"/>
          </w:tcPr>
          <w:p w14:paraId="5347C52E" w14:textId="77777777" w:rsidR="003D27E1" w:rsidRDefault="00B475ED">
            <w:pPr>
              <w:jc w:val="right"/>
            </w:pPr>
            <w:r>
              <w:rPr>
                <w:rFonts w:ascii="Consolas" w:eastAsia="Consolas" w:hAnsi="Consolas" w:cs="Consolas"/>
                <w:sz w:val="16"/>
              </w:rPr>
              <w:t>54,369</w:t>
            </w:r>
          </w:p>
        </w:tc>
        <w:tc>
          <w:tcPr>
            <w:tcW w:w="1170" w:type="dxa"/>
          </w:tcPr>
          <w:p w14:paraId="5347C52F" w14:textId="77777777" w:rsidR="003D27E1" w:rsidRDefault="00B475ED">
            <w:pPr>
              <w:jc w:val="right"/>
            </w:pPr>
            <w:r>
              <w:rPr>
                <w:rFonts w:ascii="Consolas" w:eastAsia="Consolas" w:hAnsi="Consolas" w:cs="Consolas"/>
                <w:sz w:val="16"/>
              </w:rPr>
              <w:t>26,939</w:t>
            </w:r>
          </w:p>
        </w:tc>
        <w:tc>
          <w:tcPr>
            <w:tcW w:w="1170" w:type="dxa"/>
          </w:tcPr>
          <w:p w14:paraId="5347C530" w14:textId="77777777" w:rsidR="003D27E1" w:rsidRDefault="00B475ED">
            <w:pPr>
              <w:jc w:val="right"/>
            </w:pPr>
            <w:r>
              <w:rPr>
                <w:rFonts w:ascii="Consolas" w:eastAsia="Consolas" w:hAnsi="Consolas" w:cs="Consolas"/>
                <w:sz w:val="16"/>
              </w:rPr>
              <w:t>70,299</w:t>
            </w:r>
          </w:p>
        </w:tc>
        <w:tc>
          <w:tcPr>
            <w:tcW w:w="1170" w:type="dxa"/>
          </w:tcPr>
          <w:p w14:paraId="5347C531" w14:textId="77777777" w:rsidR="003D27E1" w:rsidRDefault="00B475ED">
            <w:pPr>
              <w:jc w:val="right"/>
            </w:pPr>
            <w:r>
              <w:rPr>
                <w:rFonts w:ascii="Consolas" w:eastAsia="Consolas" w:hAnsi="Consolas" w:cs="Consolas"/>
                <w:sz w:val="16"/>
              </w:rPr>
              <w:t>49,793</w:t>
            </w:r>
          </w:p>
        </w:tc>
        <w:tc>
          <w:tcPr>
            <w:tcW w:w="1170" w:type="dxa"/>
          </w:tcPr>
          <w:p w14:paraId="5347C532" w14:textId="77777777" w:rsidR="003D27E1" w:rsidRDefault="00B475ED">
            <w:pPr>
              <w:jc w:val="right"/>
            </w:pPr>
            <w:r>
              <w:rPr>
                <w:rFonts w:ascii="Consolas" w:eastAsia="Consolas" w:hAnsi="Consolas" w:cs="Consolas"/>
                <w:sz w:val="16"/>
              </w:rPr>
              <w:t>12,384</w:t>
            </w:r>
          </w:p>
        </w:tc>
      </w:tr>
      <w:tr w:rsidR="003D27E1" w14:paraId="5347C53C" w14:textId="77777777">
        <w:tc>
          <w:tcPr>
            <w:tcW w:w="1170" w:type="dxa"/>
          </w:tcPr>
          <w:p w14:paraId="5347C534" w14:textId="77777777" w:rsidR="003D27E1" w:rsidRDefault="00B475ED">
            <w:pPr>
              <w:jc w:val="right"/>
            </w:pPr>
            <w:r>
              <w:rPr>
                <w:rFonts w:ascii="Consolas" w:eastAsia="Consolas" w:hAnsi="Consolas" w:cs="Consolas"/>
                <w:sz w:val="16"/>
              </w:rPr>
              <w:t>5</w:t>
            </w:r>
          </w:p>
        </w:tc>
        <w:tc>
          <w:tcPr>
            <w:tcW w:w="1170" w:type="dxa"/>
          </w:tcPr>
          <w:p w14:paraId="5347C535" w14:textId="77777777" w:rsidR="003D27E1" w:rsidRDefault="00B475ED">
            <w:pPr>
              <w:jc w:val="right"/>
            </w:pPr>
            <w:r>
              <w:rPr>
                <w:rFonts w:ascii="Consolas" w:eastAsia="Consolas" w:hAnsi="Consolas" w:cs="Consolas"/>
                <w:sz w:val="16"/>
              </w:rPr>
              <w:t>4,253</w:t>
            </w:r>
          </w:p>
        </w:tc>
        <w:tc>
          <w:tcPr>
            <w:tcW w:w="1170" w:type="dxa"/>
          </w:tcPr>
          <w:p w14:paraId="5347C536" w14:textId="77777777" w:rsidR="003D27E1" w:rsidRDefault="00B475ED">
            <w:pPr>
              <w:jc w:val="right"/>
            </w:pPr>
            <w:r>
              <w:rPr>
                <w:rFonts w:ascii="Consolas" w:eastAsia="Consolas" w:hAnsi="Consolas" w:cs="Consolas"/>
                <w:sz w:val="16"/>
              </w:rPr>
              <w:t>18,621</w:t>
            </w:r>
          </w:p>
        </w:tc>
        <w:tc>
          <w:tcPr>
            <w:tcW w:w="1170" w:type="dxa"/>
          </w:tcPr>
          <w:p w14:paraId="5347C537" w14:textId="77777777" w:rsidR="003D27E1" w:rsidRDefault="00B475ED">
            <w:pPr>
              <w:jc w:val="right"/>
            </w:pPr>
            <w:r>
              <w:rPr>
                <w:rFonts w:ascii="Consolas" w:eastAsia="Consolas" w:hAnsi="Consolas" w:cs="Consolas"/>
                <w:sz w:val="16"/>
              </w:rPr>
              <w:t>5,977</w:t>
            </w:r>
          </w:p>
        </w:tc>
        <w:tc>
          <w:tcPr>
            <w:tcW w:w="1170" w:type="dxa"/>
          </w:tcPr>
          <w:p w14:paraId="5347C538" w14:textId="77777777" w:rsidR="003D27E1" w:rsidRDefault="00B475ED">
            <w:pPr>
              <w:jc w:val="right"/>
            </w:pPr>
            <w:r>
              <w:rPr>
                <w:rFonts w:ascii="Consolas" w:eastAsia="Consolas" w:hAnsi="Consolas" w:cs="Consolas"/>
                <w:sz w:val="16"/>
              </w:rPr>
              <w:t>7,210</w:t>
            </w:r>
          </w:p>
        </w:tc>
        <w:tc>
          <w:tcPr>
            <w:tcW w:w="1170" w:type="dxa"/>
          </w:tcPr>
          <w:p w14:paraId="5347C539" w14:textId="77777777" w:rsidR="003D27E1" w:rsidRDefault="00B475ED">
            <w:pPr>
              <w:jc w:val="right"/>
            </w:pPr>
            <w:r>
              <w:rPr>
                <w:rFonts w:ascii="Consolas" w:eastAsia="Consolas" w:hAnsi="Consolas" w:cs="Consolas"/>
                <w:sz w:val="16"/>
              </w:rPr>
              <w:t>30,154</w:t>
            </w:r>
          </w:p>
        </w:tc>
        <w:tc>
          <w:tcPr>
            <w:tcW w:w="1170" w:type="dxa"/>
          </w:tcPr>
          <w:p w14:paraId="5347C53A" w14:textId="77777777" w:rsidR="003D27E1" w:rsidRDefault="00B475ED">
            <w:pPr>
              <w:jc w:val="right"/>
            </w:pPr>
            <w:r>
              <w:rPr>
                <w:rFonts w:ascii="Consolas" w:eastAsia="Consolas" w:hAnsi="Consolas" w:cs="Consolas"/>
                <w:sz w:val="16"/>
              </w:rPr>
              <w:t>32,323</w:t>
            </w:r>
          </w:p>
        </w:tc>
        <w:tc>
          <w:tcPr>
            <w:tcW w:w="1170" w:type="dxa"/>
          </w:tcPr>
          <w:p w14:paraId="5347C53B" w14:textId="77777777" w:rsidR="003D27E1" w:rsidRDefault="00B475ED">
            <w:pPr>
              <w:jc w:val="right"/>
            </w:pPr>
            <w:r>
              <w:rPr>
                <w:rFonts w:ascii="Consolas" w:eastAsia="Consolas" w:hAnsi="Consolas" w:cs="Consolas"/>
                <w:sz w:val="16"/>
              </w:rPr>
              <w:t>4,798</w:t>
            </w:r>
          </w:p>
        </w:tc>
      </w:tr>
      <w:tr w:rsidR="003D27E1" w14:paraId="5347C545" w14:textId="77777777">
        <w:tc>
          <w:tcPr>
            <w:tcW w:w="1170" w:type="dxa"/>
          </w:tcPr>
          <w:p w14:paraId="5347C53D" w14:textId="77777777" w:rsidR="003D27E1" w:rsidRDefault="00B475ED">
            <w:pPr>
              <w:jc w:val="right"/>
            </w:pPr>
            <w:r>
              <w:rPr>
                <w:rFonts w:ascii="Consolas" w:eastAsia="Consolas" w:hAnsi="Consolas" w:cs="Consolas"/>
                <w:sz w:val="16"/>
              </w:rPr>
              <w:t>14</w:t>
            </w:r>
          </w:p>
        </w:tc>
        <w:tc>
          <w:tcPr>
            <w:tcW w:w="1170" w:type="dxa"/>
          </w:tcPr>
          <w:p w14:paraId="5347C53E" w14:textId="77777777" w:rsidR="003D27E1" w:rsidRDefault="00B475ED">
            <w:pPr>
              <w:jc w:val="right"/>
            </w:pPr>
            <w:r>
              <w:rPr>
                <w:rFonts w:ascii="Consolas" w:eastAsia="Consolas" w:hAnsi="Consolas" w:cs="Consolas"/>
                <w:sz w:val="16"/>
              </w:rPr>
              <w:t>0</w:t>
            </w:r>
          </w:p>
        </w:tc>
        <w:tc>
          <w:tcPr>
            <w:tcW w:w="1170" w:type="dxa"/>
          </w:tcPr>
          <w:p w14:paraId="5347C53F" w14:textId="77777777" w:rsidR="003D27E1" w:rsidRDefault="00B475ED">
            <w:pPr>
              <w:jc w:val="right"/>
            </w:pPr>
            <w:r>
              <w:rPr>
                <w:rFonts w:ascii="Consolas" w:eastAsia="Consolas" w:hAnsi="Consolas" w:cs="Consolas"/>
                <w:sz w:val="16"/>
              </w:rPr>
              <w:t>0</w:t>
            </w:r>
          </w:p>
        </w:tc>
        <w:tc>
          <w:tcPr>
            <w:tcW w:w="1170" w:type="dxa"/>
          </w:tcPr>
          <w:p w14:paraId="5347C540" w14:textId="77777777" w:rsidR="003D27E1" w:rsidRDefault="00B475ED">
            <w:pPr>
              <w:jc w:val="right"/>
            </w:pPr>
            <w:r>
              <w:rPr>
                <w:rFonts w:ascii="Consolas" w:eastAsia="Consolas" w:hAnsi="Consolas" w:cs="Consolas"/>
                <w:sz w:val="16"/>
              </w:rPr>
              <w:t>0</w:t>
            </w:r>
          </w:p>
        </w:tc>
        <w:tc>
          <w:tcPr>
            <w:tcW w:w="1170" w:type="dxa"/>
          </w:tcPr>
          <w:p w14:paraId="5347C541" w14:textId="77777777" w:rsidR="003D27E1" w:rsidRDefault="00B475ED">
            <w:pPr>
              <w:jc w:val="right"/>
            </w:pPr>
            <w:r>
              <w:rPr>
                <w:rFonts w:ascii="Consolas" w:eastAsia="Consolas" w:hAnsi="Consolas" w:cs="Consolas"/>
                <w:sz w:val="16"/>
              </w:rPr>
              <w:t>0</w:t>
            </w:r>
          </w:p>
        </w:tc>
        <w:tc>
          <w:tcPr>
            <w:tcW w:w="1170" w:type="dxa"/>
          </w:tcPr>
          <w:p w14:paraId="5347C542" w14:textId="77777777" w:rsidR="003D27E1" w:rsidRDefault="00B475ED">
            <w:pPr>
              <w:jc w:val="right"/>
            </w:pPr>
            <w:r>
              <w:rPr>
                <w:rFonts w:ascii="Consolas" w:eastAsia="Consolas" w:hAnsi="Consolas" w:cs="Consolas"/>
                <w:sz w:val="16"/>
              </w:rPr>
              <w:t>0</w:t>
            </w:r>
          </w:p>
        </w:tc>
        <w:tc>
          <w:tcPr>
            <w:tcW w:w="1170" w:type="dxa"/>
          </w:tcPr>
          <w:p w14:paraId="5347C543" w14:textId="77777777" w:rsidR="003D27E1" w:rsidRDefault="00B475ED">
            <w:pPr>
              <w:jc w:val="right"/>
            </w:pPr>
            <w:r>
              <w:rPr>
                <w:rFonts w:ascii="Consolas" w:eastAsia="Consolas" w:hAnsi="Consolas" w:cs="Consolas"/>
                <w:sz w:val="16"/>
              </w:rPr>
              <w:t>7</w:t>
            </w:r>
          </w:p>
        </w:tc>
        <w:tc>
          <w:tcPr>
            <w:tcW w:w="1170" w:type="dxa"/>
          </w:tcPr>
          <w:p w14:paraId="5347C544" w14:textId="77777777" w:rsidR="003D27E1" w:rsidRDefault="00B475ED">
            <w:pPr>
              <w:jc w:val="right"/>
            </w:pPr>
            <w:r>
              <w:rPr>
                <w:rFonts w:ascii="Consolas" w:eastAsia="Consolas" w:hAnsi="Consolas" w:cs="Consolas"/>
                <w:sz w:val="16"/>
              </w:rPr>
              <w:t>0</w:t>
            </w:r>
          </w:p>
        </w:tc>
      </w:tr>
      <w:tr w:rsidR="003D27E1" w14:paraId="5347C54E" w14:textId="77777777">
        <w:tc>
          <w:tcPr>
            <w:tcW w:w="1170" w:type="dxa"/>
          </w:tcPr>
          <w:p w14:paraId="5347C546" w14:textId="77777777" w:rsidR="003D27E1" w:rsidRDefault="00B475ED">
            <w:pPr>
              <w:jc w:val="right"/>
            </w:pPr>
            <w:r>
              <w:rPr>
                <w:rFonts w:ascii="Consolas" w:eastAsia="Consolas" w:hAnsi="Consolas" w:cs="Consolas"/>
                <w:sz w:val="16"/>
              </w:rPr>
              <w:t>15</w:t>
            </w:r>
          </w:p>
        </w:tc>
        <w:tc>
          <w:tcPr>
            <w:tcW w:w="1170" w:type="dxa"/>
          </w:tcPr>
          <w:p w14:paraId="5347C547" w14:textId="77777777" w:rsidR="003D27E1" w:rsidRDefault="00B475ED">
            <w:pPr>
              <w:jc w:val="right"/>
            </w:pPr>
            <w:r>
              <w:rPr>
                <w:rFonts w:ascii="Consolas" w:eastAsia="Consolas" w:hAnsi="Consolas" w:cs="Consolas"/>
                <w:sz w:val="16"/>
              </w:rPr>
              <w:t>0</w:t>
            </w:r>
          </w:p>
        </w:tc>
        <w:tc>
          <w:tcPr>
            <w:tcW w:w="1170" w:type="dxa"/>
          </w:tcPr>
          <w:p w14:paraId="5347C548" w14:textId="77777777" w:rsidR="003D27E1" w:rsidRDefault="00B475ED">
            <w:pPr>
              <w:jc w:val="right"/>
            </w:pPr>
            <w:r>
              <w:rPr>
                <w:rFonts w:ascii="Consolas" w:eastAsia="Consolas" w:hAnsi="Consolas" w:cs="Consolas"/>
                <w:sz w:val="16"/>
              </w:rPr>
              <w:t>0</w:t>
            </w:r>
          </w:p>
        </w:tc>
        <w:tc>
          <w:tcPr>
            <w:tcW w:w="1170" w:type="dxa"/>
          </w:tcPr>
          <w:p w14:paraId="5347C549" w14:textId="77777777" w:rsidR="003D27E1" w:rsidRDefault="00B475ED">
            <w:pPr>
              <w:jc w:val="right"/>
            </w:pPr>
            <w:r>
              <w:rPr>
                <w:rFonts w:ascii="Consolas" w:eastAsia="Consolas" w:hAnsi="Consolas" w:cs="Consolas"/>
                <w:sz w:val="16"/>
              </w:rPr>
              <w:t>0</w:t>
            </w:r>
          </w:p>
        </w:tc>
        <w:tc>
          <w:tcPr>
            <w:tcW w:w="1170" w:type="dxa"/>
          </w:tcPr>
          <w:p w14:paraId="5347C54A" w14:textId="77777777" w:rsidR="003D27E1" w:rsidRDefault="00B475ED">
            <w:pPr>
              <w:jc w:val="right"/>
            </w:pPr>
            <w:r>
              <w:rPr>
                <w:rFonts w:ascii="Consolas" w:eastAsia="Consolas" w:hAnsi="Consolas" w:cs="Consolas"/>
                <w:sz w:val="16"/>
              </w:rPr>
              <w:t>0</w:t>
            </w:r>
          </w:p>
        </w:tc>
        <w:tc>
          <w:tcPr>
            <w:tcW w:w="1170" w:type="dxa"/>
          </w:tcPr>
          <w:p w14:paraId="5347C54B" w14:textId="77777777" w:rsidR="003D27E1" w:rsidRDefault="00B475ED">
            <w:pPr>
              <w:jc w:val="right"/>
            </w:pPr>
            <w:r>
              <w:rPr>
                <w:rFonts w:ascii="Consolas" w:eastAsia="Consolas" w:hAnsi="Consolas" w:cs="Consolas"/>
                <w:sz w:val="16"/>
              </w:rPr>
              <w:t>0</w:t>
            </w:r>
          </w:p>
        </w:tc>
        <w:tc>
          <w:tcPr>
            <w:tcW w:w="1170" w:type="dxa"/>
          </w:tcPr>
          <w:p w14:paraId="5347C54C" w14:textId="77777777" w:rsidR="003D27E1" w:rsidRDefault="00B475ED">
            <w:pPr>
              <w:jc w:val="right"/>
            </w:pPr>
            <w:r>
              <w:rPr>
                <w:rFonts w:ascii="Consolas" w:eastAsia="Consolas" w:hAnsi="Consolas" w:cs="Consolas"/>
                <w:sz w:val="16"/>
              </w:rPr>
              <w:t>3</w:t>
            </w:r>
          </w:p>
        </w:tc>
        <w:tc>
          <w:tcPr>
            <w:tcW w:w="1170" w:type="dxa"/>
          </w:tcPr>
          <w:p w14:paraId="5347C54D" w14:textId="77777777" w:rsidR="003D27E1" w:rsidRDefault="00B475ED">
            <w:pPr>
              <w:jc w:val="right"/>
            </w:pPr>
            <w:r>
              <w:rPr>
                <w:rFonts w:ascii="Consolas" w:eastAsia="Consolas" w:hAnsi="Consolas" w:cs="Consolas"/>
                <w:sz w:val="16"/>
              </w:rPr>
              <w:t>0</w:t>
            </w:r>
          </w:p>
        </w:tc>
      </w:tr>
      <w:tr w:rsidR="003D27E1" w14:paraId="5347C557" w14:textId="77777777">
        <w:tc>
          <w:tcPr>
            <w:tcW w:w="1170" w:type="dxa"/>
            <w:tcBorders>
              <w:bottom w:val="single" w:sz="0" w:space="0" w:color="000000"/>
            </w:tcBorders>
          </w:tcPr>
          <w:p w14:paraId="5347C54F"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550"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551"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552" w14:textId="77777777" w:rsidR="003D27E1" w:rsidRDefault="00B475ED">
            <w:pPr>
              <w:jc w:val="right"/>
            </w:pPr>
            <w:r>
              <w:rPr>
                <w:rFonts w:ascii="Consolas" w:eastAsia="Consolas" w:hAnsi="Consolas" w:cs="Consolas"/>
                <w:sz w:val="16"/>
              </w:rPr>
              <w:t>7,150</w:t>
            </w:r>
          </w:p>
        </w:tc>
        <w:tc>
          <w:tcPr>
            <w:tcW w:w="1170" w:type="dxa"/>
            <w:tcBorders>
              <w:bottom w:val="single" w:sz="0" w:space="0" w:color="000000"/>
            </w:tcBorders>
          </w:tcPr>
          <w:p w14:paraId="5347C553"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554"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555"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556" w14:textId="77777777" w:rsidR="003D27E1" w:rsidRDefault="00B475ED">
            <w:pPr>
              <w:jc w:val="right"/>
            </w:pPr>
            <w:r>
              <w:rPr>
                <w:rFonts w:ascii="Consolas" w:eastAsia="Consolas" w:hAnsi="Consolas" w:cs="Consolas"/>
                <w:sz w:val="16"/>
              </w:rPr>
              <w:t>0</w:t>
            </w:r>
          </w:p>
        </w:tc>
      </w:tr>
      <w:tr w:rsidR="003D27E1" w14:paraId="5347C560" w14:textId="77777777">
        <w:tc>
          <w:tcPr>
            <w:tcW w:w="0" w:type="auto"/>
            <w:tcBorders>
              <w:top w:val="single" w:sz="0" w:space="0" w:color="000000"/>
              <w:bottom w:val="single" w:sz="0" w:space="0" w:color="000000"/>
            </w:tcBorders>
          </w:tcPr>
          <w:p w14:paraId="5347C558"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559"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55A"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55B"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55C"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55D"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55E"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55F" w14:textId="77777777" w:rsidR="003D27E1" w:rsidRDefault="00B475ED">
            <w:pPr>
              <w:jc w:val="right"/>
            </w:pPr>
            <w:r>
              <w:rPr>
                <w:rFonts w:ascii="Consolas" w:eastAsia="Consolas" w:hAnsi="Consolas" w:cs="Consolas"/>
                <w:sz w:val="16"/>
              </w:rPr>
              <w:t>116,355</w:t>
            </w:r>
          </w:p>
        </w:tc>
      </w:tr>
    </w:tbl>
    <w:p w14:paraId="5347C561" w14:textId="77777777" w:rsidR="003D27E1" w:rsidRDefault="003D27E1"/>
    <w:p w14:paraId="5347C562" w14:textId="77777777" w:rsidR="003D27E1" w:rsidRDefault="00B475ED">
      <w:r>
        <w:br/>
      </w:r>
    </w:p>
    <w:p w14:paraId="5347C563" w14:textId="77777777" w:rsidR="003D27E1" w:rsidRDefault="00B475ED">
      <w:pPr>
        <w:shd w:val="solid" w:color="B0C4DE" w:fill="auto"/>
      </w:pPr>
      <w:r>
        <w:rPr>
          <w:b/>
          <w:sz w:val="26"/>
        </w:rPr>
        <w:t>emplst6</w:t>
      </w:r>
    </w:p>
    <w:p w14:paraId="5347C564" w14:textId="77777777" w:rsidR="003D27E1" w:rsidRDefault="00B475ED">
      <w:pPr>
        <w:rPr>
          <w:color w:val="4682B4"/>
        </w:rPr>
      </w:pPr>
      <w:r>
        <w:rPr>
          <w:color w:val="4682B4"/>
        </w:rPr>
        <w:t>Employment status [6]</w:t>
      </w:r>
      <w:r>
        <w:rPr>
          <w:color w:val="4682B4"/>
        </w:rPr>
        <w:br/>
        <w:t xml:space="preserve">   (0):   0</w:t>
      </w:r>
      <w:r>
        <w:rPr>
          <w:color w:val="4682B4"/>
        </w:rPr>
        <w:br/>
        <w:t xml:space="preserve">   (1):   Employed</w:t>
      </w:r>
      <w:r>
        <w:rPr>
          <w:color w:val="4682B4"/>
        </w:rPr>
        <w:br/>
        <w:t xml:space="preserve">   (2):   Unemployed (active)</w:t>
      </w:r>
      <w:r>
        <w:rPr>
          <w:color w:val="4682B4"/>
        </w:rPr>
        <w:br/>
        <w:t xml:space="preserve">   (3):   Retired, disabled</w:t>
      </w:r>
      <w:r>
        <w:rPr>
          <w:color w:val="4682B4"/>
        </w:rPr>
        <w:br/>
        <w:t xml:space="preserve">   (4):   Not active/home</w:t>
      </w:r>
      <w:r>
        <w:rPr>
          <w:color w:val="4682B4"/>
        </w:rPr>
        <w:br/>
        <w:t xml:space="preserve">   (5):   In education</w:t>
      </w:r>
      <w:r>
        <w:rPr>
          <w:color w:val="4682B4"/>
        </w:rPr>
        <w:br/>
        <w:t xml:space="preserve">   (6):   On leave (employed)</w:t>
      </w:r>
      <w:r>
        <w:rPr>
          <w:color w:val="4682B4"/>
        </w:rPr>
        <w:br/>
        <w:t xml:space="preserve">   (14):   14</w:t>
      </w:r>
      <w:r>
        <w:rPr>
          <w:color w:val="4682B4"/>
        </w:rPr>
        <w:br/>
        <w:t xml:space="preserve">   (15):   15</w:t>
      </w:r>
      <w:r>
        <w:rPr>
          <w:color w:val="4682B4"/>
        </w:rPr>
        <w:br/>
      </w:r>
    </w:p>
    <w:p w14:paraId="5347C565" w14:textId="77777777" w:rsidR="003D27E1" w:rsidRDefault="00B475ED">
      <w:r>
        <w:t xml:space="preserve">Primary employment status. This version includes an additional category of “on leave”, but it is not available for Australia. </w:t>
      </w:r>
    </w:p>
    <w:p w14:paraId="5347C566" w14:textId="77777777" w:rsidR="003D27E1" w:rsidRDefault="003D27E1"/>
    <w:p w14:paraId="5347C567" w14:textId="77777777" w:rsidR="003D27E1" w:rsidRDefault="00B475ED">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569" w14:textId="77777777">
        <w:tc>
          <w:tcPr>
            <w:tcW w:w="9360" w:type="dxa"/>
            <w:gridSpan w:val="6"/>
          </w:tcPr>
          <w:p w14:paraId="5347C568" w14:textId="77777777" w:rsidR="003D27E1" w:rsidRDefault="00B475ED">
            <w:r>
              <w:rPr>
                <w:rFonts w:ascii="Consolas" w:eastAsia="Consolas" w:hAnsi="Consolas" w:cs="Consolas"/>
                <w:b/>
                <w:sz w:val="18"/>
              </w:rPr>
              <w:t xml:space="preserve">       Name: </w:t>
            </w:r>
            <w:r>
              <w:rPr>
                <w:rFonts w:ascii="Consolas" w:eastAsia="Consolas" w:hAnsi="Consolas" w:cs="Consolas"/>
                <w:sz w:val="18"/>
              </w:rPr>
              <w:t>emplst6</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Employment status [6]</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371,229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1.84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1.52           </w:t>
            </w:r>
            <w:r>
              <w:rPr>
                <w:rFonts w:ascii="Consolas" w:eastAsia="Consolas" w:hAnsi="Consolas" w:cs="Consolas"/>
                <w:sz w:val="18"/>
              </w:rPr>
              <w:br/>
            </w:r>
          </w:p>
        </w:tc>
      </w:tr>
      <w:tr w:rsidR="003D27E1" w14:paraId="5347C570" w14:textId="77777777">
        <w:tc>
          <w:tcPr>
            <w:tcW w:w="1560" w:type="dxa"/>
          </w:tcPr>
          <w:p w14:paraId="5347C56A" w14:textId="77777777" w:rsidR="003D27E1" w:rsidRDefault="003D27E1"/>
        </w:tc>
        <w:tc>
          <w:tcPr>
            <w:tcW w:w="1560" w:type="dxa"/>
            <w:tcBorders>
              <w:top w:val="single" w:sz="0" w:space="0" w:color="000000"/>
              <w:bottom w:val="single" w:sz="0" w:space="0" w:color="000000"/>
            </w:tcBorders>
          </w:tcPr>
          <w:p w14:paraId="5347C56B"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56C"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56D"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56E" w14:textId="77777777" w:rsidR="003D27E1" w:rsidRDefault="00B475ED">
            <w:pPr>
              <w:jc w:val="right"/>
            </w:pPr>
            <w:r>
              <w:rPr>
                <w:rFonts w:ascii="Consolas" w:eastAsia="Consolas" w:hAnsi="Consolas" w:cs="Consolas"/>
                <w:b/>
                <w:sz w:val="18"/>
              </w:rPr>
              <w:t>Percent</w:t>
            </w:r>
          </w:p>
        </w:tc>
        <w:tc>
          <w:tcPr>
            <w:tcW w:w="1560" w:type="dxa"/>
          </w:tcPr>
          <w:p w14:paraId="5347C56F" w14:textId="77777777" w:rsidR="003D27E1" w:rsidRDefault="003D27E1"/>
        </w:tc>
      </w:tr>
      <w:tr w:rsidR="003D27E1" w14:paraId="5347C577" w14:textId="77777777">
        <w:tc>
          <w:tcPr>
            <w:tcW w:w="1560" w:type="dxa"/>
            <w:tcBorders>
              <w:right w:val="nil"/>
            </w:tcBorders>
          </w:tcPr>
          <w:p w14:paraId="5347C571" w14:textId="77777777" w:rsidR="003D27E1" w:rsidRDefault="003D27E1"/>
        </w:tc>
        <w:tc>
          <w:tcPr>
            <w:tcW w:w="1560" w:type="dxa"/>
            <w:tcBorders>
              <w:top w:val="single" w:sz="0" w:space="0" w:color="000000"/>
              <w:left w:val="nil"/>
              <w:bottom w:val="single" w:sz="0" w:space="0" w:color="D3D3D3"/>
            </w:tcBorders>
          </w:tcPr>
          <w:p w14:paraId="5347C572"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C573" w14:textId="77777777" w:rsidR="003D27E1" w:rsidRDefault="003D27E1"/>
        </w:tc>
        <w:tc>
          <w:tcPr>
            <w:tcW w:w="1560" w:type="dxa"/>
            <w:tcBorders>
              <w:top w:val="single" w:sz="0" w:space="0" w:color="000000"/>
              <w:bottom w:val="single" w:sz="0" w:space="0" w:color="D3D3D3"/>
            </w:tcBorders>
          </w:tcPr>
          <w:p w14:paraId="5347C574" w14:textId="77777777" w:rsidR="003D27E1" w:rsidRDefault="00B475ED">
            <w:pPr>
              <w:jc w:val="right"/>
            </w:pPr>
            <w:r>
              <w:rPr>
                <w:rFonts w:ascii="Consolas" w:eastAsia="Consolas" w:hAnsi="Consolas" w:cs="Consolas"/>
                <w:sz w:val="16"/>
              </w:rPr>
              <w:t xml:space="preserve">    71,800</w:t>
            </w:r>
          </w:p>
        </w:tc>
        <w:tc>
          <w:tcPr>
            <w:tcW w:w="1560" w:type="dxa"/>
            <w:tcBorders>
              <w:top w:val="single" w:sz="0" w:space="0" w:color="000000"/>
              <w:bottom w:val="single" w:sz="0" w:space="0" w:color="D3D3D3"/>
            </w:tcBorders>
          </w:tcPr>
          <w:p w14:paraId="5347C575" w14:textId="77777777" w:rsidR="003D27E1" w:rsidRDefault="00B475ED">
            <w:pPr>
              <w:jc w:val="right"/>
            </w:pPr>
            <w:r>
              <w:rPr>
                <w:rFonts w:ascii="Consolas" w:eastAsia="Consolas" w:hAnsi="Consolas" w:cs="Consolas"/>
                <w:sz w:val="16"/>
              </w:rPr>
              <w:t xml:space="preserve">      2.3</w:t>
            </w:r>
          </w:p>
        </w:tc>
        <w:tc>
          <w:tcPr>
            <w:tcW w:w="1560" w:type="dxa"/>
          </w:tcPr>
          <w:p w14:paraId="5347C576" w14:textId="77777777" w:rsidR="003D27E1" w:rsidRDefault="003D27E1"/>
        </w:tc>
      </w:tr>
      <w:tr w:rsidR="003D27E1" w14:paraId="5347C57E" w14:textId="77777777">
        <w:tc>
          <w:tcPr>
            <w:tcW w:w="1560" w:type="dxa"/>
            <w:tcBorders>
              <w:right w:val="nil"/>
            </w:tcBorders>
          </w:tcPr>
          <w:p w14:paraId="5347C578" w14:textId="77777777" w:rsidR="003D27E1" w:rsidRDefault="003D27E1"/>
        </w:tc>
        <w:tc>
          <w:tcPr>
            <w:tcW w:w="1560" w:type="dxa"/>
            <w:tcBorders>
              <w:top w:val="single" w:sz="0" w:space="0" w:color="D3D3D3"/>
              <w:left w:val="nil"/>
              <w:bottom w:val="single" w:sz="0" w:space="0" w:color="D3D3D3"/>
            </w:tcBorders>
          </w:tcPr>
          <w:p w14:paraId="5347C579"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57A" w14:textId="77777777" w:rsidR="003D27E1" w:rsidRDefault="00B475ED">
            <w:r>
              <w:rPr>
                <w:rFonts w:ascii="Consolas" w:eastAsia="Consolas" w:hAnsi="Consolas" w:cs="Consolas"/>
                <w:sz w:val="16"/>
              </w:rPr>
              <w:t>MV</w:t>
            </w:r>
          </w:p>
        </w:tc>
        <w:tc>
          <w:tcPr>
            <w:tcW w:w="1560" w:type="dxa"/>
            <w:tcBorders>
              <w:top w:val="single" w:sz="0" w:space="0" w:color="D3D3D3"/>
              <w:bottom w:val="single" w:sz="0" w:space="0" w:color="D3D3D3"/>
            </w:tcBorders>
          </w:tcPr>
          <w:p w14:paraId="5347C57B" w14:textId="77777777" w:rsidR="003D27E1" w:rsidRDefault="00B475ED">
            <w:pPr>
              <w:jc w:val="right"/>
            </w:pPr>
            <w:r>
              <w:rPr>
                <w:rFonts w:ascii="Consolas" w:eastAsia="Consolas" w:hAnsi="Consolas" w:cs="Consolas"/>
                <w:sz w:val="16"/>
              </w:rPr>
              <w:t xml:space="preserve">     1,663</w:t>
            </w:r>
          </w:p>
        </w:tc>
        <w:tc>
          <w:tcPr>
            <w:tcW w:w="1560" w:type="dxa"/>
            <w:tcBorders>
              <w:top w:val="single" w:sz="0" w:space="0" w:color="D3D3D3"/>
              <w:bottom w:val="single" w:sz="0" w:space="0" w:color="D3D3D3"/>
            </w:tcBorders>
          </w:tcPr>
          <w:p w14:paraId="5347C57C" w14:textId="77777777" w:rsidR="003D27E1" w:rsidRDefault="00B475ED">
            <w:pPr>
              <w:jc w:val="right"/>
            </w:pPr>
            <w:r>
              <w:rPr>
                <w:rFonts w:ascii="Consolas" w:eastAsia="Consolas" w:hAnsi="Consolas" w:cs="Consolas"/>
                <w:sz w:val="16"/>
              </w:rPr>
              <w:t xml:space="preserve">      0.1</w:t>
            </w:r>
          </w:p>
        </w:tc>
        <w:tc>
          <w:tcPr>
            <w:tcW w:w="1560" w:type="dxa"/>
          </w:tcPr>
          <w:p w14:paraId="5347C57D" w14:textId="77777777" w:rsidR="003D27E1" w:rsidRDefault="003D27E1"/>
        </w:tc>
      </w:tr>
      <w:tr w:rsidR="003D27E1" w14:paraId="5347C585" w14:textId="77777777">
        <w:tc>
          <w:tcPr>
            <w:tcW w:w="1560" w:type="dxa"/>
            <w:tcBorders>
              <w:right w:val="nil"/>
            </w:tcBorders>
          </w:tcPr>
          <w:p w14:paraId="5347C57F" w14:textId="77777777" w:rsidR="003D27E1" w:rsidRDefault="003D27E1"/>
        </w:tc>
        <w:tc>
          <w:tcPr>
            <w:tcW w:w="1560" w:type="dxa"/>
            <w:tcBorders>
              <w:top w:val="single" w:sz="0" w:space="0" w:color="D3D3D3"/>
              <w:left w:val="nil"/>
              <w:bottom w:val="single" w:sz="0" w:space="0" w:color="D3D3D3"/>
            </w:tcBorders>
          </w:tcPr>
          <w:p w14:paraId="5347C580"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581" w14:textId="77777777" w:rsidR="003D27E1" w:rsidRDefault="003D27E1"/>
        </w:tc>
        <w:tc>
          <w:tcPr>
            <w:tcW w:w="1560" w:type="dxa"/>
            <w:tcBorders>
              <w:top w:val="single" w:sz="0" w:space="0" w:color="D3D3D3"/>
              <w:bottom w:val="single" w:sz="0" w:space="0" w:color="D3D3D3"/>
            </w:tcBorders>
          </w:tcPr>
          <w:p w14:paraId="5347C582" w14:textId="77777777" w:rsidR="003D27E1" w:rsidRDefault="00B475ED">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5347C583" w14:textId="77777777" w:rsidR="003D27E1" w:rsidRDefault="00B475ED">
            <w:pPr>
              <w:jc w:val="right"/>
            </w:pPr>
            <w:r>
              <w:rPr>
                <w:rFonts w:ascii="Consolas" w:eastAsia="Consolas" w:hAnsi="Consolas" w:cs="Consolas"/>
                <w:sz w:val="16"/>
              </w:rPr>
              <w:t xml:space="preserve">      0.0</w:t>
            </w:r>
          </w:p>
        </w:tc>
        <w:tc>
          <w:tcPr>
            <w:tcW w:w="1560" w:type="dxa"/>
          </w:tcPr>
          <w:p w14:paraId="5347C584" w14:textId="77777777" w:rsidR="003D27E1" w:rsidRDefault="003D27E1"/>
        </w:tc>
      </w:tr>
      <w:tr w:rsidR="003D27E1" w14:paraId="5347C58C" w14:textId="77777777">
        <w:tc>
          <w:tcPr>
            <w:tcW w:w="1560" w:type="dxa"/>
            <w:tcBorders>
              <w:right w:val="nil"/>
            </w:tcBorders>
          </w:tcPr>
          <w:p w14:paraId="5347C586" w14:textId="77777777" w:rsidR="003D27E1" w:rsidRDefault="003D27E1"/>
        </w:tc>
        <w:tc>
          <w:tcPr>
            <w:tcW w:w="1560" w:type="dxa"/>
            <w:tcBorders>
              <w:top w:val="single" w:sz="0" w:space="0" w:color="D3D3D3"/>
              <w:left w:val="nil"/>
              <w:bottom w:val="single" w:sz="0" w:space="0" w:color="D3D3D3"/>
            </w:tcBorders>
          </w:tcPr>
          <w:p w14:paraId="5347C587"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588" w14:textId="77777777" w:rsidR="003D27E1" w:rsidRDefault="00B475ED">
            <w:r>
              <w:rPr>
                <w:rFonts w:ascii="Consolas" w:eastAsia="Consolas" w:hAnsi="Consolas" w:cs="Consolas"/>
                <w:sz w:val="16"/>
              </w:rPr>
              <w:t>Employed</w:t>
            </w:r>
          </w:p>
        </w:tc>
        <w:tc>
          <w:tcPr>
            <w:tcW w:w="1560" w:type="dxa"/>
            <w:tcBorders>
              <w:top w:val="single" w:sz="0" w:space="0" w:color="D3D3D3"/>
              <w:bottom w:val="single" w:sz="0" w:space="0" w:color="D3D3D3"/>
            </w:tcBorders>
          </w:tcPr>
          <w:p w14:paraId="5347C589" w14:textId="77777777" w:rsidR="003D27E1" w:rsidRDefault="00B475ED">
            <w:pPr>
              <w:jc w:val="right"/>
            </w:pPr>
            <w:r>
              <w:rPr>
                <w:rFonts w:ascii="Consolas" w:eastAsia="Consolas" w:hAnsi="Consolas" w:cs="Consolas"/>
                <w:sz w:val="16"/>
              </w:rPr>
              <w:t xml:space="preserve">   1614073</w:t>
            </w:r>
          </w:p>
        </w:tc>
        <w:tc>
          <w:tcPr>
            <w:tcW w:w="1560" w:type="dxa"/>
            <w:tcBorders>
              <w:top w:val="single" w:sz="0" w:space="0" w:color="D3D3D3"/>
              <w:bottom w:val="single" w:sz="0" w:space="0" w:color="D3D3D3"/>
            </w:tcBorders>
          </w:tcPr>
          <w:p w14:paraId="5347C58A" w14:textId="77777777" w:rsidR="003D27E1" w:rsidRDefault="00B475ED">
            <w:pPr>
              <w:jc w:val="right"/>
            </w:pPr>
            <w:r>
              <w:rPr>
                <w:rFonts w:ascii="Consolas" w:eastAsia="Consolas" w:hAnsi="Consolas" w:cs="Consolas"/>
                <w:sz w:val="16"/>
              </w:rPr>
              <w:t xml:space="preserve">     52.3</w:t>
            </w:r>
          </w:p>
        </w:tc>
        <w:tc>
          <w:tcPr>
            <w:tcW w:w="1560" w:type="dxa"/>
          </w:tcPr>
          <w:p w14:paraId="5347C58B" w14:textId="77777777" w:rsidR="003D27E1" w:rsidRDefault="003D27E1"/>
        </w:tc>
      </w:tr>
      <w:tr w:rsidR="003D27E1" w14:paraId="5347C593" w14:textId="77777777">
        <w:tc>
          <w:tcPr>
            <w:tcW w:w="1560" w:type="dxa"/>
            <w:tcBorders>
              <w:right w:val="nil"/>
            </w:tcBorders>
          </w:tcPr>
          <w:p w14:paraId="5347C58D" w14:textId="77777777" w:rsidR="003D27E1" w:rsidRDefault="003D27E1"/>
        </w:tc>
        <w:tc>
          <w:tcPr>
            <w:tcW w:w="1560" w:type="dxa"/>
            <w:tcBorders>
              <w:top w:val="single" w:sz="0" w:space="0" w:color="D3D3D3"/>
              <w:left w:val="nil"/>
              <w:bottom w:val="single" w:sz="0" w:space="0" w:color="D3D3D3"/>
            </w:tcBorders>
          </w:tcPr>
          <w:p w14:paraId="5347C58E"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58F" w14:textId="77777777" w:rsidR="003D27E1" w:rsidRDefault="00B475ED">
            <w:r>
              <w:rPr>
                <w:rFonts w:ascii="Consolas" w:eastAsia="Consolas" w:hAnsi="Consolas" w:cs="Consolas"/>
                <w:sz w:val="16"/>
              </w:rPr>
              <w:t>Unemployed (active)</w:t>
            </w:r>
          </w:p>
        </w:tc>
        <w:tc>
          <w:tcPr>
            <w:tcW w:w="1560" w:type="dxa"/>
            <w:tcBorders>
              <w:top w:val="single" w:sz="0" w:space="0" w:color="D3D3D3"/>
              <w:bottom w:val="single" w:sz="0" w:space="0" w:color="D3D3D3"/>
            </w:tcBorders>
          </w:tcPr>
          <w:p w14:paraId="5347C590" w14:textId="77777777" w:rsidR="003D27E1" w:rsidRDefault="00B475ED">
            <w:pPr>
              <w:jc w:val="right"/>
            </w:pPr>
            <w:r>
              <w:rPr>
                <w:rFonts w:ascii="Consolas" w:eastAsia="Consolas" w:hAnsi="Consolas" w:cs="Consolas"/>
                <w:sz w:val="16"/>
              </w:rPr>
              <w:t xml:space="preserve">   135,971</w:t>
            </w:r>
          </w:p>
        </w:tc>
        <w:tc>
          <w:tcPr>
            <w:tcW w:w="1560" w:type="dxa"/>
            <w:tcBorders>
              <w:top w:val="single" w:sz="0" w:space="0" w:color="D3D3D3"/>
              <w:bottom w:val="single" w:sz="0" w:space="0" w:color="D3D3D3"/>
            </w:tcBorders>
          </w:tcPr>
          <w:p w14:paraId="5347C591" w14:textId="77777777" w:rsidR="003D27E1" w:rsidRDefault="00B475ED">
            <w:pPr>
              <w:jc w:val="right"/>
            </w:pPr>
            <w:r>
              <w:rPr>
                <w:rFonts w:ascii="Consolas" w:eastAsia="Consolas" w:hAnsi="Consolas" w:cs="Consolas"/>
                <w:sz w:val="16"/>
              </w:rPr>
              <w:t xml:space="preserve">      4.4</w:t>
            </w:r>
          </w:p>
        </w:tc>
        <w:tc>
          <w:tcPr>
            <w:tcW w:w="1560" w:type="dxa"/>
          </w:tcPr>
          <w:p w14:paraId="5347C592" w14:textId="77777777" w:rsidR="003D27E1" w:rsidRDefault="003D27E1"/>
        </w:tc>
      </w:tr>
      <w:tr w:rsidR="003D27E1" w14:paraId="5347C59A" w14:textId="77777777">
        <w:tc>
          <w:tcPr>
            <w:tcW w:w="1560" w:type="dxa"/>
            <w:tcBorders>
              <w:right w:val="nil"/>
            </w:tcBorders>
          </w:tcPr>
          <w:p w14:paraId="5347C594" w14:textId="77777777" w:rsidR="003D27E1" w:rsidRDefault="003D27E1"/>
        </w:tc>
        <w:tc>
          <w:tcPr>
            <w:tcW w:w="1560" w:type="dxa"/>
            <w:tcBorders>
              <w:top w:val="single" w:sz="0" w:space="0" w:color="D3D3D3"/>
              <w:left w:val="nil"/>
              <w:bottom w:val="single" w:sz="0" w:space="0" w:color="D3D3D3"/>
            </w:tcBorders>
          </w:tcPr>
          <w:p w14:paraId="5347C595"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C596" w14:textId="77777777" w:rsidR="003D27E1" w:rsidRDefault="00B475ED">
            <w:r>
              <w:rPr>
                <w:rFonts w:ascii="Consolas" w:eastAsia="Consolas" w:hAnsi="Consolas" w:cs="Consolas"/>
                <w:sz w:val="16"/>
              </w:rPr>
              <w:t>Retired, disabled</w:t>
            </w:r>
          </w:p>
        </w:tc>
        <w:tc>
          <w:tcPr>
            <w:tcW w:w="1560" w:type="dxa"/>
            <w:tcBorders>
              <w:top w:val="single" w:sz="0" w:space="0" w:color="D3D3D3"/>
              <w:bottom w:val="single" w:sz="0" w:space="0" w:color="D3D3D3"/>
            </w:tcBorders>
          </w:tcPr>
          <w:p w14:paraId="5347C597" w14:textId="77777777" w:rsidR="003D27E1" w:rsidRDefault="00B475ED">
            <w:pPr>
              <w:jc w:val="right"/>
            </w:pPr>
            <w:r>
              <w:rPr>
                <w:rFonts w:ascii="Consolas" w:eastAsia="Consolas" w:hAnsi="Consolas" w:cs="Consolas"/>
                <w:sz w:val="16"/>
              </w:rPr>
              <w:t xml:space="preserve">   538,442</w:t>
            </w:r>
          </w:p>
        </w:tc>
        <w:tc>
          <w:tcPr>
            <w:tcW w:w="1560" w:type="dxa"/>
            <w:tcBorders>
              <w:top w:val="single" w:sz="0" w:space="0" w:color="D3D3D3"/>
              <w:bottom w:val="single" w:sz="0" w:space="0" w:color="D3D3D3"/>
            </w:tcBorders>
          </w:tcPr>
          <w:p w14:paraId="5347C598" w14:textId="77777777" w:rsidR="003D27E1" w:rsidRDefault="00B475ED">
            <w:pPr>
              <w:jc w:val="right"/>
            </w:pPr>
            <w:r>
              <w:rPr>
                <w:rFonts w:ascii="Consolas" w:eastAsia="Consolas" w:hAnsi="Consolas" w:cs="Consolas"/>
                <w:sz w:val="16"/>
              </w:rPr>
              <w:t xml:space="preserve">     17.5</w:t>
            </w:r>
          </w:p>
        </w:tc>
        <w:tc>
          <w:tcPr>
            <w:tcW w:w="1560" w:type="dxa"/>
          </w:tcPr>
          <w:p w14:paraId="5347C599" w14:textId="77777777" w:rsidR="003D27E1" w:rsidRDefault="003D27E1"/>
        </w:tc>
      </w:tr>
      <w:tr w:rsidR="003D27E1" w14:paraId="5347C5A1" w14:textId="77777777">
        <w:tc>
          <w:tcPr>
            <w:tcW w:w="1560" w:type="dxa"/>
            <w:tcBorders>
              <w:right w:val="nil"/>
            </w:tcBorders>
          </w:tcPr>
          <w:p w14:paraId="5347C59B" w14:textId="77777777" w:rsidR="003D27E1" w:rsidRDefault="003D27E1"/>
        </w:tc>
        <w:tc>
          <w:tcPr>
            <w:tcW w:w="1560" w:type="dxa"/>
            <w:tcBorders>
              <w:top w:val="single" w:sz="0" w:space="0" w:color="D3D3D3"/>
              <w:left w:val="nil"/>
              <w:bottom w:val="single" w:sz="0" w:space="0" w:color="D3D3D3"/>
            </w:tcBorders>
          </w:tcPr>
          <w:p w14:paraId="5347C59C"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C59D" w14:textId="77777777" w:rsidR="003D27E1" w:rsidRDefault="00B475ED">
            <w:r>
              <w:rPr>
                <w:rFonts w:ascii="Consolas" w:eastAsia="Consolas" w:hAnsi="Consolas" w:cs="Consolas"/>
                <w:sz w:val="16"/>
              </w:rPr>
              <w:t>Not active/home</w:t>
            </w:r>
          </w:p>
        </w:tc>
        <w:tc>
          <w:tcPr>
            <w:tcW w:w="1560" w:type="dxa"/>
            <w:tcBorders>
              <w:top w:val="single" w:sz="0" w:space="0" w:color="D3D3D3"/>
              <w:bottom w:val="single" w:sz="0" w:space="0" w:color="D3D3D3"/>
            </w:tcBorders>
          </w:tcPr>
          <w:p w14:paraId="5347C59E" w14:textId="77777777" w:rsidR="003D27E1" w:rsidRDefault="00B475ED">
            <w:pPr>
              <w:jc w:val="right"/>
            </w:pPr>
            <w:r>
              <w:rPr>
                <w:rFonts w:ascii="Consolas" w:eastAsia="Consolas" w:hAnsi="Consolas" w:cs="Consolas"/>
                <w:sz w:val="16"/>
              </w:rPr>
              <w:t xml:space="preserve">   298,416</w:t>
            </w:r>
          </w:p>
        </w:tc>
        <w:tc>
          <w:tcPr>
            <w:tcW w:w="1560" w:type="dxa"/>
            <w:tcBorders>
              <w:top w:val="single" w:sz="0" w:space="0" w:color="D3D3D3"/>
              <w:bottom w:val="single" w:sz="0" w:space="0" w:color="D3D3D3"/>
            </w:tcBorders>
          </w:tcPr>
          <w:p w14:paraId="5347C59F" w14:textId="77777777" w:rsidR="003D27E1" w:rsidRDefault="00B475ED">
            <w:pPr>
              <w:jc w:val="right"/>
            </w:pPr>
            <w:r>
              <w:rPr>
                <w:rFonts w:ascii="Consolas" w:eastAsia="Consolas" w:hAnsi="Consolas" w:cs="Consolas"/>
                <w:sz w:val="16"/>
              </w:rPr>
              <w:t xml:space="preserve">      9.7</w:t>
            </w:r>
          </w:p>
        </w:tc>
        <w:tc>
          <w:tcPr>
            <w:tcW w:w="1560" w:type="dxa"/>
          </w:tcPr>
          <w:p w14:paraId="5347C5A0" w14:textId="77777777" w:rsidR="003D27E1" w:rsidRDefault="003D27E1"/>
        </w:tc>
      </w:tr>
      <w:tr w:rsidR="003D27E1" w14:paraId="5347C5A8" w14:textId="77777777">
        <w:tc>
          <w:tcPr>
            <w:tcW w:w="1560" w:type="dxa"/>
            <w:tcBorders>
              <w:right w:val="nil"/>
            </w:tcBorders>
          </w:tcPr>
          <w:p w14:paraId="5347C5A2" w14:textId="77777777" w:rsidR="003D27E1" w:rsidRDefault="003D27E1"/>
        </w:tc>
        <w:tc>
          <w:tcPr>
            <w:tcW w:w="1560" w:type="dxa"/>
            <w:tcBorders>
              <w:top w:val="single" w:sz="0" w:space="0" w:color="D3D3D3"/>
              <w:left w:val="nil"/>
              <w:bottom w:val="single" w:sz="0" w:space="0" w:color="D3D3D3"/>
            </w:tcBorders>
          </w:tcPr>
          <w:p w14:paraId="5347C5A3"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C5A4" w14:textId="77777777" w:rsidR="003D27E1" w:rsidRDefault="00B475ED">
            <w:r>
              <w:rPr>
                <w:rFonts w:ascii="Consolas" w:eastAsia="Consolas" w:hAnsi="Consolas" w:cs="Consolas"/>
                <w:sz w:val="16"/>
              </w:rPr>
              <w:t>In education</w:t>
            </w:r>
          </w:p>
        </w:tc>
        <w:tc>
          <w:tcPr>
            <w:tcW w:w="1560" w:type="dxa"/>
            <w:tcBorders>
              <w:top w:val="single" w:sz="0" w:space="0" w:color="D3D3D3"/>
              <w:bottom w:val="single" w:sz="0" w:space="0" w:color="D3D3D3"/>
            </w:tcBorders>
          </w:tcPr>
          <w:p w14:paraId="5347C5A5" w14:textId="77777777" w:rsidR="003D27E1" w:rsidRDefault="00B475ED">
            <w:pPr>
              <w:jc w:val="right"/>
            </w:pPr>
            <w:r>
              <w:rPr>
                <w:rFonts w:ascii="Consolas" w:eastAsia="Consolas" w:hAnsi="Consolas" w:cs="Consolas"/>
                <w:sz w:val="16"/>
              </w:rPr>
              <w:t xml:space="preserve">    98,263</w:t>
            </w:r>
          </w:p>
        </w:tc>
        <w:tc>
          <w:tcPr>
            <w:tcW w:w="1560" w:type="dxa"/>
            <w:tcBorders>
              <w:top w:val="single" w:sz="0" w:space="0" w:color="D3D3D3"/>
              <w:bottom w:val="single" w:sz="0" w:space="0" w:color="D3D3D3"/>
            </w:tcBorders>
          </w:tcPr>
          <w:p w14:paraId="5347C5A6" w14:textId="77777777" w:rsidR="003D27E1" w:rsidRDefault="00B475ED">
            <w:pPr>
              <w:jc w:val="right"/>
            </w:pPr>
            <w:r>
              <w:rPr>
                <w:rFonts w:ascii="Consolas" w:eastAsia="Consolas" w:hAnsi="Consolas" w:cs="Consolas"/>
                <w:sz w:val="16"/>
              </w:rPr>
              <w:t xml:space="preserve">      3.2</w:t>
            </w:r>
          </w:p>
        </w:tc>
        <w:tc>
          <w:tcPr>
            <w:tcW w:w="1560" w:type="dxa"/>
          </w:tcPr>
          <w:p w14:paraId="5347C5A7" w14:textId="77777777" w:rsidR="003D27E1" w:rsidRDefault="003D27E1"/>
        </w:tc>
      </w:tr>
      <w:tr w:rsidR="003D27E1" w14:paraId="5347C5AF" w14:textId="77777777">
        <w:tc>
          <w:tcPr>
            <w:tcW w:w="1560" w:type="dxa"/>
            <w:tcBorders>
              <w:right w:val="nil"/>
            </w:tcBorders>
          </w:tcPr>
          <w:p w14:paraId="5347C5A9" w14:textId="77777777" w:rsidR="003D27E1" w:rsidRDefault="003D27E1"/>
        </w:tc>
        <w:tc>
          <w:tcPr>
            <w:tcW w:w="1560" w:type="dxa"/>
            <w:tcBorders>
              <w:top w:val="single" w:sz="0" w:space="0" w:color="D3D3D3"/>
              <w:left w:val="nil"/>
              <w:bottom w:val="single" w:sz="0" w:space="0" w:color="D3D3D3"/>
            </w:tcBorders>
          </w:tcPr>
          <w:p w14:paraId="5347C5AA"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C5AB" w14:textId="77777777" w:rsidR="003D27E1" w:rsidRDefault="00B475ED">
            <w:r>
              <w:rPr>
                <w:rFonts w:ascii="Consolas" w:eastAsia="Consolas" w:hAnsi="Consolas" w:cs="Consolas"/>
                <w:sz w:val="16"/>
              </w:rPr>
              <w:t>On leave (employed)</w:t>
            </w:r>
          </w:p>
        </w:tc>
        <w:tc>
          <w:tcPr>
            <w:tcW w:w="1560" w:type="dxa"/>
            <w:tcBorders>
              <w:top w:val="single" w:sz="0" w:space="0" w:color="D3D3D3"/>
              <w:bottom w:val="single" w:sz="0" w:space="0" w:color="D3D3D3"/>
            </w:tcBorders>
          </w:tcPr>
          <w:p w14:paraId="5347C5AC" w14:textId="77777777" w:rsidR="003D27E1" w:rsidRDefault="00B475ED">
            <w:pPr>
              <w:jc w:val="right"/>
            </w:pPr>
            <w:r>
              <w:rPr>
                <w:rFonts w:ascii="Consolas" w:eastAsia="Consolas" w:hAnsi="Consolas" w:cs="Consolas"/>
                <w:sz w:val="16"/>
              </w:rPr>
              <w:t xml:space="preserve">    27,925</w:t>
            </w:r>
          </w:p>
        </w:tc>
        <w:tc>
          <w:tcPr>
            <w:tcW w:w="1560" w:type="dxa"/>
            <w:tcBorders>
              <w:top w:val="single" w:sz="0" w:space="0" w:color="D3D3D3"/>
              <w:bottom w:val="single" w:sz="0" w:space="0" w:color="D3D3D3"/>
            </w:tcBorders>
          </w:tcPr>
          <w:p w14:paraId="5347C5AD" w14:textId="77777777" w:rsidR="003D27E1" w:rsidRDefault="00B475ED">
            <w:pPr>
              <w:jc w:val="right"/>
            </w:pPr>
            <w:r>
              <w:rPr>
                <w:rFonts w:ascii="Consolas" w:eastAsia="Consolas" w:hAnsi="Consolas" w:cs="Consolas"/>
                <w:sz w:val="16"/>
              </w:rPr>
              <w:t xml:space="preserve">      0.9</w:t>
            </w:r>
          </w:p>
        </w:tc>
        <w:tc>
          <w:tcPr>
            <w:tcW w:w="1560" w:type="dxa"/>
          </w:tcPr>
          <w:p w14:paraId="5347C5AE" w14:textId="77777777" w:rsidR="003D27E1" w:rsidRDefault="003D27E1"/>
        </w:tc>
      </w:tr>
      <w:tr w:rsidR="003D27E1" w14:paraId="5347C5B6" w14:textId="77777777">
        <w:tc>
          <w:tcPr>
            <w:tcW w:w="1560" w:type="dxa"/>
            <w:tcBorders>
              <w:right w:val="nil"/>
            </w:tcBorders>
          </w:tcPr>
          <w:p w14:paraId="5347C5B0" w14:textId="77777777" w:rsidR="003D27E1" w:rsidRDefault="003D27E1"/>
        </w:tc>
        <w:tc>
          <w:tcPr>
            <w:tcW w:w="1560" w:type="dxa"/>
            <w:tcBorders>
              <w:top w:val="single" w:sz="0" w:space="0" w:color="D3D3D3"/>
              <w:left w:val="nil"/>
              <w:bottom w:val="single" w:sz="0" w:space="0" w:color="D3D3D3"/>
            </w:tcBorders>
          </w:tcPr>
          <w:p w14:paraId="5347C5B1" w14:textId="77777777" w:rsidR="003D27E1" w:rsidRDefault="00B475ED">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5347C5B2" w14:textId="77777777" w:rsidR="003D27E1" w:rsidRDefault="003D27E1"/>
        </w:tc>
        <w:tc>
          <w:tcPr>
            <w:tcW w:w="1560" w:type="dxa"/>
            <w:tcBorders>
              <w:top w:val="single" w:sz="0" w:space="0" w:color="D3D3D3"/>
              <w:bottom w:val="single" w:sz="0" w:space="0" w:color="D3D3D3"/>
            </w:tcBorders>
          </w:tcPr>
          <w:p w14:paraId="5347C5B3" w14:textId="77777777" w:rsidR="003D27E1" w:rsidRDefault="00B475ED">
            <w:pPr>
              <w:jc w:val="right"/>
            </w:pPr>
            <w:r>
              <w:rPr>
                <w:rFonts w:ascii="Consolas" w:eastAsia="Consolas" w:hAnsi="Consolas" w:cs="Consolas"/>
                <w:sz w:val="16"/>
              </w:rPr>
              <w:t xml:space="preserve">         7</w:t>
            </w:r>
          </w:p>
        </w:tc>
        <w:tc>
          <w:tcPr>
            <w:tcW w:w="1560" w:type="dxa"/>
            <w:tcBorders>
              <w:top w:val="single" w:sz="0" w:space="0" w:color="D3D3D3"/>
              <w:bottom w:val="single" w:sz="0" w:space="0" w:color="D3D3D3"/>
            </w:tcBorders>
          </w:tcPr>
          <w:p w14:paraId="5347C5B4" w14:textId="77777777" w:rsidR="003D27E1" w:rsidRDefault="00B475ED">
            <w:pPr>
              <w:jc w:val="right"/>
            </w:pPr>
            <w:r>
              <w:rPr>
                <w:rFonts w:ascii="Consolas" w:eastAsia="Consolas" w:hAnsi="Consolas" w:cs="Consolas"/>
                <w:sz w:val="16"/>
              </w:rPr>
              <w:t xml:space="preserve">      0.0</w:t>
            </w:r>
          </w:p>
        </w:tc>
        <w:tc>
          <w:tcPr>
            <w:tcW w:w="1560" w:type="dxa"/>
          </w:tcPr>
          <w:p w14:paraId="5347C5B5" w14:textId="77777777" w:rsidR="003D27E1" w:rsidRDefault="003D27E1"/>
        </w:tc>
      </w:tr>
      <w:tr w:rsidR="003D27E1" w14:paraId="5347C5BD" w14:textId="77777777">
        <w:tc>
          <w:tcPr>
            <w:tcW w:w="1560" w:type="dxa"/>
            <w:tcBorders>
              <w:right w:val="nil"/>
            </w:tcBorders>
          </w:tcPr>
          <w:p w14:paraId="5347C5B7" w14:textId="77777777" w:rsidR="003D27E1" w:rsidRDefault="003D27E1"/>
        </w:tc>
        <w:tc>
          <w:tcPr>
            <w:tcW w:w="1560" w:type="dxa"/>
            <w:tcBorders>
              <w:top w:val="single" w:sz="0" w:space="0" w:color="D3D3D3"/>
              <w:left w:val="nil"/>
              <w:bottom w:val="single" w:sz="0" w:space="0" w:color="D3D3D3"/>
            </w:tcBorders>
          </w:tcPr>
          <w:p w14:paraId="5347C5B8" w14:textId="77777777" w:rsidR="003D27E1" w:rsidRDefault="00B475ED">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5347C5B9" w14:textId="77777777" w:rsidR="003D27E1" w:rsidRDefault="003D27E1"/>
        </w:tc>
        <w:tc>
          <w:tcPr>
            <w:tcW w:w="1560" w:type="dxa"/>
            <w:tcBorders>
              <w:top w:val="single" w:sz="0" w:space="0" w:color="D3D3D3"/>
              <w:bottom w:val="single" w:sz="0" w:space="0" w:color="D3D3D3"/>
            </w:tcBorders>
          </w:tcPr>
          <w:p w14:paraId="5347C5BA" w14:textId="77777777" w:rsidR="003D27E1" w:rsidRDefault="00B475ED">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5347C5BB" w14:textId="77777777" w:rsidR="003D27E1" w:rsidRDefault="00B475ED">
            <w:pPr>
              <w:jc w:val="right"/>
            </w:pPr>
            <w:r>
              <w:rPr>
                <w:rFonts w:ascii="Consolas" w:eastAsia="Consolas" w:hAnsi="Consolas" w:cs="Consolas"/>
                <w:sz w:val="16"/>
              </w:rPr>
              <w:t xml:space="preserve">      0.0</w:t>
            </w:r>
          </w:p>
        </w:tc>
        <w:tc>
          <w:tcPr>
            <w:tcW w:w="1560" w:type="dxa"/>
          </w:tcPr>
          <w:p w14:paraId="5347C5BC" w14:textId="77777777" w:rsidR="003D27E1" w:rsidRDefault="003D27E1"/>
        </w:tc>
      </w:tr>
      <w:tr w:rsidR="003D27E1" w14:paraId="5347C5C4" w14:textId="77777777">
        <w:tc>
          <w:tcPr>
            <w:tcW w:w="1560" w:type="dxa"/>
            <w:tcBorders>
              <w:right w:val="nil"/>
            </w:tcBorders>
          </w:tcPr>
          <w:p w14:paraId="5347C5BE" w14:textId="77777777" w:rsidR="003D27E1" w:rsidRDefault="003D27E1"/>
        </w:tc>
        <w:tc>
          <w:tcPr>
            <w:tcW w:w="1560" w:type="dxa"/>
            <w:tcBorders>
              <w:top w:val="single" w:sz="0" w:space="0" w:color="D3D3D3"/>
              <w:left w:val="nil"/>
              <w:bottom w:val="single" w:sz="0" w:space="0" w:color="000000"/>
            </w:tcBorders>
          </w:tcPr>
          <w:p w14:paraId="5347C5BF"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5C0" w14:textId="77777777" w:rsidR="003D27E1" w:rsidRDefault="003D27E1"/>
        </w:tc>
        <w:tc>
          <w:tcPr>
            <w:tcW w:w="1560" w:type="dxa"/>
            <w:tcBorders>
              <w:top w:val="single" w:sz="0" w:space="0" w:color="D3D3D3"/>
              <w:bottom w:val="single" w:sz="0" w:space="0" w:color="000000"/>
            </w:tcBorders>
          </w:tcPr>
          <w:p w14:paraId="5347C5C1" w14:textId="77777777" w:rsidR="003D27E1" w:rsidRDefault="00B475ED">
            <w:pPr>
              <w:jc w:val="right"/>
            </w:pPr>
            <w:r>
              <w:rPr>
                <w:rFonts w:ascii="Consolas" w:eastAsia="Consolas" w:hAnsi="Consolas" w:cs="Consolas"/>
                <w:sz w:val="16"/>
              </w:rPr>
              <w:t xml:space="preserve">   297,766</w:t>
            </w:r>
          </w:p>
        </w:tc>
        <w:tc>
          <w:tcPr>
            <w:tcW w:w="1560" w:type="dxa"/>
            <w:tcBorders>
              <w:top w:val="single" w:sz="0" w:space="0" w:color="D3D3D3"/>
              <w:bottom w:val="single" w:sz="0" w:space="0" w:color="000000"/>
            </w:tcBorders>
          </w:tcPr>
          <w:p w14:paraId="5347C5C2" w14:textId="77777777" w:rsidR="003D27E1" w:rsidRDefault="00B475ED">
            <w:pPr>
              <w:jc w:val="right"/>
            </w:pPr>
            <w:r>
              <w:rPr>
                <w:rFonts w:ascii="Consolas" w:eastAsia="Consolas" w:hAnsi="Consolas" w:cs="Consolas"/>
                <w:sz w:val="16"/>
              </w:rPr>
              <w:t xml:space="preserve">      9.7</w:t>
            </w:r>
          </w:p>
        </w:tc>
        <w:tc>
          <w:tcPr>
            <w:tcW w:w="1560" w:type="dxa"/>
          </w:tcPr>
          <w:p w14:paraId="5347C5C3" w14:textId="77777777" w:rsidR="003D27E1" w:rsidRDefault="003D27E1"/>
        </w:tc>
      </w:tr>
      <w:tr w:rsidR="003D27E1" w14:paraId="5347C5CB" w14:textId="77777777">
        <w:tc>
          <w:tcPr>
            <w:tcW w:w="1560" w:type="dxa"/>
          </w:tcPr>
          <w:p w14:paraId="5347C5C5" w14:textId="77777777" w:rsidR="003D27E1" w:rsidRDefault="003D27E1"/>
        </w:tc>
        <w:tc>
          <w:tcPr>
            <w:tcW w:w="1560" w:type="dxa"/>
            <w:tcBorders>
              <w:top w:val="single" w:sz="0" w:space="0" w:color="000000"/>
              <w:bottom w:val="single" w:sz="0" w:space="0" w:color="000000"/>
            </w:tcBorders>
          </w:tcPr>
          <w:p w14:paraId="5347C5C6" w14:textId="77777777" w:rsidR="003D27E1" w:rsidRDefault="003D27E1"/>
        </w:tc>
        <w:tc>
          <w:tcPr>
            <w:tcW w:w="1560" w:type="dxa"/>
            <w:tcBorders>
              <w:top w:val="single" w:sz="0" w:space="0" w:color="000000"/>
              <w:bottom w:val="single" w:sz="0" w:space="0" w:color="000000"/>
            </w:tcBorders>
          </w:tcPr>
          <w:p w14:paraId="5347C5C7"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5C8"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5C9" w14:textId="77777777" w:rsidR="003D27E1" w:rsidRDefault="003D27E1"/>
        </w:tc>
        <w:tc>
          <w:tcPr>
            <w:tcW w:w="1560" w:type="dxa"/>
          </w:tcPr>
          <w:p w14:paraId="5347C5CA" w14:textId="77777777" w:rsidR="003D27E1" w:rsidRDefault="003D27E1"/>
        </w:tc>
      </w:tr>
    </w:tbl>
    <w:p w14:paraId="5347C5CC"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5D5" w14:textId="77777777">
        <w:tc>
          <w:tcPr>
            <w:tcW w:w="1170" w:type="dxa"/>
            <w:tcBorders>
              <w:top w:val="single" w:sz="0" w:space="0" w:color="000000"/>
              <w:bottom w:val="single" w:sz="0" w:space="0" w:color="000000"/>
            </w:tcBorders>
          </w:tcPr>
          <w:p w14:paraId="5347C5CD"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5CE"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5CF"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5D0"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5D1"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5D2"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5D3"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5D4" w14:textId="77777777" w:rsidR="003D27E1" w:rsidRDefault="00B475ED">
            <w:pPr>
              <w:jc w:val="right"/>
            </w:pPr>
            <w:r>
              <w:rPr>
                <w:rFonts w:ascii="Consolas" w:eastAsia="Consolas" w:hAnsi="Consolas" w:cs="Consolas"/>
                <w:b/>
                <w:sz w:val="18"/>
              </w:rPr>
              <w:t>[8] NL</w:t>
            </w:r>
          </w:p>
        </w:tc>
      </w:tr>
      <w:tr w:rsidR="003D27E1" w14:paraId="5347C5DE" w14:textId="77777777">
        <w:tc>
          <w:tcPr>
            <w:tcW w:w="1170" w:type="dxa"/>
            <w:tcBorders>
              <w:top w:val="single" w:sz="0" w:space="0" w:color="000000"/>
            </w:tcBorders>
          </w:tcPr>
          <w:p w14:paraId="5347C5D6"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C5D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5D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5D9" w14:textId="77777777" w:rsidR="003D27E1" w:rsidRDefault="00B475ED">
            <w:pPr>
              <w:jc w:val="right"/>
            </w:pPr>
            <w:r>
              <w:rPr>
                <w:rFonts w:ascii="Consolas" w:eastAsia="Consolas" w:hAnsi="Consolas" w:cs="Consolas"/>
                <w:sz w:val="16"/>
              </w:rPr>
              <w:t>71,428</w:t>
            </w:r>
          </w:p>
        </w:tc>
        <w:tc>
          <w:tcPr>
            <w:tcW w:w="1170" w:type="dxa"/>
            <w:tcBorders>
              <w:top w:val="single" w:sz="0" w:space="0" w:color="000000"/>
            </w:tcBorders>
          </w:tcPr>
          <w:p w14:paraId="5347C5DA" w14:textId="77777777" w:rsidR="003D27E1" w:rsidRDefault="00B475ED">
            <w:pPr>
              <w:jc w:val="right"/>
            </w:pPr>
            <w:r>
              <w:rPr>
                <w:rFonts w:ascii="Consolas" w:eastAsia="Consolas" w:hAnsi="Consolas" w:cs="Consolas"/>
                <w:sz w:val="16"/>
              </w:rPr>
              <w:t>34</w:t>
            </w:r>
          </w:p>
        </w:tc>
        <w:tc>
          <w:tcPr>
            <w:tcW w:w="1170" w:type="dxa"/>
            <w:tcBorders>
              <w:top w:val="single" w:sz="0" w:space="0" w:color="000000"/>
            </w:tcBorders>
          </w:tcPr>
          <w:p w14:paraId="5347C5D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5DC" w14:textId="77777777" w:rsidR="003D27E1" w:rsidRDefault="00B475ED">
            <w:pPr>
              <w:jc w:val="right"/>
            </w:pPr>
            <w:r>
              <w:rPr>
                <w:rFonts w:ascii="Consolas" w:eastAsia="Consolas" w:hAnsi="Consolas" w:cs="Consolas"/>
                <w:sz w:val="16"/>
              </w:rPr>
              <w:t>338</w:t>
            </w:r>
          </w:p>
        </w:tc>
        <w:tc>
          <w:tcPr>
            <w:tcW w:w="1170" w:type="dxa"/>
            <w:tcBorders>
              <w:top w:val="single" w:sz="0" w:space="0" w:color="000000"/>
            </w:tcBorders>
          </w:tcPr>
          <w:p w14:paraId="5347C5DD" w14:textId="77777777" w:rsidR="003D27E1" w:rsidRDefault="00B475ED">
            <w:pPr>
              <w:jc w:val="right"/>
            </w:pPr>
            <w:r>
              <w:rPr>
                <w:rFonts w:ascii="Consolas" w:eastAsia="Consolas" w:hAnsi="Consolas" w:cs="Consolas"/>
                <w:sz w:val="16"/>
              </w:rPr>
              <w:t>0</w:t>
            </w:r>
          </w:p>
        </w:tc>
      </w:tr>
      <w:tr w:rsidR="003D27E1" w14:paraId="5347C5E7" w14:textId="77777777">
        <w:tc>
          <w:tcPr>
            <w:tcW w:w="1170" w:type="dxa"/>
          </w:tcPr>
          <w:p w14:paraId="5347C5DF" w14:textId="77777777" w:rsidR="003D27E1" w:rsidRDefault="00B475ED">
            <w:pPr>
              <w:jc w:val="right"/>
            </w:pPr>
            <w:r>
              <w:rPr>
                <w:rFonts w:ascii="Consolas" w:eastAsia="Consolas" w:hAnsi="Consolas" w:cs="Consolas"/>
                <w:sz w:val="16"/>
              </w:rPr>
              <w:t>-1</w:t>
            </w:r>
          </w:p>
        </w:tc>
        <w:tc>
          <w:tcPr>
            <w:tcW w:w="1170" w:type="dxa"/>
          </w:tcPr>
          <w:p w14:paraId="5347C5E0" w14:textId="77777777" w:rsidR="003D27E1" w:rsidRDefault="00B475ED">
            <w:pPr>
              <w:jc w:val="right"/>
            </w:pPr>
            <w:r>
              <w:rPr>
                <w:rFonts w:ascii="Consolas" w:eastAsia="Consolas" w:hAnsi="Consolas" w:cs="Consolas"/>
                <w:sz w:val="16"/>
              </w:rPr>
              <w:t>0</w:t>
            </w:r>
          </w:p>
        </w:tc>
        <w:tc>
          <w:tcPr>
            <w:tcW w:w="1170" w:type="dxa"/>
          </w:tcPr>
          <w:p w14:paraId="5347C5E1" w14:textId="77777777" w:rsidR="003D27E1" w:rsidRDefault="00B475ED">
            <w:pPr>
              <w:jc w:val="right"/>
            </w:pPr>
            <w:r>
              <w:rPr>
                <w:rFonts w:ascii="Consolas" w:eastAsia="Consolas" w:hAnsi="Consolas" w:cs="Consolas"/>
                <w:sz w:val="16"/>
              </w:rPr>
              <w:t>0</w:t>
            </w:r>
          </w:p>
        </w:tc>
        <w:tc>
          <w:tcPr>
            <w:tcW w:w="1170" w:type="dxa"/>
          </w:tcPr>
          <w:p w14:paraId="5347C5E2" w14:textId="77777777" w:rsidR="003D27E1" w:rsidRDefault="00B475ED">
            <w:pPr>
              <w:jc w:val="right"/>
            </w:pPr>
            <w:r>
              <w:rPr>
                <w:rFonts w:ascii="Consolas" w:eastAsia="Consolas" w:hAnsi="Consolas" w:cs="Consolas"/>
                <w:sz w:val="16"/>
              </w:rPr>
              <w:t>389</w:t>
            </w:r>
          </w:p>
        </w:tc>
        <w:tc>
          <w:tcPr>
            <w:tcW w:w="1170" w:type="dxa"/>
          </w:tcPr>
          <w:p w14:paraId="5347C5E3" w14:textId="77777777" w:rsidR="003D27E1" w:rsidRDefault="00B475ED">
            <w:pPr>
              <w:jc w:val="right"/>
            </w:pPr>
            <w:r>
              <w:rPr>
                <w:rFonts w:ascii="Consolas" w:eastAsia="Consolas" w:hAnsi="Consolas" w:cs="Consolas"/>
                <w:sz w:val="16"/>
              </w:rPr>
              <w:t>0</w:t>
            </w:r>
          </w:p>
        </w:tc>
        <w:tc>
          <w:tcPr>
            <w:tcW w:w="1170" w:type="dxa"/>
          </w:tcPr>
          <w:p w14:paraId="5347C5E4" w14:textId="77777777" w:rsidR="003D27E1" w:rsidRDefault="00B475ED">
            <w:pPr>
              <w:jc w:val="right"/>
            </w:pPr>
            <w:r>
              <w:rPr>
                <w:rFonts w:ascii="Consolas" w:eastAsia="Consolas" w:hAnsi="Consolas" w:cs="Consolas"/>
                <w:sz w:val="16"/>
              </w:rPr>
              <w:t>534</w:t>
            </w:r>
          </w:p>
        </w:tc>
        <w:tc>
          <w:tcPr>
            <w:tcW w:w="1170" w:type="dxa"/>
          </w:tcPr>
          <w:p w14:paraId="5347C5E5" w14:textId="77777777" w:rsidR="003D27E1" w:rsidRDefault="00B475ED">
            <w:pPr>
              <w:jc w:val="right"/>
            </w:pPr>
            <w:r>
              <w:rPr>
                <w:rFonts w:ascii="Consolas" w:eastAsia="Consolas" w:hAnsi="Consolas" w:cs="Consolas"/>
                <w:sz w:val="16"/>
              </w:rPr>
              <w:t>737</w:t>
            </w:r>
          </w:p>
        </w:tc>
        <w:tc>
          <w:tcPr>
            <w:tcW w:w="1170" w:type="dxa"/>
          </w:tcPr>
          <w:p w14:paraId="5347C5E6" w14:textId="77777777" w:rsidR="003D27E1" w:rsidRDefault="00B475ED">
            <w:pPr>
              <w:jc w:val="right"/>
            </w:pPr>
            <w:r>
              <w:rPr>
                <w:rFonts w:ascii="Consolas" w:eastAsia="Consolas" w:hAnsi="Consolas" w:cs="Consolas"/>
                <w:sz w:val="16"/>
              </w:rPr>
              <w:t>3</w:t>
            </w:r>
          </w:p>
        </w:tc>
      </w:tr>
      <w:tr w:rsidR="003D27E1" w14:paraId="5347C5F0" w14:textId="77777777">
        <w:tc>
          <w:tcPr>
            <w:tcW w:w="1170" w:type="dxa"/>
          </w:tcPr>
          <w:p w14:paraId="5347C5E8" w14:textId="77777777" w:rsidR="003D27E1" w:rsidRDefault="00B475ED">
            <w:pPr>
              <w:jc w:val="right"/>
            </w:pPr>
            <w:r>
              <w:rPr>
                <w:rFonts w:ascii="Consolas" w:eastAsia="Consolas" w:hAnsi="Consolas" w:cs="Consolas"/>
                <w:sz w:val="16"/>
              </w:rPr>
              <w:t>0</w:t>
            </w:r>
          </w:p>
        </w:tc>
        <w:tc>
          <w:tcPr>
            <w:tcW w:w="1170" w:type="dxa"/>
          </w:tcPr>
          <w:p w14:paraId="5347C5E9" w14:textId="77777777" w:rsidR="003D27E1" w:rsidRDefault="00B475ED">
            <w:pPr>
              <w:jc w:val="right"/>
            </w:pPr>
            <w:r>
              <w:rPr>
                <w:rFonts w:ascii="Consolas" w:eastAsia="Consolas" w:hAnsi="Consolas" w:cs="Consolas"/>
                <w:sz w:val="16"/>
              </w:rPr>
              <w:t>0</w:t>
            </w:r>
          </w:p>
        </w:tc>
        <w:tc>
          <w:tcPr>
            <w:tcW w:w="1170" w:type="dxa"/>
          </w:tcPr>
          <w:p w14:paraId="5347C5EA" w14:textId="77777777" w:rsidR="003D27E1" w:rsidRDefault="00B475ED">
            <w:pPr>
              <w:jc w:val="right"/>
            </w:pPr>
            <w:r>
              <w:rPr>
                <w:rFonts w:ascii="Consolas" w:eastAsia="Consolas" w:hAnsi="Consolas" w:cs="Consolas"/>
                <w:sz w:val="16"/>
              </w:rPr>
              <w:t>0</w:t>
            </w:r>
          </w:p>
        </w:tc>
        <w:tc>
          <w:tcPr>
            <w:tcW w:w="1170" w:type="dxa"/>
          </w:tcPr>
          <w:p w14:paraId="5347C5EB" w14:textId="77777777" w:rsidR="003D27E1" w:rsidRDefault="00B475ED">
            <w:pPr>
              <w:jc w:val="right"/>
            </w:pPr>
            <w:r>
              <w:rPr>
                <w:rFonts w:ascii="Consolas" w:eastAsia="Consolas" w:hAnsi="Consolas" w:cs="Consolas"/>
                <w:sz w:val="16"/>
              </w:rPr>
              <w:t>0</w:t>
            </w:r>
          </w:p>
        </w:tc>
        <w:tc>
          <w:tcPr>
            <w:tcW w:w="1170" w:type="dxa"/>
          </w:tcPr>
          <w:p w14:paraId="5347C5EC" w14:textId="77777777" w:rsidR="003D27E1" w:rsidRDefault="00B475ED">
            <w:pPr>
              <w:jc w:val="right"/>
            </w:pPr>
            <w:r>
              <w:rPr>
                <w:rFonts w:ascii="Consolas" w:eastAsia="Consolas" w:hAnsi="Consolas" w:cs="Consolas"/>
                <w:sz w:val="16"/>
              </w:rPr>
              <w:t>0</w:t>
            </w:r>
          </w:p>
        </w:tc>
        <w:tc>
          <w:tcPr>
            <w:tcW w:w="1170" w:type="dxa"/>
          </w:tcPr>
          <w:p w14:paraId="5347C5ED" w14:textId="77777777" w:rsidR="003D27E1" w:rsidRDefault="00B475ED">
            <w:pPr>
              <w:jc w:val="right"/>
            </w:pPr>
            <w:r>
              <w:rPr>
                <w:rFonts w:ascii="Consolas" w:eastAsia="Consolas" w:hAnsi="Consolas" w:cs="Consolas"/>
                <w:sz w:val="16"/>
              </w:rPr>
              <w:t>1</w:t>
            </w:r>
          </w:p>
        </w:tc>
        <w:tc>
          <w:tcPr>
            <w:tcW w:w="1170" w:type="dxa"/>
          </w:tcPr>
          <w:p w14:paraId="5347C5EE" w14:textId="77777777" w:rsidR="003D27E1" w:rsidRDefault="00B475ED">
            <w:pPr>
              <w:jc w:val="right"/>
            </w:pPr>
            <w:r>
              <w:rPr>
                <w:rFonts w:ascii="Consolas" w:eastAsia="Consolas" w:hAnsi="Consolas" w:cs="Consolas"/>
                <w:sz w:val="16"/>
              </w:rPr>
              <w:t>0</w:t>
            </w:r>
          </w:p>
        </w:tc>
        <w:tc>
          <w:tcPr>
            <w:tcW w:w="1170" w:type="dxa"/>
          </w:tcPr>
          <w:p w14:paraId="5347C5EF" w14:textId="77777777" w:rsidR="003D27E1" w:rsidRDefault="00B475ED">
            <w:pPr>
              <w:jc w:val="right"/>
            </w:pPr>
            <w:r>
              <w:rPr>
                <w:rFonts w:ascii="Consolas" w:eastAsia="Consolas" w:hAnsi="Consolas" w:cs="Consolas"/>
                <w:sz w:val="16"/>
              </w:rPr>
              <w:t>0</w:t>
            </w:r>
          </w:p>
        </w:tc>
      </w:tr>
      <w:tr w:rsidR="003D27E1" w14:paraId="5347C5F9" w14:textId="77777777">
        <w:tc>
          <w:tcPr>
            <w:tcW w:w="1170" w:type="dxa"/>
          </w:tcPr>
          <w:p w14:paraId="5347C5F1" w14:textId="77777777" w:rsidR="003D27E1" w:rsidRDefault="00B475ED">
            <w:pPr>
              <w:jc w:val="right"/>
            </w:pPr>
            <w:r>
              <w:rPr>
                <w:rFonts w:ascii="Consolas" w:eastAsia="Consolas" w:hAnsi="Consolas" w:cs="Consolas"/>
                <w:sz w:val="16"/>
              </w:rPr>
              <w:t>1</w:t>
            </w:r>
          </w:p>
        </w:tc>
        <w:tc>
          <w:tcPr>
            <w:tcW w:w="1170" w:type="dxa"/>
          </w:tcPr>
          <w:p w14:paraId="5347C5F2" w14:textId="77777777" w:rsidR="003D27E1" w:rsidRDefault="00B475ED">
            <w:pPr>
              <w:jc w:val="right"/>
            </w:pPr>
            <w:r>
              <w:rPr>
                <w:rFonts w:ascii="Consolas" w:eastAsia="Consolas" w:hAnsi="Consolas" w:cs="Consolas"/>
                <w:sz w:val="16"/>
              </w:rPr>
              <w:t>0</w:t>
            </w:r>
          </w:p>
        </w:tc>
        <w:tc>
          <w:tcPr>
            <w:tcW w:w="1170" w:type="dxa"/>
          </w:tcPr>
          <w:p w14:paraId="5347C5F3" w14:textId="77777777" w:rsidR="003D27E1" w:rsidRDefault="00B475ED">
            <w:pPr>
              <w:jc w:val="right"/>
            </w:pPr>
            <w:r>
              <w:rPr>
                <w:rFonts w:ascii="Consolas" w:eastAsia="Consolas" w:hAnsi="Consolas" w:cs="Consolas"/>
                <w:sz w:val="16"/>
              </w:rPr>
              <w:t>214,140</w:t>
            </w:r>
          </w:p>
        </w:tc>
        <w:tc>
          <w:tcPr>
            <w:tcW w:w="1170" w:type="dxa"/>
          </w:tcPr>
          <w:p w14:paraId="5347C5F4" w14:textId="77777777" w:rsidR="003D27E1" w:rsidRDefault="00B475ED">
            <w:pPr>
              <w:jc w:val="right"/>
            </w:pPr>
            <w:r>
              <w:rPr>
                <w:rFonts w:ascii="Consolas" w:eastAsia="Consolas" w:hAnsi="Consolas" w:cs="Consolas"/>
                <w:sz w:val="16"/>
              </w:rPr>
              <w:t>279,556</w:t>
            </w:r>
          </w:p>
        </w:tc>
        <w:tc>
          <w:tcPr>
            <w:tcW w:w="1170" w:type="dxa"/>
          </w:tcPr>
          <w:p w14:paraId="5347C5F5" w14:textId="77777777" w:rsidR="003D27E1" w:rsidRDefault="00B475ED">
            <w:pPr>
              <w:jc w:val="right"/>
            </w:pPr>
            <w:r>
              <w:rPr>
                <w:rFonts w:ascii="Consolas" w:eastAsia="Consolas" w:hAnsi="Consolas" w:cs="Consolas"/>
                <w:sz w:val="16"/>
              </w:rPr>
              <w:t>132,078</w:t>
            </w:r>
          </w:p>
        </w:tc>
        <w:tc>
          <w:tcPr>
            <w:tcW w:w="1170" w:type="dxa"/>
          </w:tcPr>
          <w:p w14:paraId="5347C5F6" w14:textId="77777777" w:rsidR="003D27E1" w:rsidRDefault="00B475ED">
            <w:pPr>
              <w:jc w:val="right"/>
            </w:pPr>
            <w:r>
              <w:rPr>
                <w:rFonts w:ascii="Consolas" w:eastAsia="Consolas" w:hAnsi="Consolas" w:cs="Consolas"/>
                <w:sz w:val="16"/>
              </w:rPr>
              <w:t>475,105</w:t>
            </w:r>
          </w:p>
        </w:tc>
        <w:tc>
          <w:tcPr>
            <w:tcW w:w="1170" w:type="dxa"/>
          </w:tcPr>
          <w:p w14:paraId="5347C5F7" w14:textId="77777777" w:rsidR="003D27E1" w:rsidRDefault="00B475ED">
            <w:pPr>
              <w:jc w:val="right"/>
            </w:pPr>
            <w:r>
              <w:rPr>
                <w:rFonts w:ascii="Consolas" w:eastAsia="Consolas" w:hAnsi="Consolas" w:cs="Consolas"/>
                <w:sz w:val="16"/>
              </w:rPr>
              <w:t>445,274</w:t>
            </w:r>
          </w:p>
        </w:tc>
        <w:tc>
          <w:tcPr>
            <w:tcW w:w="1170" w:type="dxa"/>
          </w:tcPr>
          <w:p w14:paraId="5347C5F8" w14:textId="77777777" w:rsidR="003D27E1" w:rsidRDefault="00B475ED">
            <w:pPr>
              <w:jc w:val="right"/>
            </w:pPr>
            <w:r>
              <w:rPr>
                <w:rFonts w:ascii="Consolas" w:eastAsia="Consolas" w:hAnsi="Consolas" w:cs="Consolas"/>
                <w:sz w:val="16"/>
              </w:rPr>
              <w:t>67,920</w:t>
            </w:r>
          </w:p>
        </w:tc>
      </w:tr>
      <w:tr w:rsidR="003D27E1" w14:paraId="5347C602" w14:textId="77777777">
        <w:tc>
          <w:tcPr>
            <w:tcW w:w="1170" w:type="dxa"/>
          </w:tcPr>
          <w:p w14:paraId="5347C5FA" w14:textId="77777777" w:rsidR="003D27E1" w:rsidRDefault="00B475ED">
            <w:pPr>
              <w:jc w:val="right"/>
            </w:pPr>
            <w:r>
              <w:rPr>
                <w:rFonts w:ascii="Consolas" w:eastAsia="Consolas" w:hAnsi="Consolas" w:cs="Consolas"/>
                <w:sz w:val="16"/>
              </w:rPr>
              <w:t>2</w:t>
            </w:r>
          </w:p>
        </w:tc>
        <w:tc>
          <w:tcPr>
            <w:tcW w:w="1170" w:type="dxa"/>
          </w:tcPr>
          <w:p w14:paraId="5347C5FB" w14:textId="77777777" w:rsidR="003D27E1" w:rsidRDefault="00B475ED">
            <w:pPr>
              <w:jc w:val="right"/>
            </w:pPr>
            <w:r>
              <w:rPr>
                <w:rFonts w:ascii="Consolas" w:eastAsia="Consolas" w:hAnsi="Consolas" w:cs="Consolas"/>
                <w:sz w:val="16"/>
              </w:rPr>
              <w:t>0</w:t>
            </w:r>
          </w:p>
        </w:tc>
        <w:tc>
          <w:tcPr>
            <w:tcW w:w="1170" w:type="dxa"/>
          </w:tcPr>
          <w:p w14:paraId="5347C5FC" w14:textId="77777777" w:rsidR="003D27E1" w:rsidRDefault="00B475ED">
            <w:pPr>
              <w:jc w:val="right"/>
            </w:pPr>
            <w:r>
              <w:rPr>
                <w:rFonts w:ascii="Consolas" w:eastAsia="Consolas" w:hAnsi="Consolas" w:cs="Consolas"/>
                <w:sz w:val="16"/>
              </w:rPr>
              <w:t>9,114</w:t>
            </w:r>
          </w:p>
        </w:tc>
        <w:tc>
          <w:tcPr>
            <w:tcW w:w="1170" w:type="dxa"/>
          </w:tcPr>
          <w:p w14:paraId="5347C5FD" w14:textId="77777777" w:rsidR="003D27E1" w:rsidRDefault="00B475ED">
            <w:pPr>
              <w:jc w:val="right"/>
            </w:pPr>
            <w:r>
              <w:rPr>
                <w:rFonts w:ascii="Consolas" w:eastAsia="Consolas" w:hAnsi="Consolas" w:cs="Consolas"/>
                <w:sz w:val="16"/>
              </w:rPr>
              <w:t>21,841</w:t>
            </w:r>
          </w:p>
        </w:tc>
        <w:tc>
          <w:tcPr>
            <w:tcW w:w="1170" w:type="dxa"/>
          </w:tcPr>
          <w:p w14:paraId="5347C5FE" w14:textId="77777777" w:rsidR="003D27E1" w:rsidRDefault="00B475ED">
            <w:pPr>
              <w:jc w:val="right"/>
            </w:pPr>
            <w:r>
              <w:rPr>
                <w:rFonts w:ascii="Consolas" w:eastAsia="Consolas" w:hAnsi="Consolas" w:cs="Consolas"/>
                <w:sz w:val="16"/>
              </w:rPr>
              <w:t>4,015</w:t>
            </w:r>
          </w:p>
        </w:tc>
        <w:tc>
          <w:tcPr>
            <w:tcW w:w="1170" w:type="dxa"/>
          </w:tcPr>
          <w:p w14:paraId="5347C5FF" w14:textId="77777777" w:rsidR="003D27E1" w:rsidRDefault="00B475ED">
            <w:pPr>
              <w:jc w:val="right"/>
            </w:pPr>
            <w:r>
              <w:rPr>
                <w:rFonts w:ascii="Consolas" w:eastAsia="Consolas" w:hAnsi="Consolas" w:cs="Consolas"/>
                <w:sz w:val="16"/>
              </w:rPr>
              <w:t>63,010</w:t>
            </w:r>
          </w:p>
        </w:tc>
        <w:tc>
          <w:tcPr>
            <w:tcW w:w="1170" w:type="dxa"/>
          </w:tcPr>
          <w:p w14:paraId="5347C600" w14:textId="77777777" w:rsidR="003D27E1" w:rsidRDefault="00B475ED">
            <w:pPr>
              <w:jc w:val="right"/>
            </w:pPr>
            <w:r>
              <w:rPr>
                <w:rFonts w:ascii="Consolas" w:eastAsia="Consolas" w:hAnsi="Consolas" w:cs="Consolas"/>
                <w:sz w:val="16"/>
              </w:rPr>
              <w:t>35,086</w:t>
            </w:r>
          </w:p>
        </w:tc>
        <w:tc>
          <w:tcPr>
            <w:tcW w:w="1170" w:type="dxa"/>
          </w:tcPr>
          <w:p w14:paraId="5347C601" w14:textId="77777777" w:rsidR="003D27E1" w:rsidRDefault="00B475ED">
            <w:pPr>
              <w:jc w:val="right"/>
            </w:pPr>
            <w:r>
              <w:rPr>
                <w:rFonts w:ascii="Consolas" w:eastAsia="Consolas" w:hAnsi="Consolas" w:cs="Consolas"/>
                <w:sz w:val="16"/>
              </w:rPr>
              <w:t>2,905</w:t>
            </w:r>
          </w:p>
        </w:tc>
      </w:tr>
      <w:tr w:rsidR="003D27E1" w14:paraId="5347C60B" w14:textId="77777777">
        <w:tc>
          <w:tcPr>
            <w:tcW w:w="1170" w:type="dxa"/>
          </w:tcPr>
          <w:p w14:paraId="5347C603" w14:textId="77777777" w:rsidR="003D27E1" w:rsidRDefault="00B475ED">
            <w:pPr>
              <w:jc w:val="right"/>
            </w:pPr>
            <w:r>
              <w:rPr>
                <w:rFonts w:ascii="Consolas" w:eastAsia="Consolas" w:hAnsi="Consolas" w:cs="Consolas"/>
                <w:sz w:val="16"/>
              </w:rPr>
              <w:t>3</w:t>
            </w:r>
          </w:p>
        </w:tc>
        <w:tc>
          <w:tcPr>
            <w:tcW w:w="1170" w:type="dxa"/>
          </w:tcPr>
          <w:p w14:paraId="5347C604" w14:textId="77777777" w:rsidR="003D27E1" w:rsidRDefault="00B475ED">
            <w:pPr>
              <w:jc w:val="right"/>
            </w:pPr>
            <w:r>
              <w:rPr>
                <w:rFonts w:ascii="Consolas" w:eastAsia="Consolas" w:hAnsi="Consolas" w:cs="Consolas"/>
                <w:sz w:val="16"/>
              </w:rPr>
              <w:t>0</w:t>
            </w:r>
          </w:p>
        </w:tc>
        <w:tc>
          <w:tcPr>
            <w:tcW w:w="1170" w:type="dxa"/>
          </w:tcPr>
          <w:p w14:paraId="5347C605" w14:textId="77777777" w:rsidR="003D27E1" w:rsidRDefault="00B475ED">
            <w:pPr>
              <w:jc w:val="right"/>
            </w:pPr>
            <w:r>
              <w:rPr>
                <w:rFonts w:ascii="Consolas" w:eastAsia="Consolas" w:hAnsi="Consolas" w:cs="Consolas"/>
                <w:sz w:val="16"/>
              </w:rPr>
              <w:t>44,632</w:t>
            </w:r>
          </w:p>
        </w:tc>
        <w:tc>
          <w:tcPr>
            <w:tcW w:w="1170" w:type="dxa"/>
          </w:tcPr>
          <w:p w14:paraId="5347C606" w14:textId="77777777" w:rsidR="003D27E1" w:rsidRDefault="00B475ED">
            <w:pPr>
              <w:jc w:val="right"/>
            </w:pPr>
            <w:r>
              <w:rPr>
                <w:rFonts w:ascii="Consolas" w:eastAsia="Consolas" w:hAnsi="Consolas" w:cs="Consolas"/>
                <w:sz w:val="16"/>
              </w:rPr>
              <w:t>60,488</w:t>
            </w:r>
          </w:p>
        </w:tc>
        <w:tc>
          <w:tcPr>
            <w:tcW w:w="1170" w:type="dxa"/>
          </w:tcPr>
          <w:p w14:paraId="5347C607" w14:textId="77777777" w:rsidR="003D27E1" w:rsidRDefault="00B475ED">
            <w:pPr>
              <w:jc w:val="right"/>
            </w:pPr>
            <w:r>
              <w:rPr>
                <w:rFonts w:ascii="Consolas" w:eastAsia="Consolas" w:hAnsi="Consolas" w:cs="Consolas"/>
                <w:sz w:val="16"/>
              </w:rPr>
              <w:t>26,785</w:t>
            </w:r>
          </w:p>
        </w:tc>
        <w:tc>
          <w:tcPr>
            <w:tcW w:w="1170" w:type="dxa"/>
          </w:tcPr>
          <w:p w14:paraId="5347C608" w14:textId="77777777" w:rsidR="003D27E1" w:rsidRDefault="00B475ED">
            <w:pPr>
              <w:jc w:val="right"/>
            </w:pPr>
            <w:r>
              <w:rPr>
                <w:rFonts w:ascii="Consolas" w:eastAsia="Consolas" w:hAnsi="Consolas" w:cs="Consolas"/>
                <w:sz w:val="16"/>
              </w:rPr>
              <w:t>165,118</w:t>
            </w:r>
          </w:p>
        </w:tc>
        <w:tc>
          <w:tcPr>
            <w:tcW w:w="1170" w:type="dxa"/>
          </w:tcPr>
          <w:p w14:paraId="5347C609" w14:textId="77777777" w:rsidR="003D27E1" w:rsidRDefault="00B475ED">
            <w:pPr>
              <w:jc w:val="right"/>
            </w:pPr>
            <w:r>
              <w:rPr>
                <w:rFonts w:ascii="Consolas" w:eastAsia="Consolas" w:hAnsi="Consolas" w:cs="Consolas"/>
                <w:sz w:val="16"/>
              </w:rPr>
              <w:t>214,161</w:t>
            </w:r>
          </w:p>
        </w:tc>
        <w:tc>
          <w:tcPr>
            <w:tcW w:w="1170" w:type="dxa"/>
          </w:tcPr>
          <w:p w14:paraId="5347C60A" w14:textId="77777777" w:rsidR="003D27E1" w:rsidRDefault="00B475ED">
            <w:pPr>
              <w:jc w:val="right"/>
            </w:pPr>
            <w:r>
              <w:rPr>
                <w:rFonts w:ascii="Consolas" w:eastAsia="Consolas" w:hAnsi="Consolas" w:cs="Consolas"/>
                <w:sz w:val="16"/>
              </w:rPr>
              <w:t>27,258</w:t>
            </w:r>
          </w:p>
        </w:tc>
      </w:tr>
      <w:tr w:rsidR="003D27E1" w14:paraId="5347C614" w14:textId="77777777">
        <w:tc>
          <w:tcPr>
            <w:tcW w:w="1170" w:type="dxa"/>
          </w:tcPr>
          <w:p w14:paraId="5347C60C" w14:textId="77777777" w:rsidR="003D27E1" w:rsidRDefault="00B475ED">
            <w:pPr>
              <w:jc w:val="right"/>
            </w:pPr>
            <w:r>
              <w:rPr>
                <w:rFonts w:ascii="Consolas" w:eastAsia="Consolas" w:hAnsi="Consolas" w:cs="Consolas"/>
                <w:sz w:val="16"/>
              </w:rPr>
              <w:t>4</w:t>
            </w:r>
          </w:p>
        </w:tc>
        <w:tc>
          <w:tcPr>
            <w:tcW w:w="1170" w:type="dxa"/>
          </w:tcPr>
          <w:p w14:paraId="5347C60D" w14:textId="77777777" w:rsidR="003D27E1" w:rsidRDefault="00B475ED">
            <w:pPr>
              <w:jc w:val="right"/>
            </w:pPr>
            <w:r>
              <w:rPr>
                <w:rFonts w:ascii="Consolas" w:eastAsia="Consolas" w:hAnsi="Consolas" w:cs="Consolas"/>
                <w:sz w:val="16"/>
              </w:rPr>
              <w:t>0</w:t>
            </w:r>
          </w:p>
        </w:tc>
        <w:tc>
          <w:tcPr>
            <w:tcW w:w="1170" w:type="dxa"/>
          </w:tcPr>
          <w:p w14:paraId="5347C60E" w14:textId="77777777" w:rsidR="003D27E1" w:rsidRDefault="00B475ED">
            <w:pPr>
              <w:jc w:val="right"/>
            </w:pPr>
            <w:r>
              <w:rPr>
                <w:rFonts w:ascii="Consolas" w:eastAsia="Consolas" w:hAnsi="Consolas" w:cs="Consolas"/>
                <w:sz w:val="16"/>
              </w:rPr>
              <w:t>89,153</w:t>
            </w:r>
          </w:p>
        </w:tc>
        <w:tc>
          <w:tcPr>
            <w:tcW w:w="1170" w:type="dxa"/>
          </w:tcPr>
          <w:p w14:paraId="5347C60F" w14:textId="77777777" w:rsidR="003D27E1" w:rsidRDefault="00B475ED">
            <w:pPr>
              <w:jc w:val="right"/>
            </w:pPr>
            <w:r>
              <w:rPr>
                <w:rFonts w:ascii="Consolas" w:eastAsia="Consolas" w:hAnsi="Consolas" w:cs="Consolas"/>
                <w:sz w:val="16"/>
              </w:rPr>
              <w:t>49,849</w:t>
            </w:r>
          </w:p>
        </w:tc>
        <w:tc>
          <w:tcPr>
            <w:tcW w:w="1170" w:type="dxa"/>
          </w:tcPr>
          <w:p w14:paraId="5347C610" w14:textId="77777777" w:rsidR="003D27E1" w:rsidRDefault="00B475ED">
            <w:pPr>
              <w:jc w:val="right"/>
            </w:pPr>
            <w:r>
              <w:rPr>
                <w:rFonts w:ascii="Consolas" w:eastAsia="Consolas" w:hAnsi="Consolas" w:cs="Consolas"/>
                <w:sz w:val="16"/>
              </w:rPr>
              <w:t>26,939</w:t>
            </w:r>
          </w:p>
        </w:tc>
        <w:tc>
          <w:tcPr>
            <w:tcW w:w="1170" w:type="dxa"/>
          </w:tcPr>
          <w:p w14:paraId="5347C611" w14:textId="77777777" w:rsidR="003D27E1" w:rsidRDefault="00B475ED">
            <w:pPr>
              <w:jc w:val="right"/>
            </w:pPr>
            <w:r>
              <w:rPr>
                <w:rFonts w:ascii="Consolas" w:eastAsia="Consolas" w:hAnsi="Consolas" w:cs="Consolas"/>
                <w:sz w:val="16"/>
              </w:rPr>
              <w:t>70,298</w:t>
            </w:r>
          </w:p>
        </w:tc>
        <w:tc>
          <w:tcPr>
            <w:tcW w:w="1170" w:type="dxa"/>
          </w:tcPr>
          <w:p w14:paraId="5347C612" w14:textId="77777777" w:rsidR="003D27E1" w:rsidRDefault="00B475ED">
            <w:pPr>
              <w:jc w:val="right"/>
            </w:pPr>
            <w:r>
              <w:rPr>
                <w:rFonts w:ascii="Consolas" w:eastAsia="Consolas" w:hAnsi="Consolas" w:cs="Consolas"/>
                <w:sz w:val="16"/>
              </w:rPr>
              <w:t>49,793</w:t>
            </w:r>
          </w:p>
        </w:tc>
        <w:tc>
          <w:tcPr>
            <w:tcW w:w="1170" w:type="dxa"/>
          </w:tcPr>
          <w:p w14:paraId="5347C613" w14:textId="77777777" w:rsidR="003D27E1" w:rsidRDefault="00B475ED">
            <w:pPr>
              <w:jc w:val="right"/>
            </w:pPr>
            <w:r>
              <w:rPr>
                <w:rFonts w:ascii="Consolas" w:eastAsia="Consolas" w:hAnsi="Consolas" w:cs="Consolas"/>
                <w:sz w:val="16"/>
              </w:rPr>
              <w:t>12,384</w:t>
            </w:r>
          </w:p>
        </w:tc>
      </w:tr>
      <w:tr w:rsidR="003D27E1" w14:paraId="5347C61D" w14:textId="77777777">
        <w:tc>
          <w:tcPr>
            <w:tcW w:w="1170" w:type="dxa"/>
          </w:tcPr>
          <w:p w14:paraId="5347C615" w14:textId="77777777" w:rsidR="003D27E1" w:rsidRDefault="00B475ED">
            <w:pPr>
              <w:jc w:val="right"/>
            </w:pPr>
            <w:r>
              <w:rPr>
                <w:rFonts w:ascii="Consolas" w:eastAsia="Consolas" w:hAnsi="Consolas" w:cs="Consolas"/>
                <w:sz w:val="16"/>
              </w:rPr>
              <w:t>5</w:t>
            </w:r>
          </w:p>
        </w:tc>
        <w:tc>
          <w:tcPr>
            <w:tcW w:w="1170" w:type="dxa"/>
          </w:tcPr>
          <w:p w14:paraId="5347C616" w14:textId="77777777" w:rsidR="003D27E1" w:rsidRDefault="00B475ED">
            <w:pPr>
              <w:jc w:val="right"/>
            </w:pPr>
            <w:r>
              <w:rPr>
                <w:rFonts w:ascii="Consolas" w:eastAsia="Consolas" w:hAnsi="Consolas" w:cs="Consolas"/>
                <w:sz w:val="16"/>
              </w:rPr>
              <w:t>0</w:t>
            </w:r>
          </w:p>
        </w:tc>
        <w:tc>
          <w:tcPr>
            <w:tcW w:w="1170" w:type="dxa"/>
          </w:tcPr>
          <w:p w14:paraId="5347C617" w14:textId="77777777" w:rsidR="003D27E1" w:rsidRDefault="00B475ED">
            <w:pPr>
              <w:jc w:val="right"/>
            </w:pPr>
            <w:r>
              <w:rPr>
                <w:rFonts w:ascii="Consolas" w:eastAsia="Consolas" w:hAnsi="Consolas" w:cs="Consolas"/>
                <w:sz w:val="16"/>
              </w:rPr>
              <w:t>18,621</w:t>
            </w:r>
          </w:p>
        </w:tc>
        <w:tc>
          <w:tcPr>
            <w:tcW w:w="1170" w:type="dxa"/>
          </w:tcPr>
          <w:p w14:paraId="5347C618" w14:textId="77777777" w:rsidR="003D27E1" w:rsidRDefault="00B475ED">
            <w:pPr>
              <w:jc w:val="right"/>
            </w:pPr>
            <w:r>
              <w:rPr>
                <w:rFonts w:ascii="Consolas" w:eastAsia="Consolas" w:hAnsi="Consolas" w:cs="Consolas"/>
                <w:sz w:val="16"/>
              </w:rPr>
              <w:t>5,157</w:t>
            </w:r>
          </w:p>
        </w:tc>
        <w:tc>
          <w:tcPr>
            <w:tcW w:w="1170" w:type="dxa"/>
          </w:tcPr>
          <w:p w14:paraId="5347C619" w14:textId="77777777" w:rsidR="003D27E1" w:rsidRDefault="00B475ED">
            <w:pPr>
              <w:jc w:val="right"/>
            </w:pPr>
            <w:r>
              <w:rPr>
                <w:rFonts w:ascii="Consolas" w:eastAsia="Consolas" w:hAnsi="Consolas" w:cs="Consolas"/>
                <w:sz w:val="16"/>
              </w:rPr>
              <w:t>7,210</w:t>
            </w:r>
          </w:p>
        </w:tc>
        <w:tc>
          <w:tcPr>
            <w:tcW w:w="1170" w:type="dxa"/>
          </w:tcPr>
          <w:p w14:paraId="5347C61A" w14:textId="77777777" w:rsidR="003D27E1" w:rsidRDefault="00B475ED">
            <w:pPr>
              <w:jc w:val="right"/>
            </w:pPr>
            <w:r>
              <w:rPr>
                <w:rFonts w:ascii="Consolas" w:eastAsia="Consolas" w:hAnsi="Consolas" w:cs="Consolas"/>
                <w:sz w:val="16"/>
              </w:rPr>
              <w:t>30,154</w:t>
            </w:r>
          </w:p>
        </w:tc>
        <w:tc>
          <w:tcPr>
            <w:tcW w:w="1170" w:type="dxa"/>
          </w:tcPr>
          <w:p w14:paraId="5347C61B" w14:textId="77777777" w:rsidR="003D27E1" w:rsidRDefault="00B475ED">
            <w:pPr>
              <w:jc w:val="right"/>
            </w:pPr>
            <w:r>
              <w:rPr>
                <w:rFonts w:ascii="Consolas" w:eastAsia="Consolas" w:hAnsi="Consolas" w:cs="Consolas"/>
                <w:sz w:val="16"/>
              </w:rPr>
              <w:t>32,323</w:t>
            </w:r>
          </w:p>
        </w:tc>
        <w:tc>
          <w:tcPr>
            <w:tcW w:w="1170" w:type="dxa"/>
          </w:tcPr>
          <w:p w14:paraId="5347C61C" w14:textId="77777777" w:rsidR="003D27E1" w:rsidRDefault="00B475ED">
            <w:pPr>
              <w:jc w:val="right"/>
            </w:pPr>
            <w:r>
              <w:rPr>
                <w:rFonts w:ascii="Consolas" w:eastAsia="Consolas" w:hAnsi="Consolas" w:cs="Consolas"/>
                <w:sz w:val="16"/>
              </w:rPr>
              <w:t>4,798</w:t>
            </w:r>
          </w:p>
        </w:tc>
      </w:tr>
      <w:tr w:rsidR="003D27E1" w14:paraId="5347C626" w14:textId="77777777">
        <w:tc>
          <w:tcPr>
            <w:tcW w:w="1170" w:type="dxa"/>
          </w:tcPr>
          <w:p w14:paraId="5347C61E" w14:textId="77777777" w:rsidR="003D27E1" w:rsidRDefault="00B475ED">
            <w:pPr>
              <w:jc w:val="right"/>
            </w:pPr>
            <w:r>
              <w:rPr>
                <w:rFonts w:ascii="Consolas" w:eastAsia="Consolas" w:hAnsi="Consolas" w:cs="Consolas"/>
                <w:sz w:val="16"/>
              </w:rPr>
              <w:t>6</w:t>
            </w:r>
          </w:p>
        </w:tc>
        <w:tc>
          <w:tcPr>
            <w:tcW w:w="1170" w:type="dxa"/>
          </w:tcPr>
          <w:p w14:paraId="5347C61F" w14:textId="77777777" w:rsidR="003D27E1" w:rsidRDefault="00B475ED">
            <w:pPr>
              <w:jc w:val="right"/>
            </w:pPr>
            <w:r>
              <w:rPr>
                <w:rFonts w:ascii="Consolas" w:eastAsia="Consolas" w:hAnsi="Consolas" w:cs="Consolas"/>
                <w:sz w:val="16"/>
              </w:rPr>
              <w:t>0</w:t>
            </w:r>
          </w:p>
        </w:tc>
        <w:tc>
          <w:tcPr>
            <w:tcW w:w="1170" w:type="dxa"/>
          </w:tcPr>
          <w:p w14:paraId="5347C620" w14:textId="77777777" w:rsidR="003D27E1" w:rsidRDefault="00B475ED">
            <w:pPr>
              <w:jc w:val="right"/>
            </w:pPr>
            <w:r>
              <w:rPr>
                <w:rFonts w:ascii="Consolas" w:eastAsia="Consolas" w:hAnsi="Consolas" w:cs="Consolas"/>
                <w:sz w:val="16"/>
              </w:rPr>
              <w:t>3,106</w:t>
            </w:r>
          </w:p>
        </w:tc>
        <w:tc>
          <w:tcPr>
            <w:tcW w:w="1170" w:type="dxa"/>
          </w:tcPr>
          <w:p w14:paraId="5347C621" w14:textId="77777777" w:rsidR="003D27E1" w:rsidRDefault="00B475ED">
            <w:pPr>
              <w:jc w:val="right"/>
            </w:pPr>
            <w:r>
              <w:rPr>
                <w:rFonts w:ascii="Consolas" w:eastAsia="Consolas" w:hAnsi="Consolas" w:cs="Consolas"/>
                <w:sz w:val="16"/>
              </w:rPr>
              <w:t>3,800</w:t>
            </w:r>
          </w:p>
        </w:tc>
        <w:tc>
          <w:tcPr>
            <w:tcW w:w="1170" w:type="dxa"/>
          </w:tcPr>
          <w:p w14:paraId="5347C622" w14:textId="77777777" w:rsidR="003D27E1" w:rsidRDefault="00B475ED">
            <w:pPr>
              <w:jc w:val="right"/>
            </w:pPr>
            <w:r>
              <w:rPr>
                <w:rFonts w:ascii="Consolas" w:eastAsia="Consolas" w:hAnsi="Consolas" w:cs="Consolas"/>
                <w:sz w:val="16"/>
              </w:rPr>
              <w:t>6,853</w:t>
            </w:r>
          </w:p>
        </w:tc>
        <w:tc>
          <w:tcPr>
            <w:tcW w:w="1170" w:type="dxa"/>
          </w:tcPr>
          <w:p w14:paraId="5347C623" w14:textId="77777777" w:rsidR="003D27E1" w:rsidRDefault="00B475ED">
            <w:pPr>
              <w:jc w:val="right"/>
            </w:pPr>
            <w:r>
              <w:rPr>
                <w:rFonts w:ascii="Consolas" w:eastAsia="Consolas" w:hAnsi="Consolas" w:cs="Consolas"/>
                <w:sz w:val="16"/>
              </w:rPr>
              <w:t>7,915</w:t>
            </w:r>
          </w:p>
        </w:tc>
        <w:tc>
          <w:tcPr>
            <w:tcW w:w="1170" w:type="dxa"/>
          </w:tcPr>
          <w:p w14:paraId="5347C624" w14:textId="77777777" w:rsidR="003D27E1" w:rsidRDefault="00B475ED">
            <w:pPr>
              <w:jc w:val="right"/>
            </w:pPr>
            <w:r>
              <w:rPr>
                <w:rFonts w:ascii="Consolas" w:eastAsia="Consolas" w:hAnsi="Consolas" w:cs="Consolas"/>
                <w:sz w:val="16"/>
              </w:rPr>
              <w:t>5,164</w:t>
            </w:r>
          </w:p>
        </w:tc>
        <w:tc>
          <w:tcPr>
            <w:tcW w:w="1170" w:type="dxa"/>
          </w:tcPr>
          <w:p w14:paraId="5347C625" w14:textId="77777777" w:rsidR="003D27E1" w:rsidRDefault="00B475ED">
            <w:pPr>
              <w:jc w:val="right"/>
            </w:pPr>
            <w:r>
              <w:rPr>
                <w:rFonts w:ascii="Consolas" w:eastAsia="Consolas" w:hAnsi="Consolas" w:cs="Consolas"/>
                <w:sz w:val="16"/>
              </w:rPr>
              <w:t>1,087</w:t>
            </w:r>
          </w:p>
        </w:tc>
      </w:tr>
      <w:tr w:rsidR="003D27E1" w14:paraId="5347C62F" w14:textId="77777777">
        <w:tc>
          <w:tcPr>
            <w:tcW w:w="1170" w:type="dxa"/>
          </w:tcPr>
          <w:p w14:paraId="5347C627" w14:textId="77777777" w:rsidR="003D27E1" w:rsidRDefault="00B475ED">
            <w:pPr>
              <w:jc w:val="right"/>
            </w:pPr>
            <w:r>
              <w:rPr>
                <w:rFonts w:ascii="Consolas" w:eastAsia="Consolas" w:hAnsi="Consolas" w:cs="Consolas"/>
                <w:sz w:val="16"/>
              </w:rPr>
              <w:t>14</w:t>
            </w:r>
          </w:p>
        </w:tc>
        <w:tc>
          <w:tcPr>
            <w:tcW w:w="1170" w:type="dxa"/>
          </w:tcPr>
          <w:p w14:paraId="5347C628" w14:textId="77777777" w:rsidR="003D27E1" w:rsidRDefault="00B475ED">
            <w:pPr>
              <w:jc w:val="right"/>
            </w:pPr>
            <w:r>
              <w:rPr>
                <w:rFonts w:ascii="Consolas" w:eastAsia="Consolas" w:hAnsi="Consolas" w:cs="Consolas"/>
                <w:sz w:val="16"/>
              </w:rPr>
              <w:t>0</w:t>
            </w:r>
          </w:p>
        </w:tc>
        <w:tc>
          <w:tcPr>
            <w:tcW w:w="1170" w:type="dxa"/>
          </w:tcPr>
          <w:p w14:paraId="5347C629" w14:textId="77777777" w:rsidR="003D27E1" w:rsidRDefault="00B475ED">
            <w:pPr>
              <w:jc w:val="right"/>
            </w:pPr>
            <w:r>
              <w:rPr>
                <w:rFonts w:ascii="Consolas" w:eastAsia="Consolas" w:hAnsi="Consolas" w:cs="Consolas"/>
                <w:sz w:val="16"/>
              </w:rPr>
              <w:t>0</w:t>
            </w:r>
          </w:p>
        </w:tc>
        <w:tc>
          <w:tcPr>
            <w:tcW w:w="1170" w:type="dxa"/>
          </w:tcPr>
          <w:p w14:paraId="5347C62A" w14:textId="77777777" w:rsidR="003D27E1" w:rsidRDefault="00B475ED">
            <w:pPr>
              <w:jc w:val="right"/>
            </w:pPr>
            <w:r>
              <w:rPr>
                <w:rFonts w:ascii="Consolas" w:eastAsia="Consolas" w:hAnsi="Consolas" w:cs="Consolas"/>
                <w:sz w:val="16"/>
              </w:rPr>
              <w:t>0</w:t>
            </w:r>
          </w:p>
        </w:tc>
        <w:tc>
          <w:tcPr>
            <w:tcW w:w="1170" w:type="dxa"/>
          </w:tcPr>
          <w:p w14:paraId="5347C62B" w14:textId="77777777" w:rsidR="003D27E1" w:rsidRDefault="00B475ED">
            <w:pPr>
              <w:jc w:val="right"/>
            </w:pPr>
            <w:r>
              <w:rPr>
                <w:rFonts w:ascii="Consolas" w:eastAsia="Consolas" w:hAnsi="Consolas" w:cs="Consolas"/>
                <w:sz w:val="16"/>
              </w:rPr>
              <w:t>0</w:t>
            </w:r>
          </w:p>
        </w:tc>
        <w:tc>
          <w:tcPr>
            <w:tcW w:w="1170" w:type="dxa"/>
          </w:tcPr>
          <w:p w14:paraId="5347C62C" w14:textId="77777777" w:rsidR="003D27E1" w:rsidRDefault="00B475ED">
            <w:pPr>
              <w:jc w:val="right"/>
            </w:pPr>
            <w:r>
              <w:rPr>
                <w:rFonts w:ascii="Consolas" w:eastAsia="Consolas" w:hAnsi="Consolas" w:cs="Consolas"/>
                <w:sz w:val="16"/>
              </w:rPr>
              <w:t>0</w:t>
            </w:r>
          </w:p>
        </w:tc>
        <w:tc>
          <w:tcPr>
            <w:tcW w:w="1170" w:type="dxa"/>
          </w:tcPr>
          <w:p w14:paraId="5347C62D" w14:textId="77777777" w:rsidR="003D27E1" w:rsidRDefault="00B475ED">
            <w:pPr>
              <w:jc w:val="right"/>
            </w:pPr>
            <w:r>
              <w:rPr>
                <w:rFonts w:ascii="Consolas" w:eastAsia="Consolas" w:hAnsi="Consolas" w:cs="Consolas"/>
                <w:sz w:val="16"/>
              </w:rPr>
              <w:t>7</w:t>
            </w:r>
          </w:p>
        </w:tc>
        <w:tc>
          <w:tcPr>
            <w:tcW w:w="1170" w:type="dxa"/>
          </w:tcPr>
          <w:p w14:paraId="5347C62E" w14:textId="77777777" w:rsidR="003D27E1" w:rsidRDefault="00B475ED">
            <w:pPr>
              <w:jc w:val="right"/>
            </w:pPr>
            <w:r>
              <w:rPr>
                <w:rFonts w:ascii="Consolas" w:eastAsia="Consolas" w:hAnsi="Consolas" w:cs="Consolas"/>
                <w:sz w:val="16"/>
              </w:rPr>
              <w:t>0</w:t>
            </w:r>
          </w:p>
        </w:tc>
      </w:tr>
      <w:tr w:rsidR="003D27E1" w14:paraId="5347C638" w14:textId="77777777">
        <w:tc>
          <w:tcPr>
            <w:tcW w:w="1170" w:type="dxa"/>
          </w:tcPr>
          <w:p w14:paraId="5347C630" w14:textId="77777777" w:rsidR="003D27E1" w:rsidRDefault="00B475ED">
            <w:pPr>
              <w:jc w:val="right"/>
            </w:pPr>
            <w:r>
              <w:rPr>
                <w:rFonts w:ascii="Consolas" w:eastAsia="Consolas" w:hAnsi="Consolas" w:cs="Consolas"/>
                <w:sz w:val="16"/>
              </w:rPr>
              <w:t>15</w:t>
            </w:r>
          </w:p>
        </w:tc>
        <w:tc>
          <w:tcPr>
            <w:tcW w:w="1170" w:type="dxa"/>
          </w:tcPr>
          <w:p w14:paraId="5347C631" w14:textId="77777777" w:rsidR="003D27E1" w:rsidRDefault="00B475ED">
            <w:pPr>
              <w:jc w:val="right"/>
            </w:pPr>
            <w:r>
              <w:rPr>
                <w:rFonts w:ascii="Consolas" w:eastAsia="Consolas" w:hAnsi="Consolas" w:cs="Consolas"/>
                <w:sz w:val="16"/>
              </w:rPr>
              <w:t>0</w:t>
            </w:r>
          </w:p>
        </w:tc>
        <w:tc>
          <w:tcPr>
            <w:tcW w:w="1170" w:type="dxa"/>
          </w:tcPr>
          <w:p w14:paraId="5347C632" w14:textId="77777777" w:rsidR="003D27E1" w:rsidRDefault="00B475ED">
            <w:pPr>
              <w:jc w:val="right"/>
            </w:pPr>
            <w:r>
              <w:rPr>
                <w:rFonts w:ascii="Consolas" w:eastAsia="Consolas" w:hAnsi="Consolas" w:cs="Consolas"/>
                <w:sz w:val="16"/>
              </w:rPr>
              <w:t>0</w:t>
            </w:r>
          </w:p>
        </w:tc>
        <w:tc>
          <w:tcPr>
            <w:tcW w:w="1170" w:type="dxa"/>
          </w:tcPr>
          <w:p w14:paraId="5347C633" w14:textId="77777777" w:rsidR="003D27E1" w:rsidRDefault="00B475ED">
            <w:pPr>
              <w:jc w:val="right"/>
            </w:pPr>
            <w:r>
              <w:rPr>
                <w:rFonts w:ascii="Consolas" w:eastAsia="Consolas" w:hAnsi="Consolas" w:cs="Consolas"/>
                <w:sz w:val="16"/>
              </w:rPr>
              <w:t>0</w:t>
            </w:r>
          </w:p>
        </w:tc>
        <w:tc>
          <w:tcPr>
            <w:tcW w:w="1170" w:type="dxa"/>
          </w:tcPr>
          <w:p w14:paraId="5347C634" w14:textId="77777777" w:rsidR="003D27E1" w:rsidRDefault="00B475ED">
            <w:pPr>
              <w:jc w:val="right"/>
            </w:pPr>
            <w:r>
              <w:rPr>
                <w:rFonts w:ascii="Consolas" w:eastAsia="Consolas" w:hAnsi="Consolas" w:cs="Consolas"/>
                <w:sz w:val="16"/>
              </w:rPr>
              <w:t>0</w:t>
            </w:r>
          </w:p>
        </w:tc>
        <w:tc>
          <w:tcPr>
            <w:tcW w:w="1170" w:type="dxa"/>
          </w:tcPr>
          <w:p w14:paraId="5347C635" w14:textId="77777777" w:rsidR="003D27E1" w:rsidRDefault="00B475ED">
            <w:pPr>
              <w:jc w:val="right"/>
            </w:pPr>
            <w:r>
              <w:rPr>
                <w:rFonts w:ascii="Consolas" w:eastAsia="Consolas" w:hAnsi="Consolas" w:cs="Consolas"/>
                <w:sz w:val="16"/>
              </w:rPr>
              <w:t>0</w:t>
            </w:r>
          </w:p>
        </w:tc>
        <w:tc>
          <w:tcPr>
            <w:tcW w:w="1170" w:type="dxa"/>
          </w:tcPr>
          <w:p w14:paraId="5347C636" w14:textId="77777777" w:rsidR="003D27E1" w:rsidRDefault="00B475ED">
            <w:pPr>
              <w:jc w:val="right"/>
            </w:pPr>
            <w:r>
              <w:rPr>
                <w:rFonts w:ascii="Consolas" w:eastAsia="Consolas" w:hAnsi="Consolas" w:cs="Consolas"/>
                <w:sz w:val="16"/>
              </w:rPr>
              <w:t>3</w:t>
            </w:r>
          </w:p>
        </w:tc>
        <w:tc>
          <w:tcPr>
            <w:tcW w:w="1170" w:type="dxa"/>
          </w:tcPr>
          <w:p w14:paraId="5347C637" w14:textId="77777777" w:rsidR="003D27E1" w:rsidRDefault="00B475ED">
            <w:pPr>
              <w:jc w:val="right"/>
            </w:pPr>
            <w:r>
              <w:rPr>
                <w:rFonts w:ascii="Consolas" w:eastAsia="Consolas" w:hAnsi="Consolas" w:cs="Consolas"/>
                <w:sz w:val="16"/>
              </w:rPr>
              <w:t>0</w:t>
            </w:r>
          </w:p>
        </w:tc>
      </w:tr>
      <w:tr w:rsidR="003D27E1" w14:paraId="5347C641" w14:textId="77777777">
        <w:tc>
          <w:tcPr>
            <w:tcW w:w="1170" w:type="dxa"/>
            <w:tcBorders>
              <w:bottom w:val="single" w:sz="0" w:space="0" w:color="000000"/>
            </w:tcBorders>
          </w:tcPr>
          <w:p w14:paraId="5347C639"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63A" w14:textId="77777777" w:rsidR="003D27E1" w:rsidRDefault="00B475ED">
            <w:pPr>
              <w:jc w:val="right"/>
            </w:pPr>
            <w:r>
              <w:rPr>
                <w:rFonts w:ascii="Consolas" w:eastAsia="Consolas" w:hAnsi="Consolas" w:cs="Consolas"/>
                <w:sz w:val="16"/>
              </w:rPr>
              <w:t>290,616</w:t>
            </w:r>
          </w:p>
        </w:tc>
        <w:tc>
          <w:tcPr>
            <w:tcW w:w="1170" w:type="dxa"/>
            <w:tcBorders>
              <w:bottom w:val="single" w:sz="0" w:space="0" w:color="000000"/>
            </w:tcBorders>
          </w:tcPr>
          <w:p w14:paraId="5347C63B"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63C" w14:textId="77777777" w:rsidR="003D27E1" w:rsidRDefault="00B475ED">
            <w:pPr>
              <w:jc w:val="right"/>
            </w:pPr>
            <w:r>
              <w:rPr>
                <w:rFonts w:ascii="Consolas" w:eastAsia="Consolas" w:hAnsi="Consolas" w:cs="Consolas"/>
                <w:sz w:val="16"/>
              </w:rPr>
              <w:t>7,150</w:t>
            </w:r>
          </w:p>
        </w:tc>
        <w:tc>
          <w:tcPr>
            <w:tcW w:w="1170" w:type="dxa"/>
            <w:tcBorders>
              <w:bottom w:val="single" w:sz="0" w:space="0" w:color="000000"/>
            </w:tcBorders>
          </w:tcPr>
          <w:p w14:paraId="5347C63D"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63E"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63F"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640" w14:textId="77777777" w:rsidR="003D27E1" w:rsidRDefault="00B475ED">
            <w:pPr>
              <w:jc w:val="right"/>
            </w:pPr>
            <w:r>
              <w:rPr>
                <w:rFonts w:ascii="Consolas" w:eastAsia="Consolas" w:hAnsi="Consolas" w:cs="Consolas"/>
                <w:sz w:val="16"/>
              </w:rPr>
              <w:t>0</w:t>
            </w:r>
          </w:p>
        </w:tc>
      </w:tr>
      <w:tr w:rsidR="003D27E1" w14:paraId="5347C64A" w14:textId="77777777">
        <w:tc>
          <w:tcPr>
            <w:tcW w:w="0" w:type="auto"/>
            <w:tcBorders>
              <w:top w:val="single" w:sz="0" w:space="0" w:color="000000"/>
              <w:bottom w:val="single" w:sz="0" w:space="0" w:color="000000"/>
            </w:tcBorders>
          </w:tcPr>
          <w:p w14:paraId="5347C642"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643"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644"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645"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646"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647"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648"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649" w14:textId="77777777" w:rsidR="003D27E1" w:rsidRDefault="00B475ED">
            <w:pPr>
              <w:jc w:val="right"/>
            </w:pPr>
            <w:r>
              <w:rPr>
                <w:rFonts w:ascii="Consolas" w:eastAsia="Consolas" w:hAnsi="Consolas" w:cs="Consolas"/>
                <w:sz w:val="16"/>
              </w:rPr>
              <w:t>116,355</w:t>
            </w:r>
          </w:p>
        </w:tc>
      </w:tr>
    </w:tbl>
    <w:p w14:paraId="5347C64B" w14:textId="77777777" w:rsidR="003D27E1" w:rsidRDefault="003D27E1"/>
    <w:p w14:paraId="5347C64C" w14:textId="77777777" w:rsidR="003D27E1" w:rsidRDefault="00B475ED">
      <w:r>
        <w:br/>
      </w:r>
    </w:p>
    <w:p w14:paraId="5347C64D" w14:textId="77777777" w:rsidR="003D27E1" w:rsidRDefault="00B475ED">
      <w:pPr>
        <w:shd w:val="solid" w:color="B0C4DE" w:fill="auto"/>
      </w:pPr>
      <w:proofErr w:type="spellStart"/>
      <w:r>
        <w:rPr>
          <w:b/>
          <w:sz w:val="26"/>
        </w:rPr>
        <w:t>work_d</w:t>
      </w:r>
      <w:proofErr w:type="spellEnd"/>
    </w:p>
    <w:p w14:paraId="5347C64E" w14:textId="77777777" w:rsidR="003D27E1" w:rsidRDefault="00B475ED">
      <w:pPr>
        <w:rPr>
          <w:color w:val="4682B4"/>
        </w:rPr>
      </w:pPr>
      <w:r>
        <w:rPr>
          <w:color w:val="4682B4"/>
        </w:rPr>
        <w:t xml:space="preserve">Working: currently (based on </w:t>
      </w:r>
      <w:proofErr w:type="spellStart"/>
      <w:r>
        <w:rPr>
          <w:color w:val="4682B4"/>
        </w:rPr>
        <w:t>selfrep</w:t>
      </w:r>
      <w:proofErr w:type="spellEnd"/>
      <w:r>
        <w:rPr>
          <w:color w:val="4682B4"/>
        </w:rPr>
        <w:t>)</w:t>
      </w:r>
      <w:r>
        <w:rPr>
          <w:color w:val="4682B4"/>
        </w:rPr>
        <w:br/>
        <w:t xml:space="preserve">   (0):   [0] No</w:t>
      </w:r>
      <w:r>
        <w:rPr>
          <w:color w:val="4682B4"/>
        </w:rPr>
        <w:br/>
        <w:t xml:space="preserve">   (1):   [1] Yes</w:t>
      </w:r>
      <w:r>
        <w:rPr>
          <w:color w:val="4682B4"/>
        </w:rPr>
        <w:br/>
      </w:r>
    </w:p>
    <w:p w14:paraId="5347C64F" w14:textId="77777777" w:rsidR="003D27E1" w:rsidRDefault="00B475ED">
      <w:r>
        <w:t>Current working status (</w:t>
      </w:r>
      <w:proofErr w:type="spellStart"/>
      <w:r>
        <w:rPr>
          <w:i/>
        </w:rPr>
        <w:t>work_d</w:t>
      </w:r>
      <w:proofErr w:type="spellEnd"/>
      <w:r>
        <w:t xml:space="preserve">) </w:t>
      </w:r>
      <w:r>
        <w:t xml:space="preserve">is based individual’s self-reported primary activity at the time of the interview. It does not always correspond to the employment status. In some questionnaires, next to a series of detailed questions about the employment situation, respondent were asked a simple separate question, such as “Are you currently working”. This variable is equivalent to the CNEF’s variable E11104. It may not be the same as employment in </w:t>
      </w:r>
      <w:r>
        <w:rPr>
          <w:i/>
        </w:rPr>
        <w:t>emplst5</w:t>
      </w:r>
      <w:r>
        <w:t>, or other work-related variables.</w:t>
      </w:r>
    </w:p>
    <w:p w14:paraId="5347C650" w14:textId="77777777" w:rsidR="003D27E1" w:rsidRDefault="003D27E1"/>
    <w:p w14:paraId="5347C651" w14:textId="77777777" w:rsidR="003D27E1" w:rsidRDefault="00B475ED">
      <w:r>
        <w:rPr>
          <w:color w:val="FF0000"/>
        </w:rPr>
        <w:lastRenderedPageBreak/>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653" w14:textId="77777777">
        <w:tc>
          <w:tcPr>
            <w:tcW w:w="9360" w:type="dxa"/>
            <w:gridSpan w:val="6"/>
          </w:tcPr>
          <w:p w14:paraId="5347C652"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work_d</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 xml:space="preserve">Working: currently (based on </w:t>
            </w:r>
            <w:proofErr w:type="spellStart"/>
            <w:r>
              <w:rPr>
                <w:rFonts w:ascii="Consolas" w:eastAsia="Consolas" w:hAnsi="Consolas" w:cs="Consolas"/>
                <w:sz w:val="18"/>
              </w:rPr>
              <w:t>selfrep</w:t>
            </w:r>
            <w:proofErr w:type="spellEnd"/>
            <w:r>
              <w:rPr>
                <w:rFonts w:ascii="Consolas" w:eastAsia="Consolas" w:hAnsi="Consolas" w:cs="Consolas"/>
                <w:sz w:val="18"/>
              </w:rPr>
              <w: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89,767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1.02           </w:t>
            </w:r>
            <w:r>
              <w:rPr>
                <w:rFonts w:ascii="Consolas" w:eastAsia="Consolas" w:hAnsi="Consolas" w:cs="Consolas"/>
                <w:sz w:val="18"/>
              </w:rPr>
              <w:br/>
            </w:r>
          </w:p>
        </w:tc>
      </w:tr>
      <w:tr w:rsidR="003D27E1" w14:paraId="5347C65A" w14:textId="77777777">
        <w:tc>
          <w:tcPr>
            <w:tcW w:w="1560" w:type="dxa"/>
          </w:tcPr>
          <w:p w14:paraId="5347C654" w14:textId="77777777" w:rsidR="003D27E1" w:rsidRDefault="003D27E1"/>
        </w:tc>
        <w:tc>
          <w:tcPr>
            <w:tcW w:w="1560" w:type="dxa"/>
            <w:tcBorders>
              <w:top w:val="single" w:sz="0" w:space="0" w:color="000000"/>
              <w:bottom w:val="single" w:sz="0" w:space="0" w:color="000000"/>
            </w:tcBorders>
          </w:tcPr>
          <w:p w14:paraId="5347C655"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656"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657"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658" w14:textId="77777777" w:rsidR="003D27E1" w:rsidRDefault="00B475ED">
            <w:pPr>
              <w:jc w:val="right"/>
            </w:pPr>
            <w:r>
              <w:rPr>
                <w:rFonts w:ascii="Consolas" w:eastAsia="Consolas" w:hAnsi="Consolas" w:cs="Consolas"/>
                <w:b/>
                <w:sz w:val="18"/>
              </w:rPr>
              <w:t>Percent</w:t>
            </w:r>
          </w:p>
        </w:tc>
        <w:tc>
          <w:tcPr>
            <w:tcW w:w="1560" w:type="dxa"/>
          </w:tcPr>
          <w:p w14:paraId="5347C659" w14:textId="77777777" w:rsidR="003D27E1" w:rsidRDefault="003D27E1"/>
        </w:tc>
      </w:tr>
      <w:tr w:rsidR="003D27E1" w14:paraId="5347C661" w14:textId="77777777">
        <w:tc>
          <w:tcPr>
            <w:tcW w:w="1560" w:type="dxa"/>
            <w:tcBorders>
              <w:right w:val="nil"/>
            </w:tcBorders>
          </w:tcPr>
          <w:p w14:paraId="5347C65B" w14:textId="77777777" w:rsidR="003D27E1" w:rsidRDefault="003D27E1"/>
        </w:tc>
        <w:tc>
          <w:tcPr>
            <w:tcW w:w="1560" w:type="dxa"/>
            <w:tcBorders>
              <w:top w:val="single" w:sz="0" w:space="0" w:color="000000"/>
              <w:left w:val="nil"/>
              <w:bottom w:val="single" w:sz="0" w:space="0" w:color="D3D3D3"/>
            </w:tcBorders>
          </w:tcPr>
          <w:p w14:paraId="5347C65C"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C65D" w14:textId="77777777" w:rsidR="003D27E1" w:rsidRDefault="00B475ED">
            <w:r>
              <w:rPr>
                <w:rFonts w:ascii="Consolas" w:eastAsia="Consolas" w:hAnsi="Consolas" w:cs="Consolas"/>
                <w:sz w:val="16"/>
              </w:rPr>
              <w:t>[-8] Not asked</w:t>
            </w:r>
          </w:p>
        </w:tc>
        <w:tc>
          <w:tcPr>
            <w:tcW w:w="1560" w:type="dxa"/>
            <w:tcBorders>
              <w:top w:val="single" w:sz="0" w:space="0" w:color="000000"/>
              <w:bottom w:val="single" w:sz="0" w:space="0" w:color="D3D3D3"/>
            </w:tcBorders>
          </w:tcPr>
          <w:p w14:paraId="5347C65E" w14:textId="77777777" w:rsidR="003D27E1" w:rsidRDefault="00B475ED">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5347C65F" w14:textId="77777777" w:rsidR="003D27E1" w:rsidRDefault="00B475ED">
            <w:pPr>
              <w:jc w:val="right"/>
            </w:pPr>
            <w:r>
              <w:rPr>
                <w:rFonts w:ascii="Consolas" w:eastAsia="Consolas" w:hAnsi="Consolas" w:cs="Consolas"/>
                <w:sz w:val="16"/>
              </w:rPr>
              <w:t xml:space="preserve">      0.9</w:t>
            </w:r>
          </w:p>
        </w:tc>
        <w:tc>
          <w:tcPr>
            <w:tcW w:w="1560" w:type="dxa"/>
          </w:tcPr>
          <w:p w14:paraId="5347C660" w14:textId="77777777" w:rsidR="003D27E1" w:rsidRDefault="003D27E1"/>
        </w:tc>
      </w:tr>
      <w:tr w:rsidR="003D27E1" w14:paraId="5347C668" w14:textId="77777777">
        <w:tc>
          <w:tcPr>
            <w:tcW w:w="1560" w:type="dxa"/>
            <w:tcBorders>
              <w:right w:val="nil"/>
            </w:tcBorders>
          </w:tcPr>
          <w:p w14:paraId="5347C662" w14:textId="77777777" w:rsidR="003D27E1" w:rsidRDefault="003D27E1"/>
        </w:tc>
        <w:tc>
          <w:tcPr>
            <w:tcW w:w="1560" w:type="dxa"/>
            <w:tcBorders>
              <w:top w:val="single" w:sz="0" w:space="0" w:color="D3D3D3"/>
              <w:left w:val="nil"/>
              <w:bottom w:val="single" w:sz="0" w:space="0" w:color="D3D3D3"/>
            </w:tcBorders>
          </w:tcPr>
          <w:p w14:paraId="5347C663"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C664" w14:textId="77777777" w:rsidR="003D27E1" w:rsidRDefault="00B475ED">
            <w:r>
              <w:rPr>
                <w:rFonts w:ascii="Consolas" w:eastAsia="Consolas" w:hAnsi="Consolas" w:cs="Consolas"/>
                <w:sz w:val="16"/>
              </w:rPr>
              <w:t>[-3] Not apply</w:t>
            </w:r>
          </w:p>
        </w:tc>
        <w:tc>
          <w:tcPr>
            <w:tcW w:w="1560" w:type="dxa"/>
            <w:tcBorders>
              <w:top w:val="single" w:sz="0" w:space="0" w:color="D3D3D3"/>
              <w:bottom w:val="single" w:sz="0" w:space="0" w:color="D3D3D3"/>
            </w:tcBorders>
          </w:tcPr>
          <w:p w14:paraId="5347C665" w14:textId="77777777" w:rsidR="003D27E1" w:rsidRDefault="00B475ED">
            <w:pPr>
              <w:jc w:val="right"/>
            </w:pPr>
            <w:r>
              <w:rPr>
                <w:rFonts w:ascii="Consolas" w:eastAsia="Consolas" w:hAnsi="Consolas" w:cs="Consolas"/>
                <w:sz w:val="16"/>
              </w:rPr>
              <w:t xml:space="preserve">    31,136</w:t>
            </w:r>
          </w:p>
        </w:tc>
        <w:tc>
          <w:tcPr>
            <w:tcW w:w="1560" w:type="dxa"/>
            <w:tcBorders>
              <w:top w:val="single" w:sz="0" w:space="0" w:color="D3D3D3"/>
              <w:bottom w:val="single" w:sz="0" w:space="0" w:color="D3D3D3"/>
            </w:tcBorders>
          </w:tcPr>
          <w:p w14:paraId="5347C666" w14:textId="77777777" w:rsidR="003D27E1" w:rsidRDefault="00B475ED">
            <w:pPr>
              <w:jc w:val="right"/>
            </w:pPr>
            <w:r>
              <w:rPr>
                <w:rFonts w:ascii="Consolas" w:eastAsia="Consolas" w:hAnsi="Consolas" w:cs="Consolas"/>
                <w:sz w:val="16"/>
              </w:rPr>
              <w:t xml:space="preserve">      1.0</w:t>
            </w:r>
          </w:p>
        </w:tc>
        <w:tc>
          <w:tcPr>
            <w:tcW w:w="1560" w:type="dxa"/>
          </w:tcPr>
          <w:p w14:paraId="5347C667" w14:textId="77777777" w:rsidR="003D27E1" w:rsidRDefault="003D27E1"/>
        </w:tc>
      </w:tr>
      <w:tr w:rsidR="003D27E1" w14:paraId="5347C66F" w14:textId="77777777">
        <w:tc>
          <w:tcPr>
            <w:tcW w:w="1560" w:type="dxa"/>
            <w:tcBorders>
              <w:right w:val="nil"/>
            </w:tcBorders>
          </w:tcPr>
          <w:p w14:paraId="5347C669" w14:textId="77777777" w:rsidR="003D27E1" w:rsidRDefault="003D27E1"/>
        </w:tc>
        <w:tc>
          <w:tcPr>
            <w:tcW w:w="1560" w:type="dxa"/>
            <w:tcBorders>
              <w:top w:val="single" w:sz="0" w:space="0" w:color="D3D3D3"/>
              <w:left w:val="nil"/>
              <w:bottom w:val="single" w:sz="0" w:space="0" w:color="D3D3D3"/>
            </w:tcBorders>
          </w:tcPr>
          <w:p w14:paraId="5347C66A"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66B"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C66C" w14:textId="77777777" w:rsidR="003D27E1" w:rsidRDefault="00B475ED">
            <w:pPr>
              <w:jc w:val="right"/>
            </w:pPr>
            <w:r>
              <w:rPr>
                <w:rFonts w:ascii="Consolas" w:eastAsia="Consolas" w:hAnsi="Consolas" w:cs="Consolas"/>
                <w:sz w:val="16"/>
              </w:rPr>
              <w:t xml:space="preserve">         2</w:t>
            </w:r>
          </w:p>
        </w:tc>
        <w:tc>
          <w:tcPr>
            <w:tcW w:w="1560" w:type="dxa"/>
            <w:tcBorders>
              <w:top w:val="single" w:sz="0" w:space="0" w:color="D3D3D3"/>
              <w:bottom w:val="single" w:sz="0" w:space="0" w:color="D3D3D3"/>
            </w:tcBorders>
          </w:tcPr>
          <w:p w14:paraId="5347C66D" w14:textId="77777777" w:rsidR="003D27E1" w:rsidRDefault="00B475ED">
            <w:pPr>
              <w:jc w:val="right"/>
            </w:pPr>
            <w:r>
              <w:rPr>
                <w:rFonts w:ascii="Consolas" w:eastAsia="Consolas" w:hAnsi="Consolas" w:cs="Consolas"/>
                <w:sz w:val="16"/>
              </w:rPr>
              <w:t xml:space="preserve">      0.0</w:t>
            </w:r>
          </w:p>
        </w:tc>
        <w:tc>
          <w:tcPr>
            <w:tcW w:w="1560" w:type="dxa"/>
          </w:tcPr>
          <w:p w14:paraId="5347C66E" w14:textId="77777777" w:rsidR="003D27E1" w:rsidRDefault="003D27E1"/>
        </w:tc>
      </w:tr>
      <w:tr w:rsidR="003D27E1" w14:paraId="5347C676" w14:textId="77777777">
        <w:tc>
          <w:tcPr>
            <w:tcW w:w="1560" w:type="dxa"/>
            <w:tcBorders>
              <w:right w:val="nil"/>
            </w:tcBorders>
          </w:tcPr>
          <w:p w14:paraId="5347C670" w14:textId="77777777" w:rsidR="003D27E1" w:rsidRDefault="003D27E1"/>
        </w:tc>
        <w:tc>
          <w:tcPr>
            <w:tcW w:w="1560" w:type="dxa"/>
            <w:tcBorders>
              <w:top w:val="single" w:sz="0" w:space="0" w:color="D3D3D3"/>
              <w:left w:val="nil"/>
              <w:bottom w:val="single" w:sz="0" w:space="0" w:color="D3D3D3"/>
            </w:tcBorders>
          </w:tcPr>
          <w:p w14:paraId="5347C671"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672"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C673" w14:textId="77777777" w:rsidR="003D27E1" w:rsidRDefault="00B475ED">
            <w:pPr>
              <w:jc w:val="right"/>
            </w:pPr>
            <w:r>
              <w:rPr>
                <w:rFonts w:ascii="Consolas" w:eastAsia="Consolas" w:hAnsi="Consolas" w:cs="Consolas"/>
                <w:sz w:val="16"/>
              </w:rPr>
              <w:t xml:space="preserve">     3,942</w:t>
            </w:r>
          </w:p>
        </w:tc>
        <w:tc>
          <w:tcPr>
            <w:tcW w:w="1560" w:type="dxa"/>
            <w:tcBorders>
              <w:top w:val="single" w:sz="0" w:space="0" w:color="D3D3D3"/>
              <w:bottom w:val="single" w:sz="0" w:space="0" w:color="D3D3D3"/>
            </w:tcBorders>
          </w:tcPr>
          <w:p w14:paraId="5347C674" w14:textId="77777777" w:rsidR="003D27E1" w:rsidRDefault="00B475ED">
            <w:pPr>
              <w:jc w:val="right"/>
            </w:pPr>
            <w:r>
              <w:rPr>
                <w:rFonts w:ascii="Consolas" w:eastAsia="Consolas" w:hAnsi="Consolas" w:cs="Consolas"/>
                <w:sz w:val="16"/>
              </w:rPr>
              <w:t xml:space="preserve">      0.1</w:t>
            </w:r>
          </w:p>
        </w:tc>
        <w:tc>
          <w:tcPr>
            <w:tcW w:w="1560" w:type="dxa"/>
          </w:tcPr>
          <w:p w14:paraId="5347C675" w14:textId="77777777" w:rsidR="003D27E1" w:rsidRDefault="003D27E1"/>
        </w:tc>
      </w:tr>
      <w:tr w:rsidR="003D27E1" w14:paraId="5347C67D" w14:textId="77777777">
        <w:tc>
          <w:tcPr>
            <w:tcW w:w="1560" w:type="dxa"/>
            <w:tcBorders>
              <w:right w:val="nil"/>
            </w:tcBorders>
          </w:tcPr>
          <w:p w14:paraId="5347C677" w14:textId="77777777" w:rsidR="003D27E1" w:rsidRDefault="003D27E1"/>
        </w:tc>
        <w:tc>
          <w:tcPr>
            <w:tcW w:w="1560" w:type="dxa"/>
            <w:tcBorders>
              <w:top w:val="single" w:sz="0" w:space="0" w:color="D3D3D3"/>
              <w:left w:val="nil"/>
              <w:bottom w:val="single" w:sz="0" w:space="0" w:color="D3D3D3"/>
            </w:tcBorders>
          </w:tcPr>
          <w:p w14:paraId="5347C678"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679"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C67A" w14:textId="77777777" w:rsidR="003D27E1" w:rsidRDefault="00B475ED">
            <w:pPr>
              <w:jc w:val="right"/>
            </w:pPr>
            <w:r>
              <w:rPr>
                <w:rFonts w:ascii="Consolas" w:eastAsia="Consolas" w:hAnsi="Consolas" w:cs="Consolas"/>
                <w:sz w:val="16"/>
              </w:rPr>
              <w:t xml:space="preserve">   1166485</w:t>
            </w:r>
          </w:p>
        </w:tc>
        <w:tc>
          <w:tcPr>
            <w:tcW w:w="1560" w:type="dxa"/>
            <w:tcBorders>
              <w:top w:val="single" w:sz="0" w:space="0" w:color="D3D3D3"/>
              <w:bottom w:val="single" w:sz="0" w:space="0" w:color="D3D3D3"/>
            </w:tcBorders>
          </w:tcPr>
          <w:p w14:paraId="5347C67B" w14:textId="77777777" w:rsidR="003D27E1" w:rsidRDefault="00B475ED">
            <w:pPr>
              <w:jc w:val="right"/>
            </w:pPr>
            <w:r>
              <w:rPr>
                <w:rFonts w:ascii="Consolas" w:eastAsia="Consolas" w:hAnsi="Consolas" w:cs="Consolas"/>
                <w:sz w:val="16"/>
              </w:rPr>
              <w:t xml:space="preserve">     37.8</w:t>
            </w:r>
          </w:p>
        </w:tc>
        <w:tc>
          <w:tcPr>
            <w:tcW w:w="1560" w:type="dxa"/>
          </w:tcPr>
          <w:p w14:paraId="5347C67C" w14:textId="77777777" w:rsidR="003D27E1" w:rsidRDefault="003D27E1"/>
        </w:tc>
      </w:tr>
      <w:tr w:rsidR="003D27E1" w14:paraId="5347C684" w14:textId="77777777">
        <w:tc>
          <w:tcPr>
            <w:tcW w:w="1560" w:type="dxa"/>
            <w:tcBorders>
              <w:right w:val="nil"/>
            </w:tcBorders>
          </w:tcPr>
          <w:p w14:paraId="5347C67E" w14:textId="77777777" w:rsidR="003D27E1" w:rsidRDefault="003D27E1"/>
        </w:tc>
        <w:tc>
          <w:tcPr>
            <w:tcW w:w="1560" w:type="dxa"/>
            <w:tcBorders>
              <w:top w:val="single" w:sz="0" w:space="0" w:color="D3D3D3"/>
              <w:left w:val="nil"/>
              <w:bottom w:val="single" w:sz="0" w:space="0" w:color="D3D3D3"/>
            </w:tcBorders>
          </w:tcPr>
          <w:p w14:paraId="5347C67F"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680"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C681" w14:textId="77777777" w:rsidR="003D27E1" w:rsidRDefault="00B475ED">
            <w:pPr>
              <w:jc w:val="right"/>
            </w:pPr>
            <w:r>
              <w:rPr>
                <w:rFonts w:ascii="Consolas" w:eastAsia="Consolas" w:hAnsi="Consolas" w:cs="Consolas"/>
                <w:sz w:val="16"/>
              </w:rPr>
              <w:t xml:space="preserve">   1828078</w:t>
            </w:r>
          </w:p>
        </w:tc>
        <w:tc>
          <w:tcPr>
            <w:tcW w:w="1560" w:type="dxa"/>
            <w:tcBorders>
              <w:top w:val="single" w:sz="0" w:space="0" w:color="D3D3D3"/>
              <w:bottom w:val="single" w:sz="0" w:space="0" w:color="D3D3D3"/>
            </w:tcBorders>
          </w:tcPr>
          <w:p w14:paraId="5347C682" w14:textId="77777777" w:rsidR="003D27E1" w:rsidRDefault="00B475ED">
            <w:pPr>
              <w:jc w:val="right"/>
            </w:pPr>
            <w:r>
              <w:rPr>
                <w:rFonts w:ascii="Consolas" w:eastAsia="Consolas" w:hAnsi="Consolas" w:cs="Consolas"/>
                <w:sz w:val="16"/>
              </w:rPr>
              <w:t xml:space="preserve">     59.3</w:t>
            </w:r>
          </w:p>
        </w:tc>
        <w:tc>
          <w:tcPr>
            <w:tcW w:w="1560" w:type="dxa"/>
          </w:tcPr>
          <w:p w14:paraId="5347C683" w14:textId="77777777" w:rsidR="003D27E1" w:rsidRDefault="003D27E1"/>
        </w:tc>
      </w:tr>
      <w:tr w:rsidR="003D27E1" w14:paraId="5347C68B" w14:textId="77777777">
        <w:tc>
          <w:tcPr>
            <w:tcW w:w="1560" w:type="dxa"/>
            <w:tcBorders>
              <w:right w:val="nil"/>
            </w:tcBorders>
          </w:tcPr>
          <w:p w14:paraId="5347C685" w14:textId="77777777" w:rsidR="003D27E1" w:rsidRDefault="003D27E1"/>
        </w:tc>
        <w:tc>
          <w:tcPr>
            <w:tcW w:w="1560" w:type="dxa"/>
            <w:tcBorders>
              <w:top w:val="single" w:sz="0" w:space="0" w:color="D3D3D3"/>
              <w:left w:val="nil"/>
              <w:bottom w:val="single" w:sz="0" w:space="0" w:color="000000"/>
            </w:tcBorders>
          </w:tcPr>
          <w:p w14:paraId="5347C686"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687" w14:textId="77777777" w:rsidR="003D27E1" w:rsidRDefault="003D27E1"/>
        </w:tc>
        <w:tc>
          <w:tcPr>
            <w:tcW w:w="1560" w:type="dxa"/>
            <w:tcBorders>
              <w:top w:val="single" w:sz="0" w:space="0" w:color="D3D3D3"/>
              <w:bottom w:val="single" w:sz="0" w:space="0" w:color="000000"/>
            </w:tcBorders>
          </w:tcPr>
          <w:p w14:paraId="5347C688" w14:textId="77777777" w:rsidR="003D27E1" w:rsidRDefault="00B475ED">
            <w:pPr>
              <w:jc w:val="right"/>
            </w:pPr>
            <w:r>
              <w:rPr>
                <w:rFonts w:ascii="Consolas" w:eastAsia="Consolas" w:hAnsi="Consolas" w:cs="Consolas"/>
                <w:sz w:val="16"/>
              </w:rPr>
              <w:t xml:space="preserve">    26,680</w:t>
            </w:r>
          </w:p>
        </w:tc>
        <w:tc>
          <w:tcPr>
            <w:tcW w:w="1560" w:type="dxa"/>
            <w:tcBorders>
              <w:top w:val="single" w:sz="0" w:space="0" w:color="D3D3D3"/>
              <w:bottom w:val="single" w:sz="0" w:space="0" w:color="000000"/>
            </w:tcBorders>
          </w:tcPr>
          <w:p w14:paraId="5347C689" w14:textId="77777777" w:rsidR="003D27E1" w:rsidRDefault="00B475ED">
            <w:pPr>
              <w:jc w:val="right"/>
            </w:pPr>
            <w:r>
              <w:rPr>
                <w:rFonts w:ascii="Consolas" w:eastAsia="Consolas" w:hAnsi="Consolas" w:cs="Consolas"/>
                <w:sz w:val="16"/>
              </w:rPr>
              <w:t xml:space="preserve">      0.9</w:t>
            </w:r>
          </w:p>
        </w:tc>
        <w:tc>
          <w:tcPr>
            <w:tcW w:w="1560" w:type="dxa"/>
          </w:tcPr>
          <w:p w14:paraId="5347C68A" w14:textId="77777777" w:rsidR="003D27E1" w:rsidRDefault="003D27E1"/>
        </w:tc>
      </w:tr>
      <w:tr w:rsidR="003D27E1" w14:paraId="5347C692" w14:textId="77777777">
        <w:tc>
          <w:tcPr>
            <w:tcW w:w="1560" w:type="dxa"/>
          </w:tcPr>
          <w:p w14:paraId="5347C68C" w14:textId="77777777" w:rsidR="003D27E1" w:rsidRDefault="003D27E1"/>
        </w:tc>
        <w:tc>
          <w:tcPr>
            <w:tcW w:w="1560" w:type="dxa"/>
            <w:tcBorders>
              <w:top w:val="single" w:sz="0" w:space="0" w:color="000000"/>
              <w:bottom w:val="single" w:sz="0" w:space="0" w:color="000000"/>
            </w:tcBorders>
          </w:tcPr>
          <w:p w14:paraId="5347C68D" w14:textId="77777777" w:rsidR="003D27E1" w:rsidRDefault="003D27E1"/>
        </w:tc>
        <w:tc>
          <w:tcPr>
            <w:tcW w:w="1560" w:type="dxa"/>
            <w:tcBorders>
              <w:top w:val="single" w:sz="0" w:space="0" w:color="000000"/>
              <w:bottom w:val="single" w:sz="0" w:space="0" w:color="000000"/>
            </w:tcBorders>
          </w:tcPr>
          <w:p w14:paraId="5347C68E"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68F"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690" w14:textId="77777777" w:rsidR="003D27E1" w:rsidRDefault="003D27E1"/>
        </w:tc>
        <w:tc>
          <w:tcPr>
            <w:tcW w:w="1560" w:type="dxa"/>
          </w:tcPr>
          <w:p w14:paraId="5347C691" w14:textId="77777777" w:rsidR="003D27E1" w:rsidRDefault="003D27E1"/>
        </w:tc>
      </w:tr>
    </w:tbl>
    <w:p w14:paraId="5347C693"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69C" w14:textId="77777777">
        <w:tc>
          <w:tcPr>
            <w:tcW w:w="1170" w:type="dxa"/>
            <w:tcBorders>
              <w:top w:val="single" w:sz="0" w:space="0" w:color="000000"/>
              <w:bottom w:val="single" w:sz="0" w:space="0" w:color="000000"/>
            </w:tcBorders>
          </w:tcPr>
          <w:p w14:paraId="5347C694"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695"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696"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697"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698"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699"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69A"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69B" w14:textId="77777777" w:rsidR="003D27E1" w:rsidRDefault="00B475ED">
            <w:pPr>
              <w:jc w:val="right"/>
            </w:pPr>
            <w:r>
              <w:rPr>
                <w:rFonts w:ascii="Consolas" w:eastAsia="Consolas" w:hAnsi="Consolas" w:cs="Consolas"/>
                <w:b/>
                <w:sz w:val="18"/>
              </w:rPr>
              <w:t>[8] NL</w:t>
            </w:r>
          </w:p>
        </w:tc>
      </w:tr>
      <w:tr w:rsidR="003D27E1" w14:paraId="5347C6A5" w14:textId="77777777">
        <w:tc>
          <w:tcPr>
            <w:tcW w:w="1170" w:type="dxa"/>
            <w:tcBorders>
              <w:top w:val="single" w:sz="0" w:space="0" w:color="000000"/>
            </w:tcBorders>
          </w:tcPr>
          <w:p w14:paraId="5347C69D"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C69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69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6A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6A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6A2" w14:textId="77777777" w:rsidR="003D27E1" w:rsidRDefault="00B475ED">
            <w:pPr>
              <w:jc w:val="right"/>
            </w:pPr>
            <w:r>
              <w:rPr>
                <w:rFonts w:ascii="Consolas" w:eastAsia="Consolas" w:hAnsi="Consolas" w:cs="Consolas"/>
                <w:sz w:val="16"/>
              </w:rPr>
              <w:t>28,007</w:t>
            </w:r>
          </w:p>
        </w:tc>
        <w:tc>
          <w:tcPr>
            <w:tcW w:w="1170" w:type="dxa"/>
            <w:tcBorders>
              <w:top w:val="single" w:sz="0" w:space="0" w:color="000000"/>
            </w:tcBorders>
          </w:tcPr>
          <w:p w14:paraId="5347C6A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6A4" w14:textId="77777777" w:rsidR="003D27E1" w:rsidRDefault="00B475ED">
            <w:pPr>
              <w:jc w:val="right"/>
            </w:pPr>
            <w:r>
              <w:rPr>
                <w:rFonts w:ascii="Consolas" w:eastAsia="Consolas" w:hAnsi="Consolas" w:cs="Consolas"/>
                <w:sz w:val="16"/>
              </w:rPr>
              <w:t>0</w:t>
            </w:r>
          </w:p>
        </w:tc>
      </w:tr>
      <w:tr w:rsidR="003D27E1" w14:paraId="5347C6AE" w14:textId="77777777">
        <w:tc>
          <w:tcPr>
            <w:tcW w:w="1170" w:type="dxa"/>
          </w:tcPr>
          <w:p w14:paraId="5347C6A6" w14:textId="77777777" w:rsidR="003D27E1" w:rsidRDefault="00B475ED">
            <w:pPr>
              <w:jc w:val="right"/>
            </w:pPr>
            <w:r>
              <w:rPr>
                <w:rFonts w:ascii="Consolas" w:eastAsia="Consolas" w:hAnsi="Consolas" w:cs="Consolas"/>
                <w:sz w:val="16"/>
              </w:rPr>
              <w:t>-3</w:t>
            </w:r>
          </w:p>
        </w:tc>
        <w:tc>
          <w:tcPr>
            <w:tcW w:w="1170" w:type="dxa"/>
          </w:tcPr>
          <w:p w14:paraId="5347C6A7" w14:textId="77777777" w:rsidR="003D27E1" w:rsidRDefault="00B475ED">
            <w:pPr>
              <w:jc w:val="right"/>
            </w:pPr>
            <w:r>
              <w:rPr>
                <w:rFonts w:ascii="Consolas" w:eastAsia="Consolas" w:hAnsi="Consolas" w:cs="Consolas"/>
                <w:sz w:val="16"/>
              </w:rPr>
              <w:t>0</w:t>
            </w:r>
          </w:p>
        </w:tc>
        <w:tc>
          <w:tcPr>
            <w:tcW w:w="1170" w:type="dxa"/>
          </w:tcPr>
          <w:p w14:paraId="5347C6A8" w14:textId="77777777" w:rsidR="003D27E1" w:rsidRDefault="00B475ED">
            <w:pPr>
              <w:jc w:val="right"/>
            </w:pPr>
            <w:r>
              <w:rPr>
                <w:rFonts w:ascii="Consolas" w:eastAsia="Consolas" w:hAnsi="Consolas" w:cs="Consolas"/>
                <w:sz w:val="16"/>
              </w:rPr>
              <w:t>0</w:t>
            </w:r>
          </w:p>
        </w:tc>
        <w:tc>
          <w:tcPr>
            <w:tcW w:w="1170" w:type="dxa"/>
          </w:tcPr>
          <w:p w14:paraId="5347C6A9" w14:textId="77777777" w:rsidR="003D27E1" w:rsidRDefault="00B475ED">
            <w:pPr>
              <w:jc w:val="right"/>
            </w:pPr>
            <w:r>
              <w:rPr>
                <w:rFonts w:ascii="Consolas" w:eastAsia="Consolas" w:hAnsi="Consolas" w:cs="Consolas"/>
                <w:sz w:val="16"/>
              </w:rPr>
              <w:t>31,136</w:t>
            </w:r>
          </w:p>
        </w:tc>
        <w:tc>
          <w:tcPr>
            <w:tcW w:w="1170" w:type="dxa"/>
          </w:tcPr>
          <w:p w14:paraId="5347C6AA" w14:textId="77777777" w:rsidR="003D27E1" w:rsidRDefault="00B475ED">
            <w:pPr>
              <w:jc w:val="right"/>
            </w:pPr>
            <w:r>
              <w:rPr>
                <w:rFonts w:ascii="Consolas" w:eastAsia="Consolas" w:hAnsi="Consolas" w:cs="Consolas"/>
                <w:sz w:val="16"/>
              </w:rPr>
              <w:t>0</w:t>
            </w:r>
          </w:p>
        </w:tc>
        <w:tc>
          <w:tcPr>
            <w:tcW w:w="1170" w:type="dxa"/>
          </w:tcPr>
          <w:p w14:paraId="5347C6AB" w14:textId="77777777" w:rsidR="003D27E1" w:rsidRDefault="00B475ED">
            <w:pPr>
              <w:jc w:val="right"/>
            </w:pPr>
            <w:r>
              <w:rPr>
                <w:rFonts w:ascii="Consolas" w:eastAsia="Consolas" w:hAnsi="Consolas" w:cs="Consolas"/>
                <w:sz w:val="16"/>
              </w:rPr>
              <w:t>0</w:t>
            </w:r>
          </w:p>
        </w:tc>
        <w:tc>
          <w:tcPr>
            <w:tcW w:w="1170" w:type="dxa"/>
          </w:tcPr>
          <w:p w14:paraId="5347C6AC" w14:textId="77777777" w:rsidR="003D27E1" w:rsidRDefault="00B475ED">
            <w:pPr>
              <w:jc w:val="right"/>
            </w:pPr>
            <w:r>
              <w:rPr>
                <w:rFonts w:ascii="Consolas" w:eastAsia="Consolas" w:hAnsi="Consolas" w:cs="Consolas"/>
                <w:sz w:val="16"/>
              </w:rPr>
              <w:t>0</w:t>
            </w:r>
          </w:p>
        </w:tc>
        <w:tc>
          <w:tcPr>
            <w:tcW w:w="1170" w:type="dxa"/>
          </w:tcPr>
          <w:p w14:paraId="5347C6AD" w14:textId="77777777" w:rsidR="003D27E1" w:rsidRDefault="00B475ED">
            <w:pPr>
              <w:jc w:val="right"/>
            </w:pPr>
            <w:r>
              <w:rPr>
                <w:rFonts w:ascii="Consolas" w:eastAsia="Consolas" w:hAnsi="Consolas" w:cs="Consolas"/>
                <w:sz w:val="16"/>
              </w:rPr>
              <w:t>0</w:t>
            </w:r>
          </w:p>
        </w:tc>
      </w:tr>
      <w:tr w:rsidR="003D27E1" w14:paraId="5347C6B7" w14:textId="77777777">
        <w:tc>
          <w:tcPr>
            <w:tcW w:w="1170" w:type="dxa"/>
          </w:tcPr>
          <w:p w14:paraId="5347C6AF" w14:textId="77777777" w:rsidR="003D27E1" w:rsidRDefault="00B475ED">
            <w:pPr>
              <w:jc w:val="right"/>
            </w:pPr>
            <w:r>
              <w:rPr>
                <w:rFonts w:ascii="Consolas" w:eastAsia="Consolas" w:hAnsi="Consolas" w:cs="Consolas"/>
                <w:sz w:val="16"/>
              </w:rPr>
              <w:t>-2</w:t>
            </w:r>
          </w:p>
        </w:tc>
        <w:tc>
          <w:tcPr>
            <w:tcW w:w="1170" w:type="dxa"/>
          </w:tcPr>
          <w:p w14:paraId="5347C6B0" w14:textId="77777777" w:rsidR="003D27E1" w:rsidRDefault="00B475ED">
            <w:pPr>
              <w:jc w:val="right"/>
            </w:pPr>
            <w:r>
              <w:rPr>
                <w:rFonts w:ascii="Consolas" w:eastAsia="Consolas" w:hAnsi="Consolas" w:cs="Consolas"/>
                <w:sz w:val="16"/>
              </w:rPr>
              <w:t>0</w:t>
            </w:r>
          </w:p>
        </w:tc>
        <w:tc>
          <w:tcPr>
            <w:tcW w:w="1170" w:type="dxa"/>
          </w:tcPr>
          <w:p w14:paraId="5347C6B1" w14:textId="77777777" w:rsidR="003D27E1" w:rsidRDefault="00B475ED">
            <w:pPr>
              <w:jc w:val="right"/>
            </w:pPr>
            <w:r>
              <w:rPr>
                <w:rFonts w:ascii="Consolas" w:eastAsia="Consolas" w:hAnsi="Consolas" w:cs="Consolas"/>
                <w:sz w:val="16"/>
              </w:rPr>
              <w:t>0</w:t>
            </w:r>
          </w:p>
        </w:tc>
        <w:tc>
          <w:tcPr>
            <w:tcW w:w="1170" w:type="dxa"/>
          </w:tcPr>
          <w:p w14:paraId="5347C6B2" w14:textId="77777777" w:rsidR="003D27E1" w:rsidRDefault="00B475ED">
            <w:pPr>
              <w:jc w:val="right"/>
            </w:pPr>
            <w:r>
              <w:rPr>
                <w:rFonts w:ascii="Consolas" w:eastAsia="Consolas" w:hAnsi="Consolas" w:cs="Consolas"/>
                <w:sz w:val="16"/>
              </w:rPr>
              <w:t>0</w:t>
            </w:r>
          </w:p>
        </w:tc>
        <w:tc>
          <w:tcPr>
            <w:tcW w:w="1170" w:type="dxa"/>
          </w:tcPr>
          <w:p w14:paraId="5347C6B3" w14:textId="77777777" w:rsidR="003D27E1" w:rsidRDefault="00B475ED">
            <w:pPr>
              <w:jc w:val="right"/>
            </w:pPr>
            <w:r>
              <w:rPr>
                <w:rFonts w:ascii="Consolas" w:eastAsia="Consolas" w:hAnsi="Consolas" w:cs="Consolas"/>
                <w:sz w:val="16"/>
              </w:rPr>
              <w:t>2</w:t>
            </w:r>
          </w:p>
        </w:tc>
        <w:tc>
          <w:tcPr>
            <w:tcW w:w="1170" w:type="dxa"/>
          </w:tcPr>
          <w:p w14:paraId="5347C6B4" w14:textId="77777777" w:rsidR="003D27E1" w:rsidRDefault="00B475ED">
            <w:pPr>
              <w:jc w:val="right"/>
            </w:pPr>
            <w:r>
              <w:rPr>
                <w:rFonts w:ascii="Consolas" w:eastAsia="Consolas" w:hAnsi="Consolas" w:cs="Consolas"/>
                <w:sz w:val="16"/>
              </w:rPr>
              <w:t>0</w:t>
            </w:r>
          </w:p>
        </w:tc>
        <w:tc>
          <w:tcPr>
            <w:tcW w:w="1170" w:type="dxa"/>
          </w:tcPr>
          <w:p w14:paraId="5347C6B5" w14:textId="77777777" w:rsidR="003D27E1" w:rsidRDefault="00B475ED">
            <w:pPr>
              <w:jc w:val="right"/>
            </w:pPr>
            <w:r>
              <w:rPr>
                <w:rFonts w:ascii="Consolas" w:eastAsia="Consolas" w:hAnsi="Consolas" w:cs="Consolas"/>
                <w:sz w:val="16"/>
              </w:rPr>
              <w:t>0</w:t>
            </w:r>
          </w:p>
        </w:tc>
        <w:tc>
          <w:tcPr>
            <w:tcW w:w="1170" w:type="dxa"/>
          </w:tcPr>
          <w:p w14:paraId="5347C6B6" w14:textId="77777777" w:rsidR="003D27E1" w:rsidRDefault="00B475ED">
            <w:pPr>
              <w:jc w:val="right"/>
            </w:pPr>
            <w:r>
              <w:rPr>
                <w:rFonts w:ascii="Consolas" w:eastAsia="Consolas" w:hAnsi="Consolas" w:cs="Consolas"/>
                <w:sz w:val="16"/>
              </w:rPr>
              <w:t>0</w:t>
            </w:r>
          </w:p>
        </w:tc>
      </w:tr>
      <w:tr w:rsidR="003D27E1" w14:paraId="5347C6C0" w14:textId="77777777">
        <w:tc>
          <w:tcPr>
            <w:tcW w:w="1170" w:type="dxa"/>
          </w:tcPr>
          <w:p w14:paraId="5347C6B8" w14:textId="77777777" w:rsidR="003D27E1" w:rsidRDefault="00B475ED">
            <w:pPr>
              <w:jc w:val="right"/>
            </w:pPr>
            <w:r>
              <w:rPr>
                <w:rFonts w:ascii="Consolas" w:eastAsia="Consolas" w:hAnsi="Consolas" w:cs="Consolas"/>
                <w:sz w:val="16"/>
              </w:rPr>
              <w:t>-1</w:t>
            </w:r>
          </w:p>
        </w:tc>
        <w:tc>
          <w:tcPr>
            <w:tcW w:w="1170" w:type="dxa"/>
          </w:tcPr>
          <w:p w14:paraId="5347C6B9" w14:textId="77777777" w:rsidR="003D27E1" w:rsidRDefault="00B475ED">
            <w:pPr>
              <w:jc w:val="right"/>
            </w:pPr>
            <w:r>
              <w:rPr>
                <w:rFonts w:ascii="Consolas" w:eastAsia="Consolas" w:hAnsi="Consolas" w:cs="Consolas"/>
                <w:sz w:val="16"/>
              </w:rPr>
              <w:t>0</w:t>
            </w:r>
          </w:p>
        </w:tc>
        <w:tc>
          <w:tcPr>
            <w:tcW w:w="1170" w:type="dxa"/>
          </w:tcPr>
          <w:p w14:paraId="5347C6BA" w14:textId="77777777" w:rsidR="003D27E1" w:rsidRDefault="00B475ED">
            <w:pPr>
              <w:jc w:val="right"/>
            </w:pPr>
            <w:r>
              <w:rPr>
                <w:rFonts w:ascii="Consolas" w:eastAsia="Consolas" w:hAnsi="Consolas" w:cs="Consolas"/>
                <w:sz w:val="16"/>
              </w:rPr>
              <w:t>0</w:t>
            </w:r>
          </w:p>
        </w:tc>
        <w:tc>
          <w:tcPr>
            <w:tcW w:w="1170" w:type="dxa"/>
          </w:tcPr>
          <w:p w14:paraId="5347C6BB" w14:textId="77777777" w:rsidR="003D27E1" w:rsidRDefault="00B475ED">
            <w:pPr>
              <w:jc w:val="right"/>
            </w:pPr>
            <w:r>
              <w:rPr>
                <w:rFonts w:ascii="Consolas" w:eastAsia="Consolas" w:hAnsi="Consolas" w:cs="Consolas"/>
                <w:sz w:val="16"/>
              </w:rPr>
              <w:t>389</w:t>
            </w:r>
          </w:p>
        </w:tc>
        <w:tc>
          <w:tcPr>
            <w:tcW w:w="1170" w:type="dxa"/>
          </w:tcPr>
          <w:p w14:paraId="5347C6BC" w14:textId="77777777" w:rsidR="003D27E1" w:rsidRDefault="00B475ED">
            <w:pPr>
              <w:jc w:val="right"/>
            </w:pPr>
            <w:r>
              <w:rPr>
                <w:rFonts w:ascii="Consolas" w:eastAsia="Consolas" w:hAnsi="Consolas" w:cs="Consolas"/>
                <w:sz w:val="16"/>
              </w:rPr>
              <w:t>0</w:t>
            </w:r>
          </w:p>
        </w:tc>
        <w:tc>
          <w:tcPr>
            <w:tcW w:w="1170" w:type="dxa"/>
          </w:tcPr>
          <w:p w14:paraId="5347C6BD" w14:textId="77777777" w:rsidR="003D27E1" w:rsidRDefault="00B475ED">
            <w:pPr>
              <w:jc w:val="right"/>
            </w:pPr>
            <w:r>
              <w:rPr>
                <w:rFonts w:ascii="Consolas" w:eastAsia="Consolas" w:hAnsi="Consolas" w:cs="Consolas"/>
                <w:sz w:val="16"/>
              </w:rPr>
              <w:t>1,941</w:t>
            </w:r>
          </w:p>
        </w:tc>
        <w:tc>
          <w:tcPr>
            <w:tcW w:w="1170" w:type="dxa"/>
          </w:tcPr>
          <w:p w14:paraId="5347C6BE" w14:textId="77777777" w:rsidR="003D27E1" w:rsidRDefault="00B475ED">
            <w:pPr>
              <w:jc w:val="right"/>
            </w:pPr>
            <w:r>
              <w:rPr>
                <w:rFonts w:ascii="Consolas" w:eastAsia="Consolas" w:hAnsi="Consolas" w:cs="Consolas"/>
                <w:sz w:val="16"/>
              </w:rPr>
              <w:t>1,612</w:t>
            </w:r>
          </w:p>
        </w:tc>
        <w:tc>
          <w:tcPr>
            <w:tcW w:w="1170" w:type="dxa"/>
          </w:tcPr>
          <w:p w14:paraId="5347C6BF" w14:textId="77777777" w:rsidR="003D27E1" w:rsidRDefault="00B475ED">
            <w:pPr>
              <w:jc w:val="right"/>
            </w:pPr>
            <w:r>
              <w:rPr>
                <w:rFonts w:ascii="Consolas" w:eastAsia="Consolas" w:hAnsi="Consolas" w:cs="Consolas"/>
                <w:sz w:val="16"/>
              </w:rPr>
              <w:t>0</w:t>
            </w:r>
          </w:p>
        </w:tc>
      </w:tr>
      <w:tr w:rsidR="003D27E1" w14:paraId="5347C6C9" w14:textId="77777777">
        <w:tc>
          <w:tcPr>
            <w:tcW w:w="1170" w:type="dxa"/>
          </w:tcPr>
          <w:p w14:paraId="5347C6C1" w14:textId="77777777" w:rsidR="003D27E1" w:rsidRDefault="00B475ED">
            <w:pPr>
              <w:jc w:val="right"/>
            </w:pPr>
            <w:r>
              <w:rPr>
                <w:rFonts w:ascii="Consolas" w:eastAsia="Consolas" w:hAnsi="Consolas" w:cs="Consolas"/>
                <w:sz w:val="16"/>
              </w:rPr>
              <w:t>0</w:t>
            </w:r>
          </w:p>
        </w:tc>
        <w:tc>
          <w:tcPr>
            <w:tcW w:w="1170" w:type="dxa"/>
          </w:tcPr>
          <w:p w14:paraId="5347C6C2" w14:textId="77777777" w:rsidR="003D27E1" w:rsidRDefault="00B475ED">
            <w:pPr>
              <w:jc w:val="right"/>
            </w:pPr>
            <w:r>
              <w:rPr>
                <w:rFonts w:ascii="Consolas" w:eastAsia="Consolas" w:hAnsi="Consolas" w:cs="Consolas"/>
                <w:sz w:val="16"/>
              </w:rPr>
              <w:t>103,666</w:t>
            </w:r>
          </w:p>
        </w:tc>
        <w:tc>
          <w:tcPr>
            <w:tcW w:w="1170" w:type="dxa"/>
          </w:tcPr>
          <w:p w14:paraId="5347C6C3" w14:textId="77777777" w:rsidR="003D27E1" w:rsidRDefault="00B475ED">
            <w:pPr>
              <w:jc w:val="right"/>
            </w:pPr>
            <w:r>
              <w:rPr>
                <w:rFonts w:ascii="Consolas" w:eastAsia="Consolas" w:hAnsi="Consolas" w:cs="Consolas"/>
                <w:sz w:val="16"/>
              </w:rPr>
              <w:t>164,696</w:t>
            </w:r>
          </w:p>
        </w:tc>
        <w:tc>
          <w:tcPr>
            <w:tcW w:w="1170" w:type="dxa"/>
          </w:tcPr>
          <w:p w14:paraId="5347C6C4" w14:textId="77777777" w:rsidR="003D27E1" w:rsidRDefault="00B475ED">
            <w:pPr>
              <w:jc w:val="right"/>
            </w:pPr>
            <w:r>
              <w:rPr>
                <w:rFonts w:ascii="Consolas" w:eastAsia="Consolas" w:hAnsi="Consolas" w:cs="Consolas"/>
                <w:sz w:val="16"/>
              </w:rPr>
              <w:t>152,458</w:t>
            </w:r>
          </w:p>
        </w:tc>
        <w:tc>
          <w:tcPr>
            <w:tcW w:w="1170" w:type="dxa"/>
          </w:tcPr>
          <w:p w14:paraId="5347C6C5" w14:textId="77777777" w:rsidR="003D27E1" w:rsidRDefault="00B475ED">
            <w:pPr>
              <w:jc w:val="right"/>
            </w:pPr>
            <w:r>
              <w:rPr>
                <w:rFonts w:ascii="Consolas" w:eastAsia="Consolas" w:hAnsi="Consolas" w:cs="Consolas"/>
                <w:sz w:val="16"/>
              </w:rPr>
              <w:t>64,959</w:t>
            </w:r>
          </w:p>
        </w:tc>
        <w:tc>
          <w:tcPr>
            <w:tcW w:w="1170" w:type="dxa"/>
          </w:tcPr>
          <w:p w14:paraId="5347C6C6" w14:textId="77777777" w:rsidR="003D27E1" w:rsidRDefault="00B475ED">
            <w:pPr>
              <w:jc w:val="right"/>
            </w:pPr>
            <w:r>
              <w:rPr>
                <w:rFonts w:ascii="Consolas" w:eastAsia="Consolas" w:hAnsi="Consolas" w:cs="Consolas"/>
                <w:sz w:val="16"/>
              </w:rPr>
              <w:t>314,226</w:t>
            </w:r>
          </w:p>
        </w:tc>
        <w:tc>
          <w:tcPr>
            <w:tcW w:w="1170" w:type="dxa"/>
          </w:tcPr>
          <w:p w14:paraId="5347C6C7" w14:textId="77777777" w:rsidR="003D27E1" w:rsidRDefault="00B475ED">
            <w:pPr>
              <w:jc w:val="right"/>
            </w:pPr>
            <w:r>
              <w:rPr>
                <w:rFonts w:ascii="Consolas" w:eastAsia="Consolas" w:hAnsi="Consolas" w:cs="Consolas"/>
                <w:sz w:val="16"/>
              </w:rPr>
              <w:t>325,820</w:t>
            </w:r>
          </w:p>
        </w:tc>
        <w:tc>
          <w:tcPr>
            <w:tcW w:w="1170" w:type="dxa"/>
          </w:tcPr>
          <w:p w14:paraId="5347C6C8" w14:textId="77777777" w:rsidR="003D27E1" w:rsidRDefault="00B475ED">
            <w:pPr>
              <w:jc w:val="right"/>
            </w:pPr>
            <w:r>
              <w:rPr>
                <w:rFonts w:ascii="Consolas" w:eastAsia="Consolas" w:hAnsi="Consolas" w:cs="Consolas"/>
                <w:sz w:val="16"/>
              </w:rPr>
              <w:t>40,660</w:t>
            </w:r>
          </w:p>
        </w:tc>
      </w:tr>
      <w:tr w:rsidR="003D27E1" w14:paraId="5347C6D2" w14:textId="77777777">
        <w:tc>
          <w:tcPr>
            <w:tcW w:w="1170" w:type="dxa"/>
          </w:tcPr>
          <w:p w14:paraId="5347C6CA" w14:textId="77777777" w:rsidR="003D27E1" w:rsidRDefault="00B475ED">
            <w:pPr>
              <w:jc w:val="right"/>
            </w:pPr>
            <w:r>
              <w:rPr>
                <w:rFonts w:ascii="Consolas" w:eastAsia="Consolas" w:hAnsi="Consolas" w:cs="Consolas"/>
                <w:sz w:val="16"/>
              </w:rPr>
              <w:t>1</w:t>
            </w:r>
          </w:p>
        </w:tc>
        <w:tc>
          <w:tcPr>
            <w:tcW w:w="1170" w:type="dxa"/>
          </w:tcPr>
          <w:p w14:paraId="5347C6CB" w14:textId="77777777" w:rsidR="003D27E1" w:rsidRDefault="00B475ED">
            <w:pPr>
              <w:jc w:val="right"/>
            </w:pPr>
            <w:r>
              <w:rPr>
                <w:rFonts w:ascii="Consolas" w:eastAsia="Consolas" w:hAnsi="Consolas" w:cs="Consolas"/>
                <w:sz w:val="16"/>
              </w:rPr>
              <w:t>186,950</w:t>
            </w:r>
          </w:p>
        </w:tc>
        <w:tc>
          <w:tcPr>
            <w:tcW w:w="1170" w:type="dxa"/>
          </w:tcPr>
          <w:p w14:paraId="5347C6CC" w14:textId="77777777" w:rsidR="003D27E1" w:rsidRDefault="00B475ED">
            <w:pPr>
              <w:jc w:val="right"/>
            </w:pPr>
            <w:r>
              <w:rPr>
                <w:rFonts w:ascii="Consolas" w:eastAsia="Consolas" w:hAnsi="Consolas" w:cs="Consolas"/>
                <w:sz w:val="16"/>
              </w:rPr>
              <w:t>214,070</w:t>
            </w:r>
          </w:p>
        </w:tc>
        <w:tc>
          <w:tcPr>
            <w:tcW w:w="1170" w:type="dxa"/>
          </w:tcPr>
          <w:p w14:paraId="5347C6CD" w14:textId="77777777" w:rsidR="003D27E1" w:rsidRDefault="00B475ED">
            <w:pPr>
              <w:jc w:val="right"/>
            </w:pPr>
            <w:r>
              <w:rPr>
                <w:rFonts w:ascii="Consolas" w:eastAsia="Consolas" w:hAnsi="Consolas" w:cs="Consolas"/>
                <w:sz w:val="16"/>
              </w:rPr>
              <w:t>308,525</w:t>
            </w:r>
          </w:p>
        </w:tc>
        <w:tc>
          <w:tcPr>
            <w:tcW w:w="1170" w:type="dxa"/>
          </w:tcPr>
          <w:p w14:paraId="5347C6CE" w14:textId="77777777" w:rsidR="003D27E1" w:rsidRDefault="00B475ED">
            <w:pPr>
              <w:jc w:val="right"/>
            </w:pPr>
            <w:r>
              <w:rPr>
                <w:rFonts w:ascii="Consolas" w:eastAsia="Consolas" w:hAnsi="Consolas" w:cs="Consolas"/>
                <w:sz w:val="16"/>
              </w:rPr>
              <w:t>138,953</w:t>
            </w:r>
          </w:p>
        </w:tc>
        <w:tc>
          <w:tcPr>
            <w:tcW w:w="1170" w:type="dxa"/>
          </w:tcPr>
          <w:p w14:paraId="5347C6CF" w14:textId="77777777" w:rsidR="003D27E1" w:rsidRDefault="00B475ED">
            <w:pPr>
              <w:jc w:val="right"/>
            </w:pPr>
            <w:r>
              <w:rPr>
                <w:rFonts w:ascii="Consolas" w:eastAsia="Consolas" w:hAnsi="Consolas" w:cs="Consolas"/>
                <w:sz w:val="16"/>
              </w:rPr>
              <w:t>467,482</w:t>
            </w:r>
          </w:p>
        </w:tc>
        <w:tc>
          <w:tcPr>
            <w:tcW w:w="1170" w:type="dxa"/>
          </w:tcPr>
          <w:p w14:paraId="5347C6D0" w14:textId="77777777" w:rsidR="003D27E1" w:rsidRDefault="00B475ED">
            <w:pPr>
              <w:jc w:val="right"/>
            </w:pPr>
            <w:r>
              <w:rPr>
                <w:rFonts w:ascii="Consolas" w:eastAsia="Consolas" w:hAnsi="Consolas" w:cs="Consolas"/>
                <w:sz w:val="16"/>
              </w:rPr>
              <w:t>455,454</w:t>
            </w:r>
          </w:p>
        </w:tc>
        <w:tc>
          <w:tcPr>
            <w:tcW w:w="1170" w:type="dxa"/>
          </w:tcPr>
          <w:p w14:paraId="5347C6D1" w14:textId="77777777" w:rsidR="003D27E1" w:rsidRDefault="00B475ED">
            <w:pPr>
              <w:jc w:val="right"/>
            </w:pPr>
            <w:r>
              <w:rPr>
                <w:rFonts w:ascii="Consolas" w:eastAsia="Consolas" w:hAnsi="Consolas" w:cs="Consolas"/>
                <w:sz w:val="16"/>
              </w:rPr>
              <w:t>56,644</w:t>
            </w:r>
          </w:p>
        </w:tc>
      </w:tr>
      <w:tr w:rsidR="003D27E1" w14:paraId="5347C6DB" w14:textId="77777777">
        <w:tc>
          <w:tcPr>
            <w:tcW w:w="1170" w:type="dxa"/>
            <w:tcBorders>
              <w:bottom w:val="single" w:sz="0" w:space="0" w:color="000000"/>
            </w:tcBorders>
          </w:tcPr>
          <w:p w14:paraId="5347C6D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6D4"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6D5"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6D6" w14:textId="77777777" w:rsidR="003D27E1" w:rsidRDefault="00B475ED">
            <w:pPr>
              <w:jc w:val="right"/>
            </w:pPr>
            <w:r>
              <w:rPr>
                <w:rFonts w:ascii="Consolas" w:eastAsia="Consolas" w:hAnsi="Consolas" w:cs="Consolas"/>
                <w:sz w:val="16"/>
              </w:rPr>
              <w:t>7,150</w:t>
            </w:r>
          </w:p>
        </w:tc>
        <w:tc>
          <w:tcPr>
            <w:tcW w:w="1170" w:type="dxa"/>
            <w:tcBorders>
              <w:bottom w:val="single" w:sz="0" w:space="0" w:color="000000"/>
            </w:tcBorders>
          </w:tcPr>
          <w:p w14:paraId="5347C6D7"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6D8" w14:textId="77777777" w:rsidR="003D27E1" w:rsidRDefault="00B475ED">
            <w:pPr>
              <w:jc w:val="right"/>
            </w:pPr>
            <w:r>
              <w:rPr>
                <w:rFonts w:ascii="Consolas" w:eastAsia="Consolas" w:hAnsi="Consolas" w:cs="Consolas"/>
                <w:sz w:val="16"/>
              </w:rPr>
              <w:t>479</w:t>
            </w:r>
          </w:p>
        </w:tc>
        <w:tc>
          <w:tcPr>
            <w:tcW w:w="1170" w:type="dxa"/>
            <w:tcBorders>
              <w:bottom w:val="single" w:sz="0" w:space="0" w:color="000000"/>
            </w:tcBorders>
          </w:tcPr>
          <w:p w14:paraId="5347C6D9"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6DA" w14:textId="77777777" w:rsidR="003D27E1" w:rsidRDefault="00B475ED">
            <w:pPr>
              <w:jc w:val="right"/>
            </w:pPr>
            <w:r>
              <w:rPr>
                <w:rFonts w:ascii="Consolas" w:eastAsia="Consolas" w:hAnsi="Consolas" w:cs="Consolas"/>
                <w:sz w:val="16"/>
              </w:rPr>
              <w:t>19,051</w:t>
            </w:r>
          </w:p>
        </w:tc>
      </w:tr>
      <w:tr w:rsidR="003D27E1" w14:paraId="5347C6E4" w14:textId="77777777">
        <w:tc>
          <w:tcPr>
            <w:tcW w:w="0" w:type="auto"/>
            <w:tcBorders>
              <w:top w:val="single" w:sz="0" w:space="0" w:color="000000"/>
              <w:bottom w:val="single" w:sz="0" w:space="0" w:color="000000"/>
            </w:tcBorders>
          </w:tcPr>
          <w:p w14:paraId="5347C6DC"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6DD"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6DE"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6DF"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6E0"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6E1"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6E2"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6E3" w14:textId="77777777" w:rsidR="003D27E1" w:rsidRDefault="00B475ED">
            <w:pPr>
              <w:jc w:val="right"/>
            </w:pPr>
            <w:r>
              <w:rPr>
                <w:rFonts w:ascii="Consolas" w:eastAsia="Consolas" w:hAnsi="Consolas" w:cs="Consolas"/>
                <w:sz w:val="16"/>
              </w:rPr>
              <w:t>116,355</w:t>
            </w:r>
          </w:p>
        </w:tc>
      </w:tr>
    </w:tbl>
    <w:p w14:paraId="5347C6E5" w14:textId="77777777" w:rsidR="003D27E1" w:rsidRDefault="003D27E1"/>
    <w:p w14:paraId="5347C6E6" w14:textId="77777777" w:rsidR="003D27E1" w:rsidRDefault="00B475ED">
      <w:r>
        <w:br/>
      </w:r>
    </w:p>
    <w:p w14:paraId="5347C6E7" w14:textId="77777777" w:rsidR="003D27E1" w:rsidRDefault="00B475ED">
      <w:pPr>
        <w:shd w:val="solid" w:color="B0C4DE" w:fill="auto"/>
      </w:pPr>
      <w:proofErr w:type="spellStart"/>
      <w:r>
        <w:rPr>
          <w:b/>
          <w:sz w:val="26"/>
        </w:rPr>
        <w:t>work_py</w:t>
      </w:r>
      <w:proofErr w:type="spellEnd"/>
    </w:p>
    <w:p w14:paraId="5347C6E8" w14:textId="77777777" w:rsidR="003D27E1" w:rsidRDefault="00B475ED">
      <w:pPr>
        <w:rPr>
          <w:color w:val="4682B4"/>
        </w:rPr>
      </w:pPr>
      <w:r>
        <w:rPr>
          <w:color w:val="4682B4"/>
        </w:rPr>
        <w:t>Working: last year (based on hours)</w:t>
      </w:r>
      <w:r>
        <w:rPr>
          <w:color w:val="4682B4"/>
        </w:rPr>
        <w:br/>
        <w:t xml:space="preserve">   (0):   [0] No</w:t>
      </w:r>
      <w:r>
        <w:rPr>
          <w:color w:val="4682B4"/>
        </w:rPr>
        <w:br/>
        <w:t xml:space="preserve">   (1):   [1] Yes</w:t>
      </w:r>
      <w:r>
        <w:rPr>
          <w:color w:val="4682B4"/>
        </w:rPr>
        <w:br/>
      </w:r>
    </w:p>
    <w:p w14:paraId="5347C6E9" w14:textId="77777777" w:rsidR="003D27E1" w:rsidRDefault="00B475ED">
      <w:r>
        <w:t xml:space="preserve">Working status in the previous year based on reported working hours in the previous year. Individual with positive wages in the previous year who worked at least 52 hours were classified as working (1). The rest receive 0. It is equivalent to the CNEF’s variable E11102. </w:t>
      </w:r>
    </w:p>
    <w:p w14:paraId="5347C6EA" w14:textId="77777777" w:rsidR="003D27E1" w:rsidRDefault="00B475ED">
      <w:r>
        <w:t xml:space="preserve">This variable is available only for datasets which provided separate CNEF files. For other countries, users can adopt the same approach and create the variable based on estimation of yearly hours (however, this may be misguiding, therefore CPF does not provide this variable). </w:t>
      </w:r>
    </w:p>
    <w:p w14:paraId="5347C6EB"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6ED" w14:textId="77777777">
        <w:tc>
          <w:tcPr>
            <w:tcW w:w="9360" w:type="dxa"/>
            <w:gridSpan w:val="6"/>
          </w:tcPr>
          <w:p w14:paraId="5347C6EC" w14:textId="77777777" w:rsidR="003D27E1" w:rsidRDefault="00B475ED">
            <w:r>
              <w:rPr>
                <w:rFonts w:ascii="Consolas" w:eastAsia="Consolas" w:hAnsi="Consolas" w:cs="Consolas"/>
                <w:b/>
                <w:sz w:val="18"/>
              </w:rPr>
              <w:lastRenderedPageBreak/>
              <w:t xml:space="preserve">       Name: </w:t>
            </w:r>
            <w:proofErr w:type="spellStart"/>
            <w:r>
              <w:rPr>
                <w:rFonts w:ascii="Consolas" w:eastAsia="Consolas" w:hAnsi="Consolas" w:cs="Consolas"/>
                <w:sz w:val="18"/>
              </w:rPr>
              <w:t>work_py</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Working: last year (based on hours)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1,818,845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1.35           </w:t>
            </w:r>
            <w:r>
              <w:rPr>
                <w:rFonts w:ascii="Consolas" w:eastAsia="Consolas" w:hAnsi="Consolas" w:cs="Consolas"/>
                <w:sz w:val="18"/>
              </w:rPr>
              <w:br/>
            </w:r>
          </w:p>
        </w:tc>
      </w:tr>
      <w:tr w:rsidR="003D27E1" w14:paraId="5347C6F4" w14:textId="77777777">
        <w:tc>
          <w:tcPr>
            <w:tcW w:w="1560" w:type="dxa"/>
          </w:tcPr>
          <w:p w14:paraId="5347C6EE" w14:textId="77777777" w:rsidR="003D27E1" w:rsidRDefault="003D27E1"/>
        </w:tc>
        <w:tc>
          <w:tcPr>
            <w:tcW w:w="1560" w:type="dxa"/>
            <w:tcBorders>
              <w:top w:val="single" w:sz="0" w:space="0" w:color="000000"/>
              <w:bottom w:val="single" w:sz="0" w:space="0" w:color="000000"/>
            </w:tcBorders>
          </w:tcPr>
          <w:p w14:paraId="5347C6EF"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6F0"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6F1"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6F2" w14:textId="77777777" w:rsidR="003D27E1" w:rsidRDefault="00B475ED">
            <w:pPr>
              <w:jc w:val="right"/>
            </w:pPr>
            <w:r>
              <w:rPr>
                <w:rFonts w:ascii="Consolas" w:eastAsia="Consolas" w:hAnsi="Consolas" w:cs="Consolas"/>
                <w:b/>
                <w:sz w:val="18"/>
              </w:rPr>
              <w:t>Percent</w:t>
            </w:r>
          </w:p>
        </w:tc>
        <w:tc>
          <w:tcPr>
            <w:tcW w:w="1560" w:type="dxa"/>
          </w:tcPr>
          <w:p w14:paraId="5347C6F3" w14:textId="77777777" w:rsidR="003D27E1" w:rsidRDefault="003D27E1"/>
        </w:tc>
      </w:tr>
      <w:tr w:rsidR="003D27E1" w14:paraId="5347C6FB" w14:textId="77777777">
        <w:tc>
          <w:tcPr>
            <w:tcW w:w="1560" w:type="dxa"/>
            <w:tcBorders>
              <w:right w:val="nil"/>
            </w:tcBorders>
          </w:tcPr>
          <w:p w14:paraId="5347C6F5" w14:textId="77777777" w:rsidR="003D27E1" w:rsidRDefault="003D27E1"/>
        </w:tc>
        <w:tc>
          <w:tcPr>
            <w:tcW w:w="1560" w:type="dxa"/>
            <w:tcBorders>
              <w:top w:val="single" w:sz="0" w:space="0" w:color="000000"/>
              <w:left w:val="nil"/>
              <w:bottom w:val="single" w:sz="0" w:space="0" w:color="D3D3D3"/>
            </w:tcBorders>
          </w:tcPr>
          <w:p w14:paraId="5347C6F6"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C6F7" w14:textId="77777777" w:rsidR="003D27E1" w:rsidRDefault="00B475ED">
            <w:r>
              <w:rPr>
                <w:rFonts w:ascii="Consolas" w:eastAsia="Consolas" w:hAnsi="Consolas" w:cs="Consolas"/>
                <w:sz w:val="16"/>
              </w:rPr>
              <w:t>[-8] Not asked</w:t>
            </w:r>
          </w:p>
        </w:tc>
        <w:tc>
          <w:tcPr>
            <w:tcW w:w="1560" w:type="dxa"/>
            <w:tcBorders>
              <w:top w:val="single" w:sz="0" w:space="0" w:color="000000"/>
              <w:bottom w:val="single" w:sz="0" w:space="0" w:color="D3D3D3"/>
            </w:tcBorders>
          </w:tcPr>
          <w:p w14:paraId="5347C6F8" w14:textId="77777777" w:rsidR="003D27E1" w:rsidRDefault="00B475ED">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5347C6F9" w14:textId="77777777" w:rsidR="003D27E1" w:rsidRDefault="00B475ED">
            <w:pPr>
              <w:jc w:val="right"/>
            </w:pPr>
            <w:r>
              <w:rPr>
                <w:rFonts w:ascii="Consolas" w:eastAsia="Consolas" w:hAnsi="Consolas" w:cs="Consolas"/>
                <w:sz w:val="16"/>
              </w:rPr>
              <w:t xml:space="preserve">      0.9</w:t>
            </w:r>
          </w:p>
        </w:tc>
        <w:tc>
          <w:tcPr>
            <w:tcW w:w="1560" w:type="dxa"/>
          </w:tcPr>
          <w:p w14:paraId="5347C6FA" w14:textId="77777777" w:rsidR="003D27E1" w:rsidRDefault="003D27E1"/>
        </w:tc>
      </w:tr>
      <w:tr w:rsidR="003D27E1" w14:paraId="5347C702" w14:textId="77777777">
        <w:tc>
          <w:tcPr>
            <w:tcW w:w="1560" w:type="dxa"/>
            <w:tcBorders>
              <w:right w:val="nil"/>
            </w:tcBorders>
          </w:tcPr>
          <w:p w14:paraId="5347C6FC" w14:textId="77777777" w:rsidR="003D27E1" w:rsidRDefault="003D27E1"/>
        </w:tc>
        <w:tc>
          <w:tcPr>
            <w:tcW w:w="1560" w:type="dxa"/>
            <w:tcBorders>
              <w:top w:val="single" w:sz="0" w:space="0" w:color="D3D3D3"/>
              <w:left w:val="nil"/>
              <w:bottom w:val="single" w:sz="0" w:space="0" w:color="D3D3D3"/>
            </w:tcBorders>
          </w:tcPr>
          <w:p w14:paraId="5347C6FD"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6FE"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C6FF" w14:textId="77777777" w:rsidR="003D27E1" w:rsidRDefault="00B475ED">
            <w:pPr>
              <w:jc w:val="right"/>
            </w:pPr>
            <w:r>
              <w:rPr>
                <w:rFonts w:ascii="Consolas" w:eastAsia="Consolas" w:hAnsi="Consolas" w:cs="Consolas"/>
                <w:sz w:val="16"/>
              </w:rPr>
              <w:t xml:space="preserve">     4,173</w:t>
            </w:r>
          </w:p>
        </w:tc>
        <w:tc>
          <w:tcPr>
            <w:tcW w:w="1560" w:type="dxa"/>
            <w:tcBorders>
              <w:top w:val="single" w:sz="0" w:space="0" w:color="D3D3D3"/>
              <w:bottom w:val="single" w:sz="0" w:space="0" w:color="D3D3D3"/>
            </w:tcBorders>
          </w:tcPr>
          <w:p w14:paraId="5347C700" w14:textId="77777777" w:rsidR="003D27E1" w:rsidRDefault="00B475ED">
            <w:pPr>
              <w:jc w:val="right"/>
            </w:pPr>
            <w:r>
              <w:rPr>
                <w:rFonts w:ascii="Consolas" w:eastAsia="Consolas" w:hAnsi="Consolas" w:cs="Consolas"/>
                <w:sz w:val="16"/>
              </w:rPr>
              <w:t xml:space="preserve">      0.1</w:t>
            </w:r>
          </w:p>
        </w:tc>
        <w:tc>
          <w:tcPr>
            <w:tcW w:w="1560" w:type="dxa"/>
          </w:tcPr>
          <w:p w14:paraId="5347C701" w14:textId="77777777" w:rsidR="003D27E1" w:rsidRDefault="003D27E1"/>
        </w:tc>
      </w:tr>
      <w:tr w:rsidR="003D27E1" w14:paraId="5347C709" w14:textId="77777777">
        <w:tc>
          <w:tcPr>
            <w:tcW w:w="1560" w:type="dxa"/>
            <w:tcBorders>
              <w:right w:val="nil"/>
            </w:tcBorders>
          </w:tcPr>
          <w:p w14:paraId="5347C703" w14:textId="77777777" w:rsidR="003D27E1" w:rsidRDefault="003D27E1"/>
        </w:tc>
        <w:tc>
          <w:tcPr>
            <w:tcW w:w="1560" w:type="dxa"/>
            <w:tcBorders>
              <w:top w:val="single" w:sz="0" w:space="0" w:color="D3D3D3"/>
              <w:left w:val="nil"/>
              <w:bottom w:val="single" w:sz="0" w:space="0" w:color="D3D3D3"/>
            </w:tcBorders>
          </w:tcPr>
          <w:p w14:paraId="5347C704"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705"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C706" w14:textId="77777777" w:rsidR="003D27E1" w:rsidRDefault="00B475ED">
            <w:pPr>
              <w:jc w:val="right"/>
            </w:pPr>
            <w:r>
              <w:rPr>
                <w:rFonts w:ascii="Consolas" w:eastAsia="Consolas" w:hAnsi="Consolas" w:cs="Consolas"/>
                <w:sz w:val="16"/>
              </w:rPr>
              <w:t xml:space="preserve">     8,521</w:t>
            </w:r>
          </w:p>
        </w:tc>
        <w:tc>
          <w:tcPr>
            <w:tcW w:w="1560" w:type="dxa"/>
            <w:tcBorders>
              <w:top w:val="single" w:sz="0" w:space="0" w:color="D3D3D3"/>
              <w:bottom w:val="single" w:sz="0" w:space="0" w:color="D3D3D3"/>
            </w:tcBorders>
          </w:tcPr>
          <w:p w14:paraId="5347C707" w14:textId="77777777" w:rsidR="003D27E1" w:rsidRDefault="00B475ED">
            <w:pPr>
              <w:jc w:val="right"/>
            </w:pPr>
            <w:r>
              <w:rPr>
                <w:rFonts w:ascii="Consolas" w:eastAsia="Consolas" w:hAnsi="Consolas" w:cs="Consolas"/>
                <w:sz w:val="16"/>
              </w:rPr>
              <w:t xml:space="preserve">      0.3</w:t>
            </w:r>
          </w:p>
        </w:tc>
        <w:tc>
          <w:tcPr>
            <w:tcW w:w="1560" w:type="dxa"/>
          </w:tcPr>
          <w:p w14:paraId="5347C708" w14:textId="77777777" w:rsidR="003D27E1" w:rsidRDefault="003D27E1"/>
        </w:tc>
      </w:tr>
      <w:tr w:rsidR="003D27E1" w14:paraId="5347C710" w14:textId="77777777">
        <w:tc>
          <w:tcPr>
            <w:tcW w:w="1560" w:type="dxa"/>
            <w:tcBorders>
              <w:right w:val="nil"/>
            </w:tcBorders>
          </w:tcPr>
          <w:p w14:paraId="5347C70A" w14:textId="77777777" w:rsidR="003D27E1" w:rsidRDefault="003D27E1"/>
        </w:tc>
        <w:tc>
          <w:tcPr>
            <w:tcW w:w="1560" w:type="dxa"/>
            <w:tcBorders>
              <w:top w:val="single" w:sz="0" w:space="0" w:color="D3D3D3"/>
              <w:left w:val="nil"/>
              <w:bottom w:val="single" w:sz="0" w:space="0" w:color="D3D3D3"/>
            </w:tcBorders>
          </w:tcPr>
          <w:p w14:paraId="5347C70B"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70C"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C70D" w14:textId="77777777" w:rsidR="003D27E1" w:rsidRDefault="00B475ED">
            <w:pPr>
              <w:jc w:val="right"/>
            </w:pPr>
            <w:r>
              <w:rPr>
                <w:rFonts w:ascii="Consolas" w:eastAsia="Consolas" w:hAnsi="Consolas" w:cs="Consolas"/>
                <w:sz w:val="16"/>
              </w:rPr>
              <w:t xml:space="preserve">   471,308</w:t>
            </w:r>
          </w:p>
        </w:tc>
        <w:tc>
          <w:tcPr>
            <w:tcW w:w="1560" w:type="dxa"/>
            <w:tcBorders>
              <w:top w:val="single" w:sz="0" w:space="0" w:color="D3D3D3"/>
              <w:bottom w:val="single" w:sz="0" w:space="0" w:color="D3D3D3"/>
            </w:tcBorders>
          </w:tcPr>
          <w:p w14:paraId="5347C70E" w14:textId="77777777" w:rsidR="003D27E1" w:rsidRDefault="00B475ED">
            <w:pPr>
              <w:jc w:val="right"/>
            </w:pPr>
            <w:r>
              <w:rPr>
                <w:rFonts w:ascii="Consolas" w:eastAsia="Consolas" w:hAnsi="Consolas" w:cs="Consolas"/>
                <w:sz w:val="16"/>
              </w:rPr>
              <w:t xml:space="preserve">     15.3</w:t>
            </w:r>
          </w:p>
        </w:tc>
        <w:tc>
          <w:tcPr>
            <w:tcW w:w="1560" w:type="dxa"/>
          </w:tcPr>
          <w:p w14:paraId="5347C70F" w14:textId="77777777" w:rsidR="003D27E1" w:rsidRDefault="003D27E1"/>
        </w:tc>
      </w:tr>
      <w:tr w:rsidR="003D27E1" w14:paraId="5347C717" w14:textId="77777777">
        <w:tc>
          <w:tcPr>
            <w:tcW w:w="1560" w:type="dxa"/>
            <w:tcBorders>
              <w:right w:val="nil"/>
            </w:tcBorders>
          </w:tcPr>
          <w:p w14:paraId="5347C711" w14:textId="77777777" w:rsidR="003D27E1" w:rsidRDefault="003D27E1"/>
        </w:tc>
        <w:tc>
          <w:tcPr>
            <w:tcW w:w="1560" w:type="dxa"/>
            <w:tcBorders>
              <w:top w:val="single" w:sz="0" w:space="0" w:color="D3D3D3"/>
              <w:left w:val="nil"/>
              <w:bottom w:val="single" w:sz="0" w:space="0" w:color="D3D3D3"/>
            </w:tcBorders>
          </w:tcPr>
          <w:p w14:paraId="5347C712"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713"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C714" w14:textId="77777777" w:rsidR="003D27E1" w:rsidRDefault="00B475ED">
            <w:pPr>
              <w:jc w:val="right"/>
            </w:pPr>
            <w:r>
              <w:rPr>
                <w:rFonts w:ascii="Consolas" w:eastAsia="Consolas" w:hAnsi="Consolas" w:cs="Consolas"/>
                <w:sz w:val="16"/>
              </w:rPr>
              <w:t xml:space="preserve">   794,177</w:t>
            </w:r>
          </w:p>
        </w:tc>
        <w:tc>
          <w:tcPr>
            <w:tcW w:w="1560" w:type="dxa"/>
            <w:tcBorders>
              <w:top w:val="single" w:sz="0" w:space="0" w:color="D3D3D3"/>
              <w:bottom w:val="single" w:sz="0" w:space="0" w:color="D3D3D3"/>
            </w:tcBorders>
          </w:tcPr>
          <w:p w14:paraId="5347C715" w14:textId="77777777" w:rsidR="003D27E1" w:rsidRDefault="00B475ED">
            <w:pPr>
              <w:jc w:val="right"/>
            </w:pPr>
            <w:r>
              <w:rPr>
                <w:rFonts w:ascii="Consolas" w:eastAsia="Consolas" w:hAnsi="Consolas" w:cs="Consolas"/>
                <w:sz w:val="16"/>
              </w:rPr>
              <w:t xml:space="preserve">     25.7</w:t>
            </w:r>
          </w:p>
        </w:tc>
        <w:tc>
          <w:tcPr>
            <w:tcW w:w="1560" w:type="dxa"/>
          </w:tcPr>
          <w:p w14:paraId="5347C716" w14:textId="77777777" w:rsidR="003D27E1" w:rsidRDefault="003D27E1"/>
        </w:tc>
      </w:tr>
      <w:tr w:rsidR="003D27E1" w14:paraId="5347C71E" w14:textId="77777777">
        <w:tc>
          <w:tcPr>
            <w:tcW w:w="1560" w:type="dxa"/>
            <w:tcBorders>
              <w:right w:val="nil"/>
            </w:tcBorders>
          </w:tcPr>
          <w:p w14:paraId="5347C718" w14:textId="77777777" w:rsidR="003D27E1" w:rsidRDefault="003D27E1"/>
        </w:tc>
        <w:tc>
          <w:tcPr>
            <w:tcW w:w="1560" w:type="dxa"/>
            <w:tcBorders>
              <w:top w:val="single" w:sz="0" w:space="0" w:color="D3D3D3"/>
              <w:left w:val="nil"/>
              <w:bottom w:val="single" w:sz="0" w:space="0" w:color="000000"/>
            </w:tcBorders>
          </w:tcPr>
          <w:p w14:paraId="5347C719"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71A" w14:textId="77777777" w:rsidR="003D27E1" w:rsidRDefault="003D27E1"/>
        </w:tc>
        <w:tc>
          <w:tcPr>
            <w:tcW w:w="1560" w:type="dxa"/>
            <w:tcBorders>
              <w:top w:val="single" w:sz="0" w:space="0" w:color="D3D3D3"/>
              <w:bottom w:val="single" w:sz="0" w:space="0" w:color="000000"/>
            </w:tcBorders>
          </w:tcPr>
          <w:p w14:paraId="5347C71B" w14:textId="77777777" w:rsidR="003D27E1" w:rsidRDefault="00B475ED">
            <w:pPr>
              <w:jc w:val="right"/>
            </w:pPr>
            <w:r>
              <w:rPr>
                <w:rFonts w:ascii="Consolas" w:eastAsia="Consolas" w:hAnsi="Consolas" w:cs="Consolas"/>
                <w:sz w:val="16"/>
              </w:rPr>
              <w:t xml:space="preserve">   1778144</w:t>
            </w:r>
          </w:p>
        </w:tc>
        <w:tc>
          <w:tcPr>
            <w:tcW w:w="1560" w:type="dxa"/>
            <w:tcBorders>
              <w:top w:val="single" w:sz="0" w:space="0" w:color="D3D3D3"/>
              <w:bottom w:val="single" w:sz="0" w:space="0" w:color="000000"/>
            </w:tcBorders>
          </w:tcPr>
          <w:p w14:paraId="5347C71C" w14:textId="77777777" w:rsidR="003D27E1" w:rsidRDefault="00B475ED">
            <w:pPr>
              <w:jc w:val="right"/>
            </w:pPr>
            <w:r>
              <w:rPr>
                <w:rFonts w:ascii="Consolas" w:eastAsia="Consolas" w:hAnsi="Consolas" w:cs="Consolas"/>
                <w:sz w:val="16"/>
              </w:rPr>
              <w:t xml:space="preserve">     57.7</w:t>
            </w:r>
          </w:p>
        </w:tc>
        <w:tc>
          <w:tcPr>
            <w:tcW w:w="1560" w:type="dxa"/>
          </w:tcPr>
          <w:p w14:paraId="5347C71D" w14:textId="77777777" w:rsidR="003D27E1" w:rsidRDefault="003D27E1"/>
        </w:tc>
      </w:tr>
      <w:tr w:rsidR="003D27E1" w14:paraId="5347C725" w14:textId="77777777">
        <w:tc>
          <w:tcPr>
            <w:tcW w:w="1560" w:type="dxa"/>
          </w:tcPr>
          <w:p w14:paraId="5347C71F" w14:textId="77777777" w:rsidR="003D27E1" w:rsidRDefault="003D27E1"/>
        </w:tc>
        <w:tc>
          <w:tcPr>
            <w:tcW w:w="1560" w:type="dxa"/>
            <w:tcBorders>
              <w:top w:val="single" w:sz="0" w:space="0" w:color="000000"/>
              <w:bottom w:val="single" w:sz="0" w:space="0" w:color="000000"/>
            </w:tcBorders>
          </w:tcPr>
          <w:p w14:paraId="5347C720" w14:textId="77777777" w:rsidR="003D27E1" w:rsidRDefault="003D27E1"/>
        </w:tc>
        <w:tc>
          <w:tcPr>
            <w:tcW w:w="1560" w:type="dxa"/>
            <w:tcBorders>
              <w:top w:val="single" w:sz="0" w:space="0" w:color="000000"/>
              <w:bottom w:val="single" w:sz="0" w:space="0" w:color="000000"/>
            </w:tcBorders>
          </w:tcPr>
          <w:p w14:paraId="5347C721"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722"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723" w14:textId="77777777" w:rsidR="003D27E1" w:rsidRDefault="003D27E1"/>
        </w:tc>
        <w:tc>
          <w:tcPr>
            <w:tcW w:w="1560" w:type="dxa"/>
          </w:tcPr>
          <w:p w14:paraId="5347C724" w14:textId="77777777" w:rsidR="003D27E1" w:rsidRDefault="003D27E1"/>
        </w:tc>
      </w:tr>
    </w:tbl>
    <w:p w14:paraId="5347C726"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72F" w14:textId="77777777">
        <w:tc>
          <w:tcPr>
            <w:tcW w:w="1170" w:type="dxa"/>
            <w:tcBorders>
              <w:top w:val="single" w:sz="0" w:space="0" w:color="000000"/>
              <w:bottom w:val="single" w:sz="0" w:space="0" w:color="000000"/>
            </w:tcBorders>
          </w:tcPr>
          <w:p w14:paraId="5347C727"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728"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729"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72A"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72B"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72C"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72D"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72E" w14:textId="77777777" w:rsidR="003D27E1" w:rsidRDefault="00B475ED">
            <w:pPr>
              <w:jc w:val="right"/>
            </w:pPr>
            <w:r>
              <w:rPr>
                <w:rFonts w:ascii="Consolas" w:eastAsia="Consolas" w:hAnsi="Consolas" w:cs="Consolas"/>
                <w:b/>
                <w:sz w:val="18"/>
              </w:rPr>
              <w:t>[8] NL</w:t>
            </w:r>
          </w:p>
        </w:tc>
      </w:tr>
      <w:tr w:rsidR="003D27E1" w14:paraId="5347C738" w14:textId="77777777">
        <w:tc>
          <w:tcPr>
            <w:tcW w:w="1170" w:type="dxa"/>
            <w:tcBorders>
              <w:top w:val="single" w:sz="0" w:space="0" w:color="000000"/>
            </w:tcBorders>
          </w:tcPr>
          <w:p w14:paraId="5347C730"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C73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73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73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73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735" w14:textId="77777777" w:rsidR="003D27E1" w:rsidRDefault="00B475ED">
            <w:pPr>
              <w:jc w:val="right"/>
            </w:pPr>
            <w:r>
              <w:rPr>
                <w:rFonts w:ascii="Consolas" w:eastAsia="Consolas" w:hAnsi="Consolas" w:cs="Consolas"/>
                <w:sz w:val="16"/>
              </w:rPr>
              <w:t>28,007</w:t>
            </w:r>
          </w:p>
        </w:tc>
        <w:tc>
          <w:tcPr>
            <w:tcW w:w="1170" w:type="dxa"/>
            <w:tcBorders>
              <w:top w:val="single" w:sz="0" w:space="0" w:color="000000"/>
            </w:tcBorders>
          </w:tcPr>
          <w:p w14:paraId="5347C73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737" w14:textId="77777777" w:rsidR="003D27E1" w:rsidRDefault="00B475ED">
            <w:pPr>
              <w:jc w:val="right"/>
            </w:pPr>
            <w:r>
              <w:rPr>
                <w:rFonts w:ascii="Consolas" w:eastAsia="Consolas" w:hAnsi="Consolas" w:cs="Consolas"/>
                <w:sz w:val="16"/>
              </w:rPr>
              <w:t>0</w:t>
            </w:r>
          </w:p>
        </w:tc>
      </w:tr>
      <w:tr w:rsidR="003D27E1" w14:paraId="5347C741" w14:textId="77777777">
        <w:tc>
          <w:tcPr>
            <w:tcW w:w="1170" w:type="dxa"/>
          </w:tcPr>
          <w:p w14:paraId="5347C739" w14:textId="77777777" w:rsidR="003D27E1" w:rsidRDefault="00B475ED">
            <w:pPr>
              <w:jc w:val="right"/>
            </w:pPr>
            <w:r>
              <w:rPr>
                <w:rFonts w:ascii="Consolas" w:eastAsia="Consolas" w:hAnsi="Consolas" w:cs="Consolas"/>
                <w:sz w:val="16"/>
              </w:rPr>
              <w:t>-2</w:t>
            </w:r>
          </w:p>
        </w:tc>
        <w:tc>
          <w:tcPr>
            <w:tcW w:w="1170" w:type="dxa"/>
          </w:tcPr>
          <w:p w14:paraId="5347C73A" w14:textId="77777777" w:rsidR="003D27E1" w:rsidRDefault="00B475ED">
            <w:pPr>
              <w:jc w:val="right"/>
            </w:pPr>
            <w:r>
              <w:rPr>
                <w:rFonts w:ascii="Consolas" w:eastAsia="Consolas" w:hAnsi="Consolas" w:cs="Consolas"/>
                <w:sz w:val="16"/>
              </w:rPr>
              <w:t>3,826</w:t>
            </w:r>
          </w:p>
        </w:tc>
        <w:tc>
          <w:tcPr>
            <w:tcW w:w="1170" w:type="dxa"/>
          </w:tcPr>
          <w:p w14:paraId="5347C73B" w14:textId="77777777" w:rsidR="003D27E1" w:rsidRDefault="00B475ED">
            <w:pPr>
              <w:jc w:val="right"/>
            </w:pPr>
            <w:r>
              <w:rPr>
                <w:rFonts w:ascii="Consolas" w:eastAsia="Consolas" w:hAnsi="Consolas" w:cs="Consolas"/>
                <w:sz w:val="16"/>
              </w:rPr>
              <w:t>0</w:t>
            </w:r>
          </w:p>
        </w:tc>
        <w:tc>
          <w:tcPr>
            <w:tcW w:w="1170" w:type="dxa"/>
          </w:tcPr>
          <w:p w14:paraId="5347C73C" w14:textId="77777777" w:rsidR="003D27E1" w:rsidRDefault="00B475ED">
            <w:pPr>
              <w:jc w:val="right"/>
            </w:pPr>
            <w:r>
              <w:rPr>
                <w:rFonts w:ascii="Consolas" w:eastAsia="Consolas" w:hAnsi="Consolas" w:cs="Consolas"/>
                <w:sz w:val="16"/>
              </w:rPr>
              <w:t>0</w:t>
            </w:r>
          </w:p>
        </w:tc>
        <w:tc>
          <w:tcPr>
            <w:tcW w:w="1170" w:type="dxa"/>
          </w:tcPr>
          <w:p w14:paraId="5347C73D" w14:textId="77777777" w:rsidR="003D27E1" w:rsidRDefault="00B475ED">
            <w:pPr>
              <w:jc w:val="right"/>
            </w:pPr>
            <w:r>
              <w:rPr>
                <w:rFonts w:ascii="Consolas" w:eastAsia="Consolas" w:hAnsi="Consolas" w:cs="Consolas"/>
                <w:sz w:val="16"/>
              </w:rPr>
              <w:t>347</w:t>
            </w:r>
          </w:p>
        </w:tc>
        <w:tc>
          <w:tcPr>
            <w:tcW w:w="1170" w:type="dxa"/>
          </w:tcPr>
          <w:p w14:paraId="5347C73E" w14:textId="77777777" w:rsidR="003D27E1" w:rsidRDefault="00B475ED">
            <w:pPr>
              <w:jc w:val="right"/>
            </w:pPr>
            <w:r>
              <w:rPr>
                <w:rFonts w:ascii="Consolas" w:eastAsia="Consolas" w:hAnsi="Consolas" w:cs="Consolas"/>
                <w:sz w:val="16"/>
              </w:rPr>
              <w:t>0</w:t>
            </w:r>
          </w:p>
        </w:tc>
        <w:tc>
          <w:tcPr>
            <w:tcW w:w="1170" w:type="dxa"/>
          </w:tcPr>
          <w:p w14:paraId="5347C73F" w14:textId="77777777" w:rsidR="003D27E1" w:rsidRDefault="00B475ED">
            <w:pPr>
              <w:jc w:val="right"/>
            </w:pPr>
            <w:r>
              <w:rPr>
                <w:rFonts w:ascii="Consolas" w:eastAsia="Consolas" w:hAnsi="Consolas" w:cs="Consolas"/>
                <w:sz w:val="16"/>
              </w:rPr>
              <w:t>0</w:t>
            </w:r>
          </w:p>
        </w:tc>
        <w:tc>
          <w:tcPr>
            <w:tcW w:w="1170" w:type="dxa"/>
          </w:tcPr>
          <w:p w14:paraId="5347C740" w14:textId="77777777" w:rsidR="003D27E1" w:rsidRDefault="00B475ED">
            <w:pPr>
              <w:jc w:val="right"/>
            </w:pPr>
            <w:r>
              <w:rPr>
                <w:rFonts w:ascii="Consolas" w:eastAsia="Consolas" w:hAnsi="Consolas" w:cs="Consolas"/>
                <w:sz w:val="16"/>
              </w:rPr>
              <w:t>0</w:t>
            </w:r>
          </w:p>
        </w:tc>
      </w:tr>
      <w:tr w:rsidR="003D27E1" w14:paraId="5347C74A" w14:textId="77777777">
        <w:tc>
          <w:tcPr>
            <w:tcW w:w="1170" w:type="dxa"/>
          </w:tcPr>
          <w:p w14:paraId="5347C742" w14:textId="77777777" w:rsidR="003D27E1" w:rsidRDefault="00B475ED">
            <w:pPr>
              <w:jc w:val="right"/>
            </w:pPr>
            <w:r>
              <w:rPr>
                <w:rFonts w:ascii="Consolas" w:eastAsia="Consolas" w:hAnsi="Consolas" w:cs="Consolas"/>
                <w:sz w:val="16"/>
              </w:rPr>
              <w:t>-1</w:t>
            </w:r>
          </w:p>
        </w:tc>
        <w:tc>
          <w:tcPr>
            <w:tcW w:w="1170" w:type="dxa"/>
          </w:tcPr>
          <w:p w14:paraId="5347C743" w14:textId="77777777" w:rsidR="003D27E1" w:rsidRDefault="00B475ED">
            <w:pPr>
              <w:jc w:val="right"/>
            </w:pPr>
            <w:r>
              <w:rPr>
                <w:rFonts w:ascii="Consolas" w:eastAsia="Consolas" w:hAnsi="Consolas" w:cs="Consolas"/>
                <w:sz w:val="16"/>
              </w:rPr>
              <w:t>0</w:t>
            </w:r>
          </w:p>
        </w:tc>
        <w:tc>
          <w:tcPr>
            <w:tcW w:w="1170" w:type="dxa"/>
          </w:tcPr>
          <w:p w14:paraId="5347C744" w14:textId="77777777" w:rsidR="003D27E1" w:rsidRDefault="00B475ED">
            <w:pPr>
              <w:jc w:val="right"/>
            </w:pPr>
            <w:r>
              <w:rPr>
                <w:rFonts w:ascii="Consolas" w:eastAsia="Consolas" w:hAnsi="Consolas" w:cs="Consolas"/>
                <w:sz w:val="16"/>
              </w:rPr>
              <w:t>0</w:t>
            </w:r>
          </w:p>
        </w:tc>
        <w:tc>
          <w:tcPr>
            <w:tcW w:w="1170" w:type="dxa"/>
          </w:tcPr>
          <w:p w14:paraId="5347C745" w14:textId="77777777" w:rsidR="003D27E1" w:rsidRDefault="00B475ED">
            <w:pPr>
              <w:jc w:val="right"/>
            </w:pPr>
            <w:r>
              <w:rPr>
                <w:rFonts w:ascii="Consolas" w:eastAsia="Consolas" w:hAnsi="Consolas" w:cs="Consolas"/>
                <w:sz w:val="16"/>
              </w:rPr>
              <w:t>0</w:t>
            </w:r>
          </w:p>
        </w:tc>
        <w:tc>
          <w:tcPr>
            <w:tcW w:w="1170" w:type="dxa"/>
          </w:tcPr>
          <w:p w14:paraId="5347C746" w14:textId="77777777" w:rsidR="003D27E1" w:rsidRDefault="00B475ED">
            <w:pPr>
              <w:jc w:val="right"/>
            </w:pPr>
            <w:r>
              <w:rPr>
                <w:rFonts w:ascii="Consolas" w:eastAsia="Consolas" w:hAnsi="Consolas" w:cs="Consolas"/>
                <w:sz w:val="16"/>
              </w:rPr>
              <w:t>0</w:t>
            </w:r>
          </w:p>
        </w:tc>
        <w:tc>
          <w:tcPr>
            <w:tcW w:w="1170" w:type="dxa"/>
          </w:tcPr>
          <w:p w14:paraId="5347C747" w14:textId="77777777" w:rsidR="003D27E1" w:rsidRDefault="00B475ED">
            <w:pPr>
              <w:jc w:val="right"/>
            </w:pPr>
            <w:r>
              <w:rPr>
                <w:rFonts w:ascii="Consolas" w:eastAsia="Consolas" w:hAnsi="Consolas" w:cs="Consolas"/>
                <w:sz w:val="16"/>
              </w:rPr>
              <w:t>8,521</w:t>
            </w:r>
          </w:p>
        </w:tc>
        <w:tc>
          <w:tcPr>
            <w:tcW w:w="1170" w:type="dxa"/>
          </w:tcPr>
          <w:p w14:paraId="5347C748" w14:textId="77777777" w:rsidR="003D27E1" w:rsidRDefault="00B475ED">
            <w:pPr>
              <w:jc w:val="right"/>
            </w:pPr>
            <w:r>
              <w:rPr>
                <w:rFonts w:ascii="Consolas" w:eastAsia="Consolas" w:hAnsi="Consolas" w:cs="Consolas"/>
                <w:sz w:val="16"/>
              </w:rPr>
              <w:t>0</w:t>
            </w:r>
          </w:p>
        </w:tc>
        <w:tc>
          <w:tcPr>
            <w:tcW w:w="1170" w:type="dxa"/>
          </w:tcPr>
          <w:p w14:paraId="5347C749" w14:textId="77777777" w:rsidR="003D27E1" w:rsidRDefault="00B475ED">
            <w:pPr>
              <w:jc w:val="right"/>
            </w:pPr>
            <w:r>
              <w:rPr>
                <w:rFonts w:ascii="Consolas" w:eastAsia="Consolas" w:hAnsi="Consolas" w:cs="Consolas"/>
                <w:sz w:val="16"/>
              </w:rPr>
              <w:t>0</w:t>
            </w:r>
          </w:p>
        </w:tc>
      </w:tr>
      <w:tr w:rsidR="003D27E1" w14:paraId="5347C753" w14:textId="77777777">
        <w:tc>
          <w:tcPr>
            <w:tcW w:w="1170" w:type="dxa"/>
          </w:tcPr>
          <w:p w14:paraId="5347C74B" w14:textId="77777777" w:rsidR="003D27E1" w:rsidRDefault="00B475ED">
            <w:pPr>
              <w:jc w:val="right"/>
            </w:pPr>
            <w:r>
              <w:rPr>
                <w:rFonts w:ascii="Consolas" w:eastAsia="Consolas" w:hAnsi="Consolas" w:cs="Consolas"/>
                <w:sz w:val="16"/>
              </w:rPr>
              <w:t>0</w:t>
            </w:r>
          </w:p>
        </w:tc>
        <w:tc>
          <w:tcPr>
            <w:tcW w:w="1170" w:type="dxa"/>
          </w:tcPr>
          <w:p w14:paraId="5347C74C" w14:textId="77777777" w:rsidR="003D27E1" w:rsidRDefault="00B475ED">
            <w:pPr>
              <w:jc w:val="right"/>
            </w:pPr>
            <w:r>
              <w:rPr>
                <w:rFonts w:ascii="Consolas" w:eastAsia="Consolas" w:hAnsi="Consolas" w:cs="Consolas"/>
                <w:sz w:val="16"/>
              </w:rPr>
              <w:t>113,245</w:t>
            </w:r>
          </w:p>
        </w:tc>
        <w:tc>
          <w:tcPr>
            <w:tcW w:w="1170" w:type="dxa"/>
          </w:tcPr>
          <w:p w14:paraId="5347C74D" w14:textId="77777777" w:rsidR="003D27E1" w:rsidRDefault="00B475ED">
            <w:pPr>
              <w:jc w:val="right"/>
            </w:pPr>
            <w:r>
              <w:rPr>
                <w:rFonts w:ascii="Consolas" w:eastAsia="Consolas" w:hAnsi="Consolas" w:cs="Consolas"/>
                <w:sz w:val="16"/>
              </w:rPr>
              <w:t>0</w:t>
            </w:r>
          </w:p>
        </w:tc>
        <w:tc>
          <w:tcPr>
            <w:tcW w:w="1170" w:type="dxa"/>
          </w:tcPr>
          <w:p w14:paraId="5347C74E" w14:textId="77777777" w:rsidR="003D27E1" w:rsidRDefault="00B475ED">
            <w:pPr>
              <w:jc w:val="right"/>
            </w:pPr>
            <w:r>
              <w:rPr>
                <w:rFonts w:ascii="Consolas" w:eastAsia="Consolas" w:hAnsi="Consolas" w:cs="Consolas"/>
                <w:sz w:val="16"/>
              </w:rPr>
              <w:t>0</w:t>
            </w:r>
          </w:p>
        </w:tc>
        <w:tc>
          <w:tcPr>
            <w:tcW w:w="1170" w:type="dxa"/>
          </w:tcPr>
          <w:p w14:paraId="5347C74F" w14:textId="77777777" w:rsidR="003D27E1" w:rsidRDefault="00B475ED">
            <w:pPr>
              <w:jc w:val="right"/>
            </w:pPr>
            <w:r>
              <w:rPr>
                <w:rFonts w:ascii="Consolas" w:eastAsia="Consolas" w:hAnsi="Consolas" w:cs="Consolas"/>
                <w:sz w:val="16"/>
              </w:rPr>
              <w:t>67,472</w:t>
            </w:r>
          </w:p>
        </w:tc>
        <w:tc>
          <w:tcPr>
            <w:tcW w:w="1170" w:type="dxa"/>
          </w:tcPr>
          <w:p w14:paraId="5347C750" w14:textId="77777777" w:rsidR="003D27E1" w:rsidRDefault="00B475ED">
            <w:pPr>
              <w:jc w:val="right"/>
            </w:pPr>
            <w:r>
              <w:rPr>
                <w:rFonts w:ascii="Consolas" w:eastAsia="Consolas" w:hAnsi="Consolas" w:cs="Consolas"/>
                <w:sz w:val="16"/>
              </w:rPr>
              <w:t>290,591</w:t>
            </w:r>
          </w:p>
        </w:tc>
        <w:tc>
          <w:tcPr>
            <w:tcW w:w="1170" w:type="dxa"/>
          </w:tcPr>
          <w:p w14:paraId="5347C751" w14:textId="77777777" w:rsidR="003D27E1" w:rsidRDefault="00B475ED">
            <w:pPr>
              <w:jc w:val="right"/>
            </w:pPr>
            <w:r>
              <w:rPr>
                <w:rFonts w:ascii="Consolas" w:eastAsia="Consolas" w:hAnsi="Consolas" w:cs="Consolas"/>
                <w:sz w:val="16"/>
              </w:rPr>
              <w:t>0</w:t>
            </w:r>
          </w:p>
        </w:tc>
        <w:tc>
          <w:tcPr>
            <w:tcW w:w="1170" w:type="dxa"/>
          </w:tcPr>
          <w:p w14:paraId="5347C752" w14:textId="77777777" w:rsidR="003D27E1" w:rsidRDefault="00B475ED">
            <w:pPr>
              <w:jc w:val="right"/>
            </w:pPr>
            <w:r>
              <w:rPr>
                <w:rFonts w:ascii="Consolas" w:eastAsia="Consolas" w:hAnsi="Consolas" w:cs="Consolas"/>
                <w:sz w:val="16"/>
              </w:rPr>
              <w:t>0</w:t>
            </w:r>
          </w:p>
        </w:tc>
      </w:tr>
      <w:tr w:rsidR="003D27E1" w14:paraId="5347C75C" w14:textId="77777777">
        <w:tc>
          <w:tcPr>
            <w:tcW w:w="1170" w:type="dxa"/>
          </w:tcPr>
          <w:p w14:paraId="5347C754" w14:textId="77777777" w:rsidR="003D27E1" w:rsidRDefault="00B475ED">
            <w:pPr>
              <w:jc w:val="right"/>
            </w:pPr>
            <w:r>
              <w:rPr>
                <w:rFonts w:ascii="Consolas" w:eastAsia="Consolas" w:hAnsi="Consolas" w:cs="Consolas"/>
                <w:sz w:val="16"/>
              </w:rPr>
              <w:t>1</w:t>
            </w:r>
          </w:p>
        </w:tc>
        <w:tc>
          <w:tcPr>
            <w:tcW w:w="1170" w:type="dxa"/>
          </w:tcPr>
          <w:p w14:paraId="5347C755" w14:textId="77777777" w:rsidR="003D27E1" w:rsidRDefault="00B475ED">
            <w:pPr>
              <w:jc w:val="right"/>
            </w:pPr>
            <w:r>
              <w:rPr>
                <w:rFonts w:ascii="Consolas" w:eastAsia="Consolas" w:hAnsi="Consolas" w:cs="Consolas"/>
                <w:sz w:val="16"/>
              </w:rPr>
              <w:t>173,545</w:t>
            </w:r>
          </w:p>
        </w:tc>
        <w:tc>
          <w:tcPr>
            <w:tcW w:w="1170" w:type="dxa"/>
          </w:tcPr>
          <w:p w14:paraId="5347C756" w14:textId="77777777" w:rsidR="003D27E1" w:rsidRDefault="00B475ED">
            <w:pPr>
              <w:jc w:val="right"/>
            </w:pPr>
            <w:r>
              <w:rPr>
                <w:rFonts w:ascii="Consolas" w:eastAsia="Consolas" w:hAnsi="Consolas" w:cs="Consolas"/>
                <w:sz w:val="16"/>
              </w:rPr>
              <w:t>0</w:t>
            </w:r>
          </w:p>
        </w:tc>
        <w:tc>
          <w:tcPr>
            <w:tcW w:w="1170" w:type="dxa"/>
          </w:tcPr>
          <w:p w14:paraId="5347C757" w14:textId="77777777" w:rsidR="003D27E1" w:rsidRDefault="00B475ED">
            <w:pPr>
              <w:jc w:val="right"/>
            </w:pPr>
            <w:r>
              <w:rPr>
                <w:rFonts w:ascii="Consolas" w:eastAsia="Consolas" w:hAnsi="Consolas" w:cs="Consolas"/>
                <w:sz w:val="16"/>
              </w:rPr>
              <w:t>0</w:t>
            </w:r>
          </w:p>
        </w:tc>
        <w:tc>
          <w:tcPr>
            <w:tcW w:w="1170" w:type="dxa"/>
          </w:tcPr>
          <w:p w14:paraId="5347C758" w14:textId="77777777" w:rsidR="003D27E1" w:rsidRDefault="00B475ED">
            <w:pPr>
              <w:jc w:val="right"/>
            </w:pPr>
            <w:r>
              <w:rPr>
                <w:rFonts w:ascii="Consolas" w:eastAsia="Consolas" w:hAnsi="Consolas" w:cs="Consolas"/>
                <w:sz w:val="16"/>
              </w:rPr>
              <w:t>136,095</w:t>
            </w:r>
          </w:p>
        </w:tc>
        <w:tc>
          <w:tcPr>
            <w:tcW w:w="1170" w:type="dxa"/>
          </w:tcPr>
          <w:p w14:paraId="5347C759" w14:textId="77777777" w:rsidR="003D27E1" w:rsidRDefault="00B475ED">
            <w:pPr>
              <w:jc w:val="right"/>
            </w:pPr>
            <w:r>
              <w:rPr>
                <w:rFonts w:ascii="Consolas" w:eastAsia="Consolas" w:hAnsi="Consolas" w:cs="Consolas"/>
                <w:sz w:val="16"/>
              </w:rPr>
              <w:t>484,537</w:t>
            </w:r>
          </w:p>
        </w:tc>
        <w:tc>
          <w:tcPr>
            <w:tcW w:w="1170" w:type="dxa"/>
          </w:tcPr>
          <w:p w14:paraId="5347C75A" w14:textId="77777777" w:rsidR="003D27E1" w:rsidRDefault="00B475ED">
            <w:pPr>
              <w:jc w:val="right"/>
            </w:pPr>
            <w:r>
              <w:rPr>
                <w:rFonts w:ascii="Consolas" w:eastAsia="Consolas" w:hAnsi="Consolas" w:cs="Consolas"/>
                <w:sz w:val="16"/>
              </w:rPr>
              <w:t>0</w:t>
            </w:r>
          </w:p>
        </w:tc>
        <w:tc>
          <w:tcPr>
            <w:tcW w:w="1170" w:type="dxa"/>
          </w:tcPr>
          <w:p w14:paraId="5347C75B" w14:textId="77777777" w:rsidR="003D27E1" w:rsidRDefault="00B475ED">
            <w:pPr>
              <w:jc w:val="right"/>
            </w:pPr>
            <w:r>
              <w:rPr>
                <w:rFonts w:ascii="Consolas" w:eastAsia="Consolas" w:hAnsi="Consolas" w:cs="Consolas"/>
                <w:sz w:val="16"/>
              </w:rPr>
              <w:t>0</w:t>
            </w:r>
          </w:p>
        </w:tc>
      </w:tr>
      <w:tr w:rsidR="003D27E1" w14:paraId="5347C765" w14:textId="77777777">
        <w:tc>
          <w:tcPr>
            <w:tcW w:w="1170" w:type="dxa"/>
            <w:tcBorders>
              <w:bottom w:val="single" w:sz="0" w:space="0" w:color="000000"/>
            </w:tcBorders>
          </w:tcPr>
          <w:p w14:paraId="5347C75D"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75E"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75F"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C760"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C761"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762" w14:textId="77777777" w:rsidR="003D27E1" w:rsidRDefault="00B475ED">
            <w:pPr>
              <w:jc w:val="right"/>
            </w:pPr>
            <w:r>
              <w:rPr>
                <w:rFonts w:ascii="Consolas" w:eastAsia="Consolas" w:hAnsi="Consolas" w:cs="Consolas"/>
                <w:sz w:val="16"/>
              </w:rPr>
              <w:t>479</w:t>
            </w:r>
          </w:p>
        </w:tc>
        <w:tc>
          <w:tcPr>
            <w:tcW w:w="1170" w:type="dxa"/>
            <w:tcBorders>
              <w:bottom w:val="single" w:sz="0" w:space="0" w:color="000000"/>
            </w:tcBorders>
          </w:tcPr>
          <w:p w14:paraId="5347C763" w14:textId="77777777" w:rsidR="003D27E1" w:rsidRDefault="00B475ED">
            <w:pPr>
              <w:jc w:val="right"/>
            </w:pPr>
            <w:r>
              <w:rPr>
                <w:rFonts w:ascii="Consolas" w:eastAsia="Consolas" w:hAnsi="Consolas" w:cs="Consolas"/>
                <w:sz w:val="16"/>
              </w:rPr>
              <w:t>782,886</w:t>
            </w:r>
          </w:p>
        </w:tc>
        <w:tc>
          <w:tcPr>
            <w:tcW w:w="1170" w:type="dxa"/>
            <w:tcBorders>
              <w:bottom w:val="single" w:sz="0" w:space="0" w:color="000000"/>
            </w:tcBorders>
          </w:tcPr>
          <w:p w14:paraId="5347C764" w14:textId="77777777" w:rsidR="003D27E1" w:rsidRDefault="00B475ED">
            <w:pPr>
              <w:jc w:val="right"/>
            </w:pPr>
            <w:r>
              <w:rPr>
                <w:rFonts w:ascii="Consolas" w:eastAsia="Consolas" w:hAnsi="Consolas" w:cs="Consolas"/>
                <w:sz w:val="16"/>
              </w:rPr>
              <w:t>116,355</w:t>
            </w:r>
          </w:p>
        </w:tc>
      </w:tr>
      <w:tr w:rsidR="003D27E1" w14:paraId="5347C76E" w14:textId="77777777">
        <w:tc>
          <w:tcPr>
            <w:tcW w:w="0" w:type="auto"/>
            <w:tcBorders>
              <w:top w:val="single" w:sz="0" w:space="0" w:color="000000"/>
              <w:bottom w:val="single" w:sz="0" w:space="0" w:color="000000"/>
            </w:tcBorders>
          </w:tcPr>
          <w:p w14:paraId="5347C766"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767"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768"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769"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76A"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76B"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76C"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76D" w14:textId="77777777" w:rsidR="003D27E1" w:rsidRDefault="00B475ED">
            <w:pPr>
              <w:jc w:val="right"/>
            </w:pPr>
            <w:r>
              <w:rPr>
                <w:rFonts w:ascii="Consolas" w:eastAsia="Consolas" w:hAnsi="Consolas" w:cs="Consolas"/>
                <w:sz w:val="16"/>
              </w:rPr>
              <w:t>116,355</w:t>
            </w:r>
          </w:p>
        </w:tc>
      </w:tr>
    </w:tbl>
    <w:p w14:paraId="5347C76F" w14:textId="77777777" w:rsidR="003D27E1" w:rsidRDefault="003D27E1"/>
    <w:p w14:paraId="5347C770" w14:textId="77777777" w:rsidR="003D27E1" w:rsidRDefault="00B475ED">
      <w:r>
        <w:br/>
      </w:r>
    </w:p>
    <w:p w14:paraId="5347C771" w14:textId="77777777" w:rsidR="003D27E1" w:rsidRDefault="00B475ED">
      <w:pPr>
        <w:shd w:val="solid" w:color="B0C4DE" w:fill="auto"/>
      </w:pPr>
      <w:r>
        <w:rPr>
          <w:b/>
          <w:sz w:val="26"/>
        </w:rPr>
        <w:t>mater</w:t>
      </w:r>
    </w:p>
    <w:p w14:paraId="5347C772" w14:textId="77777777" w:rsidR="003D27E1" w:rsidRDefault="00B475ED">
      <w:pPr>
        <w:rPr>
          <w:color w:val="4682B4"/>
        </w:rPr>
      </w:pPr>
      <w:r>
        <w:rPr>
          <w:color w:val="4682B4"/>
        </w:rPr>
        <w:t>Currently on maternity leave</w:t>
      </w:r>
      <w:r>
        <w:rPr>
          <w:color w:val="4682B4"/>
        </w:rPr>
        <w:br/>
        <w:t xml:space="preserve">   (0):   [0] No</w:t>
      </w:r>
      <w:r>
        <w:rPr>
          <w:color w:val="4682B4"/>
        </w:rPr>
        <w:br/>
        <w:t xml:space="preserve">   (1):   [1] Yes</w:t>
      </w:r>
      <w:r>
        <w:rPr>
          <w:color w:val="4682B4"/>
        </w:rPr>
        <w:br/>
      </w:r>
    </w:p>
    <w:p w14:paraId="5347C773" w14:textId="77777777" w:rsidR="003D27E1" w:rsidRDefault="00B475ED">
      <w:r>
        <w:t>Respondent reports being on maternity leave.</w:t>
      </w:r>
    </w:p>
    <w:p w14:paraId="5347C774" w14:textId="77777777" w:rsidR="003D27E1" w:rsidRDefault="003D27E1"/>
    <w:p w14:paraId="5347C775" w14:textId="77777777" w:rsidR="003D27E1" w:rsidRDefault="00B475ED">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777" w14:textId="77777777">
        <w:tc>
          <w:tcPr>
            <w:tcW w:w="9360" w:type="dxa"/>
            <w:gridSpan w:val="6"/>
          </w:tcPr>
          <w:p w14:paraId="5347C776" w14:textId="77777777" w:rsidR="003D27E1" w:rsidRDefault="00B475ED">
            <w:r>
              <w:rPr>
                <w:rFonts w:ascii="Consolas" w:eastAsia="Consolas" w:hAnsi="Consolas" w:cs="Consolas"/>
                <w:b/>
                <w:sz w:val="18"/>
              </w:rPr>
              <w:t xml:space="preserve">       Name: </w:t>
            </w:r>
            <w:r>
              <w:rPr>
                <w:rFonts w:ascii="Consolas" w:eastAsia="Consolas" w:hAnsi="Consolas" w:cs="Consolas"/>
                <w:sz w:val="18"/>
              </w:rPr>
              <w:t>mater</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Currently on maternity leave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977,582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-0.17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0.73           </w:t>
            </w:r>
            <w:r>
              <w:rPr>
                <w:rFonts w:ascii="Consolas" w:eastAsia="Consolas" w:hAnsi="Consolas" w:cs="Consolas"/>
                <w:sz w:val="18"/>
              </w:rPr>
              <w:br/>
            </w:r>
          </w:p>
        </w:tc>
      </w:tr>
      <w:tr w:rsidR="003D27E1" w14:paraId="5347C77E" w14:textId="77777777">
        <w:tc>
          <w:tcPr>
            <w:tcW w:w="1560" w:type="dxa"/>
          </w:tcPr>
          <w:p w14:paraId="5347C778" w14:textId="77777777" w:rsidR="003D27E1" w:rsidRDefault="003D27E1"/>
        </w:tc>
        <w:tc>
          <w:tcPr>
            <w:tcW w:w="1560" w:type="dxa"/>
            <w:tcBorders>
              <w:top w:val="single" w:sz="0" w:space="0" w:color="000000"/>
              <w:bottom w:val="single" w:sz="0" w:space="0" w:color="000000"/>
            </w:tcBorders>
          </w:tcPr>
          <w:p w14:paraId="5347C779"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77A"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77B"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77C" w14:textId="77777777" w:rsidR="003D27E1" w:rsidRDefault="00B475ED">
            <w:pPr>
              <w:jc w:val="right"/>
            </w:pPr>
            <w:r>
              <w:rPr>
                <w:rFonts w:ascii="Consolas" w:eastAsia="Consolas" w:hAnsi="Consolas" w:cs="Consolas"/>
                <w:b/>
                <w:sz w:val="18"/>
              </w:rPr>
              <w:t>Percent</w:t>
            </w:r>
          </w:p>
        </w:tc>
        <w:tc>
          <w:tcPr>
            <w:tcW w:w="1560" w:type="dxa"/>
          </w:tcPr>
          <w:p w14:paraId="5347C77D" w14:textId="77777777" w:rsidR="003D27E1" w:rsidRDefault="003D27E1"/>
        </w:tc>
      </w:tr>
      <w:tr w:rsidR="003D27E1" w14:paraId="5347C785" w14:textId="77777777">
        <w:tc>
          <w:tcPr>
            <w:tcW w:w="1560" w:type="dxa"/>
            <w:tcBorders>
              <w:right w:val="nil"/>
            </w:tcBorders>
          </w:tcPr>
          <w:p w14:paraId="5347C77F" w14:textId="77777777" w:rsidR="003D27E1" w:rsidRDefault="003D27E1"/>
        </w:tc>
        <w:tc>
          <w:tcPr>
            <w:tcW w:w="1560" w:type="dxa"/>
            <w:tcBorders>
              <w:top w:val="single" w:sz="0" w:space="0" w:color="000000"/>
              <w:left w:val="nil"/>
              <w:bottom w:val="single" w:sz="0" w:space="0" w:color="D3D3D3"/>
            </w:tcBorders>
          </w:tcPr>
          <w:p w14:paraId="5347C780"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C781"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C782" w14:textId="77777777" w:rsidR="003D27E1" w:rsidRDefault="00B475ED">
            <w:pPr>
              <w:jc w:val="right"/>
            </w:pPr>
            <w:r>
              <w:rPr>
                <w:rFonts w:ascii="Consolas" w:eastAsia="Consolas" w:hAnsi="Consolas" w:cs="Consolas"/>
                <w:sz w:val="16"/>
              </w:rPr>
              <w:t xml:space="preserve">   137,580</w:t>
            </w:r>
          </w:p>
        </w:tc>
        <w:tc>
          <w:tcPr>
            <w:tcW w:w="1560" w:type="dxa"/>
            <w:tcBorders>
              <w:top w:val="single" w:sz="0" w:space="0" w:color="000000"/>
              <w:bottom w:val="single" w:sz="0" w:space="0" w:color="D3D3D3"/>
            </w:tcBorders>
          </w:tcPr>
          <w:p w14:paraId="5347C783" w14:textId="77777777" w:rsidR="003D27E1" w:rsidRDefault="00B475ED">
            <w:pPr>
              <w:jc w:val="right"/>
            </w:pPr>
            <w:r>
              <w:rPr>
                <w:rFonts w:ascii="Consolas" w:eastAsia="Consolas" w:hAnsi="Consolas" w:cs="Consolas"/>
                <w:sz w:val="16"/>
              </w:rPr>
              <w:t xml:space="preserve">      4.5</w:t>
            </w:r>
          </w:p>
        </w:tc>
        <w:tc>
          <w:tcPr>
            <w:tcW w:w="1560" w:type="dxa"/>
          </w:tcPr>
          <w:p w14:paraId="5347C784" w14:textId="77777777" w:rsidR="003D27E1" w:rsidRDefault="003D27E1"/>
        </w:tc>
      </w:tr>
      <w:tr w:rsidR="003D27E1" w14:paraId="5347C78C" w14:textId="77777777">
        <w:tc>
          <w:tcPr>
            <w:tcW w:w="1560" w:type="dxa"/>
            <w:tcBorders>
              <w:right w:val="nil"/>
            </w:tcBorders>
          </w:tcPr>
          <w:p w14:paraId="5347C786" w14:textId="77777777" w:rsidR="003D27E1" w:rsidRDefault="003D27E1"/>
        </w:tc>
        <w:tc>
          <w:tcPr>
            <w:tcW w:w="1560" w:type="dxa"/>
            <w:tcBorders>
              <w:top w:val="single" w:sz="0" w:space="0" w:color="D3D3D3"/>
              <w:left w:val="nil"/>
              <w:bottom w:val="single" w:sz="0" w:space="0" w:color="D3D3D3"/>
            </w:tcBorders>
          </w:tcPr>
          <w:p w14:paraId="5347C787"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788"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C789" w14:textId="77777777" w:rsidR="003D27E1" w:rsidRDefault="00B475ED">
            <w:pPr>
              <w:jc w:val="right"/>
            </w:pPr>
            <w:r>
              <w:rPr>
                <w:rFonts w:ascii="Consolas" w:eastAsia="Consolas" w:hAnsi="Consolas" w:cs="Consolas"/>
                <w:sz w:val="16"/>
              </w:rPr>
              <w:t xml:space="preserve">       697</w:t>
            </w:r>
          </w:p>
        </w:tc>
        <w:tc>
          <w:tcPr>
            <w:tcW w:w="1560" w:type="dxa"/>
            <w:tcBorders>
              <w:top w:val="single" w:sz="0" w:space="0" w:color="D3D3D3"/>
              <w:bottom w:val="single" w:sz="0" w:space="0" w:color="D3D3D3"/>
            </w:tcBorders>
          </w:tcPr>
          <w:p w14:paraId="5347C78A" w14:textId="77777777" w:rsidR="003D27E1" w:rsidRDefault="00B475ED">
            <w:pPr>
              <w:jc w:val="right"/>
            </w:pPr>
            <w:r>
              <w:rPr>
                <w:rFonts w:ascii="Consolas" w:eastAsia="Consolas" w:hAnsi="Consolas" w:cs="Consolas"/>
                <w:sz w:val="16"/>
              </w:rPr>
              <w:t xml:space="preserve">      0.0</w:t>
            </w:r>
          </w:p>
        </w:tc>
        <w:tc>
          <w:tcPr>
            <w:tcW w:w="1560" w:type="dxa"/>
          </w:tcPr>
          <w:p w14:paraId="5347C78B" w14:textId="77777777" w:rsidR="003D27E1" w:rsidRDefault="003D27E1"/>
        </w:tc>
      </w:tr>
      <w:tr w:rsidR="003D27E1" w14:paraId="5347C793" w14:textId="77777777">
        <w:tc>
          <w:tcPr>
            <w:tcW w:w="1560" w:type="dxa"/>
            <w:tcBorders>
              <w:right w:val="nil"/>
            </w:tcBorders>
          </w:tcPr>
          <w:p w14:paraId="5347C78D" w14:textId="77777777" w:rsidR="003D27E1" w:rsidRDefault="003D27E1"/>
        </w:tc>
        <w:tc>
          <w:tcPr>
            <w:tcW w:w="1560" w:type="dxa"/>
            <w:tcBorders>
              <w:top w:val="single" w:sz="0" w:space="0" w:color="D3D3D3"/>
              <w:left w:val="nil"/>
              <w:bottom w:val="single" w:sz="0" w:space="0" w:color="D3D3D3"/>
            </w:tcBorders>
          </w:tcPr>
          <w:p w14:paraId="5347C78E"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78F"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C790" w14:textId="77777777" w:rsidR="003D27E1" w:rsidRDefault="00B475ED">
            <w:pPr>
              <w:jc w:val="right"/>
            </w:pPr>
            <w:r>
              <w:rPr>
                <w:rFonts w:ascii="Consolas" w:eastAsia="Consolas" w:hAnsi="Consolas" w:cs="Consolas"/>
                <w:sz w:val="16"/>
              </w:rPr>
              <w:t xml:space="preserve">   2083865</w:t>
            </w:r>
          </w:p>
        </w:tc>
        <w:tc>
          <w:tcPr>
            <w:tcW w:w="1560" w:type="dxa"/>
            <w:tcBorders>
              <w:top w:val="single" w:sz="0" w:space="0" w:color="D3D3D3"/>
              <w:bottom w:val="single" w:sz="0" w:space="0" w:color="D3D3D3"/>
            </w:tcBorders>
          </w:tcPr>
          <w:p w14:paraId="5347C791" w14:textId="77777777" w:rsidR="003D27E1" w:rsidRDefault="00B475ED">
            <w:pPr>
              <w:jc w:val="right"/>
            </w:pPr>
            <w:r>
              <w:rPr>
                <w:rFonts w:ascii="Consolas" w:eastAsia="Consolas" w:hAnsi="Consolas" w:cs="Consolas"/>
                <w:sz w:val="16"/>
              </w:rPr>
              <w:t xml:space="preserve">     67.6</w:t>
            </w:r>
          </w:p>
        </w:tc>
        <w:tc>
          <w:tcPr>
            <w:tcW w:w="1560" w:type="dxa"/>
          </w:tcPr>
          <w:p w14:paraId="5347C792" w14:textId="77777777" w:rsidR="003D27E1" w:rsidRDefault="003D27E1"/>
        </w:tc>
      </w:tr>
      <w:tr w:rsidR="003D27E1" w14:paraId="5347C79A" w14:textId="77777777">
        <w:tc>
          <w:tcPr>
            <w:tcW w:w="1560" w:type="dxa"/>
            <w:tcBorders>
              <w:right w:val="nil"/>
            </w:tcBorders>
          </w:tcPr>
          <w:p w14:paraId="5347C794" w14:textId="77777777" w:rsidR="003D27E1" w:rsidRDefault="003D27E1"/>
        </w:tc>
        <w:tc>
          <w:tcPr>
            <w:tcW w:w="1560" w:type="dxa"/>
            <w:tcBorders>
              <w:top w:val="single" w:sz="0" w:space="0" w:color="D3D3D3"/>
              <w:left w:val="nil"/>
              <w:bottom w:val="single" w:sz="0" w:space="0" w:color="D3D3D3"/>
            </w:tcBorders>
          </w:tcPr>
          <w:p w14:paraId="5347C795"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796"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C797" w14:textId="77777777" w:rsidR="003D27E1" w:rsidRDefault="00B475ED">
            <w:pPr>
              <w:jc w:val="right"/>
            </w:pPr>
            <w:r>
              <w:rPr>
                <w:rFonts w:ascii="Consolas" w:eastAsia="Consolas" w:hAnsi="Consolas" w:cs="Consolas"/>
                <w:sz w:val="16"/>
              </w:rPr>
              <w:t xml:space="preserve">    22,883</w:t>
            </w:r>
          </w:p>
        </w:tc>
        <w:tc>
          <w:tcPr>
            <w:tcW w:w="1560" w:type="dxa"/>
            <w:tcBorders>
              <w:top w:val="single" w:sz="0" w:space="0" w:color="D3D3D3"/>
              <w:bottom w:val="single" w:sz="0" w:space="0" w:color="D3D3D3"/>
            </w:tcBorders>
          </w:tcPr>
          <w:p w14:paraId="5347C798" w14:textId="77777777" w:rsidR="003D27E1" w:rsidRDefault="00B475ED">
            <w:pPr>
              <w:jc w:val="right"/>
            </w:pPr>
            <w:r>
              <w:rPr>
                <w:rFonts w:ascii="Consolas" w:eastAsia="Consolas" w:hAnsi="Consolas" w:cs="Consolas"/>
                <w:sz w:val="16"/>
              </w:rPr>
              <w:t xml:space="preserve">      0.7</w:t>
            </w:r>
          </w:p>
        </w:tc>
        <w:tc>
          <w:tcPr>
            <w:tcW w:w="1560" w:type="dxa"/>
          </w:tcPr>
          <w:p w14:paraId="5347C799" w14:textId="77777777" w:rsidR="003D27E1" w:rsidRDefault="003D27E1"/>
        </w:tc>
      </w:tr>
      <w:tr w:rsidR="003D27E1" w14:paraId="5347C7A1" w14:textId="77777777">
        <w:tc>
          <w:tcPr>
            <w:tcW w:w="1560" w:type="dxa"/>
            <w:tcBorders>
              <w:right w:val="nil"/>
            </w:tcBorders>
          </w:tcPr>
          <w:p w14:paraId="5347C79B" w14:textId="77777777" w:rsidR="003D27E1" w:rsidRDefault="003D27E1"/>
        </w:tc>
        <w:tc>
          <w:tcPr>
            <w:tcW w:w="1560" w:type="dxa"/>
            <w:tcBorders>
              <w:top w:val="single" w:sz="0" w:space="0" w:color="D3D3D3"/>
              <w:left w:val="nil"/>
              <w:bottom w:val="single" w:sz="0" w:space="0" w:color="000000"/>
            </w:tcBorders>
          </w:tcPr>
          <w:p w14:paraId="5347C79C"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79D" w14:textId="77777777" w:rsidR="003D27E1" w:rsidRDefault="003D27E1"/>
        </w:tc>
        <w:tc>
          <w:tcPr>
            <w:tcW w:w="1560" w:type="dxa"/>
            <w:tcBorders>
              <w:top w:val="single" w:sz="0" w:space="0" w:color="D3D3D3"/>
              <w:bottom w:val="single" w:sz="0" w:space="0" w:color="000000"/>
            </w:tcBorders>
          </w:tcPr>
          <w:p w14:paraId="5347C79E" w14:textId="77777777" w:rsidR="003D27E1" w:rsidRDefault="00B475ED">
            <w:pPr>
              <w:jc w:val="right"/>
            </w:pPr>
            <w:r>
              <w:rPr>
                <w:rFonts w:ascii="Consolas" w:eastAsia="Consolas" w:hAnsi="Consolas" w:cs="Consolas"/>
                <w:sz w:val="16"/>
              </w:rPr>
              <w:t xml:space="preserve">   839,305</w:t>
            </w:r>
          </w:p>
        </w:tc>
        <w:tc>
          <w:tcPr>
            <w:tcW w:w="1560" w:type="dxa"/>
            <w:tcBorders>
              <w:top w:val="single" w:sz="0" w:space="0" w:color="D3D3D3"/>
              <w:bottom w:val="single" w:sz="0" w:space="0" w:color="000000"/>
            </w:tcBorders>
          </w:tcPr>
          <w:p w14:paraId="5347C79F" w14:textId="77777777" w:rsidR="003D27E1" w:rsidRDefault="00B475ED">
            <w:pPr>
              <w:jc w:val="right"/>
            </w:pPr>
            <w:r>
              <w:rPr>
                <w:rFonts w:ascii="Consolas" w:eastAsia="Consolas" w:hAnsi="Consolas" w:cs="Consolas"/>
                <w:sz w:val="16"/>
              </w:rPr>
              <w:t xml:space="preserve">     27.2</w:t>
            </w:r>
          </w:p>
        </w:tc>
        <w:tc>
          <w:tcPr>
            <w:tcW w:w="1560" w:type="dxa"/>
          </w:tcPr>
          <w:p w14:paraId="5347C7A0" w14:textId="77777777" w:rsidR="003D27E1" w:rsidRDefault="003D27E1"/>
        </w:tc>
      </w:tr>
      <w:tr w:rsidR="003D27E1" w14:paraId="5347C7A8" w14:textId="77777777">
        <w:tc>
          <w:tcPr>
            <w:tcW w:w="1560" w:type="dxa"/>
          </w:tcPr>
          <w:p w14:paraId="5347C7A2" w14:textId="77777777" w:rsidR="003D27E1" w:rsidRDefault="003D27E1"/>
        </w:tc>
        <w:tc>
          <w:tcPr>
            <w:tcW w:w="1560" w:type="dxa"/>
            <w:tcBorders>
              <w:top w:val="single" w:sz="0" w:space="0" w:color="000000"/>
              <w:bottom w:val="single" w:sz="0" w:space="0" w:color="000000"/>
            </w:tcBorders>
          </w:tcPr>
          <w:p w14:paraId="5347C7A3" w14:textId="77777777" w:rsidR="003D27E1" w:rsidRDefault="003D27E1"/>
        </w:tc>
        <w:tc>
          <w:tcPr>
            <w:tcW w:w="1560" w:type="dxa"/>
            <w:tcBorders>
              <w:top w:val="single" w:sz="0" w:space="0" w:color="000000"/>
              <w:bottom w:val="single" w:sz="0" w:space="0" w:color="000000"/>
            </w:tcBorders>
          </w:tcPr>
          <w:p w14:paraId="5347C7A4"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7A5"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7A6" w14:textId="77777777" w:rsidR="003D27E1" w:rsidRDefault="003D27E1"/>
        </w:tc>
        <w:tc>
          <w:tcPr>
            <w:tcW w:w="1560" w:type="dxa"/>
          </w:tcPr>
          <w:p w14:paraId="5347C7A7" w14:textId="77777777" w:rsidR="003D27E1" w:rsidRDefault="003D27E1"/>
        </w:tc>
      </w:tr>
    </w:tbl>
    <w:p w14:paraId="5347C7A9"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7B2" w14:textId="77777777">
        <w:tc>
          <w:tcPr>
            <w:tcW w:w="1170" w:type="dxa"/>
            <w:tcBorders>
              <w:top w:val="single" w:sz="0" w:space="0" w:color="000000"/>
              <w:bottom w:val="single" w:sz="0" w:space="0" w:color="000000"/>
            </w:tcBorders>
          </w:tcPr>
          <w:p w14:paraId="5347C7AA"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7AB"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7AC"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7AD"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7AE"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7AF"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7B0"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7B1" w14:textId="77777777" w:rsidR="003D27E1" w:rsidRDefault="00B475ED">
            <w:pPr>
              <w:jc w:val="right"/>
            </w:pPr>
            <w:r>
              <w:rPr>
                <w:rFonts w:ascii="Consolas" w:eastAsia="Consolas" w:hAnsi="Consolas" w:cs="Consolas"/>
                <w:b/>
                <w:sz w:val="18"/>
              </w:rPr>
              <w:t>[8] NL</w:t>
            </w:r>
          </w:p>
        </w:tc>
      </w:tr>
      <w:tr w:rsidR="003D27E1" w14:paraId="5347C7BB" w14:textId="77777777">
        <w:tc>
          <w:tcPr>
            <w:tcW w:w="1170" w:type="dxa"/>
            <w:tcBorders>
              <w:top w:val="single" w:sz="0" w:space="0" w:color="000000"/>
            </w:tcBorders>
          </w:tcPr>
          <w:p w14:paraId="5347C7B3"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C7B4" w14:textId="77777777" w:rsidR="003D27E1" w:rsidRDefault="00B475ED">
            <w:pPr>
              <w:jc w:val="right"/>
            </w:pPr>
            <w:r>
              <w:rPr>
                <w:rFonts w:ascii="Consolas" w:eastAsia="Consolas" w:hAnsi="Consolas" w:cs="Consolas"/>
                <w:sz w:val="16"/>
              </w:rPr>
              <w:t>136,706</w:t>
            </w:r>
          </w:p>
        </w:tc>
        <w:tc>
          <w:tcPr>
            <w:tcW w:w="1170" w:type="dxa"/>
            <w:tcBorders>
              <w:top w:val="single" w:sz="0" w:space="0" w:color="000000"/>
            </w:tcBorders>
          </w:tcPr>
          <w:p w14:paraId="5347C7B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7B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7B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7B8" w14:textId="77777777" w:rsidR="003D27E1" w:rsidRDefault="00B475ED">
            <w:pPr>
              <w:jc w:val="right"/>
            </w:pPr>
            <w:r>
              <w:rPr>
                <w:rFonts w:ascii="Consolas" w:eastAsia="Consolas" w:hAnsi="Consolas" w:cs="Consolas"/>
                <w:sz w:val="16"/>
              </w:rPr>
              <w:t>536</w:t>
            </w:r>
          </w:p>
        </w:tc>
        <w:tc>
          <w:tcPr>
            <w:tcW w:w="1170" w:type="dxa"/>
            <w:tcBorders>
              <w:top w:val="single" w:sz="0" w:space="0" w:color="000000"/>
            </w:tcBorders>
          </w:tcPr>
          <w:p w14:paraId="5347C7B9" w14:textId="77777777" w:rsidR="003D27E1" w:rsidRDefault="00B475ED">
            <w:pPr>
              <w:jc w:val="right"/>
            </w:pPr>
            <w:r>
              <w:rPr>
                <w:rFonts w:ascii="Consolas" w:eastAsia="Consolas" w:hAnsi="Consolas" w:cs="Consolas"/>
                <w:sz w:val="16"/>
              </w:rPr>
              <w:t>338</w:t>
            </w:r>
          </w:p>
        </w:tc>
        <w:tc>
          <w:tcPr>
            <w:tcW w:w="1170" w:type="dxa"/>
            <w:tcBorders>
              <w:top w:val="single" w:sz="0" w:space="0" w:color="000000"/>
            </w:tcBorders>
          </w:tcPr>
          <w:p w14:paraId="5347C7BA" w14:textId="77777777" w:rsidR="003D27E1" w:rsidRDefault="00B475ED">
            <w:pPr>
              <w:jc w:val="right"/>
            </w:pPr>
            <w:r>
              <w:rPr>
                <w:rFonts w:ascii="Consolas" w:eastAsia="Consolas" w:hAnsi="Consolas" w:cs="Consolas"/>
                <w:sz w:val="16"/>
              </w:rPr>
              <w:t>0</w:t>
            </w:r>
          </w:p>
        </w:tc>
      </w:tr>
      <w:tr w:rsidR="003D27E1" w14:paraId="5347C7C4" w14:textId="77777777">
        <w:tc>
          <w:tcPr>
            <w:tcW w:w="1170" w:type="dxa"/>
          </w:tcPr>
          <w:p w14:paraId="5347C7BC" w14:textId="77777777" w:rsidR="003D27E1" w:rsidRDefault="00B475ED">
            <w:pPr>
              <w:jc w:val="right"/>
            </w:pPr>
            <w:r>
              <w:rPr>
                <w:rFonts w:ascii="Consolas" w:eastAsia="Consolas" w:hAnsi="Consolas" w:cs="Consolas"/>
                <w:sz w:val="16"/>
              </w:rPr>
              <w:t>-1</w:t>
            </w:r>
          </w:p>
        </w:tc>
        <w:tc>
          <w:tcPr>
            <w:tcW w:w="1170" w:type="dxa"/>
          </w:tcPr>
          <w:p w14:paraId="5347C7BD" w14:textId="77777777" w:rsidR="003D27E1" w:rsidRDefault="00B475ED">
            <w:pPr>
              <w:jc w:val="right"/>
            </w:pPr>
            <w:r>
              <w:rPr>
                <w:rFonts w:ascii="Consolas" w:eastAsia="Consolas" w:hAnsi="Consolas" w:cs="Consolas"/>
                <w:sz w:val="16"/>
              </w:rPr>
              <w:t>0</w:t>
            </w:r>
          </w:p>
        </w:tc>
        <w:tc>
          <w:tcPr>
            <w:tcW w:w="1170" w:type="dxa"/>
          </w:tcPr>
          <w:p w14:paraId="5347C7BE" w14:textId="77777777" w:rsidR="003D27E1" w:rsidRDefault="00B475ED">
            <w:pPr>
              <w:jc w:val="right"/>
            </w:pPr>
            <w:r>
              <w:rPr>
                <w:rFonts w:ascii="Consolas" w:eastAsia="Consolas" w:hAnsi="Consolas" w:cs="Consolas"/>
                <w:sz w:val="16"/>
              </w:rPr>
              <w:t>0</w:t>
            </w:r>
          </w:p>
        </w:tc>
        <w:tc>
          <w:tcPr>
            <w:tcW w:w="1170" w:type="dxa"/>
          </w:tcPr>
          <w:p w14:paraId="5347C7BF" w14:textId="77777777" w:rsidR="003D27E1" w:rsidRDefault="00B475ED">
            <w:pPr>
              <w:jc w:val="right"/>
            </w:pPr>
            <w:r>
              <w:rPr>
                <w:rFonts w:ascii="Consolas" w:eastAsia="Consolas" w:hAnsi="Consolas" w:cs="Consolas"/>
                <w:sz w:val="16"/>
              </w:rPr>
              <w:t>0</w:t>
            </w:r>
          </w:p>
        </w:tc>
        <w:tc>
          <w:tcPr>
            <w:tcW w:w="1170" w:type="dxa"/>
          </w:tcPr>
          <w:p w14:paraId="5347C7C0" w14:textId="77777777" w:rsidR="003D27E1" w:rsidRDefault="00B475ED">
            <w:pPr>
              <w:jc w:val="right"/>
            </w:pPr>
            <w:r>
              <w:rPr>
                <w:rFonts w:ascii="Consolas" w:eastAsia="Consolas" w:hAnsi="Consolas" w:cs="Consolas"/>
                <w:sz w:val="16"/>
              </w:rPr>
              <w:t>0</w:t>
            </w:r>
          </w:p>
        </w:tc>
        <w:tc>
          <w:tcPr>
            <w:tcW w:w="1170" w:type="dxa"/>
          </w:tcPr>
          <w:p w14:paraId="5347C7C1" w14:textId="77777777" w:rsidR="003D27E1" w:rsidRDefault="00B475ED">
            <w:pPr>
              <w:jc w:val="right"/>
            </w:pPr>
            <w:r>
              <w:rPr>
                <w:rFonts w:ascii="Consolas" w:eastAsia="Consolas" w:hAnsi="Consolas" w:cs="Consolas"/>
                <w:sz w:val="16"/>
              </w:rPr>
              <w:t>0</w:t>
            </w:r>
          </w:p>
        </w:tc>
        <w:tc>
          <w:tcPr>
            <w:tcW w:w="1170" w:type="dxa"/>
          </w:tcPr>
          <w:p w14:paraId="5347C7C2" w14:textId="77777777" w:rsidR="003D27E1" w:rsidRDefault="00B475ED">
            <w:pPr>
              <w:jc w:val="right"/>
            </w:pPr>
            <w:r>
              <w:rPr>
                <w:rFonts w:ascii="Consolas" w:eastAsia="Consolas" w:hAnsi="Consolas" w:cs="Consolas"/>
                <w:sz w:val="16"/>
              </w:rPr>
              <w:t>697</w:t>
            </w:r>
          </w:p>
        </w:tc>
        <w:tc>
          <w:tcPr>
            <w:tcW w:w="1170" w:type="dxa"/>
          </w:tcPr>
          <w:p w14:paraId="5347C7C3" w14:textId="77777777" w:rsidR="003D27E1" w:rsidRDefault="00B475ED">
            <w:pPr>
              <w:jc w:val="right"/>
            </w:pPr>
            <w:r>
              <w:rPr>
                <w:rFonts w:ascii="Consolas" w:eastAsia="Consolas" w:hAnsi="Consolas" w:cs="Consolas"/>
                <w:sz w:val="16"/>
              </w:rPr>
              <w:t>0</w:t>
            </w:r>
          </w:p>
        </w:tc>
      </w:tr>
      <w:tr w:rsidR="003D27E1" w14:paraId="5347C7CD" w14:textId="77777777">
        <w:tc>
          <w:tcPr>
            <w:tcW w:w="1170" w:type="dxa"/>
          </w:tcPr>
          <w:p w14:paraId="5347C7C5" w14:textId="77777777" w:rsidR="003D27E1" w:rsidRDefault="00B475ED">
            <w:pPr>
              <w:jc w:val="right"/>
            </w:pPr>
            <w:r>
              <w:rPr>
                <w:rFonts w:ascii="Consolas" w:eastAsia="Consolas" w:hAnsi="Consolas" w:cs="Consolas"/>
                <w:sz w:val="16"/>
              </w:rPr>
              <w:t>0</w:t>
            </w:r>
          </w:p>
        </w:tc>
        <w:tc>
          <w:tcPr>
            <w:tcW w:w="1170" w:type="dxa"/>
          </w:tcPr>
          <w:p w14:paraId="5347C7C6" w14:textId="77777777" w:rsidR="003D27E1" w:rsidRDefault="00B475ED">
            <w:pPr>
              <w:jc w:val="right"/>
            </w:pPr>
            <w:r>
              <w:rPr>
                <w:rFonts w:ascii="Consolas" w:eastAsia="Consolas" w:hAnsi="Consolas" w:cs="Consolas"/>
                <w:sz w:val="16"/>
              </w:rPr>
              <w:t>30,342</w:t>
            </w:r>
          </w:p>
        </w:tc>
        <w:tc>
          <w:tcPr>
            <w:tcW w:w="1170" w:type="dxa"/>
          </w:tcPr>
          <w:p w14:paraId="5347C7C7" w14:textId="77777777" w:rsidR="003D27E1" w:rsidRDefault="00B475ED">
            <w:pPr>
              <w:jc w:val="right"/>
            </w:pPr>
            <w:r>
              <w:rPr>
                <w:rFonts w:ascii="Consolas" w:eastAsia="Consolas" w:hAnsi="Consolas" w:cs="Consolas"/>
                <w:sz w:val="16"/>
              </w:rPr>
              <w:t>364,137</w:t>
            </w:r>
          </w:p>
        </w:tc>
        <w:tc>
          <w:tcPr>
            <w:tcW w:w="1170" w:type="dxa"/>
          </w:tcPr>
          <w:p w14:paraId="5347C7C8" w14:textId="77777777" w:rsidR="003D27E1" w:rsidRDefault="00B475ED">
            <w:pPr>
              <w:jc w:val="right"/>
            </w:pPr>
            <w:r>
              <w:rPr>
                <w:rFonts w:ascii="Consolas" w:eastAsia="Consolas" w:hAnsi="Consolas" w:cs="Consolas"/>
                <w:sz w:val="16"/>
              </w:rPr>
              <w:t>0</w:t>
            </w:r>
          </w:p>
        </w:tc>
        <w:tc>
          <w:tcPr>
            <w:tcW w:w="1170" w:type="dxa"/>
          </w:tcPr>
          <w:p w14:paraId="5347C7C9" w14:textId="77777777" w:rsidR="003D27E1" w:rsidRDefault="00B475ED">
            <w:pPr>
              <w:jc w:val="right"/>
            </w:pPr>
            <w:r>
              <w:rPr>
                <w:rFonts w:ascii="Consolas" w:eastAsia="Consolas" w:hAnsi="Consolas" w:cs="Consolas"/>
                <w:sz w:val="16"/>
              </w:rPr>
              <w:t>0</w:t>
            </w:r>
          </w:p>
        </w:tc>
        <w:tc>
          <w:tcPr>
            <w:tcW w:w="1170" w:type="dxa"/>
          </w:tcPr>
          <w:p w14:paraId="5347C7CA" w14:textId="77777777" w:rsidR="003D27E1" w:rsidRDefault="00B475ED">
            <w:pPr>
              <w:jc w:val="right"/>
            </w:pPr>
            <w:r>
              <w:rPr>
                <w:rFonts w:ascii="Consolas" w:eastAsia="Consolas" w:hAnsi="Consolas" w:cs="Consolas"/>
                <w:sz w:val="16"/>
              </w:rPr>
              <w:t>796,419</w:t>
            </w:r>
          </w:p>
        </w:tc>
        <w:tc>
          <w:tcPr>
            <w:tcW w:w="1170" w:type="dxa"/>
          </w:tcPr>
          <w:p w14:paraId="5347C7CB" w14:textId="77777777" w:rsidR="003D27E1" w:rsidRDefault="00B475ED">
            <w:pPr>
              <w:jc w:val="right"/>
            </w:pPr>
            <w:r>
              <w:rPr>
                <w:rFonts w:ascii="Consolas" w:eastAsia="Consolas" w:hAnsi="Consolas" w:cs="Consolas"/>
                <w:sz w:val="16"/>
              </w:rPr>
              <w:t>777,702</w:t>
            </w:r>
          </w:p>
        </w:tc>
        <w:tc>
          <w:tcPr>
            <w:tcW w:w="1170" w:type="dxa"/>
          </w:tcPr>
          <w:p w14:paraId="5347C7CC" w14:textId="77777777" w:rsidR="003D27E1" w:rsidRDefault="00B475ED">
            <w:pPr>
              <w:jc w:val="right"/>
            </w:pPr>
            <w:r>
              <w:rPr>
                <w:rFonts w:ascii="Consolas" w:eastAsia="Consolas" w:hAnsi="Consolas" w:cs="Consolas"/>
                <w:sz w:val="16"/>
              </w:rPr>
              <w:t>115,265</w:t>
            </w:r>
          </w:p>
        </w:tc>
      </w:tr>
      <w:tr w:rsidR="003D27E1" w14:paraId="5347C7D6" w14:textId="77777777">
        <w:tc>
          <w:tcPr>
            <w:tcW w:w="1170" w:type="dxa"/>
          </w:tcPr>
          <w:p w14:paraId="5347C7CE" w14:textId="77777777" w:rsidR="003D27E1" w:rsidRDefault="00B475ED">
            <w:pPr>
              <w:jc w:val="right"/>
            </w:pPr>
            <w:r>
              <w:rPr>
                <w:rFonts w:ascii="Consolas" w:eastAsia="Consolas" w:hAnsi="Consolas" w:cs="Consolas"/>
                <w:sz w:val="16"/>
              </w:rPr>
              <w:t>1</w:t>
            </w:r>
          </w:p>
        </w:tc>
        <w:tc>
          <w:tcPr>
            <w:tcW w:w="1170" w:type="dxa"/>
          </w:tcPr>
          <w:p w14:paraId="5347C7CF" w14:textId="77777777" w:rsidR="003D27E1" w:rsidRDefault="00B475ED">
            <w:pPr>
              <w:jc w:val="right"/>
            </w:pPr>
            <w:r>
              <w:rPr>
                <w:rFonts w:ascii="Consolas" w:eastAsia="Consolas" w:hAnsi="Consolas" w:cs="Consolas"/>
                <w:sz w:val="16"/>
              </w:rPr>
              <w:t>379</w:t>
            </w:r>
          </w:p>
        </w:tc>
        <w:tc>
          <w:tcPr>
            <w:tcW w:w="1170" w:type="dxa"/>
          </w:tcPr>
          <w:p w14:paraId="5347C7D0" w14:textId="77777777" w:rsidR="003D27E1" w:rsidRDefault="00B475ED">
            <w:pPr>
              <w:jc w:val="right"/>
            </w:pPr>
            <w:r>
              <w:rPr>
                <w:rFonts w:ascii="Consolas" w:eastAsia="Consolas" w:hAnsi="Consolas" w:cs="Consolas"/>
                <w:sz w:val="16"/>
              </w:rPr>
              <w:t>2,088</w:t>
            </w:r>
          </w:p>
        </w:tc>
        <w:tc>
          <w:tcPr>
            <w:tcW w:w="1170" w:type="dxa"/>
          </w:tcPr>
          <w:p w14:paraId="5347C7D1" w14:textId="77777777" w:rsidR="003D27E1" w:rsidRDefault="00B475ED">
            <w:pPr>
              <w:jc w:val="right"/>
            </w:pPr>
            <w:r>
              <w:rPr>
                <w:rFonts w:ascii="Consolas" w:eastAsia="Consolas" w:hAnsi="Consolas" w:cs="Consolas"/>
                <w:sz w:val="16"/>
              </w:rPr>
              <w:t>0</w:t>
            </w:r>
          </w:p>
        </w:tc>
        <w:tc>
          <w:tcPr>
            <w:tcW w:w="1170" w:type="dxa"/>
          </w:tcPr>
          <w:p w14:paraId="5347C7D2" w14:textId="77777777" w:rsidR="003D27E1" w:rsidRDefault="00B475ED">
            <w:pPr>
              <w:jc w:val="right"/>
            </w:pPr>
            <w:r>
              <w:rPr>
                <w:rFonts w:ascii="Consolas" w:eastAsia="Consolas" w:hAnsi="Consolas" w:cs="Consolas"/>
                <w:sz w:val="16"/>
              </w:rPr>
              <w:t>0</w:t>
            </w:r>
          </w:p>
        </w:tc>
        <w:tc>
          <w:tcPr>
            <w:tcW w:w="1170" w:type="dxa"/>
          </w:tcPr>
          <w:p w14:paraId="5347C7D3" w14:textId="77777777" w:rsidR="003D27E1" w:rsidRDefault="00B475ED">
            <w:pPr>
              <w:jc w:val="right"/>
            </w:pPr>
            <w:r>
              <w:rPr>
                <w:rFonts w:ascii="Consolas" w:eastAsia="Consolas" w:hAnsi="Consolas" w:cs="Consolas"/>
                <w:sz w:val="16"/>
              </w:rPr>
              <w:t>15,180</w:t>
            </w:r>
          </w:p>
        </w:tc>
        <w:tc>
          <w:tcPr>
            <w:tcW w:w="1170" w:type="dxa"/>
          </w:tcPr>
          <w:p w14:paraId="5347C7D4" w14:textId="77777777" w:rsidR="003D27E1" w:rsidRDefault="00B475ED">
            <w:pPr>
              <w:jc w:val="right"/>
            </w:pPr>
            <w:r>
              <w:rPr>
                <w:rFonts w:ascii="Consolas" w:eastAsia="Consolas" w:hAnsi="Consolas" w:cs="Consolas"/>
                <w:sz w:val="16"/>
              </w:rPr>
              <w:t>4,149</w:t>
            </w:r>
          </w:p>
        </w:tc>
        <w:tc>
          <w:tcPr>
            <w:tcW w:w="1170" w:type="dxa"/>
          </w:tcPr>
          <w:p w14:paraId="5347C7D5" w14:textId="77777777" w:rsidR="003D27E1" w:rsidRDefault="00B475ED">
            <w:pPr>
              <w:jc w:val="right"/>
            </w:pPr>
            <w:r>
              <w:rPr>
                <w:rFonts w:ascii="Consolas" w:eastAsia="Consolas" w:hAnsi="Consolas" w:cs="Consolas"/>
                <w:sz w:val="16"/>
              </w:rPr>
              <w:t>1,087</w:t>
            </w:r>
          </w:p>
        </w:tc>
      </w:tr>
      <w:tr w:rsidR="003D27E1" w14:paraId="5347C7DF" w14:textId="77777777">
        <w:tc>
          <w:tcPr>
            <w:tcW w:w="1170" w:type="dxa"/>
            <w:tcBorders>
              <w:bottom w:val="single" w:sz="0" w:space="0" w:color="000000"/>
            </w:tcBorders>
          </w:tcPr>
          <w:p w14:paraId="5347C7D7"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7D8" w14:textId="77777777" w:rsidR="003D27E1" w:rsidRDefault="00B475ED">
            <w:pPr>
              <w:jc w:val="right"/>
            </w:pPr>
            <w:r>
              <w:rPr>
                <w:rFonts w:ascii="Consolas" w:eastAsia="Consolas" w:hAnsi="Consolas" w:cs="Consolas"/>
                <w:sz w:val="16"/>
              </w:rPr>
              <w:t>123,189</w:t>
            </w:r>
          </w:p>
        </w:tc>
        <w:tc>
          <w:tcPr>
            <w:tcW w:w="1170" w:type="dxa"/>
            <w:tcBorders>
              <w:bottom w:val="single" w:sz="0" w:space="0" w:color="000000"/>
            </w:tcBorders>
          </w:tcPr>
          <w:p w14:paraId="5347C7D9" w14:textId="77777777" w:rsidR="003D27E1" w:rsidRDefault="00B475ED">
            <w:pPr>
              <w:jc w:val="right"/>
            </w:pPr>
            <w:r>
              <w:rPr>
                <w:rFonts w:ascii="Consolas" w:eastAsia="Consolas" w:hAnsi="Consolas" w:cs="Consolas"/>
                <w:sz w:val="16"/>
              </w:rPr>
              <w:t>12,541</w:t>
            </w:r>
          </w:p>
        </w:tc>
        <w:tc>
          <w:tcPr>
            <w:tcW w:w="1170" w:type="dxa"/>
            <w:tcBorders>
              <w:bottom w:val="single" w:sz="0" w:space="0" w:color="000000"/>
            </w:tcBorders>
          </w:tcPr>
          <w:p w14:paraId="5347C7DA"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C7DB" w14:textId="77777777" w:rsidR="003D27E1" w:rsidRDefault="00B475ED">
            <w:pPr>
              <w:jc w:val="right"/>
            </w:pPr>
            <w:r>
              <w:rPr>
                <w:rFonts w:ascii="Consolas" w:eastAsia="Consolas" w:hAnsi="Consolas" w:cs="Consolas"/>
                <w:sz w:val="16"/>
              </w:rPr>
              <w:t>203,914</w:t>
            </w:r>
          </w:p>
        </w:tc>
        <w:tc>
          <w:tcPr>
            <w:tcW w:w="1170" w:type="dxa"/>
            <w:tcBorders>
              <w:bottom w:val="single" w:sz="0" w:space="0" w:color="000000"/>
            </w:tcBorders>
          </w:tcPr>
          <w:p w14:paraId="5347C7DC"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7DD"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7DE" w14:textId="77777777" w:rsidR="003D27E1" w:rsidRDefault="00B475ED">
            <w:pPr>
              <w:jc w:val="right"/>
            </w:pPr>
            <w:r>
              <w:rPr>
                <w:rFonts w:ascii="Consolas" w:eastAsia="Consolas" w:hAnsi="Consolas" w:cs="Consolas"/>
                <w:sz w:val="16"/>
              </w:rPr>
              <w:t>3</w:t>
            </w:r>
          </w:p>
        </w:tc>
      </w:tr>
      <w:tr w:rsidR="003D27E1" w14:paraId="5347C7E8" w14:textId="77777777">
        <w:tc>
          <w:tcPr>
            <w:tcW w:w="0" w:type="auto"/>
            <w:tcBorders>
              <w:top w:val="single" w:sz="0" w:space="0" w:color="000000"/>
              <w:bottom w:val="single" w:sz="0" w:space="0" w:color="000000"/>
            </w:tcBorders>
          </w:tcPr>
          <w:p w14:paraId="5347C7E0"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7E1"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7E2"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7E3"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7E4"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7E5"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7E6"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7E7" w14:textId="77777777" w:rsidR="003D27E1" w:rsidRDefault="00B475ED">
            <w:pPr>
              <w:jc w:val="right"/>
            </w:pPr>
            <w:r>
              <w:rPr>
                <w:rFonts w:ascii="Consolas" w:eastAsia="Consolas" w:hAnsi="Consolas" w:cs="Consolas"/>
                <w:sz w:val="16"/>
              </w:rPr>
              <w:t>116,355</w:t>
            </w:r>
          </w:p>
        </w:tc>
      </w:tr>
    </w:tbl>
    <w:p w14:paraId="5347C7E9" w14:textId="77777777" w:rsidR="003D27E1" w:rsidRDefault="003D27E1"/>
    <w:p w14:paraId="5347C7EA" w14:textId="77777777" w:rsidR="003D27E1" w:rsidRDefault="00B475ED">
      <w:r>
        <w:br/>
      </w:r>
    </w:p>
    <w:p w14:paraId="5347C7EB" w14:textId="77777777" w:rsidR="003D27E1" w:rsidRDefault="00B475ED">
      <w:pPr>
        <w:shd w:val="solid" w:color="B0C4DE" w:fill="auto"/>
      </w:pPr>
      <w:proofErr w:type="spellStart"/>
      <w:r>
        <w:rPr>
          <w:b/>
          <w:sz w:val="26"/>
        </w:rPr>
        <w:t>neverw</w:t>
      </w:r>
      <w:proofErr w:type="spellEnd"/>
    </w:p>
    <w:p w14:paraId="5347C7EC" w14:textId="77777777" w:rsidR="003D27E1" w:rsidRDefault="00B475ED">
      <w:pPr>
        <w:rPr>
          <w:color w:val="4682B4"/>
        </w:rPr>
      </w:pPr>
      <w:r>
        <w:rPr>
          <w:color w:val="4682B4"/>
        </w:rPr>
        <w:t>Never worked</w:t>
      </w:r>
      <w:r>
        <w:rPr>
          <w:color w:val="4682B4"/>
        </w:rPr>
        <w:br/>
        <w:t xml:space="preserve">   (0):   [0] No</w:t>
      </w:r>
      <w:r>
        <w:rPr>
          <w:color w:val="4682B4"/>
        </w:rPr>
        <w:br/>
        <w:t xml:space="preserve">   (1):   [1] Yes</w:t>
      </w:r>
      <w:r>
        <w:rPr>
          <w:color w:val="4682B4"/>
        </w:rPr>
        <w:br/>
      </w:r>
    </w:p>
    <w:p w14:paraId="5347C7ED" w14:textId="77777777" w:rsidR="003D27E1" w:rsidRDefault="00B475ED">
      <w:r>
        <w:t xml:space="preserve">Individual who report to have never been employed or working for money. </w:t>
      </w:r>
    </w:p>
    <w:p w14:paraId="5347C7EE" w14:textId="77777777" w:rsidR="003D27E1" w:rsidRDefault="003D27E1"/>
    <w:p w14:paraId="5347C7EF" w14:textId="77777777" w:rsidR="003D27E1" w:rsidRDefault="00B475ED">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7F1" w14:textId="77777777">
        <w:tc>
          <w:tcPr>
            <w:tcW w:w="9360" w:type="dxa"/>
            <w:gridSpan w:val="6"/>
          </w:tcPr>
          <w:p w14:paraId="5347C7F0"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neverw</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Never worked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2,122,697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[-2;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0.15           </w:t>
            </w:r>
            <w:r>
              <w:rPr>
                <w:rFonts w:ascii="Consolas" w:eastAsia="Consolas" w:hAnsi="Consolas" w:cs="Consolas"/>
                <w:sz w:val="18"/>
              </w:rPr>
              <w:br/>
            </w:r>
          </w:p>
        </w:tc>
      </w:tr>
      <w:tr w:rsidR="003D27E1" w14:paraId="5347C7F8" w14:textId="77777777">
        <w:tc>
          <w:tcPr>
            <w:tcW w:w="1560" w:type="dxa"/>
          </w:tcPr>
          <w:p w14:paraId="5347C7F2" w14:textId="77777777" w:rsidR="003D27E1" w:rsidRDefault="003D27E1"/>
        </w:tc>
        <w:tc>
          <w:tcPr>
            <w:tcW w:w="1560" w:type="dxa"/>
            <w:tcBorders>
              <w:top w:val="single" w:sz="0" w:space="0" w:color="000000"/>
              <w:bottom w:val="single" w:sz="0" w:space="0" w:color="000000"/>
            </w:tcBorders>
          </w:tcPr>
          <w:p w14:paraId="5347C7F3"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7F4"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7F5"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7F6" w14:textId="77777777" w:rsidR="003D27E1" w:rsidRDefault="00B475ED">
            <w:pPr>
              <w:jc w:val="right"/>
            </w:pPr>
            <w:r>
              <w:rPr>
                <w:rFonts w:ascii="Consolas" w:eastAsia="Consolas" w:hAnsi="Consolas" w:cs="Consolas"/>
                <w:b/>
                <w:sz w:val="18"/>
              </w:rPr>
              <w:t>Percent</w:t>
            </w:r>
          </w:p>
        </w:tc>
        <w:tc>
          <w:tcPr>
            <w:tcW w:w="1560" w:type="dxa"/>
          </w:tcPr>
          <w:p w14:paraId="5347C7F7" w14:textId="77777777" w:rsidR="003D27E1" w:rsidRDefault="003D27E1"/>
        </w:tc>
      </w:tr>
      <w:tr w:rsidR="003D27E1" w14:paraId="5347C7FF" w14:textId="77777777">
        <w:tc>
          <w:tcPr>
            <w:tcW w:w="1560" w:type="dxa"/>
            <w:tcBorders>
              <w:right w:val="nil"/>
            </w:tcBorders>
          </w:tcPr>
          <w:p w14:paraId="5347C7F9" w14:textId="77777777" w:rsidR="003D27E1" w:rsidRDefault="003D27E1"/>
        </w:tc>
        <w:tc>
          <w:tcPr>
            <w:tcW w:w="1560" w:type="dxa"/>
            <w:tcBorders>
              <w:top w:val="single" w:sz="0" w:space="0" w:color="000000"/>
              <w:left w:val="nil"/>
              <w:bottom w:val="single" w:sz="0" w:space="0" w:color="D3D3D3"/>
            </w:tcBorders>
          </w:tcPr>
          <w:p w14:paraId="5347C7FA" w14:textId="77777777" w:rsidR="003D27E1" w:rsidRDefault="00B475ED">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5347C7FB"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000000"/>
              <w:bottom w:val="single" w:sz="0" w:space="0" w:color="D3D3D3"/>
            </w:tcBorders>
          </w:tcPr>
          <w:p w14:paraId="5347C7FC" w14:textId="77777777" w:rsidR="003D27E1" w:rsidRDefault="00B475ED">
            <w:pPr>
              <w:jc w:val="right"/>
            </w:pPr>
            <w:r>
              <w:rPr>
                <w:rFonts w:ascii="Consolas" w:eastAsia="Consolas" w:hAnsi="Consolas" w:cs="Consolas"/>
                <w:sz w:val="16"/>
              </w:rPr>
              <w:t xml:space="preserve">       614</w:t>
            </w:r>
          </w:p>
        </w:tc>
        <w:tc>
          <w:tcPr>
            <w:tcW w:w="1560" w:type="dxa"/>
            <w:tcBorders>
              <w:top w:val="single" w:sz="0" w:space="0" w:color="000000"/>
              <w:bottom w:val="single" w:sz="0" w:space="0" w:color="D3D3D3"/>
            </w:tcBorders>
          </w:tcPr>
          <w:p w14:paraId="5347C7FD" w14:textId="77777777" w:rsidR="003D27E1" w:rsidRDefault="00B475ED">
            <w:pPr>
              <w:jc w:val="right"/>
            </w:pPr>
            <w:r>
              <w:rPr>
                <w:rFonts w:ascii="Consolas" w:eastAsia="Consolas" w:hAnsi="Consolas" w:cs="Consolas"/>
                <w:sz w:val="16"/>
              </w:rPr>
              <w:t xml:space="preserve">      0.0</w:t>
            </w:r>
          </w:p>
        </w:tc>
        <w:tc>
          <w:tcPr>
            <w:tcW w:w="1560" w:type="dxa"/>
          </w:tcPr>
          <w:p w14:paraId="5347C7FE" w14:textId="77777777" w:rsidR="003D27E1" w:rsidRDefault="003D27E1"/>
        </w:tc>
      </w:tr>
      <w:tr w:rsidR="003D27E1" w14:paraId="5347C806" w14:textId="77777777">
        <w:tc>
          <w:tcPr>
            <w:tcW w:w="1560" w:type="dxa"/>
            <w:tcBorders>
              <w:right w:val="nil"/>
            </w:tcBorders>
          </w:tcPr>
          <w:p w14:paraId="5347C800" w14:textId="77777777" w:rsidR="003D27E1" w:rsidRDefault="003D27E1"/>
        </w:tc>
        <w:tc>
          <w:tcPr>
            <w:tcW w:w="1560" w:type="dxa"/>
            <w:tcBorders>
              <w:top w:val="single" w:sz="0" w:space="0" w:color="D3D3D3"/>
              <w:left w:val="nil"/>
              <w:bottom w:val="single" w:sz="0" w:space="0" w:color="D3D3D3"/>
            </w:tcBorders>
          </w:tcPr>
          <w:p w14:paraId="5347C801"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802"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C803" w14:textId="77777777" w:rsidR="003D27E1" w:rsidRDefault="00B475ED">
            <w:pPr>
              <w:jc w:val="right"/>
            </w:pPr>
            <w:r>
              <w:rPr>
                <w:rFonts w:ascii="Consolas" w:eastAsia="Consolas" w:hAnsi="Consolas" w:cs="Consolas"/>
                <w:sz w:val="16"/>
              </w:rPr>
              <w:t xml:space="preserve">     1,653</w:t>
            </w:r>
          </w:p>
        </w:tc>
        <w:tc>
          <w:tcPr>
            <w:tcW w:w="1560" w:type="dxa"/>
            <w:tcBorders>
              <w:top w:val="single" w:sz="0" w:space="0" w:color="D3D3D3"/>
              <w:bottom w:val="single" w:sz="0" w:space="0" w:color="D3D3D3"/>
            </w:tcBorders>
          </w:tcPr>
          <w:p w14:paraId="5347C804" w14:textId="77777777" w:rsidR="003D27E1" w:rsidRDefault="00B475ED">
            <w:pPr>
              <w:jc w:val="right"/>
            </w:pPr>
            <w:r>
              <w:rPr>
                <w:rFonts w:ascii="Consolas" w:eastAsia="Consolas" w:hAnsi="Consolas" w:cs="Consolas"/>
                <w:sz w:val="16"/>
              </w:rPr>
              <w:t xml:space="preserve">      0.1</w:t>
            </w:r>
          </w:p>
        </w:tc>
        <w:tc>
          <w:tcPr>
            <w:tcW w:w="1560" w:type="dxa"/>
          </w:tcPr>
          <w:p w14:paraId="5347C805" w14:textId="77777777" w:rsidR="003D27E1" w:rsidRDefault="003D27E1"/>
        </w:tc>
      </w:tr>
      <w:tr w:rsidR="003D27E1" w14:paraId="5347C80D" w14:textId="77777777">
        <w:tc>
          <w:tcPr>
            <w:tcW w:w="1560" w:type="dxa"/>
            <w:tcBorders>
              <w:right w:val="nil"/>
            </w:tcBorders>
          </w:tcPr>
          <w:p w14:paraId="5347C807" w14:textId="77777777" w:rsidR="003D27E1" w:rsidRDefault="003D27E1"/>
        </w:tc>
        <w:tc>
          <w:tcPr>
            <w:tcW w:w="1560" w:type="dxa"/>
            <w:tcBorders>
              <w:top w:val="single" w:sz="0" w:space="0" w:color="D3D3D3"/>
              <w:left w:val="nil"/>
              <w:bottom w:val="single" w:sz="0" w:space="0" w:color="D3D3D3"/>
            </w:tcBorders>
          </w:tcPr>
          <w:p w14:paraId="5347C808"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809"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C80A" w14:textId="77777777" w:rsidR="003D27E1" w:rsidRDefault="00B475ED">
            <w:pPr>
              <w:jc w:val="right"/>
            </w:pPr>
            <w:r>
              <w:rPr>
                <w:rFonts w:ascii="Consolas" w:eastAsia="Consolas" w:hAnsi="Consolas" w:cs="Consolas"/>
                <w:sz w:val="16"/>
              </w:rPr>
              <w:t xml:space="preserve">   944,254</w:t>
            </w:r>
          </w:p>
        </w:tc>
        <w:tc>
          <w:tcPr>
            <w:tcW w:w="1560" w:type="dxa"/>
            <w:tcBorders>
              <w:top w:val="single" w:sz="0" w:space="0" w:color="D3D3D3"/>
              <w:bottom w:val="single" w:sz="0" w:space="0" w:color="D3D3D3"/>
            </w:tcBorders>
          </w:tcPr>
          <w:p w14:paraId="5347C80B" w14:textId="77777777" w:rsidR="003D27E1" w:rsidRDefault="00B475ED">
            <w:pPr>
              <w:jc w:val="right"/>
            </w:pPr>
            <w:r>
              <w:rPr>
                <w:rFonts w:ascii="Consolas" w:eastAsia="Consolas" w:hAnsi="Consolas" w:cs="Consolas"/>
                <w:sz w:val="16"/>
              </w:rPr>
              <w:t xml:space="preserve">     30.6</w:t>
            </w:r>
          </w:p>
        </w:tc>
        <w:tc>
          <w:tcPr>
            <w:tcW w:w="1560" w:type="dxa"/>
          </w:tcPr>
          <w:p w14:paraId="5347C80C" w14:textId="77777777" w:rsidR="003D27E1" w:rsidRDefault="003D27E1"/>
        </w:tc>
      </w:tr>
      <w:tr w:rsidR="003D27E1" w14:paraId="5347C814" w14:textId="77777777">
        <w:tc>
          <w:tcPr>
            <w:tcW w:w="1560" w:type="dxa"/>
            <w:tcBorders>
              <w:right w:val="nil"/>
            </w:tcBorders>
          </w:tcPr>
          <w:p w14:paraId="5347C80E" w14:textId="77777777" w:rsidR="003D27E1" w:rsidRDefault="003D27E1"/>
        </w:tc>
        <w:tc>
          <w:tcPr>
            <w:tcW w:w="1560" w:type="dxa"/>
            <w:tcBorders>
              <w:top w:val="single" w:sz="0" w:space="0" w:color="D3D3D3"/>
              <w:left w:val="nil"/>
              <w:bottom w:val="single" w:sz="0" w:space="0" w:color="D3D3D3"/>
            </w:tcBorders>
          </w:tcPr>
          <w:p w14:paraId="5347C80F"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810"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C811" w14:textId="77777777" w:rsidR="003D27E1" w:rsidRDefault="00B475ED">
            <w:pPr>
              <w:jc w:val="right"/>
            </w:pPr>
            <w:r>
              <w:rPr>
                <w:rFonts w:ascii="Consolas" w:eastAsia="Consolas" w:hAnsi="Consolas" w:cs="Consolas"/>
                <w:sz w:val="16"/>
              </w:rPr>
              <w:t xml:space="preserve">    17,379</w:t>
            </w:r>
          </w:p>
        </w:tc>
        <w:tc>
          <w:tcPr>
            <w:tcW w:w="1560" w:type="dxa"/>
            <w:tcBorders>
              <w:top w:val="single" w:sz="0" w:space="0" w:color="D3D3D3"/>
              <w:bottom w:val="single" w:sz="0" w:space="0" w:color="D3D3D3"/>
            </w:tcBorders>
          </w:tcPr>
          <w:p w14:paraId="5347C812" w14:textId="77777777" w:rsidR="003D27E1" w:rsidRDefault="00B475ED">
            <w:pPr>
              <w:jc w:val="right"/>
            </w:pPr>
            <w:r>
              <w:rPr>
                <w:rFonts w:ascii="Consolas" w:eastAsia="Consolas" w:hAnsi="Consolas" w:cs="Consolas"/>
                <w:sz w:val="16"/>
              </w:rPr>
              <w:t xml:space="preserve">      0.6</w:t>
            </w:r>
          </w:p>
        </w:tc>
        <w:tc>
          <w:tcPr>
            <w:tcW w:w="1560" w:type="dxa"/>
          </w:tcPr>
          <w:p w14:paraId="5347C813" w14:textId="77777777" w:rsidR="003D27E1" w:rsidRDefault="003D27E1"/>
        </w:tc>
      </w:tr>
      <w:tr w:rsidR="003D27E1" w14:paraId="5347C81B" w14:textId="77777777">
        <w:tc>
          <w:tcPr>
            <w:tcW w:w="1560" w:type="dxa"/>
            <w:tcBorders>
              <w:right w:val="nil"/>
            </w:tcBorders>
          </w:tcPr>
          <w:p w14:paraId="5347C815" w14:textId="77777777" w:rsidR="003D27E1" w:rsidRDefault="003D27E1"/>
        </w:tc>
        <w:tc>
          <w:tcPr>
            <w:tcW w:w="1560" w:type="dxa"/>
            <w:tcBorders>
              <w:top w:val="single" w:sz="0" w:space="0" w:color="D3D3D3"/>
              <w:left w:val="nil"/>
              <w:bottom w:val="single" w:sz="0" w:space="0" w:color="000000"/>
            </w:tcBorders>
          </w:tcPr>
          <w:p w14:paraId="5347C816"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817" w14:textId="77777777" w:rsidR="003D27E1" w:rsidRDefault="003D27E1"/>
        </w:tc>
        <w:tc>
          <w:tcPr>
            <w:tcW w:w="1560" w:type="dxa"/>
            <w:tcBorders>
              <w:top w:val="single" w:sz="0" w:space="0" w:color="D3D3D3"/>
              <w:bottom w:val="single" w:sz="0" w:space="0" w:color="000000"/>
            </w:tcBorders>
          </w:tcPr>
          <w:p w14:paraId="5347C818" w14:textId="77777777" w:rsidR="003D27E1" w:rsidRDefault="00B475ED">
            <w:pPr>
              <w:jc w:val="right"/>
            </w:pPr>
            <w:r>
              <w:rPr>
                <w:rFonts w:ascii="Consolas" w:eastAsia="Consolas" w:hAnsi="Consolas" w:cs="Consolas"/>
                <w:sz w:val="16"/>
              </w:rPr>
              <w:t xml:space="preserve">   2120430</w:t>
            </w:r>
          </w:p>
        </w:tc>
        <w:tc>
          <w:tcPr>
            <w:tcW w:w="1560" w:type="dxa"/>
            <w:tcBorders>
              <w:top w:val="single" w:sz="0" w:space="0" w:color="D3D3D3"/>
              <w:bottom w:val="single" w:sz="0" w:space="0" w:color="000000"/>
            </w:tcBorders>
          </w:tcPr>
          <w:p w14:paraId="5347C819" w14:textId="77777777" w:rsidR="003D27E1" w:rsidRDefault="00B475ED">
            <w:pPr>
              <w:jc w:val="right"/>
            </w:pPr>
            <w:r>
              <w:rPr>
                <w:rFonts w:ascii="Consolas" w:eastAsia="Consolas" w:hAnsi="Consolas" w:cs="Consolas"/>
                <w:sz w:val="16"/>
              </w:rPr>
              <w:t xml:space="preserve">     68.7</w:t>
            </w:r>
          </w:p>
        </w:tc>
        <w:tc>
          <w:tcPr>
            <w:tcW w:w="1560" w:type="dxa"/>
          </w:tcPr>
          <w:p w14:paraId="5347C81A" w14:textId="77777777" w:rsidR="003D27E1" w:rsidRDefault="003D27E1"/>
        </w:tc>
      </w:tr>
      <w:tr w:rsidR="003D27E1" w14:paraId="5347C822" w14:textId="77777777">
        <w:tc>
          <w:tcPr>
            <w:tcW w:w="1560" w:type="dxa"/>
          </w:tcPr>
          <w:p w14:paraId="5347C81C" w14:textId="77777777" w:rsidR="003D27E1" w:rsidRDefault="003D27E1"/>
        </w:tc>
        <w:tc>
          <w:tcPr>
            <w:tcW w:w="1560" w:type="dxa"/>
            <w:tcBorders>
              <w:top w:val="single" w:sz="0" w:space="0" w:color="000000"/>
              <w:bottom w:val="single" w:sz="0" w:space="0" w:color="000000"/>
            </w:tcBorders>
          </w:tcPr>
          <w:p w14:paraId="5347C81D" w14:textId="77777777" w:rsidR="003D27E1" w:rsidRDefault="003D27E1"/>
        </w:tc>
        <w:tc>
          <w:tcPr>
            <w:tcW w:w="1560" w:type="dxa"/>
            <w:tcBorders>
              <w:top w:val="single" w:sz="0" w:space="0" w:color="000000"/>
              <w:bottom w:val="single" w:sz="0" w:space="0" w:color="000000"/>
            </w:tcBorders>
          </w:tcPr>
          <w:p w14:paraId="5347C81E"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81F"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820" w14:textId="77777777" w:rsidR="003D27E1" w:rsidRDefault="003D27E1"/>
        </w:tc>
        <w:tc>
          <w:tcPr>
            <w:tcW w:w="1560" w:type="dxa"/>
          </w:tcPr>
          <w:p w14:paraId="5347C821" w14:textId="77777777" w:rsidR="003D27E1" w:rsidRDefault="003D27E1"/>
        </w:tc>
      </w:tr>
    </w:tbl>
    <w:p w14:paraId="5347C823"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82C" w14:textId="77777777">
        <w:tc>
          <w:tcPr>
            <w:tcW w:w="1170" w:type="dxa"/>
            <w:tcBorders>
              <w:top w:val="single" w:sz="0" w:space="0" w:color="000000"/>
              <w:bottom w:val="single" w:sz="0" w:space="0" w:color="000000"/>
            </w:tcBorders>
          </w:tcPr>
          <w:p w14:paraId="5347C824"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825"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826"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827"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828"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829"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82A"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82B" w14:textId="77777777" w:rsidR="003D27E1" w:rsidRDefault="00B475ED">
            <w:pPr>
              <w:jc w:val="right"/>
            </w:pPr>
            <w:r>
              <w:rPr>
                <w:rFonts w:ascii="Consolas" w:eastAsia="Consolas" w:hAnsi="Consolas" w:cs="Consolas"/>
                <w:b/>
                <w:sz w:val="18"/>
              </w:rPr>
              <w:t>[8] NL</w:t>
            </w:r>
          </w:p>
        </w:tc>
      </w:tr>
      <w:tr w:rsidR="003D27E1" w14:paraId="5347C835" w14:textId="77777777">
        <w:tc>
          <w:tcPr>
            <w:tcW w:w="1170" w:type="dxa"/>
            <w:tcBorders>
              <w:top w:val="single" w:sz="0" w:space="0" w:color="000000"/>
            </w:tcBorders>
          </w:tcPr>
          <w:p w14:paraId="5347C82D" w14:textId="77777777" w:rsidR="003D27E1" w:rsidRDefault="00B475ED">
            <w:pPr>
              <w:jc w:val="right"/>
            </w:pPr>
            <w:r>
              <w:rPr>
                <w:rFonts w:ascii="Consolas" w:eastAsia="Consolas" w:hAnsi="Consolas" w:cs="Consolas"/>
                <w:sz w:val="16"/>
              </w:rPr>
              <w:t>-2</w:t>
            </w:r>
          </w:p>
        </w:tc>
        <w:tc>
          <w:tcPr>
            <w:tcW w:w="1170" w:type="dxa"/>
            <w:tcBorders>
              <w:top w:val="single" w:sz="0" w:space="0" w:color="000000"/>
            </w:tcBorders>
          </w:tcPr>
          <w:p w14:paraId="5347C82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82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83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831" w14:textId="77777777" w:rsidR="003D27E1" w:rsidRDefault="00B475ED">
            <w:pPr>
              <w:jc w:val="right"/>
            </w:pPr>
            <w:r>
              <w:rPr>
                <w:rFonts w:ascii="Consolas" w:eastAsia="Consolas" w:hAnsi="Consolas" w:cs="Consolas"/>
                <w:sz w:val="16"/>
              </w:rPr>
              <w:t>614</w:t>
            </w:r>
          </w:p>
        </w:tc>
        <w:tc>
          <w:tcPr>
            <w:tcW w:w="1170" w:type="dxa"/>
            <w:tcBorders>
              <w:top w:val="single" w:sz="0" w:space="0" w:color="000000"/>
            </w:tcBorders>
          </w:tcPr>
          <w:p w14:paraId="5347C83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83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834" w14:textId="77777777" w:rsidR="003D27E1" w:rsidRDefault="00B475ED">
            <w:pPr>
              <w:jc w:val="right"/>
            </w:pPr>
            <w:r>
              <w:rPr>
                <w:rFonts w:ascii="Consolas" w:eastAsia="Consolas" w:hAnsi="Consolas" w:cs="Consolas"/>
                <w:sz w:val="16"/>
              </w:rPr>
              <w:t>0</w:t>
            </w:r>
          </w:p>
        </w:tc>
      </w:tr>
      <w:tr w:rsidR="003D27E1" w14:paraId="5347C83E" w14:textId="77777777">
        <w:tc>
          <w:tcPr>
            <w:tcW w:w="1170" w:type="dxa"/>
          </w:tcPr>
          <w:p w14:paraId="5347C836" w14:textId="77777777" w:rsidR="003D27E1" w:rsidRDefault="00B475ED">
            <w:pPr>
              <w:jc w:val="right"/>
            </w:pPr>
            <w:r>
              <w:rPr>
                <w:rFonts w:ascii="Consolas" w:eastAsia="Consolas" w:hAnsi="Consolas" w:cs="Consolas"/>
                <w:sz w:val="16"/>
              </w:rPr>
              <w:lastRenderedPageBreak/>
              <w:t>-1</w:t>
            </w:r>
          </w:p>
        </w:tc>
        <w:tc>
          <w:tcPr>
            <w:tcW w:w="1170" w:type="dxa"/>
          </w:tcPr>
          <w:p w14:paraId="5347C837" w14:textId="77777777" w:rsidR="003D27E1" w:rsidRDefault="00B475ED">
            <w:pPr>
              <w:jc w:val="right"/>
            </w:pPr>
            <w:r>
              <w:rPr>
                <w:rFonts w:ascii="Consolas" w:eastAsia="Consolas" w:hAnsi="Consolas" w:cs="Consolas"/>
                <w:sz w:val="16"/>
              </w:rPr>
              <w:t>0</w:t>
            </w:r>
          </w:p>
        </w:tc>
        <w:tc>
          <w:tcPr>
            <w:tcW w:w="1170" w:type="dxa"/>
          </w:tcPr>
          <w:p w14:paraId="5347C838" w14:textId="77777777" w:rsidR="003D27E1" w:rsidRDefault="00B475ED">
            <w:pPr>
              <w:jc w:val="right"/>
            </w:pPr>
            <w:r>
              <w:rPr>
                <w:rFonts w:ascii="Consolas" w:eastAsia="Consolas" w:hAnsi="Consolas" w:cs="Consolas"/>
                <w:sz w:val="16"/>
              </w:rPr>
              <w:t>0</w:t>
            </w:r>
          </w:p>
        </w:tc>
        <w:tc>
          <w:tcPr>
            <w:tcW w:w="1170" w:type="dxa"/>
          </w:tcPr>
          <w:p w14:paraId="5347C839" w14:textId="77777777" w:rsidR="003D27E1" w:rsidRDefault="00B475ED">
            <w:pPr>
              <w:jc w:val="right"/>
            </w:pPr>
            <w:r>
              <w:rPr>
                <w:rFonts w:ascii="Consolas" w:eastAsia="Consolas" w:hAnsi="Consolas" w:cs="Consolas"/>
                <w:sz w:val="16"/>
              </w:rPr>
              <w:t>0</w:t>
            </w:r>
          </w:p>
        </w:tc>
        <w:tc>
          <w:tcPr>
            <w:tcW w:w="1170" w:type="dxa"/>
          </w:tcPr>
          <w:p w14:paraId="5347C83A" w14:textId="77777777" w:rsidR="003D27E1" w:rsidRDefault="00B475ED">
            <w:pPr>
              <w:jc w:val="right"/>
            </w:pPr>
            <w:r>
              <w:rPr>
                <w:rFonts w:ascii="Consolas" w:eastAsia="Consolas" w:hAnsi="Consolas" w:cs="Consolas"/>
                <w:sz w:val="16"/>
              </w:rPr>
              <w:t>1,653</w:t>
            </w:r>
          </w:p>
        </w:tc>
        <w:tc>
          <w:tcPr>
            <w:tcW w:w="1170" w:type="dxa"/>
          </w:tcPr>
          <w:p w14:paraId="5347C83B" w14:textId="77777777" w:rsidR="003D27E1" w:rsidRDefault="00B475ED">
            <w:pPr>
              <w:jc w:val="right"/>
            </w:pPr>
            <w:r>
              <w:rPr>
                <w:rFonts w:ascii="Consolas" w:eastAsia="Consolas" w:hAnsi="Consolas" w:cs="Consolas"/>
                <w:sz w:val="16"/>
              </w:rPr>
              <w:t>0</w:t>
            </w:r>
          </w:p>
        </w:tc>
        <w:tc>
          <w:tcPr>
            <w:tcW w:w="1170" w:type="dxa"/>
          </w:tcPr>
          <w:p w14:paraId="5347C83C" w14:textId="77777777" w:rsidR="003D27E1" w:rsidRDefault="00B475ED">
            <w:pPr>
              <w:jc w:val="right"/>
            </w:pPr>
            <w:r>
              <w:rPr>
                <w:rFonts w:ascii="Consolas" w:eastAsia="Consolas" w:hAnsi="Consolas" w:cs="Consolas"/>
                <w:sz w:val="16"/>
              </w:rPr>
              <w:t>0</w:t>
            </w:r>
          </w:p>
        </w:tc>
        <w:tc>
          <w:tcPr>
            <w:tcW w:w="1170" w:type="dxa"/>
          </w:tcPr>
          <w:p w14:paraId="5347C83D" w14:textId="77777777" w:rsidR="003D27E1" w:rsidRDefault="00B475ED">
            <w:pPr>
              <w:jc w:val="right"/>
            </w:pPr>
            <w:r>
              <w:rPr>
                <w:rFonts w:ascii="Consolas" w:eastAsia="Consolas" w:hAnsi="Consolas" w:cs="Consolas"/>
                <w:sz w:val="16"/>
              </w:rPr>
              <w:t>0</w:t>
            </w:r>
          </w:p>
        </w:tc>
      </w:tr>
      <w:tr w:rsidR="003D27E1" w14:paraId="5347C847" w14:textId="77777777">
        <w:tc>
          <w:tcPr>
            <w:tcW w:w="1170" w:type="dxa"/>
          </w:tcPr>
          <w:p w14:paraId="5347C83F" w14:textId="77777777" w:rsidR="003D27E1" w:rsidRDefault="00B475ED">
            <w:pPr>
              <w:jc w:val="right"/>
            </w:pPr>
            <w:r>
              <w:rPr>
                <w:rFonts w:ascii="Consolas" w:eastAsia="Consolas" w:hAnsi="Consolas" w:cs="Consolas"/>
                <w:sz w:val="16"/>
              </w:rPr>
              <w:t>0</w:t>
            </w:r>
          </w:p>
        </w:tc>
        <w:tc>
          <w:tcPr>
            <w:tcW w:w="1170" w:type="dxa"/>
          </w:tcPr>
          <w:p w14:paraId="5347C840" w14:textId="77777777" w:rsidR="003D27E1" w:rsidRDefault="00B475ED">
            <w:pPr>
              <w:jc w:val="right"/>
            </w:pPr>
            <w:r>
              <w:rPr>
                <w:rFonts w:ascii="Consolas" w:eastAsia="Consolas" w:hAnsi="Consolas" w:cs="Consolas"/>
                <w:sz w:val="16"/>
              </w:rPr>
              <w:t>289,276</w:t>
            </w:r>
          </w:p>
        </w:tc>
        <w:tc>
          <w:tcPr>
            <w:tcW w:w="1170" w:type="dxa"/>
          </w:tcPr>
          <w:p w14:paraId="5347C841" w14:textId="77777777" w:rsidR="003D27E1" w:rsidRDefault="00B475ED">
            <w:pPr>
              <w:jc w:val="right"/>
            </w:pPr>
            <w:r>
              <w:rPr>
                <w:rFonts w:ascii="Consolas" w:eastAsia="Consolas" w:hAnsi="Consolas" w:cs="Consolas"/>
                <w:sz w:val="16"/>
              </w:rPr>
              <w:t>0</w:t>
            </w:r>
          </w:p>
        </w:tc>
        <w:tc>
          <w:tcPr>
            <w:tcW w:w="1170" w:type="dxa"/>
          </w:tcPr>
          <w:p w14:paraId="5347C842" w14:textId="77777777" w:rsidR="003D27E1" w:rsidRDefault="00B475ED">
            <w:pPr>
              <w:jc w:val="right"/>
            </w:pPr>
            <w:r>
              <w:rPr>
                <w:rFonts w:ascii="Consolas" w:eastAsia="Consolas" w:hAnsi="Consolas" w:cs="Consolas"/>
                <w:sz w:val="16"/>
              </w:rPr>
              <w:t>488,359</w:t>
            </w:r>
          </w:p>
        </w:tc>
        <w:tc>
          <w:tcPr>
            <w:tcW w:w="1170" w:type="dxa"/>
          </w:tcPr>
          <w:p w14:paraId="5347C843" w14:textId="77777777" w:rsidR="003D27E1" w:rsidRDefault="00B475ED">
            <w:pPr>
              <w:jc w:val="right"/>
            </w:pPr>
            <w:r>
              <w:rPr>
                <w:rFonts w:ascii="Consolas" w:eastAsia="Consolas" w:hAnsi="Consolas" w:cs="Consolas"/>
                <w:sz w:val="16"/>
              </w:rPr>
              <w:t>166,619</w:t>
            </w:r>
          </w:p>
        </w:tc>
        <w:tc>
          <w:tcPr>
            <w:tcW w:w="1170" w:type="dxa"/>
          </w:tcPr>
          <w:p w14:paraId="5347C844" w14:textId="77777777" w:rsidR="003D27E1" w:rsidRDefault="00B475ED">
            <w:pPr>
              <w:jc w:val="right"/>
            </w:pPr>
            <w:r>
              <w:rPr>
                <w:rFonts w:ascii="Consolas" w:eastAsia="Consolas" w:hAnsi="Consolas" w:cs="Consolas"/>
                <w:sz w:val="16"/>
              </w:rPr>
              <w:t>0</w:t>
            </w:r>
          </w:p>
        </w:tc>
        <w:tc>
          <w:tcPr>
            <w:tcW w:w="1170" w:type="dxa"/>
          </w:tcPr>
          <w:p w14:paraId="5347C845" w14:textId="77777777" w:rsidR="003D27E1" w:rsidRDefault="00B475ED">
            <w:pPr>
              <w:jc w:val="right"/>
            </w:pPr>
            <w:r>
              <w:rPr>
                <w:rFonts w:ascii="Consolas" w:eastAsia="Consolas" w:hAnsi="Consolas" w:cs="Consolas"/>
                <w:sz w:val="16"/>
              </w:rPr>
              <w:t>0</w:t>
            </w:r>
          </w:p>
        </w:tc>
        <w:tc>
          <w:tcPr>
            <w:tcW w:w="1170" w:type="dxa"/>
          </w:tcPr>
          <w:p w14:paraId="5347C846" w14:textId="77777777" w:rsidR="003D27E1" w:rsidRDefault="00B475ED">
            <w:pPr>
              <w:jc w:val="right"/>
            </w:pPr>
            <w:r>
              <w:rPr>
                <w:rFonts w:ascii="Consolas" w:eastAsia="Consolas" w:hAnsi="Consolas" w:cs="Consolas"/>
                <w:sz w:val="16"/>
              </w:rPr>
              <w:t>0</w:t>
            </w:r>
          </w:p>
        </w:tc>
      </w:tr>
      <w:tr w:rsidR="003D27E1" w14:paraId="5347C850" w14:textId="77777777">
        <w:tc>
          <w:tcPr>
            <w:tcW w:w="1170" w:type="dxa"/>
          </w:tcPr>
          <w:p w14:paraId="5347C848" w14:textId="77777777" w:rsidR="003D27E1" w:rsidRDefault="00B475ED">
            <w:pPr>
              <w:jc w:val="right"/>
            </w:pPr>
            <w:r>
              <w:rPr>
                <w:rFonts w:ascii="Consolas" w:eastAsia="Consolas" w:hAnsi="Consolas" w:cs="Consolas"/>
                <w:sz w:val="16"/>
              </w:rPr>
              <w:t>1</w:t>
            </w:r>
          </w:p>
        </w:tc>
        <w:tc>
          <w:tcPr>
            <w:tcW w:w="1170" w:type="dxa"/>
          </w:tcPr>
          <w:p w14:paraId="5347C849" w14:textId="77777777" w:rsidR="003D27E1" w:rsidRDefault="00B475ED">
            <w:pPr>
              <w:jc w:val="right"/>
            </w:pPr>
            <w:r>
              <w:rPr>
                <w:rFonts w:ascii="Consolas" w:eastAsia="Consolas" w:hAnsi="Consolas" w:cs="Consolas"/>
                <w:sz w:val="16"/>
              </w:rPr>
              <w:t>1,340</w:t>
            </w:r>
          </w:p>
        </w:tc>
        <w:tc>
          <w:tcPr>
            <w:tcW w:w="1170" w:type="dxa"/>
          </w:tcPr>
          <w:p w14:paraId="5347C84A" w14:textId="77777777" w:rsidR="003D27E1" w:rsidRDefault="00B475ED">
            <w:pPr>
              <w:jc w:val="right"/>
            </w:pPr>
            <w:r>
              <w:rPr>
                <w:rFonts w:ascii="Consolas" w:eastAsia="Consolas" w:hAnsi="Consolas" w:cs="Consolas"/>
                <w:sz w:val="16"/>
              </w:rPr>
              <w:t>0</w:t>
            </w:r>
          </w:p>
        </w:tc>
        <w:tc>
          <w:tcPr>
            <w:tcW w:w="1170" w:type="dxa"/>
          </w:tcPr>
          <w:p w14:paraId="5347C84B" w14:textId="77777777" w:rsidR="003D27E1" w:rsidRDefault="00B475ED">
            <w:pPr>
              <w:jc w:val="right"/>
            </w:pPr>
            <w:r>
              <w:rPr>
                <w:rFonts w:ascii="Consolas" w:eastAsia="Consolas" w:hAnsi="Consolas" w:cs="Consolas"/>
                <w:sz w:val="16"/>
              </w:rPr>
              <w:t>11,299</w:t>
            </w:r>
          </w:p>
        </w:tc>
        <w:tc>
          <w:tcPr>
            <w:tcW w:w="1170" w:type="dxa"/>
          </w:tcPr>
          <w:p w14:paraId="5347C84C" w14:textId="77777777" w:rsidR="003D27E1" w:rsidRDefault="00B475ED">
            <w:pPr>
              <w:jc w:val="right"/>
            </w:pPr>
            <w:r>
              <w:rPr>
                <w:rFonts w:ascii="Consolas" w:eastAsia="Consolas" w:hAnsi="Consolas" w:cs="Consolas"/>
                <w:sz w:val="16"/>
              </w:rPr>
              <w:t>4,740</w:t>
            </w:r>
          </w:p>
        </w:tc>
        <w:tc>
          <w:tcPr>
            <w:tcW w:w="1170" w:type="dxa"/>
          </w:tcPr>
          <w:p w14:paraId="5347C84D" w14:textId="77777777" w:rsidR="003D27E1" w:rsidRDefault="00B475ED">
            <w:pPr>
              <w:jc w:val="right"/>
            </w:pPr>
            <w:r>
              <w:rPr>
                <w:rFonts w:ascii="Consolas" w:eastAsia="Consolas" w:hAnsi="Consolas" w:cs="Consolas"/>
                <w:sz w:val="16"/>
              </w:rPr>
              <w:t>0</w:t>
            </w:r>
          </w:p>
        </w:tc>
        <w:tc>
          <w:tcPr>
            <w:tcW w:w="1170" w:type="dxa"/>
          </w:tcPr>
          <w:p w14:paraId="5347C84E" w14:textId="77777777" w:rsidR="003D27E1" w:rsidRDefault="00B475ED">
            <w:pPr>
              <w:jc w:val="right"/>
            </w:pPr>
            <w:r>
              <w:rPr>
                <w:rFonts w:ascii="Consolas" w:eastAsia="Consolas" w:hAnsi="Consolas" w:cs="Consolas"/>
                <w:sz w:val="16"/>
              </w:rPr>
              <w:t>0</w:t>
            </w:r>
          </w:p>
        </w:tc>
        <w:tc>
          <w:tcPr>
            <w:tcW w:w="1170" w:type="dxa"/>
          </w:tcPr>
          <w:p w14:paraId="5347C84F" w14:textId="77777777" w:rsidR="003D27E1" w:rsidRDefault="00B475ED">
            <w:pPr>
              <w:jc w:val="right"/>
            </w:pPr>
            <w:r>
              <w:rPr>
                <w:rFonts w:ascii="Consolas" w:eastAsia="Consolas" w:hAnsi="Consolas" w:cs="Consolas"/>
                <w:sz w:val="16"/>
              </w:rPr>
              <w:t>0</w:t>
            </w:r>
          </w:p>
        </w:tc>
      </w:tr>
      <w:tr w:rsidR="003D27E1" w14:paraId="5347C859" w14:textId="77777777">
        <w:tc>
          <w:tcPr>
            <w:tcW w:w="1170" w:type="dxa"/>
            <w:tcBorders>
              <w:bottom w:val="single" w:sz="0" w:space="0" w:color="000000"/>
            </w:tcBorders>
          </w:tcPr>
          <w:p w14:paraId="5347C85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85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853"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C854"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855" w14:textId="77777777" w:rsidR="003D27E1" w:rsidRDefault="00B475ED">
            <w:pPr>
              <w:jc w:val="right"/>
            </w:pPr>
            <w:r>
              <w:rPr>
                <w:rFonts w:ascii="Consolas" w:eastAsia="Consolas" w:hAnsi="Consolas" w:cs="Consolas"/>
                <w:sz w:val="16"/>
              </w:rPr>
              <w:t>30,288</w:t>
            </w:r>
          </w:p>
        </w:tc>
        <w:tc>
          <w:tcPr>
            <w:tcW w:w="1170" w:type="dxa"/>
            <w:tcBorders>
              <w:bottom w:val="single" w:sz="0" w:space="0" w:color="000000"/>
            </w:tcBorders>
          </w:tcPr>
          <w:p w14:paraId="5347C856"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C857" w14:textId="77777777" w:rsidR="003D27E1" w:rsidRDefault="00B475ED">
            <w:pPr>
              <w:jc w:val="right"/>
            </w:pPr>
            <w:r>
              <w:rPr>
                <w:rFonts w:ascii="Consolas" w:eastAsia="Consolas" w:hAnsi="Consolas" w:cs="Consolas"/>
                <w:sz w:val="16"/>
              </w:rPr>
              <w:t>782,886</w:t>
            </w:r>
          </w:p>
        </w:tc>
        <w:tc>
          <w:tcPr>
            <w:tcW w:w="1170" w:type="dxa"/>
            <w:tcBorders>
              <w:bottom w:val="single" w:sz="0" w:space="0" w:color="000000"/>
            </w:tcBorders>
          </w:tcPr>
          <w:p w14:paraId="5347C858" w14:textId="77777777" w:rsidR="003D27E1" w:rsidRDefault="00B475ED">
            <w:pPr>
              <w:jc w:val="right"/>
            </w:pPr>
            <w:r>
              <w:rPr>
                <w:rFonts w:ascii="Consolas" w:eastAsia="Consolas" w:hAnsi="Consolas" w:cs="Consolas"/>
                <w:sz w:val="16"/>
              </w:rPr>
              <w:t>116,355</w:t>
            </w:r>
          </w:p>
        </w:tc>
      </w:tr>
      <w:tr w:rsidR="003D27E1" w14:paraId="5347C862" w14:textId="77777777">
        <w:tc>
          <w:tcPr>
            <w:tcW w:w="0" w:type="auto"/>
            <w:tcBorders>
              <w:top w:val="single" w:sz="0" w:space="0" w:color="000000"/>
              <w:bottom w:val="single" w:sz="0" w:space="0" w:color="000000"/>
            </w:tcBorders>
          </w:tcPr>
          <w:p w14:paraId="5347C85A"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85B"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85C"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85D"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85E"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85F"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860"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861" w14:textId="77777777" w:rsidR="003D27E1" w:rsidRDefault="00B475ED">
            <w:pPr>
              <w:jc w:val="right"/>
            </w:pPr>
            <w:r>
              <w:rPr>
                <w:rFonts w:ascii="Consolas" w:eastAsia="Consolas" w:hAnsi="Consolas" w:cs="Consolas"/>
                <w:sz w:val="16"/>
              </w:rPr>
              <w:t>116,355</w:t>
            </w:r>
          </w:p>
        </w:tc>
      </w:tr>
    </w:tbl>
    <w:p w14:paraId="5347C863" w14:textId="77777777" w:rsidR="003D27E1" w:rsidRDefault="003D27E1"/>
    <w:p w14:paraId="5347C864" w14:textId="77777777" w:rsidR="003D27E1" w:rsidRDefault="00B475ED">
      <w:r>
        <w:br/>
      </w:r>
    </w:p>
    <w:p w14:paraId="5347C865" w14:textId="77777777" w:rsidR="003D27E1" w:rsidRDefault="00B475ED">
      <w:pPr>
        <w:shd w:val="solid" w:color="B0C4DE" w:fill="auto"/>
      </w:pPr>
      <w:proofErr w:type="spellStart"/>
      <w:r>
        <w:rPr>
          <w:b/>
          <w:sz w:val="26"/>
        </w:rPr>
        <w:t>un_act</w:t>
      </w:r>
      <w:proofErr w:type="spellEnd"/>
    </w:p>
    <w:p w14:paraId="5347C866" w14:textId="77777777" w:rsidR="003D27E1" w:rsidRDefault="00B475ED">
      <w:pPr>
        <w:rPr>
          <w:color w:val="4682B4"/>
        </w:rPr>
      </w:pPr>
      <w:r>
        <w:rPr>
          <w:color w:val="4682B4"/>
        </w:rPr>
        <w:t>Unemployed: actively looking for work</w:t>
      </w:r>
      <w:r>
        <w:rPr>
          <w:color w:val="4682B4"/>
        </w:rPr>
        <w:br/>
        <w:t xml:space="preserve">   (0):   [0] No</w:t>
      </w:r>
      <w:r>
        <w:rPr>
          <w:color w:val="4682B4"/>
        </w:rPr>
        <w:br/>
      </w:r>
      <w:r>
        <w:rPr>
          <w:color w:val="4682B4"/>
        </w:rPr>
        <w:t xml:space="preserve">   (1):   [1] Yes</w:t>
      </w:r>
      <w:r>
        <w:rPr>
          <w:color w:val="4682B4"/>
        </w:rPr>
        <w:br/>
      </w:r>
    </w:p>
    <w:p w14:paraId="5347C867" w14:textId="77777777" w:rsidR="003D27E1" w:rsidRDefault="00B475ED">
      <w:r>
        <w:t>It combines information on:</w:t>
      </w:r>
    </w:p>
    <w:p w14:paraId="5347C868" w14:textId="77777777" w:rsidR="003D27E1" w:rsidRDefault="00B475ED">
      <w:r>
        <w:tab/>
        <w:t>-</w:t>
      </w:r>
      <w:r>
        <w:tab/>
        <w:t>being currently not employed</w:t>
      </w:r>
    </w:p>
    <w:p w14:paraId="5347C869" w14:textId="77777777" w:rsidR="003D27E1" w:rsidRDefault="00B475ED">
      <w:r>
        <w:tab/>
        <w:t>-</w:t>
      </w:r>
      <w:r>
        <w:tab/>
        <w:t>looking for a new work</w:t>
      </w:r>
    </w:p>
    <w:p w14:paraId="5347C86A" w14:textId="77777777" w:rsidR="003D27E1" w:rsidRDefault="00B475ED">
      <w:r>
        <w:tab/>
        <w:t>-</w:t>
      </w:r>
      <w:r>
        <w:tab/>
        <w:t>actively looking for a new work in the previous 4 weeks (note, there are some differences between countries in these criteria, e.g. in SOEP it is 3 months for waves 1994-1998 and 4 weeks for 1999+)</w:t>
      </w:r>
    </w:p>
    <w:p w14:paraId="5347C86B" w14:textId="77777777" w:rsidR="003D27E1" w:rsidRDefault="00B475ED">
      <w:r>
        <w:t>For Germany information on active unemployment available only from 1994. Before 1994 1 refers to unemployed in general (not necessarily active)</w:t>
      </w:r>
    </w:p>
    <w:p w14:paraId="5347C86C"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86E" w14:textId="77777777">
        <w:tc>
          <w:tcPr>
            <w:tcW w:w="9360" w:type="dxa"/>
            <w:gridSpan w:val="6"/>
          </w:tcPr>
          <w:p w14:paraId="5347C86D"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un_act</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Unemployed: actively looking for work</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788,929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1.30           </w:t>
            </w:r>
            <w:r>
              <w:rPr>
                <w:rFonts w:ascii="Consolas" w:eastAsia="Consolas" w:hAnsi="Consolas" w:cs="Consolas"/>
                <w:sz w:val="18"/>
              </w:rPr>
              <w:br/>
            </w:r>
          </w:p>
        </w:tc>
      </w:tr>
      <w:tr w:rsidR="003D27E1" w14:paraId="5347C875" w14:textId="77777777">
        <w:tc>
          <w:tcPr>
            <w:tcW w:w="1560" w:type="dxa"/>
          </w:tcPr>
          <w:p w14:paraId="5347C86F" w14:textId="77777777" w:rsidR="003D27E1" w:rsidRDefault="003D27E1"/>
        </w:tc>
        <w:tc>
          <w:tcPr>
            <w:tcW w:w="1560" w:type="dxa"/>
            <w:tcBorders>
              <w:top w:val="single" w:sz="0" w:space="0" w:color="000000"/>
              <w:bottom w:val="single" w:sz="0" w:space="0" w:color="000000"/>
            </w:tcBorders>
          </w:tcPr>
          <w:p w14:paraId="5347C870"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871"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872"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873" w14:textId="77777777" w:rsidR="003D27E1" w:rsidRDefault="00B475ED">
            <w:pPr>
              <w:jc w:val="right"/>
            </w:pPr>
            <w:r>
              <w:rPr>
                <w:rFonts w:ascii="Consolas" w:eastAsia="Consolas" w:hAnsi="Consolas" w:cs="Consolas"/>
                <w:b/>
                <w:sz w:val="18"/>
              </w:rPr>
              <w:t>Percent</w:t>
            </w:r>
          </w:p>
        </w:tc>
        <w:tc>
          <w:tcPr>
            <w:tcW w:w="1560" w:type="dxa"/>
          </w:tcPr>
          <w:p w14:paraId="5347C874" w14:textId="77777777" w:rsidR="003D27E1" w:rsidRDefault="003D27E1"/>
        </w:tc>
      </w:tr>
      <w:tr w:rsidR="003D27E1" w14:paraId="5347C87C" w14:textId="77777777">
        <w:tc>
          <w:tcPr>
            <w:tcW w:w="1560" w:type="dxa"/>
            <w:tcBorders>
              <w:right w:val="nil"/>
            </w:tcBorders>
          </w:tcPr>
          <w:p w14:paraId="5347C876" w14:textId="77777777" w:rsidR="003D27E1" w:rsidRDefault="003D27E1"/>
        </w:tc>
        <w:tc>
          <w:tcPr>
            <w:tcW w:w="1560" w:type="dxa"/>
            <w:tcBorders>
              <w:top w:val="single" w:sz="0" w:space="0" w:color="000000"/>
              <w:left w:val="nil"/>
              <w:bottom w:val="single" w:sz="0" w:space="0" w:color="D3D3D3"/>
            </w:tcBorders>
          </w:tcPr>
          <w:p w14:paraId="5347C877"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C878"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C879" w14:textId="77777777" w:rsidR="003D27E1" w:rsidRDefault="00B475ED">
            <w:pPr>
              <w:jc w:val="right"/>
            </w:pPr>
            <w:r>
              <w:rPr>
                <w:rFonts w:ascii="Consolas" w:eastAsia="Consolas" w:hAnsi="Consolas" w:cs="Consolas"/>
                <w:sz w:val="16"/>
              </w:rPr>
              <w:t xml:space="preserve">   693,070</w:t>
            </w:r>
          </w:p>
        </w:tc>
        <w:tc>
          <w:tcPr>
            <w:tcW w:w="1560" w:type="dxa"/>
            <w:tcBorders>
              <w:top w:val="single" w:sz="0" w:space="0" w:color="000000"/>
              <w:bottom w:val="single" w:sz="0" w:space="0" w:color="D3D3D3"/>
            </w:tcBorders>
          </w:tcPr>
          <w:p w14:paraId="5347C87A" w14:textId="77777777" w:rsidR="003D27E1" w:rsidRDefault="00B475ED">
            <w:pPr>
              <w:jc w:val="right"/>
            </w:pPr>
            <w:r>
              <w:rPr>
                <w:rFonts w:ascii="Consolas" w:eastAsia="Consolas" w:hAnsi="Consolas" w:cs="Consolas"/>
                <w:sz w:val="16"/>
              </w:rPr>
              <w:t xml:space="preserve">     22.5</w:t>
            </w:r>
          </w:p>
        </w:tc>
        <w:tc>
          <w:tcPr>
            <w:tcW w:w="1560" w:type="dxa"/>
          </w:tcPr>
          <w:p w14:paraId="5347C87B" w14:textId="77777777" w:rsidR="003D27E1" w:rsidRDefault="003D27E1"/>
        </w:tc>
      </w:tr>
      <w:tr w:rsidR="003D27E1" w14:paraId="5347C883" w14:textId="77777777">
        <w:tc>
          <w:tcPr>
            <w:tcW w:w="1560" w:type="dxa"/>
            <w:tcBorders>
              <w:right w:val="nil"/>
            </w:tcBorders>
          </w:tcPr>
          <w:p w14:paraId="5347C87D" w14:textId="77777777" w:rsidR="003D27E1" w:rsidRDefault="003D27E1"/>
        </w:tc>
        <w:tc>
          <w:tcPr>
            <w:tcW w:w="1560" w:type="dxa"/>
            <w:tcBorders>
              <w:top w:val="single" w:sz="0" w:space="0" w:color="D3D3D3"/>
              <w:left w:val="nil"/>
              <w:bottom w:val="single" w:sz="0" w:space="0" w:color="D3D3D3"/>
            </w:tcBorders>
          </w:tcPr>
          <w:p w14:paraId="5347C87E"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87F"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C880" w14:textId="77777777" w:rsidR="003D27E1" w:rsidRDefault="00B475ED">
            <w:pPr>
              <w:jc w:val="right"/>
            </w:pPr>
            <w:r>
              <w:rPr>
                <w:rFonts w:ascii="Consolas" w:eastAsia="Consolas" w:hAnsi="Consolas" w:cs="Consolas"/>
                <w:sz w:val="16"/>
              </w:rPr>
              <w:t xml:space="preserve">       891</w:t>
            </w:r>
          </w:p>
        </w:tc>
        <w:tc>
          <w:tcPr>
            <w:tcW w:w="1560" w:type="dxa"/>
            <w:tcBorders>
              <w:top w:val="single" w:sz="0" w:space="0" w:color="D3D3D3"/>
              <w:bottom w:val="single" w:sz="0" w:space="0" w:color="D3D3D3"/>
            </w:tcBorders>
          </w:tcPr>
          <w:p w14:paraId="5347C881" w14:textId="77777777" w:rsidR="003D27E1" w:rsidRDefault="00B475ED">
            <w:pPr>
              <w:jc w:val="right"/>
            </w:pPr>
            <w:r>
              <w:rPr>
                <w:rFonts w:ascii="Consolas" w:eastAsia="Consolas" w:hAnsi="Consolas" w:cs="Consolas"/>
                <w:sz w:val="16"/>
              </w:rPr>
              <w:t xml:space="preserve">      0.0</w:t>
            </w:r>
          </w:p>
        </w:tc>
        <w:tc>
          <w:tcPr>
            <w:tcW w:w="1560" w:type="dxa"/>
          </w:tcPr>
          <w:p w14:paraId="5347C882" w14:textId="77777777" w:rsidR="003D27E1" w:rsidRDefault="003D27E1"/>
        </w:tc>
      </w:tr>
      <w:tr w:rsidR="003D27E1" w14:paraId="5347C88A" w14:textId="77777777">
        <w:tc>
          <w:tcPr>
            <w:tcW w:w="1560" w:type="dxa"/>
            <w:tcBorders>
              <w:right w:val="nil"/>
            </w:tcBorders>
          </w:tcPr>
          <w:p w14:paraId="5347C884" w14:textId="77777777" w:rsidR="003D27E1" w:rsidRDefault="003D27E1"/>
        </w:tc>
        <w:tc>
          <w:tcPr>
            <w:tcW w:w="1560" w:type="dxa"/>
            <w:tcBorders>
              <w:top w:val="single" w:sz="0" w:space="0" w:color="D3D3D3"/>
              <w:left w:val="nil"/>
              <w:bottom w:val="single" w:sz="0" w:space="0" w:color="D3D3D3"/>
            </w:tcBorders>
          </w:tcPr>
          <w:p w14:paraId="5347C885"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886"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C887" w14:textId="77777777" w:rsidR="003D27E1" w:rsidRDefault="00B475ED">
            <w:pPr>
              <w:jc w:val="right"/>
            </w:pPr>
            <w:r>
              <w:rPr>
                <w:rFonts w:ascii="Consolas" w:eastAsia="Consolas" w:hAnsi="Consolas" w:cs="Consolas"/>
                <w:sz w:val="16"/>
              </w:rPr>
              <w:t xml:space="preserve">       371</w:t>
            </w:r>
          </w:p>
        </w:tc>
        <w:tc>
          <w:tcPr>
            <w:tcW w:w="1560" w:type="dxa"/>
            <w:tcBorders>
              <w:top w:val="single" w:sz="0" w:space="0" w:color="D3D3D3"/>
              <w:bottom w:val="single" w:sz="0" w:space="0" w:color="D3D3D3"/>
            </w:tcBorders>
          </w:tcPr>
          <w:p w14:paraId="5347C888" w14:textId="77777777" w:rsidR="003D27E1" w:rsidRDefault="00B475ED">
            <w:pPr>
              <w:jc w:val="right"/>
            </w:pPr>
            <w:r>
              <w:rPr>
                <w:rFonts w:ascii="Consolas" w:eastAsia="Consolas" w:hAnsi="Consolas" w:cs="Consolas"/>
                <w:sz w:val="16"/>
              </w:rPr>
              <w:t xml:space="preserve">      0.0</w:t>
            </w:r>
          </w:p>
        </w:tc>
        <w:tc>
          <w:tcPr>
            <w:tcW w:w="1560" w:type="dxa"/>
          </w:tcPr>
          <w:p w14:paraId="5347C889" w14:textId="77777777" w:rsidR="003D27E1" w:rsidRDefault="003D27E1"/>
        </w:tc>
      </w:tr>
      <w:tr w:rsidR="003D27E1" w14:paraId="5347C891" w14:textId="77777777">
        <w:tc>
          <w:tcPr>
            <w:tcW w:w="1560" w:type="dxa"/>
            <w:tcBorders>
              <w:right w:val="nil"/>
            </w:tcBorders>
          </w:tcPr>
          <w:p w14:paraId="5347C88B" w14:textId="77777777" w:rsidR="003D27E1" w:rsidRDefault="003D27E1"/>
        </w:tc>
        <w:tc>
          <w:tcPr>
            <w:tcW w:w="1560" w:type="dxa"/>
            <w:tcBorders>
              <w:top w:val="single" w:sz="0" w:space="0" w:color="D3D3D3"/>
              <w:left w:val="nil"/>
              <w:bottom w:val="single" w:sz="0" w:space="0" w:color="D3D3D3"/>
            </w:tcBorders>
          </w:tcPr>
          <w:p w14:paraId="5347C88C"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88D"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C88E" w14:textId="77777777" w:rsidR="003D27E1" w:rsidRDefault="00B475ED">
            <w:pPr>
              <w:jc w:val="right"/>
            </w:pPr>
            <w:r>
              <w:rPr>
                <w:rFonts w:ascii="Consolas" w:eastAsia="Consolas" w:hAnsi="Consolas" w:cs="Consolas"/>
                <w:sz w:val="16"/>
              </w:rPr>
              <w:t xml:space="preserve">   2192318</w:t>
            </w:r>
          </w:p>
        </w:tc>
        <w:tc>
          <w:tcPr>
            <w:tcW w:w="1560" w:type="dxa"/>
            <w:tcBorders>
              <w:top w:val="single" w:sz="0" w:space="0" w:color="D3D3D3"/>
              <w:bottom w:val="single" w:sz="0" w:space="0" w:color="D3D3D3"/>
            </w:tcBorders>
          </w:tcPr>
          <w:p w14:paraId="5347C88F" w14:textId="77777777" w:rsidR="003D27E1" w:rsidRDefault="00B475ED">
            <w:pPr>
              <w:jc w:val="right"/>
            </w:pPr>
            <w:r>
              <w:rPr>
                <w:rFonts w:ascii="Consolas" w:eastAsia="Consolas" w:hAnsi="Consolas" w:cs="Consolas"/>
                <w:sz w:val="16"/>
              </w:rPr>
              <w:t xml:space="preserve">     71.1</w:t>
            </w:r>
          </w:p>
        </w:tc>
        <w:tc>
          <w:tcPr>
            <w:tcW w:w="1560" w:type="dxa"/>
          </w:tcPr>
          <w:p w14:paraId="5347C890" w14:textId="77777777" w:rsidR="003D27E1" w:rsidRDefault="003D27E1"/>
        </w:tc>
      </w:tr>
      <w:tr w:rsidR="003D27E1" w14:paraId="5347C898" w14:textId="77777777">
        <w:tc>
          <w:tcPr>
            <w:tcW w:w="1560" w:type="dxa"/>
            <w:tcBorders>
              <w:right w:val="nil"/>
            </w:tcBorders>
          </w:tcPr>
          <w:p w14:paraId="5347C892" w14:textId="77777777" w:rsidR="003D27E1" w:rsidRDefault="003D27E1"/>
        </w:tc>
        <w:tc>
          <w:tcPr>
            <w:tcW w:w="1560" w:type="dxa"/>
            <w:tcBorders>
              <w:top w:val="single" w:sz="0" w:space="0" w:color="D3D3D3"/>
              <w:left w:val="nil"/>
              <w:bottom w:val="single" w:sz="0" w:space="0" w:color="D3D3D3"/>
            </w:tcBorders>
          </w:tcPr>
          <w:p w14:paraId="5347C893"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894"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C895" w14:textId="77777777" w:rsidR="003D27E1" w:rsidRDefault="00B475ED">
            <w:pPr>
              <w:jc w:val="right"/>
            </w:pPr>
            <w:r>
              <w:rPr>
                <w:rFonts w:ascii="Consolas" w:eastAsia="Consolas" w:hAnsi="Consolas" w:cs="Consolas"/>
                <w:sz w:val="16"/>
              </w:rPr>
              <w:t xml:space="preserve">   103,083</w:t>
            </w:r>
          </w:p>
        </w:tc>
        <w:tc>
          <w:tcPr>
            <w:tcW w:w="1560" w:type="dxa"/>
            <w:tcBorders>
              <w:top w:val="single" w:sz="0" w:space="0" w:color="D3D3D3"/>
              <w:bottom w:val="single" w:sz="0" w:space="0" w:color="D3D3D3"/>
            </w:tcBorders>
          </w:tcPr>
          <w:p w14:paraId="5347C896" w14:textId="77777777" w:rsidR="003D27E1" w:rsidRDefault="00B475ED">
            <w:pPr>
              <w:jc w:val="right"/>
            </w:pPr>
            <w:r>
              <w:rPr>
                <w:rFonts w:ascii="Consolas" w:eastAsia="Consolas" w:hAnsi="Consolas" w:cs="Consolas"/>
                <w:sz w:val="16"/>
              </w:rPr>
              <w:t xml:space="preserve">      3.3</w:t>
            </w:r>
          </w:p>
        </w:tc>
        <w:tc>
          <w:tcPr>
            <w:tcW w:w="1560" w:type="dxa"/>
          </w:tcPr>
          <w:p w14:paraId="5347C897" w14:textId="77777777" w:rsidR="003D27E1" w:rsidRDefault="003D27E1"/>
        </w:tc>
      </w:tr>
      <w:tr w:rsidR="003D27E1" w14:paraId="5347C89F" w14:textId="77777777">
        <w:tc>
          <w:tcPr>
            <w:tcW w:w="1560" w:type="dxa"/>
            <w:tcBorders>
              <w:right w:val="nil"/>
            </w:tcBorders>
          </w:tcPr>
          <w:p w14:paraId="5347C899" w14:textId="77777777" w:rsidR="003D27E1" w:rsidRDefault="003D27E1"/>
        </w:tc>
        <w:tc>
          <w:tcPr>
            <w:tcW w:w="1560" w:type="dxa"/>
            <w:tcBorders>
              <w:top w:val="single" w:sz="0" w:space="0" w:color="D3D3D3"/>
              <w:left w:val="nil"/>
              <w:bottom w:val="single" w:sz="0" w:space="0" w:color="000000"/>
            </w:tcBorders>
          </w:tcPr>
          <w:p w14:paraId="5347C89A"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89B" w14:textId="77777777" w:rsidR="003D27E1" w:rsidRDefault="003D27E1"/>
        </w:tc>
        <w:tc>
          <w:tcPr>
            <w:tcW w:w="1560" w:type="dxa"/>
            <w:tcBorders>
              <w:top w:val="single" w:sz="0" w:space="0" w:color="D3D3D3"/>
              <w:bottom w:val="single" w:sz="0" w:space="0" w:color="000000"/>
            </w:tcBorders>
          </w:tcPr>
          <w:p w14:paraId="5347C89C" w14:textId="77777777" w:rsidR="003D27E1" w:rsidRDefault="00B475ED">
            <w:pPr>
              <w:jc w:val="right"/>
            </w:pPr>
            <w:r>
              <w:rPr>
                <w:rFonts w:ascii="Consolas" w:eastAsia="Consolas" w:hAnsi="Consolas" w:cs="Consolas"/>
                <w:sz w:val="16"/>
              </w:rPr>
              <w:t xml:space="preserve">    94,597</w:t>
            </w:r>
          </w:p>
        </w:tc>
        <w:tc>
          <w:tcPr>
            <w:tcW w:w="1560" w:type="dxa"/>
            <w:tcBorders>
              <w:top w:val="single" w:sz="0" w:space="0" w:color="D3D3D3"/>
              <w:bottom w:val="single" w:sz="0" w:space="0" w:color="000000"/>
            </w:tcBorders>
          </w:tcPr>
          <w:p w14:paraId="5347C89D" w14:textId="77777777" w:rsidR="003D27E1" w:rsidRDefault="00B475ED">
            <w:pPr>
              <w:jc w:val="right"/>
            </w:pPr>
            <w:r>
              <w:rPr>
                <w:rFonts w:ascii="Consolas" w:eastAsia="Consolas" w:hAnsi="Consolas" w:cs="Consolas"/>
                <w:sz w:val="16"/>
              </w:rPr>
              <w:t xml:space="preserve">      3.1</w:t>
            </w:r>
          </w:p>
        </w:tc>
        <w:tc>
          <w:tcPr>
            <w:tcW w:w="1560" w:type="dxa"/>
          </w:tcPr>
          <w:p w14:paraId="5347C89E" w14:textId="77777777" w:rsidR="003D27E1" w:rsidRDefault="003D27E1"/>
        </w:tc>
      </w:tr>
      <w:tr w:rsidR="003D27E1" w14:paraId="5347C8A6" w14:textId="77777777">
        <w:tc>
          <w:tcPr>
            <w:tcW w:w="1560" w:type="dxa"/>
          </w:tcPr>
          <w:p w14:paraId="5347C8A0" w14:textId="77777777" w:rsidR="003D27E1" w:rsidRDefault="003D27E1"/>
        </w:tc>
        <w:tc>
          <w:tcPr>
            <w:tcW w:w="1560" w:type="dxa"/>
            <w:tcBorders>
              <w:top w:val="single" w:sz="0" w:space="0" w:color="000000"/>
              <w:bottom w:val="single" w:sz="0" w:space="0" w:color="000000"/>
            </w:tcBorders>
          </w:tcPr>
          <w:p w14:paraId="5347C8A1" w14:textId="77777777" w:rsidR="003D27E1" w:rsidRDefault="003D27E1"/>
        </w:tc>
        <w:tc>
          <w:tcPr>
            <w:tcW w:w="1560" w:type="dxa"/>
            <w:tcBorders>
              <w:top w:val="single" w:sz="0" w:space="0" w:color="000000"/>
              <w:bottom w:val="single" w:sz="0" w:space="0" w:color="000000"/>
            </w:tcBorders>
          </w:tcPr>
          <w:p w14:paraId="5347C8A2"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8A3"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8A4" w14:textId="77777777" w:rsidR="003D27E1" w:rsidRDefault="003D27E1"/>
        </w:tc>
        <w:tc>
          <w:tcPr>
            <w:tcW w:w="1560" w:type="dxa"/>
          </w:tcPr>
          <w:p w14:paraId="5347C8A5" w14:textId="77777777" w:rsidR="003D27E1" w:rsidRDefault="003D27E1"/>
        </w:tc>
      </w:tr>
    </w:tbl>
    <w:p w14:paraId="5347C8A7"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8B0" w14:textId="77777777">
        <w:tc>
          <w:tcPr>
            <w:tcW w:w="1170" w:type="dxa"/>
            <w:tcBorders>
              <w:top w:val="single" w:sz="0" w:space="0" w:color="000000"/>
              <w:bottom w:val="single" w:sz="0" w:space="0" w:color="000000"/>
            </w:tcBorders>
          </w:tcPr>
          <w:p w14:paraId="5347C8A8"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8A9"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8AA"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8AB"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8AC"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8AD"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8AE"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8AF" w14:textId="77777777" w:rsidR="003D27E1" w:rsidRDefault="00B475ED">
            <w:pPr>
              <w:jc w:val="right"/>
            </w:pPr>
            <w:r>
              <w:rPr>
                <w:rFonts w:ascii="Consolas" w:eastAsia="Consolas" w:hAnsi="Consolas" w:cs="Consolas"/>
                <w:b/>
                <w:sz w:val="18"/>
              </w:rPr>
              <w:t>[8] NL</w:t>
            </w:r>
          </w:p>
        </w:tc>
      </w:tr>
      <w:tr w:rsidR="003D27E1" w14:paraId="5347C8B9" w14:textId="77777777">
        <w:tc>
          <w:tcPr>
            <w:tcW w:w="1170" w:type="dxa"/>
            <w:tcBorders>
              <w:top w:val="single" w:sz="0" w:space="0" w:color="000000"/>
            </w:tcBorders>
          </w:tcPr>
          <w:p w14:paraId="5347C8B1" w14:textId="77777777" w:rsidR="003D27E1" w:rsidRDefault="00B475ED">
            <w:pPr>
              <w:jc w:val="right"/>
            </w:pPr>
            <w:r>
              <w:rPr>
                <w:rFonts w:ascii="Consolas" w:eastAsia="Consolas" w:hAnsi="Consolas" w:cs="Consolas"/>
                <w:sz w:val="16"/>
              </w:rPr>
              <w:lastRenderedPageBreak/>
              <w:t>-3</w:t>
            </w:r>
          </w:p>
        </w:tc>
        <w:tc>
          <w:tcPr>
            <w:tcW w:w="1170" w:type="dxa"/>
            <w:tcBorders>
              <w:top w:val="single" w:sz="0" w:space="0" w:color="000000"/>
            </w:tcBorders>
          </w:tcPr>
          <w:p w14:paraId="5347C8B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8B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8B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8B5" w14:textId="77777777" w:rsidR="003D27E1" w:rsidRDefault="00B475ED">
            <w:pPr>
              <w:jc w:val="right"/>
            </w:pPr>
            <w:r>
              <w:rPr>
                <w:rFonts w:ascii="Consolas" w:eastAsia="Consolas" w:hAnsi="Consolas" w:cs="Consolas"/>
                <w:sz w:val="16"/>
              </w:rPr>
              <w:t>36</w:t>
            </w:r>
          </w:p>
        </w:tc>
        <w:tc>
          <w:tcPr>
            <w:tcW w:w="1170" w:type="dxa"/>
            <w:tcBorders>
              <w:top w:val="single" w:sz="0" w:space="0" w:color="000000"/>
            </w:tcBorders>
          </w:tcPr>
          <w:p w14:paraId="5347C8B6" w14:textId="77777777" w:rsidR="003D27E1" w:rsidRDefault="00B475ED">
            <w:pPr>
              <w:jc w:val="right"/>
            </w:pPr>
            <w:r>
              <w:rPr>
                <w:rFonts w:ascii="Consolas" w:eastAsia="Consolas" w:hAnsi="Consolas" w:cs="Consolas"/>
                <w:sz w:val="16"/>
              </w:rPr>
              <w:t>693,034</w:t>
            </w:r>
          </w:p>
        </w:tc>
        <w:tc>
          <w:tcPr>
            <w:tcW w:w="1170" w:type="dxa"/>
            <w:tcBorders>
              <w:top w:val="single" w:sz="0" w:space="0" w:color="000000"/>
            </w:tcBorders>
          </w:tcPr>
          <w:p w14:paraId="5347C8B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8B8" w14:textId="77777777" w:rsidR="003D27E1" w:rsidRDefault="00B475ED">
            <w:pPr>
              <w:jc w:val="right"/>
            </w:pPr>
            <w:r>
              <w:rPr>
                <w:rFonts w:ascii="Consolas" w:eastAsia="Consolas" w:hAnsi="Consolas" w:cs="Consolas"/>
                <w:sz w:val="16"/>
              </w:rPr>
              <w:t>0</w:t>
            </w:r>
          </w:p>
        </w:tc>
      </w:tr>
      <w:tr w:rsidR="003D27E1" w14:paraId="5347C8C2" w14:textId="77777777">
        <w:tc>
          <w:tcPr>
            <w:tcW w:w="1170" w:type="dxa"/>
          </w:tcPr>
          <w:p w14:paraId="5347C8BA" w14:textId="77777777" w:rsidR="003D27E1" w:rsidRDefault="00B475ED">
            <w:pPr>
              <w:jc w:val="right"/>
            </w:pPr>
            <w:r>
              <w:rPr>
                <w:rFonts w:ascii="Consolas" w:eastAsia="Consolas" w:hAnsi="Consolas" w:cs="Consolas"/>
                <w:sz w:val="16"/>
              </w:rPr>
              <w:t>-2</w:t>
            </w:r>
          </w:p>
        </w:tc>
        <w:tc>
          <w:tcPr>
            <w:tcW w:w="1170" w:type="dxa"/>
          </w:tcPr>
          <w:p w14:paraId="5347C8BB" w14:textId="77777777" w:rsidR="003D27E1" w:rsidRDefault="00B475ED">
            <w:pPr>
              <w:jc w:val="right"/>
            </w:pPr>
            <w:r>
              <w:rPr>
                <w:rFonts w:ascii="Consolas" w:eastAsia="Consolas" w:hAnsi="Consolas" w:cs="Consolas"/>
                <w:sz w:val="16"/>
              </w:rPr>
              <w:t>0</w:t>
            </w:r>
          </w:p>
        </w:tc>
        <w:tc>
          <w:tcPr>
            <w:tcW w:w="1170" w:type="dxa"/>
          </w:tcPr>
          <w:p w14:paraId="5347C8BC" w14:textId="77777777" w:rsidR="003D27E1" w:rsidRDefault="00B475ED">
            <w:pPr>
              <w:jc w:val="right"/>
            </w:pPr>
            <w:r>
              <w:rPr>
                <w:rFonts w:ascii="Consolas" w:eastAsia="Consolas" w:hAnsi="Consolas" w:cs="Consolas"/>
                <w:sz w:val="16"/>
              </w:rPr>
              <w:t>0</w:t>
            </w:r>
          </w:p>
        </w:tc>
        <w:tc>
          <w:tcPr>
            <w:tcW w:w="1170" w:type="dxa"/>
          </w:tcPr>
          <w:p w14:paraId="5347C8BD" w14:textId="77777777" w:rsidR="003D27E1" w:rsidRDefault="00B475ED">
            <w:pPr>
              <w:jc w:val="right"/>
            </w:pPr>
            <w:r>
              <w:rPr>
                <w:rFonts w:ascii="Consolas" w:eastAsia="Consolas" w:hAnsi="Consolas" w:cs="Consolas"/>
                <w:sz w:val="16"/>
              </w:rPr>
              <w:t>0</w:t>
            </w:r>
          </w:p>
        </w:tc>
        <w:tc>
          <w:tcPr>
            <w:tcW w:w="1170" w:type="dxa"/>
          </w:tcPr>
          <w:p w14:paraId="5347C8BE" w14:textId="77777777" w:rsidR="003D27E1" w:rsidRDefault="00B475ED">
            <w:pPr>
              <w:jc w:val="right"/>
            </w:pPr>
            <w:r>
              <w:rPr>
                <w:rFonts w:ascii="Consolas" w:eastAsia="Consolas" w:hAnsi="Consolas" w:cs="Consolas"/>
                <w:sz w:val="16"/>
              </w:rPr>
              <w:t>0</w:t>
            </w:r>
          </w:p>
        </w:tc>
        <w:tc>
          <w:tcPr>
            <w:tcW w:w="1170" w:type="dxa"/>
          </w:tcPr>
          <w:p w14:paraId="5347C8BF" w14:textId="77777777" w:rsidR="003D27E1" w:rsidRDefault="00B475ED">
            <w:pPr>
              <w:jc w:val="right"/>
            </w:pPr>
            <w:r>
              <w:rPr>
                <w:rFonts w:ascii="Consolas" w:eastAsia="Consolas" w:hAnsi="Consolas" w:cs="Consolas"/>
                <w:sz w:val="16"/>
              </w:rPr>
              <w:t>891</w:t>
            </w:r>
          </w:p>
        </w:tc>
        <w:tc>
          <w:tcPr>
            <w:tcW w:w="1170" w:type="dxa"/>
          </w:tcPr>
          <w:p w14:paraId="5347C8C0" w14:textId="77777777" w:rsidR="003D27E1" w:rsidRDefault="00B475ED">
            <w:pPr>
              <w:jc w:val="right"/>
            </w:pPr>
            <w:r>
              <w:rPr>
                <w:rFonts w:ascii="Consolas" w:eastAsia="Consolas" w:hAnsi="Consolas" w:cs="Consolas"/>
                <w:sz w:val="16"/>
              </w:rPr>
              <w:t>0</w:t>
            </w:r>
          </w:p>
        </w:tc>
        <w:tc>
          <w:tcPr>
            <w:tcW w:w="1170" w:type="dxa"/>
          </w:tcPr>
          <w:p w14:paraId="5347C8C1" w14:textId="77777777" w:rsidR="003D27E1" w:rsidRDefault="00B475ED">
            <w:pPr>
              <w:jc w:val="right"/>
            </w:pPr>
            <w:r>
              <w:rPr>
                <w:rFonts w:ascii="Consolas" w:eastAsia="Consolas" w:hAnsi="Consolas" w:cs="Consolas"/>
                <w:sz w:val="16"/>
              </w:rPr>
              <w:t>0</w:t>
            </w:r>
          </w:p>
        </w:tc>
      </w:tr>
      <w:tr w:rsidR="003D27E1" w14:paraId="5347C8CB" w14:textId="77777777">
        <w:tc>
          <w:tcPr>
            <w:tcW w:w="1170" w:type="dxa"/>
          </w:tcPr>
          <w:p w14:paraId="5347C8C3" w14:textId="77777777" w:rsidR="003D27E1" w:rsidRDefault="00B475ED">
            <w:pPr>
              <w:jc w:val="right"/>
            </w:pPr>
            <w:r>
              <w:rPr>
                <w:rFonts w:ascii="Consolas" w:eastAsia="Consolas" w:hAnsi="Consolas" w:cs="Consolas"/>
                <w:sz w:val="16"/>
              </w:rPr>
              <w:t>-1</w:t>
            </w:r>
          </w:p>
        </w:tc>
        <w:tc>
          <w:tcPr>
            <w:tcW w:w="1170" w:type="dxa"/>
          </w:tcPr>
          <w:p w14:paraId="5347C8C4" w14:textId="77777777" w:rsidR="003D27E1" w:rsidRDefault="00B475ED">
            <w:pPr>
              <w:jc w:val="right"/>
            </w:pPr>
            <w:r>
              <w:rPr>
                <w:rFonts w:ascii="Consolas" w:eastAsia="Consolas" w:hAnsi="Consolas" w:cs="Consolas"/>
                <w:sz w:val="16"/>
              </w:rPr>
              <w:t>0</w:t>
            </w:r>
          </w:p>
        </w:tc>
        <w:tc>
          <w:tcPr>
            <w:tcW w:w="1170" w:type="dxa"/>
          </w:tcPr>
          <w:p w14:paraId="5347C8C5" w14:textId="77777777" w:rsidR="003D27E1" w:rsidRDefault="00B475ED">
            <w:pPr>
              <w:jc w:val="right"/>
            </w:pPr>
            <w:r>
              <w:rPr>
                <w:rFonts w:ascii="Consolas" w:eastAsia="Consolas" w:hAnsi="Consolas" w:cs="Consolas"/>
                <w:sz w:val="16"/>
              </w:rPr>
              <w:t>0</w:t>
            </w:r>
          </w:p>
        </w:tc>
        <w:tc>
          <w:tcPr>
            <w:tcW w:w="1170" w:type="dxa"/>
          </w:tcPr>
          <w:p w14:paraId="5347C8C6" w14:textId="77777777" w:rsidR="003D27E1" w:rsidRDefault="00B475ED">
            <w:pPr>
              <w:jc w:val="right"/>
            </w:pPr>
            <w:r>
              <w:rPr>
                <w:rFonts w:ascii="Consolas" w:eastAsia="Consolas" w:hAnsi="Consolas" w:cs="Consolas"/>
                <w:sz w:val="16"/>
              </w:rPr>
              <w:t>0</w:t>
            </w:r>
          </w:p>
        </w:tc>
        <w:tc>
          <w:tcPr>
            <w:tcW w:w="1170" w:type="dxa"/>
          </w:tcPr>
          <w:p w14:paraId="5347C8C7" w14:textId="77777777" w:rsidR="003D27E1" w:rsidRDefault="00B475ED">
            <w:pPr>
              <w:jc w:val="right"/>
            </w:pPr>
            <w:r>
              <w:rPr>
                <w:rFonts w:ascii="Consolas" w:eastAsia="Consolas" w:hAnsi="Consolas" w:cs="Consolas"/>
                <w:sz w:val="16"/>
              </w:rPr>
              <w:t>0</w:t>
            </w:r>
          </w:p>
        </w:tc>
        <w:tc>
          <w:tcPr>
            <w:tcW w:w="1170" w:type="dxa"/>
          </w:tcPr>
          <w:p w14:paraId="5347C8C8" w14:textId="77777777" w:rsidR="003D27E1" w:rsidRDefault="00B475ED">
            <w:pPr>
              <w:jc w:val="right"/>
            </w:pPr>
            <w:r>
              <w:rPr>
                <w:rFonts w:ascii="Consolas" w:eastAsia="Consolas" w:hAnsi="Consolas" w:cs="Consolas"/>
                <w:sz w:val="16"/>
              </w:rPr>
              <w:t>0</w:t>
            </w:r>
          </w:p>
        </w:tc>
        <w:tc>
          <w:tcPr>
            <w:tcW w:w="1170" w:type="dxa"/>
          </w:tcPr>
          <w:p w14:paraId="5347C8C9" w14:textId="77777777" w:rsidR="003D27E1" w:rsidRDefault="00B475ED">
            <w:pPr>
              <w:jc w:val="right"/>
            </w:pPr>
            <w:r>
              <w:rPr>
                <w:rFonts w:ascii="Consolas" w:eastAsia="Consolas" w:hAnsi="Consolas" w:cs="Consolas"/>
                <w:sz w:val="16"/>
              </w:rPr>
              <w:t>371</w:t>
            </w:r>
          </w:p>
        </w:tc>
        <w:tc>
          <w:tcPr>
            <w:tcW w:w="1170" w:type="dxa"/>
          </w:tcPr>
          <w:p w14:paraId="5347C8CA" w14:textId="77777777" w:rsidR="003D27E1" w:rsidRDefault="00B475ED">
            <w:pPr>
              <w:jc w:val="right"/>
            </w:pPr>
            <w:r>
              <w:rPr>
                <w:rFonts w:ascii="Consolas" w:eastAsia="Consolas" w:hAnsi="Consolas" w:cs="Consolas"/>
                <w:sz w:val="16"/>
              </w:rPr>
              <w:t>0</w:t>
            </w:r>
          </w:p>
        </w:tc>
      </w:tr>
      <w:tr w:rsidR="003D27E1" w14:paraId="5347C8D4" w14:textId="77777777">
        <w:tc>
          <w:tcPr>
            <w:tcW w:w="1170" w:type="dxa"/>
          </w:tcPr>
          <w:p w14:paraId="5347C8CC" w14:textId="77777777" w:rsidR="003D27E1" w:rsidRDefault="00B475ED">
            <w:pPr>
              <w:jc w:val="right"/>
            </w:pPr>
            <w:r>
              <w:rPr>
                <w:rFonts w:ascii="Consolas" w:eastAsia="Consolas" w:hAnsi="Consolas" w:cs="Consolas"/>
                <w:sz w:val="16"/>
              </w:rPr>
              <w:t>0</w:t>
            </w:r>
          </w:p>
        </w:tc>
        <w:tc>
          <w:tcPr>
            <w:tcW w:w="1170" w:type="dxa"/>
          </w:tcPr>
          <w:p w14:paraId="5347C8CD" w14:textId="77777777" w:rsidR="003D27E1" w:rsidRDefault="00B475ED">
            <w:pPr>
              <w:jc w:val="right"/>
            </w:pPr>
            <w:r>
              <w:rPr>
                <w:rFonts w:ascii="Consolas" w:eastAsia="Consolas" w:hAnsi="Consolas" w:cs="Consolas"/>
                <w:sz w:val="16"/>
              </w:rPr>
              <w:t>280,439</w:t>
            </w:r>
          </w:p>
        </w:tc>
        <w:tc>
          <w:tcPr>
            <w:tcW w:w="1170" w:type="dxa"/>
          </w:tcPr>
          <w:p w14:paraId="5347C8CE" w14:textId="77777777" w:rsidR="003D27E1" w:rsidRDefault="00B475ED">
            <w:pPr>
              <w:jc w:val="right"/>
            </w:pPr>
            <w:r>
              <w:rPr>
                <w:rFonts w:ascii="Consolas" w:eastAsia="Consolas" w:hAnsi="Consolas" w:cs="Consolas"/>
                <w:sz w:val="16"/>
              </w:rPr>
              <w:t>347,788</w:t>
            </w:r>
          </w:p>
        </w:tc>
        <w:tc>
          <w:tcPr>
            <w:tcW w:w="1170" w:type="dxa"/>
          </w:tcPr>
          <w:p w14:paraId="5347C8CF" w14:textId="77777777" w:rsidR="003D27E1" w:rsidRDefault="00B475ED">
            <w:pPr>
              <w:jc w:val="right"/>
            </w:pPr>
            <w:r>
              <w:rPr>
                <w:rFonts w:ascii="Consolas" w:eastAsia="Consolas" w:hAnsi="Consolas" w:cs="Consolas"/>
                <w:sz w:val="16"/>
              </w:rPr>
              <w:t>411,938</w:t>
            </w:r>
          </w:p>
        </w:tc>
        <w:tc>
          <w:tcPr>
            <w:tcW w:w="1170" w:type="dxa"/>
          </w:tcPr>
          <w:p w14:paraId="5347C8D0" w14:textId="77777777" w:rsidR="003D27E1" w:rsidRDefault="00B475ED">
            <w:pPr>
              <w:jc w:val="right"/>
            </w:pPr>
            <w:r>
              <w:rPr>
                <w:rFonts w:ascii="Consolas" w:eastAsia="Consolas" w:hAnsi="Consolas" w:cs="Consolas"/>
                <w:sz w:val="16"/>
              </w:rPr>
              <w:t>199,863</w:t>
            </w:r>
          </w:p>
        </w:tc>
        <w:tc>
          <w:tcPr>
            <w:tcW w:w="1170" w:type="dxa"/>
          </w:tcPr>
          <w:p w14:paraId="5347C8D1" w14:textId="77777777" w:rsidR="003D27E1" w:rsidRDefault="00B475ED">
            <w:pPr>
              <w:jc w:val="right"/>
            </w:pPr>
            <w:r>
              <w:rPr>
                <w:rFonts w:ascii="Consolas" w:eastAsia="Consolas" w:hAnsi="Consolas" w:cs="Consolas"/>
                <w:sz w:val="16"/>
              </w:rPr>
              <w:t>79,487</w:t>
            </w:r>
          </w:p>
        </w:tc>
        <w:tc>
          <w:tcPr>
            <w:tcW w:w="1170" w:type="dxa"/>
          </w:tcPr>
          <w:p w14:paraId="5347C8D2" w14:textId="77777777" w:rsidR="003D27E1" w:rsidRDefault="00B475ED">
            <w:pPr>
              <w:jc w:val="right"/>
            </w:pPr>
            <w:r>
              <w:rPr>
                <w:rFonts w:ascii="Consolas" w:eastAsia="Consolas" w:hAnsi="Consolas" w:cs="Consolas"/>
                <w:sz w:val="16"/>
              </w:rPr>
              <w:t>758,888</w:t>
            </w:r>
          </w:p>
        </w:tc>
        <w:tc>
          <w:tcPr>
            <w:tcW w:w="1170" w:type="dxa"/>
          </w:tcPr>
          <w:p w14:paraId="5347C8D3" w14:textId="77777777" w:rsidR="003D27E1" w:rsidRDefault="00B475ED">
            <w:pPr>
              <w:jc w:val="right"/>
            </w:pPr>
            <w:r>
              <w:rPr>
                <w:rFonts w:ascii="Consolas" w:eastAsia="Consolas" w:hAnsi="Consolas" w:cs="Consolas"/>
                <w:sz w:val="16"/>
              </w:rPr>
              <w:t>113,915</w:t>
            </w:r>
          </w:p>
        </w:tc>
      </w:tr>
      <w:tr w:rsidR="003D27E1" w14:paraId="5347C8DD" w14:textId="77777777">
        <w:tc>
          <w:tcPr>
            <w:tcW w:w="1170" w:type="dxa"/>
          </w:tcPr>
          <w:p w14:paraId="5347C8D5" w14:textId="77777777" w:rsidR="003D27E1" w:rsidRDefault="00B475ED">
            <w:pPr>
              <w:jc w:val="right"/>
            </w:pPr>
            <w:r>
              <w:rPr>
                <w:rFonts w:ascii="Consolas" w:eastAsia="Consolas" w:hAnsi="Consolas" w:cs="Consolas"/>
                <w:sz w:val="16"/>
              </w:rPr>
              <w:t>1</w:t>
            </w:r>
          </w:p>
        </w:tc>
        <w:tc>
          <w:tcPr>
            <w:tcW w:w="1170" w:type="dxa"/>
          </w:tcPr>
          <w:p w14:paraId="5347C8D6" w14:textId="77777777" w:rsidR="003D27E1" w:rsidRDefault="00B475ED">
            <w:pPr>
              <w:jc w:val="right"/>
            </w:pPr>
            <w:r>
              <w:rPr>
                <w:rFonts w:ascii="Consolas" w:eastAsia="Consolas" w:hAnsi="Consolas" w:cs="Consolas"/>
                <w:sz w:val="16"/>
              </w:rPr>
              <w:t>10,177</w:t>
            </w:r>
          </w:p>
        </w:tc>
        <w:tc>
          <w:tcPr>
            <w:tcW w:w="1170" w:type="dxa"/>
          </w:tcPr>
          <w:p w14:paraId="5347C8D7" w14:textId="77777777" w:rsidR="003D27E1" w:rsidRDefault="00B475ED">
            <w:pPr>
              <w:jc w:val="right"/>
            </w:pPr>
            <w:r>
              <w:rPr>
                <w:rFonts w:ascii="Consolas" w:eastAsia="Consolas" w:hAnsi="Consolas" w:cs="Consolas"/>
                <w:sz w:val="16"/>
              </w:rPr>
              <w:t>9,115</w:t>
            </w:r>
          </w:p>
        </w:tc>
        <w:tc>
          <w:tcPr>
            <w:tcW w:w="1170" w:type="dxa"/>
          </w:tcPr>
          <w:p w14:paraId="5347C8D8" w14:textId="77777777" w:rsidR="003D27E1" w:rsidRDefault="00B475ED">
            <w:pPr>
              <w:jc w:val="right"/>
            </w:pPr>
            <w:r>
              <w:rPr>
                <w:rFonts w:ascii="Consolas" w:eastAsia="Consolas" w:hAnsi="Consolas" w:cs="Consolas"/>
                <w:sz w:val="16"/>
              </w:rPr>
              <w:t>14,989</w:t>
            </w:r>
          </w:p>
        </w:tc>
        <w:tc>
          <w:tcPr>
            <w:tcW w:w="1170" w:type="dxa"/>
          </w:tcPr>
          <w:p w14:paraId="5347C8D9" w14:textId="77777777" w:rsidR="003D27E1" w:rsidRDefault="00B475ED">
            <w:pPr>
              <w:jc w:val="right"/>
            </w:pPr>
            <w:r>
              <w:rPr>
                <w:rFonts w:ascii="Consolas" w:eastAsia="Consolas" w:hAnsi="Consolas" w:cs="Consolas"/>
                <w:sz w:val="16"/>
              </w:rPr>
              <w:t>4,015</w:t>
            </w:r>
          </w:p>
        </w:tc>
        <w:tc>
          <w:tcPr>
            <w:tcW w:w="1170" w:type="dxa"/>
          </w:tcPr>
          <w:p w14:paraId="5347C8DA" w14:textId="77777777" w:rsidR="003D27E1" w:rsidRDefault="00B475ED">
            <w:pPr>
              <w:jc w:val="right"/>
            </w:pPr>
            <w:r>
              <w:rPr>
                <w:rFonts w:ascii="Consolas" w:eastAsia="Consolas" w:hAnsi="Consolas" w:cs="Consolas"/>
                <w:sz w:val="16"/>
              </w:rPr>
              <w:t>38,723</w:t>
            </w:r>
          </w:p>
        </w:tc>
        <w:tc>
          <w:tcPr>
            <w:tcW w:w="1170" w:type="dxa"/>
          </w:tcPr>
          <w:p w14:paraId="5347C8DB" w14:textId="77777777" w:rsidR="003D27E1" w:rsidRDefault="00B475ED">
            <w:pPr>
              <w:jc w:val="right"/>
            </w:pPr>
            <w:r>
              <w:rPr>
                <w:rFonts w:ascii="Consolas" w:eastAsia="Consolas" w:hAnsi="Consolas" w:cs="Consolas"/>
                <w:sz w:val="16"/>
              </w:rPr>
              <w:t>23,627</w:t>
            </w:r>
          </w:p>
        </w:tc>
        <w:tc>
          <w:tcPr>
            <w:tcW w:w="1170" w:type="dxa"/>
          </w:tcPr>
          <w:p w14:paraId="5347C8DC" w14:textId="77777777" w:rsidR="003D27E1" w:rsidRDefault="00B475ED">
            <w:pPr>
              <w:jc w:val="right"/>
            </w:pPr>
            <w:r>
              <w:rPr>
                <w:rFonts w:ascii="Consolas" w:eastAsia="Consolas" w:hAnsi="Consolas" w:cs="Consolas"/>
                <w:sz w:val="16"/>
              </w:rPr>
              <w:t>2,437</w:t>
            </w:r>
          </w:p>
        </w:tc>
      </w:tr>
      <w:tr w:rsidR="003D27E1" w14:paraId="5347C8E6" w14:textId="77777777">
        <w:tc>
          <w:tcPr>
            <w:tcW w:w="1170" w:type="dxa"/>
            <w:tcBorders>
              <w:bottom w:val="single" w:sz="0" w:space="0" w:color="000000"/>
            </w:tcBorders>
          </w:tcPr>
          <w:p w14:paraId="5347C8D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8DF"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8E0" w14:textId="77777777" w:rsidR="003D27E1" w:rsidRDefault="00B475ED">
            <w:pPr>
              <w:jc w:val="right"/>
            </w:pPr>
            <w:r>
              <w:rPr>
                <w:rFonts w:ascii="Consolas" w:eastAsia="Consolas" w:hAnsi="Consolas" w:cs="Consolas"/>
                <w:sz w:val="16"/>
              </w:rPr>
              <w:t>21,863</w:t>
            </w:r>
          </w:p>
        </w:tc>
        <w:tc>
          <w:tcPr>
            <w:tcW w:w="1170" w:type="dxa"/>
            <w:tcBorders>
              <w:bottom w:val="single" w:sz="0" w:space="0" w:color="000000"/>
            </w:tcBorders>
          </w:tcPr>
          <w:p w14:paraId="5347C8E1" w14:textId="77777777" w:rsidR="003D27E1" w:rsidRDefault="00B475ED">
            <w:pPr>
              <w:jc w:val="right"/>
            </w:pPr>
            <w:r>
              <w:rPr>
                <w:rFonts w:ascii="Consolas" w:eastAsia="Consolas" w:hAnsi="Consolas" w:cs="Consolas"/>
                <w:sz w:val="16"/>
              </w:rPr>
              <w:t>72,731</w:t>
            </w:r>
          </w:p>
        </w:tc>
        <w:tc>
          <w:tcPr>
            <w:tcW w:w="1170" w:type="dxa"/>
            <w:tcBorders>
              <w:bottom w:val="single" w:sz="0" w:space="0" w:color="000000"/>
            </w:tcBorders>
          </w:tcPr>
          <w:p w14:paraId="5347C8E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8E3"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8E4"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8E5" w14:textId="77777777" w:rsidR="003D27E1" w:rsidRDefault="00B475ED">
            <w:pPr>
              <w:jc w:val="right"/>
            </w:pPr>
            <w:r>
              <w:rPr>
                <w:rFonts w:ascii="Consolas" w:eastAsia="Consolas" w:hAnsi="Consolas" w:cs="Consolas"/>
                <w:sz w:val="16"/>
              </w:rPr>
              <w:t>3</w:t>
            </w:r>
          </w:p>
        </w:tc>
      </w:tr>
      <w:tr w:rsidR="003D27E1" w14:paraId="5347C8EF" w14:textId="77777777">
        <w:tc>
          <w:tcPr>
            <w:tcW w:w="0" w:type="auto"/>
            <w:tcBorders>
              <w:top w:val="single" w:sz="0" w:space="0" w:color="000000"/>
              <w:bottom w:val="single" w:sz="0" w:space="0" w:color="000000"/>
            </w:tcBorders>
          </w:tcPr>
          <w:p w14:paraId="5347C8E7"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8E8"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8E9"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8EA"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8EB"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8EC"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8ED"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8EE" w14:textId="77777777" w:rsidR="003D27E1" w:rsidRDefault="00B475ED">
            <w:pPr>
              <w:jc w:val="right"/>
            </w:pPr>
            <w:r>
              <w:rPr>
                <w:rFonts w:ascii="Consolas" w:eastAsia="Consolas" w:hAnsi="Consolas" w:cs="Consolas"/>
                <w:sz w:val="16"/>
              </w:rPr>
              <w:t>116,355</w:t>
            </w:r>
          </w:p>
        </w:tc>
      </w:tr>
    </w:tbl>
    <w:p w14:paraId="5347C8F0" w14:textId="77777777" w:rsidR="003D27E1" w:rsidRDefault="003D27E1"/>
    <w:p w14:paraId="5347C8F1" w14:textId="77777777" w:rsidR="003D27E1" w:rsidRDefault="00B475ED">
      <w:r>
        <w:br/>
      </w:r>
    </w:p>
    <w:p w14:paraId="5347C8F2" w14:textId="77777777" w:rsidR="003D27E1" w:rsidRDefault="00B475ED">
      <w:r>
        <w:br w:type="page"/>
      </w:r>
    </w:p>
    <w:p w14:paraId="5347C8F3" w14:textId="77777777" w:rsidR="003D27E1" w:rsidRDefault="00B475ED">
      <w:pPr>
        <w:pStyle w:val="Heading1"/>
      </w:pPr>
      <w:r>
        <w:rPr>
          <w:sz w:val="30"/>
        </w:rPr>
        <w:lastRenderedPageBreak/>
        <w:t>Self-employment and entrepreneurship</w:t>
      </w:r>
    </w:p>
    <w:p w14:paraId="5347C8F4" w14:textId="77777777" w:rsidR="003D27E1" w:rsidRDefault="00B475ED">
      <w:r>
        <w:t>Self-employment and entrepreneurship refers to the main job.</w:t>
      </w:r>
    </w:p>
    <w:p w14:paraId="5347C8F5" w14:textId="77777777" w:rsidR="003D27E1" w:rsidRDefault="00B475ED">
      <w:r>
        <w:t>Alternative specification of self-employment is possible (see lower-level syntax): self-employed v1 (all without Family Business) - only SOEP; self-employed v3 (based on income from self-</w:t>
      </w:r>
      <w:proofErr w:type="spellStart"/>
      <w:r>
        <w:t>empl</w:t>
      </w:r>
      <w:proofErr w:type="spellEnd"/>
      <w:r>
        <w:t xml:space="preserve">) - e.g. in SHP and SOEP. </w:t>
      </w:r>
    </w:p>
    <w:p w14:paraId="5347C8F6" w14:textId="77777777" w:rsidR="003D27E1" w:rsidRDefault="00B475ED">
      <w:r>
        <w:t xml:space="preserve">For HILDA, classification of self-employed is based on definition by the Australian Bureau of Statistics (ABS), which includes </w:t>
      </w:r>
    </w:p>
    <w:p w14:paraId="5347C8F7" w14:textId="77777777" w:rsidR="003D27E1" w:rsidRDefault="00B475ED">
      <w:r>
        <w:tab/>
        <w:t>•</w:t>
      </w:r>
      <w:r>
        <w:tab/>
        <w:t xml:space="preserve">"Employee of own business" - people who work for their business which is incorporated </w:t>
      </w:r>
    </w:p>
    <w:p w14:paraId="5347C8F8" w14:textId="77777777" w:rsidR="003D27E1" w:rsidRDefault="00B475ED">
      <w:r>
        <w:tab/>
        <w:t>•</w:t>
      </w:r>
      <w:r>
        <w:tab/>
        <w:t>"Employer/ Self-employed /own account worker" refers to people who work in their own business which is not incorporated</w:t>
      </w:r>
      <w:r>
        <w:tab/>
        <w:t xml:space="preserve">Entrepreneurship combines information about self-employment with size of company (only for the main job). Entrep2 is fully harmonized and recommended. </w:t>
      </w:r>
    </w:p>
    <w:p w14:paraId="5347C8F9" w14:textId="77777777" w:rsidR="003D27E1" w:rsidRDefault="00B475ED">
      <w:r>
        <w:t xml:space="preserve">In most of the case, as entrepreneurs we consider people </w:t>
      </w:r>
      <w:proofErr w:type="spellStart"/>
      <w:r>
        <w:t>selfemployed</w:t>
      </w:r>
      <w:proofErr w:type="spellEnd"/>
      <w:r>
        <w:t xml:space="preserve"> (</w:t>
      </w:r>
      <w:proofErr w:type="spellStart"/>
      <w:r>
        <w:t>selfempl</w:t>
      </w:r>
      <w:proofErr w:type="spellEnd"/>
      <w:r>
        <w:t xml:space="preserve">=1) who employ at least 1 person other than respondent (no of own employees&gt;1 or size of company&gt;1). </w:t>
      </w:r>
    </w:p>
    <w:p w14:paraId="5347C8FA" w14:textId="77777777" w:rsidR="003D27E1" w:rsidRDefault="00B475ED">
      <w:r>
        <w:t>Additional notes:</w:t>
      </w:r>
    </w:p>
    <w:p w14:paraId="5347C8FB" w14:textId="77777777" w:rsidR="003D27E1" w:rsidRDefault="003D27E1"/>
    <w:p w14:paraId="5347C8FC" w14:textId="77777777" w:rsidR="003D27E1" w:rsidRDefault="00B475ED">
      <w:r>
        <w:rPr>
          <w:color w:val="FF0000"/>
        </w:rPr>
        <w:t>XXX ADD DESCRIPTION ENTREP Additional notes: XXX</w:t>
      </w:r>
    </w:p>
    <w:p w14:paraId="5347C8FD"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832"/>
        <w:gridCol w:w="832"/>
        <w:gridCol w:w="832"/>
        <w:gridCol w:w="832"/>
        <w:gridCol w:w="832"/>
        <w:gridCol w:w="832"/>
        <w:gridCol w:w="744"/>
        <w:gridCol w:w="744"/>
      </w:tblGrid>
      <w:tr w:rsidR="003D27E1" w14:paraId="5347C906" w14:textId="77777777">
        <w:trPr>
          <w:jc w:val="center"/>
        </w:trPr>
        <w:tc>
          <w:tcPr>
            <w:tcW w:w="0" w:type="auto"/>
            <w:tcBorders>
              <w:top w:val="single" w:sz="0" w:space="0" w:color="000000"/>
              <w:bottom w:val="single" w:sz="0" w:space="0" w:color="000000"/>
            </w:tcBorders>
          </w:tcPr>
          <w:p w14:paraId="5347C8FE" w14:textId="77777777" w:rsidR="003D27E1" w:rsidRDefault="003D27E1"/>
        </w:tc>
        <w:tc>
          <w:tcPr>
            <w:tcW w:w="0" w:type="auto"/>
            <w:tcBorders>
              <w:top w:val="single" w:sz="0" w:space="0" w:color="000000"/>
              <w:bottom w:val="single" w:sz="0" w:space="0" w:color="000000"/>
            </w:tcBorders>
          </w:tcPr>
          <w:p w14:paraId="5347C8FF"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C900"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C901"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C902"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C903"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C904"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C905" w14:textId="77777777" w:rsidR="003D27E1" w:rsidRDefault="00B475ED">
            <w:pPr>
              <w:jc w:val="center"/>
            </w:pPr>
            <w:r>
              <w:rPr>
                <w:rFonts w:ascii="Consolas" w:eastAsia="Consolas" w:hAnsi="Consolas" w:cs="Consolas"/>
                <w:sz w:val="16"/>
              </w:rPr>
              <w:t>[8] NL</w:t>
            </w:r>
          </w:p>
        </w:tc>
      </w:tr>
      <w:tr w:rsidR="003D27E1" w14:paraId="5347C90F" w14:textId="77777777">
        <w:trPr>
          <w:jc w:val="center"/>
        </w:trPr>
        <w:tc>
          <w:tcPr>
            <w:tcW w:w="0" w:type="auto"/>
            <w:tcBorders>
              <w:top w:val="single" w:sz="0" w:space="0" w:color="000000"/>
            </w:tcBorders>
          </w:tcPr>
          <w:p w14:paraId="5347C907" w14:textId="77777777" w:rsidR="003D27E1" w:rsidRDefault="00B475ED">
            <w:proofErr w:type="spellStart"/>
            <w:r>
              <w:rPr>
                <w:rFonts w:ascii="Consolas" w:eastAsia="Consolas" w:hAnsi="Consolas" w:cs="Consolas"/>
                <w:sz w:val="16"/>
              </w:rPr>
              <w:t>selfemp</w:t>
            </w:r>
            <w:proofErr w:type="spellEnd"/>
          </w:p>
        </w:tc>
        <w:tc>
          <w:tcPr>
            <w:tcW w:w="0" w:type="auto"/>
            <w:tcBorders>
              <w:top w:val="single" w:sz="0" w:space="0" w:color="000000"/>
            </w:tcBorders>
          </w:tcPr>
          <w:p w14:paraId="5347C908"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909"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90A"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90B"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90C"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90D"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90E" w14:textId="77777777" w:rsidR="003D27E1" w:rsidRDefault="00B475ED">
            <w:pPr>
              <w:jc w:val="center"/>
            </w:pPr>
            <w:r>
              <w:rPr>
                <w:rFonts w:ascii="Consolas" w:eastAsia="Consolas" w:hAnsi="Consolas" w:cs="Consolas"/>
                <w:sz w:val="16"/>
              </w:rPr>
              <w:t>1</w:t>
            </w:r>
          </w:p>
        </w:tc>
      </w:tr>
      <w:tr w:rsidR="003D27E1" w14:paraId="5347C918" w14:textId="77777777">
        <w:trPr>
          <w:jc w:val="center"/>
        </w:trPr>
        <w:tc>
          <w:tcPr>
            <w:tcW w:w="0" w:type="auto"/>
          </w:tcPr>
          <w:p w14:paraId="5347C910" w14:textId="77777777" w:rsidR="003D27E1" w:rsidRDefault="00B475ED">
            <w:proofErr w:type="spellStart"/>
            <w:r>
              <w:rPr>
                <w:rFonts w:ascii="Consolas" w:eastAsia="Consolas" w:hAnsi="Consolas" w:cs="Consolas"/>
                <w:sz w:val="16"/>
              </w:rPr>
              <w:t>entrep</w:t>
            </w:r>
            <w:proofErr w:type="spellEnd"/>
          </w:p>
        </w:tc>
        <w:tc>
          <w:tcPr>
            <w:tcW w:w="0" w:type="auto"/>
          </w:tcPr>
          <w:p w14:paraId="5347C911" w14:textId="77777777" w:rsidR="003D27E1" w:rsidRDefault="00B475ED">
            <w:pPr>
              <w:jc w:val="center"/>
            </w:pPr>
            <w:r>
              <w:rPr>
                <w:rFonts w:ascii="Consolas" w:eastAsia="Consolas" w:hAnsi="Consolas" w:cs="Consolas"/>
                <w:sz w:val="16"/>
              </w:rPr>
              <w:t>.</w:t>
            </w:r>
          </w:p>
        </w:tc>
        <w:tc>
          <w:tcPr>
            <w:tcW w:w="0" w:type="auto"/>
          </w:tcPr>
          <w:p w14:paraId="5347C912" w14:textId="77777777" w:rsidR="003D27E1" w:rsidRDefault="00B475ED">
            <w:pPr>
              <w:jc w:val="center"/>
            </w:pPr>
            <w:r>
              <w:rPr>
                <w:rFonts w:ascii="Consolas" w:eastAsia="Consolas" w:hAnsi="Consolas" w:cs="Consolas"/>
                <w:sz w:val="16"/>
              </w:rPr>
              <w:t>.</w:t>
            </w:r>
          </w:p>
        </w:tc>
        <w:tc>
          <w:tcPr>
            <w:tcW w:w="0" w:type="auto"/>
          </w:tcPr>
          <w:p w14:paraId="5347C913" w14:textId="77777777" w:rsidR="003D27E1" w:rsidRDefault="00B475ED">
            <w:pPr>
              <w:jc w:val="center"/>
            </w:pPr>
            <w:r>
              <w:rPr>
                <w:rFonts w:ascii="Consolas" w:eastAsia="Consolas" w:hAnsi="Consolas" w:cs="Consolas"/>
                <w:sz w:val="16"/>
              </w:rPr>
              <w:t>.</w:t>
            </w:r>
          </w:p>
        </w:tc>
        <w:tc>
          <w:tcPr>
            <w:tcW w:w="0" w:type="auto"/>
          </w:tcPr>
          <w:p w14:paraId="5347C914" w14:textId="77777777" w:rsidR="003D27E1" w:rsidRDefault="00B475ED">
            <w:pPr>
              <w:jc w:val="center"/>
            </w:pPr>
            <w:r>
              <w:rPr>
                <w:rFonts w:ascii="Consolas" w:eastAsia="Consolas" w:hAnsi="Consolas" w:cs="Consolas"/>
                <w:sz w:val="16"/>
              </w:rPr>
              <w:t>.</w:t>
            </w:r>
          </w:p>
        </w:tc>
        <w:tc>
          <w:tcPr>
            <w:tcW w:w="0" w:type="auto"/>
          </w:tcPr>
          <w:p w14:paraId="5347C915" w14:textId="77777777" w:rsidR="003D27E1" w:rsidRDefault="00B475ED">
            <w:pPr>
              <w:jc w:val="center"/>
            </w:pPr>
            <w:r>
              <w:rPr>
                <w:rFonts w:ascii="Consolas" w:eastAsia="Consolas" w:hAnsi="Consolas" w:cs="Consolas"/>
                <w:sz w:val="16"/>
              </w:rPr>
              <w:t>1</w:t>
            </w:r>
          </w:p>
        </w:tc>
        <w:tc>
          <w:tcPr>
            <w:tcW w:w="0" w:type="auto"/>
          </w:tcPr>
          <w:p w14:paraId="5347C916" w14:textId="77777777" w:rsidR="003D27E1" w:rsidRDefault="00B475ED">
            <w:pPr>
              <w:jc w:val="center"/>
            </w:pPr>
            <w:r>
              <w:rPr>
                <w:rFonts w:ascii="Consolas" w:eastAsia="Consolas" w:hAnsi="Consolas" w:cs="Consolas"/>
                <w:sz w:val="16"/>
              </w:rPr>
              <w:t>.</w:t>
            </w:r>
          </w:p>
        </w:tc>
        <w:tc>
          <w:tcPr>
            <w:tcW w:w="0" w:type="auto"/>
          </w:tcPr>
          <w:p w14:paraId="5347C917" w14:textId="77777777" w:rsidR="003D27E1" w:rsidRDefault="00B475ED">
            <w:pPr>
              <w:jc w:val="center"/>
            </w:pPr>
            <w:r>
              <w:rPr>
                <w:rFonts w:ascii="Consolas" w:eastAsia="Consolas" w:hAnsi="Consolas" w:cs="Consolas"/>
                <w:sz w:val="16"/>
              </w:rPr>
              <w:t>.</w:t>
            </w:r>
          </w:p>
        </w:tc>
      </w:tr>
      <w:tr w:rsidR="003D27E1" w14:paraId="5347C921" w14:textId="77777777">
        <w:trPr>
          <w:jc w:val="center"/>
        </w:trPr>
        <w:tc>
          <w:tcPr>
            <w:tcW w:w="0" w:type="auto"/>
            <w:tcBorders>
              <w:bottom w:val="single" w:sz="0" w:space="0" w:color="000000"/>
            </w:tcBorders>
          </w:tcPr>
          <w:p w14:paraId="5347C919" w14:textId="77777777" w:rsidR="003D27E1" w:rsidRDefault="00B475ED">
            <w:r>
              <w:rPr>
                <w:rFonts w:ascii="Consolas" w:eastAsia="Consolas" w:hAnsi="Consolas" w:cs="Consolas"/>
                <w:sz w:val="16"/>
              </w:rPr>
              <w:t>entrep2</w:t>
            </w:r>
          </w:p>
        </w:tc>
        <w:tc>
          <w:tcPr>
            <w:tcW w:w="0" w:type="auto"/>
            <w:tcBorders>
              <w:bottom w:val="single" w:sz="0" w:space="0" w:color="000000"/>
            </w:tcBorders>
          </w:tcPr>
          <w:p w14:paraId="5347C91A"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C91B"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C91C"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C91D"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C91E"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C91F"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C920" w14:textId="77777777" w:rsidR="003D27E1" w:rsidRDefault="00B475ED">
            <w:pPr>
              <w:jc w:val="center"/>
            </w:pPr>
            <w:r>
              <w:rPr>
                <w:rFonts w:ascii="Consolas" w:eastAsia="Consolas" w:hAnsi="Consolas" w:cs="Consolas"/>
                <w:sz w:val="16"/>
              </w:rPr>
              <w:t>.</w:t>
            </w:r>
          </w:p>
        </w:tc>
      </w:tr>
    </w:tbl>
    <w:p w14:paraId="5347C922" w14:textId="77777777" w:rsidR="003D27E1" w:rsidRDefault="003D27E1"/>
    <w:p w14:paraId="5347C923" w14:textId="77777777" w:rsidR="003D27E1" w:rsidRDefault="00B475ED">
      <w:pPr>
        <w:shd w:val="solid" w:color="B0C4DE" w:fill="auto"/>
      </w:pPr>
      <w:proofErr w:type="spellStart"/>
      <w:r>
        <w:rPr>
          <w:b/>
          <w:sz w:val="26"/>
        </w:rPr>
        <w:t>selfemp</w:t>
      </w:r>
      <w:proofErr w:type="spellEnd"/>
    </w:p>
    <w:p w14:paraId="5347C924" w14:textId="77777777" w:rsidR="003D27E1" w:rsidRDefault="00B475ED">
      <w:pPr>
        <w:rPr>
          <w:color w:val="4682B4"/>
        </w:rPr>
      </w:pPr>
      <w:r>
        <w:rPr>
          <w:color w:val="4682B4"/>
        </w:rPr>
        <w:t>Self-employed 2: all with Family Business</w:t>
      </w:r>
      <w:r>
        <w:rPr>
          <w:color w:val="4682B4"/>
        </w:rPr>
        <w:br/>
        <w:t xml:space="preserve">   (0):   [0] No</w:t>
      </w:r>
      <w:r>
        <w:rPr>
          <w:color w:val="4682B4"/>
        </w:rPr>
        <w:br/>
        <w:t xml:space="preserve">   (1):   [1] Yes</w:t>
      </w:r>
      <w:r>
        <w:rPr>
          <w:color w:val="4682B4"/>
        </w:rPr>
        <w:br/>
      </w:r>
    </w:p>
    <w:p w14:paraId="5347C925" w14:textId="77777777" w:rsidR="003D27E1" w:rsidRDefault="00B475ED">
      <w:r>
        <w:t>Self-employed including those working in Family Businesses</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927" w14:textId="77777777">
        <w:tc>
          <w:tcPr>
            <w:tcW w:w="9360" w:type="dxa"/>
            <w:gridSpan w:val="6"/>
          </w:tcPr>
          <w:p w14:paraId="5347C926"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selfemp</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Self-employed 2: all with Family Business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66,145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0.07           </w:t>
            </w:r>
            <w:r>
              <w:rPr>
                <w:rFonts w:ascii="Consolas" w:eastAsia="Consolas" w:hAnsi="Consolas" w:cs="Consolas"/>
                <w:sz w:val="18"/>
              </w:rPr>
              <w:br/>
            </w:r>
            <w:r>
              <w:rPr>
                <w:rFonts w:ascii="Consolas" w:eastAsia="Consolas" w:hAnsi="Consolas" w:cs="Consolas"/>
                <w:b/>
                <w:sz w:val="18"/>
              </w:rPr>
              <w:lastRenderedPageBreak/>
              <w:t xml:space="preserve">       SD: </w:t>
            </w:r>
            <w:r>
              <w:rPr>
                <w:rFonts w:ascii="Consolas" w:eastAsia="Consolas" w:hAnsi="Consolas" w:cs="Consolas"/>
                <w:sz w:val="18"/>
              </w:rPr>
              <w:t xml:space="preserve">0.34           </w:t>
            </w:r>
            <w:r>
              <w:rPr>
                <w:rFonts w:ascii="Consolas" w:eastAsia="Consolas" w:hAnsi="Consolas" w:cs="Consolas"/>
                <w:sz w:val="18"/>
              </w:rPr>
              <w:br/>
            </w:r>
          </w:p>
        </w:tc>
      </w:tr>
      <w:tr w:rsidR="003D27E1" w14:paraId="5347C92E" w14:textId="77777777">
        <w:tc>
          <w:tcPr>
            <w:tcW w:w="1560" w:type="dxa"/>
          </w:tcPr>
          <w:p w14:paraId="5347C928" w14:textId="77777777" w:rsidR="003D27E1" w:rsidRDefault="003D27E1"/>
        </w:tc>
        <w:tc>
          <w:tcPr>
            <w:tcW w:w="1560" w:type="dxa"/>
            <w:tcBorders>
              <w:top w:val="single" w:sz="0" w:space="0" w:color="000000"/>
              <w:bottom w:val="single" w:sz="0" w:space="0" w:color="000000"/>
            </w:tcBorders>
          </w:tcPr>
          <w:p w14:paraId="5347C929"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92A"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92B"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92C" w14:textId="77777777" w:rsidR="003D27E1" w:rsidRDefault="00B475ED">
            <w:pPr>
              <w:jc w:val="right"/>
            </w:pPr>
            <w:r>
              <w:rPr>
                <w:rFonts w:ascii="Consolas" w:eastAsia="Consolas" w:hAnsi="Consolas" w:cs="Consolas"/>
                <w:b/>
                <w:sz w:val="18"/>
              </w:rPr>
              <w:t>Percent</w:t>
            </w:r>
          </w:p>
        </w:tc>
        <w:tc>
          <w:tcPr>
            <w:tcW w:w="1560" w:type="dxa"/>
          </w:tcPr>
          <w:p w14:paraId="5347C92D" w14:textId="77777777" w:rsidR="003D27E1" w:rsidRDefault="003D27E1"/>
        </w:tc>
      </w:tr>
      <w:tr w:rsidR="003D27E1" w14:paraId="5347C935" w14:textId="77777777">
        <w:tc>
          <w:tcPr>
            <w:tcW w:w="1560" w:type="dxa"/>
            <w:tcBorders>
              <w:right w:val="nil"/>
            </w:tcBorders>
          </w:tcPr>
          <w:p w14:paraId="5347C92F" w14:textId="77777777" w:rsidR="003D27E1" w:rsidRDefault="003D27E1"/>
        </w:tc>
        <w:tc>
          <w:tcPr>
            <w:tcW w:w="1560" w:type="dxa"/>
            <w:tcBorders>
              <w:top w:val="single" w:sz="0" w:space="0" w:color="000000"/>
              <w:left w:val="nil"/>
              <w:bottom w:val="single" w:sz="0" w:space="0" w:color="D3D3D3"/>
            </w:tcBorders>
          </w:tcPr>
          <w:p w14:paraId="5347C930"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C931"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C932" w14:textId="77777777" w:rsidR="003D27E1" w:rsidRDefault="00B475ED">
            <w:pPr>
              <w:jc w:val="right"/>
            </w:pPr>
            <w:r>
              <w:rPr>
                <w:rFonts w:ascii="Consolas" w:eastAsia="Consolas" w:hAnsi="Consolas" w:cs="Consolas"/>
                <w:sz w:val="16"/>
              </w:rPr>
              <w:t xml:space="preserve">    11,624</w:t>
            </w:r>
          </w:p>
        </w:tc>
        <w:tc>
          <w:tcPr>
            <w:tcW w:w="1560" w:type="dxa"/>
            <w:tcBorders>
              <w:top w:val="single" w:sz="0" w:space="0" w:color="000000"/>
              <w:bottom w:val="single" w:sz="0" w:space="0" w:color="D3D3D3"/>
            </w:tcBorders>
          </w:tcPr>
          <w:p w14:paraId="5347C933" w14:textId="77777777" w:rsidR="003D27E1" w:rsidRDefault="00B475ED">
            <w:pPr>
              <w:jc w:val="right"/>
            </w:pPr>
            <w:r>
              <w:rPr>
                <w:rFonts w:ascii="Consolas" w:eastAsia="Consolas" w:hAnsi="Consolas" w:cs="Consolas"/>
                <w:sz w:val="16"/>
              </w:rPr>
              <w:t xml:space="preserve">      0.4</w:t>
            </w:r>
          </w:p>
        </w:tc>
        <w:tc>
          <w:tcPr>
            <w:tcW w:w="1560" w:type="dxa"/>
          </w:tcPr>
          <w:p w14:paraId="5347C934" w14:textId="77777777" w:rsidR="003D27E1" w:rsidRDefault="003D27E1"/>
        </w:tc>
      </w:tr>
      <w:tr w:rsidR="003D27E1" w14:paraId="5347C93C" w14:textId="77777777">
        <w:tc>
          <w:tcPr>
            <w:tcW w:w="1560" w:type="dxa"/>
            <w:tcBorders>
              <w:right w:val="nil"/>
            </w:tcBorders>
          </w:tcPr>
          <w:p w14:paraId="5347C936" w14:textId="77777777" w:rsidR="003D27E1" w:rsidRDefault="003D27E1"/>
        </w:tc>
        <w:tc>
          <w:tcPr>
            <w:tcW w:w="1560" w:type="dxa"/>
            <w:tcBorders>
              <w:top w:val="single" w:sz="0" w:space="0" w:color="D3D3D3"/>
              <w:left w:val="nil"/>
              <w:bottom w:val="single" w:sz="0" w:space="0" w:color="D3D3D3"/>
            </w:tcBorders>
          </w:tcPr>
          <w:p w14:paraId="5347C937"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938"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C939" w14:textId="77777777" w:rsidR="003D27E1" w:rsidRDefault="00B475ED">
            <w:pPr>
              <w:jc w:val="right"/>
            </w:pPr>
            <w:r>
              <w:rPr>
                <w:rFonts w:ascii="Consolas" w:eastAsia="Consolas" w:hAnsi="Consolas" w:cs="Consolas"/>
                <w:sz w:val="16"/>
              </w:rPr>
              <w:t xml:space="preserve">       149</w:t>
            </w:r>
          </w:p>
        </w:tc>
        <w:tc>
          <w:tcPr>
            <w:tcW w:w="1560" w:type="dxa"/>
            <w:tcBorders>
              <w:top w:val="single" w:sz="0" w:space="0" w:color="D3D3D3"/>
              <w:bottom w:val="single" w:sz="0" w:space="0" w:color="D3D3D3"/>
            </w:tcBorders>
          </w:tcPr>
          <w:p w14:paraId="5347C93A" w14:textId="77777777" w:rsidR="003D27E1" w:rsidRDefault="00B475ED">
            <w:pPr>
              <w:jc w:val="right"/>
            </w:pPr>
            <w:r>
              <w:rPr>
                <w:rFonts w:ascii="Consolas" w:eastAsia="Consolas" w:hAnsi="Consolas" w:cs="Consolas"/>
                <w:sz w:val="16"/>
              </w:rPr>
              <w:t xml:space="preserve">      0.0</w:t>
            </w:r>
          </w:p>
        </w:tc>
        <w:tc>
          <w:tcPr>
            <w:tcW w:w="1560" w:type="dxa"/>
          </w:tcPr>
          <w:p w14:paraId="5347C93B" w14:textId="77777777" w:rsidR="003D27E1" w:rsidRDefault="003D27E1"/>
        </w:tc>
      </w:tr>
      <w:tr w:rsidR="003D27E1" w14:paraId="5347C943" w14:textId="77777777">
        <w:tc>
          <w:tcPr>
            <w:tcW w:w="1560" w:type="dxa"/>
            <w:tcBorders>
              <w:right w:val="nil"/>
            </w:tcBorders>
          </w:tcPr>
          <w:p w14:paraId="5347C93D" w14:textId="77777777" w:rsidR="003D27E1" w:rsidRDefault="003D27E1"/>
        </w:tc>
        <w:tc>
          <w:tcPr>
            <w:tcW w:w="1560" w:type="dxa"/>
            <w:tcBorders>
              <w:top w:val="single" w:sz="0" w:space="0" w:color="D3D3D3"/>
              <w:left w:val="nil"/>
              <w:bottom w:val="single" w:sz="0" w:space="0" w:color="D3D3D3"/>
            </w:tcBorders>
          </w:tcPr>
          <w:p w14:paraId="5347C93E"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93F"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C940" w14:textId="77777777" w:rsidR="003D27E1" w:rsidRDefault="00B475ED">
            <w:pPr>
              <w:jc w:val="right"/>
            </w:pPr>
            <w:r>
              <w:rPr>
                <w:rFonts w:ascii="Consolas" w:eastAsia="Consolas" w:hAnsi="Consolas" w:cs="Consolas"/>
                <w:sz w:val="16"/>
              </w:rPr>
              <w:t xml:space="preserve">     1,692</w:t>
            </w:r>
          </w:p>
        </w:tc>
        <w:tc>
          <w:tcPr>
            <w:tcW w:w="1560" w:type="dxa"/>
            <w:tcBorders>
              <w:top w:val="single" w:sz="0" w:space="0" w:color="D3D3D3"/>
              <w:bottom w:val="single" w:sz="0" w:space="0" w:color="D3D3D3"/>
            </w:tcBorders>
          </w:tcPr>
          <w:p w14:paraId="5347C941" w14:textId="77777777" w:rsidR="003D27E1" w:rsidRDefault="00B475ED">
            <w:pPr>
              <w:jc w:val="right"/>
            </w:pPr>
            <w:r>
              <w:rPr>
                <w:rFonts w:ascii="Consolas" w:eastAsia="Consolas" w:hAnsi="Consolas" w:cs="Consolas"/>
                <w:sz w:val="16"/>
              </w:rPr>
              <w:t xml:space="preserve">      0.1</w:t>
            </w:r>
          </w:p>
        </w:tc>
        <w:tc>
          <w:tcPr>
            <w:tcW w:w="1560" w:type="dxa"/>
          </w:tcPr>
          <w:p w14:paraId="5347C942" w14:textId="77777777" w:rsidR="003D27E1" w:rsidRDefault="003D27E1"/>
        </w:tc>
      </w:tr>
      <w:tr w:rsidR="003D27E1" w14:paraId="5347C94A" w14:textId="77777777">
        <w:tc>
          <w:tcPr>
            <w:tcW w:w="1560" w:type="dxa"/>
            <w:tcBorders>
              <w:right w:val="nil"/>
            </w:tcBorders>
          </w:tcPr>
          <w:p w14:paraId="5347C944" w14:textId="77777777" w:rsidR="003D27E1" w:rsidRDefault="003D27E1"/>
        </w:tc>
        <w:tc>
          <w:tcPr>
            <w:tcW w:w="1560" w:type="dxa"/>
            <w:tcBorders>
              <w:top w:val="single" w:sz="0" w:space="0" w:color="D3D3D3"/>
              <w:left w:val="nil"/>
              <w:bottom w:val="single" w:sz="0" w:space="0" w:color="D3D3D3"/>
            </w:tcBorders>
          </w:tcPr>
          <w:p w14:paraId="5347C945"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946"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C947" w14:textId="77777777" w:rsidR="003D27E1" w:rsidRDefault="00B475ED">
            <w:pPr>
              <w:jc w:val="right"/>
            </w:pPr>
            <w:r>
              <w:rPr>
                <w:rFonts w:ascii="Consolas" w:eastAsia="Consolas" w:hAnsi="Consolas" w:cs="Consolas"/>
                <w:sz w:val="16"/>
              </w:rPr>
              <w:t xml:space="preserve">   2764619</w:t>
            </w:r>
          </w:p>
        </w:tc>
        <w:tc>
          <w:tcPr>
            <w:tcW w:w="1560" w:type="dxa"/>
            <w:tcBorders>
              <w:top w:val="single" w:sz="0" w:space="0" w:color="D3D3D3"/>
              <w:bottom w:val="single" w:sz="0" w:space="0" w:color="D3D3D3"/>
            </w:tcBorders>
          </w:tcPr>
          <w:p w14:paraId="5347C948" w14:textId="77777777" w:rsidR="003D27E1" w:rsidRDefault="00B475ED">
            <w:pPr>
              <w:jc w:val="right"/>
            </w:pPr>
            <w:r>
              <w:rPr>
                <w:rFonts w:ascii="Consolas" w:eastAsia="Consolas" w:hAnsi="Consolas" w:cs="Consolas"/>
                <w:sz w:val="16"/>
              </w:rPr>
              <w:t xml:space="preserve">     89.6</w:t>
            </w:r>
          </w:p>
        </w:tc>
        <w:tc>
          <w:tcPr>
            <w:tcW w:w="1560" w:type="dxa"/>
          </w:tcPr>
          <w:p w14:paraId="5347C949" w14:textId="77777777" w:rsidR="003D27E1" w:rsidRDefault="003D27E1"/>
        </w:tc>
      </w:tr>
      <w:tr w:rsidR="003D27E1" w14:paraId="5347C951" w14:textId="77777777">
        <w:tc>
          <w:tcPr>
            <w:tcW w:w="1560" w:type="dxa"/>
            <w:tcBorders>
              <w:right w:val="nil"/>
            </w:tcBorders>
          </w:tcPr>
          <w:p w14:paraId="5347C94B" w14:textId="77777777" w:rsidR="003D27E1" w:rsidRDefault="003D27E1"/>
        </w:tc>
        <w:tc>
          <w:tcPr>
            <w:tcW w:w="1560" w:type="dxa"/>
            <w:tcBorders>
              <w:top w:val="single" w:sz="0" w:space="0" w:color="D3D3D3"/>
              <w:left w:val="nil"/>
              <w:bottom w:val="single" w:sz="0" w:space="0" w:color="D3D3D3"/>
            </w:tcBorders>
          </w:tcPr>
          <w:p w14:paraId="5347C94C"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94D"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C94E" w14:textId="77777777" w:rsidR="003D27E1" w:rsidRDefault="00B475ED">
            <w:pPr>
              <w:jc w:val="right"/>
            </w:pPr>
            <w:r>
              <w:rPr>
                <w:rFonts w:ascii="Consolas" w:eastAsia="Consolas" w:hAnsi="Consolas" w:cs="Consolas"/>
                <w:sz w:val="16"/>
              </w:rPr>
              <w:t xml:space="preserve">   253,566</w:t>
            </w:r>
          </w:p>
        </w:tc>
        <w:tc>
          <w:tcPr>
            <w:tcW w:w="1560" w:type="dxa"/>
            <w:tcBorders>
              <w:top w:val="single" w:sz="0" w:space="0" w:color="D3D3D3"/>
              <w:bottom w:val="single" w:sz="0" w:space="0" w:color="D3D3D3"/>
            </w:tcBorders>
          </w:tcPr>
          <w:p w14:paraId="5347C94F" w14:textId="77777777" w:rsidR="003D27E1" w:rsidRDefault="00B475ED">
            <w:pPr>
              <w:jc w:val="right"/>
            </w:pPr>
            <w:r>
              <w:rPr>
                <w:rFonts w:ascii="Consolas" w:eastAsia="Consolas" w:hAnsi="Consolas" w:cs="Consolas"/>
                <w:sz w:val="16"/>
              </w:rPr>
              <w:t xml:space="preserve">      8.2</w:t>
            </w:r>
          </w:p>
        </w:tc>
        <w:tc>
          <w:tcPr>
            <w:tcW w:w="1560" w:type="dxa"/>
          </w:tcPr>
          <w:p w14:paraId="5347C950" w14:textId="77777777" w:rsidR="003D27E1" w:rsidRDefault="003D27E1"/>
        </w:tc>
      </w:tr>
      <w:tr w:rsidR="003D27E1" w14:paraId="5347C958" w14:textId="77777777">
        <w:tc>
          <w:tcPr>
            <w:tcW w:w="1560" w:type="dxa"/>
            <w:tcBorders>
              <w:right w:val="nil"/>
            </w:tcBorders>
          </w:tcPr>
          <w:p w14:paraId="5347C952" w14:textId="77777777" w:rsidR="003D27E1" w:rsidRDefault="003D27E1"/>
        </w:tc>
        <w:tc>
          <w:tcPr>
            <w:tcW w:w="1560" w:type="dxa"/>
            <w:tcBorders>
              <w:top w:val="single" w:sz="0" w:space="0" w:color="D3D3D3"/>
              <w:left w:val="nil"/>
              <w:bottom w:val="single" w:sz="0" w:space="0" w:color="000000"/>
            </w:tcBorders>
          </w:tcPr>
          <w:p w14:paraId="5347C953"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954" w14:textId="77777777" w:rsidR="003D27E1" w:rsidRDefault="003D27E1"/>
        </w:tc>
        <w:tc>
          <w:tcPr>
            <w:tcW w:w="1560" w:type="dxa"/>
            <w:tcBorders>
              <w:top w:val="single" w:sz="0" w:space="0" w:color="D3D3D3"/>
              <w:bottom w:val="single" w:sz="0" w:space="0" w:color="000000"/>
            </w:tcBorders>
          </w:tcPr>
          <w:p w14:paraId="5347C955" w14:textId="77777777" w:rsidR="003D27E1" w:rsidRDefault="00B475ED">
            <w:pPr>
              <w:jc w:val="right"/>
            </w:pPr>
            <w:r>
              <w:rPr>
                <w:rFonts w:ascii="Consolas" w:eastAsia="Consolas" w:hAnsi="Consolas" w:cs="Consolas"/>
                <w:sz w:val="16"/>
              </w:rPr>
              <w:t xml:space="preserve">    52,680</w:t>
            </w:r>
          </w:p>
        </w:tc>
        <w:tc>
          <w:tcPr>
            <w:tcW w:w="1560" w:type="dxa"/>
            <w:tcBorders>
              <w:top w:val="single" w:sz="0" w:space="0" w:color="D3D3D3"/>
              <w:bottom w:val="single" w:sz="0" w:space="0" w:color="000000"/>
            </w:tcBorders>
          </w:tcPr>
          <w:p w14:paraId="5347C956" w14:textId="77777777" w:rsidR="003D27E1" w:rsidRDefault="00B475ED">
            <w:pPr>
              <w:jc w:val="right"/>
            </w:pPr>
            <w:r>
              <w:rPr>
                <w:rFonts w:ascii="Consolas" w:eastAsia="Consolas" w:hAnsi="Consolas" w:cs="Consolas"/>
                <w:sz w:val="16"/>
              </w:rPr>
              <w:t xml:space="preserve">      1.7</w:t>
            </w:r>
          </w:p>
        </w:tc>
        <w:tc>
          <w:tcPr>
            <w:tcW w:w="1560" w:type="dxa"/>
          </w:tcPr>
          <w:p w14:paraId="5347C957" w14:textId="77777777" w:rsidR="003D27E1" w:rsidRDefault="003D27E1"/>
        </w:tc>
      </w:tr>
      <w:tr w:rsidR="003D27E1" w14:paraId="5347C95F" w14:textId="77777777">
        <w:tc>
          <w:tcPr>
            <w:tcW w:w="1560" w:type="dxa"/>
          </w:tcPr>
          <w:p w14:paraId="5347C959" w14:textId="77777777" w:rsidR="003D27E1" w:rsidRDefault="003D27E1"/>
        </w:tc>
        <w:tc>
          <w:tcPr>
            <w:tcW w:w="1560" w:type="dxa"/>
            <w:tcBorders>
              <w:top w:val="single" w:sz="0" w:space="0" w:color="000000"/>
              <w:bottom w:val="single" w:sz="0" w:space="0" w:color="000000"/>
            </w:tcBorders>
          </w:tcPr>
          <w:p w14:paraId="5347C95A" w14:textId="77777777" w:rsidR="003D27E1" w:rsidRDefault="003D27E1"/>
        </w:tc>
        <w:tc>
          <w:tcPr>
            <w:tcW w:w="1560" w:type="dxa"/>
            <w:tcBorders>
              <w:top w:val="single" w:sz="0" w:space="0" w:color="000000"/>
              <w:bottom w:val="single" w:sz="0" w:space="0" w:color="000000"/>
            </w:tcBorders>
          </w:tcPr>
          <w:p w14:paraId="5347C95B"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95C"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95D" w14:textId="77777777" w:rsidR="003D27E1" w:rsidRDefault="003D27E1"/>
        </w:tc>
        <w:tc>
          <w:tcPr>
            <w:tcW w:w="1560" w:type="dxa"/>
          </w:tcPr>
          <w:p w14:paraId="5347C95E" w14:textId="77777777" w:rsidR="003D27E1" w:rsidRDefault="003D27E1"/>
        </w:tc>
      </w:tr>
    </w:tbl>
    <w:p w14:paraId="5347C960"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969" w14:textId="77777777">
        <w:tc>
          <w:tcPr>
            <w:tcW w:w="1170" w:type="dxa"/>
            <w:tcBorders>
              <w:top w:val="single" w:sz="0" w:space="0" w:color="000000"/>
              <w:bottom w:val="single" w:sz="0" w:space="0" w:color="000000"/>
            </w:tcBorders>
          </w:tcPr>
          <w:p w14:paraId="5347C961"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962"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963"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964"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965"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966"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967"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968" w14:textId="77777777" w:rsidR="003D27E1" w:rsidRDefault="00B475ED">
            <w:pPr>
              <w:jc w:val="right"/>
            </w:pPr>
            <w:r>
              <w:rPr>
                <w:rFonts w:ascii="Consolas" w:eastAsia="Consolas" w:hAnsi="Consolas" w:cs="Consolas"/>
                <w:b/>
                <w:sz w:val="18"/>
              </w:rPr>
              <w:t>[8] NL</w:t>
            </w:r>
          </w:p>
        </w:tc>
      </w:tr>
      <w:tr w:rsidR="003D27E1" w14:paraId="5347C972" w14:textId="77777777">
        <w:tc>
          <w:tcPr>
            <w:tcW w:w="1170" w:type="dxa"/>
            <w:tcBorders>
              <w:top w:val="single" w:sz="0" w:space="0" w:color="000000"/>
            </w:tcBorders>
          </w:tcPr>
          <w:p w14:paraId="5347C96A"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C96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96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96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96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96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970" w14:textId="77777777" w:rsidR="003D27E1" w:rsidRDefault="00B475ED">
            <w:pPr>
              <w:jc w:val="right"/>
            </w:pPr>
            <w:r>
              <w:rPr>
                <w:rFonts w:ascii="Consolas" w:eastAsia="Consolas" w:hAnsi="Consolas" w:cs="Consolas"/>
                <w:sz w:val="16"/>
              </w:rPr>
              <w:t>11,624</w:t>
            </w:r>
          </w:p>
        </w:tc>
        <w:tc>
          <w:tcPr>
            <w:tcW w:w="1170" w:type="dxa"/>
            <w:tcBorders>
              <w:top w:val="single" w:sz="0" w:space="0" w:color="000000"/>
            </w:tcBorders>
          </w:tcPr>
          <w:p w14:paraId="5347C971" w14:textId="77777777" w:rsidR="003D27E1" w:rsidRDefault="00B475ED">
            <w:pPr>
              <w:jc w:val="right"/>
            </w:pPr>
            <w:r>
              <w:rPr>
                <w:rFonts w:ascii="Consolas" w:eastAsia="Consolas" w:hAnsi="Consolas" w:cs="Consolas"/>
                <w:sz w:val="16"/>
              </w:rPr>
              <w:t>0</w:t>
            </w:r>
          </w:p>
        </w:tc>
      </w:tr>
      <w:tr w:rsidR="003D27E1" w14:paraId="5347C97B" w14:textId="77777777">
        <w:tc>
          <w:tcPr>
            <w:tcW w:w="1170" w:type="dxa"/>
          </w:tcPr>
          <w:p w14:paraId="5347C973" w14:textId="77777777" w:rsidR="003D27E1" w:rsidRDefault="00B475ED">
            <w:pPr>
              <w:jc w:val="right"/>
            </w:pPr>
            <w:r>
              <w:rPr>
                <w:rFonts w:ascii="Consolas" w:eastAsia="Consolas" w:hAnsi="Consolas" w:cs="Consolas"/>
                <w:sz w:val="16"/>
              </w:rPr>
              <w:t>-2</w:t>
            </w:r>
          </w:p>
        </w:tc>
        <w:tc>
          <w:tcPr>
            <w:tcW w:w="1170" w:type="dxa"/>
          </w:tcPr>
          <w:p w14:paraId="5347C974" w14:textId="77777777" w:rsidR="003D27E1" w:rsidRDefault="00B475ED">
            <w:pPr>
              <w:jc w:val="right"/>
            </w:pPr>
            <w:r>
              <w:rPr>
                <w:rFonts w:ascii="Consolas" w:eastAsia="Consolas" w:hAnsi="Consolas" w:cs="Consolas"/>
                <w:sz w:val="16"/>
              </w:rPr>
              <w:t>0</w:t>
            </w:r>
          </w:p>
        </w:tc>
        <w:tc>
          <w:tcPr>
            <w:tcW w:w="1170" w:type="dxa"/>
          </w:tcPr>
          <w:p w14:paraId="5347C975" w14:textId="77777777" w:rsidR="003D27E1" w:rsidRDefault="00B475ED">
            <w:pPr>
              <w:jc w:val="right"/>
            </w:pPr>
            <w:r>
              <w:rPr>
                <w:rFonts w:ascii="Consolas" w:eastAsia="Consolas" w:hAnsi="Consolas" w:cs="Consolas"/>
                <w:sz w:val="16"/>
              </w:rPr>
              <w:t>0</w:t>
            </w:r>
          </w:p>
        </w:tc>
        <w:tc>
          <w:tcPr>
            <w:tcW w:w="1170" w:type="dxa"/>
          </w:tcPr>
          <w:p w14:paraId="5347C976" w14:textId="77777777" w:rsidR="003D27E1" w:rsidRDefault="00B475ED">
            <w:pPr>
              <w:jc w:val="right"/>
            </w:pPr>
            <w:r>
              <w:rPr>
                <w:rFonts w:ascii="Consolas" w:eastAsia="Consolas" w:hAnsi="Consolas" w:cs="Consolas"/>
                <w:sz w:val="16"/>
              </w:rPr>
              <w:t>0</w:t>
            </w:r>
          </w:p>
        </w:tc>
        <w:tc>
          <w:tcPr>
            <w:tcW w:w="1170" w:type="dxa"/>
          </w:tcPr>
          <w:p w14:paraId="5347C977" w14:textId="77777777" w:rsidR="003D27E1" w:rsidRDefault="00B475ED">
            <w:pPr>
              <w:jc w:val="right"/>
            </w:pPr>
            <w:r>
              <w:rPr>
                <w:rFonts w:ascii="Consolas" w:eastAsia="Consolas" w:hAnsi="Consolas" w:cs="Consolas"/>
                <w:sz w:val="16"/>
              </w:rPr>
              <w:t>0</w:t>
            </w:r>
          </w:p>
        </w:tc>
        <w:tc>
          <w:tcPr>
            <w:tcW w:w="1170" w:type="dxa"/>
          </w:tcPr>
          <w:p w14:paraId="5347C978" w14:textId="77777777" w:rsidR="003D27E1" w:rsidRDefault="00B475ED">
            <w:pPr>
              <w:jc w:val="right"/>
            </w:pPr>
            <w:r>
              <w:rPr>
                <w:rFonts w:ascii="Consolas" w:eastAsia="Consolas" w:hAnsi="Consolas" w:cs="Consolas"/>
                <w:sz w:val="16"/>
              </w:rPr>
              <w:t>149</w:t>
            </w:r>
          </w:p>
        </w:tc>
        <w:tc>
          <w:tcPr>
            <w:tcW w:w="1170" w:type="dxa"/>
          </w:tcPr>
          <w:p w14:paraId="5347C979" w14:textId="77777777" w:rsidR="003D27E1" w:rsidRDefault="00B475ED">
            <w:pPr>
              <w:jc w:val="right"/>
            </w:pPr>
            <w:r>
              <w:rPr>
                <w:rFonts w:ascii="Consolas" w:eastAsia="Consolas" w:hAnsi="Consolas" w:cs="Consolas"/>
                <w:sz w:val="16"/>
              </w:rPr>
              <w:t>0</w:t>
            </w:r>
          </w:p>
        </w:tc>
        <w:tc>
          <w:tcPr>
            <w:tcW w:w="1170" w:type="dxa"/>
          </w:tcPr>
          <w:p w14:paraId="5347C97A" w14:textId="77777777" w:rsidR="003D27E1" w:rsidRDefault="00B475ED">
            <w:pPr>
              <w:jc w:val="right"/>
            </w:pPr>
            <w:r>
              <w:rPr>
                <w:rFonts w:ascii="Consolas" w:eastAsia="Consolas" w:hAnsi="Consolas" w:cs="Consolas"/>
                <w:sz w:val="16"/>
              </w:rPr>
              <w:t>0</w:t>
            </w:r>
          </w:p>
        </w:tc>
      </w:tr>
      <w:tr w:rsidR="003D27E1" w14:paraId="5347C984" w14:textId="77777777">
        <w:tc>
          <w:tcPr>
            <w:tcW w:w="1170" w:type="dxa"/>
          </w:tcPr>
          <w:p w14:paraId="5347C97C" w14:textId="77777777" w:rsidR="003D27E1" w:rsidRDefault="00B475ED">
            <w:pPr>
              <w:jc w:val="right"/>
            </w:pPr>
            <w:r>
              <w:rPr>
                <w:rFonts w:ascii="Consolas" w:eastAsia="Consolas" w:hAnsi="Consolas" w:cs="Consolas"/>
                <w:sz w:val="16"/>
              </w:rPr>
              <w:t>-1</w:t>
            </w:r>
          </w:p>
        </w:tc>
        <w:tc>
          <w:tcPr>
            <w:tcW w:w="1170" w:type="dxa"/>
          </w:tcPr>
          <w:p w14:paraId="5347C97D" w14:textId="77777777" w:rsidR="003D27E1" w:rsidRDefault="00B475ED">
            <w:pPr>
              <w:jc w:val="right"/>
            </w:pPr>
            <w:r>
              <w:rPr>
                <w:rFonts w:ascii="Consolas" w:eastAsia="Consolas" w:hAnsi="Consolas" w:cs="Consolas"/>
                <w:sz w:val="16"/>
              </w:rPr>
              <w:t>0</w:t>
            </w:r>
          </w:p>
        </w:tc>
        <w:tc>
          <w:tcPr>
            <w:tcW w:w="1170" w:type="dxa"/>
          </w:tcPr>
          <w:p w14:paraId="5347C97E" w14:textId="77777777" w:rsidR="003D27E1" w:rsidRDefault="00B475ED">
            <w:pPr>
              <w:jc w:val="right"/>
            </w:pPr>
            <w:r>
              <w:rPr>
                <w:rFonts w:ascii="Consolas" w:eastAsia="Consolas" w:hAnsi="Consolas" w:cs="Consolas"/>
                <w:sz w:val="16"/>
              </w:rPr>
              <w:t>0</w:t>
            </w:r>
          </w:p>
        </w:tc>
        <w:tc>
          <w:tcPr>
            <w:tcW w:w="1170" w:type="dxa"/>
          </w:tcPr>
          <w:p w14:paraId="5347C97F" w14:textId="77777777" w:rsidR="003D27E1" w:rsidRDefault="00B475ED">
            <w:pPr>
              <w:jc w:val="right"/>
            </w:pPr>
            <w:r>
              <w:rPr>
                <w:rFonts w:ascii="Consolas" w:eastAsia="Consolas" w:hAnsi="Consolas" w:cs="Consolas"/>
                <w:sz w:val="16"/>
              </w:rPr>
              <w:t>0</w:t>
            </w:r>
          </w:p>
        </w:tc>
        <w:tc>
          <w:tcPr>
            <w:tcW w:w="1170" w:type="dxa"/>
          </w:tcPr>
          <w:p w14:paraId="5347C980" w14:textId="77777777" w:rsidR="003D27E1" w:rsidRDefault="00B475ED">
            <w:pPr>
              <w:jc w:val="right"/>
            </w:pPr>
            <w:r>
              <w:rPr>
                <w:rFonts w:ascii="Consolas" w:eastAsia="Consolas" w:hAnsi="Consolas" w:cs="Consolas"/>
                <w:sz w:val="16"/>
              </w:rPr>
              <w:t>1,271</w:t>
            </w:r>
          </w:p>
        </w:tc>
        <w:tc>
          <w:tcPr>
            <w:tcW w:w="1170" w:type="dxa"/>
          </w:tcPr>
          <w:p w14:paraId="5347C981" w14:textId="77777777" w:rsidR="003D27E1" w:rsidRDefault="00B475ED">
            <w:pPr>
              <w:jc w:val="right"/>
            </w:pPr>
            <w:r>
              <w:rPr>
                <w:rFonts w:ascii="Consolas" w:eastAsia="Consolas" w:hAnsi="Consolas" w:cs="Consolas"/>
                <w:sz w:val="16"/>
              </w:rPr>
              <w:t>0</w:t>
            </w:r>
          </w:p>
        </w:tc>
        <w:tc>
          <w:tcPr>
            <w:tcW w:w="1170" w:type="dxa"/>
          </w:tcPr>
          <w:p w14:paraId="5347C982" w14:textId="77777777" w:rsidR="003D27E1" w:rsidRDefault="00B475ED">
            <w:pPr>
              <w:jc w:val="right"/>
            </w:pPr>
            <w:r>
              <w:rPr>
                <w:rFonts w:ascii="Consolas" w:eastAsia="Consolas" w:hAnsi="Consolas" w:cs="Consolas"/>
                <w:sz w:val="16"/>
              </w:rPr>
              <w:t>421</w:t>
            </w:r>
          </w:p>
        </w:tc>
        <w:tc>
          <w:tcPr>
            <w:tcW w:w="1170" w:type="dxa"/>
          </w:tcPr>
          <w:p w14:paraId="5347C983" w14:textId="77777777" w:rsidR="003D27E1" w:rsidRDefault="00B475ED">
            <w:pPr>
              <w:jc w:val="right"/>
            </w:pPr>
            <w:r>
              <w:rPr>
                <w:rFonts w:ascii="Consolas" w:eastAsia="Consolas" w:hAnsi="Consolas" w:cs="Consolas"/>
                <w:sz w:val="16"/>
              </w:rPr>
              <w:t>0</w:t>
            </w:r>
          </w:p>
        </w:tc>
      </w:tr>
      <w:tr w:rsidR="003D27E1" w14:paraId="5347C98D" w14:textId="77777777">
        <w:tc>
          <w:tcPr>
            <w:tcW w:w="1170" w:type="dxa"/>
          </w:tcPr>
          <w:p w14:paraId="5347C985" w14:textId="77777777" w:rsidR="003D27E1" w:rsidRDefault="00B475ED">
            <w:pPr>
              <w:jc w:val="right"/>
            </w:pPr>
            <w:r>
              <w:rPr>
                <w:rFonts w:ascii="Consolas" w:eastAsia="Consolas" w:hAnsi="Consolas" w:cs="Consolas"/>
                <w:sz w:val="16"/>
              </w:rPr>
              <w:t>0</w:t>
            </w:r>
          </w:p>
        </w:tc>
        <w:tc>
          <w:tcPr>
            <w:tcW w:w="1170" w:type="dxa"/>
          </w:tcPr>
          <w:p w14:paraId="5347C986" w14:textId="77777777" w:rsidR="003D27E1" w:rsidRDefault="00B475ED">
            <w:pPr>
              <w:jc w:val="right"/>
            </w:pPr>
            <w:r>
              <w:rPr>
                <w:rFonts w:ascii="Consolas" w:eastAsia="Consolas" w:hAnsi="Consolas" w:cs="Consolas"/>
                <w:sz w:val="16"/>
              </w:rPr>
              <w:t>261,315</w:t>
            </w:r>
          </w:p>
        </w:tc>
        <w:tc>
          <w:tcPr>
            <w:tcW w:w="1170" w:type="dxa"/>
          </w:tcPr>
          <w:p w14:paraId="5347C987" w14:textId="77777777" w:rsidR="003D27E1" w:rsidRDefault="00B475ED">
            <w:pPr>
              <w:jc w:val="right"/>
            </w:pPr>
            <w:r>
              <w:rPr>
                <w:rFonts w:ascii="Consolas" w:eastAsia="Consolas" w:hAnsi="Consolas" w:cs="Consolas"/>
                <w:sz w:val="16"/>
              </w:rPr>
              <w:t>304,923</w:t>
            </w:r>
          </w:p>
        </w:tc>
        <w:tc>
          <w:tcPr>
            <w:tcW w:w="1170" w:type="dxa"/>
          </w:tcPr>
          <w:p w14:paraId="5347C988" w14:textId="77777777" w:rsidR="003D27E1" w:rsidRDefault="00B475ED">
            <w:pPr>
              <w:jc w:val="right"/>
            </w:pPr>
            <w:r>
              <w:rPr>
                <w:rFonts w:ascii="Consolas" w:eastAsia="Consolas" w:hAnsi="Consolas" w:cs="Consolas"/>
                <w:sz w:val="16"/>
              </w:rPr>
              <w:t>430,050</w:t>
            </w:r>
          </w:p>
        </w:tc>
        <w:tc>
          <w:tcPr>
            <w:tcW w:w="1170" w:type="dxa"/>
          </w:tcPr>
          <w:p w14:paraId="5347C989" w14:textId="77777777" w:rsidR="003D27E1" w:rsidRDefault="00B475ED">
            <w:pPr>
              <w:jc w:val="right"/>
            </w:pPr>
            <w:r>
              <w:rPr>
                <w:rFonts w:ascii="Consolas" w:eastAsia="Consolas" w:hAnsi="Consolas" w:cs="Consolas"/>
                <w:sz w:val="16"/>
              </w:rPr>
              <w:t>182,582</w:t>
            </w:r>
          </w:p>
        </w:tc>
        <w:tc>
          <w:tcPr>
            <w:tcW w:w="1170" w:type="dxa"/>
          </w:tcPr>
          <w:p w14:paraId="5347C98A" w14:textId="77777777" w:rsidR="003D27E1" w:rsidRDefault="00B475ED">
            <w:pPr>
              <w:jc w:val="right"/>
            </w:pPr>
            <w:r>
              <w:rPr>
                <w:rFonts w:ascii="Consolas" w:eastAsia="Consolas" w:hAnsi="Consolas" w:cs="Consolas"/>
                <w:sz w:val="16"/>
              </w:rPr>
              <w:t>765,394</w:t>
            </w:r>
          </w:p>
        </w:tc>
        <w:tc>
          <w:tcPr>
            <w:tcW w:w="1170" w:type="dxa"/>
          </w:tcPr>
          <w:p w14:paraId="5347C98B" w14:textId="77777777" w:rsidR="003D27E1" w:rsidRDefault="00B475ED">
            <w:pPr>
              <w:jc w:val="right"/>
            </w:pPr>
            <w:r>
              <w:rPr>
                <w:rFonts w:ascii="Consolas" w:eastAsia="Consolas" w:hAnsi="Consolas" w:cs="Consolas"/>
                <w:sz w:val="16"/>
              </w:rPr>
              <w:t>709,762</w:t>
            </w:r>
          </w:p>
        </w:tc>
        <w:tc>
          <w:tcPr>
            <w:tcW w:w="1170" w:type="dxa"/>
          </w:tcPr>
          <w:p w14:paraId="5347C98C" w14:textId="77777777" w:rsidR="003D27E1" w:rsidRDefault="00B475ED">
            <w:pPr>
              <w:jc w:val="right"/>
            </w:pPr>
            <w:r>
              <w:rPr>
                <w:rFonts w:ascii="Consolas" w:eastAsia="Consolas" w:hAnsi="Consolas" w:cs="Consolas"/>
                <w:sz w:val="16"/>
              </w:rPr>
              <w:t>110,593</w:t>
            </w:r>
          </w:p>
        </w:tc>
      </w:tr>
      <w:tr w:rsidR="003D27E1" w14:paraId="5347C996" w14:textId="77777777">
        <w:tc>
          <w:tcPr>
            <w:tcW w:w="1170" w:type="dxa"/>
          </w:tcPr>
          <w:p w14:paraId="5347C98E" w14:textId="77777777" w:rsidR="003D27E1" w:rsidRDefault="00B475ED">
            <w:pPr>
              <w:jc w:val="right"/>
            </w:pPr>
            <w:r>
              <w:rPr>
                <w:rFonts w:ascii="Consolas" w:eastAsia="Consolas" w:hAnsi="Consolas" w:cs="Consolas"/>
                <w:sz w:val="16"/>
              </w:rPr>
              <w:t>1</w:t>
            </w:r>
          </w:p>
        </w:tc>
        <w:tc>
          <w:tcPr>
            <w:tcW w:w="1170" w:type="dxa"/>
          </w:tcPr>
          <w:p w14:paraId="5347C98F" w14:textId="77777777" w:rsidR="003D27E1" w:rsidRDefault="00B475ED">
            <w:pPr>
              <w:jc w:val="right"/>
            </w:pPr>
            <w:r>
              <w:rPr>
                <w:rFonts w:ascii="Consolas" w:eastAsia="Consolas" w:hAnsi="Consolas" w:cs="Consolas"/>
                <w:sz w:val="16"/>
              </w:rPr>
              <w:t>29,301</w:t>
            </w:r>
          </w:p>
        </w:tc>
        <w:tc>
          <w:tcPr>
            <w:tcW w:w="1170" w:type="dxa"/>
          </w:tcPr>
          <w:p w14:paraId="5347C990" w14:textId="77777777" w:rsidR="003D27E1" w:rsidRDefault="00B475ED">
            <w:pPr>
              <w:jc w:val="right"/>
            </w:pPr>
            <w:r>
              <w:rPr>
                <w:rFonts w:ascii="Consolas" w:eastAsia="Consolas" w:hAnsi="Consolas" w:cs="Consolas"/>
                <w:sz w:val="16"/>
              </w:rPr>
              <w:t>53,595</w:t>
            </w:r>
          </w:p>
        </w:tc>
        <w:tc>
          <w:tcPr>
            <w:tcW w:w="1170" w:type="dxa"/>
          </w:tcPr>
          <w:p w14:paraId="5347C991" w14:textId="77777777" w:rsidR="003D27E1" w:rsidRDefault="00B475ED">
            <w:pPr>
              <w:jc w:val="right"/>
            </w:pPr>
            <w:r>
              <w:rPr>
                <w:rFonts w:ascii="Consolas" w:eastAsia="Consolas" w:hAnsi="Consolas" w:cs="Consolas"/>
                <w:sz w:val="16"/>
              </w:rPr>
              <w:t>37,186</w:t>
            </w:r>
          </w:p>
        </w:tc>
        <w:tc>
          <w:tcPr>
            <w:tcW w:w="1170" w:type="dxa"/>
          </w:tcPr>
          <w:p w14:paraId="5347C992" w14:textId="77777777" w:rsidR="003D27E1" w:rsidRDefault="00B475ED">
            <w:pPr>
              <w:jc w:val="right"/>
            </w:pPr>
            <w:r>
              <w:rPr>
                <w:rFonts w:ascii="Consolas" w:eastAsia="Consolas" w:hAnsi="Consolas" w:cs="Consolas"/>
                <w:sz w:val="16"/>
              </w:rPr>
              <w:t>20,061</w:t>
            </w:r>
          </w:p>
        </w:tc>
        <w:tc>
          <w:tcPr>
            <w:tcW w:w="1170" w:type="dxa"/>
          </w:tcPr>
          <w:p w14:paraId="5347C993" w14:textId="77777777" w:rsidR="003D27E1" w:rsidRDefault="00B475ED">
            <w:pPr>
              <w:jc w:val="right"/>
            </w:pPr>
            <w:r>
              <w:rPr>
                <w:rFonts w:ascii="Consolas" w:eastAsia="Consolas" w:hAnsi="Consolas" w:cs="Consolas"/>
                <w:sz w:val="16"/>
              </w:rPr>
              <w:t>46,585</w:t>
            </w:r>
          </w:p>
        </w:tc>
        <w:tc>
          <w:tcPr>
            <w:tcW w:w="1170" w:type="dxa"/>
          </w:tcPr>
          <w:p w14:paraId="5347C994" w14:textId="77777777" w:rsidR="003D27E1" w:rsidRDefault="00B475ED">
            <w:pPr>
              <w:jc w:val="right"/>
            </w:pPr>
            <w:r>
              <w:rPr>
                <w:rFonts w:ascii="Consolas" w:eastAsia="Consolas" w:hAnsi="Consolas" w:cs="Consolas"/>
                <w:sz w:val="16"/>
              </w:rPr>
              <w:t>61,079</w:t>
            </w:r>
          </w:p>
        </w:tc>
        <w:tc>
          <w:tcPr>
            <w:tcW w:w="1170" w:type="dxa"/>
          </w:tcPr>
          <w:p w14:paraId="5347C995" w14:textId="77777777" w:rsidR="003D27E1" w:rsidRDefault="00B475ED">
            <w:pPr>
              <w:jc w:val="right"/>
            </w:pPr>
            <w:r>
              <w:rPr>
                <w:rFonts w:ascii="Consolas" w:eastAsia="Consolas" w:hAnsi="Consolas" w:cs="Consolas"/>
                <w:sz w:val="16"/>
              </w:rPr>
              <w:t>5,759</w:t>
            </w:r>
          </w:p>
        </w:tc>
      </w:tr>
      <w:tr w:rsidR="003D27E1" w14:paraId="5347C99F" w14:textId="77777777">
        <w:tc>
          <w:tcPr>
            <w:tcW w:w="1170" w:type="dxa"/>
            <w:tcBorders>
              <w:bottom w:val="single" w:sz="0" w:space="0" w:color="000000"/>
            </w:tcBorders>
          </w:tcPr>
          <w:p w14:paraId="5347C997"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998"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999" w14:textId="77777777" w:rsidR="003D27E1" w:rsidRDefault="00B475ED">
            <w:pPr>
              <w:jc w:val="right"/>
            </w:pPr>
            <w:r>
              <w:rPr>
                <w:rFonts w:ascii="Consolas" w:eastAsia="Consolas" w:hAnsi="Consolas" w:cs="Consolas"/>
                <w:sz w:val="16"/>
              </w:rPr>
              <w:t>20,248</w:t>
            </w:r>
          </w:p>
        </w:tc>
        <w:tc>
          <w:tcPr>
            <w:tcW w:w="1170" w:type="dxa"/>
            <w:tcBorders>
              <w:bottom w:val="single" w:sz="0" w:space="0" w:color="000000"/>
            </w:tcBorders>
          </w:tcPr>
          <w:p w14:paraId="5347C99A" w14:textId="77777777" w:rsidR="003D27E1" w:rsidRDefault="00B475ED">
            <w:pPr>
              <w:jc w:val="right"/>
            </w:pPr>
            <w:r>
              <w:rPr>
                <w:rFonts w:ascii="Consolas" w:eastAsia="Consolas" w:hAnsi="Consolas" w:cs="Consolas"/>
                <w:sz w:val="16"/>
              </w:rPr>
              <w:t>32,422</w:t>
            </w:r>
          </w:p>
        </w:tc>
        <w:tc>
          <w:tcPr>
            <w:tcW w:w="1170" w:type="dxa"/>
            <w:tcBorders>
              <w:bottom w:val="single" w:sz="0" w:space="0" w:color="000000"/>
            </w:tcBorders>
          </w:tcPr>
          <w:p w14:paraId="5347C99B"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99C" w14:textId="77777777" w:rsidR="003D27E1" w:rsidRDefault="00B475ED">
            <w:pPr>
              <w:jc w:val="right"/>
            </w:pPr>
            <w:r>
              <w:rPr>
                <w:rFonts w:ascii="Consolas" w:eastAsia="Consolas" w:hAnsi="Consolas" w:cs="Consolas"/>
                <w:sz w:val="16"/>
              </w:rPr>
              <w:t>7</w:t>
            </w:r>
          </w:p>
        </w:tc>
        <w:tc>
          <w:tcPr>
            <w:tcW w:w="1170" w:type="dxa"/>
            <w:tcBorders>
              <w:bottom w:val="single" w:sz="0" w:space="0" w:color="000000"/>
            </w:tcBorders>
          </w:tcPr>
          <w:p w14:paraId="5347C99D"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99E" w14:textId="77777777" w:rsidR="003D27E1" w:rsidRDefault="00B475ED">
            <w:pPr>
              <w:jc w:val="right"/>
            </w:pPr>
            <w:r>
              <w:rPr>
                <w:rFonts w:ascii="Consolas" w:eastAsia="Consolas" w:hAnsi="Consolas" w:cs="Consolas"/>
                <w:sz w:val="16"/>
              </w:rPr>
              <w:t>3</w:t>
            </w:r>
          </w:p>
        </w:tc>
      </w:tr>
      <w:tr w:rsidR="003D27E1" w14:paraId="5347C9A8" w14:textId="77777777">
        <w:tc>
          <w:tcPr>
            <w:tcW w:w="0" w:type="auto"/>
            <w:tcBorders>
              <w:top w:val="single" w:sz="0" w:space="0" w:color="000000"/>
              <w:bottom w:val="single" w:sz="0" w:space="0" w:color="000000"/>
            </w:tcBorders>
          </w:tcPr>
          <w:p w14:paraId="5347C9A0"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9A1"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9A2"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9A3"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9A4"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9A5"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9A6"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9A7" w14:textId="77777777" w:rsidR="003D27E1" w:rsidRDefault="00B475ED">
            <w:pPr>
              <w:jc w:val="right"/>
            </w:pPr>
            <w:r>
              <w:rPr>
                <w:rFonts w:ascii="Consolas" w:eastAsia="Consolas" w:hAnsi="Consolas" w:cs="Consolas"/>
                <w:sz w:val="16"/>
              </w:rPr>
              <w:t>116,355</w:t>
            </w:r>
          </w:p>
        </w:tc>
      </w:tr>
    </w:tbl>
    <w:p w14:paraId="5347C9A9" w14:textId="77777777" w:rsidR="003D27E1" w:rsidRDefault="003D27E1"/>
    <w:p w14:paraId="5347C9AA" w14:textId="77777777" w:rsidR="003D27E1" w:rsidRDefault="00B475ED">
      <w:r>
        <w:br/>
      </w:r>
    </w:p>
    <w:p w14:paraId="5347C9AB" w14:textId="77777777" w:rsidR="003D27E1" w:rsidRDefault="00B475ED">
      <w:pPr>
        <w:shd w:val="solid" w:color="B0C4DE" w:fill="auto"/>
      </w:pPr>
      <w:proofErr w:type="spellStart"/>
      <w:r>
        <w:rPr>
          <w:b/>
          <w:sz w:val="26"/>
        </w:rPr>
        <w:t>entrep</w:t>
      </w:r>
      <w:proofErr w:type="spellEnd"/>
    </w:p>
    <w:p w14:paraId="5347C9AC" w14:textId="77777777" w:rsidR="003D27E1" w:rsidRDefault="00B475ED">
      <w:pPr>
        <w:rPr>
          <w:color w:val="4682B4"/>
        </w:rPr>
      </w:pPr>
      <w:r>
        <w:rPr>
          <w:color w:val="4682B4"/>
        </w:rPr>
        <w:t>Entrepreneur (not farmer; has employees)</w:t>
      </w:r>
      <w:r>
        <w:rPr>
          <w:color w:val="4682B4"/>
        </w:rPr>
        <w:br/>
        <w:t xml:space="preserve">   (0):   [0] No</w:t>
      </w:r>
      <w:r>
        <w:rPr>
          <w:color w:val="4682B4"/>
        </w:rPr>
        <w:br/>
        <w:t xml:space="preserve">   (1):   [1] Yes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9AE" w14:textId="77777777">
        <w:tc>
          <w:tcPr>
            <w:tcW w:w="9360" w:type="dxa"/>
            <w:gridSpan w:val="6"/>
          </w:tcPr>
          <w:p w14:paraId="5347C9AD"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entrep</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Entrepreneur (not farmer; has employees)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2,272,243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[-2;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0.12           </w:t>
            </w:r>
            <w:r>
              <w:rPr>
                <w:rFonts w:ascii="Consolas" w:eastAsia="Consolas" w:hAnsi="Consolas" w:cs="Consolas"/>
                <w:sz w:val="18"/>
              </w:rPr>
              <w:br/>
            </w:r>
          </w:p>
        </w:tc>
      </w:tr>
      <w:tr w:rsidR="003D27E1" w14:paraId="5347C9B5" w14:textId="77777777">
        <w:tc>
          <w:tcPr>
            <w:tcW w:w="1560" w:type="dxa"/>
          </w:tcPr>
          <w:p w14:paraId="5347C9AF" w14:textId="77777777" w:rsidR="003D27E1" w:rsidRDefault="003D27E1"/>
        </w:tc>
        <w:tc>
          <w:tcPr>
            <w:tcW w:w="1560" w:type="dxa"/>
            <w:tcBorders>
              <w:top w:val="single" w:sz="0" w:space="0" w:color="000000"/>
              <w:bottom w:val="single" w:sz="0" w:space="0" w:color="000000"/>
            </w:tcBorders>
          </w:tcPr>
          <w:p w14:paraId="5347C9B0"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9B1"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9B2"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9B3" w14:textId="77777777" w:rsidR="003D27E1" w:rsidRDefault="00B475ED">
            <w:pPr>
              <w:jc w:val="right"/>
            </w:pPr>
            <w:r>
              <w:rPr>
                <w:rFonts w:ascii="Consolas" w:eastAsia="Consolas" w:hAnsi="Consolas" w:cs="Consolas"/>
                <w:b/>
                <w:sz w:val="18"/>
              </w:rPr>
              <w:t>Percent</w:t>
            </w:r>
          </w:p>
        </w:tc>
        <w:tc>
          <w:tcPr>
            <w:tcW w:w="1560" w:type="dxa"/>
          </w:tcPr>
          <w:p w14:paraId="5347C9B4" w14:textId="77777777" w:rsidR="003D27E1" w:rsidRDefault="003D27E1"/>
        </w:tc>
      </w:tr>
      <w:tr w:rsidR="003D27E1" w14:paraId="5347C9BC" w14:textId="77777777">
        <w:tc>
          <w:tcPr>
            <w:tcW w:w="1560" w:type="dxa"/>
            <w:tcBorders>
              <w:right w:val="nil"/>
            </w:tcBorders>
          </w:tcPr>
          <w:p w14:paraId="5347C9B6" w14:textId="77777777" w:rsidR="003D27E1" w:rsidRDefault="003D27E1"/>
        </w:tc>
        <w:tc>
          <w:tcPr>
            <w:tcW w:w="1560" w:type="dxa"/>
            <w:tcBorders>
              <w:top w:val="single" w:sz="0" w:space="0" w:color="000000"/>
              <w:left w:val="nil"/>
              <w:bottom w:val="single" w:sz="0" w:space="0" w:color="D3D3D3"/>
            </w:tcBorders>
          </w:tcPr>
          <w:p w14:paraId="5347C9B7" w14:textId="77777777" w:rsidR="003D27E1" w:rsidRDefault="00B475ED">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5347C9B8"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000000"/>
              <w:bottom w:val="single" w:sz="0" w:space="0" w:color="D3D3D3"/>
            </w:tcBorders>
          </w:tcPr>
          <w:p w14:paraId="5347C9B9" w14:textId="77777777" w:rsidR="003D27E1" w:rsidRDefault="00B475ED">
            <w:pPr>
              <w:jc w:val="right"/>
            </w:pPr>
            <w:r>
              <w:rPr>
                <w:rFonts w:ascii="Consolas" w:eastAsia="Consolas" w:hAnsi="Consolas" w:cs="Consolas"/>
                <w:sz w:val="16"/>
              </w:rPr>
              <w:t xml:space="preserve">        48</w:t>
            </w:r>
          </w:p>
        </w:tc>
        <w:tc>
          <w:tcPr>
            <w:tcW w:w="1560" w:type="dxa"/>
            <w:tcBorders>
              <w:top w:val="single" w:sz="0" w:space="0" w:color="000000"/>
              <w:bottom w:val="single" w:sz="0" w:space="0" w:color="D3D3D3"/>
            </w:tcBorders>
          </w:tcPr>
          <w:p w14:paraId="5347C9BA" w14:textId="77777777" w:rsidR="003D27E1" w:rsidRDefault="00B475ED">
            <w:pPr>
              <w:jc w:val="right"/>
            </w:pPr>
            <w:r>
              <w:rPr>
                <w:rFonts w:ascii="Consolas" w:eastAsia="Consolas" w:hAnsi="Consolas" w:cs="Consolas"/>
                <w:sz w:val="16"/>
              </w:rPr>
              <w:t xml:space="preserve">      0.0</w:t>
            </w:r>
          </w:p>
        </w:tc>
        <w:tc>
          <w:tcPr>
            <w:tcW w:w="1560" w:type="dxa"/>
          </w:tcPr>
          <w:p w14:paraId="5347C9BB" w14:textId="77777777" w:rsidR="003D27E1" w:rsidRDefault="003D27E1"/>
        </w:tc>
      </w:tr>
      <w:tr w:rsidR="003D27E1" w14:paraId="5347C9C3" w14:textId="77777777">
        <w:tc>
          <w:tcPr>
            <w:tcW w:w="1560" w:type="dxa"/>
            <w:tcBorders>
              <w:right w:val="nil"/>
            </w:tcBorders>
          </w:tcPr>
          <w:p w14:paraId="5347C9BD" w14:textId="77777777" w:rsidR="003D27E1" w:rsidRDefault="003D27E1"/>
        </w:tc>
        <w:tc>
          <w:tcPr>
            <w:tcW w:w="1560" w:type="dxa"/>
            <w:tcBorders>
              <w:top w:val="single" w:sz="0" w:space="0" w:color="D3D3D3"/>
              <w:left w:val="nil"/>
              <w:bottom w:val="single" w:sz="0" w:space="0" w:color="D3D3D3"/>
            </w:tcBorders>
          </w:tcPr>
          <w:p w14:paraId="5347C9BE"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9BF"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C9C0" w14:textId="77777777" w:rsidR="003D27E1" w:rsidRDefault="00B475ED">
            <w:pPr>
              <w:jc w:val="right"/>
            </w:pPr>
            <w:r>
              <w:rPr>
                <w:rFonts w:ascii="Consolas" w:eastAsia="Consolas" w:hAnsi="Consolas" w:cs="Consolas"/>
                <w:sz w:val="16"/>
              </w:rPr>
              <w:t xml:space="preserve">   800,299</w:t>
            </w:r>
          </w:p>
        </w:tc>
        <w:tc>
          <w:tcPr>
            <w:tcW w:w="1560" w:type="dxa"/>
            <w:tcBorders>
              <w:top w:val="single" w:sz="0" w:space="0" w:color="D3D3D3"/>
              <w:bottom w:val="single" w:sz="0" w:space="0" w:color="D3D3D3"/>
            </w:tcBorders>
          </w:tcPr>
          <w:p w14:paraId="5347C9C1" w14:textId="77777777" w:rsidR="003D27E1" w:rsidRDefault="00B475ED">
            <w:pPr>
              <w:jc w:val="right"/>
            </w:pPr>
            <w:r>
              <w:rPr>
                <w:rFonts w:ascii="Consolas" w:eastAsia="Consolas" w:hAnsi="Consolas" w:cs="Consolas"/>
                <w:sz w:val="16"/>
              </w:rPr>
              <w:t xml:space="preserve">     25.9</w:t>
            </w:r>
          </w:p>
        </w:tc>
        <w:tc>
          <w:tcPr>
            <w:tcW w:w="1560" w:type="dxa"/>
          </w:tcPr>
          <w:p w14:paraId="5347C9C2" w14:textId="77777777" w:rsidR="003D27E1" w:rsidRDefault="003D27E1"/>
        </w:tc>
      </w:tr>
      <w:tr w:rsidR="003D27E1" w14:paraId="5347C9CA" w14:textId="77777777">
        <w:tc>
          <w:tcPr>
            <w:tcW w:w="1560" w:type="dxa"/>
            <w:tcBorders>
              <w:right w:val="nil"/>
            </w:tcBorders>
          </w:tcPr>
          <w:p w14:paraId="5347C9C4" w14:textId="77777777" w:rsidR="003D27E1" w:rsidRDefault="003D27E1"/>
        </w:tc>
        <w:tc>
          <w:tcPr>
            <w:tcW w:w="1560" w:type="dxa"/>
            <w:tcBorders>
              <w:top w:val="single" w:sz="0" w:space="0" w:color="D3D3D3"/>
              <w:left w:val="nil"/>
              <w:bottom w:val="single" w:sz="0" w:space="0" w:color="D3D3D3"/>
            </w:tcBorders>
          </w:tcPr>
          <w:p w14:paraId="5347C9C5"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9C6"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C9C7" w14:textId="77777777" w:rsidR="003D27E1" w:rsidRDefault="00B475ED">
            <w:pPr>
              <w:jc w:val="right"/>
            </w:pPr>
            <w:r>
              <w:rPr>
                <w:rFonts w:ascii="Consolas" w:eastAsia="Consolas" w:hAnsi="Consolas" w:cs="Consolas"/>
                <w:sz w:val="16"/>
              </w:rPr>
              <w:t xml:space="preserve">    11,788</w:t>
            </w:r>
          </w:p>
        </w:tc>
        <w:tc>
          <w:tcPr>
            <w:tcW w:w="1560" w:type="dxa"/>
            <w:tcBorders>
              <w:top w:val="single" w:sz="0" w:space="0" w:color="D3D3D3"/>
              <w:bottom w:val="single" w:sz="0" w:space="0" w:color="D3D3D3"/>
            </w:tcBorders>
          </w:tcPr>
          <w:p w14:paraId="5347C9C8" w14:textId="77777777" w:rsidR="003D27E1" w:rsidRDefault="00B475ED">
            <w:pPr>
              <w:jc w:val="right"/>
            </w:pPr>
            <w:r>
              <w:rPr>
                <w:rFonts w:ascii="Consolas" w:eastAsia="Consolas" w:hAnsi="Consolas" w:cs="Consolas"/>
                <w:sz w:val="16"/>
              </w:rPr>
              <w:t xml:space="preserve">      0.4</w:t>
            </w:r>
          </w:p>
        </w:tc>
        <w:tc>
          <w:tcPr>
            <w:tcW w:w="1560" w:type="dxa"/>
          </w:tcPr>
          <w:p w14:paraId="5347C9C9" w14:textId="77777777" w:rsidR="003D27E1" w:rsidRDefault="003D27E1"/>
        </w:tc>
      </w:tr>
      <w:tr w:rsidR="003D27E1" w14:paraId="5347C9D1" w14:textId="77777777">
        <w:tc>
          <w:tcPr>
            <w:tcW w:w="1560" w:type="dxa"/>
            <w:tcBorders>
              <w:right w:val="nil"/>
            </w:tcBorders>
          </w:tcPr>
          <w:p w14:paraId="5347C9CB" w14:textId="77777777" w:rsidR="003D27E1" w:rsidRDefault="003D27E1"/>
        </w:tc>
        <w:tc>
          <w:tcPr>
            <w:tcW w:w="1560" w:type="dxa"/>
            <w:tcBorders>
              <w:top w:val="single" w:sz="0" w:space="0" w:color="D3D3D3"/>
              <w:left w:val="nil"/>
              <w:bottom w:val="single" w:sz="0" w:space="0" w:color="000000"/>
            </w:tcBorders>
          </w:tcPr>
          <w:p w14:paraId="5347C9CC"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9CD" w14:textId="77777777" w:rsidR="003D27E1" w:rsidRDefault="003D27E1"/>
        </w:tc>
        <w:tc>
          <w:tcPr>
            <w:tcW w:w="1560" w:type="dxa"/>
            <w:tcBorders>
              <w:top w:val="single" w:sz="0" w:space="0" w:color="D3D3D3"/>
              <w:bottom w:val="single" w:sz="0" w:space="0" w:color="000000"/>
            </w:tcBorders>
          </w:tcPr>
          <w:p w14:paraId="5347C9CE" w14:textId="77777777" w:rsidR="003D27E1" w:rsidRDefault="00B475ED">
            <w:pPr>
              <w:jc w:val="right"/>
            </w:pPr>
            <w:r>
              <w:rPr>
                <w:rFonts w:ascii="Consolas" w:eastAsia="Consolas" w:hAnsi="Consolas" w:cs="Consolas"/>
                <w:sz w:val="16"/>
              </w:rPr>
              <w:t xml:space="preserve">   2272195</w:t>
            </w:r>
          </w:p>
        </w:tc>
        <w:tc>
          <w:tcPr>
            <w:tcW w:w="1560" w:type="dxa"/>
            <w:tcBorders>
              <w:top w:val="single" w:sz="0" w:space="0" w:color="D3D3D3"/>
              <w:bottom w:val="single" w:sz="0" w:space="0" w:color="000000"/>
            </w:tcBorders>
          </w:tcPr>
          <w:p w14:paraId="5347C9CF" w14:textId="77777777" w:rsidR="003D27E1" w:rsidRDefault="00B475ED">
            <w:pPr>
              <w:jc w:val="right"/>
            </w:pPr>
            <w:r>
              <w:rPr>
                <w:rFonts w:ascii="Consolas" w:eastAsia="Consolas" w:hAnsi="Consolas" w:cs="Consolas"/>
                <w:sz w:val="16"/>
              </w:rPr>
              <w:t xml:space="preserve">     73.7</w:t>
            </w:r>
          </w:p>
        </w:tc>
        <w:tc>
          <w:tcPr>
            <w:tcW w:w="1560" w:type="dxa"/>
          </w:tcPr>
          <w:p w14:paraId="5347C9D0" w14:textId="77777777" w:rsidR="003D27E1" w:rsidRDefault="003D27E1"/>
        </w:tc>
      </w:tr>
      <w:tr w:rsidR="003D27E1" w14:paraId="5347C9D8" w14:textId="77777777">
        <w:tc>
          <w:tcPr>
            <w:tcW w:w="1560" w:type="dxa"/>
          </w:tcPr>
          <w:p w14:paraId="5347C9D2" w14:textId="77777777" w:rsidR="003D27E1" w:rsidRDefault="003D27E1"/>
        </w:tc>
        <w:tc>
          <w:tcPr>
            <w:tcW w:w="1560" w:type="dxa"/>
            <w:tcBorders>
              <w:top w:val="single" w:sz="0" w:space="0" w:color="000000"/>
              <w:bottom w:val="single" w:sz="0" w:space="0" w:color="000000"/>
            </w:tcBorders>
          </w:tcPr>
          <w:p w14:paraId="5347C9D3" w14:textId="77777777" w:rsidR="003D27E1" w:rsidRDefault="003D27E1"/>
        </w:tc>
        <w:tc>
          <w:tcPr>
            <w:tcW w:w="1560" w:type="dxa"/>
            <w:tcBorders>
              <w:top w:val="single" w:sz="0" w:space="0" w:color="000000"/>
              <w:bottom w:val="single" w:sz="0" w:space="0" w:color="000000"/>
            </w:tcBorders>
          </w:tcPr>
          <w:p w14:paraId="5347C9D4"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9D5"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9D6" w14:textId="77777777" w:rsidR="003D27E1" w:rsidRDefault="003D27E1"/>
        </w:tc>
        <w:tc>
          <w:tcPr>
            <w:tcW w:w="1560" w:type="dxa"/>
          </w:tcPr>
          <w:p w14:paraId="5347C9D7" w14:textId="77777777" w:rsidR="003D27E1" w:rsidRDefault="003D27E1"/>
        </w:tc>
      </w:tr>
    </w:tbl>
    <w:p w14:paraId="5347C9D9"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9E2" w14:textId="77777777">
        <w:tc>
          <w:tcPr>
            <w:tcW w:w="1170" w:type="dxa"/>
            <w:tcBorders>
              <w:top w:val="single" w:sz="0" w:space="0" w:color="000000"/>
              <w:bottom w:val="single" w:sz="0" w:space="0" w:color="000000"/>
            </w:tcBorders>
          </w:tcPr>
          <w:p w14:paraId="5347C9DA"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9DB"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9DC"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9DD"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9DE"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9DF"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9E0"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9E1" w14:textId="77777777" w:rsidR="003D27E1" w:rsidRDefault="00B475ED">
            <w:pPr>
              <w:jc w:val="right"/>
            </w:pPr>
            <w:r>
              <w:rPr>
                <w:rFonts w:ascii="Consolas" w:eastAsia="Consolas" w:hAnsi="Consolas" w:cs="Consolas"/>
                <w:b/>
                <w:sz w:val="18"/>
              </w:rPr>
              <w:t>[8] NL</w:t>
            </w:r>
          </w:p>
        </w:tc>
      </w:tr>
      <w:tr w:rsidR="003D27E1" w14:paraId="5347C9EB" w14:textId="77777777">
        <w:tc>
          <w:tcPr>
            <w:tcW w:w="1170" w:type="dxa"/>
            <w:tcBorders>
              <w:top w:val="single" w:sz="0" w:space="0" w:color="000000"/>
            </w:tcBorders>
          </w:tcPr>
          <w:p w14:paraId="5347C9E3" w14:textId="77777777" w:rsidR="003D27E1" w:rsidRDefault="00B475ED">
            <w:pPr>
              <w:jc w:val="right"/>
            </w:pPr>
            <w:r>
              <w:rPr>
                <w:rFonts w:ascii="Consolas" w:eastAsia="Consolas" w:hAnsi="Consolas" w:cs="Consolas"/>
                <w:sz w:val="16"/>
              </w:rPr>
              <w:t>-2</w:t>
            </w:r>
          </w:p>
        </w:tc>
        <w:tc>
          <w:tcPr>
            <w:tcW w:w="1170" w:type="dxa"/>
            <w:tcBorders>
              <w:top w:val="single" w:sz="0" w:space="0" w:color="000000"/>
            </w:tcBorders>
          </w:tcPr>
          <w:p w14:paraId="5347C9E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9E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9E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9E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9E8" w14:textId="77777777" w:rsidR="003D27E1" w:rsidRDefault="00B475ED">
            <w:pPr>
              <w:jc w:val="right"/>
            </w:pPr>
            <w:r>
              <w:rPr>
                <w:rFonts w:ascii="Consolas" w:eastAsia="Consolas" w:hAnsi="Consolas" w:cs="Consolas"/>
                <w:sz w:val="16"/>
              </w:rPr>
              <w:t>48</w:t>
            </w:r>
          </w:p>
        </w:tc>
        <w:tc>
          <w:tcPr>
            <w:tcW w:w="1170" w:type="dxa"/>
            <w:tcBorders>
              <w:top w:val="single" w:sz="0" w:space="0" w:color="000000"/>
            </w:tcBorders>
          </w:tcPr>
          <w:p w14:paraId="5347C9E9"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9EA" w14:textId="77777777" w:rsidR="003D27E1" w:rsidRDefault="00B475ED">
            <w:pPr>
              <w:jc w:val="right"/>
            </w:pPr>
            <w:r>
              <w:rPr>
                <w:rFonts w:ascii="Consolas" w:eastAsia="Consolas" w:hAnsi="Consolas" w:cs="Consolas"/>
                <w:sz w:val="16"/>
              </w:rPr>
              <w:t>0</w:t>
            </w:r>
          </w:p>
        </w:tc>
      </w:tr>
      <w:tr w:rsidR="003D27E1" w14:paraId="5347C9F4" w14:textId="77777777">
        <w:tc>
          <w:tcPr>
            <w:tcW w:w="1170" w:type="dxa"/>
          </w:tcPr>
          <w:p w14:paraId="5347C9EC" w14:textId="77777777" w:rsidR="003D27E1" w:rsidRDefault="00B475ED">
            <w:pPr>
              <w:jc w:val="right"/>
            </w:pPr>
            <w:r>
              <w:rPr>
                <w:rFonts w:ascii="Consolas" w:eastAsia="Consolas" w:hAnsi="Consolas" w:cs="Consolas"/>
                <w:sz w:val="16"/>
              </w:rPr>
              <w:t>0</w:t>
            </w:r>
          </w:p>
        </w:tc>
        <w:tc>
          <w:tcPr>
            <w:tcW w:w="1170" w:type="dxa"/>
          </w:tcPr>
          <w:p w14:paraId="5347C9ED" w14:textId="77777777" w:rsidR="003D27E1" w:rsidRDefault="00B475ED">
            <w:pPr>
              <w:jc w:val="right"/>
            </w:pPr>
            <w:r>
              <w:rPr>
                <w:rFonts w:ascii="Consolas" w:eastAsia="Consolas" w:hAnsi="Consolas" w:cs="Consolas"/>
                <w:sz w:val="16"/>
              </w:rPr>
              <w:t>0</w:t>
            </w:r>
          </w:p>
        </w:tc>
        <w:tc>
          <w:tcPr>
            <w:tcW w:w="1170" w:type="dxa"/>
          </w:tcPr>
          <w:p w14:paraId="5347C9EE" w14:textId="77777777" w:rsidR="003D27E1" w:rsidRDefault="00B475ED">
            <w:pPr>
              <w:jc w:val="right"/>
            </w:pPr>
            <w:r>
              <w:rPr>
                <w:rFonts w:ascii="Consolas" w:eastAsia="Consolas" w:hAnsi="Consolas" w:cs="Consolas"/>
                <w:sz w:val="16"/>
              </w:rPr>
              <w:t>0</w:t>
            </w:r>
          </w:p>
        </w:tc>
        <w:tc>
          <w:tcPr>
            <w:tcW w:w="1170" w:type="dxa"/>
          </w:tcPr>
          <w:p w14:paraId="5347C9EF" w14:textId="77777777" w:rsidR="003D27E1" w:rsidRDefault="00B475ED">
            <w:pPr>
              <w:jc w:val="right"/>
            </w:pPr>
            <w:r>
              <w:rPr>
                <w:rFonts w:ascii="Consolas" w:eastAsia="Consolas" w:hAnsi="Consolas" w:cs="Consolas"/>
                <w:sz w:val="16"/>
              </w:rPr>
              <w:t>0</w:t>
            </w:r>
          </w:p>
        </w:tc>
        <w:tc>
          <w:tcPr>
            <w:tcW w:w="1170" w:type="dxa"/>
          </w:tcPr>
          <w:p w14:paraId="5347C9F0" w14:textId="77777777" w:rsidR="003D27E1" w:rsidRDefault="00B475ED">
            <w:pPr>
              <w:jc w:val="right"/>
            </w:pPr>
            <w:r>
              <w:rPr>
                <w:rFonts w:ascii="Consolas" w:eastAsia="Consolas" w:hAnsi="Consolas" w:cs="Consolas"/>
                <w:sz w:val="16"/>
              </w:rPr>
              <w:t>0</w:t>
            </w:r>
          </w:p>
        </w:tc>
        <w:tc>
          <w:tcPr>
            <w:tcW w:w="1170" w:type="dxa"/>
          </w:tcPr>
          <w:p w14:paraId="5347C9F1" w14:textId="77777777" w:rsidR="003D27E1" w:rsidRDefault="00B475ED">
            <w:pPr>
              <w:jc w:val="right"/>
            </w:pPr>
            <w:r>
              <w:rPr>
                <w:rFonts w:ascii="Consolas" w:eastAsia="Consolas" w:hAnsi="Consolas" w:cs="Consolas"/>
                <w:sz w:val="16"/>
              </w:rPr>
              <w:t>800,299</w:t>
            </w:r>
          </w:p>
        </w:tc>
        <w:tc>
          <w:tcPr>
            <w:tcW w:w="1170" w:type="dxa"/>
          </w:tcPr>
          <w:p w14:paraId="5347C9F2" w14:textId="77777777" w:rsidR="003D27E1" w:rsidRDefault="00B475ED">
            <w:pPr>
              <w:jc w:val="right"/>
            </w:pPr>
            <w:r>
              <w:rPr>
                <w:rFonts w:ascii="Consolas" w:eastAsia="Consolas" w:hAnsi="Consolas" w:cs="Consolas"/>
                <w:sz w:val="16"/>
              </w:rPr>
              <w:t>0</w:t>
            </w:r>
          </w:p>
        </w:tc>
        <w:tc>
          <w:tcPr>
            <w:tcW w:w="1170" w:type="dxa"/>
          </w:tcPr>
          <w:p w14:paraId="5347C9F3" w14:textId="77777777" w:rsidR="003D27E1" w:rsidRDefault="00B475ED">
            <w:pPr>
              <w:jc w:val="right"/>
            </w:pPr>
            <w:r>
              <w:rPr>
                <w:rFonts w:ascii="Consolas" w:eastAsia="Consolas" w:hAnsi="Consolas" w:cs="Consolas"/>
                <w:sz w:val="16"/>
              </w:rPr>
              <w:t>0</w:t>
            </w:r>
          </w:p>
        </w:tc>
      </w:tr>
      <w:tr w:rsidR="003D27E1" w14:paraId="5347C9FD" w14:textId="77777777">
        <w:tc>
          <w:tcPr>
            <w:tcW w:w="1170" w:type="dxa"/>
          </w:tcPr>
          <w:p w14:paraId="5347C9F5" w14:textId="77777777" w:rsidR="003D27E1" w:rsidRDefault="00B475ED">
            <w:pPr>
              <w:jc w:val="right"/>
            </w:pPr>
            <w:r>
              <w:rPr>
                <w:rFonts w:ascii="Consolas" w:eastAsia="Consolas" w:hAnsi="Consolas" w:cs="Consolas"/>
                <w:sz w:val="16"/>
              </w:rPr>
              <w:t>1</w:t>
            </w:r>
          </w:p>
        </w:tc>
        <w:tc>
          <w:tcPr>
            <w:tcW w:w="1170" w:type="dxa"/>
          </w:tcPr>
          <w:p w14:paraId="5347C9F6" w14:textId="77777777" w:rsidR="003D27E1" w:rsidRDefault="00B475ED">
            <w:pPr>
              <w:jc w:val="right"/>
            </w:pPr>
            <w:r>
              <w:rPr>
                <w:rFonts w:ascii="Consolas" w:eastAsia="Consolas" w:hAnsi="Consolas" w:cs="Consolas"/>
                <w:sz w:val="16"/>
              </w:rPr>
              <w:t>0</w:t>
            </w:r>
          </w:p>
        </w:tc>
        <w:tc>
          <w:tcPr>
            <w:tcW w:w="1170" w:type="dxa"/>
          </w:tcPr>
          <w:p w14:paraId="5347C9F7" w14:textId="77777777" w:rsidR="003D27E1" w:rsidRDefault="00B475ED">
            <w:pPr>
              <w:jc w:val="right"/>
            </w:pPr>
            <w:r>
              <w:rPr>
                <w:rFonts w:ascii="Consolas" w:eastAsia="Consolas" w:hAnsi="Consolas" w:cs="Consolas"/>
                <w:sz w:val="16"/>
              </w:rPr>
              <w:t>0</w:t>
            </w:r>
          </w:p>
        </w:tc>
        <w:tc>
          <w:tcPr>
            <w:tcW w:w="1170" w:type="dxa"/>
          </w:tcPr>
          <w:p w14:paraId="5347C9F8" w14:textId="77777777" w:rsidR="003D27E1" w:rsidRDefault="00B475ED">
            <w:pPr>
              <w:jc w:val="right"/>
            </w:pPr>
            <w:r>
              <w:rPr>
                <w:rFonts w:ascii="Consolas" w:eastAsia="Consolas" w:hAnsi="Consolas" w:cs="Consolas"/>
                <w:sz w:val="16"/>
              </w:rPr>
              <w:t>0</w:t>
            </w:r>
          </w:p>
        </w:tc>
        <w:tc>
          <w:tcPr>
            <w:tcW w:w="1170" w:type="dxa"/>
          </w:tcPr>
          <w:p w14:paraId="5347C9F9" w14:textId="77777777" w:rsidR="003D27E1" w:rsidRDefault="00B475ED">
            <w:pPr>
              <w:jc w:val="right"/>
            </w:pPr>
            <w:r>
              <w:rPr>
                <w:rFonts w:ascii="Consolas" w:eastAsia="Consolas" w:hAnsi="Consolas" w:cs="Consolas"/>
                <w:sz w:val="16"/>
              </w:rPr>
              <w:t>0</w:t>
            </w:r>
          </w:p>
        </w:tc>
        <w:tc>
          <w:tcPr>
            <w:tcW w:w="1170" w:type="dxa"/>
          </w:tcPr>
          <w:p w14:paraId="5347C9FA" w14:textId="77777777" w:rsidR="003D27E1" w:rsidRDefault="00B475ED">
            <w:pPr>
              <w:jc w:val="right"/>
            </w:pPr>
            <w:r>
              <w:rPr>
                <w:rFonts w:ascii="Consolas" w:eastAsia="Consolas" w:hAnsi="Consolas" w:cs="Consolas"/>
                <w:sz w:val="16"/>
              </w:rPr>
              <w:t>11,788</w:t>
            </w:r>
          </w:p>
        </w:tc>
        <w:tc>
          <w:tcPr>
            <w:tcW w:w="1170" w:type="dxa"/>
          </w:tcPr>
          <w:p w14:paraId="5347C9FB" w14:textId="77777777" w:rsidR="003D27E1" w:rsidRDefault="00B475ED">
            <w:pPr>
              <w:jc w:val="right"/>
            </w:pPr>
            <w:r>
              <w:rPr>
                <w:rFonts w:ascii="Consolas" w:eastAsia="Consolas" w:hAnsi="Consolas" w:cs="Consolas"/>
                <w:sz w:val="16"/>
              </w:rPr>
              <w:t>0</w:t>
            </w:r>
          </w:p>
        </w:tc>
        <w:tc>
          <w:tcPr>
            <w:tcW w:w="1170" w:type="dxa"/>
          </w:tcPr>
          <w:p w14:paraId="5347C9FC" w14:textId="77777777" w:rsidR="003D27E1" w:rsidRDefault="00B475ED">
            <w:pPr>
              <w:jc w:val="right"/>
            </w:pPr>
            <w:r>
              <w:rPr>
                <w:rFonts w:ascii="Consolas" w:eastAsia="Consolas" w:hAnsi="Consolas" w:cs="Consolas"/>
                <w:sz w:val="16"/>
              </w:rPr>
              <w:t>0</w:t>
            </w:r>
          </w:p>
        </w:tc>
      </w:tr>
      <w:tr w:rsidR="003D27E1" w14:paraId="5347CA06" w14:textId="77777777">
        <w:tc>
          <w:tcPr>
            <w:tcW w:w="1170" w:type="dxa"/>
            <w:tcBorders>
              <w:bottom w:val="single" w:sz="0" w:space="0" w:color="000000"/>
            </w:tcBorders>
          </w:tcPr>
          <w:p w14:paraId="5347C9F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9FF" w14:textId="77777777" w:rsidR="003D27E1" w:rsidRDefault="00B475ED">
            <w:pPr>
              <w:jc w:val="right"/>
            </w:pPr>
            <w:r>
              <w:rPr>
                <w:rFonts w:ascii="Consolas" w:eastAsia="Consolas" w:hAnsi="Consolas" w:cs="Consolas"/>
                <w:sz w:val="16"/>
              </w:rPr>
              <w:t>290,616</w:t>
            </w:r>
          </w:p>
        </w:tc>
        <w:tc>
          <w:tcPr>
            <w:tcW w:w="1170" w:type="dxa"/>
            <w:tcBorders>
              <w:bottom w:val="single" w:sz="0" w:space="0" w:color="000000"/>
            </w:tcBorders>
          </w:tcPr>
          <w:p w14:paraId="5347CA00"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CA01"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CA02" w14:textId="77777777" w:rsidR="003D27E1" w:rsidRDefault="00B475ED">
            <w:pPr>
              <w:jc w:val="right"/>
            </w:pPr>
            <w:r>
              <w:rPr>
                <w:rFonts w:ascii="Consolas" w:eastAsia="Consolas" w:hAnsi="Consolas" w:cs="Consolas"/>
                <w:sz w:val="16"/>
              </w:rPr>
              <w:t>203,914</w:t>
            </w:r>
          </w:p>
        </w:tc>
        <w:tc>
          <w:tcPr>
            <w:tcW w:w="1170" w:type="dxa"/>
            <w:tcBorders>
              <w:bottom w:val="single" w:sz="0" w:space="0" w:color="000000"/>
            </w:tcBorders>
          </w:tcPr>
          <w:p w14:paraId="5347CA03"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A04" w14:textId="77777777" w:rsidR="003D27E1" w:rsidRDefault="00B475ED">
            <w:pPr>
              <w:jc w:val="right"/>
            </w:pPr>
            <w:r>
              <w:rPr>
                <w:rFonts w:ascii="Consolas" w:eastAsia="Consolas" w:hAnsi="Consolas" w:cs="Consolas"/>
                <w:sz w:val="16"/>
              </w:rPr>
              <w:t>782,886</w:t>
            </w:r>
          </w:p>
        </w:tc>
        <w:tc>
          <w:tcPr>
            <w:tcW w:w="1170" w:type="dxa"/>
            <w:tcBorders>
              <w:bottom w:val="single" w:sz="0" w:space="0" w:color="000000"/>
            </w:tcBorders>
          </w:tcPr>
          <w:p w14:paraId="5347CA05" w14:textId="77777777" w:rsidR="003D27E1" w:rsidRDefault="00B475ED">
            <w:pPr>
              <w:jc w:val="right"/>
            </w:pPr>
            <w:r>
              <w:rPr>
                <w:rFonts w:ascii="Consolas" w:eastAsia="Consolas" w:hAnsi="Consolas" w:cs="Consolas"/>
                <w:sz w:val="16"/>
              </w:rPr>
              <w:t>116,355</w:t>
            </w:r>
          </w:p>
        </w:tc>
      </w:tr>
      <w:tr w:rsidR="003D27E1" w14:paraId="5347CA0F" w14:textId="77777777">
        <w:tc>
          <w:tcPr>
            <w:tcW w:w="0" w:type="auto"/>
            <w:tcBorders>
              <w:top w:val="single" w:sz="0" w:space="0" w:color="000000"/>
              <w:bottom w:val="single" w:sz="0" w:space="0" w:color="000000"/>
            </w:tcBorders>
          </w:tcPr>
          <w:p w14:paraId="5347CA07" w14:textId="77777777" w:rsidR="003D27E1" w:rsidRDefault="00B475ED">
            <w:pPr>
              <w:jc w:val="right"/>
            </w:pPr>
            <w:r>
              <w:rPr>
                <w:rFonts w:ascii="Consolas" w:eastAsia="Consolas" w:hAnsi="Consolas" w:cs="Consolas"/>
                <w:b/>
                <w:sz w:val="16"/>
              </w:rPr>
              <w:lastRenderedPageBreak/>
              <w:t>Total</w:t>
            </w:r>
          </w:p>
        </w:tc>
        <w:tc>
          <w:tcPr>
            <w:tcW w:w="0" w:type="auto"/>
            <w:tcBorders>
              <w:top w:val="single" w:sz="0" w:space="0" w:color="000000"/>
              <w:bottom w:val="single" w:sz="0" w:space="0" w:color="000000"/>
            </w:tcBorders>
          </w:tcPr>
          <w:p w14:paraId="5347CA08"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A09"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A0A"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A0B"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A0C"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A0D"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A0E" w14:textId="77777777" w:rsidR="003D27E1" w:rsidRDefault="00B475ED">
            <w:pPr>
              <w:jc w:val="right"/>
            </w:pPr>
            <w:r>
              <w:rPr>
                <w:rFonts w:ascii="Consolas" w:eastAsia="Consolas" w:hAnsi="Consolas" w:cs="Consolas"/>
                <w:sz w:val="16"/>
              </w:rPr>
              <w:t>116,355</w:t>
            </w:r>
          </w:p>
        </w:tc>
      </w:tr>
    </w:tbl>
    <w:p w14:paraId="5347CA10" w14:textId="77777777" w:rsidR="003D27E1" w:rsidRDefault="003D27E1"/>
    <w:p w14:paraId="5347CA11" w14:textId="77777777" w:rsidR="003D27E1" w:rsidRDefault="00B475ED">
      <w:r>
        <w:br/>
      </w:r>
    </w:p>
    <w:p w14:paraId="5347CA12" w14:textId="77777777" w:rsidR="003D27E1" w:rsidRDefault="00B475ED">
      <w:pPr>
        <w:shd w:val="solid" w:color="B0C4DE" w:fill="auto"/>
      </w:pPr>
      <w:r>
        <w:rPr>
          <w:b/>
          <w:sz w:val="26"/>
        </w:rPr>
        <w:t>entrep2</w:t>
      </w:r>
    </w:p>
    <w:p w14:paraId="5347CA13" w14:textId="77777777" w:rsidR="003D27E1" w:rsidRDefault="00B475ED">
      <w:pPr>
        <w:rPr>
          <w:color w:val="4682B4"/>
        </w:rPr>
      </w:pPr>
      <w:r>
        <w:rPr>
          <w:color w:val="4682B4"/>
        </w:rPr>
        <w:t>Entrepreneur (incl. farmers; has employees)</w:t>
      </w:r>
      <w:r>
        <w:rPr>
          <w:color w:val="4682B4"/>
        </w:rPr>
        <w:br/>
        <w:t xml:space="preserve">   (0):   [0] No</w:t>
      </w:r>
      <w:r>
        <w:rPr>
          <w:color w:val="4682B4"/>
        </w:rPr>
        <w:br/>
        <w:t xml:space="preserve">   (1):   [1] Yes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A15" w14:textId="77777777">
        <w:tc>
          <w:tcPr>
            <w:tcW w:w="9360" w:type="dxa"/>
            <w:gridSpan w:val="6"/>
          </w:tcPr>
          <w:p w14:paraId="5347CA14" w14:textId="77777777" w:rsidR="003D27E1" w:rsidRDefault="00B475ED">
            <w:r>
              <w:rPr>
                <w:rFonts w:ascii="Consolas" w:eastAsia="Consolas" w:hAnsi="Consolas" w:cs="Consolas"/>
                <w:b/>
                <w:sz w:val="18"/>
              </w:rPr>
              <w:t xml:space="preserve">       Name: </w:t>
            </w:r>
            <w:r>
              <w:rPr>
                <w:rFonts w:ascii="Consolas" w:eastAsia="Consolas" w:hAnsi="Consolas" w:cs="Consolas"/>
                <w:sz w:val="18"/>
              </w:rPr>
              <w:t>entrep2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Entrepreneur (incl. farmers; has employees)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547,026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1.38           </w:t>
            </w:r>
            <w:r>
              <w:rPr>
                <w:rFonts w:ascii="Consolas" w:eastAsia="Consolas" w:hAnsi="Consolas" w:cs="Consolas"/>
                <w:sz w:val="18"/>
              </w:rPr>
              <w:br/>
            </w:r>
          </w:p>
        </w:tc>
      </w:tr>
      <w:tr w:rsidR="003D27E1" w14:paraId="5347CA1C" w14:textId="77777777">
        <w:tc>
          <w:tcPr>
            <w:tcW w:w="1560" w:type="dxa"/>
          </w:tcPr>
          <w:p w14:paraId="5347CA16" w14:textId="77777777" w:rsidR="003D27E1" w:rsidRDefault="003D27E1"/>
        </w:tc>
        <w:tc>
          <w:tcPr>
            <w:tcW w:w="1560" w:type="dxa"/>
            <w:tcBorders>
              <w:top w:val="single" w:sz="0" w:space="0" w:color="000000"/>
              <w:bottom w:val="single" w:sz="0" w:space="0" w:color="000000"/>
            </w:tcBorders>
          </w:tcPr>
          <w:p w14:paraId="5347CA17"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A18"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A19"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A1A" w14:textId="77777777" w:rsidR="003D27E1" w:rsidRDefault="00B475ED">
            <w:pPr>
              <w:jc w:val="right"/>
            </w:pPr>
            <w:r>
              <w:rPr>
                <w:rFonts w:ascii="Consolas" w:eastAsia="Consolas" w:hAnsi="Consolas" w:cs="Consolas"/>
                <w:b/>
                <w:sz w:val="18"/>
              </w:rPr>
              <w:t>Percent</w:t>
            </w:r>
          </w:p>
        </w:tc>
        <w:tc>
          <w:tcPr>
            <w:tcW w:w="1560" w:type="dxa"/>
          </w:tcPr>
          <w:p w14:paraId="5347CA1B" w14:textId="77777777" w:rsidR="003D27E1" w:rsidRDefault="003D27E1"/>
        </w:tc>
      </w:tr>
      <w:tr w:rsidR="003D27E1" w14:paraId="5347CA23" w14:textId="77777777">
        <w:tc>
          <w:tcPr>
            <w:tcW w:w="1560" w:type="dxa"/>
            <w:tcBorders>
              <w:right w:val="nil"/>
            </w:tcBorders>
          </w:tcPr>
          <w:p w14:paraId="5347CA1D" w14:textId="77777777" w:rsidR="003D27E1" w:rsidRDefault="003D27E1"/>
        </w:tc>
        <w:tc>
          <w:tcPr>
            <w:tcW w:w="1560" w:type="dxa"/>
            <w:tcBorders>
              <w:top w:val="single" w:sz="0" w:space="0" w:color="000000"/>
              <w:left w:val="nil"/>
              <w:bottom w:val="single" w:sz="0" w:space="0" w:color="D3D3D3"/>
            </w:tcBorders>
          </w:tcPr>
          <w:p w14:paraId="5347CA1E"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CA1F" w14:textId="77777777" w:rsidR="003D27E1" w:rsidRDefault="00B475ED">
            <w:r>
              <w:rPr>
                <w:rFonts w:ascii="Consolas" w:eastAsia="Consolas" w:hAnsi="Consolas" w:cs="Consolas"/>
                <w:sz w:val="16"/>
              </w:rPr>
              <w:t>[-8] Not asked</w:t>
            </w:r>
          </w:p>
        </w:tc>
        <w:tc>
          <w:tcPr>
            <w:tcW w:w="1560" w:type="dxa"/>
            <w:tcBorders>
              <w:top w:val="single" w:sz="0" w:space="0" w:color="000000"/>
              <w:bottom w:val="single" w:sz="0" w:space="0" w:color="D3D3D3"/>
            </w:tcBorders>
          </w:tcPr>
          <w:p w14:paraId="5347CA20" w14:textId="77777777" w:rsidR="003D27E1" w:rsidRDefault="00B475ED">
            <w:pPr>
              <w:jc w:val="right"/>
            </w:pPr>
            <w:r>
              <w:rPr>
                <w:rFonts w:ascii="Consolas" w:eastAsia="Consolas" w:hAnsi="Consolas" w:cs="Consolas"/>
                <w:sz w:val="16"/>
              </w:rPr>
              <w:t xml:space="preserve">    49,437</w:t>
            </w:r>
          </w:p>
        </w:tc>
        <w:tc>
          <w:tcPr>
            <w:tcW w:w="1560" w:type="dxa"/>
            <w:tcBorders>
              <w:top w:val="single" w:sz="0" w:space="0" w:color="000000"/>
              <w:bottom w:val="single" w:sz="0" w:space="0" w:color="D3D3D3"/>
            </w:tcBorders>
          </w:tcPr>
          <w:p w14:paraId="5347CA21" w14:textId="77777777" w:rsidR="003D27E1" w:rsidRDefault="00B475ED">
            <w:pPr>
              <w:jc w:val="right"/>
            </w:pPr>
            <w:r>
              <w:rPr>
                <w:rFonts w:ascii="Consolas" w:eastAsia="Consolas" w:hAnsi="Consolas" w:cs="Consolas"/>
                <w:sz w:val="16"/>
              </w:rPr>
              <w:t xml:space="preserve">      1.6</w:t>
            </w:r>
          </w:p>
        </w:tc>
        <w:tc>
          <w:tcPr>
            <w:tcW w:w="1560" w:type="dxa"/>
          </w:tcPr>
          <w:p w14:paraId="5347CA22" w14:textId="77777777" w:rsidR="003D27E1" w:rsidRDefault="003D27E1"/>
        </w:tc>
      </w:tr>
      <w:tr w:rsidR="003D27E1" w14:paraId="5347CA2A" w14:textId="77777777">
        <w:tc>
          <w:tcPr>
            <w:tcW w:w="1560" w:type="dxa"/>
            <w:tcBorders>
              <w:right w:val="nil"/>
            </w:tcBorders>
          </w:tcPr>
          <w:p w14:paraId="5347CA24" w14:textId="77777777" w:rsidR="003D27E1" w:rsidRDefault="003D27E1"/>
        </w:tc>
        <w:tc>
          <w:tcPr>
            <w:tcW w:w="1560" w:type="dxa"/>
            <w:tcBorders>
              <w:top w:val="single" w:sz="0" w:space="0" w:color="D3D3D3"/>
              <w:left w:val="nil"/>
              <w:bottom w:val="single" w:sz="0" w:space="0" w:color="D3D3D3"/>
            </w:tcBorders>
          </w:tcPr>
          <w:p w14:paraId="5347CA25"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CA26" w14:textId="77777777" w:rsidR="003D27E1" w:rsidRDefault="00B475ED">
            <w:r>
              <w:rPr>
                <w:rFonts w:ascii="Consolas" w:eastAsia="Consolas" w:hAnsi="Consolas" w:cs="Consolas"/>
                <w:sz w:val="16"/>
              </w:rPr>
              <w:t>[-3] Not apply</w:t>
            </w:r>
          </w:p>
        </w:tc>
        <w:tc>
          <w:tcPr>
            <w:tcW w:w="1560" w:type="dxa"/>
            <w:tcBorders>
              <w:top w:val="single" w:sz="0" w:space="0" w:color="D3D3D3"/>
              <w:bottom w:val="single" w:sz="0" w:space="0" w:color="D3D3D3"/>
            </w:tcBorders>
          </w:tcPr>
          <w:p w14:paraId="5347CA27" w14:textId="77777777" w:rsidR="003D27E1" w:rsidRDefault="00B475ED">
            <w:pPr>
              <w:jc w:val="right"/>
            </w:pPr>
            <w:r>
              <w:rPr>
                <w:rFonts w:ascii="Consolas" w:eastAsia="Consolas" w:hAnsi="Consolas" w:cs="Consolas"/>
                <w:sz w:val="16"/>
              </w:rPr>
              <w:t xml:space="preserve">   326,716</w:t>
            </w:r>
          </w:p>
        </w:tc>
        <w:tc>
          <w:tcPr>
            <w:tcW w:w="1560" w:type="dxa"/>
            <w:tcBorders>
              <w:top w:val="single" w:sz="0" w:space="0" w:color="D3D3D3"/>
              <w:bottom w:val="single" w:sz="0" w:space="0" w:color="D3D3D3"/>
            </w:tcBorders>
          </w:tcPr>
          <w:p w14:paraId="5347CA28" w14:textId="77777777" w:rsidR="003D27E1" w:rsidRDefault="00B475ED">
            <w:pPr>
              <w:jc w:val="right"/>
            </w:pPr>
            <w:r>
              <w:rPr>
                <w:rFonts w:ascii="Consolas" w:eastAsia="Consolas" w:hAnsi="Consolas" w:cs="Consolas"/>
                <w:sz w:val="16"/>
              </w:rPr>
              <w:t xml:space="preserve">     10.6</w:t>
            </w:r>
          </w:p>
        </w:tc>
        <w:tc>
          <w:tcPr>
            <w:tcW w:w="1560" w:type="dxa"/>
          </w:tcPr>
          <w:p w14:paraId="5347CA29" w14:textId="77777777" w:rsidR="003D27E1" w:rsidRDefault="003D27E1"/>
        </w:tc>
      </w:tr>
      <w:tr w:rsidR="003D27E1" w14:paraId="5347CA31" w14:textId="77777777">
        <w:tc>
          <w:tcPr>
            <w:tcW w:w="1560" w:type="dxa"/>
            <w:tcBorders>
              <w:right w:val="nil"/>
            </w:tcBorders>
          </w:tcPr>
          <w:p w14:paraId="5347CA2B" w14:textId="77777777" w:rsidR="003D27E1" w:rsidRDefault="003D27E1"/>
        </w:tc>
        <w:tc>
          <w:tcPr>
            <w:tcW w:w="1560" w:type="dxa"/>
            <w:tcBorders>
              <w:top w:val="single" w:sz="0" w:space="0" w:color="D3D3D3"/>
              <w:left w:val="nil"/>
              <w:bottom w:val="single" w:sz="0" w:space="0" w:color="D3D3D3"/>
            </w:tcBorders>
          </w:tcPr>
          <w:p w14:paraId="5347CA2C"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A2D"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CA2E" w14:textId="77777777" w:rsidR="003D27E1" w:rsidRDefault="00B475ED">
            <w:pPr>
              <w:jc w:val="right"/>
            </w:pPr>
            <w:r>
              <w:rPr>
                <w:rFonts w:ascii="Consolas" w:eastAsia="Consolas" w:hAnsi="Consolas" w:cs="Consolas"/>
                <w:sz w:val="16"/>
              </w:rPr>
              <w:t xml:space="preserve">       149</w:t>
            </w:r>
          </w:p>
        </w:tc>
        <w:tc>
          <w:tcPr>
            <w:tcW w:w="1560" w:type="dxa"/>
            <w:tcBorders>
              <w:top w:val="single" w:sz="0" w:space="0" w:color="D3D3D3"/>
              <w:bottom w:val="single" w:sz="0" w:space="0" w:color="D3D3D3"/>
            </w:tcBorders>
          </w:tcPr>
          <w:p w14:paraId="5347CA2F" w14:textId="77777777" w:rsidR="003D27E1" w:rsidRDefault="00B475ED">
            <w:pPr>
              <w:jc w:val="right"/>
            </w:pPr>
            <w:r>
              <w:rPr>
                <w:rFonts w:ascii="Consolas" w:eastAsia="Consolas" w:hAnsi="Consolas" w:cs="Consolas"/>
                <w:sz w:val="16"/>
              </w:rPr>
              <w:t xml:space="preserve">      0.0</w:t>
            </w:r>
          </w:p>
        </w:tc>
        <w:tc>
          <w:tcPr>
            <w:tcW w:w="1560" w:type="dxa"/>
          </w:tcPr>
          <w:p w14:paraId="5347CA30" w14:textId="77777777" w:rsidR="003D27E1" w:rsidRDefault="003D27E1"/>
        </w:tc>
      </w:tr>
      <w:tr w:rsidR="003D27E1" w14:paraId="5347CA38" w14:textId="77777777">
        <w:tc>
          <w:tcPr>
            <w:tcW w:w="1560" w:type="dxa"/>
            <w:tcBorders>
              <w:right w:val="nil"/>
            </w:tcBorders>
          </w:tcPr>
          <w:p w14:paraId="5347CA32" w14:textId="77777777" w:rsidR="003D27E1" w:rsidRDefault="003D27E1"/>
        </w:tc>
        <w:tc>
          <w:tcPr>
            <w:tcW w:w="1560" w:type="dxa"/>
            <w:tcBorders>
              <w:top w:val="single" w:sz="0" w:space="0" w:color="D3D3D3"/>
              <w:left w:val="nil"/>
              <w:bottom w:val="single" w:sz="0" w:space="0" w:color="D3D3D3"/>
            </w:tcBorders>
          </w:tcPr>
          <w:p w14:paraId="5347CA33"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A34"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CA35" w14:textId="77777777" w:rsidR="003D27E1" w:rsidRDefault="00B475ED">
            <w:pPr>
              <w:jc w:val="right"/>
            </w:pPr>
            <w:r>
              <w:rPr>
                <w:rFonts w:ascii="Consolas" w:eastAsia="Consolas" w:hAnsi="Consolas" w:cs="Consolas"/>
                <w:sz w:val="16"/>
              </w:rPr>
              <w:t xml:space="preserve">       421</w:t>
            </w:r>
          </w:p>
        </w:tc>
        <w:tc>
          <w:tcPr>
            <w:tcW w:w="1560" w:type="dxa"/>
            <w:tcBorders>
              <w:top w:val="single" w:sz="0" w:space="0" w:color="D3D3D3"/>
              <w:bottom w:val="single" w:sz="0" w:space="0" w:color="D3D3D3"/>
            </w:tcBorders>
          </w:tcPr>
          <w:p w14:paraId="5347CA36" w14:textId="77777777" w:rsidR="003D27E1" w:rsidRDefault="00B475ED">
            <w:pPr>
              <w:jc w:val="right"/>
            </w:pPr>
            <w:r>
              <w:rPr>
                <w:rFonts w:ascii="Consolas" w:eastAsia="Consolas" w:hAnsi="Consolas" w:cs="Consolas"/>
                <w:sz w:val="16"/>
              </w:rPr>
              <w:t xml:space="preserve">      0.0</w:t>
            </w:r>
          </w:p>
        </w:tc>
        <w:tc>
          <w:tcPr>
            <w:tcW w:w="1560" w:type="dxa"/>
          </w:tcPr>
          <w:p w14:paraId="5347CA37" w14:textId="77777777" w:rsidR="003D27E1" w:rsidRDefault="003D27E1"/>
        </w:tc>
      </w:tr>
      <w:tr w:rsidR="003D27E1" w14:paraId="5347CA3F" w14:textId="77777777">
        <w:tc>
          <w:tcPr>
            <w:tcW w:w="1560" w:type="dxa"/>
            <w:tcBorders>
              <w:right w:val="nil"/>
            </w:tcBorders>
          </w:tcPr>
          <w:p w14:paraId="5347CA39" w14:textId="77777777" w:rsidR="003D27E1" w:rsidRDefault="003D27E1"/>
        </w:tc>
        <w:tc>
          <w:tcPr>
            <w:tcW w:w="1560" w:type="dxa"/>
            <w:tcBorders>
              <w:top w:val="single" w:sz="0" w:space="0" w:color="D3D3D3"/>
              <w:left w:val="nil"/>
              <w:bottom w:val="single" w:sz="0" w:space="0" w:color="D3D3D3"/>
            </w:tcBorders>
          </w:tcPr>
          <w:p w14:paraId="5347CA3A"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A3B"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CA3C" w14:textId="77777777" w:rsidR="003D27E1" w:rsidRDefault="00B475ED">
            <w:pPr>
              <w:jc w:val="right"/>
            </w:pPr>
            <w:r>
              <w:rPr>
                <w:rFonts w:ascii="Consolas" w:eastAsia="Consolas" w:hAnsi="Consolas" w:cs="Consolas"/>
                <w:sz w:val="16"/>
              </w:rPr>
              <w:t xml:space="preserve">   2471340</w:t>
            </w:r>
          </w:p>
        </w:tc>
        <w:tc>
          <w:tcPr>
            <w:tcW w:w="1560" w:type="dxa"/>
            <w:tcBorders>
              <w:top w:val="single" w:sz="0" w:space="0" w:color="D3D3D3"/>
              <w:bottom w:val="single" w:sz="0" w:space="0" w:color="D3D3D3"/>
            </w:tcBorders>
          </w:tcPr>
          <w:p w14:paraId="5347CA3D" w14:textId="77777777" w:rsidR="003D27E1" w:rsidRDefault="00B475ED">
            <w:pPr>
              <w:jc w:val="right"/>
            </w:pPr>
            <w:r>
              <w:rPr>
                <w:rFonts w:ascii="Consolas" w:eastAsia="Consolas" w:hAnsi="Consolas" w:cs="Consolas"/>
                <w:sz w:val="16"/>
              </w:rPr>
              <w:t xml:space="preserve">     80.1</w:t>
            </w:r>
          </w:p>
        </w:tc>
        <w:tc>
          <w:tcPr>
            <w:tcW w:w="1560" w:type="dxa"/>
          </w:tcPr>
          <w:p w14:paraId="5347CA3E" w14:textId="77777777" w:rsidR="003D27E1" w:rsidRDefault="003D27E1"/>
        </w:tc>
      </w:tr>
      <w:tr w:rsidR="003D27E1" w14:paraId="5347CA46" w14:textId="77777777">
        <w:tc>
          <w:tcPr>
            <w:tcW w:w="1560" w:type="dxa"/>
            <w:tcBorders>
              <w:right w:val="nil"/>
            </w:tcBorders>
          </w:tcPr>
          <w:p w14:paraId="5347CA40" w14:textId="77777777" w:rsidR="003D27E1" w:rsidRDefault="003D27E1"/>
        </w:tc>
        <w:tc>
          <w:tcPr>
            <w:tcW w:w="1560" w:type="dxa"/>
            <w:tcBorders>
              <w:top w:val="single" w:sz="0" w:space="0" w:color="D3D3D3"/>
              <w:left w:val="nil"/>
              <w:bottom w:val="single" w:sz="0" w:space="0" w:color="D3D3D3"/>
            </w:tcBorders>
          </w:tcPr>
          <w:p w14:paraId="5347CA41"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A42"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CA43" w14:textId="77777777" w:rsidR="003D27E1" w:rsidRDefault="00B475ED">
            <w:pPr>
              <w:jc w:val="right"/>
            </w:pPr>
            <w:r>
              <w:rPr>
                <w:rFonts w:ascii="Consolas" w:eastAsia="Consolas" w:hAnsi="Consolas" w:cs="Consolas"/>
                <w:sz w:val="16"/>
              </w:rPr>
              <w:t xml:space="preserve">    65,964</w:t>
            </w:r>
          </w:p>
        </w:tc>
        <w:tc>
          <w:tcPr>
            <w:tcW w:w="1560" w:type="dxa"/>
            <w:tcBorders>
              <w:top w:val="single" w:sz="0" w:space="0" w:color="D3D3D3"/>
              <w:bottom w:val="single" w:sz="0" w:space="0" w:color="D3D3D3"/>
            </w:tcBorders>
          </w:tcPr>
          <w:p w14:paraId="5347CA44" w14:textId="77777777" w:rsidR="003D27E1" w:rsidRDefault="00B475ED">
            <w:pPr>
              <w:jc w:val="right"/>
            </w:pPr>
            <w:r>
              <w:rPr>
                <w:rFonts w:ascii="Consolas" w:eastAsia="Consolas" w:hAnsi="Consolas" w:cs="Consolas"/>
                <w:sz w:val="16"/>
              </w:rPr>
              <w:t xml:space="preserve">      2.1</w:t>
            </w:r>
          </w:p>
        </w:tc>
        <w:tc>
          <w:tcPr>
            <w:tcW w:w="1560" w:type="dxa"/>
          </w:tcPr>
          <w:p w14:paraId="5347CA45" w14:textId="77777777" w:rsidR="003D27E1" w:rsidRDefault="003D27E1"/>
        </w:tc>
      </w:tr>
      <w:tr w:rsidR="003D27E1" w14:paraId="5347CA4D" w14:textId="77777777">
        <w:tc>
          <w:tcPr>
            <w:tcW w:w="1560" w:type="dxa"/>
            <w:tcBorders>
              <w:right w:val="nil"/>
            </w:tcBorders>
          </w:tcPr>
          <w:p w14:paraId="5347CA47" w14:textId="77777777" w:rsidR="003D27E1" w:rsidRDefault="003D27E1"/>
        </w:tc>
        <w:tc>
          <w:tcPr>
            <w:tcW w:w="1560" w:type="dxa"/>
            <w:tcBorders>
              <w:top w:val="single" w:sz="0" w:space="0" w:color="D3D3D3"/>
              <w:left w:val="nil"/>
              <w:bottom w:val="single" w:sz="0" w:space="0" w:color="000000"/>
            </w:tcBorders>
          </w:tcPr>
          <w:p w14:paraId="5347CA48"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A49" w14:textId="77777777" w:rsidR="003D27E1" w:rsidRDefault="003D27E1"/>
        </w:tc>
        <w:tc>
          <w:tcPr>
            <w:tcW w:w="1560" w:type="dxa"/>
            <w:tcBorders>
              <w:top w:val="single" w:sz="0" w:space="0" w:color="D3D3D3"/>
              <w:bottom w:val="single" w:sz="0" w:space="0" w:color="000000"/>
            </w:tcBorders>
          </w:tcPr>
          <w:p w14:paraId="5347CA4A" w14:textId="77777777" w:rsidR="003D27E1" w:rsidRDefault="00B475ED">
            <w:pPr>
              <w:jc w:val="right"/>
            </w:pPr>
            <w:r>
              <w:rPr>
                <w:rFonts w:ascii="Consolas" w:eastAsia="Consolas" w:hAnsi="Consolas" w:cs="Consolas"/>
                <w:sz w:val="16"/>
              </w:rPr>
              <w:t xml:space="preserve">   170,303</w:t>
            </w:r>
          </w:p>
        </w:tc>
        <w:tc>
          <w:tcPr>
            <w:tcW w:w="1560" w:type="dxa"/>
            <w:tcBorders>
              <w:top w:val="single" w:sz="0" w:space="0" w:color="D3D3D3"/>
              <w:bottom w:val="single" w:sz="0" w:space="0" w:color="000000"/>
            </w:tcBorders>
          </w:tcPr>
          <w:p w14:paraId="5347CA4B" w14:textId="77777777" w:rsidR="003D27E1" w:rsidRDefault="00B475ED">
            <w:pPr>
              <w:jc w:val="right"/>
            </w:pPr>
            <w:r>
              <w:rPr>
                <w:rFonts w:ascii="Consolas" w:eastAsia="Consolas" w:hAnsi="Consolas" w:cs="Consolas"/>
                <w:sz w:val="16"/>
              </w:rPr>
              <w:t xml:space="preserve">      5.5</w:t>
            </w:r>
          </w:p>
        </w:tc>
        <w:tc>
          <w:tcPr>
            <w:tcW w:w="1560" w:type="dxa"/>
          </w:tcPr>
          <w:p w14:paraId="5347CA4C" w14:textId="77777777" w:rsidR="003D27E1" w:rsidRDefault="003D27E1"/>
        </w:tc>
      </w:tr>
      <w:tr w:rsidR="003D27E1" w14:paraId="5347CA54" w14:textId="77777777">
        <w:tc>
          <w:tcPr>
            <w:tcW w:w="1560" w:type="dxa"/>
          </w:tcPr>
          <w:p w14:paraId="5347CA4E" w14:textId="77777777" w:rsidR="003D27E1" w:rsidRDefault="003D27E1"/>
        </w:tc>
        <w:tc>
          <w:tcPr>
            <w:tcW w:w="1560" w:type="dxa"/>
            <w:tcBorders>
              <w:top w:val="single" w:sz="0" w:space="0" w:color="000000"/>
              <w:bottom w:val="single" w:sz="0" w:space="0" w:color="000000"/>
            </w:tcBorders>
          </w:tcPr>
          <w:p w14:paraId="5347CA4F" w14:textId="77777777" w:rsidR="003D27E1" w:rsidRDefault="003D27E1"/>
        </w:tc>
        <w:tc>
          <w:tcPr>
            <w:tcW w:w="1560" w:type="dxa"/>
            <w:tcBorders>
              <w:top w:val="single" w:sz="0" w:space="0" w:color="000000"/>
              <w:bottom w:val="single" w:sz="0" w:space="0" w:color="000000"/>
            </w:tcBorders>
          </w:tcPr>
          <w:p w14:paraId="5347CA50"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A51"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A52" w14:textId="77777777" w:rsidR="003D27E1" w:rsidRDefault="003D27E1"/>
        </w:tc>
        <w:tc>
          <w:tcPr>
            <w:tcW w:w="1560" w:type="dxa"/>
          </w:tcPr>
          <w:p w14:paraId="5347CA53" w14:textId="77777777" w:rsidR="003D27E1" w:rsidRDefault="003D27E1"/>
        </w:tc>
      </w:tr>
    </w:tbl>
    <w:p w14:paraId="5347CA55"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A5E" w14:textId="77777777">
        <w:tc>
          <w:tcPr>
            <w:tcW w:w="1170" w:type="dxa"/>
            <w:tcBorders>
              <w:top w:val="single" w:sz="0" w:space="0" w:color="000000"/>
              <w:bottom w:val="single" w:sz="0" w:space="0" w:color="000000"/>
            </w:tcBorders>
          </w:tcPr>
          <w:p w14:paraId="5347CA56"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A57"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A58"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A59"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A5A"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A5B"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A5C"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A5D" w14:textId="77777777" w:rsidR="003D27E1" w:rsidRDefault="00B475ED">
            <w:pPr>
              <w:jc w:val="right"/>
            </w:pPr>
            <w:r>
              <w:rPr>
                <w:rFonts w:ascii="Consolas" w:eastAsia="Consolas" w:hAnsi="Consolas" w:cs="Consolas"/>
                <w:b/>
                <w:sz w:val="18"/>
              </w:rPr>
              <w:t>[8] NL</w:t>
            </w:r>
          </w:p>
        </w:tc>
      </w:tr>
      <w:tr w:rsidR="003D27E1" w14:paraId="5347CA67" w14:textId="77777777">
        <w:tc>
          <w:tcPr>
            <w:tcW w:w="1170" w:type="dxa"/>
            <w:tcBorders>
              <w:top w:val="single" w:sz="0" w:space="0" w:color="000000"/>
            </w:tcBorders>
          </w:tcPr>
          <w:p w14:paraId="5347CA5F"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CA60" w14:textId="77777777" w:rsidR="003D27E1" w:rsidRDefault="00B475ED">
            <w:pPr>
              <w:jc w:val="right"/>
            </w:pPr>
            <w:r>
              <w:rPr>
                <w:rFonts w:ascii="Consolas" w:eastAsia="Consolas" w:hAnsi="Consolas" w:cs="Consolas"/>
                <w:sz w:val="16"/>
              </w:rPr>
              <w:t>49,437</w:t>
            </w:r>
          </w:p>
        </w:tc>
        <w:tc>
          <w:tcPr>
            <w:tcW w:w="1170" w:type="dxa"/>
            <w:tcBorders>
              <w:top w:val="single" w:sz="0" w:space="0" w:color="000000"/>
            </w:tcBorders>
          </w:tcPr>
          <w:p w14:paraId="5347CA6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A6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A6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A6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A6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A66" w14:textId="77777777" w:rsidR="003D27E1" w:rsidRDefault="00B475ED">
            <w:pPr>
              <w:jc w:val="right"/>
            </w:pPr>
            <w:r>
              <w:rPr>
                <w:rFonts w:ascii="Consolas" w:eastAsia="Consolas" w:hAnsi="Consolas" w:cs="Consolas"/>
                <w:sz w:val="16"/>
              </w:rPr>
              <w:t>0</w:t>
            </w:r>
          </w:p>
        </w:tc>
      </w:tr>
      <w:tr w:rsidR="003D27E1" w14:paraId="5347CA70" w14:textId="77777777">
        <w:tc>
          <w:tcPr>
            <w:tcW w:w="1170" w:type="dxa"/>
          </w:tcPr>
          <w:p w14:paraId="5347CA68" w14:textId="77777777" w:rsidR="003D27E1" w:rsidRDefault="00B475ED">
            <w:pPr>
              <w:jc w:val="right"/>
            </w:pPr>
            <w:r>
              <w:rPr>
                <w:rFonts w:ascii="Consolas" w:eastAsia="Consolas" w:hAnsi="Consolas" w:cs="Consolas"/>
                <w:sz w:val="16"/>
              </w:rPr>
              <w:t>-3</w:t>
            </w:r>
          </w:p>
        </w:tc>
        <w:tc>
          <w:tcPr>
            <w:tcW w:w="1170" w:type="dxa"/>
          </w:tcPr>
          <w:p w14:paraId="5347CA69" w14:textId="77777777" w:rsidR="003D27E1" w:rsidRDefault="00B475ED">
            <w:pPr>
              <w:jc w:val="right"/>
            </w:pPr>
            <w:r>
              <w:rPr>
                <w:rFonts w:ascii="Consolas" w:eastAsia="Consolas" w:hAnsi="Consolas" w:cs="Consolas"/>
                <w:sz w:val="16"/>
              </w:rPr>
              <w:t>0</w:t>
            </w:r>
          </w:p>
        </w:tc>
        <w:tc>
          <w:tcPr>
            <w:tcW w:w="1170" w:type="dxa"/>
          </w:tcPr>
          <w:p w14:paraId="5347CA6A" w14:textId="77777777" w:rsidR="003D27E1" w:rsidRDefault="00B475ED">
            <w:pPr>
              <w:jc w:val="right"/>
            </w:pPr>
            <w:r>
              <w:rPr>
                <w:rFonts w:ascii="Consolas" w:eastAsia="Consolas" w:hAnsi="Consolas" w:cs="Consolas"/>
                <w:sz w:val="16"/>
              </w:rPr>
              <w:t>0</w:t>
            </w:r>
          </w:p>
        </w:tc>
        <w:tc>
          <w:tcPr>
            <w:tcW w:w="1170" w:type="dxa"/>
          </w:tcPr>
          <w:p w14:paraId="5347CA6B" w14:textId="77777777" w:rsidR="003D27E1" w:rsidRDefault="00B475ED">
            <w:pPr>
              <w:jc w:val="right"/>
            </w:pPr>
            <w:r>
              <w:rPr>
                <w:rFonts w:ascii="Consolas" w:eastAsia="Consolas" w:hAnsi="Consolas" w:cs="Consolas"/>
                <w:sz w:val="16"/>
              </w:rPr>
              <w:t>0</w:t>
            </w:r>
          </w:p>
        </w:tc>
        <w:tc>
          <w:tcPr>
            <w:tcW w:w="1170" w:type="dxa"/>
          </w:tcPr>
          <w:p w14:paraId="5347CA6C" w14:textId="77777777" w:rsidR="003D27E1" w:rsidRDefault="00B475ED">
            <w:pPr>
              <w:jc w:val="right"/>
            </w:pPr>
            <w:r>
              <w:rPr>
                <w:rFonts w:ascii="Consolas" w:eastAsia="Consolas" w:hAnsi="Consolas" w:cs="Consolas"/>
                <w:sz w:val="16"/>
              </w:rPr>
              <w:t>0</w:t>
            </w:r>
          </w:p>
        </w:tc>
        <w:tc>
          <w:tcPr>
            <w:tcW w:w="1170" w:type="dxa"/>
          </w:tcPr>
          <w:p w14:paraId="5347CA6D" w14:textId="77777777" w:rsidR="003D27E1" w:rsidRDefault="00B475ED">
            <w:pPr>
              <w:jc w:val="right"/>
            </w:pPr>
            <w:r>
              <w:rPr>
                <w:rFonts w:ascii="Consolas" w:eastAsia="Consolas" w:hAnsi="Consolas" w:cs="Consolas"/>
                <w:sz w:val="16"/>
              </w:rPr>
              <w:t>0</w:t>
            </w:r>
          </w:p>
        </w:tc>
        <w:tc>
          <w:tcPr>
            <w:tcW w:w="1170" w:type="dxa"/>
          </w:tcPr>
          <w:p w14:paraId="5347CA6E" w14:textId="77777777" w:rsidR="003D27E1" w:rsidRDefault="00B475ED">
            <w:pPr>
              <w:jc w:val="right"/>
            </w:pPr>
            <w:r>
              <w:rPr>
                <w:rFonts w:ascii="Consolas" w:eastAsia="Consolas" w:hAnsi="Consolas" w:cs="Consolas"/>
                <w:sz w:val="16"/>
              </w:rPr>
              <w:t>326,716</w:t>
            </w:r>
          </w:p>
        </w:tc>
        <w:tc>
          <w:tcPr>
            <w:tcW w:w="1170" w:type="dxa"/>
          </w:tcPr>
          <w:p w14:paraId="5347CA6F" w14:textId="77777777" w:rsidR="003D27E1" w:rsidRDefault="00B475ED">
            <w:pPr>
              <w:jc w:val="right"/>
            </w:pPr>
            <w:r>
              <w:rPr>
                <w:rFonts w:ascii="Consolas" w:eastAsia="Consolas" w:hAnsi="Consolas" w:cs="Consolas"/>
                <w:sz w:val="16"/>
              </w:rPr>
              <w:t>0</w:t>
            </w:r>
          </w:p>
        </w:tc>
      </w:tr>
      <w:tr w:rsidR="003D27E1" w14:paraId="5347CA79" w14:textId="77777777">
        <w:tc>
          <w:tcPr>
            <w:tcW w:w="1170" w:type="dxa"/>
          </w:tcPr>
          <w:p w14:paraId="5347CA71" w14:textId="77777777" w:rsidR="003D27E1" w:rsidRDefault="00B475ED">
            <w:pPr>
              <w:jc w:val="right"/>
            </w:pPr>
            <w:r>
              <w:rPr>
                <w:rFonts w:ascii="Consolas" w:eastAsia="Consolas" w:hAnsi="Consolas" w:cs="Consolas"/>
                <w:sz w:val="16"/>
              </w:rPr>
              <w:t>-2</w:t>
            </w:r>
          </w:p>
        </w:tc>
        <w:tc>
          <w:tcPr>
            <w:tcW w:w="1170" w:type="dxa"/>
          </w:tcPr>
          <w:p w14:paraId="5347CA72" w14:textId="77777777" w:rsidR="003D27E1" w:rsidRDefault="00B475ED">
            <w:pPr>
              <w:jc w:val="right"/>
            </w:pPr>
            <w:r>
              <w:rPr>
                <w:rFonts w:ascii="Consolas" w:eastAsia="Consolas" w:hAnsi="Consolas" w:cs="Consolas"/>
                <w:sz w:val="16"/>
              </w:rPr>
              <w:t>0</w:t>
            </w:r>
          </w:p>
        </w:tc>
        <w:tc>
          <w:tcPr>
            <w:tcW w:w="1170" w:type="dxa"/>
          </w:tcPr>
          <w:p w14:paraId="5347CA73" w14:textId="77777777" w:rsidR="003D27E1" w:rsidRDefault="00B475ED">
            <w:pPr>
              <w:jc w:val="right"/>
            </w:pPr>
            <w:r>
              <w:rPr>
                <w:rFonts w:ascii="Consolas" w:eastAsia="Consolas" w:hAnsi="Consolas" w:cs="Consolas"/>
                <w:sz w:val="16"/>
              </w:rPr>
              <w:t>0</w:t>
            </w:r>
          </w:p>
        </w:tc>
        <w:tc>
          <w:tcPr>
            <w:tcW w:w="1170" w:type="dxa"/>
          </w:tcPr>
          <w:p w14:paraId="5347CA74" w14:textId="77777777" w:rsidR="003D27E1" w:rsidRDefault="00B475ED">
            <w:pPr>
              <w:jc w:val="right"/>
            </w:pPr>
            <w:r>
              <w:rPr>
                <w:rFonts w:ascii="Consolas" w:eastAsia="Consolas" w:hAnsi="Consolas" w:cs="Consolas"/>
                <w:sz w:val="16"/>
              </w:rPr>
              <w:t>0</w:t>
            </w:r>
          </w:p>
        </w:tc>
        <w:tc>
          <w:tcPr>
            <w:tcW w:w="1170" w:type="dxa"/>
          </w:tcPr>
          <w:p w14:paraId="5347CA75" w14:textId="77777777" w:rsidR="003D27E1" w:rsidRDefault="00B475ED">
            <w:pPr>
              <w:jc w:val="right"/>
            </w:pPr>
            <w:r>
              <w:rPr>
                <w:rFonts w:ascii="Consolas" w:eastAsia="Consolas" w:hAnsi="Consolas" w:cs="Consolas"/>
                <w:sz w:val="16"/>
              </w:rPr>
              <w:t>0</w:t>
            </w:r>
          </w:p>
        </w:tc>
        <w:tc>
          <w:tcPr>
            <w:tcW w:w="1170" w:type="dxa"/>
          </w:tcPr>
          <w:p w14:paraId="5347CA76" w14:textId="77777777" w:rsidR="003D27E1" w:rsidRDefault="00B475ED">
            <w:pPr>
              <w:jc w:val="right"/>
            </w:pPr>
            <w:r>
              <w:rPr>
                <w:rFonts w:ascii="Consolas" w:eastAsia="Consolas" w:hAnsi="Consolas" w:cs="Consolas"/>
                <w:sz w:val="16"/>
              </w:rPr>
              <w:t>149</w:t>
            </w:r>
          </w:p>
        </w:tc>
        <w:tc>
          <w:tcPr>
            <w:tcW w:w="1170" w:type="dxa"/>
          </w:tcPr>
          <w:p w14:paraId="5347CA77" w14:textId="77777777" w:rsidR="003D27E1" w:rsidRDefault="00B475ED">
            <w:pPr>
              <w:jc w:val="right"/>
            </w:pPr>
            <w:r>
              <w:rPr>
                <w:rFonts w:ascii="Consolas" w:eastAsia="Consolas" w:hAnsi="Consolas" w:cs="Consolas"/>
                <w:sz w:val="16"/>
              </w:rPr>
              <w:t>0</w:t>
            </w:r>
          </w:p>
        </w:tc>
        <w:tc>
          <w:tcPr>
            <w:tcW w:w="1170" w:type="dxa"/>
          </w:tcPr>
          <w:p w14:paraId="5347CA78" w14:textId="77777777" w:rsidR="003D27E1" w:rsidRDefault="00B475ED">
            <w:pPr>
              <w:jc w:val="right"/>
            </w:pPr>
            <w:r>
              <w:rPr>
                <w:rFonts w:ascii="Consolas" w:eastAsia="Consolas" w:hAnsi="Consolas" w:cs="Consolas"/>
                <w:sz w:val="16"/>
              </w:rPr>
              <w:t>0</w:t>
            </w:r>
          </w:p>
        </w:tc>
      </w:tr>
      <w:tr w:rsidR="003D27E1" w14:paraId="5347CA82" w14:textId="77777777">
        <w:tc>
          <w:tcPr>
            <w:tcW w:w="1170" w:type="dxa"/>
          </w:tcPr>
          <w:p w14:paraId="5347CA7A" w14:textId="77777777" w:rsidR="003D27E1" w:rsidRDefault="00B475ED">
            <w:pPr>
              <w:jc w:val="right"/>
            </w:pPr>
            <w:r>
              <w:rPr>
                <w:rFonts w:ascii="Consolas" w:eastAsia="Consolas" w:hAnsi="Consolas" w:cs="Consolas"/>
                <w:sz w:val="16"/>
              </w:rPr>
              <w:t>-1</w:t>
            </w:r>
          </w:p>
        </w:tc>
        <w:tc>
          <w:tcPr>
            <w:tcW w:w="1170" w:type="dxa"/>
          </w:tcPr>
          <w:p w14:paraId="5347CA7B" w14:textId="77777777" w:rsidR="003D27E1" w:rsidRDefault="00B475ED">
            <w:pPr>
              <w:jc w:val="right"/>
            </w:pPr>
            <w:r>
              <w:rPr>
                <w:rFonts w:ascii="Consolas" w:eastAsia="Consolas" w:hAnsi="Consolas" w:cs="Consolas"/>
                <w:sz w:val="16"/>
              </w:rPr>
              <w:t>0</w:t>
            </w:r>
          </w:p>
        </w:tc>
        <w:tc>
          <w:tcPr>
            <w:tcW w:w="1170" w:type="dxa"/>
          </w:tcPr>
          <w:p w14:paraId="5347CA7C" w14:textId="77777777" w:rsidR="003D27E1" w:rsidRDefault="00B475ED">
            <w:pPr>
              <w:jc w:val="right"/>
            </w:pPr>
            <w:r>
              <w:rPr>
                <w:rFonts w:ascii="Consolas" w:eastAsia="Consolas" w:hAnsi="Consolas" w:cs="Consolas"/>
                <w:sz w:val="16"/>
              </w:rPr>
              <w:t>0</w:t>
            </w:r>
          </w:p>
        </w:tc>
        <w:tc>
          <w:tcPr>
            <w:tcW w:w="1170" w:type="dxa"/>
          </w:tcPr>
          <w:p w14:paraId="5347CA7D" w14:textId="77777777" w:rsidR="003D27E1" w:rsidRDefault="00B475ED">
            <w:pPr>
              <w:jc w:val="right"/>
            </w:pPr>
            <w:r>
              <w:rPr>
                <w:rFonts w:ascii="Consolas" w:eastAsia="Consolas" w:hAnsi="Consolas" w:cs="Consolas"/>
                <w:sz w:val="16"/>
              </w:rPr>
              <w:t>0</w:t>
            </w:r>
          </w:p>
        </w:tc>
        <w:tc>
          <w:tcPr>
            <w:tcW w:w="1170" w:type="dxa"/>
          </w:tcPr>
          <w:p w14:paraId="5347CA7E" w14:textId="77777777" w:rsidR="003D27E1" w:rsidRDefault="00B475ED">
            <w:pPr>
              <w:jc w:val="right"/>
            </w:pPr>
            <w:r>
              <w:rPr>
                <w:rFonts w:ascii="Consolas" w:eastAsia="Consolas" w:hAnsi="Consolas" w:cs="Consolas"/>
                <w:sz w:val="16"/>
              </w:rPr>
              <w:t>0</w:t>
            </w:r>
          </w:p>
        </w:tc>
        <w:tc>
          <w:tcPr>
            <w:tcW w:w="1170" w:type="dxa"/>
          </w:tcPr>
          <w:p w14:paraId="5347CA7F" w14:textId="77777777" w:rsidR="003D27E1" w:rsidRDefault="00B475ED">
            <w:pPr>
              <w:jc w:val="right"/>
            </w:pPr>
            <w:r>
              <w:rPr>
                <w:rFonts w:ascii="Consolas" w:eastAsia="Consolas" w:hAnsi="Consolas" w:cs="Consolas"/>
                <w:sz w:val="16"/>
              </w:rPr>
              <w:t>0</w:t>
            </w:r>
          </w:p>
        </w:tc>
        <w:tc>
          <w:tcPr>
            <w:tcW w:w="1170" w:type="dxa"/>
          </w:tcPr>
          <w:p w14:paraId="5347CA80" w14:textId="77777777" w:rsidR="003D27E1" w:rsidRDefault="00B475ED">
            <w:pPr>
              <w:jc w:val="right"/>
            </w:pPr>
            <w:r>
              <w:rPr>
                <w:rFonts w:ascii="Consolas" w:eastAsia="Consolas" w:hAnsi="Consolas" w:cs="Consolas"/>
                <w:sz w:val="16"/>
              </w:rPr>
              <w:t>421</w:t>
            </w:r>
          </w:p>
        </w:tc>
        <w:tc>
          <w:tcPr>
            <w:tcW w:w="1170" w:type="dxa"/>
          </w:tcPr>
          <w:p w14:paraId="5347CA81" w14:textId="77777777" w:rsidR="003D27E1" w:rsidRDefault="00B475ED">
            <w:pPr>
              <w:jc w:val="right"/>
            </w:pPr>
            <w:r>
              <w:rPr>
                <w:rFonts w:ascii="Consolas" w:eastAsia="Consolas" w:hAnsi="Consolas" w:cs="Consolas"/>
                <w:sz w:val="16"/>
              </w:rPr>
              <w:t>0</w:t>
            </w:r>
          </w:p>
        </w:tc>
      </w:tr>
      <w:tr w:rsidR="003D27E1" w14:paraId="5347CA8B" w14:textId="77777777">
        <w:tc>
          <w:tcPr>
            <w:tcW w:w="1170" w:type="dxa"/>
          </w:tcPr>
          <w:p w14:paraId="5347CA83" w14:textId="77777777" w:rsidR="003D27E1" w:rsidRDefault="00B475ED">
            <w:pPr>
              <w:jc w:val="right"/>
            </w:pPr>
            <w:r>
              <w:rPr>
                <w:rFonts w:ascii="Consolas" w:eastAsia="Consolas" w:hAnsi="Consolas" w:cs="Consolas"/>
                <w:sz w:val="16"/>
              </w:rPr>
              <w:t>0</w:t>
            </w:r>
          </w:p>
        </w:tc>
        <w:tc>
          <w:tcPr>
            <w:tcW w:w="1170" w:type="dxa"/>
          </w:tcPr>
          <w:p w14:paraId="5347CA84" w14:textId="77777777" w:rsidR="003D27E1" w:rsidRDefault="00B475ED">
            <w:pPr>
              <w:jc w:val="right"/>
            </w:pPr>
            <w:r>
              <w:rPr>
                <w:rFonts w:ascii="Consolas" w:eastAsia="Consolas" w:hAnsi="Consolas" w:cs="Consolas"/>
                <w:sz w:val="16"/>
              </w:rPr>
              <w:t>229,325</w:t>
            </w:r>
          </w:p>
        </w:tc>
        <w:tc>
          <w:tcPr>
            <w:tcW w:w="1170" w:type="dxa"/>
          </w:tcPr>
          <w:p w14:paraId="5347CA85" w14:textId="77777777" w:rsidR="003D27E1" w:rsidRDefault="00B475ED">
            <w:pPr>
              <w:jc w:val="right"/>
            </w:pPr>
            <w:r>
              <w:rPr>
                <w:rFonts w:ascii="Consolas" w:eastAsia="Consolas" w:hAnsi="Consolas" w:cs="Consolas"/>
                <w:sz w:val="16"/>
              </w:rPr>
              <w:t>345,084</w:t>
            </w:r>
          </w:p>
        </w:tc>
        <w:tc>
          <w:tcPr>
            <w:tcW w:w="1170" w:type="dxa"/>
          </w:tcPr>
          <w:p w14:paraId="5347CA86" w14:textId="77777777" w:rsidR="003D27E1" w:rsidRDefault="00B475ED">
            <w:pPr>
              <w:jc w:val="right"/>
            </w:pPr>
            <w:r>
              <w:rPr>
                <w:rFonts w:ascii="Consolas" w:eastAsia="Consolas" w:hAnsi="Consolas" w:cs="Consolas"/>
                <w:sz w:val="16"/>
              </w:rPr>
              <w:t>462,651</w:t>
            </w:r>
          </w:p>
        </w:tc>
        <w:tc>
          <w:tcPr>
            <w:tcW w:w="1170" w:type="dxa"/>
          </w:tcPr>
          <w:p w14:paraId="5347CA87" w14:textId="77777777" w:rsidR="003D27E1" w:rsidRDefault="00B475ED">
            <w:pPr>
              <w:jc w:val="right"/>
            </w:pPr>
            <w:r>
              <w:rPr>
                <w:rFonts w:ascii="Consolas" w:eastAsia="Consolas" w:hAnsi="Consolas" w:cs="Consolas"/>
                <w:sz w:val="16"/>
              </w:rPr>
              <w:t>193,013</w:t>
            </w:r>
          </w:p>
        </w:tc>
        <w:tc>
          <w:tcPr>
            <w:tcW w:w="1170" w:type="dxa"/>
          </w:tcPr>
          <w:p w14:paraId="5347CA88" w14:textId="77777777" w:rsidR="003D27E1" w:rsidRDefault="00B475ED">
            <w:pPr>
              <w:jc w:val="right"/>
            </w:pPr>
            <w:r>
              <w:rPr>
                <w:rFonts w:ascii="Consolas" w:eastAsia="Consolas" w:hAnsi="Consolas" w:cs="Consolas"/>
                <w:sz w:val="16"/>
              </w:rPr>
              <w:t>798,100</w:t>
            </w:r>
          </w:p>
        </w:tc>
        <w:tc>
          <w:tcPr>
            <w:tcW w:w="1170" w:type="dxa"/>
          </w:tcPr>
          <w:p w14:paraId="5347CA89" w14:textId="77777777" w:rsidR="003D27E1" w:rsidRDefault="00B475ED">
            <w:pPr>
              <w:jc w:val="right"/>
            </w:pPr>
            <w:r>
              <w:rPr>
                <w:rFonts w:ascii="Consolas" w:eastAsia="Consolas" w:hAnsi="Consolas" w:cs="Consolas"/>
                <w:sz w:val="16"/>
              </w:rPr>
              <w:t>443,167</w:t>
            </w:r>
          </w:p>
        </w:tc>
        <w:tc>
          <w:tcPr>
            <w:tcW w:w="1170" w:type="dxa"/>
          </w:tcPr>
          <w:p w14:paraId="5347CA8A" w14:textId="77777777" w:rsidR="003D27E1" w:rsidRDefault="00B475ED">
            <w:pPr>
              <w:jc w:val="right"/>
            </w:pPr>
            <w:r>
              <w:rPr>
                <w:rFonts w:ascii="Consolas" w:eastAsia="Consolas" w:hAnsi="Consolas" w:cs="Consolas"/>
                <w:sz w:val="16"/>
              </w:rPr>
              <w:t>0</w:t>
            </w:r>
          </w:p>
        </w:tc>
      </w:tr>
      <w:tr w:rsidR="003D27E1" w14:paraId="5347CA94" w14:textId="77777777">
        <w:tc>
          <w:tcPr>
            <w:tcW w:w="1170" w:type="dxa"/>
          </w:tcPr>
          <w:p w14:paraId="5347CA8C" w14:textId="77777777" w:rsidR="003D27E1" w:rsidRDefault="00B475ED">
            <w:pPr>
              <w:jc w:val="right"/>
            </w:pPr>
            <w:r>
              <w:rPr>
                <w:rFonts w:ascii="Consolas" w:eastAsia="Consolas" w:hAnsi="Consolas" w:cs="Consolas"/>
                <w:sz w:val="16"/>
              </w:rPr>
              <w:t>1</w:t>
            </w:r>
          </w:p>
        </w:tc>
        <w:tc>
          <w:tcPr>
            <w:tcW w:w="1170" w:type="dxa"/>
          </w:tcPr>
          <w:p w14:paraId="5347CA8D" w14:textId="77777777" w:rsidR="003D27E1" w:rsidRDefault="00B475ED">
            <w:pPr>
              <w:jc w:val="right"/>
            </w:pPr>
            <w:r>
              <w:rPr>
                <w:rFonts w:ascii="Consolas" w:eastAsia="Consolas" w:hAnsi="Consolas" w:cs="Consolas"/>
                <w:sz w:val="16"/>
              </w:rPr>
              <w:t>11,854</w:t>
            </w:r>
          </w:p>
        </w:tc>
        <w:tc>
          <w:tcPr>
            <w:tcW w:w="1170" w:type="dxa"/>
          </w:tcPr>
          <w:p w14:paraId="5347CA8E" w14:textId="77777777" w:rsidR="003D27E1" w:rsidRDefault="00B475ED">
            <w:pPr>
              <w:jc w:val="right"/>
            </w:pPr>
            <w:r>
              <w:rPr>
                <w:rFonts w:ascii="Consolas" w:eastAsia="Consolas" w:hAnsi="Consolas" w:cs="Consolas"/>
                <w:sz w:val="16"/>
              </w:rPr>
              <w:t>13,434</w:t>
            </w:r>
          </w:p>
        </w:tc>
        <w:tc>
          <w:tcPr>
            <w:tcW w:w="1170" w:type="dxa"/>
          </w:tcPr>
          <w:p w14:paraId="5347CA8F" w14:textId="77777777" w:rsidR="003D27E1" w:rsidRDefault="00B475ED">
            <w:pPr>
              <w:jc w:val="right"/>
            </w:pPr>
            <w:r>
              <w:rPr>
                <w:rFonts w:ascii="Consolas" w:eastAsia="Consolas" w:hAnsi="Consolas" w:cs="Consolas"/>
                <w:sz w:val="16"/>
              </w:rPr>
              <w:t>4,585</w:t>
            </w:r>
          </w:p>
        </w:tc>
        <w:tc>
          <w:tcPr>
            <w:tcW w:w="1170" w:type="dxa"/>
          </w:tcPr>
          <w:p w14:paraId="5347CA90" w14:textId="77777777" w:rsidR="003D27E1" w:rsidRDefault="00B475ED">
            <w:pPr>
              <w:jc w:val="right"/>
            </w:pPr>
            <w:r>
              <w:rPr>
                <w:rFonts w:ascii="Consolas" w:eastAsia="Consolas" w:hAnsi="Consolas" w:cs="Consolas"/>
                <w:sz w:val="16"/>
              </w:rPr>
              <w:t>9,630</w:t>
            </w:r>
          </w:p>
        </w:tc>
        <w:tc>
          <w:tcPr>
            <w:tcW w:w="1170" w:type="dxa"/>
          </w:tcPr>
          <w:p w14:paraId="5347CA91" w14:textId="77777777" w:rsidR="003D27E1" w:rsidRDefault="00B475ED">
            <w:pPr>
              <w:jc w:val="right"/>
            </w:pPr>
            <w:r>
              <w:rPr>
                <w:rFonts w:ascii="Consolas" w:eastAsia="Consolas" w:hAnsi="Consolas" w:cs="Consolas"/>
                <w:sz w:val="16"/>
              </w:rPr>
              <w:t>13,879</w:t>
            </w:r>
          </w:p>
        </w:tc>
        <w:tc>
          <w:tcPr>
            <w:tcW w:w="1170" w:type="dxa"/>
          </w:tcPr>
          <w:p w14:paraId="5347CA92" w14:textId="77777777" w:rsidR="003D27E1" w:rsidRDefault="00B475ED">
            <w:pPr>
              <w:jc w:val="right"/>
            </w:pPr>
            <w:r>
              <w:rPr>
                <w:rFonts w:ascii="Consolas" w:eastAsia="Consolas" w:hAnsi="Consolas" w:cs="Consolas"/>
                <w:sz w:val="16"/>
              </w:rPr>
              <w:t>12,582</w:t>
            </w:r>
          </w:p>
        </w:tc>
        <w:tc>
          <w:tcPr>
            <w:tcW w:w="1170" w:type="dxa"/>
          </w:tcPr>
          <w:p w14:paraId="5347CA93" w14:textId="77777777" w:rsidR="003D27E1" w:rsidRDefault="00B475ED">
            <w:pPr>
              <w:jc w:val="right"/>
            </w:pPr>
            <w:r>
              <w:rPr>
                <w:rFonts w:ascii="Consolas" w:eastAsia="Consolas" w:hAnsi="Consolas" w:cs="Consolas"/>
                <w:sz w:val="16"/>
              </w:rPr>
              <w:t>0</w:t>
            </w:r>
          </w:p>
        </w:tc>
      </w:tr>
      <w:tr w:rsidR="003D27E1" w14:paraId="5347CA9D" w14:textId="77777777">
        <w:tc>
          <w:tcPr>
            <w:tcW w:w="1170" w:type="dxa"/>
            <w:tcBorders>
              <w:bottom w:val="single" w:sz="0" w:space="0" w:color="000000"/>
            </w:tcBorders>
          </w:tcPr>
          <w:p w14:paraId="5347CA9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A96"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A97" w14:textId="77777777" w:rsidR="003D27E1" w:rsidRDefault="00B475ED">
            <w:pPr>
              <w:jc w:val="right"/>
            </w:pPr>
            <w:r>
              <w:rPr>
                <w:rFonts w:ascii="Consolas" w:eastAsia="Consolas" w:hAnsi="Consolas" w:cs="Consolas"/>
                <w:sz w:val="16"/>
              </w:rPr>
              <w:t>20,248</w:t>
            </w:r>
          </w:p>
        </w:tc>
        <w:tc>
          <w:tcPr>
            <w:tcW w:w="1170" w:type="dxa"/>
            <w:tcBorders>
              <w:bottom w:val="single" w:sz="0" w:space="0" w:color="000000"/>
            </w:tcBorders>
          </w:tcPr>
          <w:p w14:paraId="5347CA98" w14:textId="77777777" w:rsidR="003D27E1" w:rsidRDefault="00B475ED">
            <w:pPr>
              <w:jc w:val="right"/>
            </w:pPr>
            <w:r>
              <w:rPr>
                <w:rFonts w:ascii="Consolas" w:eastAsia="Consolas" w:hAnsi="Consolas" w:cs="Consolas"/>
                <w:sz w:val="16"/>
              </w:rPr>
              <w:t>32,422</w:t>
            </w:r>
          </w:p>
        </w:tc>
        <w:tc>
          <w:tcPr>
            <w:tcW w:w="1170" w:type="dxa"/>
            <w:tcBorders>
              <w:bottom w:val="single" w:sz="0" w:space="0" w:color="000000"/>
            </w:tcBorders>
          </w:tcPr>
          <w:p w14:paraId="5347CA99" w14:textId="77777777" w:rsidR="003D27E1" w:rsidRDefault="00B475ED">
            <w:pPr>
              <w:jc w:val="right"/>
            </w:pPr>
            <w:r>
              <w:rPr>
                <w:rFonts w:ascii="Consolas" w:eastAsia="Consolas" w:hAnsi="Consolas" w:cs="Consolas"/>
                <w:sz w:val="16"/>
              </w:rPr>
              <w:t>1,271</w:t>
            </w:r>
          </w:p>
        </w:tc>
        <w:tc>
          <w:tcPr>
            <w:tcW w:w="1170" w:type="dxa"/>
            <w:tcBorders>
              <w:bottom w:val="single" w:sz="0" w:space="0" w:color="000000"/>
            </w:tcBorders>
          </w:tcPr>
          <w:p w14:paraId="5347CA9A" w14:textId="77777777" w:rsidR="003D27E1" w:rsidRDefault="00B475ED">
            <w:pPr>
              <w:jc w:val="right"/>
            </w:pPr>
            <w:r>
              <w:rPr>
                <w:rFonts w:ascii="Consolas" w:eastAsia="Consolas" w:hAnsi="Consolas" w:cs="Consolas"/>
                <w:sz w:val="16"/>
              </w:rPr>
              <w:t>7</w:t>
            </w:r>
          </w:p>
        </w:tc>
        <w:tc>
          <w:tcPr>
            <w:tcW w:w="1170" w:type="dxa"/>
            <w:tcBorders>
              <w:bottom w:val="single" w:sz="0" w:space="0" w:color="000000"/>
            </w:tcBorders>
          </w:tcPr>
          <w:p w14:paraId="5347CA9B"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A9C" w14:textId="77777777" w:rsidR="003D27E1" w:rsidRDefault="00B475ED">
            <w:pPr>
              <w:jc w:val="right"/>
            </w:pPr>
            <w:r>
              <w:rPr>
                <w:rFonts w:ascii="Consolas" w:eastAsia="Consolas" w:hAnsi="Consolas" w:cs="Consolas"/>
                <w:sz w:val="16"/>
              </w:rPr>
              <w:t>116,355</w:t>
            </w:r>
          </w:p>
        </w:tc>
      </w:tr>
      <w:tr w:rsidR="003D27E1" w14:paraId="5347CAA6" w14:textId="77777777">
        <w:tc>
          <w:tcPr>
            <w:tcW w:w="0" w:type="auto"/>
            <w:tcBorders>
              <w:top w:val="single" w:sz="0" w:space="0" w:color="000000"/>
              <w:bottom w:val="single" w:sz="0" w:space="0" w:color="000000"/>
            </w:tcBorders>
          </w:tcPr>
          <w:p w14:paraId="5347CA9E"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A9F"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AA0"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AA1"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AA2"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AA3"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AA4"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AA5" w14:textId="77777777" w:rsidR="003D27E1" w:rsidRDefault="00B475ED">
            <w:pPr>
              <w:jc w:val="right"/>
            </w:pPr>
            <w:r>
              <w:rPr>
                <w:rFonts w:ascii="Consolas" w:eastAsia="Consolas" w:hAnsi="Consolas" w:cs="Consolas"/>
                <w:sz w:val="16"/>
              </w:rPr>
              <w:t>116,355</w:t>
            </w:r>
          </w:p>
        </w:tc>
      </w:tr>
    </w:tbl>
    <w:p w14:paraId="5347CAA7" w14:textId="77777777" w:rsidR="003D27E1" w:rsidRDefault="003D27E1"/>
    <w:p w14:paraId="5347CAA8" w14:textId="77777777" w:rsidR="003D27E1" w:rsidRDefault="00B475ED">
      <w:r>
        <w:br/>
      </w:r>
    </w:p>
    <w:p w14:paraId="5347CAA9" w14:textId="77777777" w:rsidR="003D27E1" w:rsidRDefault="00B475ED">
      <w:pPr>
        <w:shd w:val="solid" w:color="B0C4DE" w:fill="auto"/>
      </w:pPr>
      <w:proofErr w:type="spellStart"/>
      <w:r>
        <w:rPr>
          <w:b/>
          <w:sz w:val="26"/>
        </w:rPr>
        <w:t>retf</w:t>
      </w:r>
      <w:proofErr w:type="spellEnd"/>
    </w:p>
    <w:p w14:paraId="5347CAAA" w14:textId="77777777" w:rsidR="003D27E1" w:rsidRDefault="00B475ED">
      <w:pPr>
        <w:rPr>
          <w:color w:val="4682B4"/>
        </w:rPr>
      </w:pPr>
      <w:r>
        <w:rPr>
          <w:color w:val="4682B4"/>
        </w:rPr>
        <w:t>Retired fully</w:t>
      </w:r>
      <w:r>
        <w:rPr>
          <w:color w:val="4682B4"/>
        </w:rPr>
        <w:br/>
        <w:t xml:space="preserve">   (0):   [0] No</w:t>
      </w:r>
      <w:r>
        <w:rPr>
          <w:color w:val="4682B4"/>
        </w:rPr>
        <w:br/>
      </w:r>
      <w:r>
        <w:rPr>
          <w:color w:val="4682B4"/>
        </w:rPr>
        <w:lastRenderedPageBreak/>
        <w:t xml:space="preserve">   (1):   [1] Yes</w:t>
      </w:r>
      <w:r>
        <w:rPr>
          <w:color w:val="4682B4"/>
        </w:rPr>
        <w:br/>
      </w:r>
    </w:p>
    <w:p w14:paraId="5347CAAB" w14:textId="77777777" w:rsidR="003D27E1" w:rsidRDefault="00B475ED">
      <w:r>
        <w:t>Individuals are classified as retired when no working and meet any of the following criteria:</w:t>
      </w:r>
    </w:p>
    <w:p w14:paraId="5347CAAC" w14:textId="77777777" w:rsidR="003D27E1" w:rsidRDefault="00B475ED">
      <w:r>
        <w:tab/>
        <w:t>o</w:t>
      </w:r>
      <w:r>
        <w:tab/>
        <w:t>Self-</w:t>
      </w:r>
      <w:proofErr w:type="spellStart"/>
      <w:r>
        <w:t>categorisation</w:t>
      </w:r>
      <w:proofErr w:type="spellEnd"/>
      <w:r>
        <w:t xml:space="preserve"> as retired &amp; age 50+  </w:t>
      </w:r>
    </w:p>
    <w:p w14:paraId="5347CAAD" w14:textId="77777777" w:rsidR="003D27E1" w:rsidRDefault="00B475ED">
      <w:r>
        <w:tab/>
        <w:t>o</w:t>
      </w:r>
      <w:r>
        <w:tab/>
        <w:t>Receives old-age pension &amp; age 50+</w:t>
      </w:r>
    </w:p>
    <w:p w14:paraId="5347CAAE" w14:textId="77777777" w:rsidR="003D27E1" w:rsidRDefault="00B475ED">
      <w:r>
        <w:tab/>
        <w:t>o</w:t>
      </w:r>
      <w:r>
        <w:tab/>
        <w:t xml:space="preserve">Age 65+  </w:t>
      </w:r>
    </w:p>
    <w:p w14:paraId="5347CAAF" w14:textId="77777777" w:rsidR="003D27E1" w:rsidRDefault="00B475ED">
      <w:r>
        <w:t xml:space="preserve">There are various ways to define the retirement status. In CPF, we offer a combination of several approaches based on the available data. The input variables include working status, self-identification as retired, receiving retirement pension or other type of old-age benefit, and age. Depending on the institutional context, a definition of retirement can be related more to formal status, benefits, or working status. </w:t>
      </w:r>
    </w:p>
    <w:p w14:paraId="5347CAB0" w14:textId="77777777" w:rsidR="003D27E1" w:rsidRDefault="00B475ED">
      <w:r>
        <w:t xml:space="preserve">There are some differences between </w:t>
      </w:r>
      <w:proofErr w:type="spellStart"/>
      <w:r>
        <w:rPr>
          <w:i/>
        </w:rPr>
        <w:t>retf</w:t>
      </w:r>
      <w:proofErr w:type="spellEnd"/>
      <w:r>
        <w:t xml:space="preserve"> and </w:t>
      </w:r>
      <w:proofErr w:type="spellStart"/>
      <w:r>
        <w:rPr>
          <w:i/>
        </w:rPr>
        <w:t>emplst</w:t>
      </w:r>
      <w:proofErr w:type="spellEnd"/>
      <w:r>
        <w:rPr>
          <w:i/>
        </w:rPr>
        <w:t>*</w:t>
      </w:r>
      <w:r>
        <w:t xml:space="preserve"> due to different criteria and priorities in recoding. E.g. for </w:t>
      </w:r>
      <w:proofErr w:type="spellStart"/>
      <w:r>
        <w:rPr>
          <w:i/>
        </w:rPr>
        <w:t>retf</w:t>
      </w:r>
      <w:proofErr w:type="spellEnd"/>
      <w:r>
        <w:t xml:space="preserve">, we do not consider educational activity or active unemployment; </w:t>
      </w:r>
      <w:proofErr w:type="spellStart"/>
      <w:r>
        <w:rPr>
          <w:i/>
        </w:rPr>
        <w:t>emplst</w:t>
      </w:r>
      <w:proofErr w:type="spellEnd"/>
      <w:r>
        <w:rPr>
          <w:i/>
        </w:rPr>
        <w:t>*</w:t>
      </w:r>
      <w:r>
        <w:t xml:space="preserve"> combines retired and disabled into 1 category. </w:t>
      </w:r>
    </w:p>
    <w:p w14:paraId="5347CAB1" w14:textId="77777777" w:rsidR="003D27E1" w:rsidRDefault="003D27E1"/>
    <w:p w14:paraId="5347CAB2" w14:textId="77777777" w:rsidR="003D27E1" w:rsidRDefault="003D27E1"/>
    <w:p w14:paraId="5347CAB3" w14:textId="77777777" w:rsidR="003D27E1" w:rsidRDefault="00B475ED">
      <w:r>
        <w:rPr>
          <w:color w:val="FF0000"/>
        </w:rPr>
        <w:t>XXX ADD DESCRIPTION ENTREP Additional notes: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AB5" w14:textId="77777777">
        <w:tc>
          <w:tcPr>
            <w:tcW w:w="9360" w:type="dxa"/>
            <w:gridSpan w:val="6"/>
          </w:tcPr>
          <w:p w14:paraId="5347CAB4"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retf</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Retired fully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22,303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0.21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0.41           </w:t>
            </w:r>
            <w:r>
              <w:rPr>
                <w:rFonts w:ascii="Consolas" w:eastAsia="Consolas" w:hAnsi="Consolas" w:cs="Consolas"/>
                <w:sz w:val="18"/>
              </w:rPr>
              <w:br/>
            </w:r>
          </w:p>
        </w:tc>
      </w:tr>
      <w:tr w:rsidR="003D27E1" w14:paraId="5347CABC" w14:textId="77777777">
        <w:tc>
          <w:tcPr>
            <w:tcW w:w="1560" w:type="dxa"/>
          </w:tcPr>
          <w:p w14:paraId="5347CAB6" w14:textId="77777777" w:rsidR="003D27E1" w:rsidRDefault="003D27E1"/>
        </w:tc>
        <w:tc>
          <w:tcPr>
            <w:tcW w:w="1560" w:type="dxa"/>
            <w:tcBorders>
              <w:top w:val="single" w:sz="0" w:space="0" w:color="000000"/>
              <w:bottom w:val="single" w:sz="0" w:space="0" w:color="000000"/>
            </w:tcBorders>
          </w:tcPr>
          <w:p w14:paraId="5347CAB7"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AB8"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AB9"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ABA" w14:textId="77777777" w:rsidR="003D27E1" w:rsidRDefault="00B475ED">
            <w:pPr>
              <w:jc w:val="right"/>
            </w:pPr>
            <w:r>
              <w:rPr>
                <w:rFonts w:ascii="Consolas" w:eastAsia="Consolas" w:hAnsi="Consolas" w:cs="Consolas"/>
                <w:b/>
                <w:sz w:val="18"/>
              </w:rPr>
              <w:t>Percent</w:t>
            </w:r>
          </w:p>
        </w:tc>
        <w:tc>
          <w:tcPr>
            <w:tcW w:w="1560" w:type="dxa"/>
          </w:tcPr>
          <w:p w14:paraId="5347CABB" w14:textId="77777777" w:rsidR="003D27E1" w:rsidRDefault="003D27E1"/>
        </w:tc>
      </w:tr>
      <w:tr w:rsidR="003D27E1" w14:paraId="5347CAC3" w14:textId="77777777">
        <w:tc>
          <w:tcPr>
            <w:tcW w:w="1560" w:type="dxa"/>
            <w:tcBorders>
              <w:right w:val="nil"/>
            </w:tcBorders>
          </w:tcPr>
          <w:p w14:paraId="5347CABD" w14:textId="77777777" w:rsidR="003D27E1" w:rsidRDefault="003D27E1"/>
        </w:tc>
        <w:tc>
          <w:tcPr>
            <w:tcW w:w="1560" w:type="dxa"/>
            <w:tcBorders>
              <w:top w:val="single" w:sz="0" w:space="0" w:color="000000"/>
              <w:left w:val="nil"/>
              <w:bottom w:val="single" w:sz="0" w:space="0" w:color="D3D3D3"/>
            </w:tcBorders>
          </w:tcPr>
          <w:p w14:paraId="5347CABE" w14:textId="77777777" w:rsidR="003D27E1" w:rsidRDefault="00B475ED">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5347CABF" w14:textId="77777777" w:rsidR="003D27E1" w:rsidRDefault="00B475ED">
            <w:r>
              <w:rPr>
                <w:rFonts w:ascii="Consolas" w:eastAsia="Consolas" w:hAnsi="Consolas" w:cs="Consolas"/>
                <w:sz w:val="16"/>
              </w:rPr>
              <w:t>[-1] MV gen</w:t>
            </w:r>
          </w:p>
        </w:tc>
        <w:tc>
          <w:tcPr>
            <w:tcW w:w="1560" w:type="dxa"/>
            <w:tcBorders>
              <w:top w:val="single" w:sz="0" w:space="0" w:color="000000"/>
              <w:bottom w:val="single" w:sz="0" w:space="0" w:color="D3D3D3"/>
            </w:tcBorders>
          </w:tcPr>
          <w:p w14:paraId="5347CAC0" w14:textId="77777777" w:rsidR="003D27E1" w:rsidRDefault="00B475ED">
            <w:pPr>
              <w:jc w:val="right"/>
            </w:pPr>
            <w:r>
              <w:rPr>
                <w:rFonts w:ascii="Consolas" w:eastAsia="Consolas" w:hAnsi="Consolas" w:cs="Consolas"/>
                <w:sz w:val="16"/>
              </w:rPr>
              <w:t xml:space="preserve">       848</w:t>
            </w:r>
          </w:p>
        </w:tc>
        <w:tc>
          <w:tcPr>
            <w:tcW w:w="1560" w:type="dxa"/>
            <w:tcBorders>
              <w:top w:val="single" w:sz="0" w:space="0" w:color="000000"/>
              <w:bottom w:val="single" w:sz="0" w:space="0" w:color="D3D3D3"/>
            </w:tcBorders>
          </w:tcPr>
          <w:p w14:paraId="5347CAC1" w14:textId="77777777" w:rsidR="003D27E1" w:rsidRDefault="00B475ED">
            <w:pPr>
              <w:jc w:val="right"/>
            </w:pPr>
            <w:r>
              <w:rPr>
                <w:rFonts w:ascii="Consolas" w:eastAsia="Consolas" w:hAnsi="Consolas" w:cs="Consolas"/>
                <w:sz w:val="16"/>
              </w:rPr>
              <w:t xml:space="preserve">      0.0</w:t>
            </w:r>
          </w:p>
        </w:tc>
        <w:tc>
          <w:tcPr>
            <w:tcW w:w="1560" w:type="dxa"/>
          </w:tcPr>
          <w:p w14:paraId="5347CAC2" w14:textId="77777777" w:rsidR="003D27E1" w:rsidRDefault="003D27E1"/>
        </w:tc>
      </w:tr>
      <w:tr w:rsidR="003D27E1" w14:paraId="5347CACA" w14:textId="77777777">
        <w:tc>
          <w:tcPr>
            <w:tcW w:w="1560" w:type="dxa"/>
            <w:tcBorders>
              <w:right w:val="nil"/>
            </w:tcBorders>
          </w:tcPr>
          <w:p w14:paraId="5347CAC4" w14:textId="77777777" w:rsidR="003D27E1" w:rsidRDefault="003D27E1"/>
        </w:tc>
        <w:tc>
          <w:tcPr>
            <w:tcW w:w="1560" w:type="dxa"/>
            <w:tcBorders>
              <w:top w:val="single" w:sz="0" w:space="0" w:color="D3D3D3"/>
              <w:left w:val="nil"/>
              <w:bottom w:val="single" w:sz="0" w:space="0" w:color="D3D3D3"/>
            </w:tcBorders>
          </w:tcPr>
          <w:p w14:paraId="5347CAC5"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AC6"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CAC7" w14:textId="77777777" w:rsidR="003D27E1" w:rsidRDefault="00B475ED">
            <w:pPr>
              <w:jc w:val="right"/>
            </w:pPr>
            <w:r>
              <w:rPr>
                <w:rFonts w:ascii="Consolas" w:eastAsia="Consolas" w:hAnsi="Consolas" w:cs="Consolas"/>
                <w:sz w:val="16"/>
              </w:rPr>
              <w:t xml:space="preserve">   2416755</w:t>
            </w:r>
          </w:p>
        </w:tc>
        <w:tc>
          <w:tcPr>
            <w:tcW w:w="1560" w:type="dxa"/>
            <w:tcBorders>
              <w:top w:val="single" w:sz="0" w:space="0" w:color="D3D3D3"/>
              <w:bottom w:val="single" w:sz="0" w:space="0" w:color="D3D3D3"/>
            </w:tcBorders>
          </w:tcPr>
          <w:p w14:paraId="5347CAC8" w14:textId="77777777" w:rsidR="003D27E1" w:rsidRDefault="00B475ED">
            <w:pPr>
              <w:jc w:val="right"/>
            </w:pPr>
            <w:r>
              <w:rPr>
                <w:rFonts w:ascii="Consolas" w:eastAsia="Consolas" w:hAnsi="Consolas" w:cs="Consolas"/>
                <w:sz w:val="16"/>
              </w:rPr>
              <w:t xml:space="preserve">     78.4</w:t>
            </w:r>
          </w:p>
        </w:tc>
        <w:tc>
          <w:tcPr>
            <w:tcW w:w="1560" w:type="dxa"/>
          </w:tcPr>
          <w:p w14:paraId="5347CAC9" w14:textId="77777777" w:rsidR="003D27E1" w:rsidRDefault="003D27E1"/>
        </w:tc>
      </w:tr>
      <w:tr w:rsidR="003D27E1" w14:paraId="5347CAD1" w14:textId="77777777">
        <w:tc>
          <w:tcPr>
            <w:tcW w:w="1560" w:type="dxa"/>
            <w:tcBorders>
              <w:right w:val="nil"/>
            </w:tcBorders>
          </w:tcPr>
          <w:p w14:paraId="5347CACB" w14:textId="77777777" w:rsidR="003D27E1" w:rsidRDefault="003D27E1"/>
        </w:tc>
        <w:tc>
          <w:tcPr>
            <w:tcW w:w="1560" w:type="dxa"/>
            <w:tcBorders>
              <w:top w:val="single" w:sz="0" w:space="0" w:color="D3D3D3"/>
              <w:left w:val="nil"/>
              <w:bottom w:val="single" w:sz="0" w:space="0" w:color="D3D3D3"/>
            </w:tcBorders>
          </w:tcPr>
          <w:p w14:paraId="5347CACC"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ACD"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CACE" w14:textId="77777777" w:rsidR="003D27E1" w:rsidRDefault="00B475ED">
            <w:pPr>
              <w:jc w:val="right"/>
            </w:pPr>
            <w:r>
              <w:rPr>
                <w:rFonts w:ascii="Consolas" w:eastAsia="Consolas" w:hAnsi="Consolas" w:cs="Consolas"/>
                <w:sz w:val="16"/>
              </w:rPr>
              <w:t xml:space="preserve">   645,272</w:t>
            </w:r>
          </w:p>
        </w:tc>
        <w:tc>
          <w:tcPr>
            <w:tcW w:w="1560" w:type="dxa"/>
            <w:tcBorders>
              <w:top w:val="single" w:sz="0" w:space="0" w:color="D3D3D3"/>
              <w:bottom w:val="single" w:sz="0" w:space="0" w:color="D3D3D3"/>
            </w:tcBorders>
          </w:tcPr>
          <w:p w14:paraId="5347CACF" w14:textId="77777777" w:rsidR="003D27E1" w:rsidRDefault="00B475ED">
            <w:pPr>
              <w:jc w:val="right"/>
            </w:pPr>
            <w:r>
              <w:rPr>
                <w:rFonts w:ascii="Consolas" w:eastAsia="Consolas" w:hAnsi="Consolas" w:cs="Consolas"/>
                <w:sz w:val="16"/>
              </w:rPr>
              <w:t xml:space="preserve">     20.9</w:t>
            </w:r>
          </w:p>
        </w:tc>
        <w:tc>
          <w:tcPr>
            <w:tcW w:w="1560" w:type="dxa"/>
          </w:tcPr>
          <w:p w14:paraId="5347CAD0" w14:textId="77777777" w:rsidR="003D27E1" w:rsidRDefault="003D27E1"/>
        </w:tc>
      </w:tr>
      <w:tr w:rsidR="003D27E1" w14:paraId="5347CAD8" w14:textId="77777777">
        <w:tc>
          <w:tcPr>
            <w:tcW w:w="1560" w:type="dxa"/>
            <w:tcBorders>
              <w:right w:val="nil"/>
            </w:tcBorders>
          </w:tcPr>
          <w:p w14:paraId="5347CAD2" w14:textId="77777777" w:rsidR="003D27E1" w:rsidRDefault="003D27E1"/>
        </w:tc>
        <w:tc>
          <w:tcPr>
            <w:tcW w:w="1560" w:type="dxa"/>
            <w:tcBorders>
              <w:top w:val="single" w:sz="0" w:space="0" w:color="D3D3D3"/>
              <w:left w:val="nil"/>
              <w:bottom w:val="single" w:sz="0" w:space="0" w:color="000000"/>
            </w:tcBorders>
          </w:tcPr>
          <w:p w14:paraId="5347CAD3"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AD4" w14:textId="77777777" w:rsidR="003D27E1" w:rsidRDefault="003D27E1"/>
        </w:tc>
        <w:tc>
          <w:tcPr>
            <w:tcW w:w="1560" w:type="dxa"/>
            <w:tcBorders>
              <w:top w:val="single" w:sz="0" w:space="0" w:color="D3D3D3"/>
              <w:bottom w:val="single" w:sz="0" w:space="0" w:color="000000"/>
            </w:tcBorders>
          </w:tcPr>
          <w:p w14:paraId="5347CAD5" w14:textId="77777777" w:rsidR="003D27E1" w:rsidRDefault="00B475ED">
            <w:pPr>
              <w:jc w:val="right"/>
            </w:pPr>
            <w:r>
              <w:rPr>
                <w:rFonts w:ascii="Consolas" w:eastAsia="Consolas" w:hAnsi="Consolas" w:cs="Consolas"/>
                <w:sz w:val="16"/>
              </w:rPr>
              <w:t xml:space="preserve">    21,455</w:t>
            </w:r>
          </w:p>
        </w:tc>
        <w:tc>
          <w:tcPr>
            <w:tcW w:w="1560" w:type="dxa"/>
            <w:tcBorders>
              <w:top w:val="single" w:sz="0" w:space="0" w:color="D3D3D3"/>
              <w:bottom w:val="single" w:sz="0" w:space="0" w:color="000000"/>
            </w:tcBorders>
          </w:tcPr>
          <w:p w14:paraId="5347CAD6" w14:textId="77777777" w:rsidR="003D27E1" w:rsidRDefault="00B475ED">
            <w:pPr>
              <w:jc w:val="right"/>
            </w:pPr>
            <w:r>
              <w:rPr>
                <w:rFonts w:ascii="Consolas" w:eastAsia="Consolas" w:hAnsi="Consolas" w:cs="Consolas"/>
                <w:sz w:val="16"/>
              </w:rPr>
              <w:t xml:space="preserve">      0.7</w:t>
            </w:r>
          </w:p>
        </w:tc>
        <w:tc>
          <w:tcPr>
            <w:tcW w:w="1560" w:type="dxa"/>
          </w:tcPr>
          <w:p w14:paraId="5347CAD7" w14:textId="77777777" w:rsidR="003D27E1" w:rsidRDefault="003D27E1"/>
        </w:tc>
      </w:tr>
      <w:tr w:rsidR="003D27E1" w14:paraId="5347CADF" w14:textId="77777777">
        <w:tc>
          <w:tcPr>
            <w:tcW w:w="1560" w:type="dxa"/>
          </w:tcPr>
          <w:p w14:paraId="5347CAD9" w14:textId="77777777" w:rsidR="003D27E1" w:rsidRDefault="003D27E1"/>
        </w:tc>
        <w:tc>
          <w:tcPr>
            <w:tcW w:w="1560" w:type="dxa"/>
            <w:tcBorders>
              <w:top w:val="single" w:sz="0" w:space="0" w:color="000000"/>
              <w:bottom w:val="single" w:sz="0" w:space="0" w:color="000000"/>
            </w:tcBorders>
          </w:tcPr>
          <w:p w14:paraId="5347CADA" w14:textId="77777777" w:rsidR="003D27E1" w:rsidRDefault="003D27E1"/>
        </w:tc>
        <w:tc>
          <w:tcPr>
            <w:tcW w:w="1560" w:type="dxa"/>
            <w:tcBorders>
              <w:top w:val="single" w:sz="0" w:space="0" w:color="000000"/>
              <w:bottom w:val="single" w:sz="0" w:space="0" w:color="000000"/>
            </w:tcBorders>
          </w:tcPr>
          <w:p w14:paraId="5347CADB"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ADC"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ADD" w14:textId="77777777" w:rsidR="003D27E1" w:rsidRDefault="003D27E1"/>
        </w:tc>
        <w:tc>
          <w:tcPr>
            <w:tcW w:w="1560" w:type="dxa"/>
          </w:tcPr>
          <w:p w14:paraId="5347CADE" w14:textId="77777777" w:rsidR="003D27E1" w:rsidRDefault="003D27E1"/>
        </w:tc>
      </w:tr>
    </w:tbl>
    <w:p w14:paraId="5347CAE0"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AE9" w14:textId="77777777">
        <w:tc>
          <w:tcPr>
            <w:tcW w:w="1170" w:type="dxa"/>
            <w:tcBorders>
              <w:top w:val="single" w:sz="0" w:space="0" w:color="000000"/>
              <w:bottom w:val="single" w:sz="0" w:space="0" w:color="000000"/>
            </w:tcBorders>
          </w:tcPr>
          <w:p w14:paraId="5347CAE1"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AE2"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AE3"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AE4"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AE5"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AE6"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AE7"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AE8" w14:textId="77777777" w:rsidR="003D27E1" w:rsidRDefault="00B475ED">
            <w:pPr>
              <w:jc w:val="right"/>
            </w:pPr>
            <w:r>
              <w:rPr>
                <w:rFonts w:ascii="Consolas" w:eastAsia="Consolas" w:hAnsi="Consolas" w:cs="Consolas"/>
                <w:b/>
                <w:sz w:val="18"/>
              </w:rPr>
              <w:t>[8] NL</w:t>
            </w:r>
          </w:p>
        </w:tc>
      </w:tr>
      <w:tr w:rsidR="003D27E1" w14:paraId="5347CAF2" w14:textId="77777777">
        <w:tc>
          <w:tcPr>
            <w:tcW w:w="1170" w:type="dxa"/>
            <w:tcBorders>
              <w:top w:val="single" w:sz="0" w:space="0" w:color="000000"/>
            </w:tcBorders>
          </w:tcPr>
          <w:p w14:paraId="5347CAEA" w14:textId="77777777" w:rsidR="003D27E1" w:rsidRDefault="00B475ED">
            <w:pPr>
              <w:jc w:val="right"/>
            </w:pPr>
            <w:r>
              <w:rPr>
                <w:rFonts w:ascii="Consolas" w:eastAsia="Consolas" w:hAnsi="Consolas" w:cs="Consolas"/>
                <w:sz w:val="16"/>
              </w:rPr>
              <w:t>-1</w:t>
            </w:r>
          </w:p>
        </w:tc>
        <w:tc>
          <w:tcPr>
            <w:tcW w:w="1170" w:type="dxa"/>
            <w:tcBorders>
              <w:top w:val="single" w:sz="0" w:space="0" w:color="000000"/>
            </w:tcBorders>
          </w:tcPr>
          <w:p w14:paraId="5347CAE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AE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AE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AE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AEF" w14:textId="77777777" w:rsidR="003D27E1" w:rsidRDefault="00B475ED">
            <w:pPr>
              <w:jc w:val="right"/>
            </w:pPr>
            <w:r>
              <w:rPr>
                <w:rFonts w:ascii="Consolas" w:eastAsia="Consolas" w:hAnsi="Consolas" w:cs="Consolas"/>
                <w:sz w:val="16"/>
              </w:rPr>
              <w:t>534</w:t>
            </w:r>
          </w:p>
        </w:tc>
        <w:tc>
          <w:tcPr>
            <w:tcW w:w="1170" w:type="dxa"/>
            <w:tcBorders>
              <w:top w:val="single" w:sz="0" w:space="0" w:color="000000"/>
            </w:tcBorders>
          </w:tcPr>
          <w:p w14:paraId="5347CAF0" w14:textId="77777777" w:rsidR="003D27E1" w:rsidRDefault="00B475ED">
            <w:pPr>
              <w:jc w:val="right"/>
            </w:pPr>
            <w:r>
              <w:rPr>
                <w:rFonts w:ascii="Consolas" w:eastAsia="Consolas" w:hAnsi="Consolas" w:cs="Consolas"/>
                <w:sz w:val="16"/>
              </w:rPr>
              <w:t>314</w:t>
            </w:r>
          </w:p>
        </w:tc>
        <w:tc>
          <w:tcPr>
            <w:tcW w:w="1170" w:type="dxa"/>
            <w:tcBorders>
              <w:top w:val="single" w:sz="0" w:space="0" w:color="000000"/>
            </w:tcBorders>
          </w:tcPr>
          <w:p w14:paraId="5347CAF1" w14:textId="77777777" w:rsidR="003D27E1" w:rsidRDefault="00B475ED">
            <w:pPr>
              <w:jc w:val="right"/>
            </w:pPr>
            <w:r>
              <w:rPr>
                <w:rFonts w:ascii="Consolas" w:eastAsia="Consolas" w:hAnsi="Consolas" w:cs="Consolas"/>
                <w:sz w:val="16"/>
              </w:rPr>
              <w:t>0</w:t>
            </w:r>
          </w:p>
        </w:tc>
      </w:tr>
      <w:tr w:rsidR="003D27E1" w14:paraId="5347CAFB" w14:textId="77777777">
        <w:tc>
          <w:tcPr>
            <w:tcW w:w="1170" w:type="dxa"/>
          </w:tcPr>
          <w:p w14:paraId="5347CAF3" w14:textId="77777777" w:rsidR="003D27E1" w:rsidRDefault="00B475ED">
            <w:pPr>
              <w:jc w:val="right"/>
            </w:pPr>
            <w:r>
              <w:rPr>
                <w:rFonts w:ascii="Consolas" w:eastAsia="Consolas" w:hAnsi="Consolas" w:cs="Consolas"/>
                <w:sz w:val="16"/>
              </w:rPr>
              <w:t>0</w:t>
            </w:r>
          </w:p>
        </w:tc>
        <w:tc>
          <w:tcPr>
            <w:tcW w:w="1170" w:type="dxa"/>
          </w:tcPr>
          <w:p w14:paraId="5347CAF4" w14:textId="77777777" w:rsidR="003D27E1" w:rsidRDefault="00B475ED">
            <w:pPr>
              <w:jc w:val="right"/>
            </w:pPr>
            <w:r>
              <w:rPr>
                <w:rFonts w:ascii="Consolas" w:eastAsia="Consolas" w:hAnsi="Consolas" w:cs="Consolas"/>
                <w:sz w:val="16"/>
              </w:rPr>
              <w:t>229,535</w:t>
            </w:r>
          </w:p>
        </w:tc>
        <w:tc>
          <w:tcPr>
            <w:tcW w:w="1170" w:type="dxa"/>
          </w:tcPr>
          <w:p w14:paraId="5347CAF5" w14:textId="77777777" w:rsidR="003D27E1" w:rsidRDefault="00B475ED">
            <w:pPr>
              <w:jc w:val="right"/>
            </w:pPr>
            <w:r>
              <w:rPr>
                <w:rFonts w:ascii="Consolas" w:eastAsia="Consolas" w:hAnsi="Consolas" w:cs="Consolas"/>
                <w:sz w:val="16"/>
              </w:rPr>
              <w:t>292,373</w:t>
            </w:r>
          </w:p>
        </w:tc>
        <w:tc>
          <w:tcPr>
            <w:tcW w:w="1170" w:type="dxa"/>
          </w:tcPr>
          <w:p w14:paraId="5347CAF6" w14:textId="77777777" w:rsidR="003D27E1" w:rsidRDefault="00B475ED">
            <w:pPr>
              <w:jc w:val="right"/>
            </w:pPr>
            <w:r>
              <w:rPr>
                <w:rFonts w:ascii="Consolas" w:eastAsia="Consolas" w:hAnsi="Consolas" w:cs="Consolas"/>
                <w:sz w:val="16"/>
              </w:rPr>
              <w:t>440,260</w:t>
            </w:r>
          </w:p>
        </w:tc>
        <w:tc>
          <w:tcPr>
            <w:tcW w:w="1170" w:type="dxa"/>
          </w:tcPr>
          <w:p w14:paraId="5347CAF7" w14:textId="77777777" w:rsidR="003D27E1" w:rsidRDefault="00B475ED">
            <w:pPr>
              <w:jc w:val="right"/>
            </w:pPr>
            <w:r>
              <w:rPr>
                <w:rFonts w:ascii="Consolas" w:eastAsia="Consolas" w:hAnsi="Consolas" w:cs="Consolas"/>
                <w:sz w:val="16"/>
              </w:rPr>
              <w:t>159,166</w:t>
            </w:r>
          </w:p>
        </w:tc>
        <w:tc>
          <w:tcPr>
            <w:tcW w:w="1170" w:type="dxa"/>
          </w:tcPr>
          <w:p w14:paraId="5347CAF8" w14:textId="77777777" w:rsidR="003D27E1" w:rsidRDefault="00B475ED">
            <w:pPr>
              <w:jc w:val="right"/>
            </w:pPr>
            <w:r>
              <w:rPr>
                <w:rFonts w:ascii="Consolas" w:eastAsia="Consolas" w:hAnsi="Consolas" w:cs="Consolas"/>
                <w:sz w:val="16"/>
              </w:rPr>
              <w:t>649,924</w:t>
            </w:r>
          </w:p>
        </w:tc>
        <w:tc>
          <w:tcPr>
            <w:tcW w:w="1170" w:type="dxa"/>
          </w:tcPr>
          <w:p w14:paraId="5347CAF9" w14:textId="77777777" w:rsidR="003D27E1" w:rsidRDefault="00B475ED">
            <w:pPr>
              <w:jc w:val="right"/>
            </w:pPr>
            <w:r>
              <w:rPr>
                <w:rFonts w:ascii="Consolas" w:eastAsia="Consolas" w:hAnsi="Consolas" w:cs="Consolas"/>
                <w:sz w:val="16"/>
              </w:rPr>
              <w:t>556,407</w:t>
            </w:r>
          </w:p>
        </w:tc>
        <w:tc>
          <w:tcPr>
            <w:tcW w:w="1170" w:type="dxa"/>
          </w:tcPr>
          <w:p w14:paraId="5347CAFA" w14:textId="77777777" w:rsidR="003D27E1" w:rsidRDefault="00B475ED">
            <w:pPr>
              <w:jc w:val="right"/>
            </w:pPr>
            <w:r>
              <w:rPr>
                <w:rFonts w:ascii="Consolas" w:eastAsia="Consolas" w:hAnsi="Consolas" w:cs="Consolas"/>
                <w:sz w:val="16"/>
              </w:rPr>
              <w:t>89,090</w:t>
            </w:r>
          </w:p>
        </w:tc>
      </w:tr>
      <w:tr w:rsidR="003D27E1" w14:paraId="5347CB04" w14:textId="77777777">
        <w:tc>
          <w:tcPr>
            <w:tcW w:w="1170" w:type="dxa"/>
          </w:tcPr>
          <w:p w14:paraId="5347CAFC" w14:textId="77777777" w:rsidR="003D27E1" w:rsidRDefault="00B475ED">
            <w:pPr>
              <w:jc w:val="right"/>
            </w:pPr>
            <w:r>
              <w:rPr>
                <w:rFonts w:ascii="Consolas" w:eastAsia="Consolas" w:hAnsi="Consolas" w:cs="Consolas"/>
                <w:sz w:val="16"/>
              </w:rPr>
              <w:t>1</w:t>
            </w:r>
          </w:p>
        </w:tc>
        <w:tc>
          <w:tcPr>
            <w:tcW w:w="1170" w:type="dxa"/>
          </w:tcPr>
          <w:p w14:paraId="5347CAFD" w14:textId="77777777" w:rsidR="003D27E1" w:rsidRDefault="00B475ED">
            <w:pPr>
              <w:jc w:val="right"/>
            </w:pPr>
            <w:r>
              <w:rPr>
                <w:rFonts w:ascii="Consolas" w:eastAsia="Consolas" w:hAnsi="Consolas" w:cs="Consolas"/>
                <w:sz w:val="16"/>
              </w:rPr>
              <w:t>61,081</w:t>
            </w:r>
          </w:p>
        </w:tc>
        <w:tc>
          <w:tcPr>
            <w:tcW w:w="1170" w:type="dxa"/>
          </w:tcPr>
          <w:p w14:paraId="5347CAFE" w14:textId="77777777" w:rsidR="003D27E1" w:rsidRDefault="00B475ED">
            <w:pPr>
              <w:jc w:val="right"/>
            </w:pPr>
            <w:r>
              <w:rPr>
                <w:rFonts w:ascii="Consolas" w:eastAsia="Consolas" w:hAnsi="Consolas" w:cs="Consolas"/>
                <w:sz w:val="16"/>
              </w:rPr>
              <w:t>64,949</w:t>
            </w:r>
          </w:p>
        </w:tc>
        <w:tc>
          <w:tcPr>
            <w:tcW w:w="1170" w:type="dxa"/>
          </w:tcPr>
          <w:p w14:paraId="5347CAFF" w14:textId="77777777" w:rsidR="003D27E1" w:rsidRDefault="00B475ED">
            <w:pPr>
              <w:jc w:val="right"/>
            </w:pPr>
            <w:r>
              <w:rPr>
                <w:rFonts w:ascii="Consolas" w:eastAsia="Consolas" w:hAnsi="Consolas" w:cs="Consolas"/>
                <w:sz w:val="16"/>
              </w:rPr>
              <w:t>59,398</w:t>
            </w:r>
          </w:p>
        </w:tc>
        <w:tc>
          <w:tcPr>
            <w:tcW w:w="1170" w:type="dxa"/>
          </w:tcPr>
          <w:p w14:paraId="5347CB00" w14:textId="77777777" w:rsidR="003D27E1" w:rsidRDefault="00B475ED">
            <w:pPr>
              <w:jc w:val="right"/>
            </w:pPr>
            <w:r>
              <w:rPr>
                <w:rFonts w:ascii="Consolas" w:eastAsia="Consolas" w:hAnsi="Consolas" w:cs="Consolas"/>
                <w:sz w:val="16"/>
              </w:rPr>
              <w:t>44,740</w:t>
            </w:r>
          </w:p>
        </w:tc>
        <w:tc>
          <w:tcPr>
            <w:tcW w:w="1170" w:type="dxa"/>
          </w:tcPr>
          <w:p w14:paraId="5347CB01" w14:textId="77777777" w:rsidR="003D27E1" w:rsidRDefault="00B475ED">
            <w:pPr>
              <w:jc w:val="right"/>
            </w:pPr>
            <w:r>
              <w:rPr>
                <w:rFonts w:ascii="Consolas" w:eastAsia="Consolas" w:hAnsi="Consolas" w:cs="Consolas"/>
                <w:sz w:val="16"/>
              </w:rPr>
              <w:t>161,677</w:t>
            </w:r>
          </w:p>
        </w:tc>
        <w:tc>
          <w:tcPr>
            <w:tcW w:w="1170" w:type="dxa"/>
          </w:tcPr>
          <w:p w14:paraId="5347CB02" w14:textId="77777777" w:rsidR="003D27E1" w:rsidRDefault="00B475ED">
            <w:pPr>
              <w:jc w:val="right"/>
            </w:pPr>
            <w:r>
              <w:rPr>
                <w:rFonts w:ascii="Consolas" w:eastAsia="Consolas" w:hAnsi="Consolas" w:cs="Consolas"/>
                <w:sz w:val="16"/>
              </w:rPr>
              <w:t>226,165</w:t>
            </w:r>
          </w:p>
        </w:tc>
        <w:tc>
          <w:tcPr>
            <w:tcW w:w="1170" w:type="dxa"/>
          </w:tcPr>
          <w:p w14:paraId="5347CB03" w14:textId="77777777" w:rsidR="003D27E1" w:rsidRDefault="00B475ED">
            <w:pPr>
              <w:jc w:val="right"/>
            </w:pPr>
            <w:r>
              <w:rPr>
                <w:rFonts w:ascii="Consolas" w:eastAsia="Consolas" w:hAnsi="Consolas" w:cs="Consolas"/>
                <w:sz w:val="16"/>
              </w:rPr>
              <w:t>27,262</w:t>
            </w:r>
          </w:p>
        </w:tc>
      </w:tr>
      <w:tr w:rsidR="003D27E1" w14:paraId="5347CB0D" w14:textId="77777777">
        <w:tc>
          <w:tcPr>
            <w:tcW w:w="1170" w:type="dxa"/>
            <w:tcBorders>
              <w:bottom w:val="single" w:sz="0" w:space="0" w:color="000000"/>
            </w:tcBorders>
          </w:tcPr>
          <w:p w14:paraId="5347CB0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B06"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B07" w14:textId="77777777" w:rsidR="003D27E1" w:rsidRDefault="00B475ED">
            <w:pPr>
              <w:jc w:val="right"/>
            </w:pPr>
            <w:r>
              <w:rPr>
                <w:rFonts w:ascii="Consolas" w:eastAsia="Consolas" w:hAnsi="Consolas" w:cs="Consolas"/>
                <w:sz w:val="16"/>
              </w:rPr>
              <w:t>21,444</w:t>
            </w:r>
          </w:p>
        </w:tc>
        <w:tc>
          <w:tcPr>
            <w:tcW w:w="1170" w:type="dxa"/>
            <w:tcBorders>
              <w:bottom w:val="single" w:sz="0" w:space="0" w:color="000000"/>
            </w:tcBorders>
          </w:tcPr>
          <w:p w14:paraId="5347CB08"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B09" w14:textId="77777777" w:rsidR="003D27E1" w:rsidRDefault="00B475ED">
            <w:pPr>
              <w:jc w:val="right"/>
            </w:pPr>
            <w:r>
              <w:rPr>
                <w:rFonts w:ascii="Consolas" w:eastAsia="Consolas" w:hAnsi="Consolas" w:cs="Consolas"/>
                <w:sz w:val="16"/>
              </w:rPr>
              <w:t>8</w:t>
            </w:r>
          </w:p>
        </w:tc>
        <w:tc>
          <w:tcPr>
            <w:tcW w:w="1170" w:type="dxa"/>
            <w:tcBorders>
              <w:bottom w:val="single" w:sz="0" w:space="0" w:color="000000"/>
            </w:tcBorders>
          </w:tcPr>
          <w:p w14:paraId="5347CB0A"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B0B"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B0C" w14:textId="77777777" w:rsidR="003D27E1" w:rsidRDefault="00B475ED">
            <w:pPr>
              <w:jc w:val="right"/>
            </w:pPr>
            <w:r>
              <w:rPr>
                <w:rFonts w:ascii="Consolas" w:eastAsia="Consolas" w:hAnsi="Consolas" w:cs="Consolas"/>
                <w:sz w:val="16"/>
              </w:rPr>
              <w:t>3</w:t>
            </w:r>
          </w:p>
        </w:tc>
      </w:tr>
      <w:tr w:rsidR="003D27E1" w14:paraId="5347CB16" w14:textId="77777777">
        <w:tc>
          <w:tcPr>
            <w:tcW w:w="0" w:type="auto"/>
            <w:tcBorders>
              <w:top w:val="single" w:sz="0" w:space="0" w:color="000000"/>
              <w:bottom w:val="single" w:sz="0" w:space="0" w:color="000000"/>
            </w:tcBorders>
          </w:tcPr>
          <w:p w14:paraId="5347CB0E"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B0F"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B10"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B11"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B12"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B13"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B14"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B15" w14:textId="77777777" w:rsidR="003D27E1" w:rsidRDefault="00B475ED">
            <w:pPr>
              <w:jc w:val="right"/>
            </w:pPr>
            <w:r>
              <w:rPr>
                <w:rFonts w:ascii="Consolas" w:eastAsia="Consolas" w:hAnsi="Consolas" w:cs="Consolas"/>
                <w:sz w:val="16"/>
              </w:rPr>
              <w:t>116,355</w:t>
            </w:r>
          </w:p>
        </w:tc>
      </w:tr>
    </w:tbl>
    <w:p w14:paraId="5347CB17" w14:textId="77777777" w:rsidR="003D27E1" w:rsidRDefault="003D27E1"/>
    <w:p w14:paraId="5347CB18" w14:textId="77777777" w:rsidR="003D27E1" w:rsidRDefault="00B475ED">
      <w:r>
        <w:lastRenderedPageBreak/>
        <w:br/>
      </w:r>
    </w:p>
    <w:p w14:paraId="5347CB19" w14:textId="77777777" w:rsidR="003D27E1" w:rsidRDefault="00B475ED">
      <w:pPr>
        <w:shd w:val="solid" w:color="B0C4DE" w:fill="auto"/>
      </w:pPr>
      <w:proofErr w:type="spellStart"/>
      <w:r>
        <w:rPr>
          <w:b/>
          <w:sz w:val="26"/>
        </w:rPr>
        <w:t>oldpens</w:t>
      </w:r>
      <w:proofErr w:type="spellEnd"/>
    </w:p>
    <w:p w14:paraId="5347CB1A" w14:textId="77777777" w:rsidR="003D27E1" w:rsidRDefault="00B475ED">
      <w:pPr>
        <w:rPr>
          <w:color w:val="4682B4"/>
        </w:rPr>
      </w:pPr>
      <w:r>
        <w:rPr>
          <w:color w:val="4682B4"/>
        </w:rPr>
        <w:t>Receiving old-age pension</w:t>
      </w:r>
      <w:r>
        <w:rPr>
          <w:color w:val="4682B4"/>
        </w:rPr>
        <w:br/>
        <w:t xml:space="preserve">   (0):   [0] No</w:t>
      </w:r>
      <w:r>
        <w:rPr>
          <w:color w:val="4682B4"/>
        </w:rPr>
        <w:br/>
        <w:t xml:space="preserve">   (1):   [1] Yes</w:t>
      </w:r>
      <w:r>
        <w:rPr>
          <w:color w:val="4682B4"/>
        </w:rPr>
        <w:br/>
      </w:r>
    </w:p>
    <w:p w14:paraId="5347CB1B" w14:textId="77777777" w:rsidR="003D27E1" w:rsidRDefault="00B475ED">
      <w:r>
        <w:rPr>
          <w:color w:val="FF0000"/>
        </w:rPr>
        <w:t>XXX ADD DESCRIPTION ENTREP Additional notes: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B1D" w14:textId="77777777">
        <w:tc>
          <w:tcPr>
            <w:tcW w:w="9360" w:type="dxa"/>
            <w:gridSpan w:val="6"/>
          </w:tcPr>
          <w:p w14:paraId="5347CB1C"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oldpens</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Receiving old-age pension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755,471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0.19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0.42           </w:t>
            </w:r>
            <w:r>
              <w:rPr>
                <w:rFonts w:ascii="Consolas" w:eastAsia="Consolas" w:hAnsi="Consolas" w:cs="Consolas"/>
                <w:sz w:val="18"/>
              </w:rPr>
              <w:br/>
            </w:r>
          </w:p>
        </w:tc>
      </w:tr>
      <w:tr w:rsidR="003D27E1" w14:paraId="5347CB24" w14:textId="77777777">
        <w:tc>
          <w:tcPr>
            <w:tcW w:w="1560" w:type="dxa"/>
          </w:tcPr>
          <w:p w14:paraId="5347CB1E" w14:textId="77777777" w:rsidR="003D27E1" w:rsidRDefault="003D27E1"/>
        </w:tc>
        <w:tc>
          <w:tcPr>
            <w:tcW w:w="1560" w:type="dxa"/>
            <w:tcBorders>
              <w:top w:val="single" w:sz="0" w:space="0" w:color="000000"/>
              <w:bottom w:val="single" w:sz="0" w:space="0" w:color="000000"/>
            </w:tcBorders>
          </w:tcPr>
          <w:p w14:paraId="5347CB1F"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B20"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B21"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B22" w14:textId="77777777" w:rsidR="003D27E1" w:rsidRDefault="00B475ED">
            <w:pPr>
              <w:jc w:val="right"/>
            </w:pPr>
            <w:r>
              <w:rPr>
                <w:rFonts w:ascii="Consolas" w:eastAsia="Consolas" w:hAnsi="Consolas" w:cs="Consolas"/>
                <w:b/>
                <w:sz w:val="18"/>
              </w:rPr>
              <w:t>Percent</w:t>
            </w:r>
          </w:p>
        </w:tc>
        <w:tc>
          <w:tcPr>
            <w:tcW w:w="1560" w:type="dxa"/>
          </w:tcPr>
          <w:p w14:paraId="5347CB23" w14:textId="77777777" w:rsidR="003D27E1" w:rsidRDefault="003D27E1"/>
        </w:tc>
      </w:tr>
      <w:tr w:rsidR="003D27E1" w14:paraId="5347CB2B" w14:textId="77777777">
        <w:tc>
          <w:tcPr>
            <w:tcW w:w="1560" w:type="dxa"/>
            <w:tcBorders>
              <w:right w:val="nil"/>
            </w:tcBorders>
          </w:tcPr>
          <w:p w14:paraId="5347CB25" w14:textId="77777777" w:rsidR="003D27E1" w:rsidRDefault="003D27E1"/>
        </w:tc>
        <w:tc>
          <w:tcPr>
            <w:tcW w:w="1560" w:type="dxa"/>
            <w:tcBorders>
              <w:top w:val="single" w:sz="0" w:space="0" w:color="000000"/>
              <w:left w:val="nil"/>
              <w:bottom w:val="single" w:sz="0" w:space="0" w:color="D3D3D3"/>
            </w:tcBorders>
          </w:tcPr>
          <w:p w14:paraId="5347CB26" w14:textId="77777777" w:rsidR="003D27E1" w:rsidRDefault="00B475ED">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5347CB27" w14:textId="77777777" w:rsidR="003D27E1" w:rsidRDefault="00B475ED">
            <w:r>
              <w:rPr>
                <w:rFonts w:ascii="Consolas" w:eastAsia="Consolas" w:hAnsi="Consolas" w:cs="Consolas"/>
                <w:sz w:val="16"/>
              </w:rPr>
              <w:t>[-1] MV gen</w:t>
            </w:r>
          </w:p>
        </w:tc>
        <w:tc>
          <w:tcPr>
            <w:tcW w:w="1560" w:type="dxa"/>
            <w:tcBorders>
              <w:top w:val="single" w:sz="0" w:space="0" w:color="000000"/>
              <w:bottom w:val="single" w:sz="0" w:space="0" w:color="D3D3D3"/>
            </w:tcBorders>
          </w:tcPr>
          <w:p w14:paraId="5347CB28" w14:textId="77777777" w:rsidR="003D27E1" w:rsidRDefault="00B475ED">
            <w:pPr>
              <w:jc w:val="right"/>
            </w:pPr>
            <w:r>
              <w:rPr>
                <w:rFonts w:ascii="Consolas" w:eastAsia="Consolas" w:hAnsi="Consolas" w:cs="Consolas"/>
                <w:sz w:val="16"/>
              </w:rPr>
              <w:t xml:space="preserve">    22,792</w:t>
            </w:r>
          </w:p>
        </w:tc>
        <w:tc>
          <w:tcPr>
            <w:tcW w:w="1560" w:type="dxa"/>
            <w:tcBorders>
              <w:top w:val="single" w:sz="0" w:space="0" w:color="000000"/>
              <w:bottom w:val="single" w:sz="0" w:space="0" w:color="D3D3D3"/>
            </w:tcBorders>
          </w:tcPr>
          <w:p w14:paraId="5347CB29" w14:textId="77777777" w:rsidR="003D27E1" w:rsidRDefault="00B475ED">
            <w:pPr>
              <w:jc w:val="right"/>
            </w:pPr>
            <w:r>
              <w:rPr>
                <w:rFonts w:ascii="Consolas" w:eastAsia="Consolas" w:hAnsi="Consolas" w:cs="Consolas"/>
                <w:sz w:val="16"/>
              </w:rPr>
              <w:t xml:space="preserve">      0.7</w:t>
            </w:r>
          </w:p>
        </w:tc>
        <w:tc>
          <w:tcPr>
            <w:tcW w:w="1560" w:type="dxa"/>
          </w:tcPr>
          <w:p w14:paraId="5347CB2A" w14:textId="77777777" w:rsidR="003D27E1" w:rsidRDefault="003D27E1"/>
        </w:tc>
      </w:tr>
      <w:tr w:rsidR="003D27E1" w14:paraId="5347CB32" w14:textId="77777777">
        <w:tc>
          <w:tcPr>
            <w:tcW w:w="1560" w:type="dxa"/>
            <w:tcBorders>
              <w:right w:val="nil"/>
            </w:tcBorders>
          </w:tcPr>
          <w:p w14:paraId="5347CB2C" w14:textId="77777777" w:rsidR="003D27E1" w:rsidRDefault="003D27E1"/>
        </w:tc>
        <w:tc>
          <w:tcPr>
            <w:tcW w:w="1560" w:type="dxa"/>
            <w:tcBorders>
              <w:top w:val="single" w:sz="0" w:space="0" w:color="D3D3D3"/>
              <w:left w:val="nil"/>
              <w:bottom w:val="single" w:sz="0" w:space="0" w:color="D3D3D3"/>
            </w:tcBorders>
          </w:tcPr>
          <w:p w14:paraId="5347CB2D"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B2E"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CB2F" w14:textId="77777777" w:rsidR="003D27E1" w:rsidRDefault="00B475ED">
            <w:pPr>
              <w:jc w:val="right"/>
            </w:pPr>
            <w:r>
              <w:rPr>
                <w:rFonts w:ascii="Consolas" w:eastAsia="Consolas" w:hAnsi="Consolas" w:cs="Consolas"/>
                <w:sz w:val="16"/>
              </w:rPr>
              <w:t xml:space="preserve">   1858836</w:t>
            </w:r>
          </w:p>
        </w:tc>
        <w:tc>
          <w:tcPr>
            <w:tcW w:w="1560" w:type="dxa"/>
            <w:tcBorders>
              <w:top w:val="single" w:sz="0" w:space="0" w:color="D3D3D3"/>
              <w:bottom w:val="single" w:sz="0" w:space="0" w:color="D3D3D3"/>
            </w:tcBorders>
          </w:tcPr>
          <w:p w14:paraId="5347CB30" w14:textId="77777777" w:rsidR="003D27E1" w:rsidRDefault="00B475ED">
            <w:pPr>
              <w:jc w:val="right"/>
            </w:pPr>
            <w:r>
              <w:rPr>
                <w:rFonts w:ascii="Consolas" w:eastAsia="Consolas" w:hAnsi="Consolas" w:cs="Consolas"/>
                <w:sz w:val="16"/>
              </w:rPr>
              <w:t xml:space="preserve">     60.3</w:t>
            </w:r>
          </w:p>
        </w:tc>
        <w:tc>
          <w:tcPr>
            <w:tcW w:w="1560" w:type="dxa"/>
          </w:tcPr>
          <w:p w14:paraId="5347CB31" w14:textId="77777777" w:rsidR="003D27E1" w:rsidRDefault="003D27E1"/>
        </w:tc>
      </w:tr>
      <w:tr w:rsidR="003D27E1" w14:paraId="5347CB39" w14:textId="77777777">
        <w:tc>
          <w:tcPr>
            <w:tcW w:w="1560" w:type="dxa"/>
            <w:tcBorders>
              <w:right w:val="nil"/>
            </w:tcBorders>
          </w:tcPr>
          <w:p w14:paraId="5347CB33" w14:textId="77777777" w:rsidR="003D27E1" w:rsidRDefault="003D27E1"/>
        </w:tc>
        <w:tc>
          <w:tcPr>
            <w:tcW w:w="1560" w:type="dxa"/>
            <w:tcBorders>
              <w:top w:val="single" w:sz="0" w:space="0" w:color="D3D3D3"/>
              <w:left w:val="nil"/>
              <w:bottom w:val="single" w:sz="0" w:space="0" w:color="D3D3D3"/>
            </w:tcBorders>
          </w:tcPr>
          <w:p w14:paraId="5347CB34"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B35"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CB36" w14:textId="77777777" w:rsidR="003D27E1" w:rsidRDefault="00B475ED">
            <w:pPr>
              <w:jc w:val="right"/>
            </w:pPr>
            <w:r>
              <w:rPr>
                <w:rFonts w:ascii="Consolas" w:eastAsia="Consolas" w:hAnsi="Consolas" w:cs="Consolas"/>
                <w:sz w:val="16"/>
              </w:rPr>
              <w:t xml:space="preserve">   470,023</w:t>
            </w:r>
          </w:p>
        </w:tc>
        <w:tc>
          <w:tcPr>
            <w:tcW w:w="1560" w:type="dxa"/>
            <w:tcBorders>
              <w:top w:val="single" w:sz="0" w:space="0" w:color="D3D3D3"/>
              <w:bottom w:val="single" w:sz="0" w:space="0" w:color="D3D3D3"/>
            </w:tcBorders>
          </w:tcPr>
          <w:p w14:paraId="5347CB37" w14:textId="77777777" w:rsidR="003D27E1" w:rsidRDefault="00B475ED">
            <w:pPr>
              <w:jc w:val="right"/>
            </w:pPr>
            <w:r>
              <w:rPr>
                <w:rFonts w:ascii="Consolas" w:eastAsia="Consolas" w:hAnsi="Consolas" w:cs="Consolas"/>
                <w:sz w:val="16"/>
              </w:rPr>
              <w:t xml:space="preserve">     15.2</w:t>
            </w:r>
          </w:p>
        </w:tc>
        <w:tc>
          <w:tcPr>
            <w:tcW w:w="1560" w:type="dxa"/>
          </w:tcPr>
          <w:p w14:paraId="5347CB38" w14:textId="77777777" w:rsidR="003D27E1" w:rsidRDefault="003D27E1"/>
        </w:tc>
      </w:tr>
      <w:tr w:rsidR="003D27E1" w14:paraId="5347CB40" w14:textId="77777777">
        <w:tc>
          <w:tcPr>
            <w:tcW w:w="1560" w:type="dxa"/>
            <w:tcBorders>
              <w:right w:val="nil"/>
            </w:tcBorders>
          </w:tcPr>
          <w:p w14:paraId="5347CB3A" w14:textId="77777777" w:rsidR="003D27E1" w:rsidRDefault="003D27E1"/>
        </w:tc>
        <w:tc>
          <w:tcPr>
            <w:tcW w:w="1560" w:type="dxa"/>
            <w:tcBorders>
              <w:top w:val="single" w:sz="0" w:space="0" w:color="D3D3D3"/>
              <w:left w:val="nil"/>
              <w:bottom w:val="single" w:sz="0" w:space="0" w:color="000000"/>
            </w:tcBorders>
          </w:tcPr>
          <w:p w14:paraId="5347CB3B"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B3C" w14:textId="77777777" w:rsidR="003D27E1" w:rsidRDefault="003D27E1"/>
        </w:tc>
        <w:tc>
          <w:tcPr>
            <w:tcW w:w="1560" w:type="dxa"/>
            <w:tcBorders>
              <w:top w:val="single" w:sz="0" w:space="0" w:color="D3D3D3"/>
              <w:bottom w:val="single" w:sz="0" w:space="0" w:color="000000"/>
            </w:tcBorders>
          </w:tcPr>
          <w:p w14:paraId="5347CB3D" w14:textId="77777777" w:rsidR="003D27E1" w:rsidRDefault="00B475ED">
            <w:pPr>
              <w:jc w:val="right"/>
            </w:pPr>
            <w:r>
              <w:rPr>
                <w:rFonts w:ascii="Consolas" w:eastAsia="Consolas" w:hAnsi="Consolas" w:cs="Consolas"/>
                <w:sz w:val="16"/>
              </w:rPr>
              <w:t xml:space="preserve">   732,679</w:t>
            </w:r>
          </w:p>
        </w:tc>
        <w:tc>
          <w:tcPr>
            <w:tcW w:w="1560" w:type="dxa"/>
            <w:tcBorders>
              <w:top w:val="single" w:sz="0" w:space="0" w:color="D3D3D3"/>
              <w:bottom w:val="single" w:sz="0" w:space="0" w:color="000000"/>
            </w:tcBorders>
          </w:tcPr>
          <w:p w14:paraId="5347CB3E" w14:textId="77777777" w:rsidR="003D27E1" w:rsidRDefault="00B475ED">
            <w:pPr>
              <w:jc w:val="right"/>
            </w:pPr>
            <w:r>
              <w:rPr>
                <w:rFonts w:ascii="Consolas" w:eastAsia="Consolas" w:hAnsi="Consolas" w:cs="Consolas"/>
                <w:sz w:val="16"/>
              </w:rPr>
              <w:t xml:space="preserve">     23.8</w:t>
            </w:r>
          </w:p>
        </w:tc>
        <w:tc>
          <w:tcPr>
            <w:tcW w:w="1560" w:type="dxa"/>
          </w:tcPr>
          <w:p w14:paraId="5347CB3F" w14:textId="77777777" w:rsidR="003D27E1" w:rsidRDefault="003D27E1"/>
        </w:tc>
      </w:tr>
      <w:tr w:rsidR="003D27E1" w14:paraId="5347CB47" w14:textId="77777777">
        <w:tc>
          <w:tcPr>
            <w:tcW w:w="1560" w:type="dxa"/>
          </w:tcPr>
          <w:p w14:paraId="5347CB41" w14:textId="77777777" w:rsidR="003D27E1" w:rsidRDefault="003D27E1"/>
        </w:tc>
        <w:tc>
          <w:tcPr>
            <w:tcW w:w="1560" w:type="dxa"/>
            <w:tcBorders>
              <w:top w:val="single" w:sz="0" w:space="0" w:color="000000"/>
              <w:bottom w:val="single" w:sz="0" w:space="0" w:color="000000"/>
            </w:tcBorders>
          </w:tcPr>
          <w:p w14:paraId="5347CB42" w14:textId="77777777" w:rsidR="003D27E1" w:rsidRDefault="003D27E1"/>
        </w:tc>
        <w:tc>
          <w:tcPr>
            <w:tcW w:w="1560" w:type="dxa"/>
            <w:tcBorders>
              <w:top w:val="single" w:sz="0" w:space="0" w:color="000000"/>
              <w:bottom w:val="single" w:sz="0" w:space="0" w:color="000000"/>
            </w:tcBorders>
          </w:tcPr>
          <w:p w14:paraId="5347CB43"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B44"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B45" w14:textId="77777777" w:rsidR="003D27E1" w:rsidRDefault="003D27E1"/>
        </w:tc>
        <w:tc>
          <w:tcPr>
            <w:tcW w:w="1560" w:type="dxa"/>
          </w:tcPr>
          <w:p w14:paraId="5347CB46" w14:textId="77777777" w:rsidR="003D27E1" w:rsidRDefault="003D27E1"/>
        </w:tc>
      </w:tr>
    </w:tbl>
    <w:p w14:paraId="5347CB48"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B51" w14:textId="77777777">
        <w:tc>
          <w:tcPr>
            <w:tcW w:w="1170" w:type="dxa"/>
            <w:tcBorders>
              <w:top w:val="single" w:sz="0" w:space="0" w:color="000000"/>
              <w:bottom w:val="single" w:sz="0" w:space="0" w:color="000000"/>
            </w:tcBorders>
          </w:tcPr>
          <w:p w14:paraId="5347CB49"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B4A"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B4B"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B4C"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B4D"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B4E"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B4F"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B50" w14:textId="77777777" w:rsidR="003D27E1" w:rsidRDefault="00B475ED">
            <w:pPr>
              <w:jc w:val="right"/>
            </w:pPr>
            <w:r>
              <w:rPr>
                <w:rFonts w:ascii="Consolas" w:eastAsia="Consolas" w:hAnsi="Consolas" w:cs="Consolas"/>
                <w:b/>
                <w:sz w:val="18"/>
              </w:rPr>
              <w:t>[8] NL</w:t>
            </w:r>
          </w:p>
        </w:tc>
      </w:tr>
      <w:tr w:rsidR="003D27E1" w14:paraId="5347CB5A" w14:textId="77777777">
        <w:tc>
          <w:tcPr>
            <w:tcW w:w="1170" w:type="dxa"/>
            <w:tcBorders>
              <w:top w:val="single" w:sz="0" w:space="0" w:color="000000"/>
            </w:tcBorders>
          </w:tcPr>
          <w:p w14:paraId="5347CB52" w14:textId="77777777" w:rsidR="003D27E1" w:rsidRDefault="00B475ED">
            <w:pPr>
              <w:jc w:val="right"/>
            </w:pPr>
            <w:r>
              <w:rPr>
                <w:rFonts w:ascii="Consolas" w:eastAsia="Consolas" w:hAnsi="Consolas" w:cs="Consolas"/>
                <w:sz w:val="16"/>
              </w:rPr>
              <w:t>-1</w:t>
            </w:r>
          </w:p>
        </w:tc>
        <w:tc>
          <w:tcPr>
            <w:tcW w:w="1170" w:type="dxa"/>
            <w:tcBorders>
              <w:top w:val="single" w:sz="0" w:space="0" w:color="000000"/>
            </w:tcBorders>
          </w:tcPr>
          <w:p w14:paraId="5347CB5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B5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B5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B5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B57" w14:textId="77777777" w:rsidR="003D27E1" w:rsidRDefault="00B475ED">
            <w:pPr>
              <w:jc w:val="right"/>
            </w:pPr>
            <w:r>
              <w:rPr>
                <w:rFonts w:ascii="Consolas" w:eastAsia="Consolas" w:hAnsi="Consolas" w:cs="Consolas"/>
                <w:sz w:val="16"/>
              </w:rPr>
              <w:t>22,792</w:t>
            </w:r>
          </w:p>
        </w:tc>
        <w:tc>
          <w:tcPr>
            <w:tcW w:w="1170" w:type="dxa"/>
            <w:tcBorders>
              <w:top w:val="single" w:sz="0" w:space="0" w:color="000000"/>
            </w:tcBorders>
          </w:tcPr>
          <w:p w14:paraId="5347CB5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B59" w14:textId="77777777" w:rsidR="003D27E1" w:rsidRDefault="00B475ED">
            <w:pPr>
              <w:jc w:val="right"/>
            </w:pPr>
            <w:r>
              <w:rPr>
                <w:rFonts w:ascii="Consolas" w:eastAsia="Consolas" w:hAnsi="Consolas" w:cs="Consolas"/>
                <w:sz w:val="16"/>
              </w:rPr>
              <w:t>0</w:t>
            </w:r>
          </w:p>
        </w:tc>
      </w:tr>
      <w:tr w:rsidR="003D27E1" w14:paraId="5347CB63" w14:textId="77777777">
        <w:tc>
          <w:tcPr>
            <w:tcW w:w="1170" w:type="dxa"/>
          </w:tcPr>
          <w:p w14:paraId="5347CB5B" w14:textId="77777777" w:rsidR="003D27E1" w:rsidRDefault="00B475ED">
            <w:pPr>
              <w:jc w:val="right"/>
            </w:pPr>
            <w:r>
              <w:rPr>
                <w:rFonts w:ascii="Consolas" w:eastAsia="Consolas" w:hAnsi="Consolas" w:cs="Consolas"/>
                <w:sz w:val="16"/>
              </w:rPr>
              <w:t>0</w:t>
            </w:r>
          </w:p>
        </w:tc>
        <w:tc>
          <w:tcPr>
            <w:tcW w:w="1170" w:type="dxa"/>
          </w:tcPr>
          <w:p w14:paraId="5347CB5C" w14:textId="77777777" w:rsidR="003D27E1" w:rsidRDefault="00B475ED">
            <w:pPr>
              <w:jc w:val="right"/>
            </w:pPr>
            <w:r>
              <w:rPr>
                <w:rFonts w:ascii="Consolas" w:eastAsia="Consolas" w:hAnsi="Consolas" w:cs="Consolas"/>
                <w:sz w:val="16"/>
              </w:rPr>
              <w:t>253,401</w:t>
            </w:r>
          </w:p>
        </w:tc>
        <w:tc>
          <w:tcPr>
            <w:tcW w:w="1170" w:type="dxa"/>
          </w:tcPr>
          <w:p w14:paraId="5347CB5D" w14:textId="77777777" w:rsidR="003D27E1" w:rsidRDefault="00B475ED">
            <w:pPr>
              <w:jc w:val="right"/>
            </w:pPr>
            <w:r>
              <w:rPr>
                <w:rFonts w:ascii="Consolas" w:eastAsia="Consolas" w:hAnsi="Consolas" w:cs="Consolas"/>
                <w:sz w:val="16"/>
              </w:rPr>
              <w:t>343,694</w:t>
            </w:r>
          </w:p>
        </w:tc>
        <w:tc>
          <w:tcPr>
            <w:tcW w:w="1170" w:type="dxa"/>
          </w:tcPr>
          <w:p w14:paraId="5347CB5E" w14:textId="77777777" w:rsidR="003D27E1" w:rsidRDefault="00B475ED">
            <w:pPr>
              <w:jc w:val="right"/>
            </w:pPr>
            <w:r>
              <w:rPr>
                <w:rFonts w:ascii="Consolas" w:eastAsia="Consolas" w:hAnsi="Consolas" w:cs="Consolas"/>
                <w:sz w:val="16"/>
              </w:rPr>
              <w:t>0</w:t>
            </w:r>
          </w:p>
        </w:tc>
        <w:tc>
          <w:tcPr>
            <w:tcW w:w="1170" w:type="dxa"/>
          </w:tcPr>
          <w:p w14:paraId="5347CB5F" w14:textId="77777777" w:rsidR="003D27E1" w:rsidRDefault="00B475ED">
            <w:pPr>
              <w:jc w:val="right"/>
            </w:pPr>
            <w:r>
              <w:rPr>
                <w:rFonts w:ascii="Consolas" w:eastAsia="Consolas" w:hAnsi="Consolas" w:cs="Consolas"/>
                <w:sz w:val="16"/>
              </w:rPr>
              <w:t>151,917</w:t>
            </w:r>
          </w:p>
        </w:tc>
        <w:tc>
          <w:tcPr>
            <w:tcW w:w="1170" w:type="dxa"/>
          </w:tcPr>
          <w:p w14:paraId="5347CB60" w14:textId="77777777" w:rsidR="003D27E1" w:rsidRDefault="00B475ED">
            <w:pPr>
              <w:jc w:val="right"/>
            </w:pPr>
            <w:r>
              <w:rPr>
                <w:rFonts w:ascii="Consolas" w:eastAsia="Consolas" w:hAnsi="Consolas" w:cs="Consolas"/>
                <w:sz w:val="16"/>
              </w:rPr>
              <w:t>614,471</w:t>
            </w:r>
          </w:p>
        </w:tc>
        <w:tc>
          <w:tcPr>
            <w:tcW w:w="1170" w:type="dxa"/>
          </w:tcPr>
          <w:p w14:paraId="5347CB61" w14:textId="77777777" w:rsidR="003D27E1" w:rsidRDefault="00B475ED">
            <w:pPr>
              <w:jc w:val="right"/>
            </w:pPr>
            <w:r>
              <w:rPr>
                <w:rFonts w:ascii="Consolas" w:eastAsia="Consolas" w:hAnsi="Consolas" w:cs="Consolas"/>
                <w:sz w:val="16"/>
              </w:rPr>
              <w:t>490,441</w:t>
            </w:r>
          </w:p>
        </w:tc>
        <w:tc>
          <w:tcPr>
            <w:tcW w:w="1170" w:type="dxa"/>
          </w:tcPr>
          <w:p w14:paraId="5347CB62" w14:textId="77777777" w:rsidR="003D27E1" w:rsidRDefault="00B475ED">
            <w:pPr>
              <w:jc w:val="right"/>
            </w:pPr>
            <w:r>
              <w:rPr>
                <w:rFonts w:ascii="Consolas" w:eastAsia="Consolas" w:hAnsi="Consolas" w:cs="Consolas"/>
                <w:sz w:val="16"/>
              </w:rPr>
              <w:t>4,912</w:t>
            </w:r>
          </w:p>
        </w:tc>
      </w:tr>
      <w:tr w:rsidR="003D27E1" w14:paraId="5347CB6C" w14:textId="77777777">
        <w:tc>
          <w:tcPr>
            <w:tcW w:w="1170" w:type="dxa"/>
          </w:tcPr>
          <w:p w14:paraId="5347CB64" w14:textId="77777777" w:rsidR="003D27E1" w:rsidRDefault="00B475ED">
            <w:pPr>
              <w:jc w:val="right"/>
            </w:pPr>
            <w:r>
              <w:rPr>
                <w:rFonts w:ascii="Consolas" w:eastAsia="Consolas" w:hAnsi="Consolas" w:cs="Consolas"/>
                <w:sz w:val="16"/>
              </w:rPr>
              <w:t>1</w:t>
            </w:r>
          </w:p>
        </w:tc>
        <w:tc>
          <w:tcPr>
            <w:tcW w:w="1170" w:type="dxa"/>
          </w:tcPr>
          <w:p w14:paraId="5347CB65" w14:textId="77777777" w:rsidR="003D27E1" w:rsidRDefault="00B475ED">
            <w:pPr>
              <w:jc w:val="right"/>
            </w:pPr>
            <w:r>
              <w:rPr>
                <w:rFonts w:ascii="Consolas" w:eastAsia="Consolas" w:hAnsi="Consolas" w:cs="Consolas"/>
                <w:sz w:val="16"/>
              </w:rPr>
              <w:t>37,215</w:t>
            </w:r>
          </w:p>
        </w:tc>
        <w:tc>
          <w:tcPr>
            <w:tcW w:w="1170" w:type="dxa"/>
          </w:tcPr>
          <w:p w14:paraId="5347CB66" w14:textId="77777777" w:rsidR="003D27E1" w:rsidRDefault="00B475ED">
            <w:pPr>
              <w:jc w:val="right"/>
            </w:pPr>
            <w:r>
              <w:rPr>
                <w:rFonts w:ascii="Consolas" w:eastAsia="Consolas" w:hAnsi="Consolas" w:cs="Consolas"/>
                <w:sz w:val="16"/>
              </w:rPr>
              <w:t>35,072</w:t>
            </w:r>
          </w:p>
        </w:tc>
        <w:tc>
          <w:tcPr>
            <w:tcW w:w="1170" w:type="dxa"/>
          </w:tcPr>
          <w:p w14:paraId="5347CB67" w14:textId="77777777" w:rsidR="003D27E1" w:rsidRDefault="00B475ED">
            <w:pPr>
              <w:jc w:val="right"/>
            </w:pPr>
            <w:r>
              <w:rPr>
                <w:rFonts w:ascii="Consolas" w:eastAsia="Consolas" w:hAnsi="Consolas" w:cs="Consolas"/>
                <w:sz w:val="16"/>
              </w:rPr>
              <w:t>0</w:t>
            </w:r>
          </w:p>
        </w:tc>
        <w:tc>
          <w:tcPr>
            <w:tcW w:w="1170" w:type="dxa"/>
          </w:tcPr>
          <w:p w14:paraId="5347CB68" w14:textId="77777777" w:rsidR="003D27E1" w:rsidRDefault="00B475ED">
            <w:pPr>
              <w:jc w:val="right"/>
            </w:pPr>
            <w:r>
              <w:rPr>
                <w:rFonts w:ascii="Consolas" w:eastAsia="Consolas" w:hAnsi="Consolas" w:cs="Consolas"/>
                <w:sz w:val="16"/>
              </w:rPr>
              <w:t>51,968</w:t>
            </w:r>
          </w:p>
        </w:tc>
        <w:tc>
          <w:tcPr>
            <w:tcW w:w="1170" w:type="dxa"/>
          </w:tcPr>
          <w:p w14:paraId="5347CB69" w14:textId="77777777" w:rsidR="003D27E1" w:rsidRDefault="00B475ED">
            <w:pPr>
              <w:jc w:val="right"/>
            </w:pPr>
            <w:r>
              <w:rPr>
                <w:rFonts w:ascii="Consolas" w:eastAsia="Consolas" w:hAnsi="Consolas" w:cs="Consolas"/>
                <w:sz w:val="16"/>
              </w:rPr>
              <w:t>174,872</w:t>
            </w:r>
          </w:p>
        </w:tc>
        <w:tc>
          <w:tcPr>
            <w:tcW w:w="1170" w:type="dxa"/>
          </w:tcPr>
          <w:p w14:paraId="5347CB6A" w14:textId="77777777" w:rsidR="003D27E1" w:rsidRDefault="00B475ED">
            <w:pPr>
              <w:jc w:val="right"/>
            </w:pPr>
            <w:r>
              <w:rPr>
                <w:rFonts w:ascii="Consolas" w:eastAsia="Consolas" w:hAnsi="Consolas" w:cs="Consolas"/>
                <w:sz w:val="16"/>
              </w:rPr>
              <w:t>149,789</w:t>
            </w:r>
          </w:p>
        </w:tc>
        <w:tc>
          <w:tcPr>
            <w:tcW w:w="1170" w:type="dxa"/>
          </w:tcPr>
          <w:p w14:paraId="5347CB6B" w14:textId="77777777" w:rsidR="003D27E1" w:rsidRDefault="00B475ED">
            <w:pPr>
              <w:jc w:val="right"/>
            </w:pPr>
            <w:r>
              <w:rPr>
                <w:rFonts w:ascii="Consolas" w:eastAsia="Consolas" w:hAnsi="Consolas" w:cs="Consolas"/>
                <w:sz w:val="16"/>
              </w:rPr>
              <w:t>21,107</w:t>
            </w:r>
          </w:p>
        </w:tc>
      </w:tr>
      <w:tr w:rsidR="003D27E1" w14:paraId="5347CB75" w14:textId="77777777">
        <w:tc>
          <w:tcPr>
            <w:tcW w:w="1170" w:type="dxa"/>
            <w:tcBorders>
              <w:bottom w:val="single" w:sz="0" w:space="0" w:color="000000"/>
            </w:tcBorders>
          </w:tcPr>
          <w:p w14:paraId="5347CB6D"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B6E"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B6F"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B70"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CB71" w14:textId="77777777" w:rsidR="003D27E1" w:rsidRDefault="00B475ED">
            <w:pPr>
              <w:jc w:val="right"/>
            </w:pPr>
            <w:r>
              <w:rPr>
                <w:rFonts w:ascii="Consolas" w:eastAsia="Consolas" w:hAnsi="Consolas" w:cs="Consolas"/>
                <w:sz w:val="16"/>
              </w:rPr>
              <w:t>29</w:t>
            </w:r>
          </w:p>
        </w:tc>
        <w:tc>
          <w:tcPr>
            <w:tcW w:w="1170" w:type="dxa"/>
            <w:tcBorders>
              <w:bottom w:val="single" w:sz="0" w:space="0" w:color="000000"/>
            </w:tcBorders>
          </w:tcPr>
          <w:p w14:paraId="5347CB7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B73" w14:textId="77777777" w:rsidR="003D27E1" w:rsidRDefault="00B475ED">
            <w:pPr>
              <w:jc w:val="right"/>
            </w:pPr>
            <w:r>
              <w:rPr>
                <w:rFonts w:ascii="Consolas" w:eastAsia="Consolas" w:hAnsi="Consolas" w:cs="Consolas"/>
                <w:sz w:val="16"/>
              </w:rPr>
              <w:t>142,656</w:t>
            </w:r>
          </w:p>
        </w:tc>
        <w:tc>
          <w:tcPr>
            <w:tcW w:w="1170" w:type="dxa"/>
            <w:tcBorders>
              <w:bottom w:val="single" w:sz="0" w:space="0" w:color="000000"/>
            </w:tcBorders>
          </w:tcPr>
          <w:p w14:paraId="5347CB74" w14:textId="77777777" w:rsidR="003D27E1" w:rsidRDefault="00B475ED">
            <w:pPr>
              <w:jc w:val="right"/>
            </w:pPr>
            <w:r>
              <w:rPr>
                <w:rFonts w:ascii="Consolas" w:eastAsia="Consolas" w:hAnsi="Consolas" w:cs="Consolas"/>
                <w:sz w:val="16"/>
              </w:rPr>
              <w:t>90,336</w:t>
            </w:r>
          </w:p>
        </w:tc>
      </w:tr>
      <w:tr w:rsidR="003D27E1" w14:paraId="5347CB7E" w14:textId="77777777">
        <w:tc>
          <w:tcPr>
            <w:tcW w:w="0" w:type="auto"/>
            <w:tcBorders>
              <w:top w:val="single" w:sz="0" w:space="0" w:color="000000"/>
              <w:bottom w:val="single" w:sz="0" w:space="0" w:color="000000"/>
            </w:tcBorders>
          </w:tcPr>
          <w:p w14:paraId="5347CB76"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B77"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B78"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B79"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B7A"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B7B"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B7C"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B7D" w14:textId="77777777" w:rsidR="003D27E1" w:rsidRDefault="00B475ED">
            <w:pPr>
              <w:jc w:val="right"/>
            </w:pPr>
            <w:r>
              <w:rPr>
                <w:rFonts w:ascii="Consolas" w:eastAsia="Consolas" w:hAnsi="Consolas" w:cs="Consolas"/>
                <w:sz w:val="16"/>
              </w:rPr>
              <w:t>116,355</w:t>
            </w:r>
          </w:p>
        </w:tc>
      </w:tr>
    </w:tbl>
    <w:p w14:paraId="5347CB7F" w14:textId="77777777" w:rsidR="003D27E1" w:rsidRDefault="003D27E1"/>
    <w:p w14:paraId="5347CB80" w14:textId="77777777" w:rsidR="003D27E1" w:rsidRDefault="00B475ED">
      <w:r>
        <w:br/>
      </w:r>
    </w:p>
    <w:p w14:paraId="5347CB81" w14:textId="77777777" w:rsidR="003D27E1" w:rsidRDefault="00B475ED">
      <w:r>
        <w:br w:type="page"/>
      </w:r>
    </w:p>
    <w:p w14:paraId="5347CB82" w14:textId="77777777" w:rsidR="003D27E1" w:rsidRDefault="00B475ED">
      <w:pPr>
        <w:pStyle w:val="Heading1"/>
      </w:pPr>
      <w:r>
        <w:rPr>
          <w:sz w:val="30"/>
        </w:rPr>
        <w:lastRenderedPageBreak/>
        <w:t>Employment: level</w:t>
      </w:r>
    </w:p>
    <w:p w14:paraId="5347CB83" w14:textId="77777777" w:rsidR="003D27E1" w:rsidRDefault="00B475ED">
      <w:r>
        <w:t xml:space="preserve">Due to differences in questionnaires, there are several possible variables indicating employment level and number of working hours. CPF provides all of them so that users can choose and transform them for their purposes. Besides, however, CPF provides harmonized and unified generated variables ready to use: </w:t>
      </w:r>
      <w:proofErr w:type="spellStart"/>
      <w:r>
        <w:rPr>
          <w:i/>
        </w:rPr>
        <w:t>fptime_h</w:t>
      </w:r>
      <w:proofErr w:type="spellEnd"/>
      <w:r>
        <w:rPr>
          <w:i/>
        </w:rPr>
        <w:t xml:space="preserve">, </w:t>
      </w:r>
      <w:proofErr w:type="spellStart"/>
      <w:r>
        <w:rPr>
          <w:i/>
        </w:rPr>
        <w:t>wheek</w:t>
      </w:r>
      <w:proofErr w:type="spellEnd"/>
      <w:r>
        <w:rPr>
          <w:i/>
        </w:rPr>
        <w:t xml:space="preserve"> and </w:t>
      </w:r>
      <w:proofErr w:type="spellStart"/>
      <w:r>
        <w:rPr>
          <w:i/>
        </w:rPr>
        <w:t>whmonth</w:t>
      </w:r>
      <w:proofErr w:type="spellEnd"/>
      <w:r>
        <w:t xml:space="preserve"> .</w:t>
      </w:r>
    </w:p>
    <w:p w14:paraId="5347CB84"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096"/>
        <w:gridCol w:w="832"/>
        <w:gridCol w:w="832"/>
        <w:gridCol w:w="832"/>
        <w:gridCol w:w="832"/>
        <w:gridCol w:w="832"/>
        <w:gridCol w:w="744"/>
        <w:gridCol w:w="744"/>
      </w:tblGrid>
      <w:tr w:rsidR="003D27E1" w14:paraId="5347CB8D" w14:textId="77777777">
        <w:trPr>
          <w:jc w:val="center"/>
        </w:trPr>
        <w:tc>
          <w:tcPr>
            <w:tcW w:w="0" w:type="auto"/>
            <w:tcBorders>
              <w:top w:val="single" w:sz="0" w:space="0" w:color="000000"/>
              <w:bottom w:val="single" w:sz="0" w:space="0" w:color="000000"/>
            </w:tcBorders>
          </w:tcPr>
          <w:p w14:paraId="5347CB85" w14:textId="77777777" w:rsidR="003D27E1" w:rsidRDefault="003D27E1"/>
        </w:tc>
        <w:tc>
          <w:tcPr>
            <w:tcW w:w="0" w:type="auto"/>
            <w:tcBorders>
              <w:top w:val="single" w:sz="0" w:space="0" w:color="000000"/>
              <w:bottom w:val="single" w:sz="0" w:space="0" w:color="000000"/>
            </w:tcBorders>
          </w:tcPr>
          <w:p w14:paraId="5347CB86"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CB87"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CB88"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CB89"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CB8A"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CB8B"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CB8C" w14:textId="77777777" w:rsidR="003D27E1" w:rsidRDefault="00B475ED">
            <w:pPr>
              <w:jc w:val="center"/>
            </w:pPr>
            <w:r>
              <w:rPr>
                <w:rFonts w:ascii="Consolas" w:eastAsia="Consolas" w:hAnsi="Consolas" w:cs="Consolas"/>
                <w:sz w:val="16"/>
              </w:rPr>
              <w:t>[8] NL</w:t>
            </w:r>
          </w:p>
        </w:tc>
      </w:tr>
      <w:tr w:rsidR="003D27E1" w14:paraId="5347CB96" w14:textId="77777777">
        <w:trPr>
          <w:jc w:val="center"/>
        </w:trPr>
        <w:tc>
          <w:tcPr>
            <w:tcW w:w="0" w:type="auto"/>
            <w:tcBorders>
              <w:top w:val="single" w:sz="0" w:space="0" w:color="000000"/>
            </w:tcBorders>
          </w:tcPr>
          <w:p w14:paraId="5347CB8E" w14:textId="77777777" w:rsidR="003D27E1" w:rsidRDefault="00B475ED">
            <w:proofErr w:type="spellStart"/>
            <w:r>
              <w:rPr>
                <w:rFonts w:ascii="Consolas" w:eastAsia="Consolas" w:hAnsi="Consolas" w:cs="Consolas"/>
                <w:sz w:val="16"/>
              </w:rPr>
              <w:t>fptime_h</w:t>
            </w:r>
            <w:proofErr w:type="spellEnd"/>
          </w:p>
        </w:tc>
        <w:tc>
          <w:tcPr>
            <w:tcW w:w="0" w:type="auto"/>
            <w:tcBorders>
              <w:top w:val="single" w:sz="0" w:space="0" w:color="000000"/>
            </w:tcBorders>
          </w:tcPr>
          <w:p w14:paraId="5347CB8F"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B90"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B91"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B92"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B93"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B94"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CB95" w14:textId="77777777" w:rsidR="003D27E1" w:rsidRDefault="00B475ED">
            <w:pPr>
              <w:jc w:val="center"/>
            </w:pPr>
            <w:r>
              <w:rPr>
                <w:rFonts w:ascii="Consolas" w:eastAsia="Consolas" w:hAnsi="Consolas" w:cs="Consolas"/>
                <w:sz w:val="16"/>
              </w:rPr>
              <w:t>1</w:t>
            </w:r>
          </w:p>
        </w:tc>
      </w:tr>
      <w:tr w:rsidR="003D27E1" w14:paraId="5347CB9F" w14:textId="77777777">
        <w:trPr>
          <w:jc w:val="center"/>
        </w:trPr>
        <w:tc>
          <w:tcPr>
            <w:tcW w:w="0" w:type="auto"/>
          </w:tcPr>
          <w:p w14:paraId="5347CB97" w14:textId="77777777" w:rsidR="003D27E1" w:rsidRDefault="00B475ED">
            <w:proofErr w:type="spellStart"/>
            <w:r>
              <w:rPr>
                <w:rFonts w:ascii="Consolas" w:eastAsia="Consolas" w:hAnsi="Consolas" w:cs="Consolas"/>
                <w:sz w:val="16"/>
              </w:rPr>
              <w:t>fptime_r</w:t>
            </w:r>
            <w:proofErr w:type="spellEnd"/>
          </w:p>
        </w:tc>
        <w:tc>
          <w:tcPr>
            <w:tcW w:w="0" w:type="auto"/>
          </w:tcPr>
          <w:p w14:paraId="5347CB98" w14:textId="77777777" w:rsidR="003D27E1" w:rsidRDefault="00B475ED">
            <w:pPr>
              <w:jc w:val="center"/>
            </w:pPr>
            <w:r>
              <w:rPr>
                <w:rFonts w:ascii="Consolas" w:eastAsia="Consolas" w:hAnsi="Consolas" w:cs="Consolas"/>
                <w:sz w:val="16"/>
              </w:rPr>
              <w:t>1</w:t>
            </w:r>
          </w:p>
        </w:tc>
        <w:tc>
          <w:tcPr>
            <w:tcW w:w="0" w:type="auto"/>
          </w:tcPr>
          <w:p w14:paraId="5347CB99" w14:textId="77777777" w:rsidR="003D27E1" w:rsidRDefault="00B475ED">
            <w:pPr>
              <w:jc w:val="center"/>
            </w:pPr>
            <w:r>
              <w:rPr>
                <w:rFonts w:ascii="Consolas" w:eastAsia="Consolas" w:hAnsi="Consolas" w:cs="Consolas"/>
                <w:sz w:val="16"/>
              </w:rPr>
              <w:t>1</w:t>
            </w:r>
          </w:p>
        </w:tc>
        <w:tc>
          <w:tcPr>
            <w:tcW w:w="0" w:type="auto"/>
          </w:tcPr>
          <w:p w14:paraId="5347CB9A" w14:textId="77777777" w:rsidR="003D27E1" w:rsidRDefault="00B475ED">
            <w:pPr>
              <w:jc w:val="center"/>
            </w:pPr>
            <w:r>
              <w:rPr>
                <w:rFonts w:ascii="Consolas" w:eastAsia="Consolas" w:hAnsi="Consolas" w:cs="Consolas"/>
                <w:sz w:val="16"/>
              </w:rPr>
              <w:t>.</w:t>
            </w:r>
          </w:p>
        </w:tc>
        <w:tc>
          <w:tcPr>
            <w:tcW w:w="0" w:type="auto"/>
          </w:tcPr>
          <w:p w14:paraId="5347CB9B" w14:textId="77777777" w:rsidR="003D27E1" w:rsidRDefault="00B475ED">
            <w:pPr>
              <w:jc w:val="center"/>
            </w:pPr>
            <w:r>
              <w:rPr>
                <w:rFonts w:ascii="Consolas" w:eastAsia="Consolas" w:hAnsi="Consolas" w:cs="Consolas"/>
                <w:sz w:val="16"/>
              </w:rPr>
              <w:t>1</w:t>
            </w:r>
          </w:p>
        </w:tc>
        <w:tc>
          <w:tcPr>
            <w:tcW w:w="0" w:type="auto"/>
          </w:tcPr>
          <w:p w14:paraId="5347CB9C" w14:textId="77777777" w:rsidR="003D27E1" w:rsidRDefault="00B475ED">
            <w:pPr>
              <w:jc w:val="center"/>
            </w:pPr>
            <w:r>
              <w:rPr>
                <w:rFonts w:ascii="Consolas" w:eastAsia="Consolas" w:hAnsi="Consolas" w:cs="Consolas"/>
                <w:sz w:val="16"/>
              </w:rPr>
              <w:t>1</w:t>
            </w:r>
          </w:p>
        </w:tc>
        <w:tc>
          <w:tcPr>
            <w:tcW w:w="0" w:type="auto"/>
          </w:tcPr>
          <w:p w14:paraId="5347CB9D" w14:textId="77777777" w:rsidR="003D27E1" w:rsidRDefault="00B475ED">
            <w:pPr>
              <w:jc w:val="center"/>
            </w:pPr>
            <w:r>
              <w:rPr>
                <w:rFonts w:ascii="Consolas" w:eastAsia="Consolas" w:hAnsi="Consolas" w:cs="Consolas"/>
                <w:sz w:val="16"/>
              </w:rPr>
              <w:t>1</w:t>
            </w:r>
          </w:p>
        </w:tc>
        <w:tc>
          <w:tcPr>
            <w:tcW w:w="0" w:type="auto"/>
          </w:tcPr>
          <w:p w14:paraId="5347CB9E" w14:textId="77777777" w:rsidR="003D27E1" w:rsidRDefault="00B475ED">
            <w:pPr>
              <w:jc w:val="center"/>
            </w:pPr>
            <w:r>
              <w:rPr>
                <w:rFonts w:ascii="Consolas" w:eastAsia="Consolas" w:hAnsi="Consolas" w:cs="Consolas"/>
                <w:sz w:val="16"/>
              </w:rPr>
              <w:t>1</w:t>
            </w:r>
          </w:p>
        </w:tc>
      </w:tr>
      <w:tr w:rsidR="003D27E1" w14:paraId="5347CBA8" w14:textId="77777777">
        <w:trPr>
          <w:jc w:val="center"/>
        </w:trPr>
        <w:tc>
          <w:tcPr>
            <w:tcW w:w="0" w:type="auto"/>
          </w:tcPr>
          <w:p w14:paraId="5347CBA0" w14:textId="77777777" w:rsidR="003D27E1" w:rsidRDefault="00B475ED">
            <w:proofErr w:type="spellStart"/>
            <w:r>
              <w:rPr>
                <w:rFonts w:ascii="Consolas" w:eastAsia="Consolas" w:hAnsi="Consolas" w:cs="Consolas"/>
                <w:sz w:val="16"/>
              </w:rPr>
              <w:t>whyear</w:t>
            </w:r>
            <w:proofErr w:type="spellEnd"/>
          </w:p>
        </w:tc>
        <w:tc>
          <w:tcPr>
            <w:tcW w:w="0" w:type="auto"/>
          </w:tcPr>
          <w:p w14:paraId="5347CBA1" w14:textId="77777777" w:rsidR="003D27E1" w:rsidRDefault="00B475ED">
            <w:pPr>
              <w:jc w:val="center"/>
            </w:pPr>
            <w:r>
              <w:rPr>
                <w:rFonts w:ascii="Consolas" w:eastAsia="Consolas" w:hAnsi="Consolas" w:cs="Consolas"/>
                <w:sz w:val="16"/>
              </w:rPr>
              <w:t>1</w:t>
            </w:r>
          </w:p>
        </w:tc>
        <w:tc>
          <w:tcPr>
            <w:tcW w:w="0" w:type="auto"/>
          </w:tcPr>
          <w:p w14:paraId="5347CBA2" w14:textId="77777777" w:rsidR="003D27E1" w:rsidRDefault="00B475ED">
            <w:pPr>
              <w:jc w:val="center"/>
            </w:pPr>
            <w:r>
              <w:rPr>
                <w:rFonts w:ascii="Consolas" w:eastAsia="Consolas" w:hAnsi="Consolas" w:cs="Consolas"/>
                <w:sz w:val="16"/>
              </w:rPr>
              <w:t>.</w:t>
            </w:r>
          </w:p>
        </w:tc>
        <w:tc>
          <w:tcPr>
            <w:tcW w:w="0" w:type="auto"/>
          </w:tcPr>
          <w:p w14:paraId="5347CBA3" w14:textId="77777777" w:rsidR="003D27E1" w:rsidRDefault="00B475ED">
            <w:pPr>
              <w:jc w:val="center"/>
            </w:pPr>
            <w:r>
              <w:rPr>
                <w:rFonts w:ascii="Consolas" w:eastAsia="Consolas" w:hAnsi="Consolas" w:cs="Consolas"/>
                <w:sz w:val="16"/>
              </w:rPr>
              <w:t>1</w:t>
            </w:r>
          </w:p>
        </w:tc>
        <w:tc>
          <w:tcPr>
            <w:tcW w:w="0" w:type="auto"/>
          </w:tcPr>
          <w:p w14:paraId="5347CBA4" w14:textId="77777777" w:rsidR="003D27E1" w:rsidRDefault="00B475ED">
            <w:pPr>
              <w:jc w:val="center"/>
            </w:pPr>
            <w:r>
              <w:rPr>
                <w:rFonts w:ascii="Consolas" w:eastAsia="Consolas" w:hAnsi="Consolas" w:cs="Consolas"/>
                <w:sz w:val="16"/>
              </w:rPr>
              <w:t>1</w:t>
            </w:r>
          </w:p>
        </w:tc>
        <w:tc>
          <w:tcPr>
            <w:tcW w:w="0" w:type="auto"/>
          </w:tcPr>
          <w:p w14:paraId="5347CBA5" w14:textId="77777777" w:rsidR="003D27E1" w:rsidRDefault="00B475ED">
            <w:pPr>
              <w:jc w:val="center"/>
            </w:pPr>
            <w:r>
              <w:rPr>
                <w:rFonts w:ascii="Consolas" w:eastAsia="Consolas" w:hAnsi="Consolas" w:cs="Consolas"/>
                <w:sz w:val="16"/>
              </w:rPr>
              <w:t>1</w:t>
            </w:r>
          </w:p>
        </w:tc>
        <w:tc>
          <w:tcPr>
            <w:tcW w:w="0" w:type="auto"/>
          </w:tcPr>
          <w:p w14:paraId="5347CBA6" w14:textId="77777777" w:rsidR="003D27E1" w:rsidRDefault="00B475ED">
            <w:pPr>
              <w:jc w:val="center"/>
            </w:pPr>
            <w:r>
              <w:rPr>
                <w:rFonts w:ascii="Consolas" w:eastAsia="Consolas" w:hAnsi="Consolas" w:cs="Consolas"/>
                <w:sz w:val="16"/>
              </w:rPr>
              <w:t>.</w:t>
            </w:r>
          </w:p>
        </w:tc>
        <w:tc>
          <w:tcPr>
            <w:tcW w:w="0" w:type="auto"/>
          </w:tcPr>
          <w:p w14:paraId="5347CBA7" w14:textId="77777777" w:rsidR="003D27E1" w:rsidRDefault="00B475ED">
            <w:pPr>
              <w:jc w:val="center"/>
            </w:pPr>
            <w:r>
              <w:rPr>
                <w:rFonts w:ascii="Consolas" w:eastAsia="Consolas" w:hAnsi="Consolas" w:cs="Consolas"/>
                <w:sz w:val="16"/>
              </w:rPr>
              <w:t>1</w:t>
            </w:r>
          </w:p>
        </w:tc>
      </w:tr>
      <w:tr w:rsidR="003D27E1" w14:paraId="5347CBB1" w14:textId="77777777">
        <w:trPr>
          <w:jc w:val="center"/>
        </w:trPr>
        <w:tc>
          <w:tcPr>
            <w:tcW w:w="0" w:type="auto"/>
          </w:tcPr>
          <w:p w14:paraId="5347CBA9" w14:textId="77777777" w:rsidR="003D27E1" w:rsidRDefault="00B475ED">
            <w:proofErr w:type="spellStart"/>
            <w:r>
              <w:rPr>
                <w:rFonts w:ascii="Consolas" w:eastAsia="Consolas" w:hAnsi="Consolas" w:cs="Consolas"/>
                <w:sz w:val="16"/>
              </w:rPr>
              <w:t>whweek</w:t>
            </w:r>
            <w:proofErr w:type="spellEnd"/>
          </w:p>
        </w:tc>
        <w:tc>
          <w:tcPr>
            <w:tcW w:w="0" w:type="auto"/>
          </w:tcPr>
          <w:p w14:paraId="5347CBAA" w14:textId="77777777" w:rsidR="003D27E1" w:rsidRDefault="00B475ED">
            <w:pPr>
              <w:jc w:val="center"/>
            </w:pPr>
            <w:r>
              <w:rPr>
                <w:rFonts w:ascii="Consolas" w:eastAsia="Consolas" w:hAnsi="Consolas" w:cs="Consolas"/>
                <w:sz w:val="16"/>
              </w:rPr>
              <w:t>1</w:t>
            </w:r>
          </w:p>
        </w:tc>
        <w:tc>
          <w:tcPr>
            <w:tcW w:w="0" w:type="auto"/>
          </w:tcPr>
          <w:p w14:paraId="5347CBAB" w14:textId="77777777" w:rsidR="003D27E1" w:rsidRDefault="00B475ED">
            <w:pPr>
              <w:jc w:val="center"/>
            </w:pPr>
            <w:r>
              <w:rPr>
                <w:rFonts w:ascii="Consolas" w:eastAsia="Consolas" w:hAnsi="Consolas" w:cs="Consolas"/>
                <w:sz w:val="16"/>
              </w:rPr>
              <w:t>1</w:t>
            </w:r>
          </w:p>
        </w:tc>
        <w:tc>
          <w:tcPr>
            <w:tcW w:w="0" w:type="auto"/>
          </w:tcPr>
          <w:p w14:paraId="5347CBAC" w14:textId="77777777" w:rsidR="003D27E1" w:rsidRDefault="00B475ED">
            <w:pPr>
              <w:jc w:val="center"/>
            </w:pPr>
            <w:r>
              <w:rPr>
                <w:rFonts w:ascii="Consolas" w:eastAsia="Consolas" w:hAnsi="Consolas" w:cs="Consolas"/>
                <w:sz w:val="16"/>
              </w:rPr>
              <w:t>1</w:t>
            </w:r>
          </w:p>
        </w:tc>
        <w:tc>
          <w:tcPr>
            <w:tcW w:w="0" w:type="auto"/>
          </w:tcPr>
          <w:p w14:paraId="5347CBAD" w14:textId="77777777" w:rsidR="003D27E1" w:rsidRDefault="00B475ED">
            <w:pPr>
              <w:jc w:val="center"/>
            </w:pPr>
            <w:r>
              <w:rPr>
                <w:rFonts w:ascii="Consolas" w:eastAsia="Consolas" w:hAnsi="Consolas" w:cs="Consolas"/>
                <w:sz w:val="16"/>
              </w:rPr>
              <w:t>1</w:t>
            </w:r>
          </w:p>
        </w:tc>
        <w:tc>
          <w:tcPr>
            <w:tcW w:w="0" w:type="auto"/>
          </w:tcPr>
          <w:p w14:paraId="5347CBAE" w14:textId="77777777" w:rsidR="003D27E1" w:rsidRDefault="00B475ED">
            <w:pPr>
              <w:jc w:val="center"/>
            </w:pPr>
            <w:r>
              <w:rPr>
                <w:rFonts w:ascii="Consolas" w:eastAsia="Consolas" w:hAnsi="Consolas" w:cs="Consolas"/>
                <w:sz w:val="16"/>
              </w:rPr>
              <w:t>1</w:t>
            </w:r>
          </w:p>
        </w:tc>
        <w:tc>
          <w:tcPr>
            <w:tcW w:w="0" w:type="auto"/>
          </w:tcPr>
          <w:p w14:paraId="5347CBAF" w14:textId="77777777" w:rsidR="003D27E1" w:rsidRDefault="00B475ED">
            <w:pPr>
              <w:jc w:val="center"/>
            </w:pPr>
            <w:r>
              <w:rPr>
                <w:rFonts w:ascii="Consolas" w:eastAsia="Consolas" w:hAnsi="Consolas" w:cs="Consolas"/>
                <w:sz w:val="16"/>
              </w:rPr>
              <w:t>1</w:t>
            </w:r>
          </w:p>
        </w:tc>
        <w:tc>
          <w:tcPr>
            <w:tcW w:w="0" w:type="auto"/>
          </w:tcPr>
          <w:p w14:paraId="5347CBB0" w14:textId="77777777" w:rsidR="003D27E1" w:rsidRDefault="00B475ED">
            <w:pPr>
              <w:jc w:val="center"/>
            </w:pPr>
            <w:r>
              <w:rPr>
                <w:rFonts w:ascii="Consolas" w:eastAsia="Consolas" w:hAnsi="Consolas" w:cs="Consolas"/>
                <w:sz w:val="16"/>
              </w:rPr>
              <w:t>1</w:t>
            </w:r>
          </w:p>
        </w:tc>
      </w:tr>
      <w:tr w:rsidR="003D27E1" w14:paraId="5347CBBA" w14:textId="77777777">
        <w:trPr>
          <w:jc w:val="center"/>
        </w:trPr>
        <w:tc>
          <w:tcPr>
            <w:tcW w:w="0" w:type="auto"/>
          </w:tcPr>
          <w:p w14:paraId="5347CBB2" w14:textId="77777777" w:rsidR="003D27E1" w:rsidRDefault="00B475ED">
            <w:proofErr w:type="spellStart"/>
            <w:r>
              <w:rPr>
                <w:rFonts w:ascii="Consolas" w:eastAsia="Consolas" w:hAnsi="Consolas" w:cs="Consolas"/>
                <w:sz w:val="16"/>
              </w:rPr>
              <w:t>whmonth</w:t>
            </w:r>
            <w:proofErr w:type="spellEnd"/>
          </w:p>
        </w:tc>
        <w:tc>
          <w:tcPr>
            <w:tcW w:w="0" w:type="auto"/>
          </w:tcPr>
          <w:p w14:paraId="5347CBB3" w14:textId="77777777" w:rsidR="003D27E1" w:rsidRDefault="00B475ED">
            <w:pPr>
              <w:jc w:val="center"/>
            </w:pPr>
            <w:r>
              <w:rPr>
                <w:rFonts w:ascii="Consolas" w:eastAsia="Consolas" w:hAnsi="Consolas" w:cs="Consolas"/>
                <w:sz w:val="16"/>
              </w:rPr>
              <w:t>1</w:t>
            </w:r>
          </w:p>
        </w:tc>
        <w:tc>
          <w:tcPr>
            <w:tcW w:w="0" w:type="auto"/>
          </w:tcPr>
          <w:p w14:paraId="5347CBB4" w14:textId="77777777" w:rsidR="003D27E1" w:rsidRDefault="00B475ED">
            <w:pPr>
              <w:jc w:val="center"/>
            </w:pPr>
            <w:r>
              <w:rPr>
                <w:rFonts w:ascii="Consolas" w:eastAsia="Consolas" w:hAnsi="Consolas" w:cs="Consolas"/>
                <w:sz w:val="16"/>
              </w:rPr>
              <w:t>1</w:t>
            </w:r>
          </w:p>
        </w:tc>
        <w:tc>
          <w:tcPr>
            <w:tcW w:w="0" w:type="auto"/>
          </w:tcPr>
          <w:p w14:paraId="5347CBB5" w14:textId="77777777" w:rsidR="003D27E1" w:rsidRDefault="00B475ED">
            <w:pPr>
              <w:jc w:val="center"/>
            </w:pPr>
            <w:r>
              <w:rPr>
                <w:rFonts w:ascii="Consolas" w:eastAsia="Consolas" w:hAnsi="Consolas" w:cs="Consolas"/>
                <w:sz w:val="16"/>
              </w:rPr>
              <w:t>1</w:t>
            </w:r>
          </w:p>
        </w:tc>
        <w:tc>
          <w:tcPr>
            <w:tcW w:w="0" w:type="auto"/>
          </w:tcPr>
          <w:p w14:paraId="5347CBB6" w14:textId="77777777" w:rsidR="003D27E1" w:rsidRDefault="00B475ED">
            <w:pPr>
              <w:jc w:val="center"/>
            </w:pPr>
            <w:r>
              <w:rPr>
                <w:rFonts w:ascii="Consolas" w:eastAsia="Consolas" w:hAnsi="Consolas" w:cs="Consolas"/>
                <w:sz w:val="16"/>
              </w:rPr>
              <w:t>1</w:t>
            </w:r>
          </w:p>
        </w:tc>
        <w:tc>
          <w:tcPr>
            <w:tcW w:w="0" w:type="auto"/>
          </w:tcPr>
          <w:p w14:paraId="5347CBB7" w14:textId="77777777" w:rsidR="003D27E1" w:rsidRDefault="00B475ED">
            <w:pPr>
              <w:jc w:val="center"/>
            </w:pPr>
            <w:r>
              <w:rPr>
                <w:rFonts w:ascii="Consolas" w:eastAsia="Consolas" w:hAnsi="Consolas" w:cs="Consolas"/>
                <w:sz w:val="16"/>
              </w:rPr>
              <w:t>1</w:t>
            </w:r>
          </w:p>
        </w:tc>
        <w:tc>
          <w:tcPr>
            <w:tcW w:w="0" w:type="auto"/>
          </w:tcPr>
          <w:p w14:paraId="5347CBB8" w14:textId="77777777" w:rsidR="003D27E1" w:rsidRDefault="00B475ED">
            <w:pPr>
              <w:jc w:val="center"/>
            </w:pPr>
            <w:r>
              <w:rPr>
                <w:rFonts w:ascii="Consolas" w:eastAsia="Consolas" w:hAnsi="Consolas" w:cs="Consolas"/>
                <w:sz w:val="16"/>
              </w:rPr>
              <w:t>1</w:t>
            </w:r>
          </w:p>
        </w:tc>
        <w:tc>
          <w:tcPr>
            <w:tcW w:w="0" w:type="auto"/>
          </w:tcPr>
          <w:p w14:paraId="5347CBB9" w14:textId="77777777" w:rsidR="003D27E1" w:rsidRDefault="00B475ED">
            <w:pPr>
              <w:jc w:val="center"/>
            </w:pPr>
            <w:r>
              <w:rPr>
                <w:rFonts w:ascii="Consolas" w:eastAsia="Consolas" w:hAnsi="Consolas" w:cs="Consolas"/>
                <w:sz w:val="16"/>
              </w:rPr>
              <w:t>1</w:t>
            </w:r>
          </w:p>
        </w:tc>
      </w:tr>
      <w:tr w:rsidR="003D27E1" w14:paraId="5347CBC3" w14:textId="77777777">
        <w:trPr>
          <w:jc w:val="center"/>
        </w:trPr>
        <w:tc>
          <w:tcPr>
            <w:tcW w:w="0" w:type="auto"/>
            <w:tcBorders>
              <w:bottom w:val="single" w:sz="0" w:space="0" w:color="000000"/>
            </w:tcBorders>
          </w:tcPr>
          <w:p w14:paraId="5347CBBB" w14:textId="77777777" w:rsidR="003D27E1" w:rsidRDefault="00B475ED">
            <w:proofErr w:type="spellStart"/>
            <w:r>
              <w:rPr>
                <w:rFonts w:ascii="Consolas" w:eastAsia="Consolas" w:hAnsi="Consolas" w:cs="Consolas"/>
                <w:sz w:val="16"/>
              </w:rPr>
              <w:t>whweek_ctr</w:t>
            </w:r>
            <w:proofErr w:type="spellEnd"/>
          </w:p>
        </w:tc>
        <w:tc>
          <w:tcPr>
            <w:tcW w:w="0" w:type="auto"/>
            <w:tcBorders>
              <w:bottom w:val="single" w:sz="0" w:space="0" w:color="000000"/>
            </w:tcBorders>
          </w:tcPr>
          <w:p w14:paraId="5347CBBC"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CBBD"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CBBE"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CBBF"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CBC0"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CBC1"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CBC2" w14:textId="77777777" w:rsidR="003D27E1" w:rsidRDefault="00B475ED">
            <w:pPr>
              <w:jc w:val="center"/>
            </w:pPr>
            <w:r>
              <w:rPr>
                <w:rFonts w:ascii="Consolas" w:eastAsia="Consolas" w:hAnsi="Consolas" w:cs="Consolas"/>
                <w:sz w:val="16"/>
              </w:rPr>
              <w:t>1</w:t>
            </w:r>
          </w:p>
        </w:tc>
      </w:tr>
    </w:tbl>
    <w:p w14:paraId="5347CBC4" w14:textId="77777777" w:rsidR="003D27E1" w:rsidRDefault="003D27E1"/>
    <w:p w14:paraId="5347CBC5" w14:textId="77777777" w:rsidR="003D27E1" w:rsidRDefault="00B475ED">
      <w:proofErr w:type="spellStart"/>
      <w:r>
        <w:rPr>
          <w:i/>
        </w:rPr>
        <w:t>Whweek</w:t>
      </w:r>
      <w:proofErr w:type="spellEnd"/>
      <w:r>
        <w:t xml:space="preserve"> and </w:t>
      </w:r>
      <w:proofErr w:type="spellStart"/>
      <w:r>
        <w:rPr>
          <w:i/>
        </w:rPr>
        <w:t>whmonth</w:t>
      </w:r>
      <w:proofErr w:type="spellEnd"/>
      <w:r>
        <w:t xml:space="preserve"> are available or estimated for all countries. </w:t>
      </w:r>
    </w:p>
    <w:p w14:paraId="5347CBC6" w14:textId="77777777" w:rsidR="003D27E1" w:rsidRDefault="00B475ED">
      <w:proofErr w:type="spellStart"/>
      <w:r>
        <w:rPr>
          <w:i/>
        </w:rPr>
        <w:t>Whyear</w:t>
      </w:r>
      <w:proofErr w:type="spellEnd"/>
      <w:r>
        <w:t xml:space="preserve"> is for 5 countries (KOR &amp; RUS missing). Values for the missing two countries can be calculated based on per week/month data. However, CPF does not include it by default because this estimate might be misguiding – it does not reflect the actual working hours per year for respondent who have worked less than 12 full months. </w:t>
      </w:r>
    </w:p>
    <w:p w14:paraId="5347CBC7" w14:textId="77777777" w:rsidR="003D27E1" w:rsidRDefault="00B475ED">
      <w:r>
        <w:t>Additionally, the contracted number of hours is provided if available (</w:t>
      </w:r>
      <w:proofErr w:type="spellStart"/>
      <w:r>
        <w:rPr>
          <w:i/>
        </w:rPr>
        <w:t>whweek_ctr</w:t>
      </w:r>
      <w:proofErr w:type="spellEnd"/>
      <w:r>
        <w:t>).</w:t>
      </w:r>
    </w:p>
    <w:p w14:paraId="5347CBC8" w14:textId="77777777" w:rsidR="003D27E1" w:rsidRDefault="003D27E1"/>
    <w:p w14:paraId="5347CBC9" w14:textId="77777777" w:rsidR="003D27E1" w:rsidRDefault="00B475ED">
      <w:pPr>
        <w:shd w:val="solid" w:color="B0C4DE" w:fill="auto"/>
      </w:pPr>
      <w:proofErr w:type="spellStart"/>
      <w:r>
        <w:rPr>
          <w:b/>
          <w:sz w:val="26"/>
        </w:rPr>
        <w:t>fptime_h</w:t>
      </w:r>
      <w:proofErr w:type="spellEnd"/>
    </w:p>
    <w:p w14:paraId="5347CBCA" w14:textId="77777777" w:rsidR="003D27E1" w:rsidRDefault="00B475ED">
      <w:pPr>
        <w:rPr>
          <w:color w:val="4682B4"/>
        </w:rPr>
      </w:pPr>
      <w:r>
        <w:rPr>
          <w:color w:val="4682B4"/>
        </w:rPr>
        <w:t>Employment Level (&lt;/&gt;=35 h/week)</w:t>
      </w:r>
      <w:r>
        <w:rPr>
          <w:color w:val="4682B4"/>
        </w:rPr>
        <w:br/>
        <w:t xml:space="preserve">   (1):   Full-time</w:t>
      </w:r>
      <w:r>
        <w:rPr>
          <w:color w:val="4682B4"/>
        </w:rPr>
        <w:br/>
        <w:t xml:space="preserve">   (2):   Part-time/irregular</w:t>
      </w:r>
      <w:r>
        <w:rPr>
          <w:color w:val="4682B4"/>
        </w:rPr>
        <w:br/>
        <w:t xml:space="preserve">   (3):   Not </w:t>
      </w:r>
      <w:proofErr w:type="spellStart"/>
      <w:r>
        <w:rPr>
          <w:color w:val="4682B4"/>
        </w:rPr>
        <w:t>empl</w:t>
      </w:r>
      <w:proofErr w:type="spellEnd"/>
      <w:r>
        <w:rPr>
          <w:color w:val="4682B4"/>
        </w:rPr>
        <w:t>/other</w:t>
      </w:r>
      <w:r>
        <w:rPr>
          <w:color w:val="4682B4"/>
        </w:rPr>
        <w:br/>
      </w:r>
    </w:p>
    <w:p w14:paraId="5347CBCB" w14:textId="77777777" w:rsidR="003D27E1" w:rsidRDefault="00B475ED">
      <w:r>
        <w:t>Full time indicates individuals who worked at least 35 hours per week on average (1,820 hours per year). Those working below 35 per week were assigned as part-time workers. Individuals not employed were included in category 3.It is based on hours worked per week (not contracted).</w:t>
      </w:r>
    </w:p>
    <w:p w14:paraId="5347CBCC"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BCE" w14:textId="77777777">
        <w:tc>
          <w:tcPr>
            <w:tcW w:w="9360" w:type="dxa"/>
            <w:gridSpan w:val="6"/>
          </w:tcPr>
          <w:p w14:paraId="5347CBCD"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fptime_h</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Employment Level (&lt;/&gt;=35 h/week)</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131,058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[-5;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1.07           </w:t>
            </w:r>
            <w:r>
              <w:rPr>
                <w:rFonts w:ascii="Consolas" w:eastAsia="Consolas" w:hAnsi="Consolas" w:cs="Consolas"/>
                <w:sz w:val="18"/>
              </w:rPr>
              <w:br/>
            </w:r>
          </w:p>
        </w:tc>
      </w:tr>
      <w:tr w:rsidR="003D27E1" w14:paraId="5347CBD5" w14:textId="77777777">
        <w:tc>
          <w:tcPr>
            <w:tcW w:w="1560" w:type="dxa"/>
          </w:tcPr>
          <w:p w14:paraId="5347CBCF" w14:textId="77777777" w:rsidR="003D27E1" w:rsidRDefault="003D27E1"/>
        </w:tc>
        <w:tc>
          <w:tcPr>
            <w:tcW w:w="1560" w:type="dxa"/>
            <w:tcBorders>
              <w:top w:val="single" w:sz="0" w:space="0" w:color="000000"/>
              <w:bottom w:val="single" w:sz="0" w:space="0" w:color="000000"/>
            </w:tcBorders>
          </w:tcPr>
          <w:p w14:paraId="5347CBD0"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BD1"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BD2"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BD3" w14:textId="77777777" w:rsidR="003D27E1" w:rsidRDefault="00B475ED">
            <w:pPr>
              <w:jc w:val="right"/>
            </w:pPr>
            <w:r>
              <w:rPr>
                <w:rFonts w:ascii="Consolas" w:eastAsia="Consolas" w:hAnsi="Consolas" w:cs="Consolas"/>
                <w:b/>
                <w:sz w:val="18"/>
              </w:rPr>
              <w:t>Percent</w:t>
            </w:r>
          </w:p>
        </w:tc>
        <w:tc>
          <w:tcPr>
            <w:tcW w:w="1560" w:type="dxa"/>
          </w:tcPr>
          <w:p w14:paraId="5347CBD4" w14:textId="77777777" w:rsidR="003D27E1" w:rsidRDefault="003D27E1"/>
        </w:tc>
      </w:tr>
      <w:tr w:rsidR="003D27E1" w14:paraId="5347CBDC" w14:textId="77777777">
        <w:tc>
          <w:tcPr>
            <w:tcW w:w="1560" w:type="dxa"/>
            <w:tcBorders>
              <w:right w:val="nil"/>
            </w:tcBorders>
          </w:tcPr>
          <w:p w14:paraId="5347CBD6" w14:textId="77777777" w:rsidR="003D27E1" w:rsidRDefault="003D27E1"/>
        </w:tc>
        <w:tc>
          <w:tcPr>
            <w:tcW w:w="1560" w:type="dxa"/>
            <w:tcBorders>
              <w:top w:val="single" w:sz="0" w:space="0" w:color="000000"/>
              <w:left w:val="nil"/>
              <w:bottom w:val="single" w:sz="0" w:space="0" w:color="D3D3D3"/>
            </w:tcBorders>
          </w:tcPr>
          <w:p w14:paraId="5347CBD7" w14:textId="77777777" w:rsidR="003D27E1" w:rsidRDefault="00B475ED">
            <w:pPr>
              <w:jc w:val="right"/>
            </w:pPr>
            <w:r>
              <w:rPr>
                <w:rFonts w:ascii="Consolas" w:eastAsia="Consolas" w:hAnsi="Consolas" w:cs="Consolas"/>
                <w:sz w:val="16"/>
              </w:rPr>
              <w:t>-5</w:t>
            </w:r>
          </w:p>
        </w:tc>
        <w:tc>
          <w:tcPr>
            <w:tcW w:w="1560" w:type="dxa"/>
            <w:tcBorders>
              <w:top w:val="single" w:sz="0" w:space="0" w:color="000000"/>
              <w:bottom w:val="single" w:sz="0" w:space="0" w:color="D3D3D3"/>
            </w:tcBorders>
          </w:tcPr>
          <w:p w14:paraId="5347CBD8" w14:textId="77777777" w:rsidR="003D27E1" w:rsidRDefault="003D27E1"/>
        </w:tc>
        <w:tc>
          <w:tcPr>
            <w:tcW w:w="1560" w:type="dxa"/>
            <w:tcBorders>
              <w:top w:val="single" w:sz="0" w:space="0" w:color="000000"/>
              <w:bottom w:val="single" w:sz="0" w:space="0" w:color="D3D3D3"/>
            </w:tcBorders>
          </w:tcPr>
          <w:p w14:paraId="5347CBD9" w14:textId="77777777" w:rsidR="003D27E1" w:rsidRDefault="00B475ED">
            <w:pPr>
              <w:jc w:val="right"/>
            </w:pPr>
            <w:r>
              <w:rPr>
                <w:rFonts w:ascii="Consolas" w:eastAsia="Consolas" w:hAnsi="Consolas" w:cs="Consolas"/>
                <w:sz w:val="16"/>
              </w:rPr>
              <w:t xml:space="preserve">     1,413</w:t>
            </w:r>
          </w:p>
        </w:tc>
        <w:tc>
          <w:tcPr>
            <w:tcW w:w="1560" w:type="dxa"/>
            <w:tcBorders>
              <w:top w:val="single" w:sz="0" w:space="0" w:color="000000"/>
              <w:bottom w:val="single" w:sz="0" w:space="0" w:color="D3D3D3"/>
            </w:tcBorders>
          </w:tcPr>
          <w:p w14:paraId="5347CBDA" w14:textId="77777777" w:rsidR="003D27E1" w:rsidRDefault="00B475ED">
            <w:pPr>
              <w:jc w:val="right"/>
            </w:pPr>
            <w:r>
              <w:rPr>
                <w:rFonts w:ascii="Consolas" w:eastAsia="Consolas" w:hAnsi="Consolas" w:cs="Consolas"/>
                <w:sz w:val="16"/>
              </w:rPr>
              <w:t xml:space="preserve">      0.0</w:t>
            </w:r>
          </w:p>
        </w:tc>
        <w:tc>
          <w:tcPr>
            <w:tcW w:w="1560" w:type="dxa"/>
          </w:tcPr>
          <w:p w14:paraId="5347CBDB" w14:textId="77777777" w:rsidR="003D27E1" w:rsidRDefault="003D27E1"/>
        </w:tc>
      </w:tr>
      <w:tr w:rsidR="003D27E1" w14:paraId="5347CBE3" w14:textId="77777777">
        <w:tc>
          <w:tcPr>
            <w:tcW w:w="1560" w:type="dxa"/>
            <w:tcBorders>
              <w:right w:val="nil"/>
            </w:tcBorders>
          </w:tcPr>
          <w:p w14:paraId="5347CBDD" w14:textId="77777777" w:rsidR="003D27E1" w:rsidRDefault="003D27E1"/>
        </w:tc>
        <w:tc>
          <w:tcPr>
            <w:tcW w:w="1560" w:type="dxa"/>
            <w:tcBorders>
              <w:top w:val="single" w:sz="0" w:space="0" w:color="D3D3D3"/>
              <w:left w:val="nil"/>
              <w:bottom w:val="single" w:sz="0" w:space="0" w:color="D3D3D3"/>
            </w:tcBorders>
          </w:tcPr>
          <w:p w14:paraId="5347CBDE"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CBDF" w14:textId="77777777" w:rsidR="003D27E1" w:rsidRDefault="003D27E1"/>
        </w:tc>
        <w:tc>
          <w:tcPr>
            <w:tcW w:w="1560" w:type="dxa"/>
            <w:tcBorders>
              <w:top w:val="single" w:sz="0" w:space="0" w:color="D3D3D3"/>
              <w:bottom w:val="single" w:sz="0" w:space="0" w:color="D3D3D3"/>
            </w:tcBorders>
          </w:tcPr>
          <w:p w14:paraId="5347CBE0" w14:textId="77777777" w:rsidR="003D27E1" w:rsidRDefault="00B475ED">
            <w:pPr>
              <w:jc w:val="right"/>
            </w:pPr>
            <w:r>
              <w:rPr>
                <w:rFonts w:ascii="Consolas" w:eastAsia="Consolas" w:hAnsi="Consolas" w:cs="Consolas"/>
                <w:sz w:val="16"/>
              </w:rPr>
              <w:t xml:space="preserve">    22,044</w:t>
            </w:r>
          </w:p>
        </w:tc>
        <w:tc>
          <w:tcPr>
            <w:tcW w:w="1560" w:type="dxa"/>
            <w:tcBorders>
              <w:top w:val="single" w:sz="0" w:space="0" w:color="D3D3D3"/>
              <w:bottom w:val="single" w:sz="0" w:space="0" w:color="D3D3D3"/>
            </w:tcBorders>
          </w:tcPr>
          <w:p w14:paraId="5347CBE1" w14:textId="77777777" w:rsidR="003D27E1" w:rsidRDefault="00B475ED">
            <w:pPr>
              <w:jc w:val="right"/>
            </w:pPr>
            <w:r>
              <w:rPr>
                <w:rFonts w:ascii="Consolas" w:eastAsia="Consolas" w:hAnsi="Consolas" w:cs="Consolas"/>
                <w:sz w:val="16"/>
              </w:rPr>
              <w:t xml:space="preserve">      0.7</w:t>
            </w:r>
          </w:p>
        </w:tc>
        <w:tc>
          <w:tcPr>
            <w:tcW w:w="1560" w:type="dxa"/>
          </w:tcPr>
          <w:p w14:paraId="5347CBE2" w14:textId="77777777" w:rsidR="003D27E1" w:rsidRDefault="003D27E1"/>
        </w:tc>
      </w:tr>
      <w:tr w:rsidR="003D27E1" w14:paraId="5347CBEA" w14:textId="77777777">
        <w:tc>
          <w:tcPr>
            <w:tcW w:w="1560" w:type="dxa"/>
            <w:tcBorders>
              <w:right w:val="nil"/>
            </w:tcBorders>
          </w:tcPr>
          <w:p w14:paraId="5347CBE4" w14:textId="77777777" w:rsidR="003D27E1" w:rsidRDefault="003D27E1"/>
        </w:tc>
        <w:tc>
          <w:tcPr>
            <w:tcW w:w="1560" w:type="dxa"/>
            <w:tcBorders>
              <w:top w:val="single" w:sz="0" w:space="0" w:color="D3D3D3"/>
              <w:left w:val="nil"/>
              <w:bottom w:val="single" w:sz="0" w:space="0" w:color="D3D3D3"/>
            </w:tcBorders>
          </w:tcPr>
          <w:p w14:paraId="5347CBE5"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BE6" w14:textId="77777777" w:rsidR="003D27E1" w:rsidRDefault="003D27E1"/>
        </w:tc>
        <w:tc>
          <w:tcPr>
            <w:tcW w:w="1560" w:type="dxa"/>
            <w:tcBorders>
              <w:top w:val="single" w:sz="0" w:space="0" w:color="D3D3D3"/>
              <w:bottom w:val="single" w:sz="0" w:space="0" w:color="D3D3D3"/>
            </w:tcBorders>
          </w:tcPr>
          <w:p w14:paraId="5347CBE7" w14:textId="77777777" w:rsidR="003D27E1" w:rsidRDefault="00B475ED">
            <w:pPr>
              <w:jc w:val="right"/>
            </w:pPr>
            <w:r>
              <w:rPr>
                <w:rFonts w:ascii="Consolas" w:eastAsia="Consolas" w:hAnsi="Consolas" w:cs="Consolas"/>
                <w:sz w:val="16"/>
              </w:rPr>
              <w:t xml:space="preserve">     7,409</w:t>
            </w:r>
          </w:p>
        </w:tc>
        <w:tc>
          <w:tcPr>
            <w:tcW w:w="1560" w:type="dxa"/>
            <w:tcBorders>
              <w:top w:val="single" w:sz="0" w:space="0" w:color="D3D3D3"/>
              <w:bottom w:val="single" w:sz="0" w:space="0" w:color="D3D3D3"/>
            </w:tcBorders>
          </w:tcPr>
          <w:p w14:paraId="5347CBE8" w14:textId="77777777" w:rsidR="003D27E1" w:rsidRDefault="00B475ED">
            <w:pPr>
              <w:jc w:val="right"/>
            </w:pPr>
            <w:r>
              <w:rPr>
                <w:rFonts w:ascii="Consolas" w:eastAsia="Consolas" w:hAnsi="Consolas" w:cs="Consolas"/>
                <w:sz w:val="16"/>
              </w:rPr>
              <w:t xml:space="preserve">      0.2</w:t>
            </w:r>
          </w:p>
        </w:tc>
        <w:tc>
          <w:tcPr>
            <w:tcW w:w="1560" w:type="dxa"/>
          </w:tcPr>
          <w:p w14:paraId="5347CBE9" w14:textId="77777777" w:rsidR="003D27E1" w:rsidRDefault="003D27E1"/>
        </w:tc>
      </w:tr>
      <w:tr w:rsidR="003D27E1" w14:paraId="5347CBF1" w14:textId="77777777">
        <w:tc>
          <w:tcPr>
            <w:tcW w:w="1560" w:type="dxa"/>
            <w:tcBorders>
              <w:right w:val="nil"/>
            </w:tcBorders>
          </w:tcPr>
          <w:p w14:paraId="5347CBEB" w14:textId="77777777" w:rsidR="003D27E1" w:rsidRDefault="003D27E1"/>
        </w:tc>
        <w:tc>
          <w:tcPr>
            <w:tcW w:w="1560" w:type="dxa"/>
            <w:tcBorders>
              <w:top w:val="single" w:sz="0" w:space="0" w:color="D3D3D3"/>
              <w:left w:val="nil"/>
              <w:bottom w:val="single" w:sz="0" w:space="0" w:color="D3D3D3"/>
            </w:tcBorders>
          </w:tcPr>
          <w:p w14:paraId="5347CBEC"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BED" w14:textId="77777777" w:rsidR="003D27E1" w:rsidRDefault="003D27E1"/>
        </w:tc>
        <w:tc>
          <w:tcPr>
            <w:tcW w:w="1560" w:type="dxa"/>
            <w:tcBorders>
              <w:top w:val="single" w:sz="0" w:space="0" w:color="D3D3D3"/>
              <w:bottom w:val="single" w:sz="0" w:space="0" w:color="D3D3D3"/>
            </w:tcBorders>
          </w:tcPr>
          <w:p w14:paraId="5347CBEE" w14:textId="77777777" w:rsidR="003D27E1" w:rsidRDefault="00B475ED">
            <w:pPr>
              <w:jc w:val="right"/>
            </w:pPr>
            <w:r>
              <w:rPr>
                <w:rFonts w:ascii="Consolas" w:eastAsia="Consolas" w:hAnsi="Consolas" w:cs="Consolas"/>
                <w:sz w:val="16"/>
              </w:rPr>
              <w:t xml:space="preserve">    33,274</w:t>
            </w:r>
          </w:p>
        </w:tc>
        <w:tc>
          <w:tcPr>
            <w:tcW w:w="1560" w:type="dxa"/>
            <w:tcBorders>
              <w:top w:val="single" w:sz="0" w:space="0" w:color="D3D3D3"/>
              <w:bottom w:val="single" w:sz="0" w:space="0" w:color="D3D3D3"/>
            </w:tcBorders>
          </w:tcPr>
          <w:p w14:paraId="5347CBEF" w14:textId="77777777" w:rsidR="003D27E1" w:rsidRDefault="00B475ED">
            <w:pPr>
              <w:jc w:val="right"/>
            </w:pPr>
            <w:r>
              <w:rPr>
                <w:rFonts w:ascii="Consolas" w:eastAsia="Consolas" w:hAnsi="Consolas" w:cs="Consolas"/>
                <w:sz w:val="16"/>
              </w:rPr>
              <w:t xml:space="preserve">      1.1</w:t>
            </w:r>
          </w:p>
        </w:tc>
        <w:tc>
          <w:tcPr>
            <w:tcW w:w="1560" w:type="dxa"/>
          </w:tcPr>
          <w:p w14:paraId="5347CBF0" w14:textId="77777777" w:rsidR="003D27E1" w:rsidRDefault="003D27E1"/>
        </w:tc>
      </w:tr>
      <w:tr w:rsidR="003D27E1" w14:paraId="5347CBF8" w14:textId="77777777">
        <w:tc>
          <w:tcPr>
            <w:tcW w:w="1560" w:type="dxa"/>
            <w:tcBorders>
              <w:right w:val="nil"/>
            </w:tcBorders>
          </w:tcPr>
          <w:p w14:paraId="5347CBF2" w14:textId="77777777" w:rsidR="003D27E1" w:rsidRDefault="003D27E1"/>
        </w:tc>
        <w:tc>
          <w:tcPr>
            <w:tcW w:w="1560" w:type="dxa"/>
            <w:tcBorders>
              <w:top w:val="single" w:sz="0" w:space="0" w:color="D3D3D3"/>
              <w:left w:val="nil"/>
              <w:bottom w:val="single" w:sz="0" w:space="0" w:color="D3D3D3"/>
            </w:tcBorders>
          </w:tcPr>
          <w:p w14:paraId="5347CBF3"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BF4" w14:textId="77777777" w:rsidR="003D27E1" w:rsidRDefault="00B475ED">
            <w:r>
              <w:rPr>
                <w:rFonts w:ascii="Consolas" w:eastAsia="Consolas" w:hAnsi="Consolas" w:cs="Consolas"/>
                <w:sz w:val="16"/>
              </w:rPr>
              <w:t>Full-time</w:t>
            </w:r>
          </w:p>
        </w:tc>
        <w:tc>
          <w:tcPr>
            <w:tcW w:w="1560" w:type="dxa"/>
            <w:tcBorders>
              <w:top w:val="single" w:sz="0" w:space="0" w:color="D3D3D3"/>
              <w:bottom w:val="single" w:sz="0" w:space="0" w:color="D3D3D3"/>
            </w:tcBorders>
          </w:tcPr>
          <w:p w14:paraId="5347CBF5" w14:textId="77777777" w:rsidR="003D27E1" w:rsidRDefault="00B475ED">
            <w:pPr>
              <w:jc w:val="right"/>
            </w:pPr>
            <w:r>
              <w:rPr>
                <w:rFonts w:ascii="Consolas" w:eastAsia="Consolas" w:hAnsi="Consolas" w:cs="Consolas"/>
                <w:sz w:val="16"/>
              </w:rPr>
              <w:t xml:space="preserve">   1237937</w:t>
            </w:r>
          </w:p>
        </w:tc>
        <w:tc>
          <w:tcPr>
            <w:tcW w:w="1560" w:type="dxa"/>
            <w:tcBorders>
              <w:top w:val="single" w:sz="0" w:space="0" w:color="D3D3D3"/>
              <w:bottom w:val="single" w:sz="0" w:space="0" w:color="D3D3D3"/>
            </w:tcBorders>
          </w:tcPr>
          <w:p w14:paraId="5347CBF6" w14:textId="77777777" w:rsidR="003D27E1" w:rsidRDefault="00B475ED">
            <w:pPr>
              <w:jc w:val="right"/>
            </w:pPr>
            <w:r>
              <w:rPr>
                <w:rFonts w:ascii="Consolas" w:eastAsia="Consolas" w:hAnsi="Consolas" w:cs="Consolas"/>
                <w:sz w:val="16"/>
              </w:rPr>
              <w:t xml:space="preserve">     40.1</w:t>
            </w:r>
          </w:p>
        </w:tc>
        <w:tc>
          <w:tcPr>
            <w:tcW w:w="1560" w:type="dxa"/>
          </w:tcPr>
          <w:p w14:paraId="5347CBF7" w14:textId="77777777" w:rsidR="003D27E1" w:rsidRDefault="003D27E1"/>
        </w:tc>
      </w:tr>
      <w:tr w:rsidR="003D27E1" w14:paraId="5347CBFF" w14:textId="77777777">
        <w:tc>
          <w:tcPr>
            <w:tcW w:w="1560" w:type="dxa"/>
            <w:tcBorders>
              <w:right w:val="nil"/>
            </w:tcBorders>
          </w:tcPr>
          <w:p w14:paraId="5347CBF9" w14:textId="77777777" w:rsidR="003D27E1" w:rsidRDefault="003D27E1"/>
        </w:tc>
        <w:tc>
          <w:tcPr>
            <w:tcW w:w="1560" w:type="dxa"/>
            <w:tcBorders>
              <w:top w:val="single" w:sz="0" w:space="0" w:color="D3D3D3"/>
              <w:left w:val="nil"/>
              <w:bottom w:val="single" w:sz="0" w:space="0" w:color="D3D3D3"/>
            </w:tcBorders>
          </w:tcPr>
          <w:p w14:paraId="5347CBFA"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BFB" w14:textId="77777777" w:rsidR="003D27E1" w:rsidRDefault="00B475ED">
            <w:r>
              <w:rPr>
                <w:rFonts w:ascii="Consolas" w:eastAsia="Consolas" w:hAnsi="Consolas" w:cs="Consolas"/>
                <w:sz w:val="16"/>
              </w:rPr>
              <w:t>Part-time/irregular</w:t>
            </w:r>
          </w:p>
        </w:tc>
        <w:tc>
          <w:tcPr>
            <w:tcW w:w="1560" w:type="dxa"/>
            <w:tcBorders>
              <w:top w:val="single" w:sz="0" w:space="0" w:color="D3D3D3"/>
              <w:bottom w:val="single" w:sz="0" w:space="0" w:color="D3D3D3"/>
            </w:tcBorders>
          </w:tcPr>
          <w:p w14:paraId="5347CBFC" w14:textId="77777777" w:rsidR="003D27E1" w:rsidRDefault="00B475ED">
            <w:pPr>
              <w:jc w:val="right"/>
            </w:pPr>
            <w:r>
              <w:rPr>
                <w:rFonts w:ascii="Consolas" w:eastAsia="Consolas" w:hAnsi="Consolas" w:cs="Consolas"/>
                <w:sz w:val="16"/>
              </w:rPr>
              <w:t xml:space="preserve">   533,047</w:t>
            </w:r>
          </w:p>
        </w:tc>
        <w:tc>
          <w:tcPr>
            <w:tcW w:w="1560" w:type="dxa"/>
            <w:tcBorders>
              <w:top w:val="single" w:sz="0" w:space="0" w:color="D3D3D3"/>
              <w:bottom w:val="single" w:sz="0" w:space="0" w:color="D3D3D3"/>
            </w:tcBorders>
          </w:tcPr>
          <w:p w14:paraId="5347CBFD" w14:textId="77777777" w:rsidR="003D27E1" w:rsidRDefault="00B475ED">
            <w:pPr>
              <w:jc w:val="right"/>
            </w:pPr>
            <w:r>
              <w:rPr>
                <w:rFonts w:ascii="Consolas" w:eastAsia="Consolas" w:hAnsi="Consolas" w:cs="Consolas"/>
                <w:sz w:val="16"/>
              </w:rPr>
              <w:t xml:space="preserve">     17.3</w:t>
            </w:r>
          </w:p>
        </w:tc>
        <w:tc>
          <w:tcPr>
            <w:tcW w:w="1560" w:type="dxa"/>
          </w:tcPr>
          <w:p w14:paraId="5347CBFE" w14:textId="77777777" w:rsidR="003D27E1" w:rsidRDefault="003D27E1"/>
        </w:tc>
      </w:tr>
      <w:tr w:rsidR="003D27E1" w14:paraId="5347CC06" w14:textId="77777777">
        <w:tc>
          <w:tcPr>
            <w:tcW w:w="1560" w:type="dxa"/>
            <w:tcBorders>
              <w:right w:val="nil"/>
            </w:tcBorders>
          </w:tcPr>
          <w:p w14:paraId="5347CC00" w14:textId="77777777" w:rsidR="003D27E1" w:rsidRDefault="003D27E1"/>
        </w:tc>
        <w:tc>
          <w:tcPr>
            <w:tcW w:w="1560" w:type="dxa"/>
            <w:tcBorders>
              <w:top w:val="single" w:sz="0" w:space="0" w:color="D3D3D3"/>
              <w:left w:val="nil"/>
              <w:bottom w:val="single" w:sz="0" w:space="0" w:color="D3D3D3"/>
            </w:tcBorders>
          </w:tcPr>
          <w:p w14:paraId="5347CC01"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CC02" w14:textId="77777777" w:rsidR="003D27E1" w:rsidRDefault="00B475ED">
            <w:r>
              <w:rPr>
                <w:rFonts w:ascii="Consolas" w:eastAsia="Consolas" w:hAnsi="Consolas" w:cs="Consolas"/>
                <w:sz w:val="16"/>
              </w:rPr>
              <w:t xml:space="preserve">Not </w:t>
            </w:r>
            <w:proofErr w:type="spellStart"/>
            <w:r>
              <w:rPr>
                <w:rFonts w:ascii="Consolas" w:eastAsia="Consolas" w:hAnsi="Consolas" w:cs="Consolas"/>
                <w:sz w:val="16"/>
              </w:rPr>
              <w:t>empl</w:t>
            </w:r>
            <w:proofErr w:type="spellEnd"/>
            <w:r>
              <w:rPr>
                <w:rFonts w:ascii="Consolas" w:eastAsia="Consolas" w:hAnsi="Consolas" w:cs="Consolas"/>
                <w:sz w:val="16"/>
              </w:rPr>
              <w:t>/other</w:t>
            </w:r>
          </w:p>
        </w:tc>
        <w:tc>
          <w:tcPr>
            <w:tcW w:w="1560" w:type="dxa"/>
            <w:tcBorders>
              <w:top w:val="single" w:sz="0" w:space="0" w:color="D3D3D3"/>
              <w:bottom w:val="single" w:sz="0" w:space="0" w:color="D3D3D3"/>
            </w:tcBorders>
          </w:tcPr>
          <w:p w14:paraId="5347CC03" w14:textId="77777777" w:rsidR="003D27E1" w:rsidRDefault="00B475ED">
            <w:pPr>
              <w:jc w:val="right"/>
            </w:pPr>
            <w:r>
              <w:rPr>
                <w:rFonts w:ascii="Consolas" w:eastAsia="Consolas" w:hAnsi="Consolas" w:cs="Consolas"/>
                <w:sz w:val="16"/>
              </w:rPr>
              <w:t xml:space="preserve">   1182288</w:t>
            </w:r>
          </w:p>
        </w:tc>
        <w:tc>
          <w:tcPr>
            <w:tcW w:w="1560" w:type="dxa"/>
            <w:tcBorders>
              <w:top w:val="single" w:sz="0" w:space="0" w:color="D3D3D3"/>
              <w:bottom w:val="single" w:sz="0" w:space="0" w:color="D3D3D3"/>
            </w:tcBorders>
          </w:tcPr>
          <w:p w14:paraId="5347CC04" w14:textId="77777777" w:rsidR="003D27E1" w:rsidRDefault="00B475ED">
            <w:pPr>
              <w:jc w:val="right"/>
            </w:pPr>
            <w:r>
              <w:rPr>
                <w:rFonts w:ascii="Consolas" w:eastAsia="Consolas" w:hAnsi="Consolas" w:cs="Consolas"/>
                <w:sz w:val="16"/>
              </w:rPr>
              <w:t xml:space="preserve">     38.3</w:t>
            </w:r>
          </w:p>
        </w:tc>
        <w:tc>
          <w:tcPr>
            <w:tcW w:w="1560" w:type="dxa"/>
          </w:tcPr>
          <w:p w14:paraId="5347CC05" w14:textId="77777777" w:rsidR="003D27E1" w:rsidRDefault="003D27E1"/>
        </w:tc>
      </w:tr>
      <w:tr w:rsidR="003D27E1" w14:paraId="5347CC0D" w14:textId="77777777">
        <w:tc>
          <w:tcPr>
            <w:tcW w:w="1560" w:type="dxa"/>
            <w:tcBorders>
              <w:right w:val="nil"/>
            </w:tcBorders>
          </w:tcPr>
          <w:p w14:paraId="5347CC07" w14:textId="77777777" w:rsidR="003D27E1" w:rsidRDefault="003D27E1"/>
        </w:tc>
        <w:tc>
          <w:tcPr>
            <w:tcW w:w="1560" w:type="dxa"/>
            <w:tcBorders>
              <w:top w:val="single" w:sz="0" w:space="0" w:color="D3D3D3"/>
              <w:left w:val="nil"/>
              <w:bottom w:val="single" w:sz="0" w:space="0" w:color="000000"/>
            </w:tcBorders>
          </w:tcPr>
          <w:p w14:paraId="5347CC08"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C09" w14:textId="77777777" w:rsidR="003D27E1" w:rsidRDefault="003D27E1"/>
        </w:tc>
        <w:tc>
          <w:tcPr>
            <w:tcW w:w="1560" w:type="dxa"/>
            <w:tcBorders>
              <w:top w:val="single" w:sz="0" w:space="0" w:color="D3D3D3"/>
              <w:bottom w:val="single" w:sz="0" w:space="0" w:color="000000"/>
            </w:tcBorders>
          </w:tcPr>
          <w:p w14:paraId="5347CC0A" w14:textId="77777777" w:rsidR="003D27E1" w:rsidRDefault="00B475ED">
            <w:pPr>
              <w:jc w:val="right"/>
            </w:pPr>
            <w:r>
              <w:rPr>
                <w:rFonts w:ascii="Consolas" w:eastAsia="Consolas" w:hAnsi="Consolas" w:cs="Consolas"/>
                <w:sz w:val="16"/>
              </w:rPr>
              <w:t xml:space="preserve">    66,918</w:t>
            </w:r>
          </w:p>
        </w:tc>
        <w:tc>
          <w:tcPr>
            <w:tcW w:w="1560" w:type="dxa"/>
            <w:tcBorders>
              <w:top w:val="single" w:sz="0" w:space="0" w:color="D3D3D3"/>
              <w:bottom w:val="single" w:sz="0" w:space="0" w:color="000000"/>
            </w:tcBorders>
          </w:tcPr>
          <w:p w14:paraId="5347CC0B" w14:textId="77777777" w:rsidR="003D27E1" w:rsidRDefault="00B475ED">
            <w:pPr>
              <w:jc w:val="right"/>
            </w:pPr>
            <w:r>
              <w:rPr>
                <w:rFonts w:ascii="Consolas" w:eastAsia="Consolas" w:hAnsi="Consolas" w:cs="Consolas"/>
                <w:sz w:val="16"/>
              </w:rPr>
              <w:t xml:space="preserve">      2.2</w:t>
            </w:r>
          </w:p>
        </w:tc>
        <w:tc>
          <w:tcPr>
            <w:tcW w:w="1560" w:type="dxa"/>
          </w:tcPr>
          <w:p w14:paraId="5347CC0C" w14:textId="77777777" w:rsidR="003D27E1" w:rsidRDefault="003D27E1"/>
        </w:tc>
      </w:tr>
      <w:tr w:rsidR="003D27E1" w14:paraId="5347CC14" w14:textId="77777777">
        <w:tc>
          <w:tcPr>
            <w:tcW w:w="1560" w:type="dxa"/>
          </w:tcPr>
          <w:p w14:paraId="5347CC0E" w14:textId="77777777" w:rsidR="003D27E1" w:rsidRDefault="003D27E1"/>
        </w:tc>
        <w:tc>
          <w:tcPr>
            <w:tcW w:w="1560" w:type="dxa"/>
            <w:tcBorders>
              <w:top w:val="single" w:sz="0" w:space="0" w:color="000000"/>
              <w:bottom w:val="single" w:sz="0" w:space="0" w:color="000000"/>
            </w:tcBorders>
          </w:tcPr>
          <w:p w14:paraId="5347CC0F" w14:textId="77777777" w:rsidR="003D27E1" w:rsidRDefault="003D27E1"/>
        </w:tc>
        <w:tc>
          <w:tcPr>
            <w:tcW w:w="1560" w:type="dxa"/>
            <w:tcBorders>
              <w:top w:val="single" w:sz="0" w:space="0" w:color="000000"/>
              <w:bottom w:val="single" w:sz="0" w:space="0" w:color="000000"/>
            </w:tcBorders>
          </w:tcPr>
          <w:p w14:paraId="5347CC10"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C11"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C12" w14:textId="77777777" w:rsidR="003D27E1" w:rsidRDefault="003D27E1"/>
        </w:tc>
        <w:tc>
          <w:tcPr>
            <w:tcW w:w="1560" w:type="dxa"/>
          </w:tcPr>
          <w:p w14:paraId="5347CC13" w14:textId="77777777" w:rsidR="003D27E1" w:rsidRDefault="003D27E1"/>
        </w:tc>
      </w:tr>
    </w:tbl>
    <w:p w14:paraId="5347CC15"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C1E" w14:textId="77777777">
        <w:tc>
          <w:tcPr>
            <w:tcW w:w="1170" w:type="dxa"/>
            <w:tcBorders>
              <w:top w:val="single" w:sz="0" w:space="0" w:color="000000"/>
              <w:bottom w:val="single" w:sz="0" w:space="0" w:color="000000"/>
            </w:tcBorders>
          </w:tcPr>
          <w:p w14:paraId="5347CC16"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C17"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C18"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C19"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C1A"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C1B"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C1C"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C1D" w14:textId="77777777" w:rsidR="003D27E1" w:rsidRDefault="00B475ED">
            <w:pPr>
              <w:jc w:val="right"/>
            </w:pPr>
            <w:r>
              <w:rPr>
                <w:rFonts w:ascii="Consolas" w:eastAsia="Consolas" w:hAnsi="Consolas" w:cs="Consolas"/>
                <w:b/>
                <w:sz w:val="18"/>
              </w:rPr>
              <w:t>[8] NL</w:t>
            </w:r>
          </w:p>
        </w:tc>
      </w:tr>
      <w:tr w:rsidR="003D27E1" w14:paraId="5347CC27" w14:textId="77777777">
        <w:tc>
          <w:tcPr>
            <w:tcW w:w="1170" w:type="dxa"/>
            <w:tcBorders>
              <w:top w:val="single" w:sz="0" w:space="0" w:color="000000"/>
            </w:tcBorders>
          </w:tcPr>
          <w:p w14:paraId="5347CC1F" w14:textId="77777777" w:rsidR="003D27E1" w:rsidRDefault="00B475ED">
            <w:pPr>
              <w:jc w:val="right"/>
            </w:pPr>
            <w:r>
              <w:rPr>
                <w:rFonts w:ascii="Consolas" w:eastAsia="Consolas" w:hAnsi="Consolas" w:cs="Consolas"/>
                <w:sz w:val="16"/>
              </w:rPr>
              <w:t>-5</w:t>
            </w:r>
          </w:p>
        </w:tc>
        <w:tc>
          <w:tcPr>
            <w:tcW w:w="1170" w:type="dxa"/>
            <w:tcBorders>
              <w:top w:val="single" w:sz="0" w:space="0" w:color="000000"/>
            </w:tcBorders>
          </w:tcPr>
          <w:p w14:paraId="5347CC2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C2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C2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C2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C24" w14:textId="77777777" w:rsidR="003D27E1" w:rsidRDefault="00B475ED">
            <w:pPr>
              <w:jc w:val="right"/>
            </w:pPr>
            <w:r>
              <w:rPr>
                <w:rFonts w:ascii="Consolas" w:eastAsia="Consolas" w:hAnsi="Consolas" w:cs="Consolas"/>
                <w:sz w:val="16"/>
              </w:rPr>
              <w:t>1,413</w:t>
            </w:r>
          </w:p>
        </w:tc>
        <w:tc>
          <w:tcPr>
            <w:tcW w:w="1170" w:type="dxa"/>
            <w:tcBorders>
              <w:top w:val="single" w:sz="0" w:space="0" w:color="000000"/>
            </w:tcBorders>
          </w:tcPr>
          <w:p w14:paraId="5347CC2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C26" w14:textId="77777777" w:rsidR="003D27E1" w:rsidRDefault="00B475ED">
            <w:pPr>
              <w:jc w:val="right"/>
            </w:pPr>
            <w:r>
              <w:rPr>
                <w:rFonts w:ascii="Consolas" w:eastAsia="Consolas" w:hAnsi="Consolas" w:cs="Consolas"/>
                <w:sz w:val="16"/>
              </w:rPr>
              <w:t>0</w:t>
            </w:r>
          </w:p>
        </w:tc>
      </w:tr>
      <w:tr w:rsidR="003D27E1" w14:paraId="5347CC30" w14:textId="77777777">
        <w:tc>
          <w:tcPr>
            <w:tcW w:w="1170" w:type="dxa"/>
          </w:tcPr>
          <w:p w14:paraId="5347CC28" w14:textId="77777777" w:rsidR="003D27E1" w:rsidRDefault="00B475ED">
            <w:pPr>
              <w:jc w:val="right"/>
            </w:pPr>
            <w:r>
              <w:rPr>
                <w:rFonts w:ascii="Consolas" w:eastAsia="Consolas" w:hAnsi="Consolas" w:cs="Consolas"/>
                <w:sz w:val="16"/>
              </w:rPr>
              <w:t>-3</w:t>
            </w:r>
          </w:p>
        </w:tc>
        <w:tc>
          <w:tcPr>
            <w:tcW w:w="1170" w:type="dxa"/>
          </w:tcPr>
          <w:p w14:paraId="5347CC29" w14:textId="77777777" w:rsidR="003D27E1" w:rsidRDefault="00B475ED">
            <w:pPr>
              <w:jc w:val="right"/>
            </w:pPr>
            <w:r>
              <w:rPr>
                <w:rFonts w:ascii="Consolas" w:eastAsia="Consolas" w:hAnsi="Consolas" w:cs="Consolas"/>
                <w:sz w:val="16"/>
              </w:rPr>
              <w:t>0</w:t>
            </w:r>
          </w:p>
        </w:tc>
        <w:tc>
          <w:tcPr>
            <w:tcW w:w="1170" w:type="dxa"/>
          </w:tcPr>
          <w:p w14:paraId="5347CC2A" w14:textId="77777777" w:rsidR="003D27E1" w:rsidRDefault="00B475ED">
            <w:pPr>
              <w:jc w:val="right"/>
            </w:pPr>
            <w:r>
              <w:rPr>
                <w:rFonts w:ascii="Consolas" w:eastAsia="Consolas" w:hAnsi="Consolas" w:cs="Consolas"/>
                <w:sz w:val="16"/>
              </w:rPr>
              <w:t>0</w:t>
            </w:r>
          </w:p>
        </w:tc>
        <w:tc>
          <w:tcPr>
            <w:tcW w:w="1170" w:type="dxa"/>
          </w:tcPr>
          <w:p w14:paraId="5347CC2B" w14:textId="77777777" w:rsidR="003D27E1" w:rsidRDefault="00B475ED">
            <w:pPr>
              <w:jc w:val="right"/>
            </w:pPr>
            <w:r>
              <w:rPr>
                <w:rFonts w:ascii="Consolas" w:eastAsia="Consolas" w:hAnsi="Consolas" w:cs="Consolas"/>
                <w:sz w:val="16"/>
              </w:rPr>
              <w:t>6,201</w:t>
            </w:r>
          </w:p>
        </w:tc>
        <w:tc>
          <w:tcPr>
            <w:tcW w:w="1170" w:type="dxa"/>
          </w:tcPr>
          <w:p w14:paraId="5347CC2C" w14:textId="77777777" w:rsidR="003D27E1" w:rsidRDefault="00B475ED">
            <w:pPr>
              <w:jc w:val="right"/>
            </w:pPr>
            <w:r>
              <w:rPr>
                <w:rFonts w:ascii="Consolas" w:eastAsia="Consolas" w:hAnsi="Consolas" w:cs="Consolas"/>
                <w:sz w:val="16"/>
              </w:rPr>
              <w:t>39</w:t>
            </w:r>
          </w:p>
        </w:tc>
        <w:tc>
          <w:tcPr>
            <w:tcW w:w="1170" w:type="dxa"/>
          </w:tcPr>
          <w:p w14:paraId="5347CC2D" w14:textId="77777777" w:rsidR="003D27E1" w:rsidRDefault="00B475ED">
            <w:pPr>
              <w:jc w:val="right"/>
            </w:pPr>
            <w:r>
              <w:rPr>
                <w:rFonts w:ascii="Consolas" w:eastAsia="Consolas" w:hAnsi="Consolas" w:cs="Consolas"/>
                <w:sz w:val="16"/>
              </w:rPr>
              <w:t>417</w:t>
            </w:r>
          </w:p>
        </w:tc>
        <w:tc>
          <w:tcPr>
            <w:tcW w:w="1170" w:type="dxa"/>
          </w:tcPr>
          <w:p w14:paraId="5347CC2E" w14:textId="77777777" w:rsidR="003D27E1" w:rsidRDefault="00B475ED">
            <w:pPr>
              <w:jc w:val="right"/>
            </w:pPr>
            <w:r>
              <w:rPr>
                <w:rFonts w:ascii="Consolas" w:eastAsia="Consolas" w:hAnsi="Consolas" w:cs="Consolas"/>
                <w:sz w:val="16"/>
              </w:rPr>
              <w:t>15,387</w:t>
            </w:r>
          </w:p>
        </w:tc>
        <w:tc>
          <w:tcPr>
            <w:tcW w:w="1170" w:type="dxa"/>
          </w:tcPr>
          <w:p w14:paraId="5347CC2F" w14:textId="77777777" w:rsidR="003D27E1" w:rsidRDefault="00B475ED">
            <w:pPr>
              <w:jc w:val="right"/>
            </w:pPr>
            <w:r>
              <w:rPr>
                <w:rFonts w:ascii="Consolas" w:eastAsia="Consolas" w:hAnsi="Consolas" w:cs="Consolas"/>
                <w:sz w:val="16"/>
              </w:rPr>
              <w:t>0</w:t>
            </w:r>
          </w:p>
        </w:tc>
      </w:tr>
      <w:tr w:rsidR="003D27E1" w14:paraId="5347CC39" w14:textId="77777777">
        <w:tc>
          <w:tcPr>
            <w:tcW w:w="1170" w:type="dxa"/>
          </w:tcPr>
          <w:p w14:paraId="5347CC31" w14:textId="77777777" w:rsidR="003D27E1" w:rsidRDefault="00B475ED">
            <w:pPr>
              <w:jc w:val="right"/>
            </w:pPr>
            <w:r>
              <w:rPr>
                <w:rFonts w:ascii="Consolas" w:eastAsia="Consolas" w:hAnsi="Consolas" w:cs="Consolas"/>
                <w:sz w:val="16"/>
              </w:rPr>
              <w:t>-2</w:t>
            </w:r>
          </w:p>
        </w:tc>
        <w:tc>
          <w:tcPr>
            <w:tcW w:w="1170" w:type="dxa"/>
          </w:tcPr>
          <w:p w14:paraId="5347CC32" w14:textId="77777777" w:rsidR="003D27E1" w:rsidRDefault="00B475ED">
            <w:pPr>
              <w:jc w:val="right"/>
            </w:pPr>
            <w:r>
              <w:rPr>
                <w:rFonts w:ascii="Consolas" w:eastAsia="Consolas" w:hAnsi="Consolas" w:cs="Consolas"/>
                <w:sz w:val="16"/>
              </w:rPr>
              <w:t>4,113</w:t>
            </w:r>
          </w:p>
        </w:tc>
        <w:tc>
          <w:tcPr>
            <w:tcW w:w="1170" w:type="dxa"/>
          </w:tcPr>
          <w:p w14:paraId="5347CC33" w14:textId="77777777" w:rsidR="003D27E1" w:rsidRDefault="00B475ED">
            <w:pPr>
              <w:jc w:val="right"/>
            </w:pPr>
            <w:r>
              <w:rPr>
                <w:rFonts w:ascii="Consolas" w:eastAsia="Consolas" w:hAnsi="Consolas" w:cs="Consolas"/>
                <w:sz w:val="16"/>
              </w:rPr>
              <w:t>0</w:t>
            </w:r>
          </w:p>
        </w:tc>
        <w:tc>
          <w:tcPr>
            <w:tcW w:w="1170" w:type="dxa"/>
          </w:tcPr>
          <w:p w14:paraId="5347CC34" w14:textId="77777777" w:rsidR="003D27E1" w:rsidRDefault="00B475ED">
            <w:pPr>
              <w:jc w:val="right"/>
            </w:pPr>
            <w:r>
              <w:rPr>
                <w:rFonts w:ascii="Consolas" w:eastAsia="Consolas" w:hAnsi="Consolas" w:cs="Consolas"/>
                <w:sz w:val="16"/>
              </w:rPr>
              <w:t>0</w:t>
            </w:r>
          </w:p>
        </w:tc>
        <w:tc>
          <w:tcPr>
            <w:tcW w:w="1170" w:type="dxa"/>
          </w:tcPr>
          <w:p w14:paraId="5347CC35" w14:textId="77777777" w:rsidR="003D27E1" w:rsidRDefault="00B475ED">
            <w:pPr>
              <w:jc w:val="right"/>
            </w:pPr>
            <w:r>
              <w:rPr>
                <w:rFonts w:ascii="Consolas" w:eastAsia="Consolas" w:hAnsi="Consolas" w:cs="Consolas"/>
                <w:sz w:val="16"/>
              </w:rPr>
              <w:t>884</w:t>
            </w:r>
          </w:p>
        </w:tc>
        <w:tc>
          <w:tcPr>
            <w:tcW w:w="1170" w:type="dxa"/>
          </w:tcPr>
          <w:p w14:paraId="5347CC36" w14:textId="77777777" w:rsidR="003D27E1" w:rsidRDefault="00B475ED">
            <w:pPr>
              <w:jc w:val="right"/>
            </w:pPr>
            <w:r>
              <w:rPr>
                <w:rFonts w:ascii="Consolas" w:eastAsia="Consolas" w:hAnsi="Consolas" w:cs="Consolas"/>
                <w:sz w:val="16"/>
              </w:rPr>
              <w:t>2,412</w:t>
            </w:r>
          </w:p>
        </w:tc>
        <w:tc>
          <w:tcPr>
            <w:tcW w:w="1170" w:type="dxa"/>
          </w:tcPr>
          <w:p w14:paraId="5347CC37" w14:textId="77777777" w:rsidR="003D27E1" w:rsidRDefault="00B475ED">
            <w:pPr>
              <w:jc w:val="right"/>
            </w:pPr>
            <w:r>
              <w:rPr>
                <w:rFonts w:ascii="Consolas" w:eastAsia="Consolas" w:hAnsi="Consolas" w:cs="Consolas"/>
                <w:sz w:val="16"/>
              </w:rPr>
              <w:t>0</w:t>
            </w:r>
          </w:p>
        </w:tc>
        <w:tc>
          <w:tcPr>
            <w:tcW w:w="1170" w:type="dxa"/>
          </w:tcPr>
          <w:p w14:paraId="5347CC38" w14:textId="77777777" w:rsidR="003D27E1" w:rsidRDefault="00B475ED">
            <w:pPr>
              <w:jc w:val="right"/>
            </w:pPr>
            <w:r>
              <w:rPr>
                <w:rFonts w:ascii="Consolas" w:eastAsia="Consolas" w:hAnsi="Consolas" w:cs="Consolas"/>
                <w:sz w:val="16"/>
              </w:rPr>
              <w:t>0</w:t>
            </w:r>
          </w:p>
        </w:tc>
      </w:tr>
      <w:tr w:rsidR="003D27E1" w14:paraId="5347CC42" w14:textId="77777777">
        <w:tc>
          <w:tcPr>
            <w:tcW w:w="1170" w:type="dxa"/>
          </w:tcPr>
          <w:p w14:paraId="5347CC3A" w14:textId="77777777" w:rsidR="003D27E1" w:rsidRDefault="00B475ED">
            <w:pPr>
              <w:jc w:val="right"/>
            </w:pPr>
            <w:r>
              <w:rPr>
                <w:rFonts w:ascii="Consolas" w:eastAsia="Consolas" w:hAnsi="Consolas" w:cs="Consolas"/>
                <w:sz w:val="16"/>
              </w:rPr>
              <w:t>-1</w:t>
            </w:r>
          </w:p>
        </w:tc>
        <w:tc>
          <w:tcPr>
            <w:tcW w:w="1170" w:type="dxa"/>
          </w:tcPr>
          <w:p w14:paraId="5347CC3B" w14:textId="77777777" w:rsidR="003D27E1" w:rsidRDefault="00B475ED">
            <w:pPr>
              <w:jc w:val="right"/>
            </w:pPr>
            <w:r>
              <w:rPr>
                <w:rFonts w:ascii="Consolas" w:eastAsia="Consolas" w:hAnsi="Consolas" w:cs="Consolas"/>
                <w:sz w:val="16"/>
              </w:rPr>
              <w:t>0</w:t>
            </w:r>
          </w:p>
        </w:tc>
        <w:tc>
          <w:tcPr>
            <w:tcW w:w="1170" w:type="dxa"/>
          </w:tcPr>
          <w:p w14:paraId="5347CC3C" w14:textId="77777777" w:rsidR="003D27E1" w:rsidRDefault="00B475ED">
            <w:pPr>
              <w:jc w:val="right"/>
            </w:pPr>
            <w:r>
              <w:rPr>
                <w:rFonts w:ascii="Consolas" w:eastAsia="Consolas" w:hAnsi="Consolas" w:cs="Consolas"/>
                <w:sz w:val="16"/>
              </w:rPr>
              <w:t>0</w:t>
            </w:r>
          </w:p>
        </w:tc>
        <w:tc>
          <w:tcPr>
            <w:tcW w:w="1170" w:type="dxa"/>
          </w:tcPr>
          <w:p w14:paraId="5347CC3D" w14:textId="77777777" w:rsidR="003D27E1" w:rsidRDefault="00B475ED">
            <w:pPr>
              <w:jc w:val="right"/>
            </w:pPr>
            <w:r>
              <w:rPr>
                <w:rFonts w:ascii="Consolas" w:eastAsia="Consolas" w:hAnsi="Consolas" w:cs="Consolas"/>
                <w:sz w:val="16"/>
              </w:rPr>
              <w:t>0</w:t>
            </w:r>
          </w:p>
        </w:tc>
        <w:tc>
          <w:tcPr>
            <w:tcW w:w="1170" w:type="dxa"/>
          </w:tcPr>
          <w:p w14:paraId="5347CC3E" w14:textId="77777777" w:rsidR="003D27E1" w:rsidRDefault="00B475ED">
            <w:pPr>
              <w:jc w:val="right"/>
            </w:pPr>
            <w:r>
              <w:rPr>
                <w:rFonts w:ascii="Consolas" w:eastAsia="Consolas" w:hAnsi="Consolas" w:cs="Consolas"/>
                <w:sz w:val="16"/>
              </w:rPr>
              <w:t>13,732</w:t>
            </w:r>
          </w:p>
        </w:tc>
        <w:tc>
          <w:tcPr>
            <w:tcW w:w="1170" w:type="dxa"/>
          </w:tcPr>
          <w:p w14:paraId="5347CC3F" w14:textId="77777777" w:rsidR="003D27E1" w:rsidRDefault="00B475ED">
            <w:pPr>
              <w:jc w:val="right"/>
            </w:pPr>
            <w:r>
              <w:rPr>
                <w:rFonts w:ascii="Consolas" w:eastAsia="Consolas" w:hAnsi="Consolas" w:cs="Consolas"/>
                <w:sz w:val="16"/>
              </w:rPr>
              <w:t>2,478</w:t>
            </w:r>
          </w:p>
        </w:tc>
        <w:tc>
          <w:tcPr>
            <w:tcW w:w="1170" w:type="dxa"/>
          </w:tcPr>
          <w:p w14:paraId="5347CC40" w14:textId="77777777" w:rsidR="003D27E1" w:rsidRDefault="00B475ED">
            <w:pPr>
              <w:jc w:val="right"/>
            </w:pPr>
            <w:r>
              <w:rPr>
                <w:rFonts w:ascii="Consolas" w:eastAsia="Consolas" w:hAnsi="Consolas" w:cs="Consolas"/>
                <w:sz w:val="16"/>
              </w:rPr>
              <w:t>3,888</w:t>
            </w:r>
          </w:p>
        </w:tc>
        <w:tc>
          <w:tcPr>
            <w:tcW w:w="1170" w:type="dxa"/>
          </w:tcPr>
          <w:p w14:paraId="5347CC41" w14:textId="77777777" w:rsidR="003D27E1" w:rsidRDefault="00B475ED">
            <w:pPr>
              <w:jc w:val="right"/>
            </w:pPr>
            <w:r>
              <w:rPr>
                <w:rFonts w:ascii="Consolas" w:eastAsia="Consolas" w:hAnsi="Consolas" w:cs="Consolas"/>
                <w:sz w:val="16"/>
              </w:rPr>
              <w:t>13,176</w:t>
            </w:r>
          </w:p>
        </w:tc>
      </w:tr>
      <w:tr w:rsidR="003D27E1" w14:paraId="5347CC4B" w14:textId="77777777">
        <w:tc>
          <w:tcPr>
            <w:tcW w:w="1170" w:type="dxa"/>
          </w:tcPr>
          <w:p w14:paraId="5347CC43" w14:textId="77777777" w:rsidR="003D27E1" w:rsidRDefault="00B475ED">
            <w:pPr>
              <w:jc w:val="right"/>
            </w:pPr>
            <w:r>
              <w:rPr>
                <w:rFonts w:ascii="Consolas" w:eastAsia="Consolas" w:hAnsi="Consolas" w:cs="Consolas"/>
                <w:sz w:val="16"/>
              </w:rPr>
              <w:t>1</w:t>
            </w:r>
          </w:p>
        </w:tc>
        <w:tc>
          <w:tcPr>
            <w:tcW w:w="1170" w:type="dxa"/>
          </w:tcPr>
          <w:p w14:paraId="5347CC44" w14:textId="77777777" w:rsidR="003D27E1" w:rsidRDefault="00B475ED">
            <w:pPr>
              <w:jc w:val="right"/>
            </w:pPr>
            <w:r>
              <w:rPr>
                <w:rFonts w:ascii="Consolas" w:eastAsia="Consolas" w:hAnsi="Consolas" w:cs="Consolas"/>
                <w:sz w:val="16"/>
              </w:rPr>
              <w:t>110,036</w:t>
            </w:r>
          </w:p>
        </w:tc>
        <w:tc>
          <w:tcPr>
            <w:tcW w:w="1170" w:type="dxa"/>
          </w:tcPr>
          <w:p w14:paraId="5347CC45" w14:textId="77777777" w:rsidR="003D27E1" w:rsidRDefault="00B475ED">
            <w:pPr>
              <w:jc w:val="right"/>
            </w:pPr>
            <w:r>
              <w:rPr>
                <w:rFonts w:ascii="Consolas" w:eastAsia="Consolas" w:hAnsi="Consolas" w:cs="Consolas"/>
                <w:sz w:val="16"/>
              </w:rPr>
              <w:t>132,257</w:t>
            </w:r>
          </w:p>
        </w:tc>
        <w:tc>
          <w:tcPr>
            <w:tcW w:w="1170" w:type="dxa"/>
          </w:tcPr>
          <w:p w14:paraId="5347CC46" w14:textId="77777777" w:rsidR="003D27E1" w:rsidRDefault="00B475ED">
            <w:pPr>
              <w:jc w:val="right"/>
            </w:pPr>
            <w:r>
              <w:rPr>
                <w:rFonts w:ascii="Consolas" w:eastAsia="Consolas" w:hAnsi="Consolas" w:cs="Consolas"/>
                <w:sz w:val="16"/>
              </w:rPr>
              <w:t>234,181</w:t>
            </w:r>
          </w:p>
        </w:tc>
        <w:tc>
          <w:tcPr>
            <w:tcW w:w="1170" w:type="dxa"/>
          </w:tcPr>
          <w:p w14:paraId="5347CC47" w14:textId="77777777" w:rsidR="003D27E1" w:rsidRDefault="00B475ED">
            <w:pPr>
              <w:jc w:val="right"/>
            </w:pPr>
            <w:r>
              <w:rPr>
                <w:rFonts w:ascii="Consolas" w:eastAsia="Consolas" w:hAnsi="Consolas" w:cs="Consolas"/>
                <w:sz w:val="16"/>
              </w:rPr>
              <w:t>77,101</w:t>
            </w:r>
          </w:p>
        </w:tc>
        <w:tc>
          <w:tcPr>
            <w:tcW w:w="1170" w:type="dxa"/>
          </w:tcPr>
          <w:p w14:paraId="5347CC48" w14:textId="77777777" w:rsidR="003D27E1" w:rsidRDefault="00B475ED">
            <w:pPr>
              <w:jc w:val="right"/>
            </w:pPr>
            <w:r>
              <w:rPr>
                <w:rFonts w:ascii="Consolas" w:eastAsia="Consolas" w:hAnsi="Consolas" w:cs="Consolas"/>
                <w:sz w:val="16"/>
              </w:rPr>
              <w:t>350,472</w:t>
            </w:r>
          </w:p>
        </w:tc>
        <w:tc>
          <w:tcPr>
            <w:tcW w:w="1170" w:type="dxa"/>
          </w:tcPr>
          <w:p w14:paraId="5347CC49" w14:textId="77777777" w:rsidR="003D27E1" w:rsidRDefault="00B475ED">
            <w:pPr>
              <w:jc w:val="right"/>
            </w:pPr>
            <w:r>
              <w:rPr>
                <w:rFonts w:ascii="Consolas" w:eastAsia="Consolas" w:hAnsi="Consolas" w:cs="Consolas"/>
                <w:sz w:val="16"/>
              </w:rPr>
              <w:t>306,604</w:t>
            </w:r>
          </w:p>
        </w:tc>
        <w:tc>
          <w:tcPr>
            <w:tcW w:w="1170" w:type="dxa"/>
          </w:tcPr>
          <w:p w14:paraId="5347CC4A" w14:textId="77777777" w:rsidR="003D27E1" w:rsidRDefault="00B475ED">
            <w:pPr>
              <w:jc w:val="right"/>
            </w:pPr>
            <w:r>
              <w:rPr>
                <w:rFonts w:ascii="Consolas" w:eastAsia="Consolas" w:hAnsi="Consolas" w:cs="Consolas"/>
                <w:sz w:val="16"/>
              </w:rPr>
              <w:t>27,286</w:t>
            </w:r>
          </w:p>
        </w:tc>
      </w:tr>
      <w:tr w:rsidR="003D27E1" w14:paraId="5347CC54" w14:textId="77777777">
        <w:tc>
          <w:tcPr>
            <w:tcW w:w="1170" w:type="dxa"/>
          </w:tcPr>
          <w:p w14:paraId="5347CC4C" w14:textId="77777777" w:rsidR="003D27E1" w:rsidRDefault="00B475ED">
            <w:pPr>
              <w:jc w:val="right"/>
            </w:pPr>
            <w:r>
              <w:rPr>
                <w:rFonts w:ascii="Consolas" w:eastAsia="Consolas" w:hAnsi="Consolas" w:cs="Consolas"/>
                <w:sz w:val="16"/>
              </w:rPr>
              <w:t>2</w:t>
            </w:r>
          </w:p>
        </w:tc>
        <w:tc>
          <w:tcPr>
            <w:tcW w:w="1170" w:type="dxa"/>
          </w:tcPr>
          <w:p w14:paraId="5347CC4D" w14:textId="77777777" w:rsidR="003D27E1" w:rsidRDefault="00B475ED">
            <w:pPr>
              <w:jc w:val="right"/>
            </w:pPr>
            <w:r>
              <w:rPr>
                <w:rFonts w:ascii="Consolas" w:eastAsia="Consolas" w:hAnsi="Consolas" w:cs="Consolas"/>
                <w:sz w:val="16"/>
              </w:rPr>
              <w:t>55,981</w:t>
            </w:r>
          </w:p>
        </w:tc>
        <w:tc>
          <w:tcPr>
            <w:tcW w:w="1170" w:type="dxa"/>
          </w:tcPr>
          <w:p w14:paraId="5347CC4E" w14:textId="77777777" w:rsidR="003D27E1" w:rsidRDefault="00B475ED">
            <w:pPr>
              <w:jc w:val="right"/>
            </w:pPr>
            <w:r>
              <w:rPr>
                <w:rFonts w:ascii="Consolas" w:eastAsia="Consolas" w:hAnsi="Consolas" w:cs="Consolas"/>
                <w:sz w:val="16"/>
              </w:rPr>
              <w:t>18,072</w:t>
            </w:r>
          </w:p>
        </w:tc>
        <w:tc>
          <w:tcPr>
            <w:tcW w:w="1170" w:type="dxa"/>
          </w:tcPr>
          <w:p w14:paraId="5347CC4F" w14:textId="77777777" w:rsidR="003D27E1" w:rsidRDefault="00B475ED">
            <w:pPr>
              <w:jc w:val="right"/>
            </w:pPr>
            <w:r>
              <w:rPr>
                <w:rFonts w:ascii="Consolas" w:eastAsia="Consolas" w:hAnsi="Consolas" w:cs="Consolas"/>
                <w:sz w:val="16"/>
              </w:rPr>
              <w:t>135,578</w:t>
            </w:r>
          </w:p>
        </w:tc>
        <w:tc>
          <w:tcPr>
            <w:tcW w:w="1170" w:type="dxa"/>
          </w:tcPr>
          <w:p w14:paraId="5347CC50" w14:textId="77777777" w:rsidR="003D27E1" w:rsidRDefault="00B475ED">
            <w:pPr>
              <w:jc w:val="right"/>
            </w:pPr>
            <w:r>
              <w:rPr>
                <w:rFonts w:ascii="Consolas" w:eastAsia="Consolas" w:hAnsi="Consolas" w:cs="Consolas"/>
                <w:sz w:val="16"/>
              </w:rPr>
              <w:t>47,209</w:t>
            </w:r>
          </w:p>
        </w:tc>
        <w:tc>
          <w:tcPr>
            <w:tcW w:w="1170" w:type="dxa"/>
          </w:tcPr>
          <w:p w14:paraId="5347CC51" w14:textId="77777777" w:rsidR="003D27E1" w:rsidRDefault="00B475ED">
            <w:pPr>
              <w:jc w:val="right"/>
            </w:pPr>
            <w:r>
              <w:rPr>
                <w:rFonts w:ascii="Consolas" w:eastAsia="Consolas" w:hAnsi="Consolas" w:cs="Consolas"/>
                <w:sz w:val="16"/>
              </w:rPr>
              <w:t>126,139</w:t>
            </w:r>
          </w:p>
        </w:tc>
        <w:tc>
          <w:tcPr>
            <w:tcW w:w="1170" w:type="dxa"/>
          </w:tcPr>
          <w:p w14:paraId="5347CC52" w14:textId="77777777" w:rsidR="003D27E1" w:rsidRDefault="00B475ED">
            <w:pPr>
              <w:jc w:val="right"/>
            </w:pPr>
            <w:r>
              <w:rPr>
                <w:rFonts w:ascii="Consolas" w:eastAsia="Consolas" w:hAnsi="Consolas" w:cs="Consolas"/>
                <w:sz w:val="16"/>
              </w:rPr>
              <w:t>125,634</w:t>
            </w:r>
          </w:p>
        </w:tc>
        <w:tc>
          <w:tcPr>
            <w:tcW w:w="1170" w:type="dxa"/>
          </w:tcPr>
          <w:p w14:paraId="5347CC53" w14:textId="77777777" w:rsidR="003D27E1" w:rsidRDefault="00B475ED">
            <w:pPr>
              <w:jc w:val="right"/>
            </w:pPr>
            <w:r>
              <w:rPr>
                <w:rFonts w:ascii="Consolas" w:eastAsia="Consolas" w:hAnsi="Consolas" w:cs="Consolas"/>
                <w:sz w:val="16"/>
              </w:rPr>
              <w:t>24,434</w:t>
            </w:r>
          </w:p>
        </w:tc>
      </w:tr>
      <w:tr w:rsidR="003D27E1" w14:paraId="5347CC5D" w14:textId="77777777">
        <w:tc>
          <w:tcPr>
            <w:tcW w:w="1170" w:type="dxa"/>
          </w:tcPr>
          <w:p w14:paraId="5347CC55" w14:textId="77777777" w:rsidR="003D27E1" w:rsidRDefault="00B475ED">
            <w:pPr>
              <w:jc w:val="right"/>
            </w:pPr>
            <w:r>
              <w:rPr>
                <w:rFonts w:ascii="Consolas" w:eastAsia="Consolas" w:hAnsi="Consolas" w:cs="Consolas"/>
                <w:sz w:val="16"/>
              </w:rPr>
              <w:t>3</w:t>
            </w:r>
          </w:p>
        </w:tc>
        <w:tc>
          <w:tcPr>
            <w:tcW w:w="1170" w:type="dxa"/>
          </w:tcPr>
          <w:p w14:paraId="5347CC56" w14:textId="77777777" w:rsidR="003D27E1" w:rsidRDefault="00B475ED">
            <w:pPr>
              <w:jc w:val="right"/>
            </w:pPr>
            <w:r>
              <w:rPr>
                <w:rFonts w:ascii="Consolas" w:eastAsia="Consolas" w:hAnsi="Consolas" w:cs="Consolas"/>
                <w:sz w:val="16"/>
              </w:rPr>
              <w:t>120,486</w:t>
            </w:r>
          </w:p>
        </w:tc>
        <w:tc>
          <w:tcPr>
            <w:tcW w:w="1170" w:type="dxa"/>
          </w:tcPr>
          <w:p w14:paraId="5347CC57" w14:textId="77777777" w:rsidR="003D27E1" w:rsidRDefault="00B475ED">
            <w:pPr>
              <w:jc w:val="right"/>
            </w:pPr>
            <w:r>
              <w:rPr>
                <w:rFonts w:ascii="Consolas" w:eastAsia="Consolas" w:hAnsi="Consolas" w:cs="Consolas"/>
                <w:sz w:val="16"/>
              </w:rPr>
              <w:t>161,522</w:t>
            </w:r>
          </w:p>
        </w:tc>
        <w:tc>
          <w:tcPr>
            <w:tcW w:w="1170" w:type="dxa"/>
          </w:tcPr>
          <w:p w14:paraId="5347CC58" w14:textId="77777777" w:rsidR="003D27E1" w:rsidRDefault="00B475ED">
            <w:pPr>
              <w:jc w:val="right"/>
            </w:pPr>
            <w:r>
              <w:rPr>
                <w:rFonts w:ascii="Consolas" w:eastAsia="Consolas" w:hAnsi="Consolas" w:cs="Consolas"/>
                <w:sz w:val="16"/>
              </w:rPr>
              <w:t>123,698</w:t>
            </w:r>
          </w:p>
        </w:tc>
        <w:tc>
          <w:tcPr>
            <w:tcW w:w="1170" w:type="dxa"/>
          </w:tcPr>
          <w:p w14:paraId="5347CC59" w14:textId="77777777" w:rsidR="003D27E1" w:rsidRDefault="00B475ED">
            <w:pPr>
              <w:jc w:val="right"/>
            </w:pPr>
            <w:r>
              <w:rPr>
                <w:rFonts w:ascii="Consolas" w:eastAsia="Consolas" w:hAnsi="Consolas" w:cs="Consolas"/>
                <w:sz w:val="16"/>
              </w:rPr>
              <w:t>64,949</w:t>
            </w:r>
          </w:p>
        </w:tc>
        <w:tc>
          <w:tcPr>
            <w:tcW w:w="1170" w:type="dxa"/>
          </w:tcPr>
          <w:p w14:paraId="5347CC5A" w14:textId="77777777" w:rsidR="003D27E1" w:rsidRDefault="00B475ED">
            <w:pPr>
              <w:jc w:val="right"/>
            </w:pPr>
            <w:r>
              <w:rPr>
                <w:rFonts w:ascii="Consolas" w:eastAsia="Consolas" w:hAnsi="Consolas" w:cs="Consolas"/>
                <w:sz w:val="16"/>
              </w:rPr>
              <w:t>328,804</w:t>
            </w:r>
          </w:p>
        </w:tc>
        <w:tc>
          <w:tcPr>
            <w:tcW w:w="1170" w:type="dxa"/>
          </w:tcPr>
          <w:p w14:paraId="5347CC5B" w14:textId="77777777" w:rsidR="003D27E1" w:rsidRDefault="00B475ED">
            <w:pPr>
              <w:jc w:val="right"/>
            </w:pPr>
            <w:r>
              <w:rPr>
                <w:rFonts w:ascii="Consolas" w:eastAsia="Consolas" w:hAnsi="Consolas" w:cs="Consolas"/>
                <w:sz w:val="16"/>
              </w:rPr>
              <w:t>331,373</w:t>
            </w:r>
          </w:p>
        </w:tc>
        <w:tc>
          <w:tcPr>
            <w:tcW w:w="1170" w:type="dxa"/>
          </w:tcPr>
          <w:p w14:paraId="5347CC5C" w14:textId="77777777" w:rsidR="003D27E1" w:rsidRDefault="00B475ED">
            <w:pPr>
              <w:jc w:val="right"/>
            </w:pPr>
            <w:r>
              <w:rPr>
                <w:rFonts w:ascii="Consolas" w:eastAsia="Consolas" w:hAnsi="Consolas" w:cs="Consolas"/>
                <w:sz w:val="16"/>
              </w:rPr>
              <w:t>51,456</w:t>
            </w:r>
          </w:p>
        </w:tc>
      </w:tr>
      <w:tr w:rsidR="003D27E1" w14:paraId="5347CC66" w14:textId="77777777">
        <w:tc>
          <w:tcPr>
            <w:tcW w:w="1170" w:type="dxa"/>
            <w:tcBorders>
              <w:bottom w:val="single" w:sz="0" w:space="0" w:color="000000"/>
            </w:tcBorders>
          </w:tcPr>
          <w:p w14:paraId="5347CC5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C5F"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C60" w14:textId="77777777" w:rsidR="003D27E1" w:rsidRDefault="00B475ED">
            <w:pPr>
              <w:jc w:val="right"/>
            </w:pPr>
            <w:r>
              <w:rPr>
                <w:rFonts w:ascii="Consolas" w:eastAsia="Consolas" w:hAnsi="Consolas" w:cs="Consolas"/>
                <w:sz w:val="16"/>
              </w:rPr>
              <w:t>66,915</w:t>
            </w:r>
          </w:p>
        </w:tc>
        <w:tc>
          <w:tcPr>
            <w:tcW w:w="1170" w:type="dxa"/>
            <w:tcBorders>
              <w:bottom w:val="single" w:sz="0" w:space="0" w:color="000000"/>
            </w:tcBorders>
          </w:tcPr>
          <w:p w14:paraId="5347CC61"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C6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C63"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C64"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C65" w14:textId="77777777" w:rsidR="003D27E1" w:rsidRDefault="00B475ED">
            <w:pPr>
              <w:jc w:val="right"/>
            </w:pPr>
            <w:r>
              <w:rPr>
                <w:rFonts w:ascii="Consolas" w:eastAsia="Consolas" w:hAnsi="Consolas" w:cs="Consolas"/>
                <w:sz w:val="16"/>
              </w:rPr>
              <w:t>3</w:t>
            </w:r>
          </w:p>
        </w:tc>
      </w:tr>
      <w:tr w:rsidR="003D27E1" w14:paraId="5347CC6F" w14:textId="77777777">
        <w:tc>
          <w:tcPr>
            <w:tcW w:w="0" w:type="auto"/>
            <w:tcBorders>
              <w:top w:val="single" w:sz="0" w:space="0" w:color="000000"/>
              <w:bottom w:val="single" w:sz="0" w:space="0" w:color="000000"/>
            </w:tcBorders>
          </w:tcPr>
          <w:p w14:paraId="5347CC67"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C68"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C69"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C6A"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C6B"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C6C"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C6D"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C6E" w14:textId="77777777" w:rsidR="003D27E1" w:rsidRDefault="00B475ED">
            <w:pPr>
              <w:jc w:val="right"/>
            </w:pPr>
            <w:r>
              <w:rPr>
                <w:rFonts w:ascii="Consolas" w:eastAsia="Consolas" w:hAnsi="Consolas" w:cs="Consolas"/>
                <w:sz w:val="16"/>
              </w:rPr>
              <w:t>116,355</w:t>
            </w:r>
          </w:p>
        </w:tc>
      </w:tr>
    </w:tbl>
    <w:p w14:paraId="5347CC70" w14:textId="77777777" w:rsidR="003D27E1" w:rsidRDefault="003D27E1"/>
    <w:p w14:paraId="5347CC71" w14:textId="77777777" w:rsidR="003D27E1" w:rsidRDefault="00B475ED">
      <w:r>
        <w:br/>
      </w:r>
    </w:p>
    <w:p w14:paraId="5347CC72" w14:textId="77777777" w:rsidR="003D27E1" w:rsidRDefault="00B475ED">
      <w:pPr>
        <w:shd w:val="solid" w:color="B0C4DE" w:fill="auto"/>
      </w:pPr>
      <w:proofErr w:type="spellStart"/>
      <w:r>
        <w:rPr>
          <w:b/>
          <w:sz w:val="26"/>
        </w:rPr>
        <w:t>fptime_r</w:t>
      </w:r>
      <w:proofErr w:type="spellEnd"/>
    </w:p>
    <w:p w14:paraId="5347CC73" w14:textId="77777777" w:rsidR="003D27E1" w:rsidRDefault="00B475ED">
      <w:pPr>
        <w:rPr>
          <w:color w:val="4682B4"/>
        </w:rPr>
      </w:pPr>
      <w:r>
        <w:rPr>
          <w:color w:val="4682B4"/>
        </w:rPr>
        <w:t>Employment Level (self-reported)</w:t>
      </w:r>
      <w:r>
        <w:rPr>
          <w:color w:val="4682B4"/>
        </w:rPr>
        <w:br/>
        <w:t xml:space="preserve">   (1):   Full-time</w:t>
      </w:r>
      <w:r>
        <w:rPr>
          <w:color w:val="4682B4"/>
        </w:rPr>
        <w:br/>
        <w:t xml:space="preserve">   (2):   Part-time/irregular</w:t>
      </w:r>
      <w:r>
        <w:rPr>
          <w:color w:val="4682B4"/>
        </w:rPr>
        <w:br/>
        <w:t xml:space="preserve">   (3):   Not </w:t>
      </w:r>
      <w:proofErr w:type="spellStart"/>
      <w:r>
        <w:rPr>
          <w:color w:val="4682B4"/>
        </w:rPr>
        <w:t>empl</w:t>
      </w:r>
      <w:proofErr w:type="spellEnd"/>
      <w:r>
        <w:rPr>
          <w:color w:val="4682B4"/>
        </w:rPr>
        <w:t>/other</w:t>
      </w:r>
      <w:r>
        <w:rPr>
          <w:color w:val="4682B4"/>
        </w:rPr>
        <w:br/>
      </w:r>
    </w:p>
    <w:p w14:paraId="5347CC74" w14:textId="77777777" w:rsidR="003D27E1" w:rsidRDefault="00B475ED">
      <w:r>
        <w:t xml:space="preserve">Individual who report to have never been employed or working for money. </w:t>
      </w:r>
    </w:p>
    <w:p w14:paraId="5347CC75" w14:textId="77777777" w:rsidR="003D27E1" w:rsidRDefault="003D27E1"/>
    <w:p w14:paraId="5347CC76" w14:textId="77777777" w:rsidR="003D27E1" w:rsidRDefault="00B475ED">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C78" w14:textId="77777777">
        <w:tc>
          <w:tcPr>
            <w:tcW w:w="9360" w:type="dxa"/>
            <w:gridSpan w:val="6"/>
          </w:tcPr>
          <w:p w14:paraId="5347CC77"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fptime_r</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Employment Level (self-reported)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613,654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[-6;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1.06           </w:t>
            </w:r>
            <w:r>
              <w:rPr>
                <w:rFonts w:ascii="Consolas" w:eastAsia="Consolas" w:hAnsi="Consolas" w:cs="Consolas"/>
                <w:sz w:val="18"/>
              </w:rPr>
              <w:br/>
            </w:r>
          </w:p>
        </w:tc>
      </w:tr>
      <w:tr w:rsidR="003D27E1" w14:paraId="5347CC7F" w14:textId="77777777">
        <w:tc>
          <w:tcPr>
            <w:tcW w:w="1560" w:type="dxa"/>
          </w:tcPr>
          <w:p w14:paraId="5347CC79" w14:textId="77777777" w:rsidR="003D27E1" w:rsidRDefault="003D27E1"/>
        </w:tc>
        <w:tc>
          <w:tcPr>
            <w:tcW w:w="1560" w:type="dxa"/>
            <w:tcBorders>
              <w:top w:val="single" w:sz="0" w:space="0" w:color="000000"/>
              <w:bottom w:val="single" w:sz="0" w:space="0" w:color="000000"/>
            </w:tcBorders>
          </w:tcPr>
          <w:p w14:paraId="5347CC7A"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C7B"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C7C"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C7D" w14:textId="77777777" w:rsidR="003D27E1" w:rsidRDefault="00B475ED">
            <w:pPr>
              <w:jc w:val="right"/>
            </w:pPr>
            <w:r>
              <w:rPr>
                <w:rFonts w:ascii="Consolas" w:eastAsia="Consolas" w:hAnsi="Consolas" w:cs="Consolas"/>
                <w:b/>
                <w:sz w:val="18"/>
              </w:rPr>
              <w:t>Percent</w:t>
            </w:r>
          </w:p>
        </w:tc>
        <w:tc>
          <w:tcPr>
            <w:tcW w:w="1560" w:type="dxa"/>
          </w:tcPr>
          <w:p w14:paraId="5347CC7E" w14:textId="77777777" w:rsidR="003D27E1" w:rsidRDefault="003D27E1"/>
        </w:tc>
      </w:tr>
      <w:tr w:rsidR="003D27E1" w14:paraId="5347CC86" w14:textId="77777777">
        <w:tc>
          <w:tcPr>
            <w:tcW w:w="1560" w:type="dxa"/>
            <w:tcBorders>
              <w:right w:val="nil"/>
            </w:tcBorders>
          </w:tcPr>
          <w:p w14:paraId="5347CC80" w14:textId="77777777" w:rsidR="003D27E1" w:rsidRDefault="003D27E1"/>
        </w:tc>
        <w:tc>
          <w:tcPr>
            <w:tcW w:w="1560" w:type="dxa"/>
            <w:tcBorders>
              <w:top w:val="single" w:sz="0" w:space="0" w:color="000000"/>
              <w:left w:val="nil"/>
              <w:bottom w:val="single" w:sz="0" w:space="0" w:color="D3D3D3"/>
            </w:tcBorders>
          </w:tcPr>
          <w:p w14:paraId="5347CC81" w14:textId="77777777" w:rsidR="003D27E1" w:rsidRDefault="00B475ED">
            <w:pPr>
              <w:jc w:val="right"/>
            </w:pPr>
            <w:r>
              <w:rPr>
                <w:rFonts w:ascii="Consolas" w:eastAsia="Consolas" w:hAnsi="Consolas" w:cs="Consolas"/>
                <w:sz w:val="16"/>
              </w:rPr>
              <w:t>-6</w:t>
            </w:r>
          </w:p>
        </w:tc>
        <w:tc>
          <w:tcPr>
            <w:tcW w:w="1560" w:type="dxa"/>
            <w:tcBorders>
              <w:top w:val="single" w:sz="0" w:space="0" w:color="000000"/>
              <w:bottom w:val="single" w:sz="0" w:space="0" w:color="D3D3D3"/>
            </w:tcBorders>
          </w:tcPr>
          <w:p w14:paraId="5347CC82" w14:textId="77777777" w:rsidR="003D27E1" w:rsidRDefault="003D27E1"/>
        </w:tc>
        <w:tc>
          <w:tcPr>
            <w:tcW w:w="1560" w:type="dxa"/>
            <w:tcBorders>
              <w:top w:val="single" w:sz="0" w:space="0" w:color="000000"/>
              <w:bottom w:val="single" w:sz="0" w:space="0" w:color="D3D3D3"/>
            </w:tcBorders>
          </w:tcPr>
          <w:p w14:paraId="5347CC83" w14:textId="77777777" w:rsidR="003D27E1" w:rsidRDefault="00B475ED">
            <w:pPr>
              <w:jc w:val="right"/>
            </w:pPr>
            <w:r>
              <w:rPr>
                <w:rFonts w:ascii="Consolas" w:eastAsia="Consolas" w:hAnsi="Consolas" w:cs="Consolas"/>
                <w:sz w:val="16"/>
              </w:rPr>
              <w:t xml:space="preserve">         1</w:t>
            </w:r>
          </w:p>
        </w:tc>
        <w:tc>
          <w:tcPr>
            <w:tcW w:w="1560" w:type="dxa"/>
            <w:tcBorders>
              <w:top w:val="single" w:sz="0" w:space="0" w:color="000000"/>
              <w:bottom w:val="single" w:sz="0" w:space="0" w:color="D3D3D3"/>
            </w:tcBorders>
          </w:tcPr>
          <w:p w14:paraId="5347CC84" w14:textId="77777777" w:rsidR="003D27E1" w:rsidRDefault="00B475ED">
            <w:pPr>
              <w:jc w:val="right"/>
            </w:pPr>
            <w:r>
              <w:rPr>
                <w:rFonts w:ascii="Consolas" w:eastAsia="Consolas" w:hAnsi="Consolas" w:cs="Consolas"/>
                <w:sz w:val="16"/>
              </w:rPr>
              <w:t xml:space="preserve">      0.0</w:t>
            </w:r>
          </w:p>
        </w:tc>
        <w:tc>
          <w:tcPr>
            <w:tcW w:w="1560" w:type="dxa"/>
          </w:tcPr>
          <w:p w14:paraId="5347CC85" w14:textId="77777777" w:rsidR="003D27E1" w:rsidRDefault="003D27E1"/>
        </w:tc>
      </w:tr>
      <w:tr w:rsidR="003D27E1" w14:paraId="5347CC8D" w14:textId="77777777">
        <w:tc>
          <w:tcPr>
            <w:tcW w:w="1560" w:type="dxa"/>
            <w:tcBorders>
              <w:right w:val="nil"/>
            </w:tcBorders>
          </w:tcPr>
          <w:p w14:paraId="5347CC87" w14:textId="77777777" w:rsidR="003D27E1" w:rsidRDefault="003D27E1"/>
        </w:tc>
        <w:tc>
          <w:tcPr>
            <w:tcW w:w="1560" w:type="dxa"/>
            <w:tcBorders>
              <w:top w:val="single" w:sz="0" w:space="0" w:color="D3D3D3"/>
              <w:left w:val="nil"/>
              <w:bottom w:val="single" w:sz="0" w:space="0" w:color="D3D3D3"/>
            </w:tcBorders>
          </w:tcPr>
          <w:p w14:paraId="5347CC88"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CC89" w14:textId="77777777" w:rsidR="003D27E1" w:rsidRDefault="003D27E1"/>
        </w:tc>
        <w:tc>
          <w:tcPr>
            <w:tcW w:w="1560" w:type="dxa"/>
            <w:tcBorders>
              <w:top w:val="single" w:sz="0" w:space="0" w:color="D3D3D3"/>
              <w:bottom w:val="single" w:sz="0" w:space="0" w:color="D3D3D3"/>
            </w:tcBorders>
          </w:tcPr>
          <w:p w14:paraId="5347CC8A" w14:textId="77777777" w:rsidR="003D27E1" w:rsidRDefault="00B475ED">
            <w:pPr>
              <w:jc w:val="right"/>
            </w:pPr>
            <w:r>
              <w:rPr>
                <w:rFonts w:ascii="Consolas" w:eastAsia="Consolas" w:hAnsi="Consolas" w:cs="Consolas"/>
                <w:sz w:val="16"/>
              </w:rPr>
              <w:t xml:space="preserve">        62</w:t>
            </w:r>
          </w:p>
        </w:tc>
        <w:tc>
          <w:tcPr>
            <w:tcW w:w="1560" w:type="dxa"/>
            <w:tcBorders>
              <w:top w:val="single" w:sz="0" w:space="0" w:color="D3D3D3"/>
              <w:bottom w:val="single" w:sz="0" w:space="0" w:color="D3D3D3"/>
            </w:tcBorders>
          </w:tcPr>
          <w:p w14:paraId="5347CC8B" w14:textId="77777777" w:rsidR="003D27E1" w:rsidRDefault="00B475ED">
            <w:pPr>
              <w:jc w:val="right"/>
            </w:pPr>
            <w:r>
              <w:rPr>
                <w:rFonts w:ascii="Consolas" w:eastAsia="Consolas" w:hAnsi="Consolas" w:cs="Consolas"/>
                <w:sz w:val="16"/>
              </w:rPr>
              <w:t xml:space="preserve">      0.0</w:t>
            </w:r>
          </w:p>
        </w:tc>
        <w:tc>
          <w:tcPr>
            <w:tcW w:w="1560" w:type="dxa"/>
          </w:tcPr>
          <w:p w14:paraId="5347CC8C" w14:textId="77777777" w:rsidR="003D27E1" w:rsidRDefault="003D27E1"/>
        </w:tc>
      </w:tr>
      <w:tr w:rsidR="003D27E1" w14:paraId="5347CC94" w14:textId="77777777">
        <w:tc>
          <w:tcPr>
            <w:tcW w:w="1560" w:type="dxa"/>
            <w:tcBorders>
              <w:right w:val="nil"/>
            </w:tcBorders>
          </w:tcPr>
          <w:p w14:paraId="5347CC8E" w14:textId="77777777" w:rsidR="003D27E1" w:rsidRDefault="003D27E1"/>
        </w:tc>
        <w:tc>
          <w:tcPr>
            <w:tcW w:w="1560" w:type="dxa"/>
            <w:tcBorders>
              <w:top w:val="single" w:sz="0" w:space="0" w:color="D3D3D3"/>
              <w:left w:val="nil"/>
              <w:bottom w:val="single" w:sz="0" w:space="0" w:color="D3D3D3"/>
            </w:tcBorders>
          </w:tcPr>
          <w:p w14:paraId="5347CC8F"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CC90" w14:textId="77777777" w:rsidR="003D27E1" w:rsidRDefault="003D27E1"/>
        </w:tc>
        <w:tc>
          <w:tcPr>
            <w:tcW w:w="1560" w:type="dxa"/>
            <w:tcBorders>
              <w:top w:val="single" w:sz="0" w:space="0" w:color="D3D3D3"/>
              <w:bottom w:val="single" w:sz="0" w:space="0" w:color="D3D3D3"/>
            </w:tcBorders>
          </w:tcPr>
          <w:p w14:paraId="5347CC91" w14:textId="77777777" w:rsidR="003D27E1" w:rsidRDefault="00B475ED">
            <w:pPr>
              <w:jc w:val="right"/>
            </w:pPr>
            <w:r>
              <w:rPr>
                <w:rFonts w:ascii="Consolas" w:eastAsia="Consolas" w:hAnsi="Consolas" w:cs="Consolas"/>
                <w:sz w:val="16"/>
              </w:rPr>
              <w:t xml:space="preserve">    20,525</w:t>
            </w:r>
          </w:p>
        </w:tc>
        <w:tc>
          <w:tcPr>
            <w:tcW w:w="1560" w:type="dxa"/>
            <w:tcBorders>
              <w:top w:val="single" w:sz="0" w:space="0" w:color="D3D3D3"/>
              <w:bottom w:val="single" w:sz="0" w:space="0" w:color="D3D3D3"/>
            </w:tcBorders>
          </w:tcPr>
          <w:p w14:paraId="5347CC92" w14:textId="77777777" w:rsidR="003D27E1" w:rsidRDefault="00B475ED">
            <w:pPr>
              <w:jc w:val="right"/>
            </w:pPr>
            <w:r>
              <w:rPr>
                <w:rFonts w:ascii="Consolas" w:eastAsia="Consolas" w:hAnsi="Consolas" w:cs="Consolas"/>
                <w:sz w:val="16"/>
              </w:rPr>
              <w:t xml:space="preserve">      0.7</w:t>
            </w:r>
          </w:p>
        </w:tc>
        <w:tc>
          <w:tcPr>
            <w:tcW w:w="1560" w:type="dxa"/>
          </w:tcPr>
          <w:p w14:paraId="5347CC93" w14:textId="77777777" w:rsidR="003D27E1" w:rsidRDefault="003D27E1"/>
        </w:tc>
      </w:tr>
      <w:tr w:rsidR="003D27E1" w14:paraId="5347CC9B" w14:textId="77777777">
        <w:tc>
          <w:tcPr>
            <w:tcW w:w="1560" w:type="dxa"/>
            <w:tcBorders>
              <w:right w:val="nil"/>
            </w:tcBorders>
          </w:tcPr>
          <w:p w14:paraId="5347CC95" w14:textId="77777777" w:rsidR="003D27E1" w:rsidRDefault="003D27E1"/>
        </w:tc>
        <w:tc>
          <w:tcPr>
            <w:tcW w:w="1560" w:type="dxa"/>
            <w:tcBorders>
              <w:top w:val="single" w:sz="0" w:space="0" w:color="D3D3D3"/>
              <w:left w:val="nil"/>
              <w:bottom w:val="single" w:sz="0" w:space="0" w:color="D3D3D3"/>
            </w:tcBorders>
          </w:tcPr>
          <w:p w14:paraId="5347CC96"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C97" w14:textId="77777777" w:rsidR="003D27E1" w:rsidRDefault="003D27E1"/>
        </w:tc>
        <w:tc>
          <w:tcPr>
            <w:tcW w:w="1560" w:type="dxa"/>
            <w:tcBorders>
              <w:top w:val="single" w:sz="0" w:space="0" w:color="D3D3D3"/>
              <w:bottom w:val="single" w:sz="0" w:space="0" w:color="D3D3D3"/>
            </w:tcBorders>
          </w:tcPr>
          <w:p w14:paraId="5347CC98" w14:textId="77777777" w:rsidR="003D27E1" w:rsidRDefault="00B475ED">
            <w:pPr>
              <w:jc w:val="right"/>
            </w:pPr>
            <w:r>
              <w:rPr>
                <w:rFonts w:ascii="Consolas" w:eastAsia="Consolas" w:hAnsi="Consolas" w:cs="Consolas"/>
                <w:sz w:val="16"/>
              </w:rPr>
              <w:t xml:space="preserve">       567</w:t>
            </w:r>
          </w:p>
        </w:tc>
        <w:tc>
          <w:tcPr>
            <w:tcW w:w="1560" w:type="dxa"/>
            <w:tcBorders>
              <w:top w:val="single" w:sz="0" w:space="0" w:color="D3D3D3"/>
              <w:bottom w:val="single" w:sz="0" w:space="0" w:color="D3D3D3"/>
            </w:tcBorders>
          </w:tcPr>
          <w:p w14:paraId="5347CC99" w14:textId="77777777" w:rsidR="003D27E1" w:rsidRDefault="00B475ED">
            <w:pPr>
              <w:jc w:val="right"/>
            </w:pPr>
            <w:r>
              <w:rPr>
                <w:rFonts w:ascii="Consolas" w:eastAsia="Consolas" w:hAnsi="Consolas" w:cs="Consolas"/>
                <w:sz w:val="16"/>
              </w:rPr>
              <w:t xml:space="preserve">      0.0</w:t>
            </w:r>
          </w:p>
        </w:tc>
        <w:tc>
          <w:tcPr>
            <w:tcW w:w="1560" w:type="dxa"/>
          </w:tcPr>
          <w:p w14:paraId="5347CC9A" w14:textId="77777777" w:rsidR="003D27E1" w:rsidRDefault="003D27E1"/>
        </w:tc>
      </w:tr>
      <w:tr w:rsidR="003D27E1" w14:paraId="5347CCA2" w14:textId="77777777">
        <w:tc>
          <w:tcPr>
            <w:tcW w:w="1560" w:type="dxa"/>
            <w:tcBorders>
              <w:right w:val="nil"/>
            </w:tcBorders>
          </w:tcPr>
          <w:p w14:paraId="5347CC9C" w14:textId="77777777" w:rsidR="003D27E1" w:rsidRDefault="003D27E1"/>
        </w:tc>
        <w:tc>
          <w:tcPr>
            <w:tcW w:w="1560" w:type="dxa"/>
            <w:tcBorders>
              <w:top w:val="single" w:sz="0" w:space="0" w:color="D3D3D3"/>
              <w:left w:val="nil"/>
              <w:bottom w:val="single" w:sz="0" w:space="0" w:color="D3D3D3"/>
            </w:tcBorders>
          </w:tcPr>
          <w:p w14:paraId="5347CC9D"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C9E" w14:textId="77777777" w:rsidR="003D27E1" w:rsidRDefault="003D27E1"/>
        </w:tc>
        <w:tc>
          <w:tcPr>
            <w:tcW w:w="1560" w:type="dxa"/>
            <w:tcBorders>
              <w:top w:val="single" w:sz="0" w:space="0" w:color="D3D3D3"/>
              <w:bottom w:val="single" w:sz="0" w:space="0" w:color="D3D3D3"/>
            </w:tcBorders>
          </w:tcPr>
          <w:p w14:paraId="5347CC9F" w14:textId="77777777" w:rsidR="003D27E1" w:rsidRDefault="00B475ED">
            <w:pPr>
              <w:jc w:val="right"/>
            </w:pPr>
            <w:r>
              <w:rPr>
                <w:rFonts w:ascii="Consolas" w:eastAsia="Consolas" w:hAnsi="Consolas" w:cs="Consolas"/>
                <w:sz w:val="16"/>
              </w:rPr>
              <w:t xml:space="preserve">    25,889</w:t>
            </w:r>
          </w:p>
        </w:tc>
        <w:tc>
          <w:tcPr>
            <w:tcW w:w="1560" w:type="dxa"/>
            <w:tcBorders>
              <w:top w:val="single" w:sz="0" w:space="0" w:color="D3D3D3"/>
              <w:bottom w:val="single" w:sz="0" w:space="0" w:color="D3D3D3"/>
            </w:tcBorders>
          </w:tcPr>
          <w:p w14:paraId="5347CCA0" w14:textId="77777777" w:rsidR="003D27E1" w:rsidRDefault="00B475ED">
            <w:pPr>
              <w:jc w:val="right"/>
            </w:pPr>
            <w:r>
              <w:rPr>
                <w:rFonts w:ascii="Consolas" w:eastAsia="Consolas" w:hAnsi="Consolas" w:cs="Consolas"/>
                <w:sz w:val="16"/>
              </w:rPr>
              <w:t xml:space="preserve">      0.8</w:t>
            </w:r>
          </w:p>
        </w:tc>
        <w:tc>
          <w:tcPr>
            <w:tcW w:w="1560" w:type="dxa"/>
          </w:tcPr>
          <w:p w14:paraId="5347CCA1" w14:textId="77777777" w:rsidR="003D27E1" w:rsidRDefault="003D27E1"/>
        </w:tc>
      </w:tr>
      <w:tr w:rsidR="003D27E1" w14:paraId="5347CCA9" w14:textId="77777777">
        <w:tc>
          <w:tcPr>
            <w:tcW w:w="1560" w:type="dxa"/>
            <w:tcBorders>
              <w:right w:val="nil"/>
            </w:tcBorders>
          </w:tcPr>
          <w:p w14:paraId="5347CCA3" w14:textId="77777777" w:rsidR="003D27E1" w:rsidRDefault="003D27E1"/>
        </w:tc>
        <w:tc>
          <w:tcPr>
            <w:tcW w:w="1560" w:type="dxa"/>
            <w:tcBorders>
              <w:top w:val="single" w:sz="0" w:space="0" w:color="D3D3D3"/>
              <w:left w:val="nil"/>
              <w:bottom w:val="single" w:sz="0" w:space="0" w:color="D3D3D3"/>
            </w:tcBorders>
          </w:tcPr>
          <w:p w14:paraId="5347CCA4"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CA5" w14:textId="77777777" w:rsidR="003D27E1" w:rsidRDefault="00B475ED">
            <w:r>
              <w:rPr>
                <w:rFonts w:ascii="Consolas" w:eastAsia="Consolas" w:hAnsi="Consolas" w:cs="Consolas"/>
                <w:sz w:val="16"/>
              </w:rPr>
              <w:t>Full-time</w:t>
            </w:r>
          </w:p>
        </w:tc>
        <w:tc>
          <w:tcPr>
            <w:tcW w:w="1560" w:type="dxa"/>
            <w:tcBorders>
              <w:top w:val="single" w:sz="0" w:space="0" w:color="D3D3D3"/>
              <w:bottom w:val="single" w:sz="0" w:space="0" w:color="D3D3D3"/>
            </w:tcBorders>
          </w:tcPr>
          <w:p w14:paraId="5347CCA6" w14:textId="77777777" w:rsidR="003D27E1" w:rsidRDefault="00B475ED">
            <w:pPr>
              <w:jc w:val="right"/>
            </w:pPr>
            <w:r>
              <w:rPr>
                <w:rFonts w:ascii="Consolas" w:eastAsia="Consolas" w:hAnsi="Consolas" w:cs="Consolas"/>
                <w:sz w:val="16"/>
              </w:rPr>
              <w:t xml:space="preserve">   1011341</w:t>
            </w:r>
          </w:p>
        </w:tc>
        <w:tc>
          <w:tcPr>
            <w:tcW w:w="1560" w:type="dxa"/>
            <w:tcBorders>
              <w:top w:val="single" w:sz="0" w:space="0" w:color="D3D3D3"/>
              <w:bottom w:val="single" w:sz="0" w:space="0" w:color="D3D3D3"/>
            </w:tcBorders>
          </w:tcPr>
          <w:p w14:paraId="5347CCA7" w14:textId="77777777" w:rsidR="003D27E1" w:rsidRDefault="00B475ED">
            <w:pPr>
              <w:jc w:val="right"/>
            </w:pPr>
            <w:r>
              <w:rPr>
                <w:rFonts w:ascii="Consolas" w:eastAsia="Consolas" w:hAnsi="Consolas" w:cs="Consolas"/>
                <w:sz w:val="16"/>
              </w:rPr>
              <w:t xml:space="preserve">     32.8</w:t>
            </w:r>
          </w:p>
        </w:tc>
        <w:tc>
          <w:tcPr>
            <w:tcW w:w="1560" w:type="dxa"/>
          </w:tcPr>
          <w:p w14:paraId="5347CCA8" w14:textId="77777777" w:rsidR="003D27E1" w:rsidRDefault="003D27E1"/>
        </w:tc>
      </w:tr>
      <w:tr w:rsidR="003D27E1" w14:paraId="5347CCB0" w14:textId="77777777">
        <w:tc>
          <w:tcPr>
            <w:tcW w:w="1560" w:type="dxa"/>
            <w:tcBorders>
              <w:right w:val="nil"/>
            </w:tcBorders>
          </w:tcPr>
          <w:p w14:paraId="5347CCAA" w14:textId="77777777" w:rsidR="003D27E1" w:rsidRDefault="003D27E1"/>
        </w:tc>
        <w:tc>
          <w:tcPr>
            <w:tcW w:w="1560" w:type="dxa"/>
            <w:tcBorders>
              <w:top w:val="single" w:sz="0" w:space="0" w:color="D3D3D3"/>
              <w:left w:val="nil"/>
              <w:bottom w:val="single" w:sz="0" w:space="0" w:color="D3D3D3"/>
            </w:tcBorders>
          </w:tcPr>
          <w:p w14:paraId="5347CCAB"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CAC" w14:textId="77777777" w:rsidR="003D27E1" w:rsidRDefault="00B475ED">
            <w:r>
              <w:rPr>
                <w:rFonts w:ascii="Consolas" w:eastAsia="Consolas" w:hAnsi="Consolas" w:cs="Consolas"/>
                <w:sz w:val="16"/>
              </w:rPr>
              <w:t>Part-time/irregular</w:t>
            </w:r>
          </w:p>
        </w:tc>
        <w:tc>
          <w:tcPr>
            <w:tcW w:w="1560" w:type="dxa"/>
            <w:tcBorders>
              <w:top w:val="single" w:sz="0" w:space="0" w:color="D3D3D3"/>
              <w:bottom w:val="single" w:sz="0" w:space="0" w:color="D3D3D3"/>
            </w:tcBorders>
          </w:tcPr>
          <w:p w14:paraId="5347CCAD" w14:textId="77777777" w:rsidR="003D27E1" w:rsidRDefault="00B475ED">
            <w:pPr>
              <w:jc w:val="right"/>
            </w:pPr>
            <w:r>
              <w:rPr>
                <w:rFonts w:ascii="Consolas" w:eastAsia="Consolas" w:hAnsi="Consolas" w:cs="Consolas"/>
                <w:sz w:val="16"/>
              </w:rPr>
              <w:t xml:space="preserve">   404,827</w:t>
            </w:r>
          </w:p>
        </w:tc>
        <w:tc>
          <w:tcPr>
            <w:tcW w:w="1560" w:type="dxa"/>
            <w:tcBorders>
              <w:top w:val="single" w:sz="0" w:space="0" w:color="D3D3D3"/>
              <w:bottom w:val="single" w:sz="0" w:space="0" w:color="D3D3D3"/>
            </w:tcBorders>
          </w:tcPr>
          <w:p w14:paraId="5347CCAE" w14:textId="77777777" w:rsidR="003D27E1" w:rsidRDefault="00B475ED">
            <w:pPr>
              <w:jc w:val="right"/>
            </w:pPr>
            <w:r>
              <w:rPr>
                <w:rFonts w:ascii="Consolas" w:eastAsia="Consolas" w:hAnsi="Consolas" w:cs="Consolas"/>
                <w:sz w:val="16"/>
              </w:rPr>
              <w:t xml:space="preserve">     13.1</w:t>
            </w:r>
          </w:p>
        </w:tc>
        <w:tc>
          <w:tcPr>
            <w:tcW w:w="1560" w:type="dxa"/>
          </w:tcPr>
          <w:p w14:paraId="5347CCAF" w14:textId="77777777" w:rsidR="003D27E1" w:rsidRDefault="003D27E1"/>
        </w:tc>
      </w:tr>
      <w:tr w:rsidR="003D27E1" w14:paraId="5347CCB7" w14:textId="77777777">
        <w:tc>
          <w:tcPr>
            <w:tcW w:w="1560" w:type="dxa"/>
            <w:tcBorders>
              <w:right w:val="nil"/>
            </w:tcBorders>
          </w:tcPr>
          <w:p w14:paraId="5347CCB1" w14:textId="77777777" w:rsidR="003D27E1" w:rsidRDefault="003D27E1"/>
        </w:tc>
        <w:tc>
          <w:tcPr>
            <w:tcW w:w="1560" w:type="dxa"/>
            <w:tcBorders>
              <w:top w:val="single" w:sz="0" w:space="0" w:color="D3D3D3"/>
              <w:left w:val="nil"/>
              <w:bottom w:val="single" w:sz="0" w:space="0" w:color="D3D3D3"/>
            </w:tcBorders>
          </w:tcPr>
          <w:p w14:paraId="5347CCB2"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CCB3" w14:textId="77777777" w:rsidR="003D27E1" w:rsidRDefault="00B475ED">
            <w:r>
              <w:rPr>
                <w:rFonts w:ascii="Consolas" w:eastAsia="Consolas" w:hAnsi="Consolas" w:cs="Consolas"/>
                <w:sz w:val="16"/>
              </w:rPr>
              <w:t xml:space="preserve">Not </w:t>
            </w:r>
            <w:proofErr w:type="spellStart"/>
            <w:r>
              <w:rPr>
                <w:rFonts w:ascii="Consolas" w:eastAsia="Consolas" w:hAnsi="Consolas" w:cs="Consolas"/>
                <w:sz w:val="16"/>
              </w:rPr>
              <w:t>empl</w:t>
            </w:r>
            <w:proofErr w:type="spellEnd"/>
            <w:r>
              <w:rPr>
                <w:rFonts w:ascii="Consolas" w:eastAsia="Consolas" w:hAnsi="Consolas" w:cs="Consolas"/>
                <w:sz w:val="16"/>
              </w:rPr>
              <w:t>/other</w:t>
            </w:r>
          </w:p>
        </w:tc>
        <w:tc>
          <w:tcPr>
            <w:tcW w:w="1560" w:type="dxa"/>
            <w:tcBorders>
              <w:top w:val="single" w:sz="0" w:space="0" w:color="D3D3D3"/>
              <w:bottom w:val="single" w:sz="0" w:space="0" w:color="D3D3D3"/>
            </w:tcBorders>
          </w:tcPr>
          <w:p w14:paraId="5347CCB4" w14:textId="77777777" w:rsidR="003D27E1" w:rsidRDefault="00B475ED">
            <w:pPr>
              <w:jc w:val="right"/>
            </w:pPr>
            <w:r>
              <w:rPr>
                <w:rFonts w:ascii="Consolas" w:eastAsia="Consolas" w:hAnsi="Consolas" w:cs="Consolas"/>
                <w:sz w:val="16"/>
              </w:rPr>
              <w:t xml:space="preserve">   1054508</w:t>
            </w:r>
          </w:p>
        </w:tc>
        <w:tc>
          <w:tcPr>
            <w:tcW w:w="1560" w:type="dxa"/>
            <w:tcBorders>
              <w:top w:val="single" w:sz="0" w:space="0" w:color="D3D3D3"/>
              <w:bottom w:val="single" w:sz="0" w:space="0" w:color="D3D3D3"/>
            </w:tcBorders>
          </w:tcPr>
          <w:p w14:paraId="5347CCB5" w14:textId="77777777" w:rsidR="003D27E1" w:rsidRDefault="00B475ED">
            <w:pPr>
              <w:jc w:val="right"/>
            </w:pPr>
            <w:r>
              <w:rPr>
                <w:rFonts w:ascii="Consolas" w:eastAsia="Consolas" w:hAnsi="Consolas" w:cs="Consolas"/>
                <w:sz w:val="16"/>
              </w:rPr>
              <w:t xml:space="preserve">     34.2</w:t>
            </w:r>
          </w:p>
        </w:tc>
        <w:tc>
          <w:tcPr>
            <w:tcW w:w="1560" w:type="dxa"/>
          </w:tcPr>
          <w:p w14:paraId="5347CCB6" w14:textId="77777777" w:rsidR="003D27E1" w:rsidRDefault="003D27E1"/>
        </w:tc>
      </w:tr>
      <w:tr w:rsidR="003D27E1" w14:paraId="5347CCBE" w14:textId="77777777">
        <w:tc>
          <w:tcPr>
            <w:tcW w:w="1560" w:type="dxa"/>
            <w:tcBorders>
              <w:right w:val="nil"/>
            </w:tcBorders>
          </w:tcPr>
          <w:p w14:paraId="5347CCB8" w14:textId="77777777" w:rsidR="003D27E1" w:rsidRDefault="003D27E1"/>
        </w:tc>
        <w:tc>
          <w:tcPr>
            <w:tcW w:w="1560" w:type="dxa"/>
            <w:tcBorders>
              <w:top w:val="single" w:sz="0" w:space="0" w:color="D3D3D3"/>
              <w:left w:val="nil"/>
              <w:bottom w:val="single" w:sz="0" w:space="0" w:color="000000"/>
            </w:tcBorders>
          </w:tcPr>
          <w:p w14:paraId="5347CCB9"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CBA" w14:textId="77777777" w:rsidR="003D27E1" w:rsidRDefault="003D27E1"/>
        </w:tc>
        <w:tc>
          <w:tcPr>
            <w:tcW w:w="1560" w:type="dxa"/>
            <w:tcBorders>
              <w:top w:val="single" w:sz="0" w:space="0" w:color="D3D3D3"/>
              <w:bottom w:val="single" w:sz="0" w:space="0" w:color="000000"/>
            </w:tcBorders>
          </w:tcPr>
          <w:p w14:paraId="5347CCBB" w14:textId="77777777" w:rsidR="003D27E1" w:rsidRDefault="00B475ED">
            <w:pPr>
              <w:jc w:val="right"/>
            </w:pPr>
            <w:r>
              <w:rPr>
                <w:rFonts w:ascii="Consolas" w:eastAsia="Consolas" w:hAnsi="Consolas" w:cs="Consolas"/>
                <w:sz w:val="16"/>
              </w:rPr>
              <w:t xml:space="preserve">   566,610</w:t>
            </w:r>
          </w:p>
        </w:tc>
        <w:tc>
          <w:tcPr>
            <w:tcW w:w="1560" w:type="dxa"/>
            <w:tcBorders>
              <w:top w:val="single" w:sz="0" w:space="0" w:color="D3D3D3"/>
              <w:bottom w:val="single" w:sz="0" w:space="0" w:color="000000"/>
            </w:tcBorders>
          </w:tcPr>
          <w:p w14:paraId="5347CCBC" w14:textId="77777777" w:rsidR="003D27E1" w:rsidRDefault="00B475ED">
            <w:pPr>
              <w:jc w:val="right"/>
            </w:pPr>
            <w:r>
              <w:rPr>
                <w:rFonts w:ascii="Consolas" w:eastAsia="Consolas" w:hAnsi="Consolas" w:cs="Consolas"/>
                <w:sz w:val="16"/>
              </w:rPr>
              <w:t xml:space="preserve">     18.4</w:t>
            </w:r>
          </w:p>
        </w:tc>
        <w:tc>
          <w:tcPr>
            <w:tcW w:w="1560" w:type="dxa"/>
          </w:tcPr>
          <w:p w14:paraId="5347CCBD" w14:textId="77777777" w:rsidR="003D27E1" w:rsidRDefault="003D27E1"/>
        </w:tc>
      </w:tr>
      <w:tr w:rsidR="003D27E1" w14:paraId="5347CCC5" w14:textId="77777777">
        <w:tc>
          <w:tcPr>
            <w:tcW w:w="1560" w:type="dxa"/>
          </w:tcPr>
          <w:p w14:paraId="5347CCBF" w14:textId="77777777" w:rsidR="003D27E1" w:rsidRDefault="003D27E1"/>
        </w:tc>
        <w:tc>
          <w:tcPr>
            <w:tcW w:w="1560" w:type="dxa"/>
            <w:tcBorders>
              <w:top w:val="single" w:sz="0" w:space="0" w:color="000000"/>
              <w:bottom w:val="single" w:sz="0" w:space="0" w:color="000000"/>
            </w:tcBorders>
          </w:tcPr>
          <w:p w14:paraId="5347CCC0" w14:textId="77777777" w:rsidR="003D27E1" w:rsidRDefault="003D27E1"/>
        </w:tc>
        <w:tc>
          <w:tcPr>
            <w:tcW w:w="1560" w:type="dxa"/>
            <w:tcBorders>
              <w:top w:val="single" w:sz="0" w:space="0" w:color="000000"/>
              <w:bottom w:val="single" w:sz="0" w:space="0" w:color="000000"/>
            </w:tcBorders>
          </w:tcPr>
          <w:p w14:paraId="5347CCC1"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CC2"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CC3" w14:textId="77777777" w:rsidR="003D27E1" w:rsidRDefault="003D27E1"/>
        </w:tc>
        <w:tc>
          <w:tcPr>
            <w:tcW w:w="1560" w:type="dxa"/>
          </w:tcPr>
          <w:p w14:paraId="5347CCC4" w14:textId="77777777" w:rsidR="003D27E1" w:rsidRDefault="003D27E1"/>
        </w:tc>
      </w:tr>
    </w:tbl>
    <w:p w14:paraId="5347CCC6"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CCF" w14:textId="77777777">
        <w:tc>
          <w:tcPr>
            <w:tcW w:w="1170" w:type="dxa"/>
            <w:tcBorders>
              <w:top w:val="single" w:sz="0" w:space="0" w:color="000000"/>
              <w:bottom w:val="single" w:sz="0" w:space="0" w:color="000000"/>
            </w:tcBorders>
          </w:tcPr>
          <w:p w14:paraId="5347CCC7"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CC8"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CC9"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CCA"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CCB"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CCC"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CCD"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CCE" w14:textId="77777777" w:rsidR="003D27E1" w:rsidRDefault="00B475ED">
            <w:pPr>
              <w:jc w:val="right"/>
            </w:pPr>
            <w:r>
              <w:rPr>
                <w:rFonts w:ascii="Consolas" w:eastAsia="Consolas" w:hAnsi="Consolas" w:cs="Consolas"/>
                <w:b/>
                <w:sz w:val="18"/>
              </w:rPr>
              <w:t>[8] NL</w:t>
            </w:r>
          </w:p>
        </w:tc>
      </w:tr>
      <w:tr w:rsidR="003D27E1" w14:paraId="5347CCD8" w14:textId="77777777">
        <w:tc>
          <w:tcPr>
            <w:tcW w:w="1170" w:type="dxa"/>
            <w:tcBorders>
              <w:top w:val="single" w:sz="0" w:space="0" w:color="000000"/>
            </w:tcBorders>
          </w:tcPr>
          <w:p w14:paraId="5347CCD0" w14:textId="77777777" w:rsidR="003D27E1" w:rsidRDefault="00B475ED">
            <w:pPr>
              <w:jc w:val="right"/>
            </w:pPr>
            <w:r>
              <w:rPr>
                <w:rFonts w:ascii="Consolas" w:eastAsia="Consolas" w:hAnsi="Consolas" w:cs="Consolas"/>
                <w:sz w:val="16"/>
              </w:rPr>
              <w:t>-6</w:t>
            </w:r>
          </w:p>
        </w:tc>
        <w:tc>
          <w:tcPr>
            <w:tcW w:w="1170" w:type="dxa"/>
            <w:tcBorders>
              <w:top w:val="single" w:sz="0" w:space="0" w:color="000000"/>
            </w:tcBorders>
          </w:tcPr>
          <w:p w14:paraId="5347CCD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CD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CD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CD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CD5" w14:textId="77777777" w:rsidR="003D27E1" w:rsidRDefault="00B475ED">
            <w:pPr>
              <w:jc w:val="right"/>
            </w:pPr>
            <w:r>
              <w:rPr>
                <w:rFonts w:ascii="Consolas" w:eastAsia="Consolas" w:hAnsi="Consolas" w:cs="Consolas"/>
                <w:sz w:val="16"/>
              </w:rPr>
              <w:t>1</w:t>
            </w:r>
          </w:p>
        </w:tc>
        <w:tc>
          <w:tcPr>
            <w:tcW w:w="1170" w:type="dxa"/>
            <w:tcBorders>
              <w:top w:val="single" w:sz="0" w:space="0" w:color="000000"/>
            </w:tcBorders>
          </w:tcPr>
          <w:p w14:paraId="5347CCD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CD7" w14:textId="77777777" w:rsidR="003D27E1" w:rsidRDefault="00B475ED">
            <w:pPr>
              <w:jc w:val="right"/>
            </w:pPr>
            <w:r>
              <w:rPr>
                <w:rFonts w:ascii="Consolas" w:eastAsia="Consolas" w:hAnsi="Consolas" w:cs="Consolas"/>
                <w:sz w:val="16"/>
              </w:rPr>
              <w:t>0</w:t>
            </w:r>
          </w:p>
        </w:tc>
      </w:tr>
      <w:tr w:rsidR="003D27E1" w14:paraId="5347CCE1" w14:textId="77777777">
        <w:tc>
          <w:tcPr>
            <w:tcW w:w="1170" w:type="dxa"/>
          </w:tcPr>
          <w:p w14:paraId="5347CCD9" w14:textId="77777777" w:rsidR="003D27E1" w:rsidRDefault="00B475ED">
            <w:pPr>
              <w:jc w:val="right"/>
            </w:pPr>
            <w:r>
              <w:rPr>
                <w:rFonts w:ascii="Consolas" w:eastAsia="Consolas" w:hAnsi="Consolas" w:cs="Consolas"/>
                <w:sz w:val="16"/>
              </w:rPr>
              <w:t>-4</w:t>
            </w:r>
          </w:p>
        </w:tc>
        <w:tc>
          <w:tcPr>
            <w:tcW w:w="1170" w:type="dxa"/>
          </w:tcPr>
          <w:p w14:paraId="5347CCDA" w14:textId="77777777" w:rsidR="003D27E1" w:rsidRDefault="00B475ED">
            <w:pPr>
              <w:jc w:val="right"/>
            </w:pPr>
            <w:r>
              <w:rPr>
                <w:rFonts w:ascii="Consolas" w:eastAsia="Consolas" w:hAnsi="Consolas" w:cs="Consolas"/>
                <w:sz w:val="16"/>
              </w:rPr>
              <w:t>0</w:t>
            </w:r>
          </w:p>
        </w:tc>
        <w:tc>
          <w:tcPr>
            <w:tcW w:w="1170" w:type="dxa"/>
          </w:tcPr>
          <w:p w14:paraId="5347CCDB" w14:textId="77777777" w:rsidR="003D27E1" w:rsidRDefault="00B475ED">
            <w:pPr>
              <w:jc w:val="right"/>
            </w:pPr>
            <w:r>
              <w:rPr>
                <w:rFonts w:ascii="Consolas" w:eastAsia="Consolas" w:hAnsi="Consolas" w:cs="Consolas"/>
                <w:sz w:val="16"/>
              </w:rPr>
              <w:t>0</w:t>
            </w:r>
          </w:p>
        </w:tc>
        <w:tc>
          <w:tcPr>
            <w:tcW w:w="1170" w:type="dxa"/>
          </w:tcPr>
          <w:p w14:paraId="5347CCDC" w14:textId="77777777" w:rsidR="003D27E1" w:rsidRDefault="00B475ED">
            <w:pPr>
              <w:jc w:val="right"/>
            </w:pPr>
            <w:r>
              <w:rPr>
                <w:rFonts w:ascii="Consolas" w:eastAsia="Consolas" w:hAnsi="Consolas" w:cs="Consolas"/>
                <w:sz w:val="16"/>
              </w:rPr>
              <w:t>0</w:t>
            </w:r>
          </w:p>
        </w:tc>
        <w:tc>
          <w:tcPr>
            <w:tcW w:w="1170" w:type="dxa"/>
          </w:tcPr>
          <w:p w14:paraId="5347CCDD" w14:textId="77777777" w:rsidR="003D27E1" w:rsidRDefault="00B475ED">
            <w:pPr>
              <w:jc w:val="right"/>
            </w:pPr>
            <w:r>
              <w:rPr>
                <w:rFonts w:ascii="Consolas" w:eastAsia="Consolas" w:hAnsi="Consolas" w:cs="Consolas"/>
                <w:sz w:val="16"/>
              </w:rPr>
              <w:t>0</w:t>
            </w:r>
          </w:p>
        </w:tc>
        <w:tc>
          <w:tcPr>
            <w:tcW w:w="1170" w:type="dxa"/>
          </w:tcPr>
          <w:p w14:paraId="5347CCDE" w14:textId="77777777" w:rsidR="003D27E1" w:rsidRDefault="00B475ED">
            <w:pPr>
              <w:jc w:val="right"/>
            </w:pPr>
            <w:r>
              <w:rPr>
                <w:rFonts w:ascii="Consolas" w:eastAsia="Consolas" w:hAnsi="Consolas" w:cs="Consolas"/>
                <w:sz w:val="16"/>
              </w:rPr>
              <w:t>62</w:t>
            </w:r>
          </w:p>
        </w:tc>
        <w:tc>
          <w:tcPr>
            <w:tcW w:w="1170" w:type="dxa"/>
          </w:tcPr>
          <w:p w14:paraId="5347CCDF" w14:textId="77777777" w:rsidR="003D27E1" w:rsidRDefault="00B475ED">
            <w:pPr>
              <w:jc w:val="right"/>
            </w:pPr>
            <w:r>
              <w:rPr>
                <w:rFonts w:ascii="Consolas" w:eastAsia="Consolas" w:hAnsi="Consolas" w:cs="Consolas"/>
                <w:sz w:val="16"/>
              </w:rPr>
              <w:t>0</w:t>
            </w:r>
          </w:p>
        </w:tc>
        <w:tc>
          <w:tcPr>
            <w:tcW w:w="1170" w:type="dxa"/>
          </w:tcPr>
          <w:p w14:paraId="5347CCE0" w14:textId="77777777" w:rsidR="003D27E1" w:rsidRDefault="00B475ED">
            <w:pPr>
              <w:jc w:val="right"/>
            </w:pPr>
            <w:r>
              <w:rPr>
                <w:rFonts w:ascii="Consolas" w:eastAsia="Consolas" w:hAnsi="Consolas" w:cs="Consolas"/>
                <w:sz w:val="16"/>
              </w:rPr>
              <w:t>0</w:t>
            </w:r>
          </w:p>
        </w:tc>
      </w:tr>
      <w:tr w:rsidR="003D27E1" w14:paraId="5347CCEA" w14:textId="77777777">
        <w:tc>
          <w:tcPr>
            <w:tcW w:w="1170" w:type="dxa"/>
          </w:tcPr>
          <w:p w14:paraId="5347CCE2" w14:textId="77777777" w:rsidR="003D27E1" w:rsidRDefault="00B475ED">
            <w:pPr>
              <w:jc w:val="right"/>
            </w:pPr>
            <w:r>
              <w:rPr>
                <w:rFonts w:ascii="Consolas" w:eastAsia="Consolas" w:hAnsi="Consolas" w:cs="Consolas"/>
                <w:sz w:val="16"/>
              </w:rPr>
              <w:t>-3</w:t>
            </w:r>
          </w:p>
        </w:tc>
        <w:tc>
          <w:tcPr>
            <w:tcW w:w="1170" w:type="dxa"/>
          </w:tcPr>
          <w:p w14:paraId="5347CCE3" w14:textId="77777777" w:rsidR="003D27E1" w:rsidRDefault="00B475ED">
            <w:pPr>
              <w:jc w:val="right"/>
            </w:pPr>
            <w:r>
              <w:rPr>
                <w:rFonts w:ascii="Consolas" w:eastAsia="Consolas" w:hAnsi="Consolas" w:cs="Consolas"/>
                <w:sz w:val="16"/>
              </w:rPr>
              <w:t>0</w:t>
            </w:r>
          </w:p>
        </w:tc>
        <w:tc>
          <w:tcPr>
            <w:tcW w:w="1170" w:type="dxa"/>
          </w:tcPr>
          <w:p w14:paraId="5347CCE4" w14:textId="77777777" w:rsidR="003D27E1" w:rsidRDefault="00B475ED">
            <w:pPr>
              <w:jc w:val="right"/>
            </w:pPr>
            <w:r>
              <w:rPr>
                <w:rFonts w:ascii="Consolas" w:eastAsia="Consolas" w:hAnsi="Consolas" w:cs="Consolas"/>
                <w:sz w:val="16"/>
              </w:rPr>
              <w:t>0</w:t>
            </w:r>
          </w:p>
        </w:tc>
        <w:tc>
          <w:tcPr>
            <w:tcW w:w="1170" w:type="dxa"/>
          </w:tcPr>
          <w:p w14:paraId="5347CCE5" w14:textId="77777777" w:rsidR="003D27E1" w:rsidRDefault="00B475ED">
            <w:pPr>
              <w:jc w:val="right"/>
            </w:pPr>
            <w:r>
              <w:rPr>
                <w:rFonts w:ascii="Consolas" w:eastAsia="Consolas" w:hAnsi="Consolas" w:cs="Consolas"/>
                <w:sz w:val="16"/>
              </w:rPr>
              <w:t>0</w:t>
            </w:r>
          </w:p>
        </w:tc>
        <w:tc>
          <w:tcPr>
            <w:tcW w:w="1170" w:type="dxa"/>
          </w:tcPr>
          <w:p w14:paraId="5347CCE6" w14:textId="77777777" w:rsidR="003D27E1" w:rsidRDefault="00B475ED">
            <w:pPr>
              <w:jc w:val="right"/>
            </w:pPr>
            <w:r>
              <w:rPr>
                <w:rFonts w:ascii="Consolas" w:eastAsia="Consolas" w:hAnsi="Consolas" w:cs="Consolas"/>
                <w:sz w:val="16"/>
              </w:rPr>
              <w:t>40</w:t>
            </w:r>
          </w:p>
        </w:tc>
        <w:tc>
          <w:tcPr>
            <w:tcW w:w="1170" w:type="dxa"/>
          </w:tcPr>
          <w:p w14:paraId="5347CCE7" w14:textId="77777777" w:rsidR="003D27E1" w:rsidRDefault="00B475ED">
            <w:pPr>
              <w:jc w:val="right"/>
            </w:pPr>
            <w:r>
              <w:rPr>
                <w:rFonts w:ascii="Consolas" w:eastAsia="Consolas" w:hAnsi="Consolas" w:cs="Consolas"/>
                <w:sz w:val="16"/>
              </w:rPr>
              <w:t>1</w:t>
            </w:r>
          </w:p>
        </w:tc>
        <w:tc>
          <w:tcPr>
            <w:tcW w:w="1170" w:type="dxa"/>
          </w:tcPr>
          <w:p w14:paraId="5347CCE8" w14:textId="77777777" w:rsidR="003D27E1" w:rsidRDefault="00B475ED">
            <w:pPr>
              <w:jc w:val="right"/>
            </w:pPr>
            <w:r>
              <w:rPr>
                <w:rFonts w:ascii="Consolas" w:eastAsia="Consolas" w:hAnsi="Consolas" w:cs="Consolas"/>
                <w:sz w:val="16"/>
              </w:rPr>
              <w:t>20,484</w:t>
            </w:r>
          </w:p>
        </w:tc>
        <w:tc>
          <w:tcPr>
            <w:tcW w:w="1170" w:type="dxa"/>
          </w:tcPr>
          <w:p w14:paraId="5347CCE9" w14:textId="77777777" w:rsidR="003D27E1" w:rsidRDefault="00B475ED">
            <w:pPr>
              <w:jc w:val="right"/>
            </w:pPr>
            <w:r>
              <w:rPr>
                <w:rFonts w:ascii="Consolas" w:eastAsia="Consolas" w:hAnsi="Consolas" w:cs="Consolas"/>
                <w:sz w:val="16"/>
              </w:rPr>
              <w:t>0</w:t>
            </w:r>
          </w:p>
        </w:tc>
      </w:tr>
      <w:tr w:rsidR="003D27E1" w14:paraId="5347CCF3" w14:textId="77777777">
        <w:tc>
          <w:tcPr>
            <w:tcW w:w="1170" w:type="dxa"/>
          </w:tcPr>
          <w:p w14:paraId="5347CCEB" w14:textId="77777777" w:rsidR="003D27E1" w:rsidRDefault="00B475ED">
            <w:pPr>
              <w:jc w:val="right"/>
            </w:pPr>
            <w:r>
              <w:rPr>
                <w:rFonts w:ascii="Consolas" w:eastAsia="Consolas" w:hAnsi="Consolas" w:cs="Consolas"/>
                <w:sz w:val="16"/>
              </w:rPr>
              <w:t>-2</w:t>
            </w:r>
          </w:p>
        </w:tc>
        <w:tc>
          <w:tcPr>
            <w:tcW w:w="1170" w:type="dxa"/>
          </w:tcPr>
          <w:p w14:paraId="5347CCEC" w14:textId="77777777" w:rsidR="003D27E1" w:rsidRDefault="00B475ED">
            <w:pPr>
              <w:jc w:val="right"/>
            </w:pPr>
            <w:r>
              <w:rPr>
                <w:rFonts w:ascii="Consolas" w:eastAsia="Consolas" w:hAnsi="Consolas" w:cs="Consolas"/>
                <w:sz w:val="16"/>
              </w:rPr>
              <w:t>0</w:t>
            </w:r>
          </w:p>
        </w:tc>
        <w:tc>
          <w:tcPr>
            <w:tcW w:w="1170" w:type="dxa"/>
          </w:tcPr>
          <w:p w14:paraId="5347CCED" w14:textId="77777777" w:rsidR="003D27E1" w:rsidRDefault="00B475ED">
            <w:pPr>
              <w:jc w:val="right"/>
            </w:pPr>
            <w:r>
              <w:rPr>
                <w:rFonts w:ascii="Consolas" w:eastAsia="Consolas" w:hAnsi="Consolas" w:cs="Consolas"/>
                <w:sz w:val="16"/>
              </w:rPr>
              <w:t>0</w:t>
            </w:r>
          </w:p>
        </w:tc>
        <w:tc>
          <w:tcPr>
            <w:tcW w:w="1170" w:type="dxa"/>
          </w:tcPr>
          <w:p w14:paraId="5347CCEE" w14:textId="77777777" w:rsidR="003D27E1" w:rsidRDefault="00B475ED">
            <w:pPr>
              <w:jc w:val="right"/>
            </w:pPr>
            <w:r>
              <w:rPr>
                <w:rFonts w:ascii="Consolas" w:eastAsia="Consolas" w:hAnsi="Consolas" w:cs="Consolas"/>
                <w:sz w:val="16"/>
              </w:rPr>
              <w:t>0</w:t>
            </w:r>
          </w:p>
        </w:tc>
        <w:tc>
          <w:tcPr>
            <w:tcW w:w="1170" w:type="dxa"/>
          </w:tcPr>
          <w:p w14:paraId="5347CCEF" w14:textId="77777777" w:rsidR="003D27E1" w:rsidRDefault="00B475ED">
            <w:pPr>
              <w:jc w:val="right"/>
            </w:pPr>
            <w:r>
              <w:rPr>
                <w:rFonts w:ascii="Consolas" w:eastAsia="Consolas" w:hAnsi="Consolas" w:cs="Consolas"/>
                <w:sz w:val="16"/>
              </w:rPr>
              <w:t>563</w:t>
            </w:r>
          </w:p>
        </w:tc>
        <w:tc>
          <w:tcPr>
            <w:tcW w:w="1170" w:type="dxa"/>
          </w:tcPr>
          <w:p w14:paraId="5347CCF0" w14:textId="77777777" w:rsidR="003D27E1" w:rsidRDefault="00B475ED">
            <w:pPr>
              <w:jc w:val="right"/>
            </w:pPr>
            <w:r>
              <w:rPr>
                <w:rFonts w:ascii="Consolas" w:eastAsia="Consolas" w:hAnsi="Consolas" w:cs="Consolas"/>
                <w:sz w:val="16"/>
              </w:rPr>
              <w:t>4</w:t>
            </w:r>
          </w:p>
        </w:tc>
        <w:tc>
          <w:tcPr>
            <w:tcW w:w="1170" w:type="dxa"/>
          </w:tcPr>
          <w:p w14:paraId="5347CCF1" w14:textId="77777777" w:rsidR="003D27E1" w:rsidRDefault="00B475ED">
            <w:pPr>
              <w:jc w:val="right"/>
            </w:pPr>
            <w:r>
              <w:rPr>
                <w:rFonts w:ascii="Consolas" w:eastAsia="Consolas" w:hAnsi="Consolas" w:cs="Consolas"/>
                <w:sz w:val="16"/>
              </w:rPr>
              <w:t>0</w:t>
            </w:r>
          </w:p>
        </w:tc>
        <w:tc>
          <w:tcPr>
            <w:tcW w:w="1170" w:type="dxa"/>
          </w:tcPr>
          <w:p w14:paraId="5347CCF2" w14:textId="77777777" w:rsidR="003D27E1" w:rsidRDefault="00B475ED">
            <w:pPr>
              <w:jc w:val="right"/>
            </w:pPr>
            <w:r>
              <w:rPr>
                <w:rFonts w:ascii="Consolas" w:eastAsia="Consolas" w:hAnsi="Consolas" w:cs="Consolas"/>
                <w:sz w:val="16"/>
              </w:rPr>
              <w:t>0</w:t>
            </w:r>
          </w:p>
        </w:tc>
      </w:tr>
      <w:tr w:rsidR="003D27E1" w14:paraId="5347CCFC" w14:textId="77777777">
        <w:tc>
          <w:tcPr>
            <w:tcW w:w="1170" w:type="dxa"/>
          </w:tcPr>
          <w:p w14:paraId="5347CCF4" w14:textId="77777777" w:rsidR="003D27E1" w:rsidRDefault="00B475ED">
            <w:pPr>
              <w:jc w:val="right"/>
            </w:pPr>
            <w:r>
              <w:rPr>
                <w:rFonts w:ascii="Consolas" w:eastAsia="Consolas" w:hAnsi="Consolas" w:cs="Consolas"/>
                <w:sz w:val="16"/>
              </w:rPr>
              <w:t>-1</w:t>
            </w:r>
          </w:p>
        </w:tc>
        <w:tc>
          <w:tcPr>
            <w:tcW w:w="1170" w:type="dxa"/>
          </w:tcPr>
          <w:p w14:paraId="5347CCF5" w14:textId="77777777" w:rsidR="003D27E1" w:rsidRDefault="00B475ED">
            <w:pPr>
              <w:jc w:val="right"/>
            </w:pPr>
            <w:r>
              <w:rPr>
                <w:rFonts w:ascii="Consolas" w:eastAsia="Consolas" w:hAnsi="Consolas" w:cs="Consolas"/>
                <w:sz w:val="16"/>
              </w:rPr>
              <w:t>0</w:t>
            </w:r>
          </w:p>
        </w:tc>
        <w:tc>
          <w:tcPr>
            <w:tcW w:w="1170" w:type="dxa"/>
          </w:tcPr>
          <w:p w14:paraId="5347CCF6" w14:textId="77777777" w:rsidR="003D27E1" w:rsidRDefault="00B475ED">
            <w:pPr>
              <w:jc w:val="right"/>
            </w:pPr>
            <w:r>
              <w:rPr>
                <w:rFonts w:ascii="Consolas" w:eastAsia="Consolas" w:hAnsi="Consolas" w:cs="Consolas"/>
                <w:sz w:val="16"/>
              </w:rPr>
              <w:t>503</w:t>
            </w:r>
          </w:p>
        </w:tc>
        <w:tc>
          <w:tcPr>
            <w:tcW w:w="1170" w:type="dxa"/>
          </w:tcPr>
          <w:p w14:paraId="5347CCF7" w14:textId="77777777" w:rsidR="003D27E1" w:rsidRDefault="00B475ED">
            <w:pPr>
              <w:jc w:val="right"/>
            </w:pPr>
            <w:r>
              <w:rPr>
                <w:rFonts w:ascii="Consolas" w:eastAsia="Consolas" w:hAnsi="Consolas" w:cs="Consolas"/>
                <w:sz w:val="16"/>
              </w:rPr>
              <w:t>0</w:t>
            </w:r>
          </w:p>
        </w:tc>
        <w:tc>
          <w:tcPr>
            <w:tcW w:w="1170" w:type="dxa"/>
          </w:tcPr>
          <w:p w14:paraId="5347CCF8" w14:textId="77777777" w:rsidR="003D27E1" w:rsidRDefault="00B475ED">
            <w:pPr>
              <w:jc w:val="right"/>
            </w:pPr>
            <w:r>
              <w:rPr>
                <w:rFonts w:ascii="Consolas" w:eastAsia="Consolas" w:hAnsi="Consolas" w:cs="Consolas"/>
                <w:sz w:val="16"/>
              </w:rPr>
              <w:t>393</w:t>
            </w:r>
          </w:p>
        </w:tc>
        <w:tc>
          <w:tcPr>
            <w:tcW w:w="1170" w:type="dxa"/>
          </w:tcPr>
          <w:p w14:paraId="5347CCF9" w14:textId="77777777" w:rsidR="003D27E1" w:rsidRDefault="00B475ED">
            <w:pPr>
              <w:jc w:val="right"/>
            </w:pPr>
            <w:r>
              <w:rPr>
                <w:rFonts w:ascii="Consolas" w:eastAsia="Consolas" w:hAnsi="Consolas" w:cs="Consolas"/>
                <w:sz w:val="16"/>
              </w:rPr>
              <w:t>574</w:t>
            </w:r>
          </w:p>
        </w:tc>
        <w:tc>
          <w:tcPr>
            <w:tcW w:w="1170" w:type="dxa"/>
          </w:tcPr>
          <w:p w14:paraId="5347CCFA" w14:textId="77777777" w:rsidR="003D27E1" w:rsidRDefault="00B475ED">
            <w:pPr>
              <w:jc w:val="right"/>
            </w:pPr>
            <w:r>
              <w:rPr>
                <w:rFonts w:ascii="Consolas" w:eastAsia="Consolas" w:hAnsi="Consolas" w:cs="Consolas"/>
                <w:sz w:val="16"/>
              </w:rPr>
              <w:t>10,683</w:t>
            </w:r>
          </w:p>
        </w:tc>
        <w:tc>
          <w:tcPr>
            <w:tcW w:w="1170" w:type="dxa"/>
          </w:tcPr>
          <w:p w14:paraId="5347CCFB" w14:textId="77777777" w:rsidR="003D27E1" w:rsidRDefault="00B475ED">
            <w:pPr>
              <w:jc w:val="right"/>
            </w:pPr>
            <w:r>
              <w:rPr>
                <w:rFonts w:ascii="Consolas" w:eastAsia="Consolas" w:hAnsi="Consolas" w:cs="Consolas"/>
                <w:sz w:val="16"/>
              </w:rPr>
              <w:t>13,736</w:t>
            </w:r>
          </w:p>
        </w:tc>
      </w:tr>
      <w:tr w:rsidR="003D27E1" w14:paraId="5347CD05" w14:textId="77777777">
        <w:tc>
          <w:tcPr>
            <w:tcW w:w="1170" w:type="dxa"/>
          </w:tcPr>
          <w:p w14:paraId="5347CCFD" w14:textId="77777777" w:rsidR="003D27E1" w:rsidRDefault="00B475ED">
            <w:pPr>
              <w:jc w:val="right"/>
            </w:pPr>
            <w:r>
              <w:rPr>
                <w:rFonts w:ascii="Consolas" w:eastAsia="Consolas" w:hAnsi="Consolas" w:cs="Consolas"/>
                <w:sz w:val="16"/>
              </w:rPr>
              <w:t>1</w:t>
            </w:r>
          </w:p>
        </w:tc>
        <w:tc>
          <w:tcPr>
            <w:tcW w:w="1170" w:type="dxa"/>
          </w:tcPr>
          <w:p w14:paraId="5347CCFE" w14:textId="77777777" w:rsidR="003D27E1" w:rsidRDefault="00B475ED">
            <w:pPr>
              <w:jc w:val="right"/>
            </w:pPr>
            <w:r>
              <w:rPr>
                <w:rFonts w:ascii="Consolas" w:eastAsia="Consolas" w:hAnsi="Consolas" w:cs="Consolas"/>
                <w:sz w:val="16"/>
              </w:rPr>
              <w:t>128,225</w:t>
            </w:r>
          </w:p>
        </w:tc>
        <w:tc>
          <w:tcPr>
            <w:tcW w:w="1170" w:type="dxa"/>
          </w:tcPr>
          <w:p w14:paraId="5347CCFF" w14:textId="77777777" w:rsidR="003D27E1" w:rsidRDefault="00B475ED">
            <w:pPr>
              <w:jc w:val="right"/>
            </w:pPr>
            <w:r>
              <w:rPr>
                <w:rFonts w:ascii="Consolas" w:eastAsia="Consolas" w:hAnsi="Consolas" w:cs="Consolas"/>
                <w:sz w:val="16"/>
              </w:rPr>
              <w:t>133,579</w:t>
            </w:r>
          </w:p>
        </w:tc>
        <w:tc>
          <w:tcPr>
            <w:tcW w:w="1170" w:type="dxa"/>
          </w:tcPr>
          <w:p w14:paraId="5347CD00" w14:textId="77777777" w:rsidR="003D27E1" w:rsidRDefault="00B475ED">
            <w:pPr>
              <w:jc w:val="right"/>
            </w:pPr>
            <w:r>
              <w:rPr>
                <w:rFonts w:ascii="Consolas" w:eastAsia="Consolas" w:hAnsi="Consolas" w:cs="Consolas"/>
                <w:sz w:val="16"/>
              </w:rPr>
              <w:t>0</w:t>
            </w:r>
          </w:p>
        </w:tc>
        <w:tc>
          <w:tcPr>
            <w:tcW w:w="1170" w:type="dxa"/>
          </w:tcPr>
          <w:p w14:paraId="5347CD01" w14:textId="77777777" w:rsidR="003D27E1" w:rsidRDefault="00B475ED">
            <w:pPr>
              <w:jc w:val="right"/>
            </w:pPr>
            <w:r>
              <w:rPr>
                <w:rFonts w:ascii="Consolas" w:eastAsia="Consolas" w:hAnsi="Consolas" w:cs="Consolas"/>
                <w:sz w:val="16"/>
              </w:rPr>
              <w:t>70,605</w:t>
            </w:r>
          </w:p>
        </w:tc>
        <w:tc>
          <w:tcPr>
            <w:tcW w:w="1170" w:type="dxa"/>
          </w:tcPr>
          <w:p w14:paraId="5347CD02" w14:textId="77777777" w:rsidR="003D27E1" w:rsidRDefault="00B475ED">
            <w:pPr>
              <w:jc w:val="right"/>
            </w:pPr>
            <w:r>
              <w:rPr>
                <w:rFonts w:ascii="Consolas" w:eastAsia="Consolas" w:hAnsi="Consolas" w:cs="Consolas"/>
                <w:sz w:val="16"/>
              </w:rPr>
              <w:t>329,879</w:t>
            </w:r>
          </w:p>
        </w:tc>
        <w:tc>
          <w:tcPr>
            <w:tcW w:w="1170" w:type="dxa"/>
          </w:tcPr>
          <w:p w14:paraId="5347CD03" w14:textId="77777777" w:rsidR="003D27E1" w:rsidRDefault="00B475ED">
            <w:pPr>
              <w:jc w:val="right"/>
            </w:pPr>
            <w:r>
              <w:rPr>
                <w:rFonts w:ascii="Consolas" w:eastAsia="Consolas" w:hAnsi="Consolas" w:cs="Consolas"/>
                <w:sz w:val="16"/>
              </w:rPr>
              <w:t>322,167</w:t>
            </w:r>
          </w:p>
        </w:tc>
        <w:tc>
          <w:tcPr>
            <w:tcW w:w="1170" w:type="dxa"/>
          </w:tcPr>
          <w:p w14:paraId="5347CD04" w14:textId="77777777" w:rsidR="003D27E1" w:rsidRDefault="00B475ED">
            <w:pPr>
              <w:jc w:val="right"/>
            </w:pPr>
            <w:r>
              <w:rPr>
                <w:rFonts w:ascii="Consolas" w:eastAsia="Consolas" w:hAnsi="Consolas" w:cs="Consolas"/>
                <w:sz w:val="16"/>
              </w:rPr>
              <w:t>26,886</w:t>
            </w:r>
          </w:p>
        </w:tc>
      </w:tr>
      <w:tr w:rsidR="003D27E1" w14:paraId="5347CD0E" w14:textId="77777777">
        <w:tc>
          <w:tcPr>
            <w:tcW w:w="1170" w:type="dxa"/>
          </w:tcPr>
          <w:p w14:paraId="5347CD06" w14:textId="77777777" w:rsidR="003D27E1" w:rsidRDefault="00B475ED">
            <w:pPr>
              <w:jc w:val="right"/>
            </w:pPr>
            <w:r>
              <w:rPr>
                <w:rFonts w:ascii="Consolas" w:eastAsia="Consolas" w:hAnsi="Consolas" w:cs="Consolas"/>
                <w:sz w:val="16"/>
              </w:rPr>
              <w:t>2</w:t>
            </w:r>
          </w:p>
        </w:tc>
        <w:tc>
          <w:tcPr>
            <w:tcW w:w="1170" w:type="dxa"/>
          </w:tcPr>
          <w:p w14:paraId="5347CD07" w14:textId="77777777" w:rsidR="003D27E1" w:rsidRDefault="00B475ED">
            <w:pPr>
              <w:jc w:val="right"/>
            </w:pPr>
            <w:r>
              <w:rPr>
                <w:rFonts w:ascii="Consolas" w:eastAsia="Consolas" w:hAnsi="Consolas" w:cs="Consolas"/>
                <w:sz w:val="16"/>
              </w:rPr>
              <w:t>58,442</w:t>
            </w:r>
          </w:p>
        </w:tc>
        <w:tc>
          <w:tcPr>
            <w:tcW w:w="1170" w:type="dxa"/>
          </w:tcPr>
          <w:p w14:paraId="5347CD08" w14:textId="77777777" w:rsidR="003D27E1" w:rsidRDefault="00B475ED">
            <w:pPr>
              <w:jc w:val="right"/>
            </w:pPr>
            <w:r>
              <w:rPr>
                <w:rFonts w:ascii="Consolas" w:eastAsia="Consolas" w:hAnsi="Consolas" w:cs="Consolas"/>
                <w:sz w:val="16"/>
              </w:rPr>
              <w:t>16,215</w:t>
            </w:r>
          </w:p>
        </w:tc>
        <w:tc>
          <w:tcPr>
            <w:tcW w:w="1170" w:type="dxa"/>
          </w:tcPr>
          <w:p w14:paraId="5347CD09" w14:textId="77777777" w:rsidR="003D27E1" w:rsidRDefault="00B475ED">
            <w:pPr>
              <w:jc w:val="right"/>
            </w:pPr>
            <w:r>
              <w:rPr>
                <w:rFonts w:ascii="Consolas" w:eastAsia="Consolas" w:hAnsi="Consolas" w:cs="Consolas"/>
                <w:sz w:val="16"/>
              </w:rPr>
              <w:t>0</w:t>
            </w:r>
          </w:p>
        </w:tc>
        <w:tc>
          <w:tcPr>
            <w:tcW w:w="1170" w:type="dxa"/>
          </w:tcPr>
          <w:p w14:paraId="5347CD0A" w14:textId="77777777" w:rsidR="003D27E1" w:rsidRDefault="00B475ED">
            <w:pPr>
              <w:jc w:val="right"/>
            </w:pPr>
            <w:r>
              <w:rPr>
                <w:rFonts w:ascii="Consolas" w:eastAsia="Consolas" w:hAnsi="Consolas" w:cs="Consolas"/>
                <w:sz w:val="16"/>
              </w:rPr>
              <w:t>67,366</w:t>
            </w:r>
          </w:p>
        </w:tc>
        <w:tc>
          <w:tcPr>
            <w:tcW w:w="1170" w:type="dxa"/>
          </w:tcPr>
          <w:p w14:paraId="5347CD0B" w14:textId="77777777" w:rsidR="003D27E1" w:rsidRDefault="00B475ED">
            <w:pPr>
              <w:jc w:val="right"/>
            </w:pPr>
            <w:r>
              <w:rPr>
                <w:rFonts w:ascii="Consolas" w:eastAsia="Consolas" w:hAnsi="Consolas" w:cs="Consolas"/>
                <w:sz w:val="16"/>
              </w:rPr>
              <w:t>128,564</w:t>
            </w:r>
          </w:p>
        </w:tc>
        <w:tc>
          <w:tcPr>
            <w:tcW w:w="1170" w:type="dxa"/>
          </w:tcPr>
          <w:p w14:paraId="5347CD0C" w14:textId="77777777" w:rsidR="003D27E1" w:rsidRDefault="00B475ED">
            <w:pPr>
              <w:jc w:val="right"/>
            </w:pPr>
            <w:r>
              <w:rPr>
                <w:rFonts w:ascii="Consolas" w:eastAsia="Consolas" w:hAnsi="Consolas" w:cs="Consolas"/>
                <w:sz w:val="16"/>
              </w:rPr>
              <w:t>107,474</w:t>
            </w:r>
          </w:p>
        </w:tc>
        <w:tc>
          <w:tcPr>
            <w:tcW w:w="1170" w:type="dxa"/>
          </w:tcPr>
          <w:p w14:paraId="5347CD0D" w14:textId="77777777" w:rsidR="003D27E1" w:rsidRDefault="00B475ED">
            <w:pPr>
              <w:jc w:val="right"/>
            </w:pPr>
            <w:r>
              <w:rPr>
                <w:rFonts w:ascii="Consolas" w:eastAsia="Consolas" w:hAnsi="Consolas" w:cs="Consolas"/>
                <w:sz w:val="16"/>
              </w:rPr>
              <w:t>26,766</w:t>
            </w:r>
          </w:p>
        </w:tc>
      </w:tr>
      <w:tr w:rsidR="003D27E1" w14:paraId="5347CD17" w14:textId="77777777">
        <w:tc>
          <w:tcPr>
            <w:tcW w:w="1170" w:type="dxa"/>
          </w:tcPr>
          <w:p w14:paraId="5347CD0F" w14:textId="77777777" w:rsidR="003D27E1" w:rsidRDefault="00B475ED">
            <w:pPr>
              <w:jc w:val="right"/>
            </w:pPr>
            <w:r>
              <w:rPr>
                <w:rFonts w:ascii="Consolas" w:eastAsia="Consolas" w:hAnsi="Consolas" w:cs="Consolas"/>
                <w:sz w:val="16"/>
              </w:rPr>
              <w:t>3</w:t>
            </w:r>
          </w:p>
        </w:tc>
        <w:tc>
          <w:tcPr>
            <w:tcW w:w="1170" w:type="dxa"/>
          </w:tcPr>
          <w:p w14:paraId="5347CD10" w14:textId="77777777" w:rsidR="003D27E1" w:rsidRDefault="00B475ED">
            <w:pPr>
              <w:jc w:val="right"/>
            </w:pPr>
            <w:r>
              <w:rPr>
                <w:rFonts w:ascii="Consolas" w:eastAsia="Consolas" w:hAnsi="Consolas" w:cs="Consolas"/>
                <w:sz w:val="16"/>
              </w:rPr>
              <w:t>103,949</w:t>
            </w:r>
          </w:p>
        </w:tc>
        <w:tc>
          <w:tcPr>
            <w:tcW w:w="1170" w:type="dxa"/>
          </w:tcPr>
          <w:p w14:paraId="5347CD11" w14:textId="77777777" w:rsidR="003D27E1" w:rsidRDefault="00B475ED">
            <w:pPr>
              <w:jc w:val="right"/>
            </w:pPr>
            <w:r>
              <w:rPr>
                <w:rFonts w:ascii="Consolas" w:eastAsia="Consolas" w:hAnsi="Consolas" w:cs="Consolas"/>
                <w:sz w:val="16"/>
              </w:rPr>
              <w:t>161,520</w:t>
            </w:r>
          </w:p>
        </w:tc>
        <w:tc>
          <w:tcPr>
            <w:tcW w:w="1170" w:type="dxa"/>
          </w:tcPr>
          <w:p w14:paraId="5347CD12" w14:textId="77777777" w:rsidR="003D27E1" w:rsidRDefault="00B475ED">
            <w:pPr>
              <w:jc w:val="right"/>
            </w:pPr>
            <w:r>
              <w:rPr>
                <w:rFonts w:ascii="Consolas" w:eastAsia="Consolas" w:hAnsi="Consolas" w:cs="Consolas"/>
                <w:sz w:val="16"/>
              </w:rPr>
              <w:t>0</w:t>
            </w:r>
          </w:p>
        </w:tc>
        <w:tc>
          <w:tcPr>
            <w:tcW w:w="1170" w:type="dxa"/>
          </w:tcPr>
          <w:p w14:paraId="5347CD13" w14:textId="77777777" w:rsidR="003D27E1" w:rsidRDefault="00B475ED">
            <w:pPr>
              <w:jc w:val="right"/>
            </w:pPr>
            <w:r>
              <w:rPr>
                <w:rFonts w:ascii="Consolas" w:eastAsia="Consolas" w:hAnsi="Consolas" w:cs="Consolas"/>
                <w:sz w:val="16"/>
              </w:rPr>
              <w:t>64,947</w:t>
            </w:r>
          </w:p>
        </w:tc>
        <w:tc>
          <w:tcPr>
            <w:tcW w:w="1170" w:type="dxa"/>
          </w:tcPr>
          <w:p w14:paraId="5347CD14" w14:textId="77777777" w:rsidR="003D27E1" w:rsidRDefault="00B475ED">
            <w:pPr>
              <w:jc w:val="right"/>
            </w:pPr>
            <w:r>
              <w:rPr>
                <w:rFonts w:ascii="Consolas" w:eastAsia="Consolas" w:hAnsi="Consolas" w:cs="Consolas"/>
                <w:sz w:val="16"/>
              </w:rPr>
              <w:t>353,050</w:t>
            </w:r>
          </w:p>
        </w:tc>
        <w:tc>
          <w:tcPr>
            <w:tcW w:w="1170" w:type="dxa"/>
          </w:tcPr>
          <w:p w14:paraId="5347CD15" w14:textId="77777777" w:rsidR="003D27E1" w:rsidRDefault="00B475ED">
            <w:pPr>
              <w:jc w:val="right"/>
            </w:pPr>
            <w:r>
              <w:rPr>
                <w:rFonts w:ascii="Consolas" w:eastAsia="Consolas" w:hAnsi="Consolas" w:cs="Consolas"/>
                <w:sz w:val="16"/>
              </w:rPr>
              <w:t>322,078</w:t>
            </w:r>
          </w:p>
        </w:tc>
        <w:tc>
          <w:tcPr>
            <w:tcW w:w="1170" w:type="dxa"/>
          </w:tcPr>
          <w:p w14:paraId="5347CD16" w14:textId="77777777" w:rsidR="003D27E1" w:rsidRDefault="00B475ED">
            <w:pPr>
              <w:jc w:val="right"/>
            </w:pPr>
            <w:r>
              <w:rPr>
                <w:rFonts w:ascii="Consolas" w:eastAsia="Consolas" w:hAnsi="Consolas" w:cs="Consolas"/>
                <w:sz w:val="16"/>
              </w:rPr>
              <w:t>48,964</w:t>
            </w:r>
          </w:p>
        </w:tc>
      </w:tr>
      <w:tr w:rsidR="003D27E1" w14:paraId="5347CD20" w14:textId="77777777">
        <w:tc>
          <w:tcPr>
            <w:tcW w:w="1170" w:type="dxa"/>
            <w:tcBorders>
              <w:bottom w:val="single" w:sz="0" w:space="0" w:color="000000"/>
            </w:tcBorders>
          </w:tcPr>
          <w:p w14:paraId="5347CD18"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D19"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D1A" w14:textId="77777777" w:rsidR="003D27E1" w:rsidRDefault="00B475ED">
            <w:pPr>
              <w:jc w:val="right"/>
            </w:pPr>
            <w:r>
              <w:rPr>
                <w:rFonts w:ascii="Consolas" w:eastAsia="Consolas" w:hAnsi="Consolas" w:cs="Consolas"/>
                <w:sz w:val="16"/>
              </w:rPr>
              <w:t>66,949</w:t>
            </w:r>
          </w:p>
        </w:tc>
        <w:tc>
          <w:tcPr>
            <w:tcW w:w="1170" w:type="dxa"/>
            <w:tcBorders>
              <w:bottom w:val="single" w:sz="0" w:space="0" w:color="000000"/>
            </w:tcBorders>
          </w:tcPr>
          <w:p w14:paraId="5347CD1B"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CD1C"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D1D"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D1E"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D1F" w14:textId="77777777" w:rsidR="003D27E1" w:rsidRDefault="00B475ED">
            <w:pPr>
              <w:jc w:val="right"/>
            </w:pPr>
            <w:r>
              <w:rPr>
                <w:rFonts w:ascii="Consolas" w:eastAsia="Consolas" w:hAnsi="Consolas" w:cs="Consolas"/>
                <w:sz w:val="16"/>
              </w:rPr>
              <w:t>3</w:t>
            </w:r>
          </w:p>
        </w:tc>
      </w:tr>
      <w:tr w:rsidR="003D27E1" w14:paraId="5347CD29" w14:textId="77777777">
        <w:tc>
          <w:tcPr>
            <w:tcW w:w="0" w:type="auto"/>
            <w:tcBorders>
              <w:top w:val="single" w:sz="0" w:space="0" w:color="000000"/>
              <w:bottom w:val="single" w:sz="0" w:space="0" w:color="000000"/>
            </w:tcBorders>
          </w:tcPr>
          <w:p w14:paraId="5347CD21"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D22"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D23"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D24"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D25"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D26"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D27"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D28" w14:textId="77777777" w:rsidR="003D27E1" w:rsidRDefault="00B475ED">
            <w:pPr>
              <w:jc w:val="right"/>
            </w:pPr>
            <w:r>
              <w:rPr>
                <w:rFonts w:ascii="Consolas" w:eastAsia="Consolas" w:hAnsi="Consolas" w:cs="Consolas"/>
                <w:sz w:val="16"/>
              </w:rPr>
              <w:t>116,355</w:t>
            </w:r>
          </w:p>
        </w:tc>
      </w:tr>
    </w:tbl>
    <w:p w14:paraId="5347CD2A" w14:textId="77777777" w:rsidR="003D27E1" w:rsidRDefault="003D27E1"/>
    <w:p w14:paraId="5347CD2B" w14:textId="77777777" w:rsidR="003D27E1" w:rsidRDefault="00B475ED">
      <w:r>
        <w:br/>
      </w:r>
    </w:p>
    <w:p w14:paraId="5347CD2C" w14:textId="77777777" w:rsidR="003D27E1" w:rsidRDefault="00B475ED">
      <w:pPr>
        <w:shd w:val="solid" w:color="B0C4DE" w:fill="auto"/>
      </w:pPr>
      <w:proofErr w:type="spellStart"/>
      <w:r>
        <w:rPr>
          <w:b/>
          <w:sz w:val="26"/>
        </w:rPr>
        <w:t>whyear</w:t>
      </w:r>
      <w:proofErr w:type="spellEnd"/>
    </w:p>
    <w:p w14:paraId="5347CD2D" w14:textId="77777777" w:rsidR="003D27E1" w:rsidRDefault="00B475ED">
      <w:pPr>
        <w:rPr>
          <w:color w:val="4682B4"/>
        </w:rPr>
      </w:pPr>
      <w:r>
        <w:rPr>
          <w:color w:val="4682B4"/>
        </w:rPr>
        <w:t>Work hours per year: worked</w:t>
      </w:r>
      <w:r>
        <w:rPr>
          <w:color w:val="4682B4"/>
        </w:rPr>
        <w:br/>
      </w:r>
    </w:p>
    <w:p w14:paraId="5347CD2E" w14:textId="77777777" w:rsidR="003D27E1" w:rsidRDefault="00B475ED">
      <w:r>
        <w:t xml:space="preserve">Only for US, the values represent the original question. Additionally, the variable corresponds to CNEF e11101 – if it was available, we included it in CPF. For other countries, it can be estimated based on hours per week. (e.g. </w:t>
      </w:r>
      <w:proofErr w:type="spellStart"/>
      <w:r>
        <w:t>whweek</w:t>
      </w:r>
      <w:proofErr w:type="spellEnd"/>
      <w:r>
        <w:t xml:space="preserve">*52) or month, however, we do not recommend it if it should reflect the actual working hours per year (in this case, number of months in which respondent was employed should be taken into account). </w:t>
      </w:r>
    </w:p>
    <w:p w14:paraId="5347CD2F" w14:textId="77777777" w:rsidR="003D27E1" w:rsidRDefault="003D27E1"/>
    <w:p w14:paraId="5347CD30" w14:textId="77777777" w:rsidR="003D27E1" w:rsidRDefault="00B475ED">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CD32" w14:textId="77777777">
        <w:tc>
          <w:tcPr>
            <w:tcW w:w="9360" w:type="dxa"/>
          </w:tcPr>
          <w:p w14:paraId="5347CD31"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whyear</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 hours per year: worked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7420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1,282,249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1,229.88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1,074.64       </w:t>
            </w:r>
          </w:p>
        </w:tc>
      </w:tr>
    </w:tbl>
    <w:p w14:paraId="5347CD33"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D3C" w14:textId="77777777">
        <w:tc>
          <w:tcPr>
            <w:tcW w:w="1170" w:type="dxa"/>
            <w:tcBorders>
              <w:top w:val="single" w:sz="0" w:space="0" w:color="000000"/>
              <w:bottom w:val="single" w:sz="0" w:space="0" w:color="000000"/>
            </w:tcBorders>
          </w:tcPr>
          <w:p w14:paraId="5347CD34" w14:textId="77777777" w:rsidR="003D27E1" w:rsidRDefault="003D27E1">
            <w:pPr>
              <w:jc w:val="right"/>
            </w:pPr>
          </w:p>
        </w:tc>
        <w:tc>
          <w:tcPr>
            <w:tcW w:w="1170" w:type="dxa"/>
            <w:tcBorders>
              <w:top w:val="single" w:sz="0" w:space="0" w:color="000000"/>
              <w:bottom w:val="single" w:sz="0" w:space="0" w:color="000000"/>
            </w:tcBorders>
          </w:tcPr>
          <w:p w14:paraId="5347CD35"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CD36"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CD37"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CD38"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CD39"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CD3A"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CD3B" w14:textId="77777777" w:rsidR="003D27E1" w:rsidRDefault="00B475ED">
            <w:pPr>
              <w:jc w:val="right"/>
            </w:pPr>
            <w:r>
              <w:rPr>
                <w:rFonts w:ascii="Consolas" w:eastAsia="Consolas" w:hAnsi="Consolas" w:cs="Consolas"/>
                <w:sz w:val="16"/>
              </w:rPr>
              <w:t>SD</w:t>
            </w:r>
          </w:p>
        </w:tc>
      </w:tr>
      <w:tr w:rsidR="003D27E1" w14:paraId="5347CD45" w14:textId="77777777">
        <w:tc>
          <w:tcPr>
            <w:tcW w:w="1170" w:type="dxa"/>
            <w:tcBorders>
              <w:top w:val="single" w:sz="0" w:space="0" w:color="000000"/>
            </w:tcBorders>
          </w:tcPr>
          <w:p w14:paraId="5347CD3D"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CD3E" w14:textId="77777777" w:rsidR="003D27E1" w:rsidRDefault="00B475ED">
            <w:pPr>
              <w:jc w:val="right"/>
            </w:pPr>
            <w:r>
              <w:rPr>
                <w:rFonts w:ascii="Consolas" w:eastAsia="Consolas" w:hAnsi="Consolas" w:cs="Consolas"/>
                <w:sz w:val="16"/>
              </w:rPr>
              <w:t>-2.0</w:t>
            </w:r>
          </w:p>
        </w:tc>
        <w:tc>
          <w:tcPr>
            <w:tcW w:w="1170" w:type="dxa"/>
            <w:tcBorders>
              <w:top w:val="single" w:sz="0" w:space="0" w:color="000000"/>
            </w:tcBorders>
          </w:tcPr>
          <w:p w14:paraId="5347CD3F" w14:textId="77777777" w:rsidR="003D27E1" w:rsidRDefault="00B475ED">
            <w:pPr>
              <w:jc w:val="right"/>
            </w:pPr>
            <w:r>
              <w:rPr>
                <w:rFonts w:ascii="Consolas" w:eastAsia="Consolas" w:hAnsi="Consolas" w:cs="Consolas"/>
                <w:sz w:val="16"/>
              </w:rPr>
              <w:t>4,992.0</w:t>
            </w:r>
          </w:p>
        </w:tc>
        <w:tc>
          <w:tcPr>
            <w:tcW w:w="1170" w:type="dxa"/>
            <w:tcBorders>
              <w:top w:val="single" w:sz="0" w:space="0" w:color="000000"/>
            </w:tcBorders>
          </w:tcPr>
          <w:p w14:paraId="5347CD40" w14:textId="77777777" w:rsidR="003D27E1" w:rsidRDefault="00B475ED">
            <w:pPr>
              <w:jc w:val="right"/>
            </w:pPr>
            <w:r>
              <w:rPr>
                <w:rFonts w:ascii="Consolas" w:eastAsia="Consolas" w:hAnsi="Consolas" w:cs="Consolas"/>
                <w:sz w:val="16"/>
              </w:rPr>
              <w:t>1,203.2</w:t>
            </w:r>
          </w:p>
        </w:tc>
        <w:tc>
          <w:tcPr>
            <w:tcW w:w="1170" w:type="dxa"/>
            <w:tcBorders>
              <w:top w:val="single" w:sz="0" w:space="0" w:color="000000"/>
            </w:tcBorders>
          </w:tcPr>
          <w:p w14:paraId="5347CD41" w14:textId="77777777" w:rsidR="003D27E1" w:rsidRDefault="00B475ED">
            <w:pPr>
              <w:jc w:val="right"/>
            </w:pPr>
            <w:r>
              <w:rPr>
                <w:rFonts w:ascii="Consolas" w:eastAsia="Consolas" w:hAnsi="Consolas" w:cs="Consolas"/>
                <w:sz w:val="16"/>
              </w:rPr>
              <w:t>1,248.0</w:t>
            </w:r>
          </w:p>
        </w:tc>
        <w:tc>
          <w:tcPr>
            <w:tcW w:w="1170" w:type="dxa"/>
            <w:tcBorders>
              <w:top w:val="single" w:sz="0" w:space="0" w:color="000000"/>
            </w:tcBorders>
          </w:tcPr>
          <w:p w14:paraId="5347CD42" w14:textId="77777777" w:rsidR="003D27E1" w:rsidRDefault="00B475ED">
            <w:pPr>
              <w:jc w:val="right"/>
            </w:pPr>
            <w:r>
              <w:rPr>
                <w:rFonts w:ascii="Consolas" w:eastAsia="Consolas" w:hAnsi="Consolas" w:cs="Consolas"/>
                <w:sz w:val="16"/>
              </w:rPr>
              <w:t>0.0</w:t>
            </w:r>
          </w:p>
        </w:tc>
        <w:tc>
          <w:tcPr>
            <w:tcW w:w="1170" w:type="dxa"/>
            <w:tcBorders>
              <w:top w:val="single" w:sz="0" w:space="0" w:color="000000"/>
            </w:tcBorders>
          </w:tcPr>
          <w:p w14:paraId="5347CD43" w14:textId="77777777" w:rsidR="003D27E1" w:rsidRDefault="00B475ED">
            <w:pPr>
              <w:jc w:val="right"/>
            </w:pPr>
            <w:r>
              <w:rPr>
                <w:rFonts w:ascii="Consolas" w:eastAsia="Consolas" w:hAnsi="Consolas" w:cs="Consolas"/>
                <w:sz w:val="16"/>
              </w:rPr>
              <w:t>2,080.0</w:t>
            </w:r>
          </w:p>
        </w:tc>
        <w:tc>
          <w:tcPr>
            <w:tcW w:w="1170" w:type="dxa"/>
            <w:tcBorders>
              <w:top w:val="single" w:sz="0" w:space="0" w:color="000000"/>
            </w:tcBorders>
          </w:tcPr>
          <w:p w14:paraId="5347CD44" w14:textId="77777777" w:rsidR="003D27E1" w:rsidRDefault="00B475ED">
            <w:pPr>
              <w:jc w:val="right"/>
            </w:pPr>
            <w:r>
              <w:rPr>
                <w:rFonts w:ascii="Consolas" w:eastAsia="Consolas" w:hAnsi="Consolas" w:cs="Consolas"/>
                <w:sz w:val="16"/>
              </w:rPr>
              <w:t>1,095.8</w:t>
            </w:r>
          </w:p>
        </w:tc>
      </w:tr>
      <w:tr w:rsidR="003D27E1" w14:paraId="5347CD4E" w14:textId="77777777">
        <w:tc>
          <w:tcPr>
            <w:tcW w:w="1170" w:type="dxa"/>
          </w:tcPr>
          <w:p w14:paraId="5347CD46" w14:textId="77777777" w:rsidR="003D27E1" w:rsidRDefault="00B475ED">
            <w:pPr>
              <w:jc w:val="right"/>
            </w:pPr>
            <w:r>
              <w:rPr>
                <w:rFonts w:ascii="Consolas" w:eastAsia="Consolas" w:hAnsi="Consolas" w:cs="Consolas"/>
                <w:sz w:val="16"/>
              </w:rPr>
              <w:t>[2] KOR</w:t>
            </w:r>
          </w:p>
        </w:tc>
        <w:tc>
          <w:tcPr>
            <w:tcW w:w="1170" w:type="dxa"/>
          </w:tcPr>
          <w:p w14:paraId="5347CD47" w14:textId="77777777" w:rsidR="003D27E1" w:rsidRDefault="00B475ED">
            <w:pPr>
              <w:jc w:val="right"/>
            </w:pPr>
            <w:r>
              <w:rPr>
                <w:rFonts w:ascii="Consolas" w:eastAsia="Consolas" w:hAnsi="Consolas" w:cs="Consolas"/>
                <w:sz w:val="16"/>
              </w:rPr>
              <w:t>.</w:t>
            </w:r>
          </w:p>
        </w:tc>
        <w:tc>
          <w:tcPr>
            <w:tcW w:w="1170" w:type="dxa"/>
          </w:tcPr>
          <w:p w14:paraId="5347CD48" w14:textId="77777777" w:rsidR="003D27E1" w:rsidRDefault="00B475ED">
            <w:pPr>
              <w:jc w:val="right"/>
            </w:pPr>
            <w:r>
              <w:rPr>
                <w:rFonts w:ascii="Consolas" w:eastAsia="Consolas" w:hAnsi="Consolas" w:cs="Consolas"/>
                <w:sz w:val="16"/>
              </w:rPr>
              <w:t>.</w:t>
            </w:r>
          </w:p>
        </w:tc>
        <w:tc>
          <w:tcPr>
            <w:tcW w:w="1170" w:type="dxa"/>
          </w:tcPr>
          <w:p w14:paraId="5347CD49" w14:textId="77777777" w:rsidR="003D27E1" w:rsidRDefault="00B475ED">
            <w:pPr>
              <w:jc w:val="right"/>
            </w:pPr>
            <w:r>
              <w:rPr>
                <w:rFonts w:ascii="Consolas" w:eastAsia="Consolas" w:hAnsi="Consolas" w:cs="Consolas"/>
                <w:sz w:val="16"/>
              </w:rPr>
              <w:t>.</w:t>
            </w:r>
          </w:p>
        </w:tc>
        <w:tc>
          <w:tcPr>
            <w:tcW w:w="1170" w:type="dxa"/>
          </w:tcPr>
          <w:p w14:paraId="5347CD4A" w14:textId="77777777" w:rsidR="003D27E1" w:rsidRDefault="00B475ED">
            <w:pPr>
              <w:jc w:val="right"/>
            </w:pPr>
            <w:r>
              <w:rPr>
                <w:rFonts w:ascii="Consolas" w:eastAsia="Consolas" w:hAnsi="Consolas" w:cs="Consolas"/>
                <w:sz w:val="16"/>
              </w:rPr>
              <w:t>.</w:t>
            </w:r>
          </w:p>
        </w:tc>
        <w:tc>
          <w:tcPr>
            <w:tcW w:w="1170" w:type="dxa"/>
          </w:tcPr>
          <w:p w14:paraId="5347CD4B" w14:textId="77777777" w:rsidR="003D27E1" w:rsidRDefault="00B475ED">
            <w:pPr>
              <w:jc w:val="right"/>
            </w:pPr>
            <w:r>
              <w:rPr>
                <w:rFonts w:ascii="Consolas" w:eastAsia="Consolas" w:hAnsi="Consolas" w:cs="Consolas"/>
                <w:sz w:val="16"/>
              </w:rPr>
              <w:t>.</w:t>
            </w:r>
          </w:p>
        </w:tc>
        <w:tc>
          <w:tcPr>
            <w:tcW w:w="1170" w:type="dxa"/>
          </w:tcPr>
          <w:p w14:paraId="5347CD4C" w14:textId="77777777" w:rsidR="003D27E1" w:rsidRDefault="00B475ED">
            <w:pPr>
              <w:jc w:val="right"/>
            </w:pPr>
            <w:r>
              <w:rPr>
                <w:rFonts w:ascii="Consolas" w:eastAsia="Consolas" w:hAnsi="Consolas" w:cs="Consolas"/>
                <w:sz w:val="16"/>
              </w:rPr>
              <w:t>.</w:t>
            </w:r>
          </w:p>
        </w:tc>
        <w:tc>
          <w:tcPr>
            <w:tcW w:w="1170" w:type="dxa"/>
          </w:tcPr>
          <w:p w14:paraId="5347CD4D" w14:textId="77777777" w:rsidR="003D27E1" w:rsidRDefault="00B475ED">
            <w:pPr>
              <w:jc w:val="right"/>
            </w:pPr>
            <w:r>
              <w:rPr>
                <w:rFonts w:ascii="Consolas" w:eastAsia="Consolas" w:hAnsi="Consolas" w:cs="Consolas"/>
                <w:sz w:val="16"/>
              </w:rPr>
              <w:t>.</w:t>
            </w:r>
          </w:p>
        </w:tc>
      </w:tr>
      <w:tr w:rsidR="003D27E1" w14:paraId="5347CD57" w14:textId="77777777">
        <w:tc>
          <w:tcPr>
            <w:tcW w:w="1170" w:type="dxa"/>
          </w:tcPr>
          <w:p w14:paraId="5347CD4F" w14:textId="77777777" w:rsidR="003D27E1" w:rsidRDefault="00B475ED">
            <w:pPr>
              <w:jc w:val="right"/>
            </w:pPr>
            <w:r>
              <w:rPr>
                <w:rFonts w:ascii="Consolas" w:eastAsia="Consolas" w:hAnsi="Consolas" w:cs="Consolas"/>
                <w:sz w:val="16"/>
              </w:rPr>
              <w:t>[3] USA</w:t>
            </w:r>
          </w:p>
        </w:tc>
        <w:tc>
          <w:tcPr>
            <w:tcW w:w="1170" w:type="dxa"/>
          </w:tcPr>
          <w:p w14:paraId="5347CD50" w14:textId="77777777" w:rsidR="003D27E1" w:rsidRDefault="00B475ED">
            <w:pPr>
              <w:jc w:val="right"/>
            </w:pPr>
            <w:r>
              <w:rPr>
                <w:rFonts w:ascii="Consolas" w:eastAsia="Consolas" w:hAnsi="Consolas" w:cs="Consolas"/>
                <w:sz w:val="16"/>
              </w:rPr>
              <w:t>-3.0</w:t>
            </w:r>
          </w:p>
        </w:tc>
        <w:tc>
          <w:tcPr>
            <w:tcW w:w="1170" w:type="dxa"/>
          </w:tcPr>
          <w:p w14:paraId="5347CD51" w14:textId="77777777" w:rsidR="003D27E1" w:rsidRDefault="00B475ED">
            <w:pPr>
              <w:jc w:val="right"/>
            </w:pPr>
            <w:r>
              <w:rPr>
                <w:rFonts w:ascii="Consolas" w:eastAsia="Consolas" w:hAnsi="Consolas" w:cs="Consolas"/>
                <w:sz w:val="16"/>
              </w:rPr>
              <w:t>7,980.0</w:t>
            </w:r>
          </w:p>
        </w:tc>
        <w:tc>
          <w:tcPr>
            <w:tcW w:w="1170" w:type="dxa"/>
          </w:tcPr>
          <w:p w14:paraId="5347CD52" w14:textId="77777777" w:rsidR="003D27E1" w:rsidRDefault="00B475ED">
            <w:pPr>
              <w:jc w:val="right"/>
            </w:pPr>
            <w:r>
              <w:rPr>
                <w:rFonts w:ascii="Consolas" w:eastAsia="Consolas" w:hAnsi="Consolas" w:cs="Consolas"/>
                <w:sz w:val="16"/>
              </w:rPr>
              <w:t>1,370.8</w:t>
            </w:r>
          </w:p>
        </w:tc>
        <w:tc>
          <w:tcPr>
            <w:tcW w:w="1170" w:type="dxa"/>
          </w:tcPr>
          <w:p w14:paraId="5347CD53" w14:textId="77777777" w:rsidR="003D27E1" w:rsidRDefault="00B475ED">
            <w:pPr>
              <w:jc w:val="right"/>
            </w:pPr>
            <w:r>
              <w:rPr>
                <w:rFonts w:ascii="Consolas" w:eastAsia="Consolas" w:hAnsi="Consolas" w:cs="Consolas"/>
                <w:sz w:val="16"/>
              </w:rPr>
              <w:t>1,717.0</w:t>
            </w:r>
          </w:p>
        </w:tc>
        <w:tc>
          <w:tcPr>
            <w:tcW w:w="1170" w:type="dxa"/>
          </w:tcPr>
          <w:p w14:paraId="5347CD54" w14:textId="77777777" w:rsidR="003D27E1" w:rsidRDefault="00B475ED">
            <w:pPr>
              <w:jc w:val="right"/>
            </w:pPr>
            <w:r>
              <w:rPr>
                <w:rFonts w:ascii="Consolas" w:eastAsia="Consolas" w:hAnsi="Consolas" w:cs="Consolas"/>
                <w:sz w:val="16"/>
              </w:rPr>
              <w:t>0.0</w:t>
            </w:r>
          </w:p>
        </w:tc>
        <w:tc>
          <w:tcPr>
            <w:tcW w:w="1170" w:type="dxa"/>
          </w:tcPr>
          <w:p w14:paraId="5347CD55" w14:textId="77777777" w:rsidR="003D27E1" w:rsidRDefault="00B475ED">
            <w:pPr>
              <w:jc w:val="right"/>
            </w:pPr>
            <w:r>
              <w:rPr>
                <w:rFonts w:ascii="Consolas" w:eastAsia="Consolas" w:hAnsi="Consolas" w:cs="Consolas"/>
                <w:sz w:val="16"/>
              </w:rPr>
              <w:t>2,080.0</w:t>
            </w:r>
          </w:p>
        </w:tc>
        <w:tc>
          <w:tcPr>
            <w:tcW w:w="1170" w:type="dxa"/>
          </w:tcPr>
          <w:p w14:paraId="5347CD56" w14:textId="77777777" w:rsidR="003D27E1" w:rsidRDefault="00B475ED">
            <w:pPr>
              <w:jc w:val="right"/>
            </w:pPr>
            <w:r>
              <w:rPr>
                <w:rFonts w:ascii="Consolas" w:eastAsia="Consolas" w:hAnsi="Consolas" w:cs="Consolas"/>
                <w:sz w:val="16"/>
              </w:rPr>
              <w:t>1,058.2</w:t>
            </w:r>
          </w:p>
        </w:tc>
      </w:tr>
      <w:tr w:rsidR="003D27E1" w14:paraId="5347CD60" w14:textId="77777777">
        <w:tc>
          <w:tcPr>
            <w:tcW w:w="1170" w:type="dxa"/>
          </w:tcPr>
          <w:p w14:paraId="5347CD58" w14:textId="77777777" w:rsidR="003D27E1" w:rsidRDefault="00B475ED">
            <w:pPr>
              <w:jc w:val="right"/>
            </w:pPr>
            <w:r>
              <w:rPr>
                <w:rFonts w:ascii="Consolas" w:eastAsia="Consolas" w:hAnsi="Consolas" w:cs="Consolas"/>
                <w:sz w:val="16"/>
              </w:rPr>
              <w:t>[5] SWT</w:t>
            </w:r>
          </w:p>
        </w:tc>
        <w:tc>
          <w:tcPr>
            <w:tcW w:w="1170" w:type="dxa"/>
          </w:tcPr>
          <w:p w14:paraId="5347CD59" w14:textId="77777777" w:rsidR="003D27E1" w:rsidRDefault="00B475ED">
            <w:pPr>
              <w:jc w:val="right"/>
            </w:pPr>
            <w:r>
              <w:rPr>
                <w:rFonts w:ascii="Consolas" w:eastAsia="Consolas" w:hAnsi="Consolas" w:cs="Consolas"/>
                <w:sz w:val="16"/>
              </w:rPr>
              <w:t>-3.0</w:t>
            </w:r>
          </w:p>
        </w:tc>
        <w:tc>
          <w:tcPr>
            <w:tcW w:w="1170" w:type="dxa"/>
          </w:tcPr>
          <w:p w14:paraId="5347CD5A" w14:textId="77777777" w:rsidR="003D27E1" w:rsidRDefault="00B475ED">
            <w:pPr>
              <w:jc w:val="right"/>
            </w:pPr>
            <w:r>
              <w:rPr>
                <w:rFonts w:ascii="Consolas" w:eastAsia="Consolas" w:hAnsi="Consolas" w:cs="Consolas"/>
                <w:sz w:val="16"/>
              </w:rPr>
              <w:t>5,148.0</w:t>
            </w:r>
          </w:p>
        </w:tc>
        <w:tc>
          <w:tcPr>
            <w:tcW w:w="1170" w:type="dxa"/>
          </w:tcPr>
          <w:p w14:paraId="5347CD5B" w14:textId="77777777" w:rsidR="003D27E1" w:rsidRDefault="00B475ED">
            <w:pPr>
              <w:jc w:val="right"/>
            </w:pPr>
            <w:r>
              <w:rPr>
                <w:rFonts w:ascii="Consolas" w:eastAsia="Consolas" w:hAnsi="Consolas" w:cs="Consolas"/>
                <w:sz w:val="16"/>
              </w:rPr>
              <w:t>1,332.3</w:t>
            </w:r>
          </w:p>
        </w:tc>
        <w:tc>
          <w:tcPr>
            <w:tcW w:w="1170" w:type="dxa"/>
          </w:tcPr>
          <w:p w14:paraId="5347CD5C" w14:textId="77777777" w:rsidR="003D27E1" w:rsidRDefault="00B475ED">
            <w:pPr>
              <w:jc w:val="right"/>
            </w:pPr>
            <w:r>
              <w:rPr>
                <w:rFonts w:ascii="Consolas" w:eastAsia="Consolas" w:hAnsi="Consolas" w:cs="Consolas"/>
                <w:sz w:val="16"/>
              </w:rPr>
              <w:t>1,404.0</w:t>
            </w:r>
          </w:p>
        </w:tc>
        <w:tc>
          <w:tcPr>
            <w:tcW w:w="1170" w:type="dxa"/>
          </w:tcPr>
          <w:p w14:paraId="5347CD5D" w14:textId="77777777" w:rsidR="003D27E1" w:rsidRDefault="00B475ED">
            <w:pPr>
              <w:jc w:val="right"/>
            </w:pPr>
            <w:r>
              <w:rPr>
                <w:rFonts w:ascii="Consolas" w:eastAsia="Consolas" w:hAnsi="Consolas" w:cs="Consolas"/>
                <w:sz w:val="16"/>
              </w:rPr>
              <w:t>156.0</w:t>
            </w:r>
          </w:p>
        </w:tc>
        <w:tc>
          <w:tcPr>
            <w:tcW w:w="1170" w:type="dxa"/>
          </w:tcPr>
          <w:p w14:paraId="5347CD5E" w14:textId="77777777" w:rsidR="003D27E1" w:rsidRDefault="00B475ED">
            <w:pPr>
              <w:jc w:val="right"/>
            </w:pPr>
            <w:r>
              <w:rPr>
                <w:rFonts w:ascii="Consolas" w:eastAsia="Consolas" w:hAnsi="Consolas" w:cs="Consolas"/>
                <w:sz w:val="16"/>
              </w:rPr>
              <w:t>2,184.0</w:t>
            </w:r>
          </w:p>
        </w:tc>
        <w:tc>
          <w:tcPr>
            <w:tcW w:w="1170" w:type="dxa"/>
          </w:tcPr>
          <w:p w14:paraId="5347CD5F" w14:textId="77777777" w:rsidR="003D27E1" w:rsidRDefault="00B475ED">
            <w:pPr>
              <w:jc w:val="right"/>
            </w:pPr>
            <w:r>
              <w:rPr>
                <w:rFonts w:ascii="Consolas" w:eastAsia="Consolas" w:hAnsi="Consolas" w:cs="Consolas"/>
                <w:sz w:val="16"/>
              </w:rPr>
              <w:t>1,008.6</w:t>
            </w:r>
          </w:p>
        </w:tc>
      </w:tr>
      <w:tr w:rsidR="003D27E1" w14:paraId="5347CD69" w14:textId="77777777">
        <w:tc>
          <w:tcPr>
            <w:tcW w:w="1170" w:type="dxa"/>
          </w:tcPr>
          <w:p w14:paraId="5347CD61" w14:textId="77777777" w:rsidR="003D27E1" w:rsidRDefault="00B475ED">
            <w:pPr>
              <w:jc w:val="right"/>
            </w:pPr>
            <w:r>
              <w:rPr>
                <w:rFonts w:ascii="Consolas" w:eastAsia="Consolas" w:hAnsi="Consolas" w:cs="Consolas"/>
                <w:sz w:val="16"/>
              </w:rPr>
              <w:t>[6] GER</w:t>
            </w:r>
          </w:p>
        </w:tc>
        <w:tc>
          <w:tcPr>
            <w:tcW w:w="1170" w:type="dxa"/>
          </w:tcPr>
          <w:p w14:paraId="5347CD62" w14:textId="77777777" w:rsidR="003D27E1" w:rsidRDefault="00B475ED">
            <w:pPr>
              <w:jc w:val="right"/>
            </w:pPr>
            <w:r>
              <w:rPr>
                <w:rFonts w:ascii="Consolas" w:eastAsia="Consolas" w:hAnsi="Consolas" w:cs="Consolas"/>
                <w:sz w:val="16"/>
              </w:rPr>
              <w:t>-8.0</w:t>
            </w:r>
          </w:p>
        </w:tc>
        <w:tc>
          <w:tcPr>
            <w:tcW w:w="1170" w:type="dxa"/>
          </w:tcPr>
          <w:p w14:paraId="5347CD63" w14:textId="77777777" w:rsidR="003D27E1" w:rsidRDefault="00B475ED">
            <w:pPr>
              <w:jc w:val="right"/>
            </w:pPr>
            <w:r>
              <w:rPr>
                <w:rFonts w:ascii="Consolas" w:eastAsia="Consolas" w:hAnsi="Consolas" w:cs="Consolas"/>
                <w:sz w:val="16"/>
              </w:rPr>
              <w:t>8,729.0</w:t>
            </w:r>
          </w:p>
        </w:tc>
        <w:tc>
          <w:tcPr>
            <w:tcW w:w="1170" w:type="dxa"/>
          </w:tcPr>
          <w:p w14:paraId="5347CD64" w14:textId="77777777" w:rsidR="003D27E1" w:rsidRDefault="00B475ED">
            <w:pPr>
              <w:jc w:val="right"/>
            </w:pPr>
            <w:r>
              <w:rPr>
                <w:rFonts w:ascii="Consolas" w:eastAsia="Consolas" w:hAnsi="Consolas" w:cs="Consolas"/>
                <w:sz w:val="16"/>
              </w:rPr>
              <w:t>1,105.0</w:t>
            </w:r>
          </w:p>
        </w:tc>
        <w:tc>
          <w:tcPr>
            <w:tcW w:w="1170" w:type="dxa"/>
          </w:tcPr>
          <w:p w14:paraId="5347CD65" w14:textId="77777777" w:rsidR="003D27E1" w:rsidRDefault="00B475ED">
            <w:pPr>
              <w:jc w:val="right"/>
            </w:pPr>
            <w:r>
              <w:rPr>
                <w:rFonts w:ascii="Consolas" w:eastAsia="Consolas" w:hAnsi="Consolas" w:cs="Consolas"/>
                <w:sz w:val="16"/>
              </w:rPr>
              <w:t>935.0</w:t>
            </w:r>
          </w:p>
        </w:tc>
        <w:tc>
          <w:tcPr>
            <w:tcW w:w="1170" w:type="dxa"/>
          </w:tcPr>
          <w:p w14:paraId="5347CD66" w14:textId="77777777" w:rsidR="003D27E1" w:rsidRDefault="00B475ED">
            <w:pPr>
              <w:jc w:val="right"/>
            </w:pPr>
            <w:r>
              <w:rPr>
                <w:rFonts w:ascii="Consolas" w:eastAsia="Consolas" w:hAnsi="Consolas" w:cs="Consolas"/>
                <w:sz w:val="16"/>
              </w:rPr>
              <w:t>0.0</w:t>
            </w:r>
          </w:p>
        </w:tc>
        <w:tc>
          <w:tcPr>
            <w:tcW w:w="1170" w:type="dxa"/>
          </w:tcPr>
          <w:p w14:paraId="5347CD67" w14:textId="77777777" w:rsidR="003D27E1" w:rsidRDefault="00B475ED">
            <w:pPr>
              <w:jc w:val="right"/>
            </w:pPr>
            <w:r>
              <w:rPr>
                <w:rFonts w:ascii="Consolas" w:eastAsia="Consolas" w:hAnsi="Consolas" w:cs="Consolas"/>
                <w:sz w:val="16"/>
              </w:rPr>
              <w:t>2,078.0</w:t>
            </w:r>
          </w:p>
        </w:tc>
        <w:tc>
          <w:tcPr>
            <w:tcW w:w="1170" w:type="dxa"/>
          </w:tcPr>
          <w:p w14:paraId="5347CD68" w14:textId="77777777" w:rsidR="003D27E1" w:rsidRDefault="00B475ED">
            <w:pPr>
              <w:jc w:val="right"/>
            </w:pPr>
            <w:r>
              <w:rPr>
                <w:rFonts w:ascii="Consolas" w:eastAsia="Consolas" w:hAnsi="Consolas" w:cs="Consolas"/>
                <w:sz w:val="16"/>
              </w:rPr>
              <w:t>1,090.8</w:t>
            </w:r>
          </w:p>
        </w:tc>
      </w:tr>
      <w:tr w:rsidR="003D27E1" w14:paraId="5347CD72" w14:textId="77777777">
        <w:tc>
          <w:tcPr>
            <w:tcW w:w="1170" w:type="dxa"/>
          </w:tcPr>
          <w:p w14:paraId="5347CD6A" w14:textId="77777777" w:rsidR="003D27E1" w:rsidRDefault="00B475ED">
            <w:pPr>
              <w:jc w:val="right"/>
            </w:pPr>
            <w:r>
              <w:rPr>
                <w:rFonts w:ascii="Consolas" w:eastAsia="Consolas" w:hAnsi="Consolas" w:cs="Consolas"/>
                <w:sz w:val="16"/>
              </w:rPr>
              <w:t>[7] UK</w:t>
            </w:r>
          </w:p>
        </w:tc>
        <w:tc>
          <w:tcPr>
            <w:tcW w:w="1170" w:type="dxa"/>
          </w:tcPr>
          <w:p w14:paraId="5347CD6B" w14:textId="77777777" w:rsidR="003D27E1" w:rsidRDefault="00B475ED">
            <w:pPr>
              <w:jc w:val="right"/>
            </w:pPr>
            <w:r>
              <w:rPr>
                <w:rFonts w:ascii="Consolas" w:eastAsia="Consolas" w:hAnsi="Consolas" w:cs="Consolas"/>
                <w:sz w:val="16"/>
              </w:rPr>
              <w:t>.</w:t>
            </w:r>
          </w:p>
        </w:tc>
        <w:tc>
          <w:tcPr>
            <w:tcW w:w="1170" w:type="dxa"/>
          </w:tcPr>
          <w:p w14:paraId="5347CD6C" w14:textId="77777777" w:rsidR="003D27E1" w:rsidRDefault="00B475ED">
            <w:pPr>
              <w:jc w:val="right"/>
            </w:pPr>
            <w:r>
              <w:rPr>
                <w:rFonts w:ascii="Consolas" w:eastAsia="Consolas" w:hAnsi="Consolas" w:cs="Consolas"/>
                <w:sz w:val="16"/>
              </w:rPr>
              <w:t>.</w:t>
            </w:r>
          </w:p>
        </w:tc>
        <w:tc>
          <w:tcPr>
            <w:tcW w:w="1170" w:type="dxa"/>
          </w:tcPr>
          <w:p w14:paraId="5347CD6D" w14:textId="77777777" w:rsidR="003D27E1" w:rsidRDefault="00B475ED">
            <w:pPr>
              <w:jc w:val="right"/>
            </w:pPr>
            <w:r>
              <w:rPr>
                <w:rFonts w:ascii="Consolas" w:eastAsia="Consolas" w:hAnsi="Consolas" w:cs="Consolas"/>
                <w:sz w:val="16"/>
              </w:rPr>
              <w:t>.</w:t>
            </w:r>
          </w:p>
        </w:tc>
        <w:tc>
          <w:tcPr>
            <w:tcW w:w="1170" w:type="dxa"/>
          </w:tcPr>
          <w:p w14:paraId="5347CD6E" w14:textId="77777777" w:rsidR="003D27E1" w:rsidRDefault="00B475ED">
            <w:pPr>
              <w:jc w:val="right"/>
            </w:pPr>
            <w:r>
              <w:rPr>
                <w:rFonts w:ascii="Consolas" w:eastAsia="Consolas" w:hAnsi="Consolas" w:cs="Consolas"/>
                <w:sz w:val="16"/>
              </w:rPr>
              <w:t>.</w:t>
            </w:r>
          </w:p>
        </w:tc>
        <w:tc>
          <w:tcPr>
            <w:tcW w:w="1170" w:type="dxa"/>
          </w:tcPr>
          <w:p w14:paraId="5347CD6F" w14:textId="77777777" w:rsidR="003D27E1" w:rsidRDefault="00B475ED">
            <w:pPr>
              <w:jc w:val="right"/>
            </w:pPr>
            <w:r>
              <w:rPr>
                <w:rFonts w:ascii="Consolas" w:eastAsia="Consolas" w:hAnsi="Consolas" w:cs="Consolas"/>
                <w:sz w:val="16"/>
              </w:rPr>
              <w:t>.</w:t>
            </w:r>
          </w:p>
        </w:tc>
        <w:tc>
          <w:tcPr>
            <w:tcW w:w="1170" w:type="dxa"/>
          </w:tcPr>
          <w:p w14:paraId="5347CD70" w14:textId="77777777" w:rsidR="003D27E1" w:rsidRDefault="00B475ED">
            <w:pPr>
              <w:jc w:val="right"/>
            </w:pPr>
            <w:r>
              <w:rPr>
                <w:rFonts w:ascii="Consolas" w:eastAsia="Consolas" w:hAnsi="Consolas" w:cs="Consolas"/>
                <w:sz w:val="16"/>
              </w:rPr>
              <w:t>.</w:t>
            </w:r>
          </w:p>
        </w:tc>
        <w:tc>
          <w:tcPr>
            <w:tcW w:w="1170" w:type="dxa"/>
          </w:tcPr>
          <w:p w14:paraId="5347CD71" w14:textId="77777777" w:rsidR="003D27E1" w:rsidRDefault="00B475ED">
            <w:pPr>
              <w:jc w:val="right"/>
            </w:pPr>
            <w:r>
              <w:rPr>
                <w:rFonts w:ascii="Consolas" w:eastAsia="Consolas" w:hAnsi="Consolas" w:cs="Consolas"/>
                <w:sz w:val="16"/>
              </w:rPr>
              <w:t>.</w:t>
            </w:r>
          </w:p>
        </w:tc>
      </w:tr>
      <w:tr w:rsidR="003D27E1" w14:paraId="5347CD7B" w14:textId="77777777">
        <w:tc>
          <w:tcPr>
            <w:tcW w:w="1170" w:type="dxa"/>
            <w:tcBorders>
              <w:bottom w:val="single" w:sz="0" w:space="0" w:color="000000"/>
            </w:tcBorders>
          </w:tcPr>
          <w:p w14:paraId="5347CD73"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CD74" w14:textId="77777777" w:rsidR="003D27E1" w:rsidRDefault="00B475ED">
            <w:pPr>
              <w:jc w:val="right"/>
            </w:pPr>
            <w:r>
              <w:rPr>
                <w:rFonts w:ascii="Consolas" w:eastAsia="Consolas" w:hAnsi="Consolas" w:cs="Consolas"/>
                <w:sz w:val="16"/>
              </w:rPr>
              <w:t>0.0</w:t>
            </w:r>
          </w:p>
        </w:tc>
        <w:tc>
          <w:tcPr>
            <w:tcW w:w="1170" w:type="dxa"/>
            <w:tcBorders>
              <w:bottom w:val="single" w:sz="0" w:space="0" w:color="000000"/>
            </w:tcBorders>
          </w:tcPr>
          <w:p w14:paraId="5347CD75" w14:textId="77777777" w:rsidR="003D27E1" w:rsidRDefault="00B475ED">
            <w:pPr>
              <w:jc w:val="right"/>
            </w:pPr>
            <w:r>
              <w:rPr>
                <w:rFonts w:ascii="Consolas" w:eastAsia="Consolas" w:hAnsi="Consolas" w:cs="Consolas"/>
                <w:sz w:val="16"/>
              </w:rPr>
              <w:t>10,320.0</w:t>
            </w:r>
          </w:p>
        </w:tc>
        <w:tc>
          <w:tcPr>
            <w:tcW w:w="1170" w:type="dxa"/>
            <w:tcBorders>
              <w:bottom w:val="single" w:sz="0" w:space="0" w:color="000000"/>
            </w:tcBorders>
          </w:tcPr>
          <w:p w14:paraId="5347CD76" w14:textId="77777777" w:rsidR="003D27E1" w:rsidRDefault="00B475ED">
            <w:pPr>
              <w:jc w:val="right"/>
            </w:pPr>
            <w:r>
              <w:rPr>
                <w:rFonts w:ascii="Consolas" w:eastAsia="Consolas" w:hAnsi="Consolas" w:cs="Consolas"/>
                <w:sz w:val="16"/>
              </w:rPr>
              <w:t>1,570.6</w:t>
            </w:r>
          </w:p>
        </w:tc>
        <w:tc>
          <w:tcPr>
            <w:tcW w:w="1170" w:type="dxa"/>
            <w:tcBorders>
              <w:bottom w:val="single" w:sz="0" w:space="0" w:color="000000"/>
            </w:tcBorders>
          </w:tcPr>
          <w:p w14:paraId="5347CD77" w14:textId="77777777" w:rsidR="003D27E1" w:rsidRDefault="00B475ED">
            <w:pPr>
              <w:jc w:val="right"/>
            </w:pPr>
            <w:r>
              <w:rPr>
                <w:rFonts w:ascii="Consolas" w:eastAsia="Consolas" w:hAnsi="Consolas" w:cs="Consolas"/>
                <w:sz w:val="16"/>
              </w:rPr>
              <w:t>1,754.4</w:t>
            </w:r>
          </w:p>
        </w:tc>
        <w:tc>
          <w:tcPr>
            <w:tcW w:w="1170" w:type="dxa"/>
            <w:tcBorders>
              <w:bottom w:val="single" w:sz="0" w:space="0" w:color="000000"/>
            </w:tcBorders>
          </w:tcPr>
          <w:p w14:paraId="5347CD78" w14:textId="77777777" w:rsidR="003D27E1" w:rsidRDefault="00B475ED">
            <w:pPr>
              <w:jc w:val="right"/>
            </w:pPr>
            <w:r>
              <w:rPr>
                <w:rFonts w:ascii="Consolas" w:eastAsia="Consolas" w:hAnsi="Consolas" w:cs="Consolas"/>
                <w:sz w:val="16"/>
              </w:rPr>
              <w:t>1,032.0</w:t>
            </w:r>
          </w:p>
        </w:tc>
        <w:tc>
          <w:tcPr>
            <w:tcW w:w="1170" w:type="dxa"/>
            <w:tcBorders>
              <w:bottom w:val="single" w:sz="0" w:space="0" w:color="000000"/>
            </w:tcBorders>
          </w:tcPr>
          <w:p w14:paraId="5347CD79" w14:textId="77777777" w:rsidR="003D27E1" w:rsidRDefault="00B475ED">
            <w:pPr>
              <w:jc w:val="right"/>
            </w:pPr>
            <w:r>
              <w:rPr>
                <w:rFonts w:ascii="Consolas" w:eastAsia="Consolas" w:hAnsi="Consolas" w:cs="Consolas"/>
                <w:sz w:val="16"/>
              </w:rPr>
              <w:t>2,064.0</w:t>
            </w:r>
          </w:p>
        </w:tc>
        <w:tc>
          <w:tcPr>
            <w:tcW w:w="1170" w:type="dxa"/>
            <w:tcBorders>
              <w:bottom w:val="single" w:sz="0" w:space="0" w:color="000000"/>
            </w:tcBorders>
          </w:tcPr>
          <w:p w14:paraId="5347CD7A" w14:textId="77777777" w:rsidR="003D27E1" w:rsidRDefault="00B475ED">
            <w:pPr>
              <w:jc w:val="right"/>
            </w:pPr>
            <w:r>
              <w:rPr>
                <w:rFonts w:ascii="Consolas" w:eastAsia="Consolas" w:hAnsi="Consolas" w:cs="Consolas"/>
                <w:sz w:val="16"/>
              </w:rPr>
              <w:t>796.4</w:t>
            </w:r>
          </w:p>
        </w:tc>
      </w:tr>
      <w:tr w:rsidR="003D27E1" w14:paraId="5347CD84" w14:textId="77777777">
        <w:tc>
          <w:tcPr>
            <w:tcW w:w="1170" w:type="dxa"/>
            <w:tcBorders>
              <w:top w:val="single" w:sz="0" w:space="0" w:color="000000"/>
              <w:bottom w:val="single" w:sz="0" w:space="0" w:color="000000"/>
            </w:tcBorders>
          </w:tcPr>
          <w:p w14:paraId="5347CD7C"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CD7D"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CD7E" w14:textId="77777777" w:rsidR="003D27E1" w:rsidRDefault="00B475ED">
            <w:pPr>
              <w:jc w:val="right"/>
            </w:pPr>
            <w:r>
              <w:rPr>
                <w:rFonts w:ascii="Consolas" w:eastAsia="Consolas" w:hAnsi="Consolas" w:cs="Consolas"/>
                <w:sz w:val="16"/>
              </w:rPr>
              <w:t>10,320.0</w:t>
            </w:r>
          </w:p>
        </w:tc>
        <w:tc>
          <w:tcPr>
            <w:tcW w:w="1170" w:type="dxa"/>
            <w:tcBorders>
              <w:top w:val="single" w:sz="0" w:space="0" w:color="000000"/>
              <w:bottom w:val="single" w:sz="0" w:space="0" w:color="000000"/>
            </w:tcBorders>
          </w:tcPr>
          <w:p w14:paraId="5347CD7F" w14:textId="77777777" w:rsidR="003D27E1" w:rsidRDefault="00B475ED">
            <w:pPr>
              <w:jc w:val="right"/>
            </w:pPr>
            <w:r>
              <w:rPr>
                <w:rFonts w:ascii="Consolas" w:eastAsia="Consolas" w:hAnsi="Consolas" w:cs="Consolas"/>
                <w:sz w:val="16"/>
              </w:rPr>
              <w:t>1,229.9</w:t>
            </w:r>
          </w:p>
        </w:tc>
        <w:tc>
          <w:tcPr>
            <w:tcW w:w="1170" w:type="dxa"/>
            <w:tcBorders>
              <w:top w:val="single" w:sz="0" w:space="0" w:color="000000"/>
              <w:bottom w:val="single" w:sz="0" w:space="0" w:color="000000"/>
            </w:tcBorders>
          </w:tcPr>
          <w:p w14:paraId="5347CD80" w14:textId="77777777" w:rsidR="003D27E1" w:rsidRDefault="00B475ED">
            <w:pPr>
              <w:jc w:val="right"/>
            </w:pPr>
            <w:r>
              <w:rPr>
                <w:rFonts w:ascii="Consolas" w:eastAsia="Consolas" w:hAnsi="Consolas" w:cs="Consolas"/>
                <w:sz w:val="16"/>
              </w:rPr>
              <w:t>1,341.6</w:t>
            </w:r>
          </w:p>
        </w:tc>
        <w:tc>
          <w:tcPr>
            <w:tcW w:w="1170" w:type="dxa"/>
            <w:tcBorders>
              <w:top w:val="single" w:sz="0" w:space="0" w:color="000000"/>
              <w:bottom w:val="single" w:sz="0" w:space="0" w:color="000000"/>
            </w:tcBorders>
          </w:tcPr>
          <w:p w14:paraId="5347CD81"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CD82" w14:textId="77777777" w:rsidR="003D27E1" w:rsidRDefault="00B475ED">
            <w:pPr>
              <w:jc w:val="right"/>
            </w:pPr>
            <w:r>
              <w:rPr>
                <w:rFonts w:ascii="Consolas" w:eastAsia="Consolas" w:hAnsi="Consolas" w:cs="Consolas"/>
                <w:sz w:val="16"/>
              </w:rPr>
              <w:t>2,080.0</w:t>
            </w:r>
          </w:p>
        </w:tc>
        <w:tc>
          <w:tcPr>
            <w:tcW w:w="1170" w:type="dxa"/>
            <w:tcBorders>
              <w:top w:val="single" w:sz="0" w:space="0" w:color="000000"/>
              <w:bottom w:val="single" w:sz="0" w:space="0" w:color="000000"/>
            </w:tcBorders>
          </w:tcPr>
          <w:p w14:paraId="5347CD83" w14:textId="77777777" w:rsidR="003D27E1" w:rsidRDefault="00B475ED">
            <w:pPr>
              <w:jc w:val="right"/>
            </w:pPr>
            <w:r>
              <w:rPr>
                <w:rFonts w:ascii="Consolas" w:eastAsia="Consolas" w:hAnsi="Consolas" w:cs="Consolas"/>
                <w:sz w:val="16"/>
              </w:rPr>
              <w:t>1,074.6</w:t>
            </w:r>
          </w:p>
        </w:tc>
      </w:tr>
    </w:tbl>
    <w:p w14:paraId="5347CD85" w14:textId="77777777" w:rsidR="003D27E1" w:rsidRDefault="003D27E1"/>
    <w:p w14:paraId="5347CD86" w14:textId="77777777" w:rsidR="003D27E1" w:rsidRDefault="00B475ED">
      <w:r>
        <w:br/>
      </w:r>
    </w:p>
    <w:p w14:paraId="5347CD87" w14:textId="77777777" w:rsidR="003D27E1" w:rsidRDefault="00B475ED">
      <w:pPr>
        <w:shd w:val="solid" w:color="B0C4DE" w:fill="auto"/>
      </w:pPr>
      <w:proofErr w:type="spellStart"/>
      <w:r>
        <w:rPr>
          <w:b/>
          <w:sz w:val="26"/>
        </w:rPr>
        <w:t>whweek</w:t>
      </w:r>
      <w:proofErr w:type="spellEnd"/>
    </w:p>
    <w:p w14:paraId="5347CD88" w14:textId="77777777" w:rsidR="003D27E1" w:rsidRDefault="00B475ED">
      <w:pPr>
        <w:rPr>
          <w:color w:val="4682B4"/>
        </w:rPr>
      </w:pPr>
      <w:r>
        <w:rPr>
          <w:color w:val="4682B4"/>
        </w:rPr>
        <w:t>Work hours per week: worked</w:t>
      </w:r>
      <w:r>
        <w:rPr>
          <w:color w:val="4682B4"/>
        </w:rPr>
        <w:br/>
      </w:r>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CD8A" w14:textId="77777777">
        <w:tc>
          <w:tcPr>
            <w:tcW w:w="9360" w:type="dxa"/>
          </w:tcPr>
          <w:p w14:paraId="5347CD89"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whweek</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 hours per week: worked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14152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1,066,788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24.02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21.91          </w:t>
            </w:r>
          </w:p>
        </w:tc>
      </w:tr>
    </w:tbl>
    <w:p w14:paraId="5347CD8B"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D94" w14:textId="77777777">
        <w:tc>
          <w:tcPr>
            <w:tcW w:w="1170" w:type="dxa"/>
            <w:tcBorders>
              <w:top w:val="single" w:sz="0" w:space="0" w:color="000000"/>
              <w:bottom w:val="single" w:sz="0" w:space="0" w:color="000000"/>
            </w:tcBorders>
          </w:tcPr>
          <w:p w14:paraId="5347CD8C" w14:textId="77777777" w:rsidR="003D27E1" w:rsidRDefault="003D27E1">
            <w:pPr>
              <w:jc w:val="right"/>
            </w:pPr>
          </w:p>
        </w:tc>
        <w:tc>
          <w:tcPr>
            <w:tcW w:w="1170" w:type="dxa"/>
            <w:tcBorders>
              <w:top w:val="single" w:sz="0" w:space="0" w:color="000000"/>
              <w:bottom w:val="single" w:sz="0" w:space="0" w:color="000000"/>
            </w:tcBorders>
          </w:tcPr>
          <w:p w14:paraId="5347CD8D"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CD8E"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CD8F"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CD90"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CD91"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CD92"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CD93" w14:textId="77777777" w:rsidR="003D27E1" w:rsidRDefault="00B475ED">
            <w:pPr>
              <w:jc w:val="right"/>
            </w:pPr>
            <w:r>
              <w:rPr>
                <w:rFonts w:ascii="Consolas" w:eastAsia="Consolas" w:hAnsi="Consolas" w:cs="Consolas"/>
                <w:sz w:val="16"/>
              </w:rPr>
              <w:t>SD</w:t>
            </w:r>
          </w:p>
        </w:tc>
      </w:tr>
      <w:tr w:rsidR="003D27E1" w14:paraId="5347CD9D" w14:textId="77777777">
        <w:tc>
          <w:tcPr>
            <w:tcW w:w="1170" w:type="dxa"/>
            <w:tcBorders>
              <w:top w:val="single" w:sz="0" w:space="0" w:color="000000"/>
            </w:tcBorders>
          </w:tcPr>
          <w:p w14:paraId="5347CD95"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CD96"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CD97" w14:textId="77777777" w:rsidR="003D27E1" w:rsidRDefault="00B475ED">
            <w:pPr>
              <w:jc w:val="right"/>
            </w:pPr>
            <w:r>
              <w:rPr>
                <w:rFonts w:ascii="Consolas" w:eastAsia="Consolas" w:hAnsi="Consolas" w:cs="Consolas"/>
                <w:sz w:val="16"/>
              </w:rPr>
              <w:t>168.0</w:t>
            </w:r>
          </w:p>
        </w:tc>
        <w:tc>
          <w:tcPr>
            <w:tcW w:w="1170" w:type="dxa"/>
            <w:tcBorders>
              <w:top w:val="single" w:sz="0" w:space="0" w:color="000000"/>
            </w:tcBorders>
          </w:tcPr>
          <w:p w14:paraId="5347CD98" w14:textId="77777777" w:rsidR="003D27E1" w:rsidRDefault="00B475ED">
            <w:pPr>
              <w:jc w:val="right"/>
            </w:pPr>
            <w:r>
              <w:rPr>
                <w:rFonts w:ascii="Consolas" w:eastAsia="Consolas" w:hAnsi="Consolas" w:cs="Consolas"/>
                <w:sz w:val="16"/>
              </w:rPr>
              <w:t>23.4</w:t>
            </w:r>
          </w:p>
        </w:tc>
        <w:tc>
          <w:tcPr>
            <w:tcW w:w="1170" w:type="dxa"/>
            <w:tcBorders>
              <w:top w:val="single" w:sz="0" w:space="0" w:color="000000"/>
            </w:tcBorders>
          </w:tcPr>
          <w:p w14:paraId="5347CD99" w14:textId="77777777" w:rsidR="003D27E1" w:rsidRDefault="00B475ED">
            <w:pPr>
              <w:jc w:val="right"/>
            </w:pPr>
            <w:r>
              <w:rPr>
                <w:rFonts w:ascii="Consolas" w:eastAsia="Consolas" w:hAnsi="Consolas" w:cs="Consolas"/>
                <w:sz w:val="16"/>
              </w:rPr>
              <w:t>28.0</w:t>
            </w:r>
          </w:p>
        </w:tc>
        <w:tc>
          <w:tcPr>
            <w:tcW w:w="1170" w:type="dxa"/>
            <w:tcBorders>
              <w:top w:val="single" w:sz="0" w:space="0" w:color="000000"/>
            </w:tcBorders>
          </w:tcPr>
          <w:p w14:paraId="5347CD9A"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CD9B" w14:textId="77777777" w:rsidR="003D27E1" w:rsidRDefault="00B475ED">
            <w:pPr>
              <w:jc w:val="right"/>
            </w:pPr>
            <w:r>
              <w:rPr>
                <w:rFonts w:ascii="Consolas" w:eastAsia="Consolas" w:hAnsi="Consolas" w:cs="Consolas"/>
                <w:sz w:val="16"/>
              </w:rPr>
              <w:t>40.0</w:t>
            </w:r>
          </w:p>
        </w:tc>
        <w:tc>
          <w:tcPr>
            <w:tcW w:w="1170" w:type="dxa"/>
            <w:tcBorders>
              <w:top w:val="single" w:sz="0" w:space="0" w:color="000000"/>
            </w:tcBorders>
          </w:tcPr>
          <w:p w14:paraId="5347CD9C" w14:textId="77777777" w:rsidR="003D27E1" w:rsidRDefault="00B475ED">
            <w:pPr>
              <w:jc w:val="right"/>
            </w:pPr>
            <w:r>
              <w:rPr>
                <w:rFonts w:ascii="Consolas" w:eastAsia="Consolas" w:hAnsi="Consolas" w:cs="Consolas"/>
                <w:sz w:val="16"/>
              </w:rPr>
              <w:t>22.3</w:t>
            </w:r>
          </w:p>
        </w:tc>
      </w:tr>
      <w:tr w:rsidR="003D27E1" w14:paraId="5347CDA6" w14:textId="77777777">
        <w:tc>
          <w:tcPr>
            <w:tcW w:w="1170" w:type="dxa"/>
          </w:tcPr>
          <w:p w14:paraId="5347CD9E" w14:textId="77777777" w:rsidR="003D27E1" w:rsidRDefault="00B475ED">
            <w:pPr>
              <w:jc w:val="right"/>
            </w:pPr>
            <w:r>
              <w:rPr>
                <w:rFonts w:ascii="Consolas" w:eastAsia="Consolas" w:hAnsi="Consolas" w:cs="Consolas"/>
                <w:sz w:val="16"/>
              </w:rPr>
              <w:t>[2] KOR</w:t>
            </w:r>
          </w:p>
        </w:tc>
        <w:tc>
          <w:tcPr>
            <w:tcW w:w="1170" w:type="dxa"/>
          </w:tcPr>
          <w:p w14:paraId="5347CD9F" w14:textId="77777777" w:rsidR="003D27E1" w:rsidRDefault="00B475ED">
            <w:pPr>
              <w:jc w:val="right"/>
            </w:pPr>
            <w:r>
              <w:rPr>
                <w:rFonts w:ascii="Consolas" w:eastAsia="Consolas" w:hAnsi="Consolas" w:cs="Consolas"/>
                <w:sz w:val="16"/>
              </w:rPr>
              <w:t>0.0</w:t>
            </w:r>
          </w:p>
        </w:tc>
        <w:tc>
          <w:tcPr>
            <w:tcW w:w="1170" w:type="dxa"/>
          </w:tcPr>
          <w:p w14:paraId="5347CDA0" w14:textId="77777777" w:rsidR="003D27E1" w:rsidRDefault="00B475ED">
            <w:pPr>
              <w:jc w:val="right"/>
            </w:pPr>
            <w:r>
              <w:rPr>
                <w:rFonts w:ascii="Consolas" w:eastAsia="Consolas" w:hAnsi="Consolas" w:cs="Consolas"/>
                <w:sz w:val="16"/>
              </w:rPr>
              <w:t>168.0</w:t>
            </w:r>
          </w:p>
        </w:tc>
        <w:tc>
          <w:tcPr>
            <w:tcW w:w="1170" w:type="dxa"/>
          </w:tcPr>
          <w:p w14:paraId="5347CDA1" w14:textId="77777777" w:rsidR="003D27E1" w:rsidRDefault="00B475ED">
            <w:pPr>
              <w:jc w:val="right"/>
            </w:pPr>
            <w:r>
              <w:rPr>
                <w:rFonts w:ascii="Consolas" w:eastAsia="Consolas" w:hAnsi="Consolas" w:cs="Consolas"/>
                <w:sz w:val="16"/>
              </w:rPr>
              <w:t>44.5</w:t>
            </w:r>
          </w:p>
        </w:tc>
        <w:tc>
          <w:tcPr>
            <w:tcW w:w="1170" w:type="dxa"/>
          </w:tcPr>
          <w:p w14:paraId="5347CDA2" w14:textId="77777777" w:rsidR="003D27E1" w:rsidRDefault="00B475ED">
            <w:pPr>
              <w:jc w:val="right"/>
            </w:pPr>
            <w:r>
              <w:rPr>
                <w:rFonts w:ascii="Consolas" w:eastAsia="Consolas" w:hAnsi="Consolas" w:cs="Consolas"/>
                <w:sz w:val="16"/>
              </w:rPr>
              <w:t>42.0</w:t>
            </w:r>
          </w:p>
        </w:tc>
        <w:tc>
          <w:tcPr>
            <w:tcW w:w="1170" w:type="dxa"/>
          </w:tcPr>
          <w:p w14:paraId="5347CDA3" w14:textId="77777777" w:rsidR="003D27E1" w:rsidRDefault="00B475ED">
            <w:pPr>
              <w:jc w:val="right"/>
            </w:pPr>
            <w:r>
              <w:rPr>
                <w:rFonts w:ascii="Consolas" w:eastAsia="Consolas" w:hAnsi="Consolas" w:cs="Consolas"/>
                <w:sz w:val="16"/>
              </w:rPr>
              <w:t>40.0</w:t>
            </w:r>
          </w:p>
        </w:tc>
        <w:tc>
          <w:tcPr>
            <w:tcW w:w="1170" w:type="dxa"/>
          </w:tcPr>
          <w:p w14:paraId="5347CDA4" w14:textId="77777777" w:rsidR="003D27E1" w:rsidRDefault="00B475ED">
            <w:pPr>
              <w:jc w:val="right"/>
            </w:pPr>
            <w:r>
              <w:rPr>
                <w:rFonts w:ascii="Consolas" w:eastAsia="Consolas" w:hAnsi="Consolas" w:cs="Consolas"/>
                <w:sz w:val="16"/>
              </w:rPr>
              <w:t>50.0</w:t>
            </w:r>
          </w:p>
        </w:tc>
        <w:tc>
          <w:tcPr>
            <w:tcW w:w="1170" w:type="dxa"/>
          </w:tcPr>
          <w:p w14:paraId="5347CDA5" w14:textId="77777777" w:rsidR="003D27E1" w:rsidRDefault="00B475ED">
            <w:pPr>
              <w:jc w:val="right"/>
            </w:pPr>
            <w:r>
              <w:rPr>
                <w:rFonts w:ascii="Consolas" w:eastAsia="Consolas" w:hAnsi="Consolas" w:cs="Consolas"/>
                <w:sz w:val="16"/>
              </w:rPr>
              <w:t>13.7</w:t>
            </w:r>
          </w:p>
        </w:tc>
      </w:tr>
      <w:tr w:rsidR="003D27E1" w14:paraId="5347CDAF" w14:textId="77777777">
        <w:tc>
          <w:tcPr>
            <w:tcW w:w="1170" w:type="dxa"/>
          </w:tcPr>
          <w:p w14:paraId="5347CDA7" w14:textId="77777777" w:rsidR="003D27E1" w:rsidRDefault="00B475ED">
            <w:pPr>
              <w:jc w:val="right"/>
            </w:pPr>
            <w:r>
              <w:rPr>
                <w:rFonts w:ascii="Consolas" w:eastAsia="Consolas" w:hAnsi="Consolas" w:cs="Consolas"/>
                <w:sz w:val="16"/>
              </w:rPr>
              <w:t>[3] USA</w:t>
            </w:r>
          </w:p>
        </w:tc>
        <w:tc>
          <w:tcPr>
            <w:tcW w:w="1170" w:type="dxa"/>
          </w:tcPr>
          <w:p w14:paraId="5347CDA8" w14:textId="77777777" w:rsidR="003D27E1" w:rsidRDefault="00B475ED">
            <w:pPr>
              <w:jc w:val="right"/>
            </w:pPr>
            <w:r>
              <w:rPr>
                <w:rFonts w:ascii="Consolas" w:eastAsia="Consolas" w:hAnsi="Consolas" w:cs="Consolas"/>
                <w:sz w:val="16"/>
              </w:rPr>
              <w:t>-3.0</w:t>
            </w:r>
          </w:p>
        </w:tc>
        <w:tc>
          <w:tcPr>
            <w:tcW w:w="1170" w:type="dxa"/>
          </w:tcPr>
          <w:p w14:paraId="5347CDA9" w14:textId="77777777" w:rsidR="003D27E1" w:rsidRDefault="00B475ED">
            <w:pPr>
              <w:jc w:val="right"/>
            </w:pPr>
            <w:r>
              <w:rPr>
                <w:rFonts w:ascii="Consolas" w:eastAsia="Consolas" w:hAnsi="Consolas" w:cs="Consolas"/>
                <w:sz w:val="16"/>
              </w:rPr>
              <w:t>153.5</w:t>
            </w:r>
          </w:p>
        </w:tc>
        <w:tc>
          <w:tcPr>
            <w:tcW w:w="1170" w:type="dxa"/>
          </w:tcPr>
          <w:p w14:paraId="5347CDAA" w14:textId="77777777" w:rsidR="003D27E1" w:rsidRDefault="00B475ED">
            <w:pPr>
              <w:jc w:val="right"/>
            </w:pPr>
            <w:r>
              <w:rPr>
                <w:rFonts w:ascii="Consolas" w:eastAsia="Consolas" w:hAnsi="Consolas" w:cs="Consolas"/>
                <w:sz w:val="16"/>
              </w:rPr>
              <w:t>26.3</w:t>
            </w:r>
          </w:p>
        </w:tc>
        <w:tc>
          <w:tcPr>
            <w:tcW w:w="1170" w:type="dxa"/>
          </w:tcPr>
          <w:p w14:paraId="5347CDAB" w14:textId="77777777" w:rsidR="003D27E1" w:rsidRDefault="00B475ED">
            <w:pPr>
              <w:jc w:val="right"/>
            </w:pPr>
            <w:r>
              <w:rPr>
                <w:rFonts w:ascii="Consolas" w:eastAsia="Consolas" w:hAnsi="Consolas" w:cs="Consolas"/>
                <w:sz w:val="16"/>
              </w:rPr>
              <w:t>33.0</w:t>
            </w:r>
          </w:p>
        </w:tc>
        <w:tc>
          <w:tcPr>
            <w:tcW w:w="1170" w:type="dxa"/>
          </w:tcPr>
          <w:p w14:paraId="5347CDAC" w14:textId="77777777" w:rsidR="003D27E1" w:rsidRDefault="00B475ED">
            <w:pPr>
              <w:jc w:val="right"/>
            </w:pPr>
            <w:r>
              <w:rPr>
                <w:rFonts w:ascii="Consolas" w:eastAsia="Consolas" w:hAnsi="Consolas" w:cs="Consolas"/>
                <w:sz w:val="16"/>
              </w:rPr>
              <w:t>0.0</w:t>
            </w:r>
          </w:p>
        </w:tc>
        <w:tc>
          <w:tcPr>
            <w:tcW w:w="1170" w:type="dxa"/>
          </w:tcPr>
          <w:p w14:paraId="5347CDAD" w14:textId="77777777" w:rsidR="003D27E1" w:rsidRDefault="00B475ED">
            <w:pPr>
              <w:jc w:val="right"/>
            </w:pPr>
            <w:r>
              <w:rPr>
                <w:rFonts w:ascii="Consolas" w:eastAsia="Consolas" w:hAnsi="Consolas" w:cs="Consolas"/>
                <w:sz w:val="16"/>
              </w:rPr>
              <w:t>40.0</w:t>
            </w:r>
          </w:p>
        </w:tc>
        <w:tc>
          <w:tcPr>
            <w:tcW w:w="1170" w:type="dxa"/>
          </w:tcPr>
          <w:p w14:paraId="5347CDAE" w14:textId="77777777" w:rsidR="003D27E1" w:rsidRDefault="00B475ED">
            <w:pPr>
              <w:jc w:val="right"/>
            </w:pPr>
            <w:r>
              <w:rPr>
                <w:rFonts w:ascii="Consolas" w:eastAsia="Consolas" w:hAnsi="Consolas" w:cs="Consolas"/>
                <w:sz w:val="16"/>
              </w:rPr>
              <w:t>20.4</w:t>
            </w:r>
          </w:p>
        </w:tc>
      </w:tr>
      <w:tr w:rsidR="003D27E1" w14:paraId="5347CDB8" w14:textId="77777777">
        <w:tc>
          <w:tcPr>
            <w:tcW w:w="1170" w:type="dxa"/>
          </w:tcPr>
          <w:p w14:paraId="5347CDB0" w14:textId="77777777" w:rsidR="003D27E1" w:rsidRDefault="00B475ED">
            <w:pPr>
              <w:jc w:val="right"/>
            </w:pPr>
            <w:r>
              <w:rPr>
                <w:rFonts w:ascii="Consolas" w:eastAsia="Consolas" w:hAnsi="Consolas" w:cs="Consolas"/>
                <w:sz w:val="16"/>
              </w:rPr>
              <w:t>[5] SWT</w:t>
            </w:r>
          </w:p>
        </w:tc>
        <w:tc>
          <w:tcPr>
            <w:tcW w:w="1170" w:type="dxa"/>
          </w:tcPr>
          <w:p w14:paraId="5347CDB1" w14:textId="77777777" w:rsidR="003D27E1" w:rsidRDefault="00B475ED">
            <w:pPr>
              <w:jc w:val="right"/>
            </w:pPr>
            <w:r>
              <w:rPr>
                <w:rFonts w:ascii="Consolas" w:eastAsia="Consolas" w:hAnsi="Consolas" w:cs="Consolas"/>
                <w:sz w:val="16"/>
              </w:rPr>
              <w:t>-3.0</w:t>
            </w:r>
          </w:p>
        </w:tc>
        <w:tc>
          <w:tcPr>
            <w:tcW w:w="1170" w:type="dxa"/>
          </w:tcPr>
          <w:p w14:paraId="5347CDB2" w14:textId="77777777" w:rsidR="003D27E1" w:rsidRDefault="00B475ED">
            <w:pPr>
              <w:jc w:val="right"/>
            </w:pPr>
            <w:r>
              <w:rPr>
                <w:rFonts w:ascii="Consolas" w:eastAsia="Consolas" w:hAnsi="Consolas" w:cs="Consolas"/>
                <w:sz w:val="16"/>
              </w:rPr>
              <w:t>99.0</w:t>
            </w:r>
          </w:p>
        </w:tc>
        <w:tc>
          <w:tcPr>
            <w:tcW w:w="1170" w:type="dxa"/>
          </w:tcPr>
          <w:p w14:paraId="5347CDB3" w14:textId="77777777" w:rsidR="003D27E1" w:rsidRDefault="00B475ED">
            <w:pPr>
              <w:jc w:val="right"/>
            </w:pPr>
            <w:r>
              <w:rPr>
                <w:rFonts w:ascii="Consolas" w:eastAsia="Consolas" w:hAnsi="Consolas" w:cs="Consolas"/>
                <w:sz w:val="16"/>
              </w:rPr>
              <w:t>23.3</w:t>
            </w:r>
          </w:p>
        </w:tc>
        <w:tc>
          <w:tcPr>
            <w:tcW w:w="1170" w:type="dxa"/>
          </w:tcPr>
          <w:p w14:paraId="5347CDB4" w14:textId="77777777" w:rsidR="003D27E1" w:rsidRDefault="00B475ED">
            <w:pPr>
              <w:jc w:val="right"/>
            </w:pPr>
            <w:r>
              <w:rPr>
                <w:rFonts w:ascii="Consolas" w:eastAsia="Consolas" w:hAnsi="Consolas" w:cs="Consolas"/>
                <w:sz w:val="16"/>
              </w:rPr>
              <w:t>25.7</w:t>
            </w:r>
          </w:p>
        </w:tc>
        <w:tc>
          <w:tcPr>
            <w:tcW w:w="1170" w:type="dxa"/>
          </w:tcPr>
          <w:p w14:paraId="5347CDB5" w14:textId="77777777" w:rsidR="003D27E1" w:rsidRDefault="00B475ED">
            <w:pPr>
              <w:jc w:val="right"/>
            </w:pPr>
            <w:r>
              <w:rPr>
                <w:rFonts w:ascii="Consolas" w:eastAsia="Consolas" w:hAnsi="Consolas" w:cs="Consolas"/>
                <w:sz w:val="16"/>
              </w:rPr>
              <w:t>-3.0</w:t>
            </w:r>
          </w:p>
        </w:tc>
        <w:tc>
          <w:tcPr>
            <w:tcW w:w="1170" w:type="dxa"/>
          </w:tcPr>
          <w:p w14:paraId="5347CDB6" w14:textId="77777777" w:rsidR="003D27E1" w:rsidRDefault="00B475ED">
            <w:pPr>
              <w:jc w:val="right"/>
            </w:pPr>
            <w:r>
              <w:rPr>
                <w:rFonts w:ascii="Consolas" w:eastAsia="Consolas" w:hAnsi="Consolas" w:cs="Consolas"/>
                <w:sz w:val="16"/>
              </w:rPr>
              <w:t>42.0</w:t>
            </w:r>
          </w:p>
        </w:tc>
        <w:tc>
          <w:tcPr>
            <w:tcW w:w="1170" w:type="dxa"/>
          </w:tcPr>
          <w:p w14:paraId="5347CDB7" w14:textId="77777777" w:rsidR="003D27E1" w:rsidRDefault="00B475ED">
            <w:pPr>
              <w:jc w:val="right"/>
            </w:pPr>
            <w:r>
              <w:rPr>
                <w:rFonts w:ascii="Consolas" w:eastAsia="Consolas" w:hAnsi="Consolas" w:cs="Consolas"/>
                <w:sz w:val="16"/>
              </w:rPr>
              <w:t>20.8</w:t>
            </w:r>
          </w:p>
        </w:tc>
      </w:tr>
      <w:tr w:rsidR="003D27E1" w14:paraId="5347CDC1" w14:textId="77777777">
        <w:tc>
          <w:tcPr>
            <w:tcW w:w="1170" w:type="dxa"/>
          </w:tcPr>
          <w:p w14:paraId="5347CDB9" w14:textId="77777777" w:rsidR="003D27E1" w:rsidRDefault="00B475ED">
            <w:pPr>
              <w:jc w:val="right"/>
            </w:pPr>
            <w:r>
              <w:rPr>
                <w:rFonts w:ascii="Consolas" w:eastAsia="Consolas" w:hAnsi="Consolas" w:cs="Consolas"/>
                <w:sz w:val="16"/>
              </w:rPr>
              <w:t>[6] GER</w:t>
            </w:r>
          </w:p>
        </w:tc>
        <w:tc>
          <w:tcPr>
            <w:tcW w:w="1170" w:type="dxa"/>
          </w:tcPr>
          <w:p w14:paraId="5347CDBA" w14:textId="77777777" w:rsidR="003D27E1" w:rsidRDefault="00B475ED">
            <w:pPr>
              <w:jc w:val="right"/>
            </w:pPr>
            <w:r>
              <w:rPr>
                <w:rFonts w:ascii="Consolas" w:eastAsia="Consolas" w:hAnsi="Consolas" w:cs="Consolas"/>
                <w:sz w:val="16"/>
              </w:rPr>
              <w:t>-5.0</w:t>
            </w:r>
          </w:p>
        </w:tc>
        <w:tc>
          <w:tcPr>
            <w:tcW w:w="1170" w:type="dxa"/>
          </w:tcPr>
          <w:p w14:paraId="5347CDBB" w14:textId="77777777" w:rsidR="003D27E1" w:rsidRDefault="00B475ED">
            <w:pPr>
              <w:jc w:val="right"/>
            </w:pPr>
            <w:r>
              <w:rPr>
                <w:rFonts w:ascii="Consolas" w:eastAsia="Consolas" w:hAnsi="Consolas" w:cs="Consolas"/>
                <w:sz w:val="16"/>
              </w:rPr>
              <w:t>169.2</w:t>
            </w:r>
          </w:p>
        </w:tc>
        <w:tc>
          <w:tcPr>
            <w:tcW w:w="1170" w:type="dxa"/>
          </w:tcPr>
          <w:p w14:paraId="5347CDBC" w14:textId="77777777" w:rsidR="003D27E1" w:rsidRDefault="00B475ED">
            <w:pPr>
              <w:jc w:val="right"/>
            </w:pPr>
            <w:r>
              <w:rPr>
                <w:rFonts w:ascii="Consolas" w:eastAsia="Consolas" w:hAnsi="Consolas" w:cs="Consolas"/>
                <w:sz w:val="16"/>
              </w:rPr>
              <w:t>22.7</w:t>
            </w:r>
          </w:p>
        </w:tc>
        <w:tc>
          <w:tcPr>
            <w:tcW w:w="1170" w:type="dxa"/>
          </w:tcPr>
          <w:p w14:paraId="5347CDBD" w14:textId="77777777" w:rsidR="003D27E1" w:rsidRDefault="00B475ED">
            <w:pPr>
              <w:jc w:val="right"/>
            </w:pPr>
            <w:r>
              <w:rPr>
                <w:rFonts w:ascii="Consolas" w:eastAsia="Consolas" w:hAnsi="Consolas" w:cs="Consolas"/>
                <w:sz w:val="16"/>
              </w:rPr>
              <w:t>25.0</w:t>
            </w:r>
          </w:p>
        </w:tc>
        <w:tc>
          <w:tcPr>
            <w:tcW w:w="1170" w:type="dxa"/>
          </w:tcPr>
          <w:p w14:paraId="5347CDBE" w14:textId="77777777" w:rsidR="003D27E1" w:rsidRDefault="00B475ED">
            <w:pPr>
              <w:jc w:val="right"/>
            </w:pPr>
            <w:r>
              <w:rPr>
                <w:rFonts w:ascii="Consolas" w:eastAsia="Consolas" w:hAnsi="Consolas" w:cs="Consolas"/>
                <w:sz w:val="16"/>
              </w:rPr>
              <w:t>-2.0</w:t>
            </w:r>
          </w:p>
        </w:tc>
        <w:tc>
          <w:tcPr>
            <w:tcW w:w="1170" w:type="dxa"/>
          </w:tcPr>
          <w:p w14:paraId="5347CDBF" w14:textId="77777777" w:rsidR="003D27E1" w:rsidRDefault="00B475ED">
            <w:pPr>
              <w:jc w:val="right"/>
            </w:pPr>
            <w:r>
              <w:rPr>
                <w:rFonts w:ascii="Consolas" w:eastAsia="Consolas" w:hAnsi="Consolas" w:cs="Consolas"/>
                <w:sz w:val="16"/>
              </w:rPr>
              <w:t>40.0</w:t>
            </w:r>
          </w:p>
        </w:tc>
        <w:tc>
          <w:tcPr>
            <w:tcW w:w="1170" w:type="dxa"/>
          </w:tcPr>
          <w:p w14:paraId="5347CDC0" w14:textId="77777777" w:rsidR="003D27E1" w:rsidRDefault="00B475ED">
            <w:pPr>
              <w:jc w:val="right"/>
            </w:pPr>
            <w:r>
              <w:rPr>
                <w:rFonts w:ascii="Consolas" w:eastAsia="Consolas" w:hAnsi="Consolas" w:cs="Consolas"/>
                <w:sz w:val="16"/>
              </w:rPr>
              <w:t>21.5</w:t>
            </w:r>
          </w:p>
        </w:tc>
      </w:tr>
      <w:tr w:rsidR="003D27E1" w14:paraId="5347CDCA" w14:textId="77777777">
        <w:tc>
          <w:tcPr>
            <w:tcW w:w="1170" w:type="dxa"/>
          </w:tcPr>
          <w:p w14:paraId="5347CDC2" w14:textId="77777777" w:rsidR="003D27E1" w:rsidRDefault="00B475ED">
            <w:pPr>
              <w:jc w:val="right"/>
            </w:pPr>
            <w:r>
              <w:rPr>
                <w:rFonts w:ascii="Consolas" w:eastAsia="Consolas" w:hAnsi="Consolas" w:cs="Consolas"/>
                <w:sz w:val="16"/>
              </w:rPr>
              <w:t>[7] UK</w:t>
            </w:r>
          </w:p>
        </w:tc>
        <w:tc>
          <w:tcPr>
            <w:tcW w:w="1170" w:type="dxa"/>
          </w:tcPr>
          <w:p w14:paraId="5347CDC3" w14:textId="77777777" w:rsidR="003D27E1" w:rsidRDefault="00B475ED">
            <w:pPr>
              <w:jc w:val="right"/>
            </w:pPr>
            <w:r>
              <w:rPr>
                <w:rFonts w:ascii="Consolas" w:eastAsia="Consolas" w:hAnsi="Consolas" w:cs="Consolas"/>
                <w:sz w:val="16"/>
              </w:rPr>
              <w:t>-3.0</w:t>
            </w:r>
          </w:p>
        </w:tc>
        <w:tc>
          <w:tcPr>
            <w:tcW w:w="1170" w:type="dxa"/>
          </w:tcPr>
          <w:p w14:paraId="5347CDC4" w14:textId="77777777" w:rsidR="003D27E1" w:rsidRDefault="00B475ED">
            <w:pPr>
              <w:jc w:val="right"/>
            </w:pPr>
            <w:r>
              <w:rPr>
                <w:rFonts w:ascii="Consolas" w:eastAsia="Consolas" w:hAnsi="Consolas" w:cs="Consolas"/>
                <w:sz w:val="16"/>
              </w:rPr>
              <w:t>194.0</w:t>
            </w:r>
          </w:p>
        </w:tc>
        <w:tc>
          <w:tcPr>
            <w:tcW w:w="1170" w:type="dxa"/>
          </w:tcPr>
          <w:p w14:paraId="5347CDC5" w14:textId="77777777" w:rsidR="003D27E1" w:rsidRDefault="00B475ED">
            <w:pPr>
              <w:jc w:val="right"/>
            </w:pPr>
            <w:r>
              <w:rPr>
                <w:rFonts w:ascii="Consolas" w:eastAsia="Consolas" w:hAnsi="Consolas" w:cs="Consolas"/>
                <w:sz w:val="16"/>
              </w:rPr>
              <w:t>20.0</w:t>
            </w:r>
          </w:p>
        </w:tc>
        <w:tc>
          <w:tcPr>
            <w:tcW w:w="1170" w:type="dxa"/>
          </w:tcPr>
          <w:p w14:paraId="5347CDC6" w14:textId="77777777" w:rsidR="003D27E1" w:rsidRDefault="00B475ED">
            <w:pPr>
              <w:jc w:val="right"/>
            </w:pPr>
            <w:r>
              <w:rPr>
                <w:rFonts w:ascii="Consolas" w:eastAsia="Consolas" w:hAnsi="Consolas" w:cs="Consolas"/>
                <w:sz w:val="16"/>
              </w:rPr>
              <w:t>20.0</w:t>
            </w:r>
          </w:p>
        </w:tc>
        <w:tc>
          <w:tcPr>
            <w:tcW w:w="1170" w:type="dxa"/>
          </w:tcPr>
          <w:p w14:paraId="5347CDC7" w14:textId="77777777" w:rsidR="003D27E1" w:rsidRDefault="00B475ED">
            <w:pPr>
              <w:jc w:val="right"/>
            </w:pPr>
            <w:r>
              <w:rPr>
                <w:rFonts w:ascii="Consolas" w:eastAsia="Consolas" w:hAnsi="Consolas" w:cs="Consolas"/>
                <w:sz w:val="16"/>
              </w:rPr>
              <w:t>-3.0</w:t>
            </w:r>
          </w:p>
        </w:tc>
        <w:tc>
          <w:tcPr>
            <w:tcW w:w="1170" w:type="dxa"/>
          </w:tcPr>
          <w:p w14:paraId="5347CDC8" w14:textId="77777777" w:rsidR="003D27E1" w:rsidRDefault="00B475ED">
            <w:pPr>
              <w:jc w:val="right"/>
            </w:pPr>
            <w:r>
              <w:rPr>
                <w:rFonts w:ascii="Consolas" w:eastAsia="Consolas" w:hAnsi="Consolas" w:cs="Consolas"/>
                <w:sz w:val="16"/>
              </w:rPr>
              <w:t>40.0</w:t>
            </w:r>
          </w:p>
        </w:tc>
        <w:tc>
          <w:tcPr>
            <w:tcW w:w="1170" w:type="dxa"/>
          </w:tcPr>
          <w:p w14:paraId="5347CDC9" w14:textId="77777777" w:rsidR="003D27E1" w:rsidRDefault="00B475ED">
            <w:pPr>
              <w:jc w:val="right"/>
            </w:pPr>
            <w:r>
              <w:rPr>
                <w:rFonts w:ascii="Consolas" w:eastAsia="Consolas" w:hAnsi="Consolas" w:cs="Consolas"/>
                <w:sz w:val="16"/>
              </w:rPr>
              <w:t>22.6</w:t>
            </w:r>
          </w:p>
        </w:tc>
      </w:tr>
      <w:tr w:rsidR="003D27E1" w14:paraId="5347CDD3" w14:textId="77777777">
        <w:tc>
          <w:tcPr>
            <w:tcW w:w="1170" w:type="dxa"/>
            <w:tcBorders>
              <w:bottom w:val="single" w:sz="0" w:space="0" w:color="000000"/>
            </w:tcBorders>
          </w:tcPr>
          <w:p w14:paraId="5347CDCB"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CDCC" w14:textId="77777777" w:rsidR="003D27E1" w:rsidRDefault="00B475ED">
            <w:pPr>
              <w:jc w:val="right"/>
            </w:pPr>
            <w:r>
              <w:rPr>
                <w:rFonts w:ascii="Consolas" w:eastAsia="Consolas" w:hAnsi="Consolas" w:cs="Consolas"/>
                <w:sz w:val="16"/>
              </w:rPr>
              <w:t>0.0</w:t>
            </w:r>
          </w:p>
        </w:tc>
        <w:tc>
          <w:tcPr>
            <w:tcW w:w="1170" w:type="dxa"/>
            <w:tcBorders>
              <w:bottom w:val="single" w:sz="0" w:space="0" w:color="000000"/>
            </w:tcBorders>
          </w:tcPr>
          <w:p w14:paraId="5347CDCD" w14:textId="77777777" w:rsidR="003D27E1" w:rsidRDefault="00B475ED">
            <w:pPr>
              <w:jc w:val="right"/>
            </w:pPr>
            <w:r>
              <w:rPr>
                <w:rFonts w:ascii="Consolas" w:eastAsia="Consolas" w:hAnsi="Consolas" w:cs="Consolas"/>
                <w:sz w:val="16"/>
              </w:rPr>
              <w:t>200.0</w:t>
            </w:r>
          </w:p>
        </w:tc>
        <w:tc>
          <w:tcPr>
            <w:tcW w:w="1170" w:type="dxa"/>
            <w:tcBorders>
              <w:bottom w:val="single" w:sz="0" w:space="0" w:color="000000"/>
            </w:tcBorders>
          </w:tcPr>
          <w:p w14:paraId="5347CDCE" w14:textId="77777777" w:rsidR="003D27E1" w:rsidRDefault="00B475ED">
            <w:pPr>
              <w:jc w:val="right"/>
            </w:pPr>
            <w:r>
              <w:rPr>
                <w:rFonts w:ascii="Consolas" w:eastAsia="Consolas" w:hAnsi="Consolas" w:cs="Consolas"/>
                <w:sz w:val="16"/>
              </w:rPr>
              <w:t>30.4</w:t>
            </w:r>
          </w:p>
        </w:tc>
        <w:tc>
          <w:tcPr>
            <w:tcW w:w="1170" w:type="dxa"/>
            <w:tcBorders>
              <w:bottom w:val="single" w:sz="0" w:space="0" w:color="000000"/>
            </w:tcBorders>
          </w:tcPr>
          <w:p w14:paraId="5347CDCF" w14:textId="77777777" w:rsidR="003D27E1" w:rsidRDefault="00B475ED">
            <w:pPr>
              <w:jc w:val="right"/>
            </w:pPr>
            <w:r>
              <w:rPr>
                <w:rFonts w:ascii="Consolas" w:eastAsia="Consolas" w:hAnsi="Consolas" w:cs="Consolas"/>
                <w:sz w:val="16"/>
              </w:rPr>
              <w:t>34.0</w:t>
            </w:r>
          </w:p>
        </w:tc>
        <w:tc>
          <w:tcPr>
            <w:tcW w:w="1170" w:type="dxa"/>
            <w:tcBorders>
              <w:bottom w:val="single" w:sz="0" w:space="0" w:color="000000"/>
            </w:tcBorders>
          </w:tcPr>
          <w:p w14:paraId="5347CDD0" w14:textId="77777777" w:rsidR="003D27E1" w:rsidRDefault="00B475ED">
            <w:pPr>
              <w:jc w:val="right"/>
            </w:pPr>
            <w:r>
              <w:rPr>
                <w:rFonts w:ascii="Consolas" w:eastAsia="Consolas" w:hAnsi="Consolas" w:cs="Consolas"/>
                <w:sz w:val="16"/>
              </w:rPr>
              <w:t>20.0</w:t>
            </w:r>
          </w:p>
        </w:tc>
        <w:tc>
          <w:tcPr>
            <w:tcW w:w="1170" w:type="dxa"/>
            <w:tcBorders>
              <w:bottom w:val="single" w:sz="0" w:space="0" w:color="000000"/>
            </w:tcBorders>
          </w:tcPr>
          <w:p w14:paraId="5347CDD1" w14:textId="77777777" w:rsidR="003D27E1" w:rsidRDefault="00B475ED">
            <w:pPr>
              <w:jc w:val="right"/>
            </w:pPr>
            <w:r>
              <w:rPr>
                <w:rFonts w:ascii="Consolas" w:eastAsia="Consolas" w:hAnsi="Consolas" w:cs="Consolas"/>
                <w:sz w:val="16"/>
              </w:rPr>
              <w:t>40.0</w:t>
            </w:r>
          </w:p>
        </w:tc>
        <w:tc>
          <w:tcPr>
            <w:tcW w:w="1170" w:type="dxa"/>
            <w:tcBorders>
              <w:bottom w:val="single" w:sz="0" w:space="0" w:color="000000"/>
            </w:tcBorders>
          </w:tcPr>
          <w:p w14:paraId="5347CDD2" w14:textId="77777777" w:rsidR="003D27E1" w:rsidRDefault="00B475ED">
            <w:pPr>
              <w:jc w:val="right"/>
            </w:pPr>
            <w:r>
              <w:rPr>
                <w:rFonts w:ascii="Consolas" w:eastAsia="Consolas" w:hAnsi="Consolas" w:cs="Consolas"/>
                <w:sz w:val="16"/>
              </w:rPr>
              <w:t>15.4</w:t>
            </w:r>
          </w:p>
        </w:tc>
      </w:tr>
      <w:tr w:rsidR="003D27E1" w14:paraId="5347CDDC" w14:textId="77777777">
        <w:tc>
          <w:tcPr>
            <w:tcW w:w="1170" w:type="dxa"/>
            <w:tcBorders>
              <w:top w:val="single" w:sz="0" w:space="0" w:color="000000"/>
              <w:bottom w:val="single" w:sz="0" w:space="0" w:color="000000"/>
            </w:tcBorders>
          </w:tcPr>
          <w:p w14:paraId="5347CDD4"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CDD5"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CDD6" w14:textId="77777777" w:rsidR="003D27E1" w:rsidRDefault="00B475ED">
            <w:pPr>
              <w:jc w:val="right"/>
            </w:pPr>
            <w:r>
              <w:rPr>
                <w:rFonts w:ascii="Consolas" w:eastAsia="Consolas" w:hAnsi="Consolas" w:cs="Consolas"/>
                <w:sz w:val="16"/>
              </w:rPr>
              <w:t>200.0</w:t>
            </w:r>
          </w:p>
        </w:tc>
        <w:tc>
          <w:tcPr>
            <w:tcW w:w="1170" w:type="dxa"/>
            <w:tcBorders>
              <w:top w:val="single" w:sz="0" w:space="0" w:color="000000"/>
              <w:bottom w:val="single" w:sz="0" w:space="0" w:color="000000"/>
            </w:tcBorders>
          </w:tcPr>
          <w:p w14:paraId="5347CDD7" w14:textId="77777777" w:rsidR="003D27E1" w:rsidRDefault="00B475ED">
            <w:pPr>
              <w:jc w:val="right"/>
            </w:pPr>
            <w:r>
              <w:rPr>
                <w:rFonts w:ascii="Consolas" w:eastAsia="Consolas" w:hAnsi="Consolas" w:cs="Consolas"/>
                <w:sz w:val="16"/>
              </w:rPr>
              <w:t>24.0</w:t>
            </w:r>
          </w:p>
        </w:tc>
        <w:tc>
          <w:tcPr>
            <w:tcW w:w="1170" w:type="dxa"/>
            <w:tcBorders>
              <w:top w:val="single" w:sz="0" w:space="0" w:color="000000"/>
              <w:bottom w:val="single" w:sz="0" w:space="0" w:color="000000"/>
            </w:tcBorders>
          </w:tcPr>
          <w:p w14:paraId="5347CDD8" w14:textId="77777777" w:rsidR="003D27E1" w:rsidRDefault="00B475ED">
            <w:pPr>
              <w:jc w:val="right"/>
            </w:pPr>
            <w:r>
              <w:rPr>
                <w:rFonts w:ascii="Consolas" w:eastAsia="Consolas" w:hAnsi="Consolas" w:cs="Consolas"/>
                <w:sz w:val="16"/>
              </w:rPr>
              <w:t>30.0</w:t>
            </w:r>
          </w:p>
        </w:tc>
        <w:tc>
          <w:tcPr>
            <w:tcW w:w="1170" w:type="dxa"/>
            <w:tcBorders>
              <w:top w:val="single" w:sz="0" w:space="0" w:color="000000"/>
              <w:bottom w:val="single" w:sz="0" w:space="0" w:color="000000"/>
            </w:tcBorders>
          </w:tcPr>
          <w:p w14:paraId="5347CDD9" w14:textId="77777777" w:rsidR="003D27E1" w:rsidRDefault="00B475ED">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5347CDDA" w14:textId="77777777" w:rsidR="003D27E1" w:rsidRDefault="00B475ED">
            <w:pPr>
              <w:jc w:val="right"/>
            </w:pPr>
            <w:r>
              <w:rPr>
                <w:rFonts w:ascii="Consolas" w:eastAsia="Consolas" w:hAnsi="Consolas" w:cs="Consolas"/>
                <w:sz w:val="16"/>
              </w:rPr>
              <w:t>40.0</w:t>
            </w:r>
          </w:p>
        </w:tc>
        <w:tc>
          <w:tcPr>
            <w:tcW w:w="1170" w:type="dxa"/>
            <w:tcBorders>
              <w:top w:val="single" w:sz="0" w:space="0" w:color="000000"/>
              <w:bottom w:val="single" w:sz="0" w:space="0" w:color="000000"/>
            </w:tcBorders>
          </w:tcPr>
          <w:p w14:paraId="5347CDDB" w14:textId="77777777" w:rsidR="003D27E1" w:rsidRDefault="00B475ED">
            <w:pPr>
              <w:jc w:val="right"/>
            </w:pPr>
            <w:r>
              <w:rPr>
                <w:rFonts w:ascii="Consolas" w:eastAsia="Consolas" w:hAnsi="Consolas" w:cs="Consolas"/>
                <w:sz w:val="16"/>
              </w:rPr>
              <w:t>21.9</w:t>
            </w:r>
          </w:p>
        </w:tc>
      </w:tr>
    </w:tbl>
    <w:p w14:paraId="5347CDDD" w14:textId="77777777" w:rsidR="003D27E1" w:rsidRDefault="003D27E1"/>
    <w:p w14:paraId="5347CDDE" w14:textId="77777777" w:rsidR="003D27E1" w:rsidRDefault="00B475ED">
      <w:r>
        <w:br/>
      </w:r>
    </w:p>
    <w:p w14:paraId="5347CDDF" w14:textId="77777777" w:rsidR="003D27E1" w:rsidRDefault="00B475ED">
      <w:pPr>
        <w:shd w:val="solid" w:color="B0C4DE" w:fill="auto"/>
      </w:pPr>
      <w:proofErr w:type="spellStart"/>
      <w:r>
        <w:rPr>
          <w:b/>
          <w:sz w:val="26"/>
        </w:rPr>
        <w:t>whmonth</w:t>
      </w:r>
      <w:proofErr w:type="spellEnd"/>
    </w:p>
    <w:p w14:paraId="5347CDE0" w14:textId="77777777" w:rsidR="003D27E1" w:rsidRDefault="00B475ED">
      <w:pPr>
        <w:rPr>
          <w:color w:val="4682B4"/>
        </w:rPr>
      </w:pPr>
      <w:r>
        <w:rPr>
          <w:color w:val="4682B4"/>
        </w:rPr>
        <w:t>Work hours per month: worked</w:t>
      </w:r>
      <w:r>
        <w:rPr>
          <w:color w:val="4682B4"/>
        </w:rPr>
        <w:br/>
      </w:r>
    </w:p>
    <w:p w14:paraId="5347CDE1" w14:textId="77777777" w:rsidR="003D27E1" w:rsidRDefault="00B475ED">
      <w:r>
        <w:rPr>
          <w:color w:val="FF0000"/>
        </w:rPr>
        <w:t>XXX ADD DESCRIPTION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CDE3" w14:textId="77777777">
        <w:tc>
          <w:tcPr>
            <w:tcW w:w="9360" w:type="dxa"/>
          </w:tcPr>
          <w:p w14:paraId="5347CDE2"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whmonth</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 hours per month: worked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10359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1,066,892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105.83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91.43          </w:t>
            </w:r>
          </w:p>
        </w:tc>
      </w:tr>
    </w:tbl>
    <w:p w14:paraId="5347CDE4"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DED" w14:textId="77777777">
        <w:tc>
          <w:tcPr>
            <w:tcW w:w="1170" w:type="dxa"/>
            <w:tcBorders>
              <w:top w:val="single" w:sz="0" w:space="0" w:color="000000"/>
              <w:bottom w:val="single" w:sz="0" w:space="0" w:color="000000"/>
            </w:tcBorders>
          </w:tcPr>
          <w:p w14:paraId="5347CDE5" w14:textId="77777777" w:rsidR="003D27E1" w:rsidRDefault="003D27E1">
            <w:pPr>
              <w:jc w:val="right"/>
            </w:pPr>
          </w:p>
        </w:tc>
        <w:tc>
          <w:tcPr>
            <w:tcW w:w="1170" w:type="dxa"/>
            <w:tcBorders>
              <w:top w:val="single" w:sz="0" w:space="0" w:color="000000"/>
              <w:bottom w:val="single" w:sz="0" w:space="0" w:color="000000"/>
            </w:tcBorders>
          </w:tcPr>
          <w:p w14:paraId="5347CDE6"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CDE7"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CDE8"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CDE9"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CDEA"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CDEB"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CDEC" w14:textId="77777777" w:rsidR="003D27E1" w:rsidRDefault="00B475ED">
            <w:pPr>
              <w:jc w:val="right"/>
            </w:pPr>
            <w:r>
              <w:rPr>
                <w:rFonts w:ascii="Consolas" w:eastAsia="Consolas" w:hAnsi="Consolas" w:cs="Consolas"/>
                <w:sz w:val="16"/>
              </w:rPr>
              <w:t>SD</w:t>
            </w:r>
          </w:p>
        </w:tc>
      </w:tr>
      <w:tr w:rsidR="003D27E1" w14:paraId="5347CDF6" w14:textId="77777777">
        <w:tc>
          <w:tcPr>
            <w:tcW w:w="1170" w:type="dxa"/>
            <w:tcBorders>
              <w:top w:val="single" w:sz="0" w:space="0" w:color="000000"/>
            </w:tcBorders>
          </w:tcPr>
          <w:p w14:paraId="5347CDEE"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CDEF"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CDF0" w14:textId="77777777" w:rsidR="003D27E1" w:rsidRDefault="00B475ED">
            <w:pPr>
              <w:jc w:val="right"/>
            </w:pPr>
            <w:r>
              <w:rPr>
                <w:rFonts w:ascii="Consolas" w:eastAsia="Consolas" w:hAnsi="Consolas" w:cs="Consolas"/>
                <w:sz w:val="16"/>
              </w:rPr>
              <w:t>722.4</w:t>
            </w:r>
          </w:p>
        </w:tc>
        <w:tc>
          <w:tcPr>
            <w:tcW w:w="1170" w:type="dxa"/>
            <w:tcBorders>
              <w:top w:val="single" w:sz="0" w:space="0" w:color="000000"/>
            </w:tcBorders>
          </w:tcPr>
          <w:p w14:paraId="5347CDF1" w14:textId="77777777" w:rsidR="003D27E1" w:rsidRDefault="00B475ED">
            <w:pPr>
              <w:jc w:val="right"/>
            </w:pPr>
            <w:r>
              <w:rPr>
                <w:rFonts w:ascii="Consolas" w:eastAsia="Consolas" w:hAnsi="Consolas" w:cs="Consolas"/>
                <w:sz w:val="16"/>
              </w:rPr>
              <w:t>103.9</w:t>
            </w:r>
          </w:p>
        </w:tc>
        <w:tc>
          <w:tcPr>
            <w:tcW w:w="1170" w:type="dxa"/>
            <w:tcBorders>
              <w:top w:val="single" w:sz="0" w:space="0" w:color="000000"/>
            </w:tcBorders>
          </w:tcPr>
          <w:p w14:paraId="5347CDF2" w14:textId="77777777" w:rsidR="003D27E1" w:rsidRDefault="00B475ED">
            <w:pPr>
              <w:jc w:val="right"/>
            </w:pPr>
            <w:r>
              <w:rPr>
                <w:rFonts w:ascii="Consolas" w:eastAsia="Consolas" w:hAnsi="Consolas" w:cs="Consolas"/>
                <w:sz w:val="16"/>
              </w:rPr>
              <w:t>120.4</w:t>
            </w:r>
          </w:p>
        </w:tc>
        <w:tc>
          <w:tcPr>
            <w:tcW w:w="1170" w:type="dxa"/>
            <w:tcBorders>
              <w:top w:val="single" w:sz="0" w:space="0" w:color="000000"/>
            </w:tcBorders>
          </w:tcPr>
          <w:p w14:paraId="5347CDF3"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CDF4" w14:textId="77777777" w:rsidR="003D27E1" w:rsidRDefault="00B475ED">
            <w:pPr>
              <w:jc w:val="right"/>
            </w:pPr>
            <w:r>
              <w:rPr>
                <w:rFonts w:ascii="Consolas" w:eastAsia="Consolas" w:hAnsi="Consolas" w:cs="Consolas"/>
                <w:sz w:val="16"/>
              </w:rPr>
              <w:t>172.0</w:t>
            </w:r>
          </w:p>
        </w:tc>
        <w:tc>
          <w:tcPr>
            <w:tcW w:w="1170" w:type="dxa"/>
            <w:tcBorders>
              <w:top w:val="single" w:sz="0" w:space="0" w:color="000000"/>
            </w:tcBorders>
          </w:tcPr>
          <w:p w14:paraId="5347CDF5" w14:textId="77777777" w:rsidR="003D27E1" w:rsidRDefault="00B475ED">
            <w:pPr>
              <w:jc w:val="right"/>
            </w:pPr>
            <w:r>
              <w:rPr>
                <w:rFonts w:ascii="Consolas" w:eastAsia="Consolas" w:hAnsi="Consolas" w:cs="Consolas"/>
                <w:sz w:val="16"/>
              </w:rPr>
              <w:t>92.3</w:t>
            </w:r>
          </w:p>
        </w:tc>
      </w:tr>
      <w:tr w:rsidR="003D27E1" w14:paraId="5347CDFF" w14:textId="77777777">
        <w:tc>
          <w:tcPr>
            <w:tcW w:w="1170" w:type="dxa"/>
          </w:tcPr>
          <w:p w14:paraId="5347CDF7" w14:textId="77777777" w:rsidR="003D27E1" w:rsidRDefault="00B475ED">
            <w:pPr>
              <w:jc w:val="right"/>
            </w:pPr>
            <w:r>
              <w:rPr>
                <w:rFonts w:ascii="Consolas" w:eastAsia="Consolas" w:hAnsi="Consolas" w:cs="Consolas"/>
                <w:sz w:val="16"/>
              </w:rPr>
              <w:t>[2] KOR</w:t>
            </w:r>
          </w:p>
        </w:tc>
        <w:tc>
          <w:tcPr>
            <w:tcW w:w="1170" w:type="dxa"/>
          </w:tcPr>
          <w:p w14:paraId="5347CDF8" w14:textId="77777777" w:rsidR="003D27E1" w:rsidRDefault="00B475ED">
            <w:pPr>
              <w:jc w:val="right"/>
            </w:pPr>
            <w:r>
              <w:rPr>
                <w:rFonts w:ascii="Consolas" w:eastAsia="Consolas" w:hAnsi="Consolas" w:cs="Consolas"/>
                <w:sz w:val="16"/>
              </w:rPr>
              <w:t>0.0</w:t>
            </w:r>
          </w:p>
        </w:tc>
        <w:tc>
          <w:tcPr>
            <w:tcW w:w="1170" w:type="dxa"/>
          </w:tcPr>
          <w:p w14:paraId="5347CDF9" w14:textId="77777777" w:rsidR="003D27E1" w:rsidRDefault="00B475ED">
            <w:pPr>
              <w:jc w:val="right"/>
            </w:pPr>
            <w:r>
              <w:rPr>
                <w:rFonts w:ascii="Consolas" w:eastAsia="Consolas" w:hAnsi="Consolas" w:cs="Consolas"/>
                <w:sz w:val="16"/>
              </w:rPr>
              <w:t>722.4</w:t>
            </w:r>
          </w:p>
        </w:tc>
        <w:tc>
          <w:tcPr>
            <w:tcW w:w="1170" w:type="dxa"/>
          </w:tcPr>
          <w:p w14:paraId="5347CDFA" w14:textId="77777777" w:rsidR="003D27E1" w:rsidRDefault="00B475ED">
            <w:pPr>
              <w:jc w:val="right"/>
            </w:pPr>
            <w:r>
              <w:rPr>
                <w:rFonts w:ascii="Consolas" w:eastAsia="Consolas" w:hAnsi="Consolas" w:cs="Consolas"/>
                <w:sz w:val="16"/>
              </w:rPr>
              <w:t>191.5</w:t>
            </w:r>
          </w:p>
        </w:tc>
        <w:tc>
          <w:tcPr>
            <w:tcW w:w="1170" w:type="dxa"/>
          </w:tcPr>
          <w:p w14:paraId="5347CDFB" w14:textId="77777777" w:rsidR="003D27E1" w:rsidRDefault="00B475ED">
            <w:pPr>
              <w:jc w:val="right"/>
            </w:pPr>
            <w:r>
              <w:rPr>
                <w:rFonts w:ascii="Consolas" w:eastAsia="Consolas" w:hAnsi="Consolas" w:cs="Consolas"/>
                <w:sz w:val="16"/>
              </w:rPr>
              <w:t>180.6</w:t>
            </w:r>
          </w:p>
        </w:tc>
        <w:tc>
          <w:tcPr>
            <w:tcW w:w="1170" w:type="dxa"/>
          </w:tcPr>
          <w:p w14:paraId="5347CDFC" w14:textId="77777777" w:rsidR="003D27E1" w:rsidRDefault="00B475ED">
            <w:pPr>
              <w:jc w:val="right"/>
            </w:pPr>
            <w:r>
              <w:rPr>
                <w:rFonts w:ascii="Consolas" w:eastAsia="Consolas" w:hAnsi="Consolas" w:cs="Consolas"/>
                <w:sz w:val="16"/>
              </w:rPr>
              <w:t>172.0</w:t>
            </w:r>
          </w:p>
        </w:tc>
        <w:tc>
          <w:tcPr>
            <w:tcW w:w="1170" w:type="dxa"/>
          </w:tcPr>
          <w:p w14:paraId="5347CDFD" w14:textId="77777777" w:rsidR="003D27E1" w:rsidRDefault="00B475ED">
            <w:pPr>
              <w:jc w:val="right"/>
            </w:pPr>
            <w:r>
              <w:rPr>
                <w:rFonts w:ascii="Consolas" w:eastAsia="Consolas" w:hAnsi="Consolas" w:cs="Consolas"/>
                <w:sz w:val="16"/>
              </w:rPr>
              <w:t>215.0</w:t>
            </w:r>
          </w:p>
        </w:tc>
        <w:tc>
          <w:tcPr>
            <w:tcW w:w="1170" w:type="dxa"/>
          </w:tcPr>
          <w:p w14:paraId="5347CDFE" w14:textId="77777777" w:rsidR="003D27E1" w:rsidRDefault="00B475ED">
            <w:pPr>
              <w:jc w:val="right"/>
            </w:pPr>
            <w:r>
              <w:rPr>
                <w:rFonts w:ascii="Consolas" w:eastAsia="Consolas" w:hAnsi="Consolas" w:cs="Consolas"/>
                <w:sz w:val="16"/>
              </w:rPr>
              <w:t>59.1</w:t>
            </w:r>
          </w:p>
        </w:tc>
      </w:tr>
      <w:tr w:rsidR="003D27E1" w14:paraId="5347CE08" w14:textId="77777777">
        <w:tc>
          <w:tcPr>
            <w:tcW w:w="1170" w:type="dxa"/>
          </w:tcPr>
          <w:p w14:paraId="5347CE00" w14:textId="77777777" w:rsidR="003D27E1" w:rsidRDefault="00B475ED">
            <w:pPr>
              <w:jc w:val="right"/>
            </w:pPr>
            <w:r>
              <w:rPr>
                <w:rFonts w:ascii="Consolas" w:eastAsia="Consolas" w:hAnsi="Consolas" w:cs="Consolas"/>
                <w:sz w:val="16"/>
              </w:rPr>
              <w:t>[3] USA</w:t>
            </w:r>
          </w:p>
        </w:tc>
        <w:tc>
          <w:tcPr>
            <w:tcW w:w="1170" w:type="dxa"/>
          </w:tcPr>
          <w:p w14:paraId="5347CE01" w14:textId="77777777" w:rsidR="003D27E1" w:rsidRDefault="00B475ED">
            <w:pPr>
              <w:jc w:val="right"/>
            </w:pPr>
            <w:r>
              <w:rPr>
                <w:rFonts w:ascii="Consolas" w:eastAsia="Consolas" w:hAnsi="Consolas" w:cs="Consolas"/>
                <w:sz w:val="16"/>
              </w:rPr>
              <w:t>-3.0</w:t>
            </w:r>
          </w:p>
        </w:tc>
        <w:tc>
          <w:tcPr>
            <w:tcW w:w="1170" w:type="dxa"/>
          </w:tcPr>
          <w:p w14:paraId="5347CE02" w14:textId="77777777" w:rsidR="003D27E1" w:rsidRDefault="00B475ED">
            <w:pPr>
              <w:jc w:val="right"/>
            </w:pPr>
            <w:r>
              <w:rPr>
                <w:rFonts w:ascii="Consolas" w:eastAsia="Consolas" w:hAnsi="Consolas" w:cs="Consolas"/>
                <w:sz w:val="16"/>
              </w:rPr>
              <w:t>665.0</w:t>
            </w:r>
          </w:p>
        </w:tc>
        <w:tc>
          <w:tcPr>
            <w:tcW w:w="1170" w:type="dxa"/>
          </w:tcPr>
          <w:p w14:paraId="5347CE03" w14:textId="77777777" w:rsidR="003D27E1" w:rsidRDefault="00B475ED">
            <w:pPr>
              <w:jc w:val="right"/>
            </w:pPr>
            <w:r>
              <w:rPr>
                <w:rFonts w:ascii="Consolas" w:eastAsia="Consolas" w:hAnsi="Consolas" w:cs="Consolas"/>
                <w:sz w:val="16"/>
              </w:rPr>
              <w:t>114.2</w:t>
            </w:r>
          </w:p>
        </w:tc>
        <w:tc>
          <w:tcPr>
            <w:tcW w:w="1170" w:type="dxa"/>
          </w:tcPr>
          <w:p w14:paraId="5347CE04" w14:textId="77777777" w:rsidR="003D27E1" w:rsidRDefault="00B475ED">
            <w:pPr>
              <w:jc w:val="right"/>
            </w:pPr>
            <w:r>
              <w:rPr>
                <w:rFonts w:ascii="Consolas" w:eastAsia="Consolas" w:hAnsi="Consolas" w:cs="Consolas"/>
                <w:sz w:val="16"/>
              </w:rPr>
              <w:t>143.1</w:t>
            </w:r>
          </w:p>
        </w:tc>
        <w:tc>
          <w:tcPr>
            <w:tcW w:w="1170" w:type="dxa"/>
          </w:tcPr>
          <w:p w14:paraId="5347CE05" w14:textId="77777777" w:rsidR="003D27E1" w:rsidRDefault="00B475ED">
            <w:pPr>
              <w:jc w:val="right"/>
            </w:pPr>
            <w:r>
              <w:rPr>
                <w:rFonts w:ascii="Consolas" w:eastAsia="Consolas" w:hAnsi="Consolas" w:cs="Consolas"/>
                <w:sz w:val="16"/>
              </w:rPr>
              <w:t>0.0</w:t>
            </w:r>
          </w:p>
        </w:tc>
        <w:tc>
          <w:tcPr>
            <w:tcW w:w="1170" w:type="dxa"/>
          </w:tcPr>
          <w:p w14:paraId="5347CE06" w14:textId="77777777" w:rsidR="003D27E1" w:rsidRDefault="00B475ED">
            <w:pPr>
              <w:jc w:val="right"/>
            </w:pPr>
            <w:r>
              <w:rPr>
                <w:rFonts w:ascii="Consolas" w:eastAsia="Consolas" w:hAnsi="Consolas" w:cs="Consolas"/>
                <w:sz w:val="16"/>
              </w:rPr>
              <w:t>173.3</w:t>
            </w:r>
          </w:p>
        </w:tc>
        <w:tc>
          <w:tcPr>
            <w:tcW w:w="1170" w:type="dxa"/>
          </w:tcPr>
          <w:p w14:paraId="5347CE07" w14:textId="77777777" w:rsidR="003D27E1" w:rsidRDefault="00B475ED">
            <w:pPr>
              <w:jc w:val="right"/>
            </w:pPr>
            <w:r>
              <w:rPr>
                <w:rFonts w:ascii="Consolas" w:eastAsia="Consolas" w:hAnsi="Consolas" w:cs="Consolas"/>
                <w:sz w:val="16"/>
              </w:rPr>
              <w:t>88.2</w:t>
            </w:r>
          </w:p>
        </w:tc>
      </w:tr>
      <w:tr w:rsidR="003D27E1" w14:paraId="5347CE11" w14:textId="77777777">
        <w:tc>
          <w:tcPr>
            <w:tcW w:w="1170" w:type="dxa"/>
          </w:tcPr>
          <w:p w14:paraId="5347CE09" w14:textId="77777777" w:rsidR="003D27E1" w:rsidRDefault="00B475ED">
            <w:pPr>
              <w:jc w:val="right"/>
            </w:pPr>
            <w:r>
              <w:rPr>
                <w:rFonts w:ascii="Consolas" w:eastAsia="Consolas" w:hAnsi="Consolas" w:cs="Consolas"/>
                <w:sz w:val="16"/>
              </w:rPr>
              <w:t>[5] SWT</w:t>
            </w:r>
          </w:p>
        </w:tc>
        <w:tc>
          <w:tcPr>
            <w:tcW w:w="1170" w:type="dxa"/>
          </w:tcPr>
          <w:p w14:paraId="5347CE0A" w14:textId="77777777" w:rsidR="003D27E1" w:rsidRDefault="00B475ED">
            <w:pPr>
              <w:jc w:val="right"/>
            </w:pPr>
            <w:r>
              <w:rPr>
                <w:rFonts w:ascii="Consolas" w:eastAsia="Consolas" w:hAnsi="Consolas" w:cs="Consolas"/>
                <w:sz w:val="16"/>
              </w:rPr>
              <w:t>-3.0</w:t>
            </w:r>
          </w:p>
        </w:tc>
        <w:tc>
          <w:tcPr>
            <w:tcW w:w="1170" w:type="dxa"/>
          </w:tcPr>
          <w:p w14:paraId="5347CE0B" w14:textId="77777777" w:rsidR="003D27E1" w:rsidRDefault="00B475ED">
            <w:pPr>
              <w:jc w:val="right"/>
            </w:pPr>
            <w:r>
              <w:rPr>
                <w:rFonts w:ascii="Consolas" w:eastAsia="Consolas" w:hAnsi="Consolas" w:cs="Consolas"/>
                <w:sz w:val="16"/>
              </w:rPr>
              <w:t>425.7</w:t>
            </w:r>
          </w:p>
        </w:tc>
        <w:tc>
          <w:tcPr>
            <w:tcW w:w="1170" w:type="dxa"/>
          </w:tcPr>
          <w:p w14:paraId="5347CE0C" w14:textId="77777777" w:rsidR="003D27E1" w:rsidRDefault="00B475ED">
            <w:pPr>
              <w:jc w:val="right"/>
            </w:pPr>
            <w:r>
              <w:rPr>
                <w:rFonts w:ascii="Consolas" w:eastAsia="Consolas" w:hAnsi="Consolas" w:cs="Consolas"/>
                <w:sz w:val="16"/>
              </w:rPr>
              <w:t>103.0</w:t>
            </w:r>
          </w:p>
        </w:tc>
        <w:tc>
          <w:tcPr>
            <w:tcW w:w="1170" w:type="dxa"/>
          </w:tcPr>
          <w:p w14:paraId="5347CE0D" w14:textId="77777777" w:rsidR="003D27E1" w:rsidRDefault="00B475ED">
            <w:pPr>
              <w:jc w:val="right"/>
            </w:pPr>
            <w:r>
              <w:rPr>
                <w:rFonts w:ascii="Consolas" w:eastAsia="Consolas" w:hAnsi="Consolas" w:cs="Consolas"/>
                <w:sz w:val="16"/>
              </w:rPr>
              <w:t>110.3</w:t>
            </w:r>
          </w:p>
        </w:tc>
        <w:tc>
          <w:tcPr>
            <w:tcW w:w="1170" w:type="dxa"/>
          </w:tcPr>
          <w:p w14:paraId="5347CE0E" w14:textId="77777777" w:rsidR="003D27E1" w:rsidRDefault="00B475ED">
            <w:pPr>
              <w:jc w:val="right"/>
            </w:pPr>
            <w:r>
              <w:rPr>
                <w:rFonts w:ascii="Consolas" w:eastAsia="Consolas" w:hAnsi="Consolas" w:cs="Consolas"/>
                <w:sz w:val="16"/>
              </w:rPr>
              <w:t>-3.0</w:t>
            </w:r>
          </w:p>
        </w:tc>
        <w:tc>
          <w:tcPr>
            <w:tcW w:w="1170" w:type="dxa"/>
          </w:tcPr>
          <w:p w14:paraId="5347CE0F" w14:textId="77777777" w:rsidR="003D27E1" w:rsidRDefault="00B475ED">
            <w:pPr>
              <w:jc w:val="right"/>
            </w:pPr>
            <w:r>
              <w:rPr>
                <w:rFonts w:ascii="Consolas" w:eastAsia="Consolas" w:hAnsi="Consolas" w:cs="Consolas"/>
                <w:sz w:val="16"/>
              </w:rPr>
              <w:t>180.6</w:t>
            </w:r>
          </w:p>
        </w:tc>
        <w:tc>
          <w:tcPr>
            <w:tcW w:w="1170" w:type="dxa"/>
          </w:tcPr>
          <w:p w14:paraId="5347CE10" w14:textId="77777777" w:rsidR="003D27E1" w:rsidRDefault="00B475ED">
            <w:pPr>
              <w:jc w:val="right"/>
            </w:pPr>
            <w:r>
              <w:rPr>
                <w:rFonts w:ascii="Consolas" w:eastAsia="Consolas" w:hAnsi="Consolas" w:cs="Consolas"/>
                <w:sz w:val="16"/>
              </w:rPr>
              <w:t>86.0</w:t>
            </w:r>
          </w:p>
        </w:tc>
      </w:tr>
      <w:tr w:rsidR="003D27E1" w14:paraId="5347CE1A" w14:textId="77777777">
        <w:tc>
          <w:tcPr>
            <w:tcW w:w="1170" w:type="dxa"/>
          </w:tcPr>
          <w:p w14:paraId="5347CE12" w14:textId="77777777" w:rsidR="003D27E1" w:rsidRDefault="00B475ED">
            <w:pPr>
              <w:jc w:val="right"/>
            </w:pPr>
            <w:r>
              <w:rPr>
                <w:rFonts w:ascii="Consolas" w:eastAsia="Consolas" w:hAnsi="Consolas" w:cs="Consolas"/>
                <w:sz w:val="16"/>
              </w:rPr>
              <w:t>[6] GER</w:t>
            </w:r>
          </w:p>
        </w:tc>
        <w:tc>
          <w:tcPr>
            <w:tcW w:w="1170" w:type="dxa"/>
          </w:tcPr>
          <w:p w14:paraId="5347CE13" w14:textId="77777777" w:rsidR="003D27E1" w:rsidRDefault="00B475ED">
            <w:pPr>
              <w:jc w:val="right"/>
            </w:pPr>
            <w:r>
              <w:rPr>
                <w:rFonts w:ascii="Consolas" w:eastAsia="Consolas" w:hAnsi="Consolas" w:cs="Consolas"/>
                <w:sz w:val="16"/>
              </w:rPr>
              <w:t>-5.0</w:t>
            </w:r>
          </w:p>
        </w:tc>
        <w:tc>
          <w:tcPr>
            <w:tcW w:w="1170" w:type="dxa"/>
          </w:tcPr>
          <w:p w14:paraId="5347CE14" w14:textId="77777777" w:rsidR="003D27E1" w:rsidRDefault="00B475ED">
            <w:pPr>
              <w:jc w:val="right"/>
            </w:pPr>
            <w:r>
              <w:rPr>
                <w:rFonts w:ascii="Consolas" w:eastAsia="Consolas" w:hAnsi="Consolas" w:cs="Consolas"/>
                <w:sz w:val="16"/>
              </w:rPr>
              <w:t>727.4</w:t>
            </w:r>
          </w:p>
        </w:tc>
        <w:tc>
          <w:tcPr>
            <w:tcW w:w="1170" w:type="dxa"/>
          </w:tcPr>
          <w:p w14:paraId="5347CE15" w14:textId="77777777" w:rsidR="003D27E1" w:rsidRDefault="00B475ED">
            <w:pPr>
              <w:jc w:val="right"/>
            </w:pPr>
            <w:r>
              <w:rPr>
                <w:rFonts w:ascii="Consolas" w:eastAsia="Consolas" w:hAnsi="Consolas" w:cs="Consolas"/>
                <w:sz w:val="16"/>
              </w:rPr>
              <w:t>99.7</w:t>
            </w:r>
          </w:p>
        </w:tc>
        <w:tc>
          <w:tcPr>
            <w:tcW w:w="1170" w:type="dxa"/>
          </w:tcPr>
          <w:p w14:paraId="5347CE16" w14:textId="77777777" w:rsidR="003D27E1" w:rsidRDefault="00B475ED">
            <w:pPr>
              <w:jc w:val="right"/>
            </w:pPr>
            <w:r>
              <w:rPr>
                <w:rFonts w:ascii="Consolas" w:eastAsia="Consolas" w:hAnsi="Consolas" w:cs="Consolas"/>
                <w:sz w:val="16"/>
              </w:rPr>
              <w:t>107.5</w:t>
            </w:r>
          </w:p>
        </w:tc>
        <w:tc>
          <w:tcPr>
            <w:tcW w:w="1170" w:type="dxa"/>
          </w:tcPr>
          <w:p w14:paraId="5347CE17" w14:textId="77777777" w:rsidR="003D27E1" w:rsidRDefault="00B475ED">
            <w:pPr>
              <w:jc w:val="right"/>
            </w:pPr>
            <w:r>
              <w:rPr>
                <w:rFonts w:ascii="Consolas" w:eastAsia="Consolas" w:hAnsi="Consolas" w:cs="Consolas"/>
                <w:sz w:val="16"/>
              </w:rPr>
              <w:t>-2.0</w:t>
            </w:r>
          </w:p>
        </w:tc>
        <w:tc>
          <w:tcPr>
            <w:tcW w:w="1170" w:type="dxa"/>
          </w:tcPr>
          <w:p w14:paraId="5347CE18" w14:textId="77777777" w:rsidR="003D27E1" w:rsidRDefault="00B475ED">
            <w:pPr>
              <w:jc w:val="right"/>
            </w:pPr>
            <w:r>
              <w:rPr>
                <w:rFonts w:ascii="Consolas" w:eastAsia="Consolas" w:hAnsi="Consolas" w:cs="Consolas"/>
                <w:sz w:val="16"/>
              </w:rPr>
              <w:t>172.0</w:t>
            </w:r>
          </w:p>
        </w:tc>
        <w:tc>
          <w:tcPr>
            <w:tcW w:w="1170" w:type="dxa"/>
          </w:tcPr>
          <w:p w14:paraId="5347CE19" w14:textId="77777777" w:rsidR="003D27E1" w:rsidRDefault="00B475ED">
            <w:pPr>
              <w:jc w:val="right"/>
            </w:pPr>
            <w:r>
              <w:rPr>
                <w:rFonts w:ascii="Consolas" w:eastAsia="Consolas" w:hAnsi="Consolas" w:cs="Consolas"/>
                <w:sz w:val="16"/>
              </w:rPr>
              <w:t>89.8</w:t>
            </w:r>
          </w:p>
        </w:tc>
      </w:tr>
      <w:tr w:rsidR="003D27E1" w14:paraId="5347CE23" w14:textId="77777777">
        <w:tc>
          <w:tcPr>
            <w:tcW w:w="1170" w:type="dxa"/>
          </w:tcPr>
          <w:p w14:paraId="5347CE1B" w14:textId="77777777" w:rsidR="003D27E1" w:rsidRDefault="00B475ED">
            <w:pPr>
              <w:jc w:val="right"/>
            </w:pPr>
            <w:r>
              <w:rPr>
                <w:rFonts w:ascii="Consolas" w:eastAsia="Consolas" w:hAnsi="Consolas" w:cs="Consolas"/>
                <w:sz w:val="16"/>
              </w:rPr>
              <w:t>[7] UK</w:t>
            </w:r>
          </w:p>
        </w:tc>
        <w:tc>
          <w:tcPr>
            <w:tcW w:w="1170" w:type="dxa"/>
          </w:tcPr>
          <w:p w14:paraId="5347CE1C" w14:textId="77777777" w:rsidR="003D27E1" w:rsidRDefault="00B475ED">
            <w:pPr>
              <w:jc w:val="right"/>
            </w:pPr>
            <w:r>
              <w:rPr>
                <w:rFonts w:ascii="Consolas" w:eastAsia="Consolas" w:hAnsi="Consolas" w:cs="Consolas"/>
                <w:sz w:val="16"/>
              </w:rPr>
              <w:t>-3.0</w:t>
            </w:r>
          </w:p>
        </w:tc>
        <w:tc>
          <w:tcPr>
            <w:tcW w:w="1170" w:type="dxa"/>
          </w:tcPr>
          <w:p w14:paraId="5347CE1D" w14:textId="77777777" w:rsidR="003D27E1" w:rsidRDefault="00B475ED">
            <w:pPr>
              <w:jc w:val="right"/>
            </w:pPr>
            <w:r>
              <w:rPr>
                <w:rFonts w:ascii="Consolas" w:eastAsia="Consolas" w:hAnsi="Consolas" w:cs="Consolas"/>
                <w:sz w:val="16"/>
              </w:rPr>
              <w:t>834.2</w:t>
            </w:r>
          </w:p>
        </w:tc>
        <w:tc>
          <w:tcPr>
            <w:tcW w:w="1170" w:type="dxa"/>
          </w:tcPr>
          <w:p w14:paraId="5347CE1E" w14:textId="77777777" w:rsidR="003D27E1" w:rsidRDefault="00B475ED">
            <w:pPr>
              <w:jc w:val="right"/>
            </w:pPr>
            <w:r>
              <w:rPr>
                <w:rFonts w:ascii="Consolas" w:eastAsia="Consolas" w:hAnsi="Consolas" w:cs="Consolas"/>
                <w:sz w:val="16"/>
              </w:rPr>
              <w:t>90.1</w:t>
            </w:r>
          </w:p>
        </w:tc>
        <w:tc>
          <w:tcPr>
            <w:tcW w:w="1170" w:type="dxa"/>
          </w:tcPr>
          <w:p w14:paraId="5347CE1F" w14:textId="77777777" w:rsidR="003D27E1" w:rsidRDefault="00B475ED">
            <w:pPr>
              <w:jc w:val="right"/>
            </w:pPr>
            <w:r>
              <w:rPr>
                <w:rFonts w:ascii="Consolas" w:eastAsia="Consolas" w:hAnsi="Consolas" w:cs="Consolas"/>
                <w:sz w:val="16"/>
              </w:rPr>
              <w:t>86.0</w:t>
            </w:r>
          </w:p>
        </w:tc>
        <w:tc>
          <w:tcPr>
            <w:tcW w:w="1170" w:type="dxa"/>
          </w:tcPr>
          <w:p w14:paraId="5347CE20" w14:textId="77777777" w:rsidR="003D27E1" w:rsidRDefault="00B475ED">
            <w:pPr>
              <w:jc w:val="right"/>
            </w:pPr>
            <w:r>
              <w:rPr>
                <w:rFonts w:ascii="Consolas" w:eastAsia="Consolas" w:hAnsi="Consolas" w:cs="Consolas"/>
                <w:sz w:val="16"/>
              </w:rPr>
              <w:t>-3.0</w:t>
            </w:r>
          </w:p>
        </w:tc>
        <w:tc>
          <w:tcPr>
            <w:tcW w:w="1170" w:type="dxa"/>
          </w:tcPr>
          <w:p w14:paraId="5347CE21" w14:textId="77777777" w:rsidR="003D27E1" w:rsidRDefault="00B475ED">
            <w:pPr>
              <w:jc w:val="right"/>
            </w:pPr>
            <w:r>
              <w:rPr>
                <w:rFonts w:ascii="Consolas" w:eastAsia="Consolas" w:hAnsi="Consolas" w:cs="Consolas"/>
                <w:sz w:val="16"/>
              </w:rPr>
              <w:t>172.0</w:t>
            </w:r>
          </w:p>
        </w:tc>
        <w:tc>
          <w:tcPr>
            <w:tcW w:w="1170" w:type="dxa"/>
          </w:tcPr>
          <w:p w14:paraId="5347CE22" w14:textId="77777777" w:rsidR="003D27E1" w:rsidRDefault="00B475ED">
            <w:pPr>
              <w:jc w:val="right"/>
            </w:pPr>
            <w:r>
              <w:rPr>
                <w:rFonts w:ascii="Consolas" w:eastAsia="Consolas" w:hAnsi="Consolas" w:cs="Consolas"/>
                <w:sz w:val="16"/>
              </w:rPr>
              <w:t>93.0</w:t>
            </w:r>
          </w:p>
        </w:tc>
      </w:tr>
      <w:tr w:rsidR="003D27E1" w14:paraId="5347CE2C" w14:textId="77777777">
        <w:tc>
          <w:tcPr>
            <w:tcW w:w="1170" w:type="dxa"/>
            <w:tcBorders>
              <w:bottom w:val="single" w:sz="0" w:space="0" w:color="000000"/>
            </w:tcBorders>
          </w:tcPr>
          <w:p w14:paraId="5347CE24"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CE25" w14:textId="77777777" w:rsidR="003D27E1" w:rsidRDefault="00B475ED">
            <w:pPr>
              <w:jc w:val="right"/>
            </w:pPr>
            <w:r>
              <w:rPr>
                <w:rFonts w:ascii="Consolas" w:eastAsia="Consolas" w:hAnsi="Consolas" w:cs="Consolas"/>
                <w:sz w:val="16"/>
              </w:rPr>
              <w:t>0.0</w:t>
            </w:r>
          </w:p>
        </w:tc>
        <w:tc>
          <w:tcPr>
            <w:tcW w:w="1170" w:type="dxa"/>
            <w:tcBorders>
              <w:bottom w:val="single" w:sz="0" w:space="0" w:color="000000"/>
            </w:tcBorders>
          </w:tcPr>
          <w:p w14:paraId="5347CE26" w14:textId="77777777" w:rsidR="003D27E1" w:rsidRDefault="00B475ED">
            <w:pPr>
              <w:jc w:val="right"/>
            </w:pPr>
            <w:r>
              <w:rPr>
                <w:rFonts w:ascii="Consolas" w:eastAsia="Consolas" w:hAnsi="Consolas" w:cs="Consolas"/>
                <w:sz w:val="16"/>
              </w:rPr>
              <w:t>860.0</w:t>
            </w:r>
          </w:p>
        </w:tc>
        <w:tc>
          <w:tcPr>
            <w:tcW w:w="1170" w:type="dxa"/>
            <w:tcBorders>
              <w:bottom w:val="single" w:sz="0" w:space="0" w:color="000000"/>
            </w:tcBorders>
          </w:tcPr>
          <w:p w14:paraId="5347CE27" w14:textId="77777777" w:rsidR="003D27E1" w:rsidRDefault="00B475ED">
            <w:pPr>
              <w:jc w:val="right"/>
            </w:pPr>
            <w:r>
              <w:rPr>
                <w:rFonts w:ascii="Consolas" w:eastAsia="Consolas" w:hAnsi="Consolas" w:cs="Consolas"/>
                <w:sz w:val="16"/>
              </w:rPr>
              <w:t>130.9</w:t>
            </w:r>
          </w:p>
        </w:tc>
        <w:tc>
          <w:tcPr>
            <w:tcW w:w="1170" w:type="dxa"/>
            <w:tcBorders>
              <w:bottom w:val="single" w:sz="0" w:space="0" w:color="000000"/>
            </w:tcBorders>
          </w:tcPr>
          <w:p w14:paraId="5347CE28" w14:textId="77777777" w:rsidR="003D27E1" w:rsidRDefault="00B475ED">
            <w:pPr>
              <w:jc w:val="right"/>
            </w:pPr>
            <w:r>
              <w:rPr>
                <w:rFonts w:ascii="Consolas" w:eastAsia="Consolas" w:hAnsi="Consolas" w:cs="Consolas"/>
                <w:sz w:val="16"/>
              </w:rPr>
              <w:t>146.2</w:t>
            </w:r>
          </w:p>
        </w:tc>
        <w:tc>
          <w:tcPr>
            <w:tcW w:w="1170" w:type="dxa"/>
            <w:tcBorders>
              <w:bottom w:val="single" w:sz="0" w:space="0" w:color="000000"/>
            </w:tcBorders>
          </w:tcPr>
          <w:p w14:paraId="5347CE29" w14:textId="77777777" w:rsidR="003D27E1" w:rsidRDefault="00B475ED">
            <w:pPr>
              <w:jc w:val="right"/>
            </w:pPr>
            <w:r>
              <w:rPr>
                <w:rFonts w:ascii="Consolas" w:eastAsia="Consolas" w:hAnsi="Consolas" w:cs="Consolas"/>
                <w:sz w:val="16"/>
              </w:rPr>
              <w:t>86.0</w:t>
            </w:r>
          </w:p>
        </w:tc>
        <w:tc>
          <w:tcPr>
            <w:tcW w:w="1170" w:type="dxa"/>
            <w:tcBorders>
              <w:bottom w:val="single" w:sz="0" w:space="0" w:color="000000"/>
            </w:tcBorders>
          </w:tcPr>
          <w:p w14:paraId="5347CE2A" w14:textId="77777777" w:rsidR="003D27E1" w:rsidRDefault="00B475ED">
            <w:pPr>
              <w:jc w:val="right"/>
            </w:pPr>
            <w:r>
              <w:rPr>
                <w:rFonts w:ascii="Consolas" w:eastAsia="Consolas" w:hAnsi="Consolas" w:cs="Consolas"/>
                <w:sz w:val="16"/>
              </w:rPr>
              <w:t>172.0</w:t>
            </w:r>
          </w:p>
        </w:tc>
        <w:tc>
          <w:tcPr>
            <w:tcW w:w="1170" w:type="dxa"/>
            <w:tcBorders>
              <w:bottom w:val="single" w:sz="0" w:space="0" w:color="000000"/>
            </w:tcBorders>
          </w:tcPr>
          <w:p w14:paraId="5347CE2B" w14:textId="77777777" w:rsidR="003D27E1" w:rsidRDefault="00B475ED">
            <w:pPr>
              <w:jc w:val="right"/>
            </w:pPr>
            <w:r>
              <w:rPr>
                <w:rFonts w:ascii="Consolas" w:eastAsia="Consolas" w:hAnsi="Consolas" w:cs="Consolas"/>
                <w:sz w:val="16"/>
              </w:rPr>
              <w:t>66.4</w:t>
            </w:r>
          </w:p>
        </w:tc>
      </w:tr>
      <w:tr w:rsidR="003D27E1" w14:paraId="5347CE35" w14:textId="77777777">
        <w:tc>
          <w:tcPr>
            <w:tcW w:w="1170" w:type="dxa"/>
            <w:tcBorders>
              <w:top w:val="single" w:sz="0" w:space="0" w:color="000000"/>
              <w:bottom w:val="single" w:sz="0" w:space="0" w:color="000000"/>
            </w:tcBorders>
          </w:tcPr>
          <w:p w14:paraId="5347CE2D"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CE2E"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CE2F" w14:textId="77777777" w:rsidR="003D27E1" w:rsidRDefault="00B475ED">
            <w:pPr>
              <w:jc w:val="right"/>
            </w:pPr>
            <w:r>
              <w:rPr>
                <w:rFonts w:ascii="Consolas" w:eastAsia="Consolas" w:hAnsi="Consolas" w:cs="Consolas"/>
                <w:sz w:val="16"/>
              </w:rPr>
              <w:t>860.0</w:t>
            </w:r>
          </w:p>
        </w:tc>
        <w:tc>
          <w:tcPr>
            <w:tcW w:w="1170" w:type="dxa"/>
            <w:tcBorders>
              <w:top w:val="single" w:sz="0" w:space="0" w:color="000000"/>
              <w:bottom w:val="single" w:sz="0" w:space="0" w:color="000000"/>
            </w:tcBorders>
          </w:tcPr>
          <w:p w14:paraId="5347CE30" w14:textId="77777777" w:rsidR="003D27E1" w:rsidRDefault="00B475ED">
            <w:pPr>
              <w:jc w:val="right"/>
            </w:pPr>
            <w:r>
              <w:rPr>
                <w:rFonts w:ascii="Consolas" w:eastAsia="Consolas" w:hAnsi="Consolas" w:cs="Consolas"/>
                <w:sz w:val="16"/>
              </w:rPr>
              <w:t>105.8</w:t>
            </w:r>
          </w:p>
        </w:tc>
        <w:tc>
          <w:tcPr>
            <w:tcW w:w="1170" w:type="dxa"/>
            <w:tcBorders>
              <w:top w:val="single" w:sz="0" w:space="0" w:color="000000"/>
              <w:bottom w:val="single" w:sz="0" w:space="0" w:color="000000"/>
            </w:tcBorders>
          </w:tcPr>
          <w:p w14:paraId="5347CE31" w14:textId="77777777" w:rsidR="003D27E1" w:rsidRDefault="00B475ED">
            <w:pPr>
              <w:jc w:val="right"/>
            </w:pPr>
            <w:r>
              <w:rPr>
                <w:rFonts w:ascii="Consolas" w:eastAsia="Consolas" w:hAnsi="Consolas" w:cs="Consolas"/>
                <w:sz w:val="16"/>
              </w:rPr>
              <w:t>129.0</w:t>
            </w:r>
          </w:p>
        </w:tc>
        <w:tc>
          <w:tcPr>
            <w:tcW w:w="1170" w:type="dxa"/>
            <w:tcBorders>
              <w:top w:val="single" w:sz="0" w:space="0" w:color="000000"/>
              <w:bottom w:val="single" w:sz="0" w:space="0" w:color="000000"/>
            </w:tcBorders>
          </w:tcPr>
          <w:p w14:paraId="5347CE32" w14:textId="77777777" w:rsidR="003D27E1" w:rsidRDefault="00B475ED">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5347CE33" w14:textId="77777777" w:rsidR="003D27E1" w:rsidRDefault="00B475ED">
            <w:pPr>
              <w:jc w:val="right"/>
            </w:pPr>
            <w:r>
              <w:rPr>
                <w:rFonts w:ascii="Consolas" w:eastAsia="Consolas" w:hAnsi="Consolas" w:cs="Consolas"/>
                <w:sz w:val="16"/>
              </w:rPr>
              <w:t>172.2</w:t>
            </w:r>
          </w:p>
        </w:tc>
        <w:tc>
          <w:tcPr>
            <w:tcW w:w="1170" w:type="dxa"/>
            <w:tcBorders>
              <w:top w:val="single" w:sz="0" w:space="0" w:color="000000"/>
              <w:bottom w:val="single" w:sz="0" w:space="0" w:color="000000"/>
            </w:tcBorders>
          </w:tcPr>
          <w:p w14:paraId="5347CE34" w14:textId="77777777" w:rsidR="003D27E1" w:rsidRDefault="00B475ED">
            <w:pPr>
              <w:jc w:val="right"/>
            </w:pPr>
            <w:r>
              <w:rPr>
                <w:rFonts w:ascii="Consolas" w:eastAsia="Consolas" w:hAnsi="Consolas" w:cs="Consolas"/>
                <w:sz w:val="16"/>
              </w:rPr>
              <w:t>91.4</w:t>
            </w:r>
          </w:p>
        </w:tc>
      </w:tr>
    </w:tbl>
    <w:p w14:paraId="5347CE36" w14:textId="77777777" w:rsidR="003D27E1" w:rsidRDefault="003D27E1"/>
    <w:p w14:paraId="5347CE37" w14:textId="77777777" w:rsidR="003D27E1" w:rsidRDefault="00B475ED">
      <w:r>
        <w:br/>
      </w:r>
    </w:p>
    <w:p w14:paraId="5347CE38" w14:textId="77777777" w:rsidR="003D27E1" w:rsidRDefault="00B475ED">
      <w:pPr>
        <w:shd w:val="solid" w:color="B0C4DE" w:fill="auto"/>
      </w:pPr>
      <w:proofErr w:type="spellStart"/>
      <w:r>
        <w:rPr>
          <w:b/>
          <w:sz w:val="26"/>
        </w:rPr>
        <w:t>whweek_ctr</w:t>
      </w:r>
      <w:proofErr w:type="spellEnd"/>
    </w:p>
    <w:p w14:paraId="5347CE39" w14:textId="77777777" w:rsidR="003D27E1" w:rsidRDefault="00B475ED">
      <w:pPr>
        <w:rPr>
          <w:color w:val="4682B4"/>
        </w:rPr>
      </w:pPr>
      <w:r>
        <w:rPr>
          <w:color w:val="4682B4"/>
        </w:rPr>
        <w:t>Work hours per week: contracted</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CE3B" w14:textId="77777777">
        <w:tc>
          <w:tcPr>
            <w:tcW w:w="9360" w:type="dxa"/>
          </w:tcPr>
          <w:p w14:paraId="5347CE3A"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whweek_ctr</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 hours per week: contracted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591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1,964,381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18.49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20.54          </w:t>
            </w:r>
          </w:p>
        </w:tc>
      </w:tr>
    </w:tbl>
    <w:p w14:paraId="5347CE3C"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E45" w14:textId="77777777">
        <w:tc>
          <w:tcPr>
            <w:tcW w:w="1170" w:type="dxa"/>
            <w:tcBorders>
              <w:top w:val="single" w:sz="0" w:space="0" w:color="000000"/>
              <w:bottom w:val="single" w:sz="0" w:space="0" w:color="000000"/>
            </w:tcBorders>
          </w:tcPr>
          <w:p w14:paraId="5347CE3D" w14:textId="77777777" w:rsidR="003D27E1" w:rsidRDefault="003D27E1">
            <w:pPr>
              <w:jc w:val="right"/>
            </w:pPr>
          </w:p>
        </w:tc>
        <w:tc>
          <w:tcPr>
            <w:tcW w:w="1170" w:type="dxa"/>
            <w:tcBorders>
              <w:top w:val="single" w:sz="0" w:space="0" w:color="000000"/>
              <w:bottom w:val="single" w:sz="0" w:space="0" w:color="000000"/>
            </w:tcBorders>
          </w:tcPr>
          <w:p w14:paraId="5347CE3E"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CE3F"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CE40"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CE41"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CE42"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CE43"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CE44" w14:textId="77777777" w:rsidR="003D27E1" w:rsidRDefault="00B475ED">
            <w:pPr>
              <w:jc w:val="right"/>
            </w:pPr>
            <w:r>
              <w:rPr>
                <w:rFonts w:ascii="Consolas" w:eastAsia="Consolas" w:hAnsi="Consolas" w:cs="Consolas"/>
                <w:sz w:val="16"/>
              </w:rPr>
              <w:t>SD</w:t>
            </w:r>
          </w:p>
        </w:tc>
      </w:tr>
      <w:tr w:rsidR="003D27E1" w14:paraId="5347CE4E" w14:textId="77777777">
        <w:tc>
          <w:tcPr>
            <w:tcW w:w="1170" w:type="dxa"/>
            <w:tcBorders>
              <w:top w:val="single" w:sz="0" w:space="0" w:color="000000"/>
            </w:tcBorders>
          </w:tcPr>
          <w:p w14:paraId="5347CE46"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CE47"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CE48"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CE49"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CE4A"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CE4B"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CE4C"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CE4D" w14:textId="77777777" w:rsidR="003D27E1" w:rsidRDefault="00B475ED">
            <w:pPr>
              <w:jc w:val="right"/>
            </w:pPr>
            <w:r>
              <w:rPr>
                <w:rFonts w:ascii="Consolas" w:eastAsia="Consolas" w:hAnsi="Consolas" w:cs="Consolas"/>
                <w:sz w:val="16"/>
              </w:rPr>
              <w:t>.</w:t>
            </w:r>
          </w:p>
        </w:tc>
      </w:tr>
      <w:tr w:rsidR="003D27E1" w14:paraId="5347CE57" w14:textId="77777777">
        <w:tc>
          <w:tcPr>
            <w:tcW w:w="1170" w:type="dxa"/>
          </w:tcPr>
          <w:p w14:paraId="5347CE4F" w14:textId="77777777" w:rsidR="003D27E1" w:rsidRDefault="00B475ED">
            <w:pPr>
              <w:jc w:val="right"/>
            </w:pPr>
            <w:r>
              <w:rPr>
                <w:rFonts w:ascii="Consolas" w:eastAsia="Consolas" w:hAnsi="Consolas" w:cs="Consolas"/>
                <w:sz w:val="16"/>
              </w:rPr>
              <w:t>[2] KOR</w:t>
            </w:r>
          </w:p>
        </w:tc>
        <w:tc>
          <w:tcPr>
            <w:tcW w:w="1170" w:type="dxa"/>
          </w:tcPr>
          <w:p w14:paraId="5347CE50" w14:textId="77777777" w:rsidR="003D27E1" w:rsidRDefault="00B475ED">
            <w:pPr>
              <w:jc w:val="right"/>
            </w:pPr>
            <w:r>
              <w:rPr>
                <w:rFonts w:ascii="Consolas" w:eastAsia="Consolas" w:hAnsi="Consolas" w:cs="Consolas"/>
                <w:sz w:val="16"/>
              </w:rPr>
              <w:t>-2.0</w:t>
            </w:r>
          </w:p>
        </w:tc>
        <w:tc>
          <w:tcPr>
            <w:tcW w:w="1170" w:type="dxa"/>
          </w:tcPr>
          <w:p w14:paraId="5347CE51" w14:textId="77777777" w:rsidR="003D27E1" w:rsidRDefault="00B475ED">
            <w:pPr>
              <w:jc w:val="right"/>
            </w:pPr>
            <w:r>
              <w:rPr>
                <w:rFonts w:ascii="Consolas" w:eastAsia="Consolas" w:hAnsi="Consolas" w:cs="Consolas"/>
                <w:sz w:val="16"/>
              </w:rPr>
              <w:t>168.0</w:t>
            </w:r>
          </w:p>
        </w:tc>
        <w:tc>
          <w:tcPr>
            <w:tcW w:w="1170" w:type="dxa"/>
          </w:tcPr>
          <w:p w14:paraId="5347CE52" w14:textId="77777777" w:rsidR="003D27E1" w:rsidRDefault="00B475ED">
            <w:pPr>
              <w:jc w:val="right"/>
            </w:pPr>
            <w:r>
              <w:rPr>
                <w:rFonts w:ascii="Consolas" w:eastAsia="Consolas" w:hAnsi="Consolas" w:cs="Consolas"/>
                <w:sz w:val="16"/>
              </w:rPr>
              <w:t>36.9</w:t>
            </w:r>
          </w:p>
        </w:tc>
        <w:tc>
          <w:tcPr>
            <w:tcW w:w="1170" w:type="dxa"/>
          </w:tcPr>
          <w:p w14:paraId="5347CE53" w14:textId="77777777" w:rsidR="003D27E1" w:rsidRDefault="00B475ED">
            <w:pPr>
              <w:jc w:val="right"/>
            </w:pPr>
            <w:r>
              <w:rPr>
                <w:rFonts w:ascii="Consolas" w:eastAsia="Consolas" w:hAnsi="Consolas" w:cs="Consolas"/>
                <w:sz w:val="16"/>
              </w:rPr>
              <w:t>40.0</w:t>
            </w:r>
          </w:p>
        </w:tc>
        <w:tc>
          <w:tcPr>
            <w:tcW w:w="1170" w:type="dxa"/>
          </w:tcPr>
          <w:p w14:paraId="5347CE54" w14:textId="77777777" w:rsidR="003D27E1" w:rsidRDefault="00B475ED">
            <w:pPr>
              <w:jc w:val="right"/>
            </w:pPr>
            <w:r>
              <w:rPr>
                <w:rFonts w:ascii="Consolas" w:eastAsia="Consolas" w:hAnsi="Consolas" w:cs="Consolas"/>
                <w:sz w:val="16"/>
              </w:rPr>
              <w:t>40.0</w:t>
            </w:r>
          </w:p>
        </w:tc>
        <w:tc>
          <w:tcPr>
            <w:tcW w:w="1170" w:type="dxa"/>
          </w:tcPr>
          <w:p w14:paraId="5347CE55" w14:textId="77777777" w:rsidR="003D27E1" w:rsidRDefault="00B475ED">
            <w:pPr>
              <w:jc w:val="right"/>
            </w:pPr>
            <w:r>
              <w:rPr>
                <w:rFonts w:ascii="Consolas" w:eastAsia="Consolas" w:hAnsi="Consolas" w:cs="Consolas"/>
                <w:sz w:val="16"/>
              </w:rPr>
              <w:t>45.0</w:t>
            </w:r>
          </w:p>
        </w:tc>
        <w:tc>
          <w:tcPr>
            <w:tcW w:w="1170" w:type="dxa"/>
          </w:tcPr>
          <w:p w14:paraId="5347CE56" w14:textId="77777777" w:rsidR="003D27E1" w:rsidRDefault="00B475ED">
            <w:pPr>
              <w:jc w:val="right"/>
            </w:pPr>
            <w:r>
              <w:rPr>
                <w:rFonts w:ascii="Consolas" w:eastAsia="Consolas" w:hAnsi="Consolas" w:cs="Consolas"/>
                <w:sz w:val="16"/>
              </w:rPr>
              <w:t>19.5</w:t>
            </w:r>
          </w:p>
        </w:tc>
      </w:tr>
      <w:tr w:rsidR="003D27E1" w14:paraId="5347CE60" w14:textId="77777777">
        <w:tc>
          <w:tcPr>
            <w:tcW w:w="1170" w:type="dxa"/>
          </w:tcPr>
          <w:p w14:paraId="5347CE58" w14:textId="77777777" w:rsidR="003D27E1" w:rsidRDefault="00B475ED">
            <w:pPr>
              <w:jc w:val="right"/>
            </w:pPr>
            <w:r>
              <w:rPr>
                <w:rFonts w:ascii="Consolas" w:eastAsia="Consolas" w:hAnsi="Consolas" w:cs="Consolas"/>
                <w:sz w:val="16"/>
              </w:rPr>
              <w:t>[3] USA</w:t>
            </w:r>
          </w:p>
        </w:tc>
        <w:tc>
          <w:tcPr>
            <w:tcW w:w="1170" w:type="dxa"/>
          </w:tcPr>
          <w:p w14:paraId="5347CE59" w14:textId="77777777" w:rsidR="003D27E1" w:rsidRDefault="00B475ED">
            <w:pPr>
              <w:jc w:val="right"/>
            </w:pPr>
            <w:r>
              <w:rPr>
                <w:rFonts w:ascii="Consolas" w:eastAsia="Consolas" w:hAnsi="Consolas" w:cs="Consolas"/>
                <w:sz w:val="16"/>
              </w:rPr>
              <w:t>.</w:t>
            </w:r>
          </w:p>
        </w:tc>
        <w:tc>
          <w:tcPr>
            <w:tcW w:w="1170" w:type="dxa"/>
          </w:tcPr>
          <w:p w14:paraId="5347CE5A" w14:textId="77777777" w:rsidR="003D27E1" w:rsidRDefault="00B475ED">
            <w:pPr>
              <w:jc w:val="right"/>
            </w:pPr>
            <w:r>
              <w:rPr>
                <w:rFonts w:ascii="Consolas" w:eastAsia="Consolas" w:hAnsi="Consolas" w:cs="Consolas"/>
                <w:sz w:val="16"/>
              </w:rPr>
              <w:t>.</w:t>
            </w:r>
          </w:p>
        </w:tc>
        <w:tc>
          <w:tcPr>
            <w:tcW w:w="1170" w:type="dxa"/>
          </w:tcPr>
          <w:p w14:paraId="5347CE5B" w14:textId="77777777" w:rsidR="003D27E1" w:rsidRDefault="00B475ED">
            <w:pPr>
              <w:jc w:val="right"/>
            </w:pPr>
            <w:r>
              <w:rPr>
                <w:rFonts w:ascii="Consolas" w:eastAsia="Consolas" w:hAnsi="Consolas" w:cs="Consolas"/>
                <w:sz w:val="16"/>
              </w:rPr>
              <w:t>.</w:t>
            </w:r>
          </w:p>
        </w:tc>
        <w:tc>
          <w:tcPr>
            <w:tcW w:w="1170" w:type="dxa"/>
          </w:tcPr>
          <w:p w14:paraId="5347CE5C" w14:textId="77777777" w:rsidR="003D27E1" w:rsidRDefault="00B475ED">
            <w:pPr>
              <w:jc w:val="right"/>
            </w:pPr>
            <w:r>
              <w:rPr>
                <w:rFonts w:ascii="Consolas" w:eastAsia="Consolas" w:hAnsi="Consolas" w:cs="Consolas"/>
                <w:sz w:val="16"/>
              </w:rPr>
              <w:t>.</w:t>
            </w:r>
          </w:p>
        </w:tc>
        <w:tc>
          <w:tcPr>
            <w:tcW w:w="1170" w:type="dxa"/>
          </w:tcPr>
          <w:p w14:paraId="5347CE5D" w14:textId="77777777" w:rsidR="003D27E1" w:rsidRDefault="00B475ED">
            <w:pPr>
              <w:jc w:val="right"/>
            </w:pPr>
            <w:r>
              <w:rPr>
                <w:rFonts w:ascii="Consolas" w:eastAsia="Consolas" w:hAnsi="Consolas" w:cs="Consolas"/>
                <w:sz w:val="16"/>
              </w:rPr>
              <w:t>.</w:t>
            </w:r>
          </w:p>
        </w:tc>
        <w:tc>
          <w:tcPr>
            <w:tcW w:w="1170" w:type="dxa"/>
          </w:tcPr>
          <w:p w14:paraId="5347CE5E" w14:textId="77777777" w:rsidR="003D27E1" w:rsidRDefault="00B475ED">
            <w:pPr>
              <w:jc w:val="right"/>
            </w:pPr>
            <w:r>
              <w:rPr>
                <w:rFonts w:ascii="Consolas" w:eastAsia="Consolas" w:hAnsi="Consolas" w:cs="Consolas"/>
                <w:sz w:val="16"/>
              </w:rPr>
              <w:t>.</w:t>
            </w:r>
          </w:p>
        </w:tc>
        <w:tc>
          <w:tcPr>
            <w:tcW w:w="1170" w:type="dxa"/>
          </w:tcPr>
          <w:p w14:paraId="5347CE5F" w14:textId="77777777" w:rsidR="003D27E1" w:rsidRDefault="00B475ED">
            <w:pPr>
              <w:jc w:val="right"/>
            </w:pPr>
            <w:r>
              <w:rPr>
                <w:rFonts w:ascii="Consolas" w:eastAsia="Consolas" w:hAnsi="Consolas" w:cs="Consolas"/>
                <w:sz w:val="16"/>
              </w:rPr>
              <w:t>.</w:t>
            </w:r>
          </w:p>
        </w:tc>
      </w:tr>
      <w:tr w:rsidR="003D27E1" w14:paraId="5347CE69" w14:textId="77777777">
        <w:tc>
          <w:tcPr>
            <w:tcW w:w="1170" w:type="dxa"/>
          </w:tcPr>
          <w:p w14:paraId="5347CE61" w14:textId="77777777" w:rsidR="003D27E1" w:rsidRDefault="00B475ED">
            <w:pPr>
              <w:jc w:val="right"/>
            </w:pPr>
            <w:r>
              <w:rPr>
                <w:rFonts w:ascii="Consolas" w:eastAsia="Consolas" w:hAnsi="Consolas" w:cs="Consolas"/>
                <w:sz w:val="16"/>
              </w:rPr>
              <w:t>[5] SWT</w:t>
            </w:r>
          </w:p>
        </w:tc>
        <w:tc>
          <w:tcPr>
            <w:tcW w:w="1170" w:type="dxa"/>
          </w:tcPr>
          <w:p w14:paraId="5347CE62" w14:textId="77777777" w:rsidR="003D27E1" w:rsidRDefault="00B475ED">
            <w:pPr>
              <w:jc w:val="right"/>
            </w:pPr>
            <w:r>
              <w:rPr>
                <w:rFonts w:ascii="Consolas" w:eastAsia="Consolas" w:hAnsi="Consolas" w:cs="Consolas"/>
                <w:sz w:val="16"/>
              </w:rPr>
              <w:t>-3.0</w:t>
            </w:r>
          </w:p>
        </w:tc>
        <w:tc>
          <w:tcPr>
            <w:tcW w:w="1170" w:type="dxa"/>
          </w:tcPr>
          <w:p w14:paraId="5347CE63" w14:textId="77777777" w:rsidR="003D27E1" w:rsidRDefault="00B475ED">
            <w:pPr>
              <w:jc w:val="right"/>
            </w:pPr>
            <w:r>
              <w:rPr>
                <w:rFonts w:ascii="Consolas" w:eastAsia="Consolas" w:hAnsi="Consolas" w:cs="Consolas"/>
                <w:sz w:val="16"/>
              </w:rPr>
              <w:t>96.0</w:t>
            </w:r>
          </w:p>
        </w:tc>
        <w:tc>
          <w:tcPr>
            <w:tcW w:w="1170" w:type="dxa"/>
          </w:tcPr>
          <w:p w14:paraId="5347CE64" w14:textId="77777777" w:rsidR="003D27E1" w:rsidRDefault="00B475ED">
            <w:pPr>
              <w:jc w:val="right"/>
            </w:pPr>
            <w:r>
              <w:rPr>
                <w:rFonts w:ascii="Consolas" w:eastAsia="Consolas" w:hAnsi="Consolas" w:cs="Consolas"/>
                <w:sz w:val="16"/>
              </w:rPr>
              <w:t>14.5</w:t>
            </w:r>
          </w:p>
        </w:tc>
        <w:tc>
          <w:tcPr>
            <w:tcW w:w="1170" w:type="dxa"/>
          </w:tcPr>
          <w:p w14:paraId="5347CE65" w14:textId="77777777" w:rsidR="003D27E1" w:rsidRDefault="00B475ED">
            <w:pPr>
              <w:jc w:val="right"/>
            </w:pPr>
            <w:r>
              <w:rPr>
                <w:rFonts w:ascii="Consolas" w:eastAsia="Consolas" w:hAnsi="Consolas" w:cs="Consolas"/>
                <w:sz w:val="16"/>
              </w:rPr>
              <w:t>-1.0</w:t>
            </w:r>
          </w:p>
        </w:tc>
        <w:tc>
          <w:tcPr>
            <w:tcW w:w="1170" w:type="dxa"/>
          </w:tcPr>
          <w:p w14:paraId="5347CE66" w14:textId="77777777" w:rsidR="003D27E1" w:rsidRDefault="00B475ED">
            <w:pPr>
              <w:jc w:val="right"/>
            </w:pPr>
            <w:r>
              <w:rPr>
                <w:rFonts w:ascii="Consolas" w:eastAsia="Consolas" w:hAnsi="Consolas" w:cs="Consolas"/>
                <w:sz w:val="16"/>
              </w:rPr>
              <w:t>-3.0</w:t>
            </w:r>
          </w:p>
        </w:tc>
        <w:tc>
          <w:tcPr>
            <w:tcW w:w="1170" w:type="dxa"/>
          </w:tcPr>
          <w:p w14:paraId="5347CE67" w14:textId="77777777" w:rsidR="003D27E1" w:rsidRDefault="00B475ED">
            <w:pPr>
              <w:jc w:val="right"/>
            </w:pPr>
            <w:r>
              <w:rPr>
                <w:rFonts w:ascii="Consolas" w:eastAsia="Consolas" w:hAnsi="Consolas" w:cs="Consolas"/>
                <w:sz w:val="16"/>
              </w:rPr>
              <w:t>40.0</w:t>
            </w:r>
          </w:p>
        </w:tc>
        <w:tc>
          <w:tcPr>
            <w:tcW w:w="1170" w:type="dxa"/>
          </w:tcPr>
          <w:p w14:paraId="5347CE68" w14:textId="77777777" w:rsidR="003D27E1" w:rsidRDefault="00B475ED">
            <w:pPr>
              <w:jc w:val="right"/>
            </w:pPr>
            <w:r>
              <w:rPr>
                <w:rFonts w:ascii="Consolas" w:eastAsia="Consolas" w:hAnsi="Consolas" w:cs="Consolas"/>
                <w:sz w:val="16"/>
              </w:rPr>
              <w:t>19.8</w:t>
            </w:r>
          </w:p>
        </w:tc>
      </w:tr>
      <w:tr w:rsidR="003D27E1" w14:paraId="5347CE72" w14:textId="77777777">
        <w:tc>
          <w:tcPr>
            <w:tcW w:w="1170" w:type="dxa"/>
          </w:tcPr>
          <w:p w14:paraId="5347CE6A" w14:textId="77777777" w:rsidR="003D27E1" w:rsidRDefault="00B475ED">
            <w:pPr>
              <w:jc w:val="right"/>
            </w:pPr>
            <w:r>
              <w:rPr>
                <w:rFonts w:ascii="Consolas" w:eastAsia="Consolas" w:hAnsi="Consolas" w:cs="Consolas"/>
                <w:sz w:val="16"/>
              </w:rPr>
              <w:t>[6] GER</w:t>
            </w:r>
          </w:p>
        </w:tc>
        <w:tc>
          <w:tcPr>
            <w:tcW w:w="1170" w:type="dxa"/>
          </w:tcPr>
          <w:p w14:paraId="5347CE6B" w14:textId="77777777" w:rsidR="003D27E1" w:rsidRDefault="00B475ED">
            <w:pPr>
              <w:jc w:val="right"/>
            </w:pPr>
            <w:r>
              <w:rPr>
                <w:rFonts w:ascii="Consolas" w:eastAsia="Consolas" w:hAnsi="Consolas" w:cs="Consolas"/>
                <w:sz w:val="16"/>
              </w:rPr>
              <w:t>-5.0</w:t>
            </w:r>
          </w:p>
        </w:tc>
        <w:tc>
          <w:tcPr>
            <w:tcW w:w="1170" w:type="dxa"/>
          </w:tcPr>
          <w:p w14:paraId="5347CE6C" w14:textId="77777777" w:rsidR="003D27E1" w:rsidRDefault="00B475ED">
            <w:pPr>
              <w:jc w:val="right"/>
            </w:pPr>
            <w:r>
              <w:rPr>
                <w:rFonts w:ascii="Consolas" w:eastAsia="Consolas" w:hAnsi="Consolas" w:cs="Consolas"/>
                <w:sz w:val="16"/>
              </w:rPr>
              <w:t>80.0</w:t>
            </w:r>
          </w:p>
        </w:tc>
        <w:tc>
          <w:tcPr>
            <w:tcW w:w="1170" w:type="dxa"/>
          </w:tcPr>
          <w:p w14:paraId="5347CE6D" w14:textId="77777777" w:rsidR="003D27E1" w:rsidRDefault="00B475ED">
            <w:pPr>
              <w:jc w:val="right"/>
            </w:pPr>
            <w:r>
              <w:rPr>
                <w:rFonts w:ascii="Consolas" w:eastAsia="Consolas" w:hAnsi="Consolas" w:cs="Consolas"/>
                <w:sz w:val="16"/>
              </w:rPr>
              <w:t>15.7</w:t>
            </w:r>
          </w:p>
        </w:tc>
        <w:tc>
          <w:tcPr>
            <w:tcW w:w="1170" w:type="dxa"/>
          </w:tcPr>
          <w:p w14:paraId="5347CE6E" w14:textId="77777777" w:rsidR="003D27E1" w:rsidRDefault="00B475ED">
            <w:pPr>
              <w:jc w:val="right"/>
            </w:pPr>
            <w:r>
              <w:rPr>
                <w:rFonts w:ascii="Consolas" w:eastAsia="Consolas" w:hAnsi="Consolas" w:cs="Consolas"/>
                <w:sz w:val="16"/>
              </w:rPr>
              <w:t>-2.0</w:t>
            </w:r>
          </w:p>
        </w:tc>
        <w:tc>
          <w:tcPr>
            <w:tcW w:w="1170" w:type="dxa"/>
          </w:tcPr>
          <w:p w14:paraId="5347CE6F" w14:textId="77777777" w:rsidR="003D27E1" w:rsidRDefault="00B475ED">
            <w:pPr>
              <w:jc w:val="right"/>
            </w:pPr>
            <w:r>
              <w:rPr>
                <w:rFonts w:ascii="Consolas" w:eastAsia="Consolas" w:hAnsi="Consolas" w:cs="Consolas"/>
                <w:sz w:val="16"/>
              </w:rPr>
              <w:t>-2.0</w:t>
            </w:r>
          </w:p>
        </w:tc>
        <w:tc>
          <w:tcPr>
            <w:tcW w:w="1170" w:type="dxa"/>
          </w:tcPr>
          <w:p w14:paraId="5347CE70" w14:textId="77777777" w:rsidR="003D27E1" w:rsidRDefault="00B475ED">
            <w:pPr>
              <w:jc w:val="right"/>
            </w:pPr>
            <w:r>
              <w:rPr>
                <w:rFonts w:ascii="Consolas" w:eastAsia="Consolas" w:hAnsi="Consolas" w:cs="Consolas"/>
                <w:sz w:val="16"/>
              </w:rPr>
              <w:t>38.5</w:t>
            </w:r>
          </w:p>
        </w:tc>
        <w:tc>
          <w:tcPr>
            <w:tcW w:w="1170" w:type="dxa"/>
          </w:tcPr>
          <w:p w14:paraId="5347CE71" w14:textId="77777777" w:rsidR="003D27E1" w:rsidRDefault="00B475ED">
            <w:pPr>
              <w:jc w:val="right"/>
            </w:pPr>
            <w:r>
              <w:rPr>
                <w:rFonts w:ascii="Consolas" w:eastAsia="Consolas" w:hAnsi="Consolas" w:cs="Consolas"/>
                <w:sz w:val="16"/>
              </w:rPr>
              <w:t>19.4</w:t>
            </w:r>
          </w:p>
        </w:tc>
      </w:tr>
      <w:tr w:rsidR="003D27E1" w14:paraId="5347CE7B" w14:textId="77777777">
        <w:tc>
          <w:tcPr>
            <w:tcW w:w="1170" w:type="dxa"/>
          </w:tcPr>
          <w:p w14:paraId="5347CE73" w14:textId="77777777" w:rsidR="003D27E1" w:rsidRDefault="00B475ED">
            <w:pPr>
              <w:jc w:val="right"/>
            </w:pPr>
            <w:r>
              <w:rPr>
                <w:rFonts w:ascii="Consolas" w:eastAsia="Consolas" w:hAnsi="Consolas" w:cs="Consolas"/>
                <w:sz w:val="16"/>
              </w:rPr>
              <w:t>[7] UK</w:t>
            </w:r>
          </w:p>
        </w:tc>
        <w:tc>
          <w:tcPr>
            <w:tcW w:w="1170" w:type="dxa"/>
          </w:tcPr>
          <w:p w14:paraId="5347CE74" w14:textId="77777777" w:rsidR="003D27E1" w:rsidRDefault="00B475ED">
            <w:pPr>
              <w:jc w:val="right"/>
            </w:pPr>
            <w:r>
              <w:rPr>
                <w:rFonts w:ascii="Consolas" w:eastAsia="Consolas" w:hAnsi="Consolas" w:cs="Consolas"/>
                <w:sz w:val="16"/>
              </w:rPr>
              <w:t>-3.0</w:t>
            </w:r>
          </w:p>
        </w:tc>
        <w:tc>
          <w:tcPr>
            <w:tcW w:w="1170" w:type="dxa"/>
          </w:tcPr>
          <w:p w14:paraId="5347CE75" w14:textId="77777777" w:rsidR="003D27E1" w:rsidRDefault="00B475ED">
            <w:pPr>
              <w:jc w:val="right"/>
            </w:pPr>
            <w:r>
              <w:rPr>
                <w:rFonts w:ascii="Consolas" w:eastAsia="Consolas" w:hAnsi="Consolas" w:cs="Consolas"/>
                <w:sz w:val="16"/>
              </w:rPr>
              <w:t>120.0</w:t>
            </w:r>
          </w:p>
        </w:tc>
        <w:tc>
          <w:tcPr>
            <w:tcW w:w="1170" w:type="dxa"/>
          </w:tcPr>
          <w:p w14:paraId="5347CE76" w14:textId="77777777" w:rsidR="003D27E1" w:rsidRDefault="00B475ED">
            <w:pPr>
              <w:jc w:val="right"/>
            </w:pPr>
            <w:r>
              <w:rPr>
                <w:rFonts w:ascii="Consolas" w:eastAsia="Consolas" w:hAnsi="Consolas" w:cs="Consolas"/>
                <w:sz w:val="16"/>
              </w:rPr>
              <w:t>18.1</w:t>
            </w:r>
          </w:p>
        </w:tc>
        <w:tc>
          <w:tcPr>
            <w:tcW w:w="1170" w:type="dxa"/>
          </w:tcPr>
          <w:p w14:paraId="5347CE77" w14:textId="77777777" w:rsidR="003D27E1" w:rsidRDefault="00B475ED">
            <w:pPr>
              <w:jc w:val="right"/>
            </w:pPr>
            <w:r>
              <w:rPr>
                <w:rFonts w:ascii="Consolas" w:eastAsia="Consolas" w:hAnsi="Consolas" w:cs="Consolas"/>
                <w:sz w:val="16"/>
              </w:rPr>
              <w:t>18.0</w:t>
            </w:r>
          </w:p>
        </w:tc>
        <w:tc>
          <w:tcPr>
            <w:tcW w:w="1170" w:type="dxa"/>
          </w:tcPr>
          <w:p w14:paraId="5347CE78" w14:textId="77777777" w:rsidR="003D27E1" w:rsidRDefault="00B475ED">
            <w:pPr>
              <w:jc w:val="right"/>
            </w:pPr>
            <w:r>
              <w:rPr>
                <w:rFonts w:ascii="Consolas" w:eastAsia="Consolas" w:hAnsi="Consolas" w:cs="Consolas"/>
                <w:sz w:val="16"/>
              </w:rPr>
              <w:t>-3.0</w:t>
            </w:r>
          </w:p>
        </w:tc>
        <w:tc>
          <w:tcPr>
            <w:tcW w:w="1170" w:type="dxa"/>
          </w:tcPr>
          <w:p w14:paraId="5347CE79" w14:textId="77777777" w:rsidR="003D27E1" w:rsidRDefault="00B475ED">
            <w:pPr>
              <w:jc w:val="right"/>
            </w:pPr>
            <w:r>
              <w:rPr>
                <w:rFonts w:ascii="Consolas" w:eastAsia="Consolas" w:hAnsi="Consolas" w:cs="Consolas"/>
                <w:sz w:val="16"/>
              </w:rPr>
              <w:t>37.0</w:t>
            </w:r>
          </w:p>
        </w:tc>
        <w:tc>
          <w:tcPr>
            <w:tcW w:w="1170" w:type="dxa"/>
          </w:tcPr>
          <w:p w14:paraId="5347CE7A" w14:textId="77777777" w:rsidR="003D27E1" w:rsidRDefault="00B475ED">
            <w:pPr>
              <w:jc w:val="right"/>
            </w:pPr>
            <w:r>
              <w:rPr>
                <w:rFonts w:ascii="Consolas" w:eastAsia="Consolas" w:hAnsi="Consolas" w:cs="Consolas"/>
                <w:sz w:val="16"/>
              </w:rPr>
              <w:t>20.5</w:t>
            </w:r>
          </w:p>
        </w:tc>
      </w:tr>
      <w:tr w:rsidR="003D27E1" w14:paraId="5347CE84" w14:textId="77777777">
        <w:tc>
          <w:tcPr>
            <w:tcW w:w="1170" w:type="dxa"/>
            <w:tcBorders>
              <w:bottom w:val="single" w:sz="0" w:space="0" w:color="000000"/>
            </w:tcBorders>
          </w:tcPr>
          <w:p w14:paraId="5347CE7C"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CE7D" w14:textId="77777777" w:rsidR="003D27E1" w:rsidRDefault="00B475ED">
            <w:pPr>
              <w:jc w:val="right"/>
            </w:pPr>
            <w:r>
              <w:rPr>
                <w:rFonts w:ascii="Consolas" w:eastAsia="Consolas" w:hAnsi="Consolas" w:cs="Consolas"/>
                <w:sz w:val="16"/>
              </w:rPr>
              <w:t>0.0</w:t>
            </w:r>
          </w:p>
        </w:tc>
        <w:tc>
          <w:tcPr>
            <w:tcW w:w="1170" w:type="dxa"/>
            <w:tcBorders>
              <w:bottom w:val="single" w:sz="0" w:space="0" w:color="000000"/>
            </w:tcBorders>
          </w:tcPr>
          <w:p w14:paraId="5347CE7E" w14:textId="77777777" w:rsidR="003D27E1" w:rsidRDefault="00B475ED">
            <w:pPr>
              <w:jc w:val="right"/>
            </w:pPr>
            <w:r>
              <w:rPr>
                <w:rFonts w:ascii="Consolas" w:eastAsia="Consolas" w:hAnsi="Consolas" w:cs="Consolas"/>
                <w:sz w:val="16"/>
              </w:rPr>
              <w:t>160.0</w:t>
            </w:r>
          </w:p>
        </w:tc>
        <w:tc>
          <w:tcPr>
            <w:tcW w:w="1170" w:type="dxa"/>
            <w:tcBorders>
              <w:bottom w:val="single" w:sz="0" w:space="0" w:color="000000"/>
            </w:tcBorders>
          </w:tcPr>
          <w:p w14:paraId="5347CE7F" w14:textId="77777777" w:rsidR="003D27E1" w:rsidRDefault="00B475ED">
            <w:pPr>
              <w:jc w:val="right"/>
            </w:pPr>
            <w:r>
              <w:rPr>
                <w:rFonts w:ascii="Consolas" w:eastAsia="Consolas" w:hAnsi="Consolas" w:cs="Consolas"/>
                <w:sz w:val="16"/>
              </w:rPr>
              <w:t>29.7</w:t>
            </w:r>
          </w:p>
        </w:tc>
        <w:tc>
          <w:tcPr>
            <w:tcW w:w="1170" w:type="dxa"/>
            <w:tcBorders>
              <w:bottom w:val="single" w:sz="0" w:space="0" w:color="000000"/>
            </w:tcBorders>
          </w:tcPr>
          <w:p w14:paraId="5347CE80" w14:textId="77777777" w:rsidR="003D27E1" w:rsidRDefault="00B475ED">
            <w:pPr>
              <w:jc w:val="right"/>
            </w:pPr>
            <w:r>
              <w:rPr>
                <w:rFonts w:ascii="Consolas" w:eastAsia="Consolas" w:hAnsi="Consolas" w:cs="Consolas"/>
                <w:sz w:val="16"/>
              </w:rPr>
              <w:t>33.0</w:t>
            </w:r>
          </w:p>
        </w:tc>
        <w:tc>
          <w:tcPr>
            <w:tcW w:w="1170" w:type="dxa"/>
            <w:tcBorders>
              <w:bottom w:val="single" w:sz="0" w:space="0" w:color="000000"/>
            </w:tcBorders>
          </w:tcPr>
          <w:p w14:paraId="5347CE81" w14:textId="77777777" w:rsidR="003D27E1" w:rsidRDefault="00B475ED">
            <w:pPr>
              <w:jc w:val="right"/>
            </w:pPr>
            <w:r>
              <w:rPr>
                <w:rFonts w:ascii="Consolas" w:eastAsia="Consolas" w:hAnsi="Consolas" w:cs="Consolas"/>
                <w:sz w:val="16"/>
              </w:rPr>
              <w:t>23.0</w:t>
            </w:r>
          </w:p>
        </w:tc>
        <w:tc>
          <w:tcPr>
            <w:tcW w:w="1170" w:type="dxa"/>
            <w:tcBorders>
              <w:bottom w:val="single" w:sz="0" w:space="0" w:color="000000"/>
            </w:tcBorders>
          </w:tcPr>
          <w:p w14:paraId="5347CE82" w14:textId="77777777" w:rsidR="003D27E1" w:rsidRDefault="00B475ED">
            <w:pPr>
              <w:jc w:val="right"/>
            </w:pPr>
            <w:r>
              <w:rPr>
                <w:rFonts w:ascii="Consolas" w:eastAsia="Consolas" w:hAnsi="Consolas" w:cs="Consolas"/>
                <w:sz w:val="16"/>
              </w:rPr>
              <w:t>40.0</w:t>
            </w:r>
          </w:p>
        </w:tc>
        <w:tc>
          <w:tcPr>
            <w:tcW w:w="1170" w:type="dxa"/>
            <w:tcBorders>
              <w:bottom w:val="single" w:sz="0" w:space="0" w:color="000000"/>
            </w:tcBorders>
          </w:tcPr>
          <w:p w14:paraId="5347CE83" w14:textId="77777777" w:rsidR="003D27E1" w:rsidRDefault="00B475ED">
            <w:pPr>
              <w:jc w:val="right"/>
            </w:pPr>
            <w:r>
              <w:rPr>
                <w:rFonts w:ascii="Consolas" w:eastAsia="Consolas" w:hAnsi="Consolas" w:cs="Consolas"/>
                <w:sz w:val="16"/>
              </w:rPr>
              <w:t>12.3</w:t>
            </w:r>
          </w:p>
        </w:tc>
      </w:tr>
      <w:tr w:rsidR="003D27E1" w14:paraId="5347CE8D" w14:textId="77777777">
        <w:tc>
          <w:tcPr>
            <w:tcW w:w="1170" w:type="dxa"/>
            <w:tcBorders>
              <w:top w:val="single" w:sz="0" w:space="0" w:color="000000"/>
              <w:bottom w:val="single" w:sz="0" w:space="0" w:color="000000"/>
            </w:tcBorders>
          </w:tcPr>
          <w:p w14:paraId="5347CE85"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CE86"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CE87" w14:textId="77777777" w:rsidR="003D27E1" w:rsidRDefault="00B475ED">
            <w:pPr>
              <w:jc w:val="right"/>
            </w:pPr>
            <w:r>
              <w:rPr>
                <w:rFonts w:ascii="Consolas" w:eastAsia="Consolas" w:hAnsi="Consolas" w:cs="Consolas"/>
                <w:sz w:val="16"/>
              </w:rPr>
              <w:t>168.0</w:t>
            </w:r>
          </w:p>
        </w:tc>
        <w:tc>
          <w:tcPr>
            <w:tcW w:w="1170" w:type="dxa"/>
            <w:tcBorders>
              <w:top w:val="single" w:sz="0" w:space="0" w:color="000000"/>
              <w:bottom w:val="single" w:sz="0" w:space="0" w:color="000000"/>
            </w:tcBorders>
          </w:tcPr>
          <w:p w14:paraId="5347CE88" w14:textId="77777777" w:rsidR="003D27E1" w:rsidRDefault="00B475ED">
            <w:pPr>
              <w:jc w:val="right"/>
            </w:pPr>
            <w:r>
              <w:rPr>
                <w:rFonts w:ascii="Consolas" w:eastAsia="Consolas" w:hAnsi="Consolas" w:cs="Consolas"/>
                <w:sz w:val="16"/>
              </w:rPr>
              <w:t>18.5</w:t>
            </w:r>
          </w:p>
        </w:tc>
        <w:tc>
          <w:tcPr>
            <w:tcW w:w="1170" w:type="dxa"/>
            <w:tcBorders>
              <w:top w:val="single" w:sz="0" w:space="0" w:color="000000"/>
              <w:bottom w:val="single" w:sz="0" w:space="0" w:color="000000"/>
            </w:tcBorders>
          </w:tcPr>
          <w:p w14:paraId="5347CE89" w14:textId="77777777" w:rsidR="003D27E1" w:rsidRDefault="00B475ED">
            <w:pPr>
              <w:jc w:val="right"/>
            </w:pPr>
            <w:r>
              <w:rPr>
                <w:rFonts w:ascii="Consolas" w:eastAsia="Consolas" w:hAnsi="Consolas" w:cs="Consolas"/>
                <w:sz w:val="16"/>
              </w:rPr>
              <w:t>18.0</w:t>
            </w:r>
          </w:p>
        </w:tc>
        <w:tc>
          <w:tcPr>
            <w:tcW w:w="1170" w:type="dxa"/>
            <w:tcBorders>
              <w:top w:val="single" w:sz="0" w:space="0" w:color="000000"/>
              <w:bottom w:val="single" w:sz="0" w:space="0" w:color="000000"/>
            </w:tcBorders>
          </w:tcPr>
          <w:p w14:paraId="5347CE8A" w14:textId="77777777" w:rsidR="003D27E1" w:rsidRDefault="00B475ED">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5347CE8B" w14:textId="77777777" w:rsidR="003D27E1" w:rsidRDefault="00B475ED">
            <w:pPr>
              <w:jc w:val="right"/>
            </w:pPr>
            <w:r>
              <w:rPr>
                <w:rFonts w:ascii="Consolas" w:eastAsia="Consolas" w:hAnsi="Consolas" w:cs="Consolas"/>
                <w:sz w:val="16"/>
              </w:rPr>
              <w:t>39.0</w:t>
            </w:r>
          </w:p>
        </w:tc>
        <w:tc>
          <w:tcPr>
            <w:tcW w:w="1170" w:type="dxa"/>
            <w:tcBorders>
              <w:top w:val="single" w:sz="0" w:space="0" w:color="000000"/>
              <w:bottom w:val="single" w:sz="0" w:space="0" w:color="000000"/>
            </w:tcBorders>
          </w:tcPr>
          <w:p w14:paraId="5347CE8C" w14:textId="77777777" w:rsidR="003D27E1" w:rsidRDefault="00B475ED">
            <w:pPr>
              <w:jc w:val="right"/>
            </w:pPr>
            <w:r>
              <w:rPr>
                <w:rFonts w:ascii="Consolas" w:eastAsia="Consolas" w:hAnsi="Consolas" w:cs="Consolas"/>
                <w:sz w:val="16"/>
              </w:rPr>
              <w:t>20.5</w:t>
            </w:r>
          </w:p>
        </w:tc>
      </w:tr>
    </w:tbl>
    <w:p w14:paraId="5347CE8E" w14:textId="77777777" w:rsidR="003D27E1" w:rsidRDefault="003D27E1"/>
    <w:p w14:paraId="5347CE8F" w14:textId="77777777" w:rsidR="003D27E1" w:rsidRDefault="00B475ED">
      <w:r>
        <w:br/>
      </w:r>
    </w:p>
    <w:p w14:paraId="5347CE90" w14:textId="77777777" w:rsidR="003D27E1" w:rsidRDefault="00B475ED">
      <w:r>
        <w:br w:type="page"/>
      </w:r>
    </w:p>
    <w:p w14:paraId="5347CE91" w14:textId="77777777" w:rsidR="003D27E1" w:rsidRDefault="00B475ED">
      <w:pPr>
        <w:pStyle w:val="Heading1"/>
      </w:pPr>
      <w:r>
        <w:rPr>
          <w:sz w:val="30"/>
        </w:rPr>
        <w:lastRenderedPageBreak/>
        <w:t>Employment: Occupation (ISCO) and position</w:t>
      </w:r>
    </w:p>
    <w:p w14:paraId="5347CE92" w14:textId="77777777" w:rsidR="003D27E1" w:rsidRDefault="00B475ED">
      <w:r>
        <w:rPr>
          <w:color w:val="FF0000"/>
        </w:rPr>
        <w:t>XXX ADD DESRIPTION AND TABEL MANUALLY XXX</w:t>
      </w:r>
    </w:p>
    <w:p w14:paraId="5347CE93" w14:textId="77777777" w:rsidR="003D27E1" w:rsidRDefault="00B475ED">
      <w:pPr>
        <w:shd w:val="solid" w:color="B0C4DE" w:fill="auto"/>
      </w:pPr>
      <w:r>
        <w:rPr>
          <w:b/>
          <w:sz w:val="26"/>
        </w:rPr>
        <w:t>isco_1</w:t>
      </w:r>
    </w:p>
    <w:p w14:paraId="5347CE94" w14:textId="77777777" w:rsidR="003D27E1" w:rsidRDefault="00B475ED">
      <w:pPr>
        <w:rPr>
          <w:color w:val="4682B4"/>
        </w:rPr>
      </w:pPr>
      <w:r>
        <w:rPr>
          <w:color w:val="4682B4"/>
        </w:rPr>
        <w:t>Occupation: ISCO 1 digit</w:t>
      </w:r>
      <w:r>
        <w:rPr>
          <w:color w:val="4682B4"/>
        </w:rPr>
        <w:br/>
        <w:t xml:space="preserve">   (0):   [0] Armed forces occupations</w:t>
      </w:r>
      <w:r>
        <w:rPr>
          <w:color w:val="4682B4"/>
        </w:rPr>
        <w:br/>
        <w:t xml:space="preserve">   (1):   [1] Managers</w:t>
      </w:r>
      <w:r>
        <w:rPr>
          <w:color w:val="4682B4"/>
        </w:rPr>
        <w:br/>
        <w:t xml:space="preserve">   (2):   [2] Professionals</w:t>
      </w:r>
      <w:r>
        <w:rPr>
          <w:color w:val="4682B4"/>
        </w:rPr>
        <w:br/>
        <w:t xml:space="preserve">   (3):   [3] Technicians and associate professionals</w:t>
      </w:r>
      <w:r>
        <w:rPr>
          <w:color w:val="4682B4"/>
        </w:rPr>
        <w:br/>
        <w:t xml:space="preserve">   (4):   [4] Clerical support workers</w:t>
      </w:r>
      <w:r>
        <w:rPr>
          <w:color w:val="4682B4"/>
        </w:rPr>
        <w:br/>
        <w:t xml:space="preserve">   (5):   [5] Services and sales workers</w:t>
      </w:r>
      <w:r>
        <w:rPr>
          <w:color w:val="4682B4"/>
        </w:rPr>
        <w:br/>
        <w:t xml:space="preserve">   (6):   [6] Skilled agricultural, forestry and fishery workers</w:t>
      </w:r>
      <w:r>
        <w:rPr>
          <w:color w:val="4682B4"/>
        </w:rPr>
        <w:br/>
        <w:t xml:space="preserve">   (7):   [7] Craft and related trades workers</w:t>
      </w:r>
      <w:r>
        <w:rPr>
          <w:color w:val="4682B4"/>
        </w:rPr>
        <w:br/>
        <w:t xml:space="preserve">   (8):   [8] Plant and machine operators and assemblers</w:t>
      </w:r>
      <w:r>
        <w:rPr>
          <w:color w:val="4682B4"/>
        </w:rPr>
        <w:br/>
        <w:t xml:space="preserve">   (9):   [9] Elementary occupations</w:t>
      </w:r>
      <w:r>
        <w:rPr>
          <w:color w:val="4682B4"/>
        </w:rPr>
        <w:br/>
        <w:t xml:space="preserve">   (100):   100</w:t>
      </w:r>
      <w:r>
        <w:rPr>
          <w:color w:val="4682B4"/>
        </w:rPr>
        <w:br/>
        <w:t xml:space="preserve">   (110):   110</w:t>
      </w:r>
      <w:r>
        <w:rPr>
          <w:color w:val="4682B4"/>
        </w:rPr>
        <w:br/>
        <w:t xml:space="preserve">   (210):   210</w:t>
      </w:r>
      <w:r>
        <w:rPr>
          <w:color w:val="4682B4"/>
        </w:rPr>
        <w:br/>
        <w:t xml:space="preserve">   (310):   310</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E96" w14:textId="77777777">
        <w:tc>
          <w:tcPr>
            <w:tcW w:w="9360" w:type="dxa"/>
            <w:gridSpan w:val="6"/>
          </w:tcPr>
          <w:p w14:paraId="5347CE95" w14:textId="77777777" w:rsidR="003D27E1" w:rsidRDefault="00B475ED">
            <w:r>
              <w:rPr>
                <w:rFonts w:ascii="Consolas" w:eastAsia="Consolas" w:hAnsi="Consolas" w:cs="Consolas"/>
                <w:b/>
                <w:sz w:val="18"/>
              </w:rPr>
              <w:t xml:space="preserve">       Name: </w:t>
            </w:r>
            <w:r>
              <w:rPr>
                <w:rFonts w:ascii="Consolas" w:eastAsia="Consolas" w:hAnsi="Consolas" w:cs="Consolas"/>
                <w:sz w:val="18"/>
              </w:rPr>
              <w:t>isco_1</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 1 digit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1,325,396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310]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2.29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4.67           </w:t>
            </w:r>
            <w:r>
              <w:rPr>
                <w:rFonts w:ascii="Consolas" w:eastAsia="Consolas" w:hAnsi="Consolas" w:cs="Consolas"/>
                <w:sz w:val="18"/>
              </w:rPr>
              <w:br/>
            </w:r>
          </w:p>
        </w:tc>
      </w:tr>
      <w:tr w:rsidR="003D27E1" w14:paraId="5347CE9D" w14:textId="77777777">
        <w:tc>
          <w:tcPr>
            <w:tcW w:w="1560" w:type="dxa"/>
          </w:tcPr>
          <w:p w14:paraId="5347CE97" w14:textId="77777777" w:rsidR="003D27E1" w:rsidRDefault="003D27E1"/>
        </w:tc>
        <w:tc>
          <w:tcPr>
            <w:tcW w:w="1560" w:type="dxa"/>
            <w:tcBorders>
              <w:top w:val="single" w:sz="0" w:space="0" w:color="000000"/>
              <w:bottom w:val="single" w:sz="0" w:space="0" w:color="000000"/>
            </w:tcBorders>
          </w:tcPr>
          <w:p w14:paraId="5347CE98"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CE99"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CE9A"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CE9B" w14:textId="77777777" w:rsidR="003D27E1" w:rsidRDefault="00B475ED">
            <w:pPr>
              <w:jc w:val="right"/>
            </w:pPr>
            <w:r>
              <w:rPr>
                <w:rFonts w:ascii="Consolas" w:eastAsia="Consolas" w:hAnsi="Consolas" w:cs="Consolas"/>
                <w:b/>
                <w:sz w:val="18"/>
              </w:rPr>
              <w:t>Percent</w:t>
            </w:r>
          </w:p>
        </w:tc>
        <w:tc>
          <w:tcPr>
            <w:tcW w:w="1560" w:type="dxa"/>
          </w:tcPr>
          <w:p w14:paraId="5347CE9C" w14:textId="77777777" w:rsidR="003D27E1" w:rsidRDefault="003D27E1"/>
        </w:tc>
      </w:tr>
      <w:tr w:rsidR="003D27E1" w14:paraId="5347CEA4" w14:textId="77777777">
        <w:tc>
          <w:tcPr>
            <w:tcW w:w="1560" w:type="dxa"/>
            <w:tcBorders>
              <w:right w:val="nil"/>
            </w:tcBorders>
          </w:tcPr>
          <w:p w14:paraId="5347CE9E" w14:textId="77777777" w:rsidR="003D27E1" w:rsidRDefault="003D27E1"/>
        </w:tc>
        <w:tc>
          <w:tcPr>
            <w:tcW w:w="1560" w:type="dxa"/>
            <w:tcBorders>
              <w:top w:val="single" w:sz="0" w:space="0" w:color="000000"/>
              <w:left w:val="nil"/>
              <w:bottom w:val="single" w:sz="0" w:space="0" w:color="D3D3D3"/>
            </w:tcBorders>
          </w:tcPr>
          <w:p w14:paraId="5347CE9F" w14:textId="77777777" w:rsidR="003D27E1" w:rsidRDefault="00B475ED">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5347CEA0" w14:textId="77777777" w:rsidR="003D27E1" w:rsidRDefault="003D27E1"/>
        </w:tc>
        <w:tc>
          <w:tcPr>
            <w:tcW w:w="1560" w:type="dxa"/>
            <w:tcBorders>
              <w:top w:val="single" w:sz="0" w:space="0" w:color="000000"/>
              <w:bottom w:val="single" w:sz="0" w:space="0" w:color="D3D3D3"/>
            </w:tcBorders>
          </w:tcPr>
          <w:p w14:paraId="5347CEA1" w14:textId="77777777" w:rsidR="003D27E1" w:rsidRDefault="00B475ED">
            <w:pPr>
              <w:jc w:val="right"/>
            </w:pPr>
            <w:r>
              <w:rPr>
                <w:rFonts w:ascii="Consolas" w:eastAsia="Consolas" w:hAnsi="Consolas" w:cs="Consolas"/>
                <w:sz w:val="16"/>
              </w:rPr>
              <w:t xml:space="preserve">       690</w:t>
            </w:r>
          </w:p>
        </w:tc>
        <w:tc>
          <w:tcPr>
            <w:tcW w:w="1560" w:type="dxa"/>
            <w:tcBorders>
              <w:top w:val="single" w:sz="0" w:space="0" w:color="000000"/>
              <w:bottom w:val="single" w:sz="0" w:space="0" w:color="D3D3D3"/>
            </w:tcBorders>
          </w:tcPr>
          <w:p w14:paraId="5347CEA2" w14:textId="77777777" w:rsidR="003D27E1" w:rsidRDefault="00B475ED">
            <w:pPr>
              <w:jc w:val="right"/>
            </w:pPr>
            <w:r>
              <w:rPr>
                <w:rFonts w:ascii="Consolas" w:eastAsia="Consolas" w:hAnsi="Consolas" w:cs="Consolas"/>
                <w:sz w:val="16"/>
              </w:rPr>
              <w:t xml:space="preserve">      0.0</w:t>
            </w:r>
          </w:p>
        </w:tc>
        <w:tc>
          <w:tcPr>
            <w:tcW w:w="1560" w:type="dxa"/>
          </w:tcPr>
          <w:p w14:paraId="5347CEA3" w14:textId="77777777" w:rsidR="003D27E1" w:rsidRDefault="003D27E1"/>
        </w:tc>
      </w:tr>
      <w:tr w:rsidR="003D27E1" w14:paraId="5347CEAB" w14:textId="77777777">
        <w:tc>
          <w:tcPr>
            <w:tcW w:w="1560" w:type="dxa"/>
            <w:tcBorders>
              <w:right w:val="nil"/>
            </w:tcBorders>
          </w:tcPr>
          <w:p w14:paraId="5347CEA5" w14:textId="77777777" w:rsidR="003D27E1" w:rsidRDefault="003D27E1"/>
        </w:tc>
        <w:tc>
          <w:tcPr>
            <w:tcW w:w="1560" w:type="dxa"/>
            <w:tcBorders>
              <w:top w:val="single" w:sz="0" w:space="0" w:color="D3D3D3"/>
              <w:left w:val="nil"/>
              <w:bottom w:val="single" w:sz="0" w:space="0" w:color="D3D3D3"/>
            </w:tcBorders>
          </w:tcPr>
          <w:p w14:paraId="5347CEA6"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CEA7" w14:textId="77777777" w:rsidR="003D27E1" w:rsidRDefault="003D27E1"/>
        </w:tc>
        <w:tc>
          <w:tcPr>
            <w:tcW w:w="1560" w:type="dxa"/>
            <w:tcBorders>
              <w:top w:val="single" w:sz="0" w:space="0" w:color="D3D3D3"/>
              <w:bottom w:val="single" w:sz="0" w:space="0" w:color="D3D3D3"/>
            </w:tcBorders>
          </w:tcPr>
          <w:p w14:paraId="5347CEA8" w14:textId="77777777" w:rsidR="003D27E1" w:rsidRDefault="00B475ED">
            <w:pPr>
              <w:jc w:val="right"/>
            </w:pPr>
            <w:r>
              <w:rPr>
                <w:rFonts w:ascii="Consolas" w:eastAsia="Consolas" w:hAnsi="Consolas" w:cs="Consolas"/>
                <w:sz w:val="16"/>
              </w:rPr>
              <w:t xml:space="preserve">        82</w:t>
            </w:r>
          </w:p>
        </w:tc>
        <w:tc>
          <w:tcPr>
            <w:tcW w:w="1560" w:type="dxa"/>
            <w:tcBorders>
              <w:top w:val="single" w:sz="0" w:space="0" w:color="D3D3D3"/>
              <w:bottom w:val="single" w:sz="0" w:space="0" w:color="D3D3D3"/>
            </w:tcBorders>
          </w:tcPr>
          <w:p w14:paraId="5347CEA9" w14:textId="77777777" w:rsidR="003D27E1" w:rsidRDefault="00B475ED">
            <w:pPr>
              <w:jc w:val="right"/>
            </w:pPr>
            <w:r>
              <w:rPr>
                <w:rFonts w:ascii="Consolas" w:eastAsia="Consolas" w:hAnsi="Consolas" w:cs="Consolas"/>
                <w:sz w:val="16"/>
              </w:rPr>
              <w:t xml:space="preserve">      0.0</w:t>
            </w:r>
          </w:p>
        </w:tc>
        <w:tc>
          <w:tcPr>
            <w:tcW w:w="1560" w:type="dxa"/>
          </w:tcPr>
          <w:p w14:paraId="5347CEAA" w14:textId="77777777" w:rsidR="003D27E1" w:rsidRDefault="003D27E1"/>
        </w:tc>
      </w:tr>
      <w:tr w:rsidR="003D27E1" w14:paraId="5347CEB2" w14:textId="77777777">
        <w:tc>
          <w:tcPr>
            <w:tcW w:w="1560" w:type="dxa"/>
            <w:tcBorders>
              <w:right w:val="nil"/>
            </w:tcBorders>
          </w:tcPr>
          <w:p w14:paraId="5347CEAC" w14:textId="77777777" w:rsidR="003D27E1" w:rsidRDefault="003D27E1"/>
        </w:tc>
        <w:tc>
          <w:tcPr>
            <w:tcW w:w="1560" w:type="dxa"/>
            <w:tcBorders>
              <w:top w:val="single" w:sz="0" w:space="0" w:color="D3D3D3"/>
              <w:left w:val="nil"/>
              <w:bottom w:val="single" w:sz="0" w:space="0" w:color="D3D3D3"/>
            </w:tcBorders>
          </w:tcPr>
          <w:p w14:paraId="5347CEAD"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CEAE" w14:textId="77777777" w:rsidR="003D27E1" w:rsidRDefault="00B475ED">
            <w:r>
              <w:rPr>
                <w:rFonts w:ascii="Consolas" w:eastAsia="Consolas" w:hAnsi="Consolas" w:cs="Consolas"/>
                <w:sz w:val="16"/>
              </w:rPr>
              <w:t>[-3] Does not apply</w:t>
            </w:r>
          </w:p>
        </w:tc>
        <w:tc>
          <w:tcPr>
            <w:tcW w:w="1560" w:type="dxa"/>
            <w:tcBorders>
              <w:top w:val="single" w:sz="0" w:space="0" w:color="D3D3D3"/>
              <w:bottom w:val="single" w:sz="0" w:space="0" w:color="D3D3D3"/>
            </w:tcBorders>
          </w:tcPr>
          <w:p w14:paraId="5347CEAF" w14:textId="77777777" w:rsidR="003D27E1" w:rsidRDefault="00B475ED">
            <w:pPr>
              <w:jc w:val="right"/>
            </w:pPr>
            <w:r>
              <w:rPr>
                <w:rFonts w:ascii="Consolas" w:eastAsia="Consolas" w:hAnsi="Consolas" w:cs="Consolas"/>
                <w:sz w:val="16"/>
              </w:rPr>
              <w:t xml:space="preserve">   470,899</w:t>
            </w:r>
          </w:p>
        </w:tc>
        <w:tc>
          <w:tcPr>
            <w:tcW w:w="1560" w:type="dxa"/>
            <w:tcBorders>
              <w:top w:val="single" w:sz="0" w:space="0" w:color="D3D3D3"/>
              <w:bottom w:val="single" w:sz="0" w:space="0" w:color="D3D3D3"/>
            </w:tcBorders>
          </w:tcPr>
          <w:p w14:paraId="5347CEB0" w14:textId="77777777" w:rsidR="003D27E1" w:rsidRDefault="00B475ED">
            <w:pPr>
              <w:jc w:val="right"/>
            </w:pPr>
            <w:r>
              <w:rPr>
                <w:rFonts w:ascii="Consolas" w:eastAsia="Consolas" w:hAnsi="Consolas" w:cs="Consolas"/>
                <w:sz w:val="16"/>
              </w:rPr>
              <w:t xml:space="preserve">     15.3</w:t>
            </w:r>
          </w:p>
        </w:tc>
        <w:tc>
          <w:tcPr>
            <w:tcW w:w="1560" w:type="dxa"/>
          </w:tcPr>
          <w:p w14:paraId="5347CEB1" w14:textId="77777777" w:rsidR="003D27E1" w:rsidRDefault="003D27E1"/>
        </w:tc>
      </w:tr>
      <w:tr w:rsidR="003D27E1" w14:paraId="5347CEB9" w14:textId="77777777">
        <w:tc>
          <w:tcPr>
            <w:tcW w:w="1560" w:type="dxa"/>
            <w:tcBorders>
              <w:right w:val="nil"/>
            </w:tcBorders>
          </w:tcPr>
          <w:p w14:paraId="5347CEB3" w14:textId="77777777" w:rsidR="003D27E1" w:rsidRDefault="003D27E1"/>
        </w:tc>
        <w:tc>
          <w:tcPr>
            <w:tcW w:w="1560" w:type="dxa"/>
            <w:tcBorders>
              <w:top w:val="single" w:sz="0" w:space="0" w:color="D3D3D3"/>
              <w:left w:val="nil"/>
              <w:bottom w:val="single" w:sz="0" w:space="0" w:color="D3D3D3"/>
            </w:tcBorders>
          </w:tcPr>
          <w:p w14:paraId="5347CEB4"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EB5"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CEB6" w14:textId="77777777" w:rsidR="003D27E1" w:rsidRDefault="00B475ED">
            <w:pPr>
              <w:jc w:val="right"/>
            </w:pPr>
            <w:r>
              <w:rPr>
                <w:rFonts w:ascii="Consolas" w:eastAsia="Consolas" w:hAnsi="Consolas" w:cs="Consolas"/>
                <w:sz w:val="16"/>
              </w:rPr>
              <w:t xml:space="preserve">    81,514</w:t>
            </w:r>
          </w:p>
        </w:tc>
        <w:tc>
          <w:tcPr>
            <w:tcW w:w="1560" w:type="dxa"/>
            <w:tcBorders>
              <w:top w:val="single" w:sz="0" w:space="0" w:color="D3D3D3"/>
              <w:bottom w:val="single" w:sz="0" w:space="0" w:color="D3D3D3"/>
            </w:tcBorders>
          </w:tcPr>
          <w:p w14:paraId="5347CEB7" w14:textId="77777777" w:rsidR="003D27E1" w:rsidRDefault="00B475ED">
            <w:pPr>
              <w:jc w:val="right"/>
            </w:pPr>
            <w:r>
              <w:rPr>
                <w:rFonts w:ascii="Consolas" w:eastAsia="Consolas" w:hAnsi="Consolas" w:cs="Consolas"/>
                <w:sz w:val="16"/>
              </w:rPr>
              <w:t xml:space="preserve">      2.6</w:t>
            </w:r>
          </w:p>
        </w:tc>
        <w:tc>
          <w:tcPr>
            <w:tcW w:w="1560" w:type="dxa"/>
          </w:tcPr>
          <w:p w14:paraId="5347CEB8" w14:textId="77777777" w:rsidR="003D27E1" w:rsidRDefault="003D27E1"/>
        </w:tc>
      </w:tr>
      <w:tr w:rsidR="003D27E1" w14:paraId="5347CEC0" w14:textId="77777777">
        <w:tc>
          <w:tcPr>
            <w:tcW w:w="1560" w:type="dxa"/>
            <w:tcBorders>
              <w:right w:val="nil"/>
            </w:tcBorders>
          </w:tcPr>
          <w:p w14:paraId="5347CEBA" w14:textId="77777777" w:rsidR="003D27E1" w:rsidRDefault="003D27E1"/>
        </w:tc>
        <w:tc>
          <w:tcPr>
            <w:tcW w:w="1560" w:type="dxa"/>
            <w:tcBorders>
              <w:top w:val="single" w:sz="0" w:space="0" w:color="D3D3D3"/>
              <w:left w:val="nil"/>
              <w:bottom w:val="single" w:sz="0" w:space="0" w:color="D3D3D3"/>
            </w:tcBorders>
          </w:tcPr>
          <w:p w14:paraId="5347CEBB"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EBC" w14:textId="77777777" w:rsidR="003D27E1" w:rsidRDefault="00B475ED">
            <w:r>
              <w:rPr>
                <w:rFonts w:ascii="Consolas" w:eastAsia="Consolas" w:hAnsi="Consolas" w:cs="Consolas"/>
                <w:sz w:val="16"/>
              </w:rPr>
              <w:t>[-1] MV general</w:t>
            </w:r>
          </w:p>
        </w:tc>
        <w:tc>
          <w:tcPr>
            <w:tcW w:w="1560" w:type="dxa"/>
            <w:tcBorders>
              <w:top w:val="single" w:sz="0" w:space="0" w:color="D3D3D3"/>
              <w:bottom w:val="single" w:sz="0" w:space="0" w:color="D3D3D3"/>
            </w:tcBorders>
          </w:tcPr>
          <w:p w14:paraId="5347CEBD" w14:textId="77777777" w:rsidR="003D27E1" w:rsidRDefault="00B475ED">
            <w:pPr>
              <w:jc w:val="right"/>
            </w:pPr>
            <w:r>
              <w:rPr>
                <w:rFonts w:ascii="Consolas" w:eastAsia="Consolas" w:hAnsi="Consolas" w:cs="Consolas"/>
                <w:sz w:val="16"/>
              </w:rPr>
              <w:t xml:space="preserve">   357,654</w:t>
            </w:r>
          </w:p>
        </w:tc>
        <w:tc>
          <w:tcPr>
            <w:tcW w:w="1560" w:type="dxa"/>
            <w:tcBorders>
              <w:top w:val="single" w:sz="0" w:space="0" w:color="D3D3D3"/>
              <w:bottom w:val="single" w:sz="0" w:space="0" w:color="D3D3D3"/>
            </w:tcBorders>
          </w:tcPr>
          <w:p w14:paraId="5347CEBE" w14:textId="77777777" w:rsidR="003D27E1" w:rsidRDefault="00B475ED">
            <w:pPr>
              <w:jc w:val="right"/>
            </w:pPr>
            <w:r>
              <w:rPr>
                <w:rFonts w:ascii="Consolas" w:eastAsia="Consolas" w:hAnsi="Consolas" w:cs="Consolas"/>
                <w:sz w:val="16"/>
              </w:rPr>
              <w:t xml:space="preserve">     11.6</w:t>
            </w:r>
          </w:p>
        </w:tc>
        <w:tc>
          <w:tcPr>
            <w:tcW w:w="1560" w:type="dxa"/>
          </w:tcPr>
          <w:p w14:paraId="5347CEBF" w14:textId="77777777" w:rsidR="003D27E1" w:rsidRDefault="003D27E1"/>
        </w:tc>
      </w:tr>
      <w:tr w:rsidR="003D27E1" w14:paraId="5347CEC7" w14:textId="77777777">
        <w:tc>
          <w:tcPr>
            <w:tcW w:w="1560" w:type="dxa"/>
            <w:tcBorders>
              <w:right w:val="nil"/>
            </w:tcBorders>
          </w:tcPr>
          <w:p w14:paraId="5347CEC1" w14:textId="77777777" w:rsidR="003D27E1" w:rsidRDefault="003D27E1"/>
        </w:tc>
        <w:tc>
          <w:tcPr>
            <w:tcW w:w="1560" w:type="dxa"/>
            <w:tcBorders>
              <w:top w:val="single" w:sz="0" w:space="0" w:color="D3D3D3"/>
              <w:left w:val="nil"/>
              <w:bottom w:val="single" w:sz="0" w:space="0" w:color="D3D3D3"/>
            </w:tcBorders>
          </w:tcPr>
          <w:p w14:paraId="5347CEC2"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CEC3" w14:textId="77777777" w:rsidR="003D27E1" w:rsidRDefault="00B475ED">
            <w:r>
              <w:rPr>
                <w:rFonts w:ascii="Consolas" w:eastAsia="Consolas" w:hAnsi="Consolas" w:cs="Consolas"/>
                <w:sz w:val="16"/>
              </w:rPr>
              <w:t>[0] Armed forces occupations</w:t>
            </w:r>
          </w:p>
        </w:tc>
        <w:tc>
          <w:tcPr>
            <w:tcW w:w="1560" w:type="dxa"/>
            <w:tcBorders>
              <w:top w:val="single" w:sz="0" w:space="0" w:color="D3D3D3"/>
              <w:bottom w:val="single" w:sz="0" w:space="0" w:color="D3D3D3"/>
            </w:tcBorders>
          </w:tcPr>
          <w:p w14:paraId="5347CEC4" w14:textId="77777777" w:rsidR="003D27E1" w:rsidRDefault="00B475ED">
            <w:pPr>
              <w:jc w:val="right"/>
            </w:pPr>
            <w:r>
              <w:rPr>
                <w:rFonts w:ascii="Consolas" w:eastAsia="Consolas" w:hAnsi="Consolas" w:cs="Consolas"/>
                <w:sz w:val="16"/>
              </w:rPr>
              <w:t xml:space="preserve">     5,135</w:t>
            </w:r>
          </w:p>
        </w:tc>
        <w:tc>
          <w:tcPr>
            <w:tcW w:w="1560" w:type="dxa"/>
            <w:tcBorders>
              <w:top w:val="single" w:sz="0" w:space="0" w:color="D3D3D3"/>
              <w:bottom w:val="single" w:sz="0" w:space="0" w:color="D3D3D3"/>
            </w:tcBorders>
          </w:tcPr>
          <w:p w14:paraId="5347CEC5" w14:textId="77777777" w:rsidR="003D27E1" w:rsidRDefault="00B475ED">
            <w:pPr>
              <w:jc w:val="right"/>
            </w:pPr>
            <w:r>
              <w:rPr>
                <w:rFonts w:ascii="Consolas" w:eastAsia="Consolas" w:hAnsi="Consolas" w:cs="Consolas"/>
                <w:sz w:val="16"/>
              </w:rPr>
              <w:t xml:space="preserve">      0.2</w:t>
            </w:r>
          </w:p>
        </w:tc>
        <w:tc>
          <w:tcPr>
            <w:tcW w:w="1560" w:type="dxa"/>
          </w:tcPr>
          <w:p w14:paraId="5347CEC6" w14:textId="77777777" w:rsidR="003D27E1" w:rsidRDefault="003D27E1"/>
        </w:tc>
      </w:tr>
      <w:tr w:rsidR="003D27E1" w14:paraId="5347CECE" w14:textId="77777777">
        <w:tc>
          <w:tcPr>
            <w:tcW w:w="1560" w:type="dxa"/>
            <w:tcBorders>
              <w:right w:val="nil"/>
            </w:tcBorders>
          </w:tcPr>
          <w:p w14:paraId="5347CEC8" w14:textId="77777777" w:rsidR="003D27E1" w:rsidRDefault="003D27E1"/>
        </w:tc>
        <w:tc>
          <w:tcPr>
            <w:tcW w:w="1560" w:type="dxa"/>
            <w:tcBorders>
              <w:top w:val="single" w:sz="0" w:space="0" w:color="D3D3D3"/>
              <w:left w:val="nil"/>
              <w:bottom w:val="single" w:sz="0" w:space="0" w:color="D3D3D3"/>
            </w:tcBorders>
          </w:tcPr>
          <w:p w14:paraId="5347CEC9"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CECA" w14:textId="77777777" w:rsidR="003D27E1" w:rsidRDefault="00B475ED">
            <w:r>
              <w:rPr>
                <w:rFonts w:ascii="Consolas" w:eastAsia="Consolas" w:hAnsi="Consolas" w:cs="Consolas"/>
                <w:sz w:val="16"/>
              </w:rPr>
              <w:t>[1] Managers</w:t>
            </w:r>
          </w:p>
        </w:tc>
        <w:tc>
          <w:tcPr>
            <w:tcW w:w="1560" w:type="dxa"/>
            <w:tcBorders>
              <w:top w:val="single" w:sz="0" w:space="0" w:color="D3D3D3"/>
              <w:bottom w:val="single" w:sz="0" w:space="0" w:color="D3D3D3"/>
            </w:tcBorders>
          </w:tcPr>
          <w:p w14:paraId="5347CECB" w14:textId="77777777" w:rsidR="003D27E1" w:rsidRDefault="00B475ED">
            <w:pPr>
              <w:jc w:val="right"/>
            </w:pPr>
            <w:r>
              <w:rPr>
                <w:rFonts w:ascii="Consolas" w:eastAsia="Consolas" w:hAnsi="Consolas" w:cs="Consolas"/>
                <w:sz w:val="16"/>
              </w:rPr>
              <w:t xml:space="preserve">   162,511</w:t>
            </w:r>
          </w:p>
        </w:tc>
        <w:tc>
          <w:tcPr>
            <w:tcW w:w="1560" w:type="dxa"/>
            <w:tcBorders>
              <w:top w:val="single" w:sz="0" w:space="0" w:color="D3D3D3"/>
              <w:bottom w:val="single" w:sz="0" w:space="0" w:color="D3D3D3"/>
            </w:tcBorders>
          </w:tcPr>
          <w:p w14:paraId="5347CECC" w14:textId="77777777" w:rsidR="003D27E1" w:rsidRDefault="00B475ED">
            <w:pPr>
              <w:jc w:val="right"/>
            </w:pPr>
            <w:r>
              <w:rPr>
                <w:rFonts w:ascii="Consolas" w:eastAsia="Consolas" w:hAnsi="Consolas" w:cs="Consolas"/>
                <w:sz w:val="16"/>
              </w:rPr>
              <w:t xml:space="preserve">      5.3</w:t>
            </w:r>
          </w:p>
        </w:tc>
        <w:tc>
          <w:tcPr>
            <w:tcW w:w="1560" w:type="dxa"/>
          </w:tcPr>
          <w:p w14:paraId="5347CECD" w14:textId="77777777" w:rsidR="003D27E1" w:rsidRDefault="003D27E1"/>
        </w:tc>
      </w:tr>
      <w:tr w:rsidR="003D27E1" w14:paraId="5347CED5" w14:textId="77777777">
        <w:tc>
          <w:tcPr>
            <w:tcW w:w="1560" w:type="dxa"/>
            <w:tcBorders>
              <w:right w:val="nil"/>
            </w:tcBorders>
          </w:tcPr>
          <w:p w14:paraId="5347CECF" w14:textId="77777777" w:rsidR="003D27E1" w:rsidRDefault="003D27E1"/>
        </w:tc>
        <w:tc>
          <w:tcPr>
            <w:tcW w:w="1560" w:type="dxa"/>
            <w:tcBorders>
              <w:top w:val="single" w:sz="0" w:space="0" w:color="D3D3D3"/>
              <w:left w:val="nil"/>
              <w:bottom w:val="single" w:sz="0" w:space="0" w:color="D3D3D3"/>
            </w:tcBorders>
          </w:tcPr>
          <w:p w14:paraId="5347CED0"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CED1" w14:textId="77777777" w:rsidR="003D27E1" w:rsidRDefault="00B475ED">
            <w:r>
              <w:rPr>
                <w:rFonts w:ascii="Consolas" w:eastAsia="Consolas" w:hAnsi="Consolas" w:cs="Consolas"/>
                <w:sz w:val="16"/>
              </w:rPr>
              <w:t>[2] Professionals</w:t>
            </w:r>
          </w:p>
        </w:tc>
        <w:tc>
          <w:tcPr>
            <w:tcW w:w="1560" w:type="dxa"/>
            <w:tcBorders>
              <w:top w:val="single" w:sz="0" w:space="0" w:color="D3D3D3"/>
              <w:bottom w:val="single" w:sz="0" w:space="0" w:color="D3D3D3"/>
            </w:tcBorders>
          </w:tcPr>
          <w:p w14:paraId="5347CED2" w14:textId="77777777" w:rsidR="003D27E1" w:rsidRDefault="00B475ED">
            <w:pPr>
              <w:jc w:val="right"/>
            </w:pPr>
            <w:r>
              <w:rPr>
                <w:rFonts w:ascii="Consolas" w:eastAsia="Consolas" w:hAnsi="Consolas" w:cs="Consolas"/>
                <w:sz w:val="16"/>
              </w:rPr>
              <w:t xml:space="preserve">   300,918</w:t>
            </w:r>
          </w:p>
        </w:tc>
        <w:tc>
          <w:tcPr>
            <w:tcW w:w="1560" w:type="dxa"/>
            <w:tcBorders>
              <w:top w:val="single" w:sz="0" w:space="0" w:color="D3D3D3"/>
              <w:bottom w:val="single" w:sz="0" w:space="0" w:color="D3D3D3"/>
            </w:tcBorders>
          </w:tcPr>
          <w:p w14:paraId="5347CED3" w14:textId="77777777" w:rsidR="003D27E1" w:rsidRDefault="00B475ED">
            <w:pPr>
              <w:jc w:val="right"/>
            </w:pPr>
            <w:r>
              <w:rPr>
                <w:rFonts w:ascii="Consolas" w:eastAsia="Consolas" w:hAnsi="Consolas" w:cs="Consolas"/>
                <w:sz w:val="16"/>
              </w:rPr>
              <w:t xml:space="preserve">      9.8</w:t>
            </w:r>
          </w:p>
        </w:tc>
        <w:tc>
          <w:tcPr>
            <w:tcW w:w="1560" w:type="dxa"/>
          </w:tcPr>
          <w:p w14:paraId="5347CED4" w14:textId="77777777" w:rsidR="003D27E1" w:rsidRDefault="003D27E1"/>
        </w:tc>
      </w:tr>
      <w:tr w:rsidR="003D27E1" w14:paraId="5347CEDC" w14:textId="77777777">
        <w:tc>
          <w:tcPr>
            <w:tcW w:w="1560" w:type="dxa"/>
            <w:tcBorders>
              <w:right w:val="nil"/>
            </w:tcBorders>
          </w:tcPr>
          <w:p w14:paraId="5347CED6" w14:textId="77777777" w:rsidR="003D27E1" w:rsidRDefault="003D27E1"/>
        </w:tc>
        <w:tc>
          <w:tcPr>
            <w:tcW w:w="1560" w:type="dxa"/>
            <w:tcBorders>
              <w:top w:val="single" w:sz="0" w:space="0" w:color="D3D3D3"/>
              <w:left w:val="nil"/>
              <w:bottom w:val="single" w:sz="0" w:space="0" w:color="D3D3D3"/>
            </w:tcBorders>
          </w:tcPr>
          <w:p w14:paraId="5347CED7"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CED8" w14:textId="77777777" w:rsidR="003D27E1" w:rsidRDefault="00B475ED">
            <w:r>
              <w:rPr>
                <w:rFonts w:ascii="Consolas" w:eastAsia="Consolas" w:hAnsi="Consolas" w:cs="Consolas"/>
                <w:sz w:val="16"/>
              </w:rPr>
              <w:t>[3] Technicians and associate professionals</w:t>
            </w:r>
          </w:p>
        </w:tc>
        <w:tc>
          <w:tcPr>
            <w:tcW w:w="1560" w:type="dxa"/>
            <w:tcBorders>
              <w:top w:val="single" w:sz="0" w:space="0" w:color="D3D3D3"/>
              <w:bottom w:val="single" w:sz="0" w:space="0" w:color="D3D3D3"/>
            </w:tcBorders>
          </w:tcPr>
          <w:p w14:paraId="5347CED9" w14:textId="77777777" w:rsidR="003D27E1" w:rsidRDefault="00B475ED">
            <w:pPr>
              <w:jc w:val="right"/>
            </w:pPr>
            <w:r>
              <w:rPr>
                <w:rFonts w:ascii="Consolas" w:eastAsia="Consolas" w:hAnsi="Consolas" w:cs="Consolas"/>
                <w:sz w:val="16"/>
              </w:rPr>
              <w:t xml:space="preserve">   289,667</w:t>
            </w:r>
          </w:p>
        </w:tc>
        <w:tc>
          <w:tcPr>
            <w:tcW w:w="1560" w:type="dxa"/>
            <w:tcBorders>
              <w:top w:val="single" w:sz="0" w:space="0" w:color="D3D3D3"/>
              <w:bottom w:val="single" w:sz="0" w:space="0" w:color="D3D3D3"/>
            </w:tcBorders>
          </w:tcPr>
          <w:p w14:paraId="5347CEDA" w14:textId="77777777" w:rsidR="003D27E1" w:rsidRDefault="00B475ED">
            <w:pPr>
              <w:jc w:val="right"/>
            </w:pPr>
            <w:r>
              <w:rPr>
                <w:rFonts w:ascii="Consolas" w:eastAsia="Consolas" w:hAnsi="Consolas" w:cs="Consolas"/>
                <w:sz w:val="16"/>
              </w:rPr>
              <w:t xml:space="preserve">      9.4</w:t>
            </w:r>
          </w:p>
        </w:tc>
        <w:tc>
          <w:tcPr>
            <w:tcW w:w="1560" w:type="dxa"/>
          </w:tcPr>
          <w:p w14:paraId="5347CEDB" w14:textId="77777777" w:rsidR="003D27E1" w:rsidRDefault="003D27E1"/>
        </w:tc>
      </w:tr>
      <w:tr w:rsidR="003D27E1" w14:paraId="5347CEE3" w14:textId="77777777">
        <w:tc>
          <w:tcPr>
            <w:tcW w:w="1560" w:type="dxa"/>
            <w:tcBorders>
              <w:right w:val="nil"/>
            </w:tcBorders>
          </w:tcPr>
          <w:p w14:paraId="5347CEDD" w14:textId="77777777" w:rsidR="003D27E1" w:rsidRDefault="003D27E1"/>
        </w:tc>
        <w:tc>
          <w:tcPr>
            <w:tcW w:w="1560" w:type="dxa"/>
            <w:tcBorders>
              <w:top w:val="single" w:sz="0" w:space="0" w:color="D3D3D3"/>
              <w:left w:val="nil"/>
              <w:bottom w:val="single" w:sz="0" w:space="0" w:color="D3D3D3"/>
            </w:tcBorders>
          </w:tcPr>
          <w:p w14:paraId="5347CEDE"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CEDF" w14:textId="77777777" w:rsidR="003D27E1" w:rsidRDefault="00B475ED">
            <w:r>
              <w:rPr>
                <w:rFonts w:ascii="Consolas" w:eastAsia="Consolas" w:hAnsi="Consolas" w:cs="Consolas"/>
                <w:sz w:val="16"/>
              </w:rPr>
              <w:t>[4] Clerical support workers</w:t>
            </w:r>
          </w:p>
        </w:tc>
        <w:tc>
          <w:tcPr>
            <w:tcW w:w="1560" w:type="dxa"/>
            <w:tcBorders>
              <w:top w:val="single" w:sz="0" w:space="0" w:color="D3D3D3"/>
              <w:bottom w:val="single" w:sz="0" w:space="0" w:color="D3D3D3"/>
            </w:tcBorders>
          </w:tcPr>
          <w:p w14:paraId="5347CEE0" w14:textId="77777777" w:rsidR="003D27E1" w:rsidRDefault="00B475ED">
            <w:pPr>
              <w:jc w:val="right"/>
            </w:pPr>
            <w:r>
              <w:rPr>
                <w:rFonts w:ascii="Consolas" w:eastAsia="Consolas" w:hAnsi="Consolas" w:cs="Consolas"/>
                <w:sz w:val="16"/>
              </w:rPr>
              <w:t xml:space="preserve">   218,884</w:t>
            </w:r>
          </w:p>
        </w:tc>
        <w:tc>
          <w:tcPr>
            <w:tcW w:w="1560" w:type="dxa"/>
            <w:tcBorders>
              <w:top w:val="single" w:sz="0" w:space="0" w:color="D3D3D3"/>
              <w:bottom w:val="single" w:sz="0" w:space="0" w:color="D3D3D3"/>
            </w:tcBorders>
          </w:tcPr>
          <w:p w14:paraId="5347CEE1" w14:textId="77777777" w:rsidR="003D27E1" w:rsidRDefault="00B475ED">
            <w:pPr>
              <w:jc w:val="right"/>
            </w:pPr>
            <w:r>
              <w:rPr>
                <w:rFonts w:ascii="Consolas" w:eastAsia="Consolas" w:hAnsi="Consolas" w:cs="Consolas"/>
                <w:sz w:val="16"/>
              </w:rPr>
              <w:t xml:space="preserve">      7.1</w:t>
            </w:r>
          </w:p>
        </w:tc>
        <w:tc>
          <w:tcPr>
            <w:tcW w:w="1560" w:type="dxa"/>
          </w:tcPr>
          <w:p w14:paraId="5347CEE2" w14:textId="77777777" w:rsidR="003D27E1" w:rsidRDefault="003D27E1"/>
        </w:tc>
      </w:tr>
      <w:tr w:rsidR="003D27E1" w14:paraId="5347CEEA" w14:textId="77777777">
        <w:tc>
          <w:tcPr>
            <w:tcW w:w="1560" w:type="dxa"/>
            <w:tcBorders>
              <w:right w:val="nil"/>
            </w:tcBorders>
          </w:tcPr>
          <w:p w14:paraId="5347CEE4" w14:textId="77777777" w:rsidR="003D27E1" w:rsidRDefault="003D27E1"/>
        </w:tc>
        <w:tc>
          <w:tcPr>
            <w:tcW w:w="1560" w:type="dxa"/>
            <w:tcBorders>
              <w:top w:val="single" w:sz="0" w:space="0" w:color="D3D3D3"/>
              <w:left w:val="nil"/>
              <w:bottom w:val="single" w:sz="0" w:space="0" w:color="D3D3D3"/>
            </w:tcBorders>
          </w:tcPr>
          <w:p w14:paraId="5347CEE5"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CEE6" w14:textId="77777777" w:rsidR="003D27E1" w:rsidRDefault="00B475ED">
            <w:r>
              <w:rPr>
                <w:rFonts w:ascii="Consolas" w:eastAsia="Consolas" w:hAnsi="Consolas" w:cs="Consolas"/>
                <w:sz w:val="16"/>
              </w:rPr>
              <w:t xml:space="preserve">[5] Services and sales </w:t>
            </w:r>
            <w:r>
              <w:rPr>
                <w:rFonts w:ascii="Consolas" w:eastAsia="Consolas" w:hAnsi="Consolas" w:cs="Consolas"/>
                <w:sz w:val="16"/>
              </w:rPr>
              <w:lastRenderedPageBreak/>
              <w:t>workers</w:t>
            </w:r>
          </w:p>
        </w:tc>
        <w:tc>
          <w:tcPr>
            <w:tcW w:w="1560" w:type="dxa"/>
            <w:tcBorders>
              <w:top w:val="single" w:sz="0" w:space="0" w:color="D3D3D3"/>
              <w:bottom w:val="single" w:sz="0" w:space="0" w:color="D3D3D3"/>
            </w:tcBorders>
          </w:tcPr>
          <w:p w14:paraId="5347CEE7" w14:textId="77777777" w:rsidR="003D27E1" w:rsidRDefault="00B475ED">
            <w:pPr>
              <w:jc w:val="right"/>
            </w:pPr>
            <w:r>
              <w:rPr>
                <w:rFonts w:ascii="Consolas" w:eastAsia="Consolas" w:hAnsi="Consolas" w:cs="Consolas"/>
                <w:sz w:val="16"/>
              </w:rPr>
              <w:lastRenderedPageBreak/>
              <w:t xml:space="preserve">   261,568</w:t>
            </w:r>
          </w:p>
        </w:tc>
        <w:tc>
          <w:tcPr>
            <w:tcW w:w="1560" w:type="dxa"/>
            <w:tcBorders>
              <w:top w:val="single" w:sz="0" w:space="0" w:color="D3D3D3"/>
              <w:bottom w:val="single" w:sz="0" w:space="0" w:color="D3D3D3"/>
            </w:tcBorders>
          </w:tcPr>
          <w:p w14:paraId="5347CEE8" w14:textId="77777777" w:rsidR="003D27E1" w:rsidRDefault="00B475ED">
            <w:pPr>
              <w:jc w:val="right"/>
            </w:pPr>
            <w:r>
              <w:rPr>
                <w:rFonts w:ascii="Consolas" w:eastAsia="Consolas" w:hAnsi="Consolas" w:cs="Consolas"/>
                <w:sz w:val="16"/>
              </w:rPr>
              <w:t xml:space="preserve">      8.5</w:t>
            </w:r>
          </w:p>
        </w:tc>
        <w:tc>
          <w:tcPr>
            <w:tcW w:w="1560" w:type="dxa"/>
          </w:tcPr>
          <w:p w14:paraId="5347CEE9" w14:textId="77777777" w:rsidR="003D27E1" w:rsidRDefault="003D27E1"/>
        </w:tc>
      </w:tr>
      <w:tr w:rsidR="003D27E1" w14:paraId="5347CEF1" w14:textId="77777777">
        <w:tc>
          <w:tcPr>
            <w:tcW w:w="1560" w:type="dxa"/>
            <w:tcBorders>
              <w:right w:val="nil"/>
            </w:tcBorders>
          </w:tcPr>
          <w:p w14:paraId="5347CEEB" w14:textId="77777777" w:rsidR="003D27E1" w:rsidRDefault="003D27E1"/>
        </w:tc>
        <w:tc>
          <w:tcPr>
            <w:tcW w:w="1560" w:type="dxa"/>
            <w:tcBorders>
              <w:top w:val="single" w:sz="0" w:space="0" w:color="D3D3D3"/>
              <w:left w:val="nil"/>
              <w:bottom w:val="single" w:sz="0" w:space="0" w:color="D3D3D3"/>
            </w:tcBorders>
          </w:tcPr>
          <w:p w14:paraId="5347CEEC"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CEED" w14:textId="77777777" w:rsidR="003D27E1" w:rsidRDefault="00B475ED">
            <w:r>
              <w:rPr>
                <w:rFonts w:ascii="Consolas" w:eastAsia="Consolas" w:hAnsi="Consolas" w:cs="Consolas"/>
                <w:sz w:val="16"/>
              </w:rPr>
              <w:t>[6] Skilled agricultural, forestry and fishery workers</w:t>
            </w:r>
          </w:p>
        </w:tc>
        <w:tc>
          <w:tcPr>
            <w:tcW w:w="1560" w:type="dxa"/>
            <w:tcBorders>
              <w:top w:val="single" w:sz="0" w:space="0" w:color="D3D3D3"/>
              <w:bottom w:val="single" w:sz="0" w:space="0" w:color="D3D3D3"/>
            </w:tcBorders>
          </w:tcPr>
          <w:p w14:paraId="5347CEEE" w14:textId="77777777" w:rsidR="003D27E1" w:rsidRDefault="00B475ED">
            <w:pPr>
              <w:jc w:val="right"/>
            </w:pPr>
            <w:r>
              <w:rPr>
                <w:rFonts w:ascii="Consolas" w:eastAsia="Consolas" w:hAnsi="Consolas" w:cs="Consolas"/>
                <w:sz w:val="16"/>
              </w:rPr>
              <w:t xml:space="preserve">    37,569</w:t>
            </w:r>
          </w:p>
        </w:tc>
        <w:tc>
          <w:tcPr>
            <w:tcW w:w="1560" w:type="dxa"/>
            <w:tcBorders>
              <w:top w:val="single" w:sz="0" w:space="0" w:color="D3D3D3"/>
              <w:bottom w:val="single" w:sz="0" w:space="0" w:color="D3D3D3"/>
            </w:tcBorders>
          </w:tcPr>
          <w:p w14:paraId="5347CEEF" w14:textId="77777777" w:rsidR="003D27E1" w:rsidRDefault="00B475ED">
            <w:pPr>
              <w:jc w:val="right"/>
            </w:pPr>
            <w:r>
              <w:rPr>
                <w:rFonts w:ascii="Consolas" w:eastAsia="Consolas" w:hAnsi="Consolas" w:cs="Consolas"/>
                <w:sz w:val="16"/>
              </w:rPr>
              <w:t xml:space="preserve">      1.2</w:t>
            </w:r>
          </w:p>
        </w:tc>
        <w:tc>
          <w:tcPr>
            <w:tcW w:w="1560" w:type="dxa"/>
          </w:tcPr>
          <w:p w14:paraId="5347CEF0" w14:textId="77777777" w:rsidR="003D27E1" w:rsidRDefault="003D27E1"/>
        </w:tc>
      </w:tr>
      <w:tr w:rsidR="003D27E1" w14:paraId="5347CEF8" w14:textId="77777777">
        <w:tc>
          <w:tcPr>
            <w:tcW w:w="1560" w:type="dxa"/>
            <w:tcBorders>
              <w:right w:val="nil"/>
            </w:tcBorders>
          </w:tcPr>
          <w:p w14:paraId="5347CEF2" w14:textId="77777777" w:rsidR="003D27E1" w:rsidRDefault="003D27E1"/>
        </w:tc>
        <w:tc>
          <w:tcPr>
            <w:tcW w:w="1560" w:type="dxa"/>
            <w:tcBorders>
              <w:top w:val="single" w:sz="0" w:space="0" w:color="D3D3D3"/>
              <w:left w:val="nil"/>
              <w:bottom w:val="single" w:sz="0" w:space="0" w:color="D3D3D3"/>
            </w:tcBorders>
          </w:tcPr>
          <w:p w14:paraId="5347CEF3" w14:textId="77777777" w:rsidR="003D27E1" w:rsidRDefault="00B475ED">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5347CEF4" w14:textId="77777777" w:rsidR="003D27E1" w:rsidRDefault="00B475ED">
            <w:r>
              <w:rPr>
                <w:rFonts w:ascii="Consolas" w:eastAsia="Consolas" w:hAnsi="Consolas" w:cs="Consolas"/>
                <w:sz w:val="16"/>
              </w:rPr>
              <w:t>[7] Craft and related trades workers</w:t>
            </w:r>
          </w:p>
        </w:tc>
        <w:tc>
          <w:tcPr>
            <w:tcW w:w="1560" w:type="dxa"/>
            <w:tcBorders>
              <w:top w:val="single" w:sz="0" w:space="0" w:color="D3D3D3"/>
              <w:bottom w:val="single" w:sz="0" w:space="0" w:color="D3D3D3"/>
            </w:tcBorders>
          </w:tcPr>
          <w:p w14:paraId="5347CEF5" w14:textId="77777777" w:rsidR="003D27E1" w:rsidRDefault="00B475ED">
            <w:pPr>
              <w:jc w:val="right"/>
            </w:pPr>
            <w:r>
              <w:rPr>
                <w:rFonts w:ascii="Consolas" w:eastAsia="Consolas" w:hAnsi="Consolas" w:cs="Consolas"/>
                <w:sz w:val="16"/>
              </w:rPr>
              <w:t xml:space="preserve">   186,899</w:t>
            </w:r>
          </w:p>
        </w:tc>
        <w:tc>
          <w:tcPr>
            <w:tcW w:w="1560" w:type="dxa"/>
            <w:tcBorders>
              <w:top w:val="single" w:sz="0" w:space="0" w:color="D3D3D3"/>
              <w:bottom w:val="single" w:sz="0" w:space="0" w:color="D3D3D3"/>
            </w:tcBorders>
          </w:tcPr>
          <w:p w14:paraId="5347CEF6" w14:textId="77777777" w:rsidR="003D27E1" w:rsidRDefault="00B475ED">
            <w:pPr>
              <w:jc w:val="right"/>
            </w:pPr>
            <w:r>
              <w:rPr>
                <w:rFonts w:ascii="Consolas" w:eastAsia="Consolas" w:hAnsi="Consolas" w:cs="Consolas"/>
                <w:sz w:val="16"/>
              </w:rPr>
              <w:t xml:space="preserve">      6.1</w:t>
            </w:r>
          </w:p>
        </w:tc>
        <w:tc>
          <w:tcPr>
            <w:tcW w:w="1560" w:type="dxa"/>
          </w:tcPr>
          <w:p w14:paraId="5347CEF7" w14:textId="77777777" w:rsidR="003D27E1" w:rsidRDefault="003D27E1"/>
        </w:tc>
      </w:tr>
      <w:tr w:rsidR="003D27E1" w14:paraId="5347CEFF" w14:textId="77777777">
        <w:tc>
          <w:tcPr>
            <w:tcW w:w="1560" w:type="dxa"/>
            <w:tcBorders>
              <w:right w:val="nil"/>
            </w:tcBorders>
          </w:tcPr>
          <w:p w14:paraId="5347CEF9" w14:textId="77777777" w:rsidR="003D27E1" w:rsidRDefault="003D27E1"/>
        </w:tc>
        <w:tc>
          <w:tcPr>
            <w:tcW w:w="1560" w:type="dxa"/>
            <w:tcBorders>
              <w:top w:val="single" w:sz="0" w:space="0" w:color="D3D3D3"/>
              <w:left w:val="nil"/>
              <w:bottom w:val="single" w:sz="0" w:space="0" w:color="D3D3D3"/>
            </w:tcBorders>
          </w:tcPr>
          <w:p w14:paraId="5347CEFA"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CEFB" w14:textId="77777777" w:rsidR="003D27E1" w:rsidRDefault="00B475ED">
            <w:r>
              <w:rPr>
                <w:rFonts w:ascii="Consolas" w:eastAsia="Consolas" w:hAnsi="Consolas" w:cs="Consolas"/>
                <w:sz w:val="16"/>
              </w:rPr>
              <w:t>[8] Plant and machine operators and assemblers</w:t>
            </w:r>
          </w:p>
        </w:tc>
        <w:tc>
          <w:tcPr>
            <w:tcW w:w="1560" w:type="dxa"/>
            <w:tcBorders>
              <w:top w:val="single" w:sz="0" w:space="0" w:color="D3D3D3"/>
              <w:bottom w:val="single" w:sz="0" w:space="0" w:color="D3D3D3"/>
            </w:tcBorders>
          </w:tcPr>
          <w:p w14:paraId="5347CEFC" w14:textId="77777777" w:rsidR="003D27E1" w:rsidRDefault="00B475ED">
            <w:pPr>
              <w:jc w:val="right"/>
            </w:pPr>
            <w:r>
              <w:rPr>
                <w:rFonts w:ascii="Consolas" w:eastAsia="Consolas" w:hAnsi="Consolas" w:cs="Consolas"/>
                <w:sz w:val="16"/>
              </w:rPr>
              <w:t xml:space="preserve">   132,012</w:t>
            </w:r>
          </w:p>
        </w:tc>
        <w:tc>
          <w:tcPr>
            <w:tcW w:w="1560" w:type="dxa"/>
            <w:tcBorders>
              <w:top w:val="single" w:sz="0" w:space="0" w:color="D3D3D3"/>
              <w:bottom w:val="single" w:sz="0" w:space="0" w:color="D3D3D3"/>
            </w:tcBorders>
          </w:tcPr>
          <w:p w14:paraId="5347CEFD" w14:textId="77777777" w:rsidR="003D27E1" w:rsidRDefault="00B475ED">
            <w:pPr>
              <w:jc w:val="right"/>
            </w:pPr>
            <w:r>
              <w:rPr>
                <w:rFonts w:ascii="Consolas" w:eastAsia="Consolas" w:hAnsi="Consolas" w:cs="Consolas"/>
                <w:sz w:val="16"/>
              </w:rPr>
              <w:t xml:space="preserve">      4.3</w:t>
            </w:r>
          </w:p>
        </w:tc>
        <w:tc>
          <w:tcPr>
            <w:tcW w:w="1560" w:type="dxa"/>
          </w:tcPr>
          <w:p w14:paraId="5347CEFE" w14:textId="77777777" w:rsidR="003D27E1" w:rsidRDefault="003D27E1"/>
        </w:tc>
      </w:tr>
      <w:tr w:rsidR="003D27E1" w14:paraId="5347CF06" w14:textId="77777777">
        <w:tc>
          <w:tcPr>
            <w:tcW w:w="1560" w:type="dxa"/>
            <w:tcBorders>
              <w:right w:val="nil"/>
            </w:tcBorders>
          </w:tcPr>
          <w:p w14:paraId="5347CF00" w14:textId="77777777" w:rsidR="003D27E1" w:rsidRDefault="003D27E1"/>
        </w:tc>
        <w:tc>
          <w:tcPr>
            <w:tcW w:w="1560" w:type="dxa"/>
            <w:tcBorders>
              <w:top w:val="single" w:sz="0" w:space="0" w:color="D3D3D3"/>
              <w:left w:val="nil"/>
              <w:bottom w:val="single" w:sz="0" w:space="0" w:color="D3D3D3"/>
            </w:tcBorders>
          </w:tcPr>
          <w:p w14:paraId="5347CF01" w14:textId="77777777" w:rsidR="003D27E1" w:rsidRDefault="00B475ED">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5347CF02" w14:textId="77777777" w:rsidR="003D27E1" w:rsidRDefault="00B475ED">
            <w:r>
              <w:rPr>
                <w:rFonts w:ascii="Consolas" w:eastAsia="Consolas" w:hAnsi="Consolas" w:cs="Consolas"/>
                <w:sz w:val="16"/>
              </w:rPr>
              <w:t>[9] Elementary occupations</w:t>
            </w:r>
          </w:p>
        </w:tc>
        <w:tc>
          <w:tcPr>
            <w:tcW w:w="1560" w:type="dxa"/>
            <w:tcBorders>
              <w:top w:val="single" w:sz="0" w:space="0" w:color="D3D3D3"/>
              <w:bottom w:val="single" w:sz="0" w:space="0" w:color="D3D3D3"/>
            </w:tcBorders>
          </w:tcPr>
          <w:p w14:paraId="5347CF03" w14:textId="77777777" w:rsidR="003D27E1" w:rsidRDefault="00B475ED">
            <w:pPr>
              <w:jc w:val="right"/>
            </w:pPr>
            <w:r>
              <w:rPr>
                <w:rFonts w:ascii="Consolas" w:eastAsia="Consolas" w:hAnsi="Consolas" w:cs="Consolas"/>
                <w:sz w:val="16"/>
              </w:rPr>
              <w:t xml:space="preserve">   162,094</w:t>
            </w:r>
          </w:p>
        </w:tc>
        <w:tc>
          <w:tcPr>
            <w:tcW w:w="1560" w:type="dxa"/>
            <w:tcBorders>
              <w:top w:val="single" w:sz="0" w:space="0" w:color="D3D3D3"/>
              <w:bottom w:val="single" w:sz="0" w:space="0" w:color="D3D3D3"/>
            </w:tcBorders>
          </w:tcPr>
          <w:p w14:paraId="5347CF04" w14:textId="77777777" w:rsidR="003D27E1" w:rsidRDefault="00B475ED">
            <w:pPr>
              <w:jc w:val="right"/>
            </w:pPr>
            <w:r>
              <w:rPr>
                <w:rFonts w:ascii="Consolas" w:eastAsia="Consolas" w:hAnsi="Consolas" w:cs="Consolas"/>
                <w:sz w:val="16"/>
              </w:rPr>
              <w:t xml:space="preserve">      5.3</w:t>
            </w:r>
          </w:p>
        </w:tc>
        <w:tc>
          <w:tcPr>
            <w:tcW w:w="1560" w:type="dxa"/>
          </w:tcPr>
          <w:p w14:paraId="5347CF05" w14:textId="77777777" w:rsidR="003D27E1" w:rsidRDefault="003D27E1"/>
        </w:tc>
      </w:tr>
      <w:tr w:rsidR="003D27E1" w14:paraId="5347CF0D" w14:textId="77777777">
        <w:tc>
          <w:tcPr>
            <w:tcW w:w="1560" w:type="dxa"/>
            <w:tcBorders>
              <w:right w:val="nil"/>
            </w:tcBorders>
          </w:tcPr>
          <w:p w14:paraId="5347CF07" w14:textId="77777777" w:rsidR="003D27E1" w:rsidRDefault="003D27E1"/>
        </w:tc>
        <w:tc>
          <w:tcPr>
            <w:tcW w:w="1560" w:type="dxa"/>
            <w:tcBorders>
              <w:top w:val="single" w:sz="0" w:space="0" w:color="D3D3D3"/>
              <w:left w:val="nil"/>
              <w:bottom w:val="single" w:sz="0" w:space="0" w:color="D3D3D3"/>
            </w:tcBorders>
          </w:tcPr>
          <w:p w14:paraId="5347CF08" w14:textId="77777777" w:rsidR="003D27E1" w:rsidRDefault="00B475ED">
            <w:pPr>
              <w:jc w:val="right"/>
            </w:pPr>
            <w:r>
              <w:rPr>
                <w:rFonts w:ascii="Consolas" w:eastAsia="Consolas" w:hAnsi="Consolas" w:cs="Consolas"/>
                <w:sz w:val="16"/>
              </w:rPr>
              <w:t>100</w:t>
            </w:r>
          </w:p>
        </w:tc>
        <w:tc>
          <w:tcPr>
            <w:tcW w:w="1560" w:type="dxa"/>
            <w:tcBorders>
              <w:top w:val="single" w:sz="0" w:space="0" w:color="D3D3D3"/>
              <w:bottom w:val="single" w:sz="0" w:space="0" w:color="D3D3D3"/>
            </w:tcBorders>
          </w:tcPr>
          <w:p w14:paraId="5347CF09" w14:textId="77777777" w:rsidR="003D27E1" w:rsidRDefault="003D27E1"/>
        </w:tc>
        <w:tc>
          <w:tcPr>
            <w:tcW w:w="1560" w:type="dxa"/>
            <w:tcBorders>
              <w:top w:val="single" w:sz="0" w:space="0" w:color="D3D3D3"/>
              <w:bottom w:val="single" w:sz="0" w:space="0" w:color="D3D3D3"/>
            </w:tcBorders>
          </w:tcPr>
          <w:p w14:paraId="5347CF0A" w14:textId="77777777" w:rsidR="003D27E1" w:rsidRDefault="00B475ED">
            <w:pPr>
              <w:jc w:val="right"/>
            </w:pPr>
            <w:r>
              <w:rPr>
                <w:rFonts w:ascii="Consolas" w:eastAsia="Consolas" w:hAnsi="Consolas" w:cs="Consolas"/>
                <w:sz w:val="16"/>
              </w:rPr>
              <w:t xml:space="preserve">     1,555</w:t>
            </w:r>
          </w:p>
        </w:tc>
        <w:tc>
          <w:tcPr>
            <w:tcW w:w="1560" w:type="dxa"/>
            <w:tcBorders>
              <w:top w:val="single" w:sz="0" w:space="0" w:color="D3D3D3"/>
              <w:bottom w:val="single" w:sz="0" w:space="0" w:color="D3D3D3"/>
            </w:tcBorders>
          </w:tcPr>
          <w:p w14:paraId="5347CF0B" w14:textId="77777777" w:rsidR="003D27E1" w:rsidRDefault="00B475ED">
            <w:pPr>
              <w:jc w:val="right"/>
            </w:pPr>
            <w:r>
              <w:rPr>
                <w:rFonts w:ascii="Consolas" w:eastAsia="Consolas" w:hAnsi="Consolas" w:cs="Consolas"/>
                <w:sz w:val="16"/>
              </w:rPr>
              <w:t xml:space="preserve">      0.1</w:t>
            </w:r>
          </w:p>
        </w:tc>
        <w:tc>
          <w:tcPr>
            <w:tcW w:w="1560" w:type="dxa"/>
          </w:tcPr>
          <w:p w14:paraId="5347CF0C" w14:textId="77777777" w:rsidR="003D27E1" w:rsidRDefault="003D27E1"/>
        </w:tc>
      </w:tr>
      <w:tr w:rsidR="003D27E1" w14:paraId="5347CF14" w14:textId="77777777">
        <w:tc>
          <w:tcPr>
            <w:tcW w:w="1560" w:type="dxa"/>
            <w:tcBorders>
              <w:right w:val="nil"/>
            </w:tcBorders>
          </w:tcPr>
          <w:p w14:paraId="5347CF0E" w14:textId="77777777" w:rsidR="003D27E1" w:rsidRDefault="003D27E1"/>
        </w:tc>
        <w:tc>
          <w:tcPr>
            <w:tcW w:w="1560" w:type="dxa"/>
            <w:tcBorders>
              <w:top w:val="single" w:sz="0" w:space="0" w:color="D3D3D3"/>
              <w:left w:val="nil"/>
              <w:bottom w:val="single" w:sz="0" w:space="0" w:color="D3D3D3"/>
            </w:tcBorders>
          </w:tcPr>
          <w:p w14:paraId="5347CF0F" w14:textId="77777777" w:rsidR="003D27E1" w:rsidRDefault="00B475ED">
            <w:pPr>
              <w:jc w:val="right"/>
            </w:pPr>
            <w:r>
              <w:rPr>
                <w:rFonts w:ascii="Consolas" w:eastAsia="Consolas" w:hAnsi="Consolas" w:cs="Consolas"/>
                <w:sz w:val="16"/>
              </w:rPr>
              <w:t>110</w:t>
            </w:r>
          </w:p>
        </w:tc>
        <w:tc>
          <w:tcPr>
            <w:tcW w:w="1560" w:type="dxa"/>
            <w:tcBorders>
              <w:top w:val="single" w:sz="0" w:space="0" w:color="D3D3D3"/>
              <w:bottom w:val="single" w:sz="0" w:space="0" w:color="D3D3D3"/>
            </w:tcBorders>
          </w:tcPr>
          <w:p w14:paraId="5347CF10" w14:textId="77777777" w:rsidR="003D27E1" w:rsidRDefault="003D27E1"/>
        </w:tc>
        <w:tc>
          <w:tcPr>
            <w:tcW w:w="1560" w:type="dxa"/>
            <w:tcBorders>
              <w:top w:val="single" w:sz="0" w:space="0" w:color="D3D3D3"/>
              <w:bottom w:val="single" w:sz="0" w:space="0" w:color="D3D3D3"/>
            </w:tcBorders>
          </w:tcPr>
          <w:p w14:paraId="5347CF11" w14:textId="77777777" w:rsidR="003D27E1" w:rsidRDefault="00B475ED">
            <w:pPr>
              <w:jc w:val="right"/>
            </w:pPr>
            <w:r>
              <w:rPr>
                <w:rFonts w:ascii="Consolas" w:eastAsia="Consolas" w:hAnsi="Consolas" w:cs="Consolas"/>
                <w:sz w:val="16"/>
              </w:rPr>
              <w:t xml:space="preserve">        66</w:t>
            </w:r>
          </w:p>
        </w:tc>
        <w:tc>
          <w:tcPr>
            <w:tcW w:w="1560" w:type="dxa"/>
            <w:tcBorders>
              <w:top w:val="single" w:sz="0" w:space="0" w:color="D3D3D3"/>
              <w:bottom w:val="single" w:sz="0" w:space="0" w:color="D3D3D3"/>
            </w:tcBorders>
          </w:tcPr>
          <w:p w14:paraId="5347CF12" w14:textId="77777777" w:rsidR="003D27E1" w:rsidRDefault="00B475ED">
            <w:pPr>
              <w:jc w:val="right"/>
            </w:pPr>
            <w:r>
              <w:rPr>
                <w:rFonts w:ascii="Consolas" w:eastAsia="Consolas" w:hAnsi="Consolas" w:cs="Consolas"/>
                <w:sz w:val="16"/>
              </w:rPr>
              <w:t xml:space="preserve">      0.0</w:t>
            </w:r>
          </w:p>
        </w:tc>
        <w:tc>
          <w:tcPr>
            <w:tcW w:w="1560" w:type="dxa"/>
          </w:tcPr>
          <w:p w14:paraId="5347CF13" w14:textId="77777777" w:rsidR="003D27E1" w:rsidRDefault="003D27E1"/>
        </w:tc>
      </w:tr>
      <w:tr w:rsidR="003D27E1" w14:paraId="5347CF1B" w14:textId="77777777">
        <w:tc>
          <w:tcPr>
            <w:tcW w:w="1560" w:type="dxa"/>
            <w:tcBorders>
              <w:right w:val="nil"/>
            </w:tcBorders>
          </w:tcPr>
          <w:p w14:paraId="5347CF15" w14:textId="77777777" w:rsidR="003D27E1" w:rsidRDefault="003D27E1"/>
        </w:tc>
        <w:tc>
          <w:tcPr>
            <w:tcW w:w="1560" w:type="dxa"/>
            <w:tcBorders>
              <w:top w:val="single" w:sz="0" w:space="0" w:color="D3D3D3"/>
              <w:left w:val="nil"/>
              <w:bottom w:val="single" w:sz="0" w:space="0" w:color="D3D3D3"/>
            </w:tcBorders>
          </w:tcPr>
          <w:p w14:paraId="5347CF16" w14:textId="77777777" w:rsidR="003D27E1" w:rsidRDefault="00B475ED">
            <w:pPr>
              <w:jc w:val="right"/>
            </w:pPr>
            <w:r>
              <w:rPr>
                <w:rFonts w:ascii="Consolas" w:eastAsia="Consolas" w:hAnsi="Consolas" w:cs="Consolas"/>
                <w:sz w:val="16"/>
              </w:rPr>
              <w:t>210</w:t>
            </w:r>
          </w:p>
        </w:tc>
        <w:tc>
          <w:tcPr>
            <w:tcW w:w="1560" w:type="dxa"/>
            <w:tcBorders>
              <w:top w:val="single" w:sz="0" w:space="0" w:color="D3D3D3"/>
              <w:bottom w:val="single" w:sz="0" w:space="0" w:color="D3D3D3"/>
            </w:tcBorders>
          </w:tcPr>
          <w:p w14:paraId="5347CF17" w14:textId="77777777" w:rsidR="003D27E1" w:rsidRDefault="003D27E1"/>
        </w:tc>
        <w:tc>
          <w:tcPr>
            <w:tcW w:w="1560" w:type="dxa"/>
            <w:tcBorders>
              <w:top w:val="single" w:sz="0" w:space="0" w:color="D3D3D3"/>
              <w:bottom w:val="single" w:sz="0" w:space="0" w:color="D3D3D3"/>
            </w:tcBorders>
          </w:tcPr>
          <w:p w14:paraId="5347CF18" w14:textId="77777777" w:rsidR="003D27E1" w:rsidRDefault="00B475ED">
            <w:pPr>
              <w:jc w:val="right"/>
            </w:pPr>
            <w:r>
              <w:rPr>
                <w:rFonts w:ascii="Consolas" w:eastAsia="Consolas" w:hAnsi="Consolas" w:cs="Consolas"/>
                <w:sz w:val="16"/>
              </w:rPr>
              <w:t xml:space="preserve">        10</w:t>
            </w:r>
          </w:p>
        </w:tc>
        <w:tc>
          <w:tcPr>
            <w:tcW w:w="1560" w:type="dxa"/>
            <w:tcBorders>
              <w:top w:val="single" w:sz="0" w:space="0" w:color="D3D3D3"/>
              <w:bottom w:val="single" w:sz="0" w:space="0" w:color="D3D3D3"/>
            </w:tcBorders>
          </w:tcPr>
          <w:p w14:paraId="5347CF19" w14:textId="77777777" w:rsidR="003D27E1" w:rsidRDefault="00B475ED">
            <w:pPr>
              <w:jc w:val="right"/>
            </w:pPr>
            <w:r>
              <w:rPr>
                <w:rFonts w:ascii="Consolas" w:eastAsia="Consolas" w:hAnsi="Consolas" w:cs="Consolas"/>
                <w:sz w:val="16"/>
              </w:rPr>
              <w:t xml:space="preserve">      0.0</w:t>
            </w:r>
          </w:p>
        </w:tc>
        <w:tc>
          <w:tcPr>
            <w:tcW w:w="1560" w:type="dxa"/>
          </w:tcPr>
          <w:p w14:paraId="5347CF1A" w14:textId="77777777" w:rsidR="003D27E1" w:rsidRDefault="003D27E1"/>
        </w:tc>
      </w:tr>
      <w:tr w:rsidR="003D27E1" w14:paraId="5347CF22" w14:textId="77777777">
        <w:tc>
          <w:tcPr>
            <w:tcW w:w="1560" w:type="dxa"/>
            <w:tcBorders>
              <w:right w:val="nil"/>
            </w:tcBorders>
          </w:tcPr>
          <w:p w14:paraId="5347CF1C" w14:textId="77777777" w:rsidR="003D27E1" w:rsidRDefault="003D27E1"/>
        </w:tc>
        <w:tc>
          <w:tcPr>
            <w:tcW w:w="1560" w:type="dxa"/>
            <w:tcBorders>
              <w:top w:val="single" w:sz="0" w:space="0" w:color="D3D3D3"/>
              <w:left w:val="nil"/>
              <w:bottom w:val="single" w:sz="0" w:space="0" w:color="D3D3D3"/>
            </w:tcBorders>
          </w:tcPr>
          <w:p w14:paraId="5347CF1D" w14:textId="77777777" w:rsidR="003D27E1" w:rsidRDefault="00B475ED">
            <w:pPr>
              <w:jc w:val="right"/>
            </w:pPr>
            <w:r>
              <w:rPr>
                <w:rFonts w:ascii="Consolas" w:eastAsia="Consolas" w:hAnsi="Consolas" w:cs="Consolas"/>
                <w:sz w:val="16"/>
              </w:rPr>
              <w:t>310</w:t>
            </w:r>
          </w:p>
        </w:tc>
        <w:tc>
          <w:tcPr>
            <w:tcW w:w="1560" w:type="dxa"/>
            <w:tcBorders>
              <w:top w:val="single" w:sz="0" w:space="0" w:color="D3D3D3"/>
              <w:bottom w:val="single" w:sz="0" w:space="0" w:color="D3D3D3"/>
            </w:tcBorders>
          </w:tcPr>
          <w:p w14:paraId="5347CF1E" w14:textId="77777777" w:rsidR="003D27E1" w:rsidRDefault="003D27E1"/>
        </w:tc>
        <w:tc>
          <w:tcPr>
            <w:tcW w:w="1560" w:type="dxa"/>
            <w:tcBorders>
              <w:top w:val="single" w:sz="0" w:space="0" w:color="D3D3D3"/>
              <w:bottom w:val="single" w:sz="0" w:space="0" w:color="D3D3D3"/>
            </w:tcBorders>
          </w:tcPr>
          <w:p w14:paraId="5347CF1F" w14:textId="77777777" w:rsidR="003D27E1" w:rsidRDefault="00B475ED">
            <w:pPr>
              <w:jc w:val="right"/>
            </w:pPr>
            <w:r>
              <w:rPr>
                <w:rFonts w:ascii="Consolas" w:eastAsia="Consolas" w:hAnsi="Consolas" w:cs="Consolas"/>
                <w:sz w:val="16"/>
              </w:rPr>
              <w:t xml:space="preserve">        46</w:t>
            </w:r>
          </w:p>
        </w:tc>
        <w:tc>
          <w:tcPr>
            <w:tcW w:w="1560" w:type="dxa"/>
            <w:tcBorders>
              <w:top w:val="single" w:sz="0" w:space="0" w:color="D3D3D3"/>
              <w:bottom w:val="single" w:sz="0" w:space="0" w:color="D3D3D3"/>
            </w:tcBorders>
          </w:tcPr>
          <w:p w14:paraId="5347CF20" w14:textId="77777777" w:rsidR="003D27E1" w:rsidRDefault="00B475ED">
            <w:pPr>
              <w:jc w:val="right"/>
            </w:pPr>
            <w:r>
              <w:rPr>
                <w:rFonts w:ascii="Consolas" w:eastAsia="Consolas" w:hAnsi="Consolas" w:cs="Consolas"/>
                <w:sz w:val="16"/>
              </w:rPr>
              <w:t xml:space="preserve">      0.0</w:t>
            </w:r>
          </w:p>
        </w:tc>
        <w:tc>
          <w:tcPr>
            <w:tcW w:w="1560" w:type="dxa"/>
          </w:tcPr>
          <w:p w14:paraId="5347CF21" w14:textId="77777777" w:rsidR="003D27E1" w:rsidRDefault="003D27E1"/>
        </w:tc>
      </w:tr>
      <w:tr w:rsidR="003D27E1" w14:paraId="5347CF29" w14:textId="77777777">
        <w:tc>
          <w:tcPr>
            <w:tcW w:w="1560" w:type="dxa"/>
            <w:tcBorders>
              <w:right w:val="nil"/>
            </w:tcBorders>
          </w:tcPr>
          <w:p w14:paraId="5347CF23" w14:textId="77777777" w:rsidR="003D27E1" w:rsidRDefault="003D27E1"/>
        </w:tc>
        <w:tc>
          <w:tcPr>
            <w:tcW w:w="1560" w:type="dxa"/>
            <w:tcBorders>
              <w:top w:val="single" w:sz="0" w:space="0" w:color="D3D3D3"/>
              <w:left w:val="nil"/>
              <w:bottom w:val="single" w:sz="0" w:space="0" w:color="000000"/>
            </w:tcBorders>
          </w:tcPr>
          <w:p w14:paraId="5347CF24"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CF25" w14:textId="77777777" w:rsidR="003D27E1" w:rsidRDefault="003D27E1"/>
        </w:tc>
        <w:tc>
          <w:tcPr>
            <w:tcW w:w="1560" w:type="dxa"/>
            <w:tcBorders>
              <w:top w:val="single" w:sz="0" w:space="0" w:color="D3D3D3"/>
              <w:bottom w:val="single" w:sz="0" w:space="0" w:color="000000"/>
            </w:tcBorders>
          </w:tcPr>
          <w:p w14:paraId="5347CF26" w14:textId="77777777" w:rsidR="003D27E1" w:rsidRDefault="00B475ED">
            <w:pPr>
              <w:jc w:val="right"/>
            </w:pPr>
            <w:r>
              <w:rPr>
                <w:rFonts w:ascii="Consolas" w:eastAsia="Consolas" w:hAnsi="Consolas" w:cs="Consolas"/>
                <w:sz w:val="16"/>
              </w:rPr>
              <w:t xml:space="preserve">   414,557</w:t>
            </w:r>
          </w:p>
        </w:tc>
        <w:tc>
          <w:tcPr>
            <w:tcW w:w="1560" w:type="dxa"/>
            <w:tcBorders>
              <w:top w:val="single" w:sz="0" w:space="0" w:color="D3D3D3"/>
              <w:bottom w:val="single" w:sz="0" w:space="0" w:color="000000"/>
            </w:tcBorders>
          </w:tcPr>
          <w:p w14:paraId="5347CF27" w14:textId="77777777" w:rsidR="003D27E1" w:rsidRDefault="00B475ED">
            <w:pPr>
              <w:jc w:val="right"/>
            </w:pPr>
            <w:r>
              <w:rPr>
                <w:rFonts w:ascii="Consolas" w:eastAsia="Consolas" w:hAnsi="Consolas" w:cs="Consolas"/>
                <w:sz w:val="16"/>
              </w:rPr>
              <w:t xml:space="preserve">     13.4</w:t>
            </w:r>
          </w:p>
        </w:tc>
        <w:tc>
          <w:tcPr>
            <w:tcW w:w="1560" w:type="dxa"/>
          </w:tcPr>
          <w:p w14:paraId="5347CF28" w14:textId="77777777" w:rsidR="003D27E1" w:rsidRDefault="003D27E1"/>
        </w:tc>
      </w:tr>
      <w:tr w:rsidR="003D27E1" w14:paraId="5347CF30" w14:textId="77777777">
        <w:tc>
          <w:tcPr>
            <w:tcW w:w="1560" w:type="dxa"/>
          </w:tcPr>
          <w:p w14:paraId="5347CF2A" w14:textId="77777777" w:rsidR="003D27E1" w:rsidRDefault="003D27E1"/>
        </w:tc>
        <w:tc>
          <w:tcPr>
            <w:tcW w:w="1560" w:type="dxa"/>
            <w:tcBorders>
              <w:top w:val="single" w:sz="0" w:space="0" w:color="000000"/>
              <w:bottom w:val="single" w:sz="0" w:space="0" w:color="000000"/>
            </w:tcBorders>
          </w:tcPr>
          <w:p w14:paraId="5347CF2B" w14:textId="77777777" w:rsidR="003D27E1" w:rsidRDefault="003D27E1"/>
        </w:tc>
        <w:tc>
          <w:tcPr>
            <w:tcW w:w="1560" w:type="dxa"/>
            <w:tcBorders>
              <w:top w:val="single" w:sz="0" w:space="0" w:color="000000"/>
              <w:bottom w:val="single" w:sz="0" w:space="0" w:color="000000"/>
            </w:tcBorders>
          </w:tcPr>
          <w:p w14:paraId="5347CF2C"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CF2D"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CF2E" w14:textId="77777777" w:rsidR="003D27E1" w:rsidRDefault="003D27E1"/>
        </w:tc>
        <w:tc>
          <w:tcPr>
            <w:tcW w:w="1560" w:type="dxa"/>
          </w:tcPr>
          <w:p w14:paraId="5347CF2F" w14:textId="77777777" w:rsidR="003D27E1" w:rsidRDefault="003D27E1"/>
        </w:tc>
      </w:tr>
    </w:tbl>
    <w:p w14:paraId="5347CF31"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CF3A" w14:textId="77777777">
        <w:tc>
          <w:tcPr>
            <w:tcW w:w="1170" w:type="dxa"/>
            <w:tcBorders>
              <w:top w:val="single" w:sz="0" w:space="0" w:color="000000"/>
              <w:bottom w:val="single" w:sz="0" w:space="0" w:color="000000"/>
            </w:tcBorders>
          </w:tcPr>
          <w:p w14:paraId="5347CF32"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CF33"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CF34"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CF35"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CF36"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CF37"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CF38"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CF39" w14:textId="77777777" w:rsidR="003D27E1" w:rsidRDefault="00B475ED">
            <w:pPr>
              <w:jc w:val="right"/>
            </w:pPr>
            <w:r>
              <w:rPr>
                <w:rFonts w:ascii="Consolas" w:eastAsia="Consolas" w:hAnsi="Consolas" w:cs="Consolas"/>
                <w:b/>
                <w:sz w:val="18"/>
              </w:rPr>
              <w:t>[8] NL</w:t>
            </w:r>
          </w:p>
        </w:tc>
      </w:tr>
      <w:tr w:rsidR="003D27E1" w14:paraId="5347CF43" w14:textId="77777777">
        <w:tc>
          <w:tcPr>
            <w:tcW w:w="1170" w:type="dxa"/>
            <w:tcBorders>
              <w:top w:val="single" w:sz="0" w:space="0" w:color="000000"/>
            </w:tcBorders>
          </w:tcPr>
          <w:p w14:paraId="5347CF3B" w14:textId="77777777" w:rsidR="003D27E1" w:rsidRDefault="00B475ED">
            <w:pPr>
              <w:jc w:val="right"/>
            </w:pPr>
            <w:r>
              <w:rPr>
                <w:rFonts w:ascii="Consolas" w:eastAsia="Consolas" w:hAnsi="Consolas" w:cs="Consolas"/>
                <w:sz w:val="16"/>
              </w:rPr>
              <w:t>-9</w:t>
            </w:r>
          </w:p>
        </w:tc>
        <w:tc>
          <w:tcPr>
            <w:tcW w:w="1170" w:type="dxa"/>
            <w:tcBorders>
              <w:top w:val="single" w:sz="0" w:space="0" w:color="000000"/>
            </w:tcBorders>
          </w:tcPr>
          <w:p w14:paraId="5347CF3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F3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F3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F3F" w14:textId="77777777" w:rsidR="003D27E1" w:rsidRDefault="00B475ED">
            <w:pPr>
              <w:jc w:val="right"/>
            </w:pPr>
            <w:r>
              <w:rPr>
                <w:rFonts w:ascii="Consolas" w:eastAsia="Consolas" w:hAnsi="Consolas" w:cs="Consolas"/>
                <w:sz w:val="16"/>
              </w:rPr>
              <w:t>690</w:t>
            </w:r>
          </w:p>
        </w:tc>
        <w:tc>
          <w:tcPr>
            <w:tcW w:w="1170" w:type="dxa"/>
            <w:tcBorders>
              <w:top w:val="single" w:sz="0" w:space="0" w:color="000000"/>
            </w:tcBorders>
          </w:tcPr>
          <w:p w14:paraId="5347CF4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F4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CF42" w14:textId="77777777" w:rsidR="003D27E1" w:rsidRDefault="00B475ED">
            <w:pPr>
              <w:jc w:val="right"/>
            </w:pPr>
            <w:r>
              <w:rPr>
                <w:rFonts w:ascii="Consolas" w:eastAsia="Consolas" w:hAnsi="Consolas" w:cs="Consolas"/>
                <w:sz w:val="16"/>
              </w:rPr>
              <w:t>0</w:t>
            </w:r>
          </w:p>
        </w:tc>
      </w:tr>
      <w:tr w:rsidR="003D27E1" w14:paraId="5347CF4C" w14:textId="77777777">
        <w:tc>
          <w:tcPr>
            <w:tcW w:w="1170" w:type="dxa"/>
          </w:tcPr>
          <w:p w14:paraId="5347CF44" w14:textId="77777777" w:rsidR="003D27E1" w:rsidRDefault="00B475ED">
            <w:pPr>
              <w:jc w:val="right"/>
            </w:pPr>
            <w:r>
              <w:rPr>
                <w:rFonts w:ascii="Consolas" w:eastAsia="Consolas" w:hAnsi="Consolas" w:cs="Consolas"/>
                <w:sz w:val="16"/>
              </w:rPr>
              <w:t>-8</w:t>
            </w:r>
          </w:p>
        </w:tc>
        <w:tc>
          <w:tcPr>
            <w:tcW w:w="1170" w:type="dxa"/>
          </w:tcPr>
          <w:p w14:paraId="5347CF45" w14:textId="77777777" w:rsidR="003D27E1" w:rsidRDefault="00B475ED">
            <w:pPr>
              <w:jc w:val="right"/>
            </w:pPr>
            <w:r>
              <w:rPr>
                <w:rFonts w:ascii="Consolas" w:eastAsia="Consolas" w:hAnsi="Consolas" w:cs="Consolas"/>
                <w:sz w:val="16"/>
              </w:rPr>
              <w:t>0</w:t>
            </w:r>
          </w:p>
        </w:tc>
        <w:tc>
          <w:tcPr>
            <w:tcW w:w="1170" w:type="dxa"/>
          </w:tcPr>
          <w:p w14:paraId="5347CF46" w14:textId="77777777" w:rsidR="003D27E1" w:rsidRDefault="00B475ED">
            <w:pPr>
              <w:jc w:val="right"/>
            </w:pPr>
            <w:r>
              <w:rPr>
                <w:rFonts w:ascii="Consolas" w:eastAsia="Consolas" w:hAnsi="Consolas" w:cs="Consolas"/>
                <w:sz w:val="16"/>
              </w:rPr>
              <w:t>0</w:t>
            </w:r>
          </w:p>
        </w:tc>
        <w:tc>
          <w:tcPr>
            <w:tcW w:w="1170" w:type="dxa"/>
          </w:tcPr>
          <w:p w14:paraId="5347CF47" w14:textId="77777777" w:rsidR="003D27E1" w:rsidRDefault="00B475ED">
            <w:pPr>
              <w:jc w:val="right"/>
            </w:pPr>
            <w:r>
              <w:rPr>
                <w:rFonts w:ascii="Consolas" w:eastAsia="Consolas" w:hAnsi="Consolas" w:cs="Consolas"/>
                <w:sz w:val="16"/>
              </w:rPr>
              <w:t>0</w:t>
            </w:r>
          </w:p>
        </w:tc>
        <w:tc>
          <w:tcPr>
            <w:tcW w:w="1170" w:type="dxa"/>
          </w:tcPr>
          <w:p w14:paraId="5347CF48" w14:textId="77777777" w:rsidR="003D27E1" w:rsidRDefault="00B475ED">
            <w:pPr>
              <w:jc w:val="right"/>
            </w:pPr>
            <w:r>
              <w:rPr>
                <w:rFonts w:ascii="Consolas" w:eastAsia="Consolas" w:hAnsi="Consolas" w:cs="Consolas"/>
                <w:sz w:val="16"/>
              </w:rPr>
              <w:t>82</w:t>
            </w:r>
          </w:p>
        </w:tc>
        <w:tc>
          <w:tcPr>
            <w:tcW w:w="1170" w:type="dxa"/>
          </w:tcPr>
          <w:p w14:paraId="5347CF49" w14:textId="77777777" w:rsidR="003D27E1" w:rsidRDefault="00B475ED">
            <w:pPr>
              <w:jc w:val="right"/>
            </w:pPr>
            <w:r>
              <w:rPr>
                <w:rFonts w:ascii="Consolas" w:eastAsia="Consolas" w:hAnsi="Consolas" w:cs="Consolas"/>
                <w:sz w:val="16"/>
              </w:rPr>
              <w:t>0</w:t>
            </w:r>
          </w:p>
        </w:tc>
        <w:tc>
          <w:tcPr>
            <w:tcW w:w="1170" w:type="dxa"/>
          </w:tcPr>
          <w:p w14:paraId="5347CF4A" w14:textId="77777777" w:rsidR="003D27E1" w:rsidRDefault="00B475ED">
            <w:pPr>
              <w:jc w:val="right"/>
            </w:pPr>
            <w:r>
              <w:rPr>
                <w:rFonts w:ascii="Consolas" w:eastAsia="Consolas" w:hAnsi="Consolas" w:cs="Consolas"/>
                <w:sz w:val="16"/>
              </w:rPr>
              <w:t>0</w:t>
            </w:r>
          </w:p>
        </w:tc>
        <w:tc>
          <w:tcPr>
            <w:tcW w:w="1170" w:type="dxa"/>
          </w:tcPr>
          <w:p w14:paraId="5347CF4B" w14:textId="77777777" w:rsidR="003D27E1" w:rsidRDefault="00B475ED">
            <w:pPr>
              <w:jc w:val="right"/>
            </w:pPr>
            <w:r>
              <w:rPr>
                <w:rFonts w:ascii="Consolas" w:eastAsia="Consolas" w:hAnsi="Consolas" w:cs="Consolas"/>
                <w:sz w:val="16"/>
              </w:rPr>
              <w:t>0</w:t>
            </w:r>
          </w:p>
        </w:tc>
      </w:tr>
      <w:tr w:rsidR="003D27E1" w14:paraId="5347CF55" w14:textId="77777777">
        <w:tc>
          <w:tcPr>
            <w:tcW w:w="1170" w:type="dxa"/>
          </w:tcPr>
          <w:p w14:paraId="5347CF4D" w14:textId="77777777" w:rsidR="003D27E1" w:rsidRDefault="00B475ED">
            <w:pPr>
              <w:jc w:val="right"/>
            </w:pPr>
            <w:r>
              <w:rPr>
                <w:rFonts w:ascii="Consolas" w:eastAsia="Consolas" w:hAnsi="Consolas" w:cs="Consolas"/>
                <w:sz w:val="16"/>
              </w:rPr>
              <w:t>-3</w:t>
            </w:r>
          </w:p>
        </w:tc>
        <w:tc>
          <w:tcPr>
            <w:tcW w:w="1170" w:type="dxa"/>
          </w:tcPr>
          <w:p w14:paraId="5347CF4E" w14:textId="77777777" w:rsidR="003D27E1" w:rsidRDefault="00B475ED">
            <w:pPr>
              <w:jc w:val="right"/>
            </w:pPr>
            <w:r>
              <w:rPr>
                <w:rFonts w:ascii="Consolas" w:eastAsia="Consolas" w:hAnsi="Consolas" w:cs="Consolas"/>
                <w:sz w:val="16"/>
              </w:rPr>
              <w:t>103,666</w:t>
            </w:r>
          </w:p>
        </w:tc>
        <w:tc>
          <w:tcPr>
            <w:tcW w:w="1170" w:type="dxa"/>
          </w:tcPr>
          <w:p w14:paraId="5347CF4F" w14:textId="77777777" w:rsidR="003D27E1" w:rsidRDefault="00B475ED">
            <w:pPr>
              <w:jc w:val="right"/>
            </w:pPr>
            <w:r>
              <w:rPr>
                <w:rFonts w:ascii="Consolas" w:eastAsia="Consolas" w:hAnsi="Consolas" w:cs="Consolas"/>
                <w:sz w:val="16"/>
              </w:rPr>
              <w:t>0</w:t>
            </w:r>
          </w:p>
        </w:tc>
        <w:tc>
          <w:tcPr>
            <w:tcW w:w="1170" w:type="dxa"/>
          </w:tcPr>
          <w:p w14:paraId="5347CF50" w14:textId="77777777" w:rsidR="003D27E1" w:rsidRDefault="00B475ED">
            <w:pPr>
              <w:jc w:val="right"/>
            </w:pPr>
            <w:r>
              <w:rPr>
                <w:rFonts w:ascii="Consolas" w:eastAsia="Consolas" w:hAnsi="Consolas" w:cs="Consolas"/>
                <w:sz w:val="16"/>
              </w:rPr>
              <w:t>0</w:t>
            </w:r>
          </w:p>
        </w:tc>
        <w:tc>
          <w:tcPr>
            <w:tcW w:w="1170" w:type="dxa"/>
          </w:tcPr>
          <w:p w14:paraId="5347CF51" w14:textId="77777777" w:rsidR="003D27E1" w:rsidRDefault="00B475ED">
            <w:pPr>
              <w:jc w:val="right"/>
            </w:pPr>
            <w:r>
              <w:rPr>
                <w:rFonts w:ascii="Consolas" w:eastAsia="Consolas" w:hAnsi="Consolas" w:cs="Consolas"/>
                <w:sz w:val="16"/>
              </w:rPr>
              <w:t>0</w:t>
            </w:r>
          </w:p>
        </w:tc>
        <w:tc>
          <w:tcPr>
            <w:tcW w:w="1170" w:type="dxa"/>
          </w:tcPr>
          <w:p w14:paraId="5347CF52" w14:textId="77777777" w:rsidR="003D27E1" w:rsidRDefault="00B475ED">
            <w:pPr>
              <w:jc w:val="right"/>
            </w:pPr>
            <w:r>
              <w:rPr>
                <w:rFonts w:ascii="Consolas" w:eastAsia="Consolas" w:hAnsi="Consolas" w:cs="Consolas"/>
                <w:sz w:val="16"/>
              </w:rPr>
              <w:t>29,948</w:t>
            </w:r>
          </w:p>
        </w:tc>
        <w:tc>
          <w:tcPr>
            <w:tcW w:w="1170" w:type="dxa"/>
          </w:tcPr>
          <w:p w14:paraId="5347CF53" w14:textId="77777777" w:rsidR="003D27E1" w:rsidRDefault="00B475ED">
            <w:pPr>
              <w:jc w:val="right"/>
            </w:pPr>
            <w:r>
              <w:rPr>
                <w:rFonts w:ascii="Consolas" w:eastAsia="Consolas" w:hAnsi="Consolas" w:cs="Consolas"/>
                <w:sz w:val="16"/>
              </w:rPr>
              <w:t>337,285</w:t>
            </w:r>
          </w:p>
        </w:tc>
        <w:tc>
          <w:tcPr>
            <w:tcW w:w="1170" w:type="dxa"/>
          </w:tcPr>
          <w:p w14:paraId="5347CF54" w14:textId="77777777" w:rsidR="003D27E1" w:rsidRDefault="00B475ED">
            <w:pPr>
              <w:jc w:val="right"/>
            </w:pPr>
            <w:r>
              <w:rPr>
                <w:rFonts w:ascii="Consolas" w:eastAsia="Consolas" w:hAnsi="Consolas" w:cs="Consolas"/>
                <w:sz w:val="16"/>
              </w:rPr>
              <w:t>0</w:t>
            </w:r>
          </w:p>
        </w:tc>
      </w:tr>
      <w:tr w:rsidR="003D27E1" w14:paraId="5347CF5E" w14:textId="77777777">
        <w:tc>
          <w:tcPr>
            <w:tcW w:w="1170" w:type="dxa"/>
          </w:tcPr>
          <w:p w14:paraId="5347CF56" w14:textId="77777777" w:rsidR="003D27E1" w:rsidRDefault="00B475ED">
            <w:pPr>
              <w:jc w:val="right"/>
            </w:pPr>
            <w:r>
              <w:rPr>
                <w:rFonts w:ascii="Consolas" w:eastAsia="Consolas" w:hAnsi="Consolas" w:cs="Consolas"/>
                <w:sz w:val="16"/>
              </w:rPr>
              <w:t>-2</w:t>
            </w:r>
          </w:p>
        </w:tc>
        <w:tc>
          <w:tcPr>
            <w:tcW w:w="1170" w:type="dxa"/>
          </w:tcPr>
          <w:p w14:paraId="5347CF57" w14:textId="77777777" w:rsidR="003D27E1" w:rsidRDefault="00B475ED">
            <w:pPr>
              <w:jc w:val="right"/>
            </w:pPr>
            <w:r>
              <w:rPr>
                <w:rFonts w:ascii="Consolas" w:eastAsia="Consolas" w:hAnsi="Consolas" w:cs="Consolas"/>
                <w:sz w:val="16"/>
              </w:rPr>
              <w:t>21</w:t>
            </w:r>
          </w:p>
        </w:tc>
        <w:tc>
          <w:tcPr>
            <w:tcW w:w="1170" w:type="dxa"/>
          </w:tcPr>
          <w:p w14:paraId="5347CF58" w14:textId="77777777" w:rsidR="003D27E1" w:rsidRDefault="00B475ED">
            <w:pPr>
              <w:jc w:val="right"/>
            </w:pPr>
            <w:r>
              <w:rPr>
                <w:rFonts w:ascii="Consolas" w:eastAsia="Consolas" w:hAnsi="Consolas" w:cs="Consolas"/>
                <w:sz w:val="16"/>
              </w:rPr>
              <w:t>0</w:t>
            </w:r>
          </w:p>
        </w:tc>
        <w:tc>
          <w:tcPr>
            <w:tcW w:w="1170" w:type="dxa"/>
          </w:tcPr>
          <w:p w14:paraId="5347CF59" w14:textId="77777777" w:rsidR="003D27E1" w:rsidRDefault="00B475ED">
            <w:pPr>
              <w:jc w:val="right"/>
            </w:pPr>
            <w:r>
              <w:rPr>
                <w:rFonts w:ascii="Consolas" w:eastAsia="Consolas" w:hAnsi="Consolas" w:cs="Consolas"/>
                <w:sz w:val="16"/>
              </w:rPr>
              <w:t>0</w:t>
            </w:r>
          </w:p>
        </w:tc>
        <w:tc>
          <w:tcPr>
            <w:tcW w:w="1170" w:type="dxa"/>
          </w:tcPr>
          <w:p w14:paraId="5347CF5A" w14:textId="77777777" w:rsidR="003D27E1" w:rsidRDefault="00B475ED">
            <w:pPr>
              <w:jc w:val="right"/>
            </w:pPr>
            <w:r>
              <w:rPr>
                <w:rFonts w:ascii="Consolas" w:eastAsia="Consolas" w:hAnsi="Consolas" w:cs="Consolas"/>
                <w:sz w:val="16"/>
              </w:rPr>
              <w:t>0</w:t>
            </w:r>
          </w:p>
        </w:tc>
        <w:tc>
          <w:tcPr>
            <w:tcW w:w="1170" w:type="dxa"/>
          </w:tcPr>
          <w:p w14:paraId="5347CF5B" w14:textId="77777777" w:rsidR="003D27E1" w:rsidRDefault="00B475ED">
            <w:pPr>
              <w:jc w:val="right"/>
            </w:pPr>
            <w:r>
              <w:rPr>
                <w:rFonts w:ascii="Consolas" w:eastAsia="Consolas" w:hAnsi="Consolas" w:cs="Consolas"/>
                <w:sz w:val="16"/>
              </w:rPr>
              <w:t>0</w:t>
            </w:r>
          </w:p>
        </w:tc>
        <w:tc>
          <w:tcPr>
            <w:tcW w:w="1170" w:type="dxa"/>
          </w:tcPr>
          <w:p w14:paraId="5347CF5C" w14:textId="77777777" w:rsidR="003D27E1" w:rsidRDefault="00B475ED">
            <w:pPr>
              <w:jc w:val="right"/>
            </w:pPr>
            <w:r>
              <w:rPr>
                <w:rFonts w:ascii="Consolas" w:eastAsia="Consolas" w:hAnsi="Consolas" w:cs="Consolas"/>
                <w:sz w:val="16"/>
              </w:rPr>
              <w:t>0</w:t>
            </w:r>
          </w:p>
        </w:tc>
        <w:tc>
          <w:tcPr>
            <w:tcW w:w="1170" w:type="dxa"/>
          </w:tcPr>
          <w:p w14:paraId="5347CF5D" w14:textId="77777777" w:rsidR="003D27E1" w:rsidRDefault="00B475ED">
            <w:pPr>
              <w:jc w:val="right"/>
            </w:pPr>
            <w:r>
              <w:rPr>
                <w:rFonts w:ascii="Consolas" w:eastAsia="Consolas" w:hAnsi="Consolas" w:cs="Consolas"/>
                <w:sz w:val="16"/>
              </w:rPr>
              <w:t>81,493</w:t>
            </w:r>
          </w:p>
        </w:tc>
      </w:tr>
      <w:tr w:rsidR="003D27E1" w14:paraId="5347CF67" w14:textId="77777777">
        <w:tc>
          <w:tcPr>
            <w:tcW w:w="1170" w:type="dxa"/>
          </w:tcPr>
          <w:p w14:paraId="5347CF5F" w14:textId="77777777" w:rsidR="003D27E1" w:rsidRDefault="00B475ED">
            <w:pPr>
              <w:jc w:val="right"/>
            </w:pPr>
            <w:r>
              <w:rPr>
                <w:rFonts w:ascii="Consolas" w:eastAsia="Consolas" w:hAnsi="Consolas" w:cs="Consolas"/>
                <w:sz w:val="16"/>
              </w:rPr>
              <w:t>-1</w:t>
            </w:r>
          </w:p>
        </w:tc>
        <w:tc>
          <w:tcPr>
            <w:tcW w:w="1170" w:type="dxa"/>
          </w:tcPr>
          <w:p w14:paraId="5347CF60" w14:textId="77777777" w:rsidR="003D27E1" w:rsidRDefault="00B475ED">
            <w:pPr>
              <w:jc w:val="right"/>
            </w:pPr>
            <w:r>
              <w:rPr>
                <w:rFonts w:ascii="Consolas" w:eastAsia="Consolas" w:hAnsi="Consolas" w:cs="Consolas"/>
                <w:sz w:val="16"/>
              </w:rPr>
              <w:t>104</w:t>
            </w:r>
          </w:p>
        </w:tc>
        <w:tc>
          <w:tcPr>
            <w:tcW w:w="1170" w:type="dxa"/>
          </w:tcPr>
          <w:p w14:paraId="5347CF61" w14:textId="77777777" w:rsidR="003D27E1" w:rsidRDefault="00B475ED">
            <w:pPr>
              <w:jc w:val="right"/>
            </w:pPr>
            <w:r>
              <w:rPr>
                <w:rFonts w:ascii="Consolas" w:eastAsia="Consolas" w:hAnsi="Consolas" w:cs="Consolas"/>
                <w:sz w:val="16"/>
              </w:rPr>
              <w:t>984</w:t>
            </w:r>
          </w:p>
        </w:tc>
        <w:tc>
          <w:tcPr>
            <w:tcW w:w="1170" w:type="dxa"/>
          </w:tcPr>
          <w:p w14:paraId="5347CF62" w14:textId="77777777" w:rsidR="003D27E1" w:rsidRDefault="00B475ED">
            <w:pPr>
              <w:jc w:val="right"/>
            </w:pPr>
            <w:r>
              <w:rPr>
                <w:rFonts w:ascii="Consolas" w:eastAsia="Consolas" w:hAnsi="Consolas" w:cs="Consolas"/>
                <w:sz w:val="16"/>
              </w:rPr>
              <w:t>0</w:t>
            </w:r>
          </w:p>
        </w:tc>
        <w:tc>
          <w:tcPr>
            <w:tcW w:w="1170" w:type="dxa"/>
          </w:tcPr>
          <w:p w14:paraId="5347CF63" w14:textId="77777777" w:rsidR="003D27E1" w:rsidRDefault="00B475ED">
            <w:pPr>
              <w:jc w:val="right"/>
            </w:pPr>
            <w:r>
              <w:rPr>
                <w:rFonts w:ascii="Consolas" w:eastAsia="Consolas" w:hAnsi="Consolas" w:cs="Consolas"/>
                <w:sz w:val="16"/>
              </w:rPr>
              <w:t>0</w:t>
            </w:r>
          </w:p>
        </w:tc>
        <w:tc>
          <w:tcPr>
            <w:tcW w:w="1170" w:type="dxa"/>
          </w:tcPr>
          <w:p w14:paraId="5347CF64" w14:textId="77777777" w:rsidR="003D27E1" w:rsidRDefault="00B475ED">
            <w:pPr>
              <w:jc w:val="right"/>
            </w:pPr>
            <w:r>
              <w:rPr>
                <w:rFonts w:ascii="Consolas" w:eastAsia="Consolas" w:hAnsi="Consolas" w:cs="Consolas"/>
                <w:sz w:val="16"/>
              </w:rPr>
              <w:t>345,785</w:t>
            </w:r>
          </w:p>
        </w:tc>
        <w:tc>
          <w:tcPr>
            <w:tcW w:w="1170" w:type="dxa"/>
          </w:tcPr>
          <w:p w14:paraId="5347CF65" w14:textId="77777777" w:rsidR="003D27E1" w:rsidRDefault="00B475ED">
            <w:pPr>
              <w:jc w:val="right"/>
            </w:pPr>
            <w:r>
              <w:rPr>
                <w:rFonts w:ascii="Consolas" w:eastAsia="Consolas" w:hAnsi="Consolas" w:cs="Consolas"/>
                <w:sz w:val="16"/>
              </w:rPr>
              <w:t>9,899</w:t>
            </w:r>
          </w:p>
        </w:tc>
        <w:tc>
          <w:tcPr>
            <w:tcW w:w="1170" w:type="dxa"/>
          </w:tcPr>
          <w:p w14:paraId="5347CF66" w14:textId="77777777" w:rsidR="003D27E1" w:rsidRDefault="00B475ED">
            <w:pPr>
              <w:jc w:val="right"/>
            </w:pPr>
            <w:r>
              <w:rPr>
                <w:rFonts w:ascii="Consolas" w:eastAsia="Consolas" w:hAnsi="Consolas" w:cs="Consolas"/>
                <w:sz w:val="16"/>
              </w:rPr>
              <w:t>882</w:t>
            </w:r>
          </w:p>
        </w:tc>
      </w:tr>
      <w:tr w:rsidR="003D27E1" w14:paraId="5347CF70" w14:textId="77777777">
        <w:tc>
          <w:tcPr>
            <w:tcW w:w="1170" w:type="dxa"/>
          </w:tcPr>
          <w:p w14:paraId="5347CF68" w14:textId="77777777" w:rsidR="003D27E1" w:rsidRDefault="00B475ED">
            <w:pPr>
              <w:jc w:val="right"/>
            </w:pPr>
            <w:r>
              <w:rPr>
                <w:rFonts w:ascii="Consolas" w:eastAsia="Consolas" w:hAnsi="Consolas" w:cs="Consolas"/>
                <w:sz w:val="16"/>
              </w:rPr>
              <w:t>0</w:t>
            </w:r>
          </w:p>
        </w:tc>
        <w:tc>
          <w:tcPr>
            <w:tcW w:w="1170" w:type="dxa"/>
          </w:tcPr>
          <w:p w14:paraId="5347CF69" w14:textId="77777777" w:rsidR="003D27E1" w:rsidRDefault="00B475ED">
            <w:pPr>
              <w:jc w:val="right"/>
            </w:pPr>
            <w:r>
              <w:rPr>
                <w:rFonts w:ascii="Consolas" w:eastAsia="Consolas" w:hAnsi="Consolas" w:cs="Consolas"/>
                <w:sz w:val="16"/>
              </w:rPr>
              <w:t>272</w:t>
            </w:r>
          </w:p>
        </w:tc>
        <w:tc>
          <w:tcPr>
            <w:tcW w:w="1170" w:type="dxa"/>
          </w:tcPr>
          <w:p w14:paraId="5347CF6A" w14:textId="77777777" w:rsidR="003D27E1" w:rsidRDefault="00B475ED">
            <w:pPr>
              <w:jc w:val="right"/>
            </w:pPr>
            <w:r>
              <w:rPr>
                <w:rFonts w:ascii="Consolas" w:eastAsia="Consolas" w:hAnsi="Consolas" w:cs="Consolas"/>
                <w:sz w:val="16"/>
              </w:rPr>
              <w:t>549</w:t>
            </w:r>
          </w:p>
        </w:tc>
        <w:tc>
          <w:tcPr>
            <w:tcW w:w="1170" w:type="dxa"/>
          </w:tcPr>
          <w:p w14:paraId="5347CF6B" w14:textId="77777777" w:rsidR="003D27E1" w:rsidRDefault="00B475ED">
            <w:pPr>
              <w:jc w:val="right"/>
            </w:pPr>
            <w:r>
              <w:rPr>
                <w:rFonts w:ascii="Consolas" w:eastAsia="Consolas" w:hAnsi="Consolas" w:cs="Consolas"/>
                <w:sz w:val="16"/>
              </w:rPr>
              <w:t>3,425</w:t>
            </w:r>
          </w:p>
        </w:tc>
        <w:tc>
          <w:tcPr>
            <w:tcW w:w="1170" w:type="dxa"/>
          </w:tcPr>
          <w:p w14:paraId="5347CF6C" w14:textId="77777777" w:rsidR="003D27E1" w:rsidRDefault="00B475ED">
            <w:pPr>
              <w:jc w:val="right"/>
            </w:pPr>
            <w:r>
              <w:rPr>
                <w:rFonts w:ascii="Consolas" w:eastAsia="Consolas" w:hAnsi="Consolas" w:cs="Consolas"/>
                <w:sz w:val="16"/>
              </w:rPr>
              <w:t>0</w:t>
            </w:r>
          </w:p>
        </w:tc>
        <w:tc>
          <w:tcPr>
            <w:tcW w:w="1170" w:type="dxa"/>
          </w:tcPr>
          <w:p w14:paraId="5347CF6D" w14:textId="77777777" w:rsidR="003D27E1" w:rsidRDefault="00B475ED">
            <w:pPr>
              <w:jc w:val="right"/>
            </w:pPr>
            <w:r>
              <w:rPr>
                <w:rFonts w:ascii="Consolas" w:eastAsia="Consolas" w:hAnsi="Consolas" w:cs="Consolas"/>
                <w:sz w:val="16"/>
              </w:rPr>
              <w:t>171</w:t>
            </w:r>
          </w:p>
        </w:tc>
        <w:tc>
          <w:tcPr>
            <w:tcW w:w="1170" w:type="dxa"/>
          </w:tcPr>
          <w:p w14:paraId="5347CF6E" w14:textId="77777777" w:rsidR="003D27E1" w:rsidRDefault="00B475ED">
            <w:pPr>
              <w:jc w:val="right"/>
            </w:pPr>
            <w:r>
              <w:rPr>
                <w:rFonts w:ascii="Consolas" w:eastAsia="Consolas" w:hAnsi="Consolas" w:cs="Consolas"/>
                <w:sz w:val="16"/>
              </w:rPr>
              <w:t>670</w:t>
            </w:r>
          </w:p>
        </w:tc>
        <w:tc>
          <w:tcPr>
            <w:tcW w:w="1170" w:type="dxa"/>
          </w:tcPr>
          <w:p w14:paraId="5347CF6F" w14:textId="77777777" w:rsidR="003D27E1" w:rsidRDefault="00B475ED">
            <w:pPr>
              <w:jc w:val="right"/>
            </w:pPr>
            <w:r>
              <w:rPr>
                <w:rFonts w:ascii="Consolas" w:eastAsia="Consolas" w:hAnsi="Consolas" w:cs="Consolas"/>
                <w:sz w:val="16"/>
              </w:rPr>
              <w:t>48</w:t>
            </w:r>
          </w:p>
        </w:tc>
      </w:tr>
      <w:tr w:rsidR="003D27E1" w14:paraId="5347CF79" w14:textId="77777777">
        <w:tc>
          <w:tcPr>
            <w:tcW w:w="1170" w:type="dxa"/>
          </w:tcPr>
          <w:p w14:paraId="5347CF71" w14:textId="77777777" w:rsidR="003D27E1" w:rsidRDefault="00B475ED">
            <w:pPr>
              <w:jc w:val="right"/>
            </w:pPr>
            <w:r>
              <w:rPr>
                <w:rFonts w:ascii="Consolas" w:eastAsia="Consolas" w:hAnsi="Consolas" w:cs="Consolas"/>
                <w:sz w:val="16"/>
              </w:rPr>
              <w:t>1</w:t>
            </w:r>
          </w:p>
        </w:tc>
        <w:tc>
          <w:tcPr>
            <w:tcW w:w="1170" w:type="dxa"/>
          </w:tcPr>
          <w:p w14:paraId="5347CF72" w14:textId="77777777" w:rsidR="003D27E1" w:rsidRDefault="00B475ED">
            <w:pPr>
              <w:jc w:val="right"/>
            </w:pPr>
            <w:r>
              <w:rPr>
                <w:rFonts w:ascii="Consolas" w:eastAsia="Consolas" w:hAnsi="Consolas" w:cs="Consolas"/>
                <w:sz w:val="16"/>
              </w:rPr>
              <w:t>22,822</w:t>
            </w:r>
          </w:p>
        </w:tc>
        <w:tc>
          <w:tcPr>
            <w:tcW w:w="1170" w:type="dxa"/>
          </w:tcPr>
          <w:p w14:paraId="5347CF73" w14:textId="77777777" w:rsidR="003D27E1" w:rsidRDefault="00B475ED">
            <w:pPr>
              <w:jc w:val="right"/>
            </w:pPr>
            <w:r>
              <w:rPr>
                <w:rFonts w:ascii="Consolas" w:eastAsia="Consolas" w:hAnsi="Consolas" w:cs="Consolas"/>
                <w:sz w:val="16"/>
              </w:rPr>
              <w:t>3,085</w:t>
            </w:r>
          </w:p>
        </w:tc>
        <w:tc>
          <w:tcPr>
            <w:tcW w:w="1170" w:type="dxa"/>
          </w:tcPr>
          <w:p w14:paraId="5347CF74" w14:textId="77777777" w:rsidR="003D27E1" w:rsidRDefault="00B475ED">
            <w:pPr>
              <w:jc w:val="right"/>
            </w:pPr>
            <w:r>
              <w:rPr>
                <w:rFonts w:ascii="Consolas" w:eastAsia="Consolas" w:hAnsi="Consolas" w:cs="Consolas"/>
                <w:sz w:val="16"/>
              </w:rPr>
              <w:t>36,214</w:t>
            </w:r>
          </w:p>
        </w:tc>
        <w:tc>
          <w:tcPr>
            <w:tcW w:w="1170" w:type="dxa"/>
          </w:tcPr>
          <w:p w14:paraId="5347CF75" w14:textId="77777777" w:rsidR="003D27E1" w:rsidRDefault="00B475ED">
            <w:pPr>
              <w:jc w:val="right"/>
            </w:pPr>
            <w:r>
              <w:rPr>
                <w:rFonts w:ascii="Consolas" w:eastAsia="Consolas" w:hAnsi="Consolas" w:cs="Consolas"/>
                <w:sz w:val="16"/>
              </w:rPr>
              <w:t>11,066</w:t>
            </w:r>
          </w:p>
        </w:tc>
        <w:tc>
          <w:tcPr>
            <w:tcW w:w="1170" w:type="dxa"/>
          </w:tcPr>
          <w:p w14:paraId="5347CF76" w14:textId="77777777" w:rsidR="003D27E1" w:rsidRDefault="00B475ED">
            <w:pPr>
              <w:jc w:val="right"/>
            </w:pPr>
            <w:r>
              <w:rPr>
                <w:rFonts w:ascii="Consolas" w:eastAsia="Consolas" w:hAnsi="Consolas" w:cs="Consolas"/>
                <w:sz w:val="16"/>
              </w:rPr>
              <w:t>26,605</w:t>
            </w:r>
          </w:p>
        </w:tc>
        <w:tc>
          <w:tcPr>
            <w:tcW w:w="1170" w:type="dxa"/>
          </w:tcPr>
          <w:p w14:paraId="5347CF77" w14:textId="77777777" w:rsidR="003D27E1" w:rsidRDefault="00B475ED">
            <w:pPr>
              <w:jc w:val="right"/>
            </w:pPr>
            <w:r>
              <w:rPr>
                <w:rFonts w:ascii="Consolas" w:eastAsia="Consolas" w:hAnsi="Consolas" w:cs="Consolas"/>
                <w:sz w:val="16"/>
              </w:rPr>
              <w:t>61,737</w:t>
            </w:r>
          </w:p>
        </w:tc>
        <w:tc>
          <w:tcPr>
            <w:tcW w:w="1170" w:type="dxa"/>
          </w:tcPr>
          <w:p w14:paraId="5347CF78" w14:textId="77777777" w:rsidR="003D27E1" w:rsidRDefault="00B475ED">
            <w:pPr>
              <w:jc w:val="right"/>
            </w:pPr>
            <w:r>
              <w:rPr>
                <w:rFonts w:ascii="Consolas" w:eastAsia="Consolas" w:hAnsi="Consolas" w:cs="Consolas"/>
                <w:sz w:val="16"/>
              </w:rPr>
              <w:t>982</w:t>
            </w:r>
          </w:p>
        </w:tc>
      </w:tr>
      <w:tr w:rsidR="003D27E1" w14:paraId="5347CF82" w14:textId="77777777">
        <w:tc>
          <w:tcPr>
            <w:tcW w:w="1170" w:type="dxa"/>
          </w:tcPr>
          <w:p w14:paraId="5347CF7A" w14:textId="77777777" w:rsidR="003D27E1" w:rsidRDefault="00B475ED">
            <w:pPr>
              <w:jc w:val="right"/>
            </w:pPr>
            <w:r>
              <w:rPr>
                <w:rFonts w:ascii="Consolas" w:eastAsia="Consolas" w:hAnsi="Consolas" w:cs="Consolas"/>
                <w:sz w:val="16"/>
              </w:rPr>
              <w:t>2</w:t>
            </w:r>
          </w:p>
        </w:tc>
        <w:tc>
          <w:tcPr>
            <w:tcW w:w="1170" w:type="dxa"/>
          </w:tcPr>
          <w:p w14:paraId="5347CF7B" w14:textId="77777777" w:rsidR="003D27E1" w:rsidRDefault="00B475ED">
            <w:pPr>
              <w:jc w:val="right"/>
            </w:pPr>
            <w:r>
              <w:rPr>
                <w:rFonts w:ascii="Consolas" w:eastAsia="Consolas" w:hAnsi="Consolas" w:cs="Consolas"/>
                <w:sz w:val="16"/>
              </w:rPr>
              <w:t>39,228</w:t>
            </w:r>
          </w:p>
        </w:tc>
        <w:tc>
          <w:tcPr>
            <w:tcW w:w="1170" w:type="dxa"/>
          </w:tcPr>
          <w:p w14:paraId="5347CF7C" w14:textId="77777777" w:rsidR="003D27E1" w:rsidRDefault="00B475ED">
            <w:pPr>
              <w:jc w:val="right"/>
            </w:pPr>
            <w:r>
              <w:rPr>
                <w:rFonts w:ascii="Consolas" w:eastAsia="Consolas" w:hAnsi="Consolas" w:cs="Consolas"/>
                <w:sz w:val="16"/>
              </w:rPr>
              <w:t>24,728</w:t>
            </w:r>
          </w:p>
        </w:tc>
        <w:tc>
          <w:tcPr>
            <w:tcW w:w="1170" w:type="dxa"/>
          </w:tcPr>
          <w:p w14:paraId="5347CF7D" w14:textId="77777777" w:rsidR="003D27E1" w:rsidRDefault="00B475ED">
            <w:pPr>
              <w:jc w:val="right"/>
            </w:pPr>
            <w:r>
              <w:rPr>
                <w:rFonts w:ascii="Consolas" w:eastAsia="Consolas" w:hAnsi="Consolas" w:cs="Consolas"/>
                <w:sz w:val="16"/>
              </w:rPr>
              <w:t>50,908</w:t>
            </w:r>
          </w:p>
        </w:tc>
        <w:tc>
          <w:tcPr>
            <w:tcW w:w="1170" w:type="dxa"/>
          </w:tcPr>
          <w:p w14:paraId="5347CF7E" w14:textId="77777777" w:rsidR="003D27E1" w:rsidRDefault="00B475ED">
            <w:pPr>
              <w:jc w:val="right"/>
            </w:pPr>
            <w:r>
              <w:rPr>
                <w:rFonts w:ascii="Consolas" w:eastAsia="Consolas" w:hAnsi="Consolas" w:cs="Consolas"/>
                <w:sz w:val="16"/>
              </w:rPr>
              <w:t>41,380</w:t>
            </w:r>
          </w:p>
        </w:tc>
        <w:tc>
          <w:tcPr>
            <w:tcW w:w="1170" w:type="dxa"/>
          </w:tcPr>
          <w:p w14:paraId="5347CF7F" w14:textId="77777777" w:rsidR="003D27E1" w:rsidRDefault="00B475ED">
            <w:pPr>
              <w:jc w:val="right"/>
            </w:pPr>
            <w:r>
              <w:rPr>
                <w:rFonts w:ascii="Consolas" w:eastAsia="Consolas" w:hAnsi="Consolas" w:cs="Consolas"/>
                <w:sz w:val="16"/>
              </w:rPr>
              <w:t>75,487</w:t>
            </w:r>
          </w:p>
        </w:tc>
        <w:tc>
          <w:tcPr>
            <w:tcW w:w="1170" w:type="dxa"/>
          </w:tcPr>
          <w:p w14:paraId="5347CF80" w14:textId="77777777" w:rsidR="003D27E1" w:rsidRDefault="00B475ED">
            <w:pPr>
              <w:jc w:val="right"/>
            </w:pPr>
            <w:r>
              <w:rPr>
                <w:rFonts w:ascii="Consolas" w:eastAsia="Consolas" w:hAnsi="Consolas" w:cs="Consolas"/>
                <w:sz w:val="16"/>
              </w:rPr>
              <w:t>64,250</w:t>
            </w:r>
          </w:p>
        </w:tc>
        <w:tc>
          <w:tcPr>
            <w:tcW w:w="1170" w:type="dxa"/>
          </w:tcPr>
          <w:p w14:paraId="5347CF81" w14:textId="77777777" w:rsidR="003D27E1" w:rsidRDefault="00B475ED">
            <w:pPr>
              <w:jc w:val="right"/>
            </w:pPr>
            <w:r>
              <w:rPr>
                <w:rFonts w:ascii="Consolas" w:eastAsia="Consolas" w:hAnsi="Consolas" w:cs="Consolas"/>
                <w:sz w:val="16"/>
              </w:rPr>
              <w:t>4,937</w:t>
            </w:r>
          </w:p>
        </w:tc>
      </w:tr>
      <w:tr w:rsidR="003D27E1" w14:paraId="5347CF8B" w14:textId="77777777">
        <w:tc>
          <w:tcPr>
            <w:tcW w:w="1170" w:type="dxa"/>
          </w:tcPr>
          <w:p w14:paraId="5347CF83" w14:textId="77777777" w:rsidR="003D27E1" w:rsidRDefault="00B475ED">
            <w:pPr>
              <w:jc w:val="right"/>
            </w:pPr>
            <w:r>
              <w:rPr>
                <w:rFonts w:ascii="Consolas" w:eastAsia="Consolas" w:hAnsi="Consolas" w:cs="Consolas"/>
                <w:sz w:val="16"/>
              </w:rPr>
              <w:t>3</w:t>
            </w:r>
          </w:p>
        </w:tc>
        <w:tc>
          <w:tcPr>
            <w:tcW w:w="1170" w:type="dxa"/>
          </w:tcPr>
          <w:p w14:paraId="5347CF84" w14:textId="77777777" w:rsidR="003D27E1" w:rsidRDefault="00B475ED">
            <w:pPr>
              <w:jc w:val="right"/>
            </w:pPr>
            <w:r>
              <w:rPr>
                <w:rFonts w:ascii="Consolas" w:eastAsia="Consolas" w:hAnsi="Consolas" w:cs="Consolas"/>
                <w:sz w:val="16"/>
              </w:rPr>
              <w:t>30,258</w:t>
            </w:r>
          </w:p>
        </w:tc>
        <w:tc>
          <w:tcPr>
            <w:tcW w:w="1170" w:type="dxa"/>
          </w:tcPr>
          <w:p w14:paraId="5347CF85" w14:textId="77777777" w:rsidR="003D27E1" w:rsidRDefault="00B475ED">
            <w:pPr>
              <w:jc w:val="right"/>
            </w:pPr>
            <w:r>
              <w:rPr>
                <w:rFonts w:ascii="Consolas" w:eastAsia="Consolas" w:hAnsi="Consolas" w:cs="Consolas"/>
                <w:sz w:val="16"/>
              </w:rPr>
              <w:t>19,634</w:t>
            </w:r>
          </w:p>
        </w:tc>
        <w:tc>
          <w:tcPr>
            <w:tcW w:w="1170" w:type="dxa"/>
          </w:tcPr>
          <w:p w14:paraId="5347CF86" w14:textId="77777777" w:rsidR="003D27E1" w:rsidRDefault="00B475ED">
            <w:pPr>
              <w:jc w:val="right"/>
            </w:pPr>
            <w:r>
              <w:rPr>
                <w:rFonts w:ascii="Consolas" w:eastAsia="Consolas" w:hAnsi="Consolas" w:cs="Consolas"/>
                <w:sz w:val="16"/>
              </w:rPr>
              <w:t>50,986</w:t>
            </w:r>
          </w:p>
        </w:tc>
        <w:tc>
          <w:tcPr>
            <w:tcW w:w="1170" w:type="dxa"/>
          </w:tcPr>
          <w:p w14:paraId="5347CF87" w14:textId="77777777" w:rsidR="003D27E1" w:rsidRDefault="00B475ED">
            <w:pPr>
              <w:jc w:val="right"/>
            </w:pPr>
            <w:r>
              <w:rPr>
                <w:rFonts w:ascii="Consolas" w:eastAsia="Consolas" w:hAnsi="Consolas" w:cs="Consolas"/>
                <w:sz w:val="16"/>
              </w:rPr>
              <w:t>23,604</w:t>
            </w:r>
          </w:p>
        </w:tc>
        <w:tc>
          <w:tcPr>
            <w:tcW w:w="1170" w:type="dxa"/>
          </w:tcPr>
          <w:p w14:paraId="5347CF88" w14:textId="77777777" w:rsidR="003D27E1" w:rsidRDefault="00B475ED">
            <w:pPr>
              <w:jc w:val="right"/>
            </w:pPr>
            <w:r>
              <w:rPr>
                <w:rFonts w:ascii="Consolas" w:eastAsia="Consolas" w:hAnsi="Consolas" w:cs="Consolas"/>
                <w:sz w:val="16"/>
              </w:rPr>
              <w:t>96,694</w:t>
            </w:r>
          </w:p>
        </w:tc>
        <w:tc>
          <w:tcPr>
            <w:tcW w:w="1170" w:type="dxa"/>
          </w:tcPr>
          <w:p w14:paraId="5347CF89" w14:textId="77777777" w:rsidR="003D27E1" w:rsidRDefault="00B475ED">
            <w:pPr>
              <w:jc w:val="right"/>
            </w:pPr>
            <w:r>
              <w:rPr>
                <w:rFonts w:ascii="Consolas" w:eastAsia="Consolas" w:hAnsi="Consolas" w:cs="Consolas"/>
                <w:sz w:val="16"/>
              </w:rPr>
              <w:t>65,182</w:t>
            </w:r>
          </w:p>
        </w:tc>
        <w:tc>
          <w:tcPr>
            <w:tcW w:w="1170" w:type="dxa"/>
          </w:tcPr>
          <w:p w14:paraId="5347CF8A" w14:textId="77777777" w:rsidR="003D27E1" w:rsidRDefault="00B475ED">
            <w:pPr>
              <w:jc w:val="right"/>
            </w:pPr>
            <w:r>
              <w:rPr>
                <w:rFonts w:ascii="Consolas" w:eastAsia="Consolas" w:hAnsi="Consolas" w:cs="Consolas"/>
                <w:sz w:val="16"/>
              </w:rPr>
              <w:t>3,309</w:t>
            </w:r>
          </w:p>
        </w:tc>
      </w:tr>
      <w:tr w:rsidR="003D27E1" w14:paraId="5347CF94" w14:textId="77777777">
        <w:tc>
          <w:tcPr>
            <w:tcW w:w="1170" w:type="dxa"/>
          </w:tcPr>
          <w:p w14:paraId="5347CF8C" w14:textId="77777777" w:rsidR="003D27E1" w:rsidRDefault="00B475ED">
            <w:pPr>
              <w:jc w:val="right"/>
            </w:pPr>
            <w:r>
              <w:rPr>
                <w:rFonts w:ascii="Consolas" w:eastAsia="Consolas" w:hAnsi="Consolas" w:cs="Consolas"/>
                <w:sz w:val="16"/>
              </w:rPr>
              <w:t>4</w:t>
            </w:r>
          </w:p>
        </w:tc>
        <w:tc>
          <w:tcPr>
            <w:tcW w:w="1170" w:type="dxa"/>
          </w:tcPr>
          <w:p w14:paraId="5347CF8D" w14:textId="77777777" w:rsidR="003D27E1" w:rsidRDefault="00B475ED">
            <w:pPr>
              <w:jc w:val="right"/>
            </w:pPr>
            <w:r>
              <w:rPr>
                <w:rFonts w:ascii="Consolas" w:eastAsia="Consolas" w:hAnsi="Consolas" w:cs="Consolas"/>
                <w:sz w:val="16"/>
              </w:rPr>
              <w:t>22,982</w:t>
            </w:r>
          </w:p>
        </w:tc>
        <w:tc>
          <w:tcPr>
            <w:tcW w:w="1170" w:type="dxa"/>
          </w:tcPr>
          <w:p w14:paraId="5347CF8E" w14:textId="77777777" w:rsidR="003D27E1" w:rsidRDefault="00B475ED">
            <w:pPr>
              <w:jc w:val="right"/>
            </w:pPr>
            <w:r>
              <w:rPr>
                <w:rFonts w:ascii="Consolas" w:eastAsia="Consolas" w:hAnsi="Consolas" w:cs="Consolas"/>
                <w:sz w:val="16"/>
              </w:rPr>
              <w:t>33,011</w:t>
            </w:r>
          </w:p>
        </w:tc>
        <w:tc>
          <w:tcPr>
            <w:tcW w:w="1170" w:type="dxa"/>
          </w:tcPr>
          <w:p w14:paraId="5347CF8F" w14:textId="77777777" w:rsidR="003D27E1" w:rsidRDefault="00B475ED">
            <w:pPr>
              <w:jc w:val="right"/>
            </w:pPr>
            <w:r>
              <w:rPr>
                <w:rFonts w:ascii="Consolas" w:eastAsia="Consolas" w:hAnsi="Consolas" w:cs="Consolas"/>
                <w:sz w:val="16"/>
              </w:rPr>
              <w:t>34,858</w:t>
            </w:r>
          </w:p>
        </w:tc>
        <w:tc>
          <w:tcPr>
            <w:tcW w:w="1170" w:type="dxa"/>
          </w:tcPr>
          <w:p w14:paraId="5347CF90" w14:textId="77777777" w:rsidR="003D27E1" w:rsidRDefault="00B475ED">
            <w:pPr>
              <w:jc w:val="right"/>
            </w:pPr>
            <w:r>
              <w:rPr>
                <w:rFonts w:ascii="Consolas" w:eastAsia="Consolas" w:hAnsi="Consolas" w:cs="Consolas"/>
                <w:sz w:val="16"/>
              </w:rPr>
              <w:t>19,298</w:t>
            </w:r>
          </w:p>
        </w:tc>
        <w:tc>
          <w:tcPr>
            <w:tcW w:w="1170" w:type="dxa"/>
          </w:tcPr>
          <w:p w14:paraId="5347CF91" w14:textId="77777777" w:rsidR="003D27E1" w:rsidRDefault="00B475ED">
            <w:pPr>
              <w:jc w:val="right"/>
            </w:pPr>
            <w:r>
              <w:rPr>
                <w:rFonts w:ascii="Consolas" w:eastAsia="Consolas" w:hAnsi="Consolas" w:cs="Consolas"/>
                <w:sz w:val="16"/>
              </w:rPr>
              <w:t>47,606</w:t>
            </w:r>
          </w:p>
        </w:tc>
        <w:tc>
          <w:tcPr>
            <w:tcW w:w="1170" w:type="dxa"/>
          </w:tcPr>
          <w:p w14:paraId="5347CF92" w14:textId="77777777" w:rsidR="003D27E1" w:rsidRDefault="00B475ED">
            <w:pPr>
              <w:jc w:val="right"/>
            </w:pPr>
            <w:r>
              <w:rPr>
                <w:rFonts w:ascii="Consolas" w:eastAsia="Consolas" w:hAnsi="Consolas" w:cs="Consolas"/>
                <w:sz w:val="16"/>
              </w:rPr>
              <w:t>59,147</w:t>
            </w:r>
          </w:p>
        </w:tc>
        <w:tc>
          <w:tcPr>
            <w:tcW w:w="1170" w:type="dxa"/>
          </w:tcPr>
          <w:p w14:paraId="5347CF93" w14:textId="77777777" w:rsidR="003D27E1" w:rsidRDefault="00B475ED">
            <w:pPr>
              <w:jc w:val="right"/>
            </w:pPr>
            <w:r>
              <w:rPr>
                <w:rFonts w:ascii="Consolas" w:eastAsia="Consolas" w:hAnsi="Consolas" w:cs="Consolas"/>
                <w:sz w:val="16"/>
              </w:rPr>
              <w:t>1,982</w:t>
            </w:r>
          </w:p>
        </w:tc>
      </w:tr>
      <w:tr w:rsidR="003D27E1" w14:paraId="5347CF9D" w14:textId="77777777">
        <w:tc>
          <w:tcPr>
            <w:tcW w:w="1170" w:type="dxa"/>
          </w:tcPr>
          <w:p w14:paraId="5347CF95" w14:textId="77777777" w:rsidR="003D27E1" w:rsidRDefault="00B475ED">
            <w:pPr>
              <w:jc w:val="right"/>
            </w:pPr>
            <w:r>
              <w:rPr>
                <w:rFonts w:ascii="Consolas" w:eastAsia="Consolas" w:hAnsi="Consolas" w:cs="Consolas"/>
                <w:sz w:val="16"/>
              </w:rPr>
              <w:t>5</w:t>
            </w:r>
          </w:p>
        </w:tc>
        <w:tc>
          <w:tcPr>
            <w:tcW w:w="1170" w:type="dxa"/>
          </w:tcPr>
          <w:p w14:paraId="5347CF96" w14:textId="77777777" w:rsidR="003D27E1" w:rsidRDefault="00B475ED">
            <w:pPr>
              <w:jc w:val="right"/>
            </w:pPr>
            <w:r>
              <w:rPr>
                <w:rFonts w:ascii="Consolas" w:eastAsia="Consolas" w:hAnsi="Consolas" w:cs="Consolas"/>
                <w:sz w:val="16"/>
              </w:rPr>
              <w:t>24,066</w:t>
            </w:r>
          </w:p>
        </w:tc>
        <w:tc>
          <w:tcPr>
            <w:tcW w:w="1170" w:type="dxa"/>
          </w:tcPr>
          <w:p w14:paraId="5347CF97" w14:textId="77777777" w:rsidR="003D27E1" w:rsidRDefault="00B475ED">
            <w:pPr>
              <w:jc w:val="right"/>
            </w:pPr>
            <w:r>
              <w:rPr>
                <w:rFonts w:ascii="Consolas" w:eastAsia="Consolas" w:hAnsi="Consolas" w:cs="Consolas"/>
                <w:sz w:val="16"/>
              </w:rPr>
              <w:t>44,148</w:t>
            </w:r>
          </w:p>
        </w:tc>
        <w:tc>
          <w:tcPr>
            <w:tcW w:w="1170" w:type="dxa"/>
          </w:tcPr>
          <w:p w14:paraId="5347CF98" w14:textId="77777777" w:rsidR="003D27E1" w:rsidRDefault="00B475ED">
            <w:pPr>
              <w:jc w:val="right"/>
            </w:pPr>
            <w:r>
              <w:rPr>
                <w:rFonts w:ascii="Consolas" w:eastAsia="Consolas" w:hAnsi="Consolas" w:cs="Consolas"/>
                <w:sz w:val="16"/>
              </w:rPr>
              <w:t>45,678</w:t>
            </w:r>
          </w:p>
        </w:tc>
        <w:tc>
          <w:tcPr>
            <w:tcW w:w="1170" w:type="dxa"/>
          </w:tcPr>
          <w:p w14:paraId="5347CF99" w14:textId="77777777" w:rsidR="003D27E1" w:rsidRDefault="00B475ED">
            <w:pPr>
              <w:jc w:val="right"/>
            </w:pPr>
            <w:r>
              <w:rPr>
                <w:rFonts w:ascii="Consolas" w:eastAsia="Consolas" w:hAnsi="Consolas" w:cs="Consolas"/>
                <w:sz w:val="16"/>
              </w:rPr>
              <w:t>17,277</w:t>
            </w:r>
          </w:p>
        </w:tc>
        <w:tc>
          <w:tcPr>
            <w:tcW w:w="1170" w:type="dxa"/>
          </w:tcPr>
          <w:p w14:paraId="5347CF9A" w14:textId="77777777" w:rsidR="003D27E1" w:rsidRDefault="00B475ED">
            <w:pPr>
              <w:jc w:val="right"/>
            </w:pPr>
            <w:r>
              <w:rPr>
                <w:rFonts w:ascii="Consolas" w:eastAsia="Consolas" w:hAnsi="Consolas" w:cs="Consolas"/>
                <w:sz w:val="16"/>
              </w:rPr>
              <w:t>50,570</w:t>
            </w:r>
          </w:p>
        </w:tc>
        <w:tc>
          <w:tcPr>
            <w:tcW w:w="1170" w:type="dxa"/>
          </w:tcPr>
          <w:p w14:paraId="5347CF9B" w14:textId="77777777" w:rsidR="003D27E1" w:rsidRDefault="00B475ED">
            <w:pPr>
              <w:jc w:val="right"/>
            </w:pPr>
            <w:r>
              <w:rPr>
                <w:rFonts w:ascii="Consolas" w:eastAsia="Consolas" w:hAnsi="Consolas" w:cs="Consolas"/>
                <w:sz w:val="16"/>
              </w:rPr>
              <w:t>77,402</w:t>
            </w:r>
          </w:p>
        </w:tc>
        <w:tc>
          <w:tcPr>
            <w:tcW w:w="1170" w:type="dxa"/>
          </w:tcPr>
          <w:p w14:paraId="5347CF9C" w14:textId="77777777" w:rsidR="003D27E1" w:rsidRDefault="00B475ED">
            <w:pPr>
              <w:jc w:val="right"/>
            </w:pPr>
            <w:r>
              <w:rPr>
                <w:rFonts w:ascii="Consolas" w:eastAsia="Consolas" w:hAnsi="Consolas" w:cs="Consolas"/>
                <w:sz w:val="16"/>
              </w:rPr>
              <w:t>2,427</w:t>
            </w:r>
          </w:p>
        </w:tc>
      </w:tr>
      <w:tr w:rsidR="003D27E1" w14:paraId="5347CFA6" w14:textId="77777777">
        <w:tc>
          <w:tcPr>
            <w:tcW w:w="1170" w:type="dxa"/>
          </w:tcPr>
          <w:p w14:paraId="5347CF9E" w14:textId="77777777" w:rsidR="003D27E1" w:rsidRDefault="00B475ED">
            <w:pPr>
              <w:jc w:val="right"/>
            </w:pPr>
            <w:r>
              <w:rPr>
                <w:rFonts w:ascii="Consolas" w:eastAsia="Consolas" w:hAnsi="Consolas" w:cs="Consolas"/>
                <w:sz w:val="16"/>
              </w:rPr>
              <w:t>6</w:t>
            </w:r>
          </w:p>
        </w:tc>
        <w:tc>
          <w:tcPr>
            <w:tcW w:w="1170" w:type="dxa"/>
          </w:tcPr>
          <w:p w14:paraId="5347CF9F" w14:textId="77777777" w:rsidR="003D27E1" w:rsidRDefault="00B475ED">
            <w:pPr>
              <w:jc w:val="right"/>
            </w:pPr>
            <w:r>
              <w:rPr>
                <w:rFonts w:ascii="Consolas" w:eastAsia="Consolas" w:hAnsi="Consolas" w:cs="Consolas"/>
                <w:sz w:val="16"/>
              </w:rPr>
              <w:t>5,296</w:t>
            </w:r>
          </w:p>
        </w:tc>
        <w:tc>
          <w:tcPr>
            <w:tcW w:w="1170" w:type="dxa"/>
          </w:tcPr>
          <w:p w14:paraId="5347CFA0" w14:textId="77777777" w:rsidR="003D27E1" w:rsidRDefault="00B475ED">
            <w:pPr>
              <w:jc w:val="right"/>
            </w:pPr>
            <w:r>
              <w:rPr>
                <w:rFonts w:ascii="Consolas" w:eastAsia="Consolas" w:hAnsi="Consolas" w:cs="Consolas"/>
                <w:sz w:val="16"/>
              </w:rPr>
              <w:t>15,940</w:t>
            </w:r>
          </w:p>
        </w:tc>
        <w:tc>
          <w:tcPr>
            <w:tcW w:w="1170" w:type="dxa"/>
          </w:tcPr>
          <w:p w14:paraId="5347CFA1" w14:textId="77777777" w:rsidR="003D27E1" w:rsidRDefault="00B475ED">
            <w:pPr>
              <w:jc w:val="right"/>
            </w:pPr>
            <w:r>
              <w:rPr>
                <w:rFonts w:ascii="Consolas" w:eastAsia="Consolas" w:hAnsi="Consolas" w:cs="Consolas"/>
                <w:sz w:val="16"/>
              </w:rPr>
              <w:t>1,733</w:t>
            </w:r>
          </w:p>
        </w:tc>
        <w:tc>
          <w:tcPr>
            <w:tcW w:w="1170" w:type="dxa"/>
          </w:tcPr>
          <w:p w14:paraId="5347CFA2" w14:textId="77777777" w:rsidR="003D27E1" w:rsidRDefault="00B475ED">
            <w:pPr>
              <w:jc w:val="right"/>
            </w:pPr>
            <w:r>
              <w:rPr>
                <w:rFonts w:ascii="Consolas" w:eastAsia="Consolas" w:hAnsi="Consolas" w:cs="Consolas"/>
                <w:sz w:val="16"/>
              </w:rPr>
              <w:t>4,162</w:t>
            </w:r>
          </w:p>
        </w:tc>
        <w:tc>
          <w:tcPr>
            <w:tcW w:w="1170" w:type="dxa"/>
          </w:tcPr>
          <w:p w14:paraId="5347CFA3" w14:textId="77777777" w:rsidR="003D27E1" w:rsidRDefault="00B475ED">
            <w:pPr>
              <w:jc w:val="right"/>
            </w:pPr>
            <w:r>
              <w:rPr>
                <w:rFonts w:ascii="Consolas" w:eastAsia="Consolas" w:hAnsi="Consolas" w:cs="Consolas"/>
                <w:sz w:val="16"/>
              </w:rPr>
              <w:t>5,560</w:t>
            </w:r>
          </w:p>
        </w:tc>
        <w:tc>
          <w:tcPr>
            <w:tcW w:w="1170" w:type="dxa"/>
          </w:tcPr>
          <w:p w14:paraId="5347CFA4" w14:textId="77777777" w:rsidR="003D27E1" w:rsidRDefault="00B475ED">
            <w:pPr>
              <w:jc w:val="right"/>
            </w:pPr>
            <w:r>
              <w:rPr>
                <w:rFonts w:ascii="Consolas" w:eastAsia="Consolas" w:hAnsi="Consolas" w:cs="Consolas"/>
                <w:sz w:val="16"/>
              </w:rPr>
              <w:t>4,735</w:t>
            </w:r>
          </w:p>
        </w:tc>
        <w:tc>
          <w:tcPr>
            <w:tcW w:w="1170" w:type="dxa"/>
          </w:tcPr>
          <w:p w14:paraId="5347CFA5" w14:textId="77777777" w:rsidR="003D27E1" w:rsidRDefault="00B475ED">
            <w:pPr>
              <w:jc w:val="right"/>
            </w:pPr>
            <w:r>
              <w:rPr>
                <w:rFonts w:ascii="Consolas" w:eastAsia="Consolas" w:hAnsi="Consolas" w:cs="Consolas"/>
                <w:sz w:val="16"/>
              </w:rPr>
              <w:t>143</w:t>
            </w:r>
          </w:p>
        </w:tc>
      </w:tr>
      <w:tr w:rsidR="003D27E1" w14:paraId="5347CFAF" w14:textId="77777777">
        <w:tc>
          <w:tcPr>
            <w:tcW w:w="1170" w:type="dxa"/>
          </w:tcPr>
          <w:p w14:paraId="5347CFA7" w14:textId="77777777" w:rsidR="003D27E1" w:rsidRDefault="00B475ED">
            <w:pPr>
              <w:jc w:val="right"/>
            </w:pPr>
            <w:r>
              <w:rPr>
                <w:rFonts w:ascii="Consolas" w:eastAsia="Consolas" w:hAnsi="Consolas" w:cs="Consolas"/>
                <w:sz w:val="16"/>
              </w:rPr>
              <w:t>7</w:t>
            </w:r>
          </w:p>
        </w:tc>
        <w:tc>
          <w:tcPr>
            <w:tcW w:w="1170" w:type="dxa"/>
          </w:tcPr>
          <w:p w14:paraId="5347CFA8" w14:textId="77777777" w:rsidR="003D27E1" w:rsidRDefault="00B475ED">
            <w:pPr>
              <w:jc w:val="right"/>
            </w:pPr>
            <w:r>
              <w:rPr>
                <w:rFonts w:ascii="Consolas" w:eastAsia="Consolas" w:hAnsi="Consolas" w:cs="Consolas"/>
                <w:sz w:val="16"/>
              </w:rPr>
              <w:t>17,156</w:t>
            </w:r>
          </w:p>
        </w:tc>
        <w:tc>
          <w:tcPr>
            <w:tcW w:w="1170" w:type="dxa"/>
          </w:tcPr>
          <w:p w14:paraId="5347CFA9" w14:textId="77777777" w:rsidR="003D27E1" w:rsidRDefault="00B475ED">
            <w:pPr>
              <w:jc w:val="right"/>
            </w:pPr>
            <w:r>
              <w:rPr>
                <w:rFonts w:ascii="Consolas" w:eastAsia="Consolas" w:hAnsi="Consolas" w:cs="Consolas"/>
                <w:sz w:val="16"/>
              </w:rPr>
              <w:t>24,194</w:t>
            </w:r>
          </w:p>
        </w:tc>
        <w:tc>
          <w:tcPr>
            <w:tcW w:w="1170" w:type="dxa"/>
          </w:tcPr>
          <w:p w14:paraId="5347CFAA" w14:textId="77777777" w:rsidR="003D27E1" w:rsidRDefault="00B475ED">
            <w:pPr>
              <w:jc w:val="right"/>
            </w:pPr>
            <w:r>
              <w:rPr>
                <w:rFonts w:ascii="Consolas" w:eastAsia="Consolas" w:hAnsi="Consolas" w:cs="Consolas"/>
                <w:sz w:val="16"/>
              </w:rPr>
              <w:t>34,238</w:t>
            </w:r>
          </w:p>
        </w:tc>
        <w:tc>
          <w:tcPr>
            <w:tcW w:w="1170" w:type="dxa"/>
          </w:tcPr>
          <w:p w14:paraId="5347CFAB" w14:textId="77777777" w:rsidR="003D27E1" w:rsidRDefault="00B475ED">
            <w:pPr>
              <w:jc w:val="right"/>
            </w:pPr>
            <w:r>
              <w:rPr>
                <w:rFonts w:ascii="Consolas" w:eastAsia="Consolas" w:hAnsi="Consolas" w:cs="Consolas"/>
                <w:sz w:val="16"/>
              </w:rPr>
              <w:t>11,256</w:t>
            </w:r>
          </w:p>
        </w:tc>
        <w:tc>
          <w:tcPr>
            <w:tcW w:w="1170" w:type="dxa"/>
          </w:tcPr>
          <w:p w14:paraId="5347CFAC" w14:textId="77777777" w:rsidR="003D27E1" w:rsidRDefault="00B475ED">
            <w:pPr>
              <w:jc w:val="right"/>
            </w:pPr>
            <w:r>
              <w:rPr>
                <w:rFonts w:ascii="Consolas" w:eastAsia="Consolas" w:hAnsi="Consolas" w:cs="Consolas"/>
                <w:sz w:val="16"/>
              </w:rPr>
              <w:t>64,501</w:t>
            </w:r>
          </w:p>
        </w:tc>
        <w:tc>
          <w:tcPr>
            <w:tcW w:w="1170" w:type="dxa"/>
          </w:tcPr>
          <w:p w14:paraId="5347CFAD" w14:textId="77777777" w:rsidR="003D27E1" w:rsidRDefault="00B475ED">
            <w:pPr>
              <w:jc w:val="right"/>
            </w:pPr>
            <w:r>
              <w:rPr>
                <w:rFonts w:ascii="Consolas" w:eastAsia="Consolas" w:hAnsi="Consolas" w:cs="Consolas"/>
                <w:sz w:val="16"/>
              </w:rPr>
              <w:t>34,903</w:t>
            </w:r>
          </w:p>
        </w:tc>
        <w:tc>
          <w:tcPr>
            <w:tcW w:w="1170" w:type="dxa"/>
          </w:tcPr>
          <w:p w14:paraId="5347CFAE" w14:textId="77777777" w:rsidR="003D27E1" w:rsidRDefault="00B475ED">
            <w:pPr>
              <w:jc w:val="right"/>
            </w:pPr>
            <w:r>
              <w:rPr>
                <w:rFonts w:ascii="Consolas" w:eastAsia="Consolas" w:hAnsi="Consolas" w:cs="Consolas"/>
                <w:sz w:val="16"/>
              </w:rPr>
              <w:t>651</w:t>
            </w:r>
          </w:p>
        </w:tc>
      </w:tr>
      <w:tr w:rsidR="003D27E1" w14:paraId="5347CFB8" w14:textId="77777777">
        <w:tc>
          <w:tcPr>
            <w:tcW w:w="1170" w:type="dxa"/>
          </w:tcPr>
          <w:p w14:paraId="5347CFB0" w14:textId="77777777" w:rsidR="003D27E1" w:rsidRDefault="00B475ED">
            <w:pPr>
              <w:jc w:val="right"/>
            </w:pPr>
            <w:r>
              <w:rPr>
                <w:rFonts w:ascii="Consolas" w:eastAsia="Consolas" w:hAnsi="Consolas" w:cs="Consolas"/>
                <w:sz w:val="16"/>
              </w:rPr>
              <w:t>8</w:t>
            </w:r>
          </w:p>
        </w:tc>
        <w:tc>
          <w:tcPr>
            <w:tcW w:w="1170" w:type="dxa"/>
          </w:tcPr>
          <w:p w14:paraId="5347CFB1" w14:textId="77777777" w:rsidR="003D27E1" w:rsidRDefault="00B475ED">
            <w:pPr>
              <w:jc w:val="right"/>
            </w:pPr>
            <w:r>
              <w:rPr>
                <w:rFonts w:ascii="Consolas" w:eastAsia="Consolas" w:hAnsi="Consolas" w:cs="Consolas"/>
                <w:sz w:val="16"/>
              </w:rPr>
              <w:t>11,192</w:t>
            </w:r>
          </w:p>
        </w:tc>
        <w:tc>
          <w:tcPr>
            <w:tcW w:w="1170" w:type="dxa"/>
          </w:tcPr>
          <w:p w14:paraId="5347CFB2" w14:textId="77777777" w:rsidR="003D27E1" w:rsidRDefault="00B475ED">
            <w:pPr>
              <w:jc w:val="right"/>
            </w:pPr>
            <w:r>
              <w:rPr>
                <w:rFonts w:ascii="Consolas" w:eastAsia="Consolas" w:hAnsi="Consolas" w:cs="Consolas"/>
                <w:sz w:val="16"/>
              </w:rPr>
              <w:t>25,587</w:t>
            </w:r>
          </w:p>
        </w:tc>
        <w:tc>
          <w:tcPr>
            <w:tcW w:w="1170" w:type="dxa"/>
          </w:tcPr>
          <w:p w14:paraId="5347CFB3" w14:textId="77777777" w:rsidR="003D27E1" w:rsidRDefault="00B475ED">
            <w:pPr>
              <w:jc w:val="right"/>
            </w:pPr>
            <w:r>
              <w:rPr>
                <w:rFonts w:ascii="Consolas" w:eastAsia="Consolas" w:hAnsi="Consolas" w:cs="Consolas"/>
                <w:sz w:val="16"/>
              </w:rPr>
              <w:t>29,974</w:t>
            </w:r>
          </w:p>
        </w:tc>
        <w:tc>
          <w:tcPr>
            <w:tcW w:w="1170" w:type="dxa"/>
          </w:tcPr>
          <w:p w14:paraId="5347CFB4" w14:textId="77777777" w:rsidR="003D27E1" w:rsidRDefault="00B475ED">
            <w:pPr>
              <w:jc w:val="right"/>
            </w:pPr>
            <w:r>
              <w:rPr>
                <w:rFonts w:ascii="Consolas" w:eastAsia="Consolas" w:hAnsi="Consolas" w:cs="Consolas"/>
                <w:sz w:val="16"/>
              </w:rPr>
              <w:t>3,215</w:t>
            </w:r>
          </w:p>
        </w:tc>
        <w:tc>
          <w:tcPr>
            <w:tcW w:w="1170" w:type="dxa"/>
          </w:tcPr>
          <w:p w14:paraId="5347CFB5" w14:textId="77777777" w:rsidR="003D27E1" w:rsidRDefault="00B475ED">
            <w:pPr>
              <w:jc w:val="right"/>
            </w:pPr>
            <w:r>
              <w:rPr>
                <w:rFonts w:ascii="Consolas" w:eastAsia="Consolas" w:hAnsi="Consolas" w:cs="Consolas"/>
                <w:sz w:val="16"/>
              </w:rPr>
              <w:t>33,215</w:t>
            </w:r>
          </w:p>
        </w:tc>
        <w:tc>
          <w:tcPr>
            <w:tcW w:w="1170" w:type="dxa"/>
          </w:tcPr>
          <w:p w14:paraId="5347CFB6" w14:textId="77777777" w:rsidR="003D27E1" w:rsidRDefault="00B475ED">
            <w:pPr>
              <w:jc w:val="right"/>
            </w:pPr>
            <w:r>
              <w:rPr>
                <w:rFonts w:ascii="Consolas" w:eastAsia="Consolas" w:hAnsi="Consolas" w:cs="Consolas"/>
                <w:sz w:val="16"/>
              </w:rPr>
              <w:t>28,261</w:t>
            </w:r>
          </w:p>
        </w:tc>
        <w:tc>
          <w:tcPr>
            <w:tcW w:w="1170" w:type="dxa"/>
          </w:tcPr>
          <w:p w14:paraId="5347CFB7" w14:textId="77777777" w:rsidR="003D27E1" w:rsidRDefault="00B475ED">
            <w:pPr>
              <w:jc w:val="right"/>
            </w:pPr>
            <w:r>
              <w:rPr>
                <w:rFonts w:ascii="Consolas" w:eastAsia="Consolas" w:hAnsi="Consolas" w:cs="Consolas"/>
                <w:sz w:val="16"/>
              </w:rPr>
              <w:t>568</w:t>
            </w:r>
          </w:p>
        </w:tc>
      </w:tr>
      <w:tr w:rsidR="003D27E1" w14:paraId="5347CFC1" w14:textId="77777777">
        <w:tc>
          <w:tcPr>
            <w:tcW w:w="1170" w:type="dxa"/>
          </w:tcPr>
          <w:p w14:paraId="5347CFB9" w14:textId="77777777" w:rsidR="003D27E1" w:rsidRDefault="00B475ED">
            <w:pPr>
              <w:jc w:val="right"/>
            </w:pPr>
            <w:r>
              <w:rPr>
                <w:rFonts w:ascii="Consolas" w:eastAsia="Consolas" w:hAnsi="Consolas" w:cs="Consolas"/>
                <w:sz w:val="16"/>
              </w:rPr>
              <w:t>9</w:t>
            </w:r>
          </w:p>
        </w:tc>
        <w:tc>
          <w:tcPr>
            <w:tcW w:w="1170" w:type="dxa"/>
          </w:tcPr>
          <w:p w14:paraId="5347CFBA" w14:textId="77777777" w:rsidR="003D27E1" w:rsidRDefault="00B475ED">
            <w:pPr>
              <w:jc w:val="right"/>
            </w:pPr>
            <w:r>
              <w:rPr>
                <w:rFonts w:ascii="Consolas" w:eastAsia="Consolas" w:hAnsi="Consolas" w:cs="Consolas"/>
                <w:sz w:val="16"/>
              </w:rPr>
              <w:t>13,553</w:t>
            </w:r>
          </w:p>
        </w:tc>
        <w:tc>
          <w:tcPr>
            <w:tcW w:w="1170" w:type="dxa"/>
          </w:tcPr>
          <w:p w14:paraId="5347CFBB" w14:textId="77777777" w:rsidR="003D27E1" w:rsidRDefault="00B475ED">
            <w:pPr>
              <w:jc w:val="right"/>
            </w:pPr>
            <w:r>
              <w:rPr>
                <w:rFonts w:ascii="Consolas" w:eastAsia="Consolas" w:hAnsi="Consolas" w:cs="Consolas"/>
                <w:sz w:val="16"/>
              </w:rPr>
              <w:t>24,748</w:t>
            </w:r>
          </w:p>
        </w:tc>
        <w:tc>
          <w:tcPr>
            <w:tcW w:w="1170" w:type="dxa"/>
          </w:tcPr>
          <w:p w14:paraId="5347CFBC" w14:textId="77777777" w:rsidR="003D27E1" w:rsidRDefault="00B475ED">
            <w:pPr>
              <w:jc w:val="right"/>
            </w:pPr>
            <w:r>
              <w:rPr>
                <w:rFonts w:ascii="Consolas" w:eastAsia="Consolas" w:hAnsi="Consolas" w:cs="Consolas"/>
                <w:sz w:val="16"/>
              </w:rPr>
              <w:t>44,779</w:t>
            </w:r>
          </w:p>
        </w:tc>
        <w:tc>
          <w:tcPr>
            <w:tcW w:w="1170" w:type="dxa"/>
          </w:tcPr>
          <w:p w14:paraId="5347CFBD" w14:textId="77777777" w:rsidR="003D27E1" w:rsidRDefault="00B475ED">
            <w:pPr>
              <w:jc w:val="right"/>
            </w:pPr>
            <w:r>
              <w:rPr>
                <w:rFonts w:ascii="Consolas" w:eastAsia="Consolas" w:hAnsi="Consolas" w:cs="Consolas"/>
                <w:sz w:val="16"/>
              </w:rPr>
              <w:t>4,729</w:t>
            </w:r>
          </w:p>
        </w:tc>
        <w:tc>
          <w:tcPr>
            <w:tcW w:w="1170" w:type="dxa"/>
          </w:tcPr>
          <w:p w14:paraId="5347CFBE" w14:textId="77777777" w:rsidR="003D27E1" w:rsidRDefault="00B475ED">
            <w:pPr>
              <w:jc w:val="right"/>
            </w:pPr>
            <w:r>
              <w:rPr>
                <w:rFonts w:ascii="Consolas" w:eastAsia="Consolas" w:hAnsi="Consolas" w:cs="Consolas"/>
                <w:sz w:val="16"/>
              </w:rPr>
              <w:t>33,959</w:t>
            </w:r>
          </w:p>
        </w:tc>
        <w:tc>
          <w:tcPr>
            <w:tcW w:w="1170" w:type="dxa"/>
          </w:tcPr>
          <w:p w14:paraId="5347CFBF" w14:textId="77777777" w:rsidR="003D27E1" w:rsidRDefault="00B475ED">
            <w:pPr>
              <w:jc w:val="right"/>
            </w:pPr>
            <w:r>
              <w:rPr>
                <w:rFonts w:ascii="Consolas" w:eastAsia="Consolas" w:hAnsi="Consolas" w:cs="Consolas"/>
                <w:sz w:val="16"/>
              </w:rPr>
              <w:t>39,415</w:t>
            </w:r>
          </w:p>
        </w:tc>
        <w:tc>
          <w:tcPr>
            <w:tcW w:w="1170" w:type="dxa"/>
          </w:tcPr>
          <w:p w14:paraId="5347CFC0" w14:textId="77777777" w:rsidR="003D27E1" w:rsidRDefault="00B475ED">
            <w:pPr>
              <w:jc w:val="right"/>
            </w:pPr>
            <w:r>
              <w:rPr>
                <w:rFonts w:ascii="Consolas" w:eastAsia="Consolas" w:hAnsi="Consolas" w:cs="Consolas"/>
                <w:sz w:val="16"/>
              </w:rPr>
              <w:t>911</w:t>
            </w:r>
          </w:p>
        </w:tc>
      </w:tr>
      <w:tr w:rsidR="003D27E1" w14:paraId="5347CFCA" w14:textId="77777777">
        <w:tc>
          <w:tcPr>
            <w:tcW w:w="1170" w:type="dxa"/>
          </w:tcPr>
          <w:p w14:paraId="5347CFC2" w14:textId="77777777" w:rsidR="003D27E1" w:rsidRDefault="00B475ED">
            <w:pPr>
              <w:jc w:val="right"/>
            </w:pPr>
            <w:r>
              <w:rPr>
                <w:rFonts w:ascii="Consolas" w:eastAsia="Consolas" w:hAnsi="Consolas" w:cs="Consolas"/>
                <w:sz w:val="16"/>
              </w:rPr>
              <w:t>100</w:t>
            </w:r>
          </w:p>
        </w:tc>
        <w:tc>
          <w:tcPr>
            <w:tcW w:w="1170" w:type="dxa"/>
          </w:tcPr>
          <w:p w14:paraId="5347CFC3" w14:textId="77777777" w:rsidR="003D27E1" w:rsidRDefault="00B475ED">
            <w:pPr>
              <w:jc w:val="right"/>
            </w:pPr>
            <w:r>
              <w:rPr>
                <w:rFonts w:ascii="Consolas" w:eastAsia="Consolas" w:hAnsi="Consolas" w:cs="Consolas"/>
                <w:sz w:val="16"/>
              </w:rPr>
              <w:t>0</w:t>
            </w:r>
          </w:p>
        </w:tc>
        <w:tc>
          <w:tcPr>
            <w:tcW w:w="1170" w:type="dxa"/>
          </w:tcPr>
          <w:p w14:paraId="5347CFC4" w14:textId="77777777" w:rsidR="003D27E1" w:rsidRDefault="00B475ED">
            <w:pPr>
              <w:jc w:val="right"/>
            </w:pPr>
            <w:r>
              <w:rPr>
                <w:rFonts w:ascii="Consolas" w:eastAsia="Consolas" w:hAnsi="Consolas" w:cs="Consolas"/>
                <w:sz w:val="16"/>
              </w:rPr>
              <w:t>0</w:t>
            </w:r>
          </w:p>
        </w:tc>
        <w:tc>
          <w:tcPr>
            <w:tcW w:w="1170" w:type="dxa"/>
          </w:tcPr>
          <w:p w14:paraId="5347CFC5" w14:textId="77777777" w:rsidR="003D27E1" w:rsidRDefault="00B475ED">
            <w:pPr>
              <w:jc w:val="right"/>
            </w:pPr>
            <w:r>
              <w:rPr>
                <w:rFonts w:ascii="Consolas" w:eastAsia="Consolas" w:hAnsi="Consolas" w:cs="Consolas"/>
                <w:sz w:val="16"/>
              </w:rPr>
              <w:t>0</w:t>
            </w:r>
          </w:p>
        </w:tc>
        <w:tc>
          <w:tcPr>
            <w:tcW w:w="1170" w:type="dxa"/>
          </w:tcPr>
          <w:p w14:paraId="5347CFC6" w14:textId="77777777" w:rsidR="003D27E1" w:rsidRDefault="00B475ED">
            <w:pPr>
              <w:jc w:val="right"/>
            </w:pPr>
            <w:r>
              <w:rPr>
                <w:rFonts w:ascii="Consolas" w:eastAsia="Consolas" w:hAnsi="Consolas" w:cs="Consolas"/>
                <w:sz w:val="16"/>
              </w:rPr>
              <w:t>0</w:t>
            </w:r>
          </w:p>
        </w:tc>
        <w:tc>
          <w:tcPr>
            <w:tcW w:w="1170" w:type="dxa"/>
          </w:tcPr>
          <w:p w14:paraId="5347CFC7" w14:textId="77777777" w:rsidR="003D27E1" w:rsidRDefault="00B475ED">
            <w:pPr>
              <w:jc w:val="right"/>
            </w:pPr>
            <w:r>
              <w:rPr>
                <w:rFonts w:ascii="Consolas" w:eastAsia="Consolas" w:hAnsi="Consolas" w:cs="Consolas"/>
                <w:sz w:val="16"/>
              </w:rPr>
              <w:t>1,555</w:t>
            </w:r>
          </w:p>
        </w:tc>
        <w:tc>
          <w:tcPr>
            <w:tcW w:w="1170" w:type="dxa"/>
          </w:tcPr>
          <w:p w14:paraId="5347CFC8" w14:textId="77777777" w:rsidR="003D27E1" w:rsidRDefault="00B475ED">
            <w:pPr>
              <w:jc w:val="right"/>
            </w:pPr>
            <w:r>
              <w:rPr>
                <w:rFonts w:ascii="Consolas" w:eastAsia="Consolas" w:hAnsi="Consolas" w:cs="Consolas"/>
                <w:sz w:val="16"/>
              </w:rPr>
              <w:t>0</w:t>
            </w:r>
          </w:p>
        </w:tc>
        <w:tc>
          <w:tcPr>
            <w:tcW w:w="1170" w:type="dxa"/>
          </w:tcPr>
          <w:p w14:paraId="5347CFC9" w14:textId="77777777" w:rsidR="003D27E1" w:rsidRDefault="00B475ED">
            <w:pPr>
              <w:jc w:val="right"/>
            </w:pPr>
            <w:r>
              <w:rPr>
                <w:rFonts w:ascii="Consolas" w:eastAsia="Consolas" w:hAnsi="Consolas" w:cs="Consolas"/>
                <w:sz w:val="16"/>
              </w:rPr>
              <w:t>0</w:t>
            </w:r>
          </w:p>
        </w:tc>
      </w:tr>
      <w:tr w:rsidR="003D27E1" w14:paraId="5347CFD3" w14:textId="77777777">
        <w:tc>
          <w:tcPr>
            <w:tcW w:w="1170" w:type="dxa"/>
          </w:tcPr>
          <w:p w14:paraId="5347CFCB" w14:textId="77777777" w:rsidR="003D27E1" w:rsidRDefault="00B475ED">
            <w:pPr>
              <w:jc w:val="right"/>
            </w:pPr>
            <w:r>
              <w:rPr>
                <w:rFonts w:ascii="Consolas" w:eastAsia="Consolas" w:hAnsi="Consolas" w:cs="Consolas"/>
                <w:sz w:val="16"/>
              </w:rPr>
              <w:t>110</w:t>
            </w:r>
          </w:p>
        </w:tc>
        <w:tc>
          <w:tcPr>
            <w:tcW w:w="1170" w:type="dxa"/>
          </w:tcPr>
          <w:p w14:paraId="5347CFCC" w14:textId="77777777" w:rsidR="003D27E1" w:rsidRDefault="00B475ED">
            <w:pPr>
              <w:jc w:val="right"/>
            </w:pPr>
            <w:r>
              <w:rPr>
                <w:rFonts w:ascii="Consolas" w:eastAsia="Consolas" w:hAnsi="Consolas" w:cs="Consolas"/>
                <w:sz w:val="16"/>
              </w:rPr>
              <w:t>0</w:t>
            </w:r>
          </w:p>
        </w:tc>
        <w:tc>
          <w:tcPr>
            <w:tcW w:w="1170" w:type="dxa"/>
          </w:tcPr>
          <w:p w14:paraId="5347CFCD" w14:textId="77777777" w:rsidR="003D27E1" w:rsidRDefault="00B475ED">
            <w:pPr>
              <w:jc w:val="right"/>
            </w:pPr>
            <w:r>
              <w:rPr>
                <w:rFonts w:ascii="Consolas" w:eastAsia="Consolas" w:hAnsi="Consolas" w:cs="Consolas"/>
                <w:sz w:val="16"/>
              </w:rPr>
              <w:t>0</w:t>
            </w:r>
          </w:p>
        </w:tc>
        <w:tc>
          <w:tcPr>
            <w:tcW w:w="1170" w:type="dxa"/>
          </w:tcPr>
          <w:p w14:paraId="5347CFCE" w14:textId="77777777" w:rsidR="003D27E1" w:rsidRDefault="00B475ED">
            <w:pPr>
              <w:jc w:val="right"/>
            </w:pPr>
            <w:r>
              <w:rPr>
                <w:rFonts w:ascii="Consolas" w:eastAsia="Consolas" w:hAnsi="Consolas" w:cs="Consolas"/>
                <w:sz w:val="16"/>
              </w:rPr>
              <w:t>0</w:t>
            </w:r>
          </w:p>
        </w:tc>
        <w:tc>
          <w:tcPr>
            <w:tcW w:w="1170" w:type="dxa"/>
          </w:tcPr>
          <w:p w14:paraId="5347CFCF" w14:textId="77777777" w:rsidR="003D27E1" w:rsidRDefault="00B475ED">
            <w:pPr>
              <w:jc w:val="right"/>
            </w:pPr>
            <w:r>
              <w:rPr>
                <w:rFonts w:ascii="Consolas" w:eastAsia="Consolas" w:hAnsi="Consolas" w:cs="Consolas"/>
                <w:sz w:val="16"/>
              </w:rPr>
              <w:t>66</w:t>
            </w:r>
          </w:p>
        </w:tc>
        <w:tc>
          <w:tcPr>
            <w:tcW w:w="1170" w:type="dxa"/>
          </w:tcPr>
          <w:p w14:paraId="5347CFD0" w14:textId="77777777" w:rsidR="003D27E1" w:rsidRDefault="00B475ED">
            <w:pPr>
              <w:jc w:val="right"/>
            </w:pPr>
            <w:r>
              <w:rPr>
                <w:rFonts w:ascii="Consolas" w:eastAsia="Consolas" w:hAnsi="Consolas" w:cs="Consolas"/>
                <w:sz w:val="16"/>
              </w:rPr>
              <w:t>0</w:t>
            </w:r>
          </w:p>
        </w:tc>
        <w:tc>
          <w:tcPr>
            <w:tcW w:w="1170" w:type="dxa"/>
          </w:tcPr>
          <w:p w14:paraId="5347CFD1" w14:textId="77777777" w:rsidR="003D27E1" w:rsidRDefault="00B475ED">
            <w:pPr>
              <w:jc w:val="right"/>
            </w:pPr>
            <w:r>
              <w:rPr>
                <w:rFonts w:ascii="Consolas" w:eastAsia="Consolas" w:hAnsi="Consolas" w:cs="Consolas"/>
                <w:sz w:val="16"/>
              </w:rPr>
              <w:t>0</w:t>
            </w:r>
          </w:p>
        </w:tc>
        <w:tc>
          <w:tcPr>
            <w:tcW w:w="1170" w:type="dxa"/>
          </w:tcPr>
          <w:p w14:paraId="5347CFD2" w14:textId="77777777" w:rsidR="003D27E1" w:rsidRDefault="00B475ED">
            <w:pPr>
              <w:jc w:val="right"/>
            </w:pPr>
            <w:r>
              <w:rPr>
                <w:rFonts w:ascii="Consolas" w:eastAsia="Consolas" w:hAnsi="Consolas" w:cs="Consolas"/>
                <w:sz w:val="16"/>
              </w:rPr>
              <w:t>0</w:t>
            </w:r>
          </w:p>
        </w:tc>
      </w:tr>
      <w:tr w:rsidR="003D27E1" w14:paraId="5347CFDC" w14:textId="77777777">
        <w:tc>
          <w:tcPr>
            <w:tcW w:w="1170" w:type="dxa"/>
          </w:tcPr>
          <w:p w14:paraId="5347CFD4" w14:textId="77777777" w:rsidR="003D27E1" w:rsidRDefault="00B475ED">
            <w:pPr>
              <w:jc w:val="right"/>
            </w:pPr>
            <w:r>
              <w:rPr>
                <w:rFonts w:ascii="Consolas" w:eastAsia="Consolas" w:hAnsi="Consolas" w:cs="Consolas"/>
                <w:sz w:val="16"/>
              </w:rPr>
              <w:t>210</w:t>
            </w:r>
          </w:p>
        </w:tc>
        <w:tc>
          <w:tcPr>
            <w:tcW w:w="1170" w:type="dxa"/>
          </w:tcPr>
          <w:p w14:paraId="5347CFD5" w14:textId="77777777" w:rsidR="003D27E1" w:rsidRDefault="00B475ED">
            <w:pPr>
              <w:jc w:val="right"/>
            </w:pPr>
            <w:r>
              <w:rPr>
                <w:rFonts w:ascii="Consolas" w:eastAsia="Consolas" w:hAnsi="Consolas" w:cs="Consolas"/>
                <w:sz w:val="16"/>
              </w:rPr>
              <w:t>0</w:t>
            </w:r>
          </w:p>
        </w:tc>
        <w:tc>
          <w:tcPr>
            <w:tcW w:w="1170" w:type="dxa"/>
          </w:tcPr>
          <w:p w14:paraId="5347CFD6" w14:textId="77777777" w:rsidR="003D27E1" w:rsidRDefault="00B475ED">
            <w:pPr>
              <w:jc w:val="right"/>
            </w:pPr>
            <w:r>
              <w:rPr>
                <w:rFonts w:ascii="Consolas" w:eastAsia="Consolas" w:hAnsi="Consolas" w:cs="Consolas"/>
                <w:sz w:val="16"/>
              </w:rPr>
              <w:t>0</w:t>
            </w:r>
          </w:p>
        </w:tc>
        <w:tc>
          <w:tcPr>
            <w:tcW w:w="1170" w:type="dxa"/>
          </w:tcPr>
          <w:p w14:paraId="5347CFD7" w14:textId="77777777" w:rsidR="003D27E1" w:rsidRDefault="00B475ED">
            <w:pPr>
              <w:jc w:val="right"/>
            </w:pPr>
            <w:r>
              <w:rPr>
                <w:rFonts w:ascii="Consolas" w:eastAsia="Consolas" w:hAnsi="Consolas" w:cs="Consolas"/>
                <w:sz w:val="16"/>
              </w:rPr>
              <w:t>0</w:t>
            </w:r>
          </w:p>
        </w:tc>
        <w:tc>
          <w:tcPr>
            <w:tcW w:w="1170" w:type="dxa"/>
          </w:tcPr>
          <w:p w14:paraId="5347CFD8" w14:textId="77777777" w:rsidR="003D27E1" w:rsidRDefault="00B475ED">
            <w:pPr>
              <w:jc w:val="right"/>
            </w:pPr>
            <w:r>
              <w:rPr>
                <w:rFonts w:ascii="Consolas" w:eastAsia="Consolas" w:hAnsi="Consolas" w:cs="Consolas"/>
                <w:sz w:val="16"/>
              </w:rPr>
              <w:t>10</w:t>
            </w:r>
          </w:p>
        </w:tc>
        <w:tc>
          <w:tcPr>
            <w:tcW w:w="1170" w:type="dxa"/>
          </w:tcPr>
          <w:p w14:paraId="5347CFD9" w14:textId="77777777" w:rsidR="003D27E1" w:rsidRDefault="00B475ED">
            <w:pPr>
              <w:jc w:val="right"/>
            </w:pPr>
            <w:r>
              <w:rPr>
                <w:rFonts w:ascii="Consolas" w:eastAsia="Consolas" w:hAnsi="Consolas" w:cs="Consolas"/>
                <w:sz w:val="16"/>
              </w:rPr>
              <w:t>0</w:t>
            </w:r>
          </w:p>
        </w:tc>
        <w:tc>
          <w:tcPr>
            <w:tcW w:w="1170" w:type="dxa"/>
          </w:tcPr>
          <w:p w14:paraId="5347CFDA" w14:textId="77777777" w:rsidR="003D27E1" w:rsidRDefault="00B475ED">
            <w:pPr>
              <w:jc w:val="right"/>
            </w:pPr>
            <w:r>
              <w:rPr>
                <w:rFonts w:ascii="Consolas" w:eastAsia="Consolas" w:hAnsi="Consolas" w:cs="Consolas"/>
                <w:sz w:val="16"/>
              </w:rPr>
              <w:t>0</w:t>
            </w:r>
          </w:p>
        </w:tc>
        <w:tc>
          <w:tcPr>
            <w:tcW w:w="1170" w:type="dxa"/>
          </w:tcPr>
          <w:p w14:paraId="5347CFDB" w14:textId="77777777" w:rsidR="003D27E1" w:rsidRDefault="00B475ED">
            <w:pPr>
              <w:jc w:val="right"/>
            </w:pPr>
            <w:r>
              <w:rPr>
                <w:rFonts w:ascii="Consolas" w:eastAsia="Consolas" w:hAnsi="Consolas" w:cs="Consolas"/>
                <w:sz w:val="16"/>
              </w:rPr>
              <w:t>0</w:t>
            </w:r>
          </w:p>
        </w:tc>
      </w:tr>
      <w:tr w:rsidR="003D27E1" w14:paraId="5347CFE5" w14:textId="77777777">
        <w:tc>
          <w:tcPr>
            <w:tcW w:w="1170" w:type="dxa"/>
          </w:tcPr>
          <w:p w14:paraId="5347CFDD" w14:textId="77777777" w:rsidR="003D27E1" w:rsidRDefault="00B475ED">
            <w:pPr>
              <w:jc w:val="right"/>
            </w:pPr>
            <w:r>
              <w:rPr>
                <w:rFonts w:ascii="Consolas" w:eastAsia="Consolas" w:hAnsi="Consolas" w:cs="Consolas"/>
                <w:sz w:val="16"/>
              </w:rPr>
              <w:t>310</w:t>
            </w:r>
          </w:p>
        </w:tc>
        <w:tc>
          <w:tcPr>
            <w:tcW w:w="1170" w:type="dxa"/>
          </w:tcPr>
          <w:p w14:paraId="5347CFDE" w14:textId="77777777" w:rsidR="003D27E1" w:rsidRDefault="00B475ED">
            <w:pPr>
              <w:jc w:val="right"/>
            </w:pPr>
            <w:r>
              <w:rPr>
                <w:rFonts w:ascii="Consolas" w:eastAsia="Consolas" w:hAnsi="Consolas" w:cs="Consolas"/>
                <w:sz w:val="16"/>
              </w:rPr>
              <w:t>0</w:t>
            </w:r>
          </w:p>
        </w:tc>
        <w:tc>
          <w:tcPr>
            <w:tcW w:w="1170" w:type="dxa"/>
          </w:tcPr>
          <w:p w14:paraId="5347CFDF" w14:textId="77777777" w:rsidR="003D27E1" w:rsidRDefault="00B475ED">
            <w:pPr>
              <w:jc w:val="right"/>
            </w:pPr>
            <w:r>
              <w:rPr>
                <w:rFonts w:ascii="Consolas" w:eastAsia="Consolas" w:hAnsi="Consolas" w:cs="Consolas"/>
                <w:sz w:val="16"/>
              </w:rPr>
              <w:t>0</w:t>
            </w:r>
          </w:p>
        </w:tc>
        <w:tc>
          <w:tcPr>
            <w:tcW w:w="1170" w:type="dxa"/>
          </w:tcPr>
          <w:p w14:paraId="5347CFE0" w14:textId="77777777" w:rsidR="003D27E1" w:rsidRDefault="00B475ED">
            <w:pPr>
              <w:jc w:val="right"/>
            </w:pPr>
            <w:r>
              <w:rPr>
                <w:rFonts w:ascii="Consolas" w:eastAsia="Consolas" w:hAnsi="Consolas" w:cs="Consolas"/>
                <w:sz w:val="16"/>
              </w:rPr>
              <w:t>0</w:t>
            </w:r>
          </w:p>
        </w:tc>
        <w:tc>
          <w:tcPr>
            <w:tcW w:w="1170" w:type="dxa"/>
          </w:tcPr>
          <w:p w14:paraId="5347CFE1" w14:textId="77777777" w:rsidR="003D27E1" w:rsidRDefault="00B475ED">
            <w:pPr>
              <w:jc w:val="right"/>
            </w:pPr>
            <w:r>
              <w:rPr>
                <w:rFonts w:ascii="Consolas" w:eastAsia="Consolas" w:hAnsi="Consolas" w:cs="Consolas"/>
                <w:sz w:val="16"/>
              </w:rPr>
              <w:t>46</w:t>
            </w:r>
          </w:p>
        </w:tc>
        <w:tc>
          <w:tcPr>
            <w:tcW w:w="1170" w:type="dxa"/>
          </w:tcPr>
          <w:p w14:paraId="5347CFE2" w14:textId="77777777" w:rsidR="003D27E1" w:rsidRDefault="00B475ED">
            <w:pPr>
              <w:jc w:val="right"/>
            </w:pPr>
            <w:r>
              <w:rPr>
                <w:rFonts w:ascii="Consolas" w:eastAsia="Consolas" w:hAnsi="Consolas" w:cs="Consolas"/>
                <w:sz w:val="16"/>
              </w:rPr>
              <w:t>0</w:t>
            </w:r>
          </w:p>
        </w:tc>
        <w:tc>
          <w:tcPr>
            <w:tcW w:w="1170" w:type="dxa"/>
          </w:tcPr>
          <w:p w14:paraId="5347CFE3" w14:textId="77777777" w:rsidR="003D27E1" w:rsidRDefault="00B475ED">
            <w:pPr>
              <w:jc w:val="right"/>
            </w:pPr>
            <w:r>
              <w:rPr>
                <w:rFonts w:ascii="Consolas" w:eastAsia="Consolas" w:hAnsi="Consolas" w:cs="Consolas"/>
                <w:sz w:val="16"/>
              </w:rPr>
              <w:t>0</w:t>
            </w:r>
          </w:p>
        </w:tc>
        <w:tc>
          <w:tcPr>
            <w:tcW w:w="1170" w:type="dxa"/>
          </w:tcPr>
          <w:p w14:paraId="5347CFE4" w14:textId="77777777" w:rsidR="003D27E1" w:rsidRDefault="00B475ED">
            <w:pPr>
              <w:jc w:val="right"/>
            </w:pPr>
            <w:r>
              <w:rPr>
                <w:rFonts w:ascii="Consolas" w:eastAsia="Consolas" w:hAnsi="Consolas" w:cs="Consolas"/>
                <w:sz w:val="16"/>
              </w:rPr>
              <w:t>0</w:t>
            </w:r>
          </w:p>
        </w:tc>
      </w:tr>
      <w:tr w:rsidR="003D27E1" w14:paraId="5347CFEE" w14:textId="77777777">
        <w:tc>
          <w:tcPr>
            <w:tcW w:w="1170" w:type="dxa"/>
            <w:tcBorders>
              <w:bottom w:val="single" w:sz="0" w:space="0" w:color="000000"/>
            </w:tcBorders>
          </w:tcPr>
          <w:p w14:paraId="5347CFE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CFE7"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FE8" w14:textId="77777777" w:rsidR="003D27E1" w:rsidRDefault="00B475ED">
            <w:pPr>
              <w:jc w:val="right"/>
            </w:pPr>
            <w:r>
              <w:rPr>
                <w:rFonts w:ascii="Consolas" w:eastAsia="Consolas" w:hAnsi="Consolas" w:cs="Consolas"/>
                <w:sz w:val="16"/>
              </w:rPr>
              <w:t>162,158</w:t>
            </w:r>
          </w:p>
        </w:tc>
        <w:tc>
          <w:tcPr>
            <w:tcW w:w="1170" w:type="dxa"/>
            <w:tcBorders>
              <w:bottom w:val="single" w:sz="0" w:space="0" w:color="000000"/>
            </w:tcBorders>
          </w:tcPr>
          <w:p w14:paraId="5347CFE9" w14:textId="77777777" w:rsidR="003D27E1" w:rsidRDefault="00B475ED">
            <w:pPr>
              <w:jc w:val="right"/>
            </w:pPr>
            <w:r>
              <w:rPr>
                <w:rFonts w:ascii="Consolas" w:eastAsia="Consolas" w:hAnsi="Consolas" w:cs="Consolas"/>
                <w:sz w:val="16"/>
              </w:rPr>
              <w:t>166,865</w:t>
            </w:r>
          </w:p>
        </w:tc>
        <w:tc>
          <w:tcPr>
            <w:tcW w:w="1170" w:type="dxa"/>
            <w:tcBorders>
              <w:bottom w:val="single" w:sz="0" w:space="0" w:color="000000"/>
            </w:tcBorders>
          </w:tcPr>
          <w:p w14:paraId="5347CFEA" w14:textId="77777777" w:rsidR="003D27E1" w:rsidRDefault="00B475ED">
            <w:pPr>
              <w:jc w:val="right"/>
            </w:pPr>
            <w:r>
              <w:rPr>
                <w:rFonts w:ascii="Consolas" w:eastAsia="Consolas" w:hAnsi="Consolas" w:cs="Consolas"/>
                <w:sz w:val="16"/>
              </w:rPr>
              <w:t>67,033</w:t>
            </w:r>
          </w:p>
        </w:tc>
        <w:tc>
          <w:tcPr>
            <w:tcW w:w="1170" w:type="dxa"/>
            <w:tcBorders>
              <w:bottom w:val="single" w:sz="0" w:space="0" w:color="000000"/>
            </w:tcBorders>
          </w:tcPr>
          <w:p w14:paraId="5347CFEB" w14:textId="77777777" w:rsidR="003D27E1" w:rsidRDefault="00B475ED">
            <w:pPr>
              <w:jc w:val="right"/>
            </w:pPr>
            <w:r>
              <w:rPr>
                <w:rFonts w:ascii="Consolas" w:eastAsia="Consolas" w:hAnsi="Consolas" w:cs="Consolas"/>
                <w:sz w:val="16"/>
              </w:rPr>
              <w:t>479</w:t>
            </w:r>
          </w:p>
        </w:tc>
        <w:tc>
          <w:tcPr>
            <w:tcW w:w="1170" w:type="dxa"/>
            <w:tcBorders>
              <w:bottom w:val="single" w:sz="0" w:space="0" w:color="000000"/>
            </w:tcBorders>
          </w:tcPr>
          <w:p w14:paraId="5347CFEC"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CFED" w14:textId="77777777" w:rsidR="003D27E1" w:rsidRDefault="00B475ED">
            <w:pPr>
              <w:jc w:val="right"/>
            </w:pPr>
            <w:r>
              <w:rPr>
                <w:rFonts w:ascii="Consolas" w:eastAsia="Consolas" w:hAnsi="Consolas" w:cs="Consolas"/>
                <w:sz w:val="16"/>
              </w:rPr>
              <w:t>18,022</w:t>
            </w:r>
          </w:p>
        </w:tc>
      </w:tr>
      <w:tr w:rsidR="003D27E1" w14:paraId="5347CFF7" w14:textId="77777777">
        <w:tc>
          <w:tcPr>
            <w:tcW w:w="0" w:type="auto"/>
            <w:tcBorders>
              <w:top w:val="single" w:sz="0" w:space="0" w:color="000000"/>
              <w:bottom w:val="single" w:sz="0" w:space="0" w:color="000000"/>
            </w:tcBorders>
          </w:tcPr>
          <w:p w14:paraId="5347CFEF"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CFF0"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CFF1"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CFF2"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CFF3"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CFF4"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CFF5"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CFF6" w14:textId="77777777" w:rsidR="003D27E1" w:rsidRDefault="00B475ED">
            <w:pPr>
              <w:jc w:val="right"/>
            </w:pPr>
            <w:r>
              <w:rPr>
                <w:rFonts w:ascii="Consolas" w:eastAsia="Consolas" w:hAnsi="Consolas" w:cs="Consolas"/>
                <w:sz w:val="16"/>
              </w:rPr>
              <w:t>116,355</w:t>
            </w:r>
          </w:p>
        </w:tc>
      </w:tr>
    </w:tbl>
    <w:p w14:paraId="5347CFF8" w14:textId="77777777" w:rsidR="003D27E1" w:rsidRDefault="003D27E1"/>
    <w:p w14:paraId="5347CFF9" w14:textId="77777777" w:rsidR="003D27E1" w:rsidRDefault="00B475ED">
      <w:r>
        <w:br/>
      </w:r>
    </w:p>
    <w:p w14:paraId="5347CFFA" w14:textId="77777777" w:rsidR="003D27E1" w:rsidRDefault="00B475ED">
      <w:pPr>
        <w:shd w:val="solid" w:color="B0C4DE" w:fill="auto"/>
      </w:pPr>
      <w:r>
        <w:rPr>
          <w:b/>
          <w:sz w:val="26"/>
        </w:rPr>
        <w:t>isco_2</w:t>
      </w:r>
    </w:p>
    <w:p w14:paraId="5347CFFB" w14:textId="77777777" w:rsidR="003D27E1" w:rsidRDefault="00B475ED">
      <w:pPr>
        <w:rPr>
          <w:color w:val="4682B4"/>
        </w:rPr>
      </w:pPr>
      <w:r>
        <w:rPr>
          <w:color w:val="4682B4"/>
        </w:rPr>
        <w:t>Occupation: ISCO 2 digits</w:t>
      </w:r>
      <w:r>
        <w:rPr>
          <w:color w:val="4682B4"/>
        </w:rPr>
        <w:br/>
        <w:t>&lt;see table for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CFFD" w14:textId="77777777">
        <w:tc>
          <w:tcPr>
            <w:tcW w:w="9360" w:type="dxa"/>
            <w:gridSpan w:val="6"/>
          </w:tcPr>
          <w:p w14:paraId="5347CFFC" w14:textId="77777777" w:rsidR="003D27E1" w:rsidRDefault="00B475ED">
            <w:r>
              <w:rPr>
                <w:rFonts w:ascii="Consolas" w:eastAsia="Consolas" w:hAnsi="Consolas" w:cs="Consolas"/>
                <w:b/>
                <w:sz w:val="18"/>
              </w:rPr>
              <w:t xml:space="preserve">       Name: </w:t>
            </w:r>
            <w:r>
              <w:rPr>
                <w:rFonts w:ascii="Consolas" w:eastAsia="Consolas" w:hAnsi="Consolas" w:cs="Consolas"/>
                <w:sz w:val="18"/>
              </w:rPr>
              <w:t>isco_2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 2 digits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1,325,396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[-9; 310]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30.14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30.77          </w:t>
            </w:r>
            <w:r>
              <w:rPr>
                <w:rFonts w:ascii="Consolas" w:eastAsia="Consolas" w:hAnsi="Consolas" w:cs="Consolas"/>
                <w:sz w:val="18"/>
              </w:rPr>
              <w:br/>
            </w:r>
          </w:p>
        </w:tc>
      </w:tr>
      <w:tr w:rsidR="003D27E1" w14:paraId="5347D004" w14:textId="77777777">
        <w:tc>
          <w:tcPr>
            <w:tcW w:w="1560" w:type="dxa"/>
          </w:tcPr>
          <w:p w14:paraId="5347CFFE" w14:textId="77777777" w:rsidR="003D27E1" w:rsidRDefault="003D27E1"/>
        </w:tc>
        <w:tc>
          <w:tcPr>
            <w:tcW w:w="1560" w:type="dxa"/>
            <w:tcBorders>
              <w:top w:val="single" w:sz="0" w:space="0" w:color="000000"/>
              <w:bottom w:val="single" w:sz="0" w:space="0" w:color="000000"/>
            </w:tcBorders>
          </w:tcPr>
          <w:p w14:paraId="5347CFFF"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D000"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D001"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D002" w14:textId="77777777" w:rsidR="003D27E1" w:rsidRDefault="00B475ED">
            <w:pPr>
              <w:jc w:val="right"/>
            </w:pPr>
            <w:r>
              <w:rPr>
                <w:rFonts w:ascii="Consolas" w:eastAsia="Consolas" w:hAnsi="Consolas" w:cs="Consolas"/>
                <w:b/>
                <w:sz w:val="18"/>
              </w:rPr>
              <w:t>Percent</w:t>
            </w:r>
          </w:p>
        </w:tc>
        <w:tc>
          <w:tcPr>
            <w:tcW w:w="1560" w:type="dxa"/>
          </w:tcPr>
          <w:p w14:paraId="5347D003" w14:textId="77777777" w:rsidR="003D27E1" w:rsidRDefault="003D27E1"/>
        </w:tc>
      </w:tr>
      <w:tr w:rsidR="003D27E1" w14:paraId="5347D00B" w14:textId="77777777">
        <w:tc>
          <w:tcPr>
            <w:tcW w:w="1560" w:type="dxa"/>
            <w:tcBorders>
              <w:right w:val="nil"/>
            </w:tcBorders>
          </w:tcPr>
          <w:p w14:paraId="5347D005" w14:textId="77777777" w:rsidR="003D27E1" w:rsidRDefault="003D27E1"/>
        </w:tc>
        <w:tc>
          <w:tcPr>
            <w:tcW w:w="1560" w:type="dxa"/>
            <w:tcBorders>
              <w:top w:val="single" w:sz="0" w:space="0" w:color="000000"/>
              <w:left w:val="nil"/>
              <w:bottom w:val="single" w:sz="0" w:space="0" w:color="D3D3D3"/>
            </w:tcBorders>
          </w:tcPr>
          <w:p w14:paraId="5347D006" w14:textId="77777777" w:rsidR="003D27E1" w:rsidRDefault="00B475ED">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5347D007" w14:textId="77777777" w:rsidR="003D27E1" w:rsidRDefault="003D27E1"/>
        </w:tc>
        <w:tc>
          <w:tcPr>
            <w:tcW w:w="1560" w:type="dxa"/>
            <w:tcBorders>
              <w:top w:val="single" w:sz="0" w:space="0" w:color="000000"/>
              <w:bottom w:val="single" w:sz="0" w:space="0" w:color="D3D3D3"/>
            </w:tcBorders>
          </w:tcPr>
          <w:p w14:paraId="5347D008" w14:textId="77777777" w:rsidR="003D27E1" w:rsidRDefault="00B475ED">
            <w:pPr>
              <w:jc w:val="right"/>
            </w:pPr>
            <w:r>
              <w:rPr>
                <w:rFonts w:ascii="Consolas" w:eastAsia="Consolas" w:hAnsi="Consolas" w:cs="Consolas"/>
                <w:sz w:val="16"/>
              </w:rPr>
              <w:t xml:space="preserve">       690</w:t>
            </w:r>
          </w:p>
        </w:tc>
        <w:tc>
          <w:tcPr>
            <w:tcW w:w="1560" w:type="dxa"/>
            <w:tcBorders>
              <w:top w:val="single" w:sz="0" w:space="0" w:color="000000"/>
              <w:bottom w:val="single" w:sz="0" w:space="0" w:color="D3D3D3"/>
            </w:tcBorders>
          </w:tcPr>
          <w:p w14:paraId="5347D009" w14:textId="77777777" w:rsidR="003D27E1" w:rsidRDefault="00B475ED">
            <w:pPr>
              <w:jc w:val="right"/>
            </w:pPr>
            <w:r>
              <w:rPr>
                <w:rFonts w:ascii="Consolas" w:eastAsia="Consolas" w:hAnsi="Consolas" w:cs="Consolas"/>
                <w:sz w:val="16"/>
              </w:rPr>
              <w:t xml:space="preserve">      0.0</w:t>
            </w:r>
          </w:p>
        </w:tc>
        <w:tc>
          <w:tcPr>
            <w:tcW w:w="1560" w:type="dxa"/>
          </w:tcPr>
          <w:p w14:paraId="5347D00A" w14:textId="77777777" w:rsidR="003D27E1" w:rsidRDefault="003D27E1"/>
        </w:tc>
      </w:tr>
      <w:tr w:rsidR="003D27E1" w14:paraId="5347D012" w14:textId="77777777">
        <w:tc>
          <w:tcPr>
            <w:tcW w:w="1560" w:type="dxa"/>
            <w:tcBorders>
              <w:right w:val="nil"/>
            </w:tcBorders>
          </w:tcPr>
          <w:p w14:paraId="5347D00C" w14:textId="77777777" w:rsidR="003D27E1" w:rsidRDefault="003D27E1"/>
        </w:tc>
        <w:tc>
          <w:tcPr>
            <w:tcW w:w="1560" w:type="dxa"/>
            <w:tcBorders>
              <w:top w:val="single" w:sz="0" w:space="0" w:color="D3D3D3"/>
              <w:left w:val="nil"/>
              <w:bottom w:val="single" w:sz="0" w:space="0" w:color="D3D3D3"/>
            </w:tcBorders>
          </w:tcPr>
          <w:p w14:paraId="5347D00D"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D00E" w14:textId="77777777" w:rsidR="003D27E1" w:rsidRDefault="003D27E1"/>
        </w:tc>
        <w:tc>
          <w:tcPr>
            <w:tcW w:w="1560" w:type="dxa"/>
            <w:tcBorders>
              <w:top w:val="single" w:sz="0" w:space="0" w:color="D3D3D3"/>
              <w:bottom w:val="single" w:sz="0" w:space="0" w:color="D3D3D3"/>
            </w:tcBorders>
          </w:tcPr>
          <w:p w14:paraId="5347D00F" w14:textId="77777777" w:rsidR="003D27E1" w:rsidRDefault="00B475ED">
            <w:pPr>
              <w:jc w:val="right"/>
            </w:pPr>
            <w:r>
              <w:rPr>
                <w:rFonts w:ascii="Consolas" w:eastAsia="Consolas" w:hAnsi="Consolas" w:cs="Consolas"/>
                <w:sz w:val="16"/>
              </w:rPr>
              <w:t xml:space="preserve">        82</w:t>
            </w:r>
          </w:p>
        </w:tc>
        <w:tc>
          <w:tcPr>
            <w:tcW w:w="1560" w:type="dxa"/>
            <w:tcBorders>
              <w:top w:val="single" w:sz="0" w:space="0" w:color="D3D3D3"/>
              <w:bottom w:val="single" w:sz="0" w:space="0" w:color="D3D3D3"/>
            </w:tcBorders>
          </w:tcPr>
          <w:p w14:paraId="5347D010" w14:textId="77777777" w:rsidR="003D27E1" w:rsidRDefault="00B475ED">
            <w:pPr>
              <w:jc w:val="right"/>
            </w:pPr>
            <w:r>
              <w:rPr>
                <w:rFonts w:ascii="Consolas" w:eastAsia="Consolas" w:hAnsi="Consolas" w:cs="Consolas"/>
                <w:sz w:val="16"/>
              </w:rPr>
              <w:t xml:space="preserve">      0.0</w:t>
            </w:r>
          </w:p>
        </w:tc>
        <w:tc>
          <w:tcPr>
            <w:tcW w:w="1560" w:type="dxa"/>
          </w:tcPr>
          <w:p w14:paraId="5347D011" w14:textId="77777777" w:rsidR="003D27E1" w:rsidRDefault="003D27E1"/>
        </w:tc>
      </w:tr>
      <w:tr w:rsidR="003D27E1" w14:paraId="5347D019" w14:textId="77777777">
        <w:tc>
          <w:tcPr>
            <w:tcW w:w="1560" w:type="dxa"/>
            <w:tcBorders>
              <w:right w:val="nil"/>
            </w:tcBorders>
          </w:tcPr>
          <w:p w14:paraId="5347D013" w14:textId="77777777" w:rsidR="003D27E1" w:rsidRDefault="003D27E1"/>
        </w:tc>
        <w:tc>
          <w:tcPr>
            <w:tcW w:w="1560" w:type="dxa"/>
            <w:tcBorders>
              <w:top w:val="single" w:sz="0" w:space="0" w:color="D3D3D3"/>
              <w:left w:val="nil"/>
              <w:bottom w:val="single" w:sz="0" w:space="0" w:color="D3D3D3"/>
            </w:tcBorders>
          </w:tcPr>
          <w:p w14:paraId="5347D014"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D015" w14:textId="77777777" w:rsidR="003D27E1" w:rsidRDefault="00B475ED">
            <w:r>
              <w:rPr>
                <w:rFonts w:ascii="Consolas" w:eastAsia="Consolas" w:hAnsi="Consolas" w:cs="Consolas"/>
                <w:sz w:val="16"/>
              </w:rPr>
              <w:t>[-3] Does not apply</w:t>
            </w:r>
          </w:p>
        </w:tc>
        <w:tc>
          <w:tcPr>
            <w:tcW w:w="1560" w:type="dxa"/>
            <w:tcBorders>
              <w:top w:val="single" w:sz="0" w:space="0" w:color="D3D3D3"/>
              <w:bottom w:val="single" w:sz="0" w:space="0" w:color="D3D3D3"/>
            </w:tcBorders>
          </w:tcPr>
          <w:p w14:paraId="5347D016" w14:textId="77777777" w:rsidR="003D27E1" w:rsidRDefault="00B475ED">
            <w:pPr>
              <w:jc w:val="right"/>
            </w:pPr>
            <w:r>
              <w:rPr>
                <w:rFonts w:ascii="Consolas" w:eastAsia="Consolas" w:hAnsi="Consolas" w:cs="Consolas"/>
                <w:sz w:val="16"/>
              </w:rPr>
              <w:t xml:space="preserve">   470,899</w:t>
            </w:r>
          </w:p>
        </w:tc>
        <w:tc>
          <w:tcPr>
            <w:tcW w:w="1560" w:type="dxa"/>
            <w:tcBorders>
              <w:top w:val="single" w:sz="0" w:space="0" w:color="D3D3D3"/>
              <w:bottom w:val="single" w:sz="0" w:space="0" w:color="D3D3D3"/>
            </w:tcBorders>
          </w:tcPr>
          <w:p w14:paraId="5347D017" w14:textId="77777777" w:rsidR="003D27E1" w:rsidRDefault="00B475ED">
            <w:pPr>
              <w:jc w:val="right"/>
            </w:pPr>
            <w:r>
              <w:rPr>
                <w:rFonts w:ascii="Consolas" w:eastAsia="Consolas" w:hAnsi="Consolas" w:cs="Consolas"/>
                <w:sz w:val="16"/>
              </w:rPr>
              <w:t xml:space="preserve">     15.3</w:t>
            </w:r>
          </w:p>
        </w:tc>
        <w:tc>
          <w:tcPr>
            <w:tcW w:w="1560" w:type="dxa"/>
          </w:tcPr>
          <w:p w14:paraId="5347D018" w14:textId="77777777" w:rsidR="003D27E1" w:rsidRDefault="003D27E1"/>
        </w:tc>
      </w:tr>
      <w:tr w:rsidR="003D27E1" w14:paraId="5347D020" w14:textId="77777777">
        <w:tc>
          <w:tcPr>
            <w:tcW w:w="1560" w:type="dxa"/>
            <w:tcBorders>
              <w:right w:val="nil"/>
            </w:tcBorders>
          </w:tcPr>
          <w:p w14:paraId="5347D01A" w14:textId="77777777" w:rsidR="003D27E1" w:rsidRDefault="003D27E1"/>
        </w:tc>
        <w:tc>
          <w:tcPr>
            <w:tcW w:w="1560" w:type="dxa"/>
            <w:tcBorders>
              <w:top w:val="single" w:sz="0" w:space="0" w:color="D3D3D3"/>
              <w:left w:val="nil"/>
              <w:bottom w:val="single" w:sz="0" w:space="0" w:color="D3D3D3"/>
            </w:tcBorders>
          </w:tcPr>
          <w:p w14:paraId="5347D01B"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01C"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D01D" w14:textId="77777777" w:rsidR="003D27E1" w:rsidRDefault="00B475ED">
            <w:pPr>
              <w:jc w:val="right"/>
            </w:pPr>
            <w:r>
              <w:rPr>
                <w:rFonts w:ascii="Consolas" w:eastAsia="Consolas" w:hAnsi="Consolas" w:cs="Consolas"/>
                <w:sz w:val="16"/>
              </w:rPr>
              <w:t xml:space="preserve">    81,514</w:t>
            </w:r>
          </w:p>
        </w:tc>
        <w:tc>
          <w:tcPr>
            <w:tcW w:w="1560" w:type="dxa"/>
            <w:tcBorders>
              <w:top w:val="single" w:sz="0" w:space="0" w:color="D3D3D3"/>
              <w:bottom w:val="single" w:sz="0" w:space="0" w:color="D3D3D3"/>
            </w:tcBorders>
          </w:tcPr>
          <w:p w14:paraId="5347D01E" w14:textId="77777777" w:rsidR="003D27E1" w:rsidRDefault="00B475ED">
            <w:pPr>
              <w:jc w:val="right"/>
            </w:pPr>
            <w:r>
              <w:rPr>
                <w:rFonts w:ascii="Consolas" w:eastAsia="Consolas" w:hAnsi="Consolas" w:cs="Consolas"/>
                <w:sz w:val="16"/>
              </w:rPr>
              <w:t xml:space="preserve">      2.6</w:t>
            </w:r>
          </w:p>
        </w:tc>
        <w:tc>
          <w:tcPr>
            <w:tcW w:w="1560" w:type="dxa"/>
          </w:tcPr>
          <w:p w14:paraId="5347D01F" w14:textId="77777777" w:rsidR="003D27E1" w:rsidRDefault="003D27E1"/>
        </w:tc>
      </w:tr>
      <w:tr w:rsidR="003D27E1" w14:paraId="5347D027" w14:textId="77777777">
        <w:tc>
          <w:tcPr>
            <w:tcW w:w="1560" w:type="dxa"/>
            <w:tcBorders>
              <w:right w:val="nil"/>
            </w:tcBorders>
          </w:tcPr>
          <w:p w14:paraId="5347D021" w14:textId="77777777" w:rsidR="003D27E1" w:rsidRDefault="003D27E1"/>
        </w:tc>
        <w:tc>
          <w:tcPr>
            <w:tcW w:w="1560" w:type="dxa"/>
            <w:tcBorders>
              <w:top w:val="single" w:sz="0" w:space="0" w:color="D3D3D3"/>
              <w:left w:val="nil"/>
              <w:bottom w:val="single" w:sz="0" w:space="0" w:color="D3D3D3"/>
            </w:tcBorders>
          </w:tcPr>
          <w:p w14:paraId="5347D022"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023" w14:textId="77777777" w:rsidR="003D27E1" w:rsidRDefault="00B475ED">
            <w:r>
              <w:rPr>
                <w:rFonts w:ascii="Consolas" w:eastAsia="Consolas" w:hAnsi="Consolas" w:cs="Consolas"/>
                <w:sz w:val="16"/>
              </w:rPr>
              <w:t>[-1] MV general</w:t>
            </w:r>
          </w:p>
        </w:tc>
        <w:tc>
          <w:tcPr>
            <w:tcW w:w="1560" w:type="dxa"/>
            <w:tcBorders>
              <w:top w:val="single" w:sz="0" w:space="0" w:color="D3D3D3"/>
              <w:bottom w:val="single" w:sz="0" w:space="0" w:color="D3D3D3"/>
            </w:tcBorders>
          </w:tcPr>
          <w:p w14:paraId="5347D024" w14:textId="77777777" w:rsidR="003D27E1" w:rsidRDefault="00B475ED">
            <w:pPr>
              <w:jc w:val="right"/>
            </w:pPr>
            <w:r>
              <w:rPr>
                <w:rFonts w:ascii="Consolas" w:eastAsia="Consolas" w:hAnsi="Consolas" w:cs="Consolas"/>
                <w:sz w:val="16"/>
              </w:rPr>
              <w:t xml:space="preserve">   357,654</w:t>
            </w:r>
          </w:p>
        </w:tc>
        <w:tc>
          <w:tcPr>
            <w:tcW w:w="1560" w:type="dxa"/>
            <w:tcBorders>
              <w:top w:val="single" w:sz="0" w:space="0" w:color="D3D3D3"/>
              <w:bottom w:val="single" w:sz="0" w:space="0" w:color="D3D3D3"/>
            </w:tcBorders>
          </w:tcPr>
          <w:p w14:paraId="5347D025" w14:textId="77777777" w:rsidR="003D27E1" w:rsidRDefault="00B475ED">
            <w:pPr>
              <w:jc w:val="right"/>
            </w:pPr>
            <w:r>
              <w:rPr>
                <w:rFonts w:ascii="Consolas" w:eastAsia="Consolas" w:hAnsi="Consolas" w:cs="Consolas"/>
                <w:sz w:val="16"/>
              </w:rPr>
              <w:t xml:space="preserve">     11.6</w:t>
            </w:r>
          </w:p>
        </w:tc>
        <w:tc>
          <w:tcPr>
            <w:tcW w:w="1560" w:type="dxa"/>
          </w:tcPr>
          <w:p w14:paraId="5347D026" w14:textId="77777777" w:rsidR="003D27E1" w:rsidRDefault="003D27E1"/>
        </w:tc>
      </w:tr>
      <w:tr w:rsidR="003D27E1" w14:paraId="5347D02E" w14:textId="77777777">
        <w:tc>
          <w:tcPr>
            <w:tcW w:w="1560" w:type="dxa"/>
            <w:tcBorders>
              <w:right w:val="nil"/>
            </w:tcBorders>
          </w:tcPr>
          <w:p w14:paraId="5347D028" w14:textId="77777777" w:rsidR="003D27E1" w:rsidRDefault="003D27E1"/>
        </w:tc>
        <w:tc>
          <w:tcPr>
            <w:tcW w:w="1560" w:type="dxa"/>
            <w:tcBorders>
              <w:top w:val="single" w:sz="0" w:space="0" w:color="D3D3D3"/>
              <w:left w:val="nil"/>
              <w:bottom w:val="single" w:sz="0" w:space="0" w:color="D3D3D3"/>
            </w:tcBorders>
          </w:tcPr>
          <w:p w14:paraId="5347D029"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D02A" w14:textId="77777777" w:rsidR="003D27E1" w:rsidRDefault="00B475ED">
            <w:r>
              <w:rPr>
                <w:rFonts w:ascii="Consolas" w:eastAsia="Consolas" w:hAnsi="Consolas" w:cs="Consolas"/>
                <w:sz w:val="16"/>
              </w:rPr>
              <w:t>[0] Armed forces occupations</w:t>
            </w:r>
          </w:p>
        </w:tc>
        <w:tc>
          <w:tcPr>
            <w:tcW w:w="1560" w:type="dxa"/>
            <w:tcBorders>
              <w:top w:val="single" w:sz="0" w:space="0" w:color="D3D3D3"/>
              <w:bottom w:val="single" w:sz="0" w:space="0" w:color="D3D3D3"/>
            </w:tcBorders>
          </w:tcPr>
          <w:p w14:paraId="5347D02B" w14:textId="77777777" w:rsidR="003D27E1" w:rsidRDefault="00B475ED">
            <w:pPr>
              <w:jc w:val="right"/>
            </w:pPr>
            <w:r>
              <w:rPr>
                <w:rFonts w:ascii="Consolas" w:eastAsia="Consolas" w:hAnsi="Consolas" w:cs="Consolas"/>
                <w:sz w:val="16"/>
              </w:rPr>
              <w:t xml:space="preserve">     3,981</w:t>
            </w:r>
          </w:p>
        </w:tc>
        <w:tc>
          <w:tcPr>
            <w:tcW w:w="1560" w:type="dxa"/>
            <w:tcBorders>
              <w:top w:val="single" w:sz="0" w:space="0" w:color="D3D3D3"/>
              <w:bottom w:val="single" w:sz="0" w:space="0" w:color="D3D3D3"/>
            </w:tcBorders>
          </w:tcPr>
          <w:p w14:paraId="5347D02C" w14:textId="77777777" w:rsidR="003D27E1" w:rsidRDefault="00B475ED">
            <w:pPr>
              <w:jc w:val="right"/>
            </w:pPr>
            <w:r>
              <w:rPr>
                <w:rFonts w:ascii="Consolas" w:eastAsia="Consolas" w:hAnsi="Consolas" w:cs="Consolas"/>
                <w:sz w:val="16"/>
              </w:rPr>
              <w:t xml:space="preserve">      0.1</w:t>
            </w:r>
          </w:p>
        </w:tc>
        <w:tc>
          <w:tcPr>
            <w:tcW w:w="1560" w:type="dxa"/>
          </w:tcPr>
          <w:p w14:paraId="5347D02D" w14:textId="77777777" w:rsidR="003D27E1" w:rsidRDefault="003D27E1"/>
        </w:tc>
      </w:tr>
      <w:tr w:rsidR="003D27E1" w14:paraId="5347D035" w14:textId="77777777">
        <w:tc>
          <w:tcPr>
            <w:tcW w:w="1560" w:type="dxa"/>
            <w:tcBorders>
              <w:right w:val="nil"/>
            </w:tcBorders>
          </w:tcPr>
          <w:p w14:paraId="5347D02F" w14:textId="77777777" w:rsidR="003D27E1" w:rsidRDefault="003D27E1"/>
        </w:tc>
        <w:tc>
          <w:tcPr>
            <w:tcW w:w="1560" w:type="dxa"/>
            <w:tcBorders>
              <w:top w:val="single" w:sz="0" w:space="0" w:color="D3D3D3"/>
              <w:left w:val="nil"/>
              <w:bottom w:val="single" w:sz="0" w:space="0" w:color="D3D3D3"/>
            </w:tcBorders>
          </w:tcPr>
          <w:p w14:paraId="5347D030"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031" w14:textId="77777777" w:rsidR="003D27E1" w:rsidRDefault="00B475ED">
            <w:r>
              <w:rPr>
                <w:rFonts w:ascii="Consolas" w:eastAsia="Consolas" w:hAnsi="Consolas" w:cs="Consolas"/>
                <w:sz w:val="16"/>
              </w:rPr>
              <w:t>[1] Commissioned armed forces officers</w:t>
            </w:r>
          </w:p>
        </w:tc>
        <w:tc>
          <w:tcPr>
            <w:tcW w:w="1560" w:type="dxa"/>
            <w:tcBorders>
              <w:top w:val="single" w:sz="0" w:space="0" w:color="D3D3D3"/>
              <w:bottom w:val="single" w:sz="0" w:space="0" w:color="D3D3D3"/>
            </w:tcBorders>
          </w:tcPr>
          <w:p w14:paraId="5347D032" w14:textId="77777777" w:rsidR="003D27E1" w:rsidRDefault="00B475ED">
            <w:pPr>
              <w:jc w:val="right"/>
            </w:pPr>
            <w:r>
              <w:rPr>
                <w:rFonts w:ascii="Consolas" w:eastAsia="Consolas" w:hAnsi="Consolas" w:cs="Consolas"/>
                <w:sz w:val="16"/>
              </w:rPr>
              <w:t xml:space="preserve">       290</w:t>
            </w:r>
          </w:p>
        </w:tc>
        <w:tc>
          <w:tcPr>
            <w:tcW w:w="1560" w:type="dxa"/>
            <w:tcBorders>
              <w:top w:val="single" w:sz="0" w:space="0" w:color="D3D3D3"/>
              <w:bottom w:val="single" w:sz="0" w:space="0" w:color="D3D3D3"/>
            </w:tcBorders>
          </w:tcPr>
          <w:p w14:paraId="5347D033" w14:textId="77777777" w:rsidR="003D27E1" w:rsidRDefault="00B475ED">
            <w:pPr>
              <w:jc w:val="right"/>
            </w:pPr>
            <w:r>
              <w:rPr>
                <w:rFonts w:ascii="Consolas" w:eastAsia="Consolas" w:hAnsi="Consolas" w:cs="Consolas"/>
                <w:sz w:val="16"/>
              </w:rPr>
              <w:t xml:space="preserve">      0.0</w:t>
            </w:r>
          </w:p>
        </w:tc>
        <w:tc>
          <w:tcPr>
            <w:tcW w:w="1560" w:type="dxa"/>
          </w:tcPr>
          <w:p w14:paraId="5347D034" w14:textId="77777777" w:rsidR="003D27E1" w:rsidRDefault="003D27E1"/>
        </w:tc>
      </w:tr>
      <w:tr w:rsidR="003D27E1" w14:paraId="5347D03C" w14:textId="77777777">
        <w:tc>
          <w:tcPr>
            <w:tcW w:w="1560" w:type="dxa"/>
            <w:tcBorders>
              <w:right w:val="nil"/>
            </w:tcBorders>
          </w:tcPr>
          <w:p w14:paraId="5347D036" w14:textId="77777777" w:rsidR="003D27E1" w:rsidRDefault="003D27E1"/>
        </w:tc>
        <w:tc>
          <w:tcPr>
            <w:tcW w:w="1560" w:type="dxa"/>
            <w:tcBorders>
              <w:top w:val="single" w:sz="0" w:space="0" w:color="D3D3D3"/>
              <w:left w:val="nil"/>
              <w:bottom w:val="single" w:sz="0" w:space="0" w:color="D3D3D3"/>
            </w:tcBorders>
          </w:tcPr>
          <w:p w14:paraId="5347D037"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038" w14:textId="77777777" w:rsidR="003D27E1" w:rsidRDefault="00B475ED">
            <w:r>
              <w:rPr>
                <w:rFonts w:ascii="Consolas" w:eastAsia="Consolas" w:hAnsi="Consolas" w:cs="Consolas"/>
                <w:sz w:val="16"/>
              </w:rPr>
              <w:t>[2] Non-commissioned armed forces officers</w:t>
            </w:r>
          </w:p>
        </w:tc>
        <w:tc>
          <w:tcPr>
            <w:tcW w:w="1560" w:type="dxa"/>
            <w:tcBorders>
              <w:top w:val="single" w:sz="0" w:space="0" w:color="D3D3D3"/>
              <w:bottom w:val="single" w:sz="0" w:space="0" w:color="D3D3D3"/>
            </w:tcBorders>
          </w:tcPr>
          <w:p w14:paraId="5347D039" w14:textId="77777777" w:rsidR="003D27E1" w:rsidRDefault="00B475ED">
            <w:pPr>
              <w:jc w:val="right"/>
            </w:pPr>
            <w:r>
              <w:rPr>
                <w:rFonts w:ascii="Consolas" w:eastAsia="Consolas" w:hAnsi="Consolas" w:cs="Consolas"/>
                <w:sz w:val="16"/>
              </w:rPr>
              <w:t xml:space="preserve">       546</w:t>
            </w:r>
          </w:p>
        </w:tc>
        <w:tc>
          <w:tcPr>
            <w:tcW w:w="1560" w:type="dxa"/>
            <w:tcBorders>
              <w:top w:val="single" w:sz="0" w:space="0" w:color="D3D3D3"/>
              <w:bottom w:val="single" w:sz="0" w:space="0" w:color="D3D3D3"/>
            </w:tcBorders>
          </w:tcPr>
          <w:p w14:paraId="5347D03A" w14:textId="77777777" w:rsidR="003D27E1" w:rsidRDefault="00B475ED">
            <w:pPr>
              <w:jc w:val="right"/>
            </w:pPr>
            <w:r>
              <w:rPr>
                <w:rFonts w:ascii="Consolas" w:eastAsia="Consolas" w:hAnsi="Consolas" w:cs="Consolas"/>
                <w:sz w:val="16"/>
              </w:rPr>
              <w:t xml:space="preserve">      0.0</w:t>
            </w:r>
          </w:p>
        </w:tc>
        <w:tc>
          <w:tcPr>
            <w:tcW w:w="1560" w:type="dxa"/>
          </w:tcPr>
          <w:p w14:paraId="5347D03B" w14:textId="77777777" w:rsidR="003D27E1" w:rsidRDefault="003D27E1"/>
        </w:tc>
      </w:tr>
      <w:tr w:rsidR="003D27E1" w14:paraId="5347D043" w14:textId="77777777">
        <w:tc>
          <w:tcPr>
            <w:tcW w:w="1560" w:type="dxa"/>
            <w:tcBorders>
              <w:right w:val="nil"/>
            </w:tcBorders>
          </w:tcPr>
          <w:p w14:paraId="5347D03D" w14:textId="77777777" w:rsidR="003D27E1" w:rsidRDefault="003D27E1"/>
        </w:tc>
        <w:tc>
          <w:tcPr>
            <w:tcW w:w="1560" w:type="dxa"/>
            <w:tcBorders>
              <w:top w:val="single" w:sz="0" w:space="0" w:color="D3D3D3"/>
              <w:left w:val="nil"/>
              <w:bottom w:val="single" w:sz="0" w:space="0" w:color="D3D3D3"/>
            </w:tcBorders>
          </w:tcPr>
          <w:p w14:paraId="5347D03E"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D03F" w14:textId="77777777" w:rsidR="003D27E1" w:rsidRDefault="00B475ED">
            <w:r>
              <w:rPr>
                <w:rFonts w:ascii="Consolas" w:eastAsia="Consolas" w:hAnsi="Consolas" w:cs="Consolas"/>
                <w:sz w:val="16"/>
              </w:rPr>
              <w:t>[3] Armed forces occupations, other ranks</w:t>
            </w:r>
          </w:p>
        </w:tc>
        <w:tc>
          <w:tcPr>
            <w:tcW w:w="1560" w:type="dxa"/>
            <w:tcBorders>
              <w:top w:val="single" w:sz="0" w:space="0" w:color="D3D3D3"/>
              <w:bottom w:val="single" w:sz="0" w:space="0" w:color="D3D3D3"/>
            </w:tcBorders>
          </w:tcPr>
          <w:p w14:paraId="5347D040" w14:textId="77777777" w:rsidR="003D27E1" w:rsidRDefault="00B475ED">
            <w:pPr>
              <w:jc w:val="right"/>
            </w:pPr>
            <w:r>
              <w:rPr>
                <w:rFonts w:ascii="Consolas" w:eastAsia="Consolas" w:hAnsi="Consolas" w:cs="Consolas"/>
                <w:sz w:val="16"/>
              </w:rPr>
              <w:t xml:space="preserve">       317</w:t>
            </w:r>
          </w:p>
        </w:tc>
        <w:tc>
          <w:tcPr>
            <w:tcW w:w="1560" w:type="dxa"/>
            <w:tcBorders>
              <w:top w:val="single" w:sz="0" w:space="0" w:color="D3D3D3"/>
              <w:bottom w:val="single" w:sz="0" w:space="0" w:color="D3D3D3"/>
            </w:tcBorders>
          </w:tcPr>
          <w:p w14:paraId="5347D041" w14:textId="77777777" w:rsidR="003D27E1" w:rsidRDefault="00B475ED">
            <w:pPr>
              <w:jc w:val="right"/>
            </w:pPr>
            <w:r>
              <w:rPr>
                <w:rFonts w:ascii="Consolas" w:eastAsia="Consolas" w:hAnsi="Consolas" w:cs="Consolas"/>
                <w:sz w:val="16"/>
              </w:rPr>
              <w:t xml:space="preserve">      0.0</w:t>
            </w:r>
          </w:p>
        </w:tc>
        <w:tc>
          <w:tcPr>
            <w:tcW w:w="1560" w:type="dxa"/>
          </w:tcPr>
          <w:p w14:paraId="5347D042" w14:textId="77777777" w:rsidR="003D27E1" w:rsidRDefault="003D27E1"/>
        </w:tc>
      </w:tr>
      <w:tr w:rsidR="003D27E1" w14:paraId="5347D04A" w14:textId="77777777">
        <w:tc>
          <w:tcPr>
            <w:tcW w:w="1560" w:type="dxa"/>
            <w:tcBorders>
              <w:right w:val="nil"/>
            </w:tcBorders>
          </w:tcPr>
          <w:p w14:paraId="5347D044" w14:textId="77777777" w:rsidR="003D27E1" w:rsidRDefault="003D27E1"/>
        </w:tc>
        <w:tc>
          <w:tcPr>
            <w:tcW w:w="1560" w:type="dxa"/>
            <w:tcBorders>
              <w:top w:val="single" w:sz="0" w:space="0" w:color="D3D3D3"/>
              <w:left w:val="nil"/>
              <w:bottom w:val="single" w:sz="0" w:space="0" w:color="D3D3D3"/>
            </w:tcBorders>
          </w:tcPr>
          <w:p w14:paraId="5347D045" w14:textId="77777777" w:rsidR="003D27E1" w:rsidRDefault="00B475ED">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5347D046" w14:textId="77777777" w:rsidR="003D27E1" w:rsidRDefault="003D27E1"/>
        </w:tc>
        <w:tc>
          <w:tcPr>
            <w:tcW w:w="1560" w:type="dxa"/>
            <w:tcBorders>
              <w:top w:val="single" w:sz="0" w:space="0" w:color="D3D3D3"/>
              <w:bottom w:val="single" w:sz="0" w:space="0" w:color="D3D3D3"/>
            </w:tcBorders>
          </w:tcPr>
          <w:p w14:paraId="5347D047" w14:textId="77777777" w:rsidR="003D27E1" w:rsidRDefault="00B475ED">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5347D048" w14:textId="77777777" w:rsidR="003D27E1" w:rsidRDefault="00B475ED">
            <w:pPr>
              <w:jc w:val="right"/>
            </w:pPr>
            <w:r>
              <w:rPr>
                <w:rFonts w:ascii="Consolas" w:eastAsia="Consolas" w:hAnsi="Consolas" w:cs="Consolas"/>
                <w:sz w:val="16"/>
              </w:rPr>
              <w:t xml:space="preserve">      0.0</w:t>
            </w:r>
          </w:p>
        </w:tc>
        <w:tc>
          <w:tcPr>
            <w:tcW w:w="1560" w:type="dxa"/>
          </w:tcPr>
          <w:p w14:paraId="5347D049" w14:textId="77777777" w:rsidR="003D27E1" w:rsidRDefault="003D27E1"/>
        </w:tc>
      </w:tr>
      <w:tr w:rsidR="003D27E1" w14:paraId="5347D051" w14:textId="77777777">
        <w:tc>
          <w:tcPr>
            <w:tcW w:w="1560" w:type="dxa"/>
            <w:tcBorders>
              <w:right w:val="nil"/>
            </w:tcBorders>
          </w:tcPr>
          <w:p w14:paraId="5347D04B" w14:textId="77777777" w:rsidR="003D27E1" w:rsidRDefault="003D27E1"/>
        </w:tc>
        <w:tc>
          <w:tcPr>
            <w:tcW w:w="1560" w:type="dxa"/>
            <w:tcBorders>
              <w:top w:val="single" w:sz="0" w:space="0" w:color="D3D3D3"/>
              <w:left w:val="nil"/>
              <w:bottom w:val="single" w:sz="0" w:space="0" w:color="D3D3D3"/>
            </w:tcBorders>
          </w:tcPr>
          <w:p w14:paraId="5347D04C" w14:textId="77777777" w:rsidR="003D27E1" w:rsidRDefault="00B475ED">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5347D04D" w14:textId="77777777" w:rsidR="003D27E1" w:rsidRDefault="00B475ED">
            <w:r>
              <w:rPr>
                <w:rFonts w:ascii="Consolas" w:eastAsia="Consolas" w:hAnsi="Consolas" w:cs="Consolas"/>
                <w:sz w:val="16"/>
              </w:rPr>
              <w:t>[10] Managers</w:t>
            </w:r>
          </w:p>
        </w:tc>
        <w:tc>
          <w:tcPr>
            <w:tcW w:w="1560" w:type="dxa"/>
            <w:tcBorders>
              <w:top w:val="single" w:sz="0" w:space="0" w:color="D3D3D3"/>
              <w:bottom w:val="single" w:sz="0" w:space="0" w:color="D3D3D3"/>
            </w:tcBorders>
          </w:tcPr>
          <w:p w14:paraId="5347D04E" w14:textId="77777777" w:rsidR="003D27E1" w:rsidRDefault="00B475ED">
            <w:pPr>
              <w:jc w:val="right"/>
            </w:pPr>
            <w:r>
              <w:rPr>
                <w:rFonts w:ascii="Consolas" w:eastAsia="Consolas" w:hAnsi="Consolas" w:cs="Consolas"/>
                <w:sz w:val="16"/>
              </w:rPr>
              <w:t xml:space="preserve">    23,320</w:t>
            </w:r>
          </w:p>
        </w:tc>
        <w:tc>
          <w:tcPr>
            <w:tcW w:w="1560" w:type="dxa"/>
            <w:tcBorders>
              <w:top w:val="single" w:sz="0" w:space="0" w:color="D3D3D3"/>
              <w:bottom w:val="single" w:sz="0" w:space="0" w:color="D3D3D3"/>
            </w:tcBorders>
          </w:tcPr>
          <w:p w14:paraId="5347D04F" w14:textId="77777777" w:rsidR="003D27E1" w:rsidRDefault="00B475ED">
            <w:pPr>
              <w:jc w:val="right"/>
            </w:pPr>
            <w:r>
              <w:rPr>
                <w:rFonts w:ascii="Consolas" w:eastAsia="Consolas" w:hAnsi="Consolas" w:cs="Consolas"/>
                <w:sz w:val="16"/>
              </w:rPr>
              <w:t xml:space="preserve">      0.8</w:t>
            </w:r>
          </w:p>
        </w:tc>
        <w:tc>
          <w:tcPr>
            <w:tcW w:w="1560" w:type="dxa"/>
          </w:tcPr>
          <w:p w14:paraId="5347D050" w14:textId="77777777" w:rsidR="003D27E1" w:rsidRDefault="003D27E1"/>
        </w:tc>
      </w:tr>
      <w:tr w:rsidR="003D27E1" w14:paraId="5347D058" w14:textId="77777777">
        <w:tc>
          <w:tcPr>
            <w:tcW w:w="1560" w:type="dxa"/>
            <w:tcBorders>
              <w:right w:val="nil"/>
            </w:tcBorders>
          </w:tcPr>
          <w:p w14:paraId="5347D052" w14:textId="77777777" w:rsidR="003D27E1" w:rsidRDefault="003D27E1"/>
        </w:tc>
        <w:tc>
          <w:tcPr>
            <w:tcW w:w="1560" w:type="dxa"/>
            <w:tcBorders>
              <w:top w:val="single" w:sz="0" w:space="0" w:color="D3D3D3"/>
              <w:left w:val="nil"/>
              <w:bottom w:val="single" w:sz="0" w:space="0" w:color="D3D3D3"/>
            </w:tcBorders>
          </w:tcPr>
          <w:p w14:paraId="5347D053" w14:textId="77777777" w:rsidR="003D27E1" w:rsidRDefault="00B475ED">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5347D054" w14:textId="77777777" w:rsidR="003D27E1" w:rsidRDefault="00B475ED">
            <w:r>
              <w:rPr>
                <w:rFonts w:ascii="Consolas" w:eastAsia="Consolas" w:hAnsi="Consolas" w:cs="Consolas"/>
                <w:sz w:val="16"/>
              </w:rPr>
              <w:t>[11] Chief executives, senior officials and legislators</w:t>
            </w:r>
          </w:p>
        </w:tc>
        <w:tc>
          <w:tcPr>
            <w:tcW w:w="1560" w:type="dxa"/>
            <w:tcBorders>
              <w:top w:val="single" w:sz="0" w:space="0" w:color="D3D3D3"/>
              <w:bottom w:val="single" w:sz="0" w:space="0" w:color="D3D3D3"/>
            </w:tcBorders>
          </w:tcPr>
          <w:p w14:paraId="5347D055" w14:textId="77777777" w:rsidR="003D27E1" w:rsidRDefault="00B475ED">
            <w:pPr>
              <w:jc w:val="right"/>
            </w:pPr>
            <w:r>
              <w:rPr>
                <w:rFonts w:ascii="Consolas" w:eastAsia="Consolas" w:hAnsi="Consolas" w:cs="Consolas"/>
                <w:sz w:val="16"/>
              </w:rPr>
              <w:t xml:space="preserve">    10,687</w:t>
            </w:r>
          </w:p>
        </w:tc>
        <w:tc>
          <w:tcPr>
            <w:tcW w:w="1560" w:type="dxa"/>
            <w:tcBorders>
              <w:top w:val="single" w:sz="0" w:space="0" w:color="D3D3D3"/>
              <w:bottom w:val="single" w:sz="0" w:space="0" w:color="D3D3D3"/>
            </w:tcBorders>
          </w:tcPr>
          <w:p w14:paraId="5347D056" w14:textId="77777777" w:rsidR="003D27E1" w:rsidRDefault="00B475ED">
            <w:pPr>
              <w:jc w:val="right"/>
            </w:pPr>
            <w:r>
              <w:rPr>
                <w:rFonts w:ascii="Consolas" w:eastAsia="Consolas" w:hAnsi="Consolas" w:cs="Consolas"/>
                <w:sz w:val="16"/>
              </w:rPr>
              <w:t xml:space="preserve">      0.3</w:t>
            </w:r>
          </w:p>
        </w:tc>
        <w:tc>
          <w:tcPr>
            <w:tcW w:w="1560" w:type="dxa"/>
          </w:tcPr>
          <w:p w14:paraId="5347D057" w14:textId="77777777" w:rsidR="003D27E1" w:rsidRDefault="003D27E1"/>
        </w:tc>
      </w:tr>
      <w:tr w:rsidR="003D27E1" w14:paraId="5347D05F" w14:textId="77777777">
        <w:tc>
          <w:tcPr>
            <w:tcW w:w="1560" w:type="dxa"/>
            <w:tcBorders>
              <w:right w:val="nil"/>
            </w:tcBorders>
          </w:tcPr>
          <w:p w14:paraId="5347D059" w14:textId="77777777" w:rsidR="003D27E1" w:rsidRDefault="003D27E1"/>
        </w:tc>
        <w:tc>
          <w:tcPr>
            <w:tcW w:w="1560" w:type="dxa"/>
            <w:tcBorders>
              <w:top w:val="single" w:sz="0" w:space="0" w:color="D3D3D3"/>
              <w:left w:val="nil"/>
              <w:bottom w:val="single" w:sz="0" w:space="0" w:color="D3D3D3"/>
            </w:tcBorders>
          </w:tcPr>
          <w:p w14:paraId="5347D05A" w14:textId="77777777" w:rsidR="003D27E1" w:rsidRDefault="00B475ED">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5347D05B" w14:textId="77777777" w:rsidR="003D27E1" w:rsidRDefault="00B475ED">
            <w:r>
              <w:rPr>
                <w:rFonts w:ascii="Consolas" w:eastAsia="Consolas" w:hAnsi="Consolas" w:cs="Consolas"/>
                <w:sz w:val="16"/>
              </w:rPr>
              <w:t>[12] Administrative and commercial managers</w:t>
            </w:r>
          </w:p>
        </w:tc>
        <w:tc>
          <w:tcPr>
            <w:tcW w:w="1560" w:type="dxa"/>
            <w:tcBorders>
              <w:top w:val="single" w:sz="0" w:space="0" w:color="D3D3D3"/>
              <w:bottom w:val="single" w:sz="0" w:space="0" w:color="D3D3D3"/>
            </w:tcBorders>
          </w:tcPr>
          <w:p w14:paraId="5347D05C" w14:textId="77777777" w:rsidR="003D27E1" w:rsidRDefault="00B475ED">
            <w:pPr>
              <w:jc w:val="right"/>
            </w:pPr>
            <w:r>
              <w:rPr>
                <w:rFonts w:ascii="Consolas" w:eastAsia="Consolas" w:hAnsi="Consolas" w:cs="Consolas"/>
                <w:sz w:val="16"/>
              </w:rPr>
              <w:t xml:space="preserve">    88,448</w:t>
            </w:r>
          </w:p>
        </w:tc>
        <w:tc>
          <w:tcPr>
            <w:tcW w:w="1560" w:type="dxa"/>
            <w:tcBorders>
              <w:top w:val="single" w:sz="0" w:space="0" w:color="D3D3D3"/>
              <w:bottom w:val="single" w:sz="0" w:space="0" w:color="D3D3D3"/>
            </w:tcBorders>
          </w:tcPr>
          <w:p w14:paraId="5347D05D" w14:textId="77777777" w:rsidR="003D27E1" w:rsidRDefault="00B475ED">
            <w:pPr>
              <w:jc w:val="right"/>
            </w:pPr>
            <w:r>
              <w:rPr>
                <w:rFonts w:ascii="Consolas" w:eastAsia="Consolas" w:hAnsi="Consolas" w:cs="Consolas"/>
                <w:sz w:val="16"/>
              </w:rPr>
              <w:t xml:space="preserve">      2.9</w:t>
            </w:r>
          </w:p>
        </w:tc>
        <w:tc>
          <w:tcPr>
            <w:tcW w:w="1560" w:type="dxa"/>
          </w:tcPr>
          <w:p w14:paraId="5347D05E" w14:textId="77777777" w:rsidR="003D27E1" w:rsidRDefault="003D27E1"/>
        </w:tc>
      </w:tr>
      <w:tr w:rsidR="003D27E1" w14:paraId="5347D066" w14:textId="77777777">
        <w:tc>
          <w:tcPr>
            <w:tcW w:w="1560" w:type="dxa"/>
            <w:tcBorders>
              <w:right w:val="nil"/>
            </w:tcBorders>
          </w:tcPr>
          <w:p w14:paraId="5347D060" w14:textId="77777777" w:rsidR="003D27E1" w:rsidRDefault="003D27E1"/>
        </w:tc>
        <w:tc>
          <w:tcPr>
            <w:tcW w:w="1560" w:type="dxa"/>
            <w:tcBorders>
              <w:top w:val="single" w:sz="0" w:space="0" w:color="D3D3D3"/>
              <w:left w:val="nil"/>
              <w:bottom w:val="single" w:sz="0" w:space="0" w:color="D3D3D3"/>
            </w:tcBorders>
          </w:tcPr>
          <w:p w14:paraId="5347D061" w14:textId="77777777" w:rsidR="003D27E1" w:rsidRDefault="00B475ED">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5347D062" w14:textId="77777777" w:rsidR="003D27E1" w:rsidRDefault="00B475ED">
            <w:r>
              <w:rPr>
                <w:rFonts w:ascii="Consolas" w:eastAsia="Consolas" w:hAnsi="Consolas" w:cs="Consolas"/>
                <w:sz w:val="16"/>
              </w:rPr>
              <w:t>[13] Production and specialized services managers</w:t>
            </w:r>
          </w:p>
        </w:tc>
        <w:tc>
          <w:tcPr>
            <w:tcW w:w="1560" w:type="dxa"/>
            <w:tcBorders>
              <w:top w:val="single" w:sz="0" w:space="0" w:color="D3D3D3"/>
              <w:bottom w:val="single" w:sz="0" w:space="0" w:color="D3D3D3"/>
            </w:tcBorders>
          </w:tcPr>
          <w:p w14:paraId="5347D063" w14:textId="77777777" w:rsidR="003D27E1" w:rsidRDefault="00B475ED">
            <w:pPr>
              <w:jc w:val="right"/>
            </w:pPr>
            <w:r>
              <w:rPr>
                <w:rFonts w:ascii="Consolas" w:eastAsia="Consolas" w:hAnsi="Consolas" w:cs="Consolas"/>
                <w:sz w:val="16"/>
              </w:rPr>
              <w:t xml:space="preserve">    36,606</w:t>
            </w:r>
          </w:p>
        </w:tc>
        <w:tc>
          <w:tcPr>
            <w:tcW w:w="1560" w:type="dxa"/>
            <w:tcBorders>
              <w:top w:val="single" w:sz="0" w:space="0" w:color="D3D3D3"/>
              <w:bottom w:val="single" w:sz="0" w:space="0" w:color="D3D3D3"/>
            </w:tcBorders>
          </w:tcPr>
          <w:p w14:paraId="5347D064" w14:textId="77777777" w:rsidR="003D27E1" w:rsidRDefault="00B475ED">
            <w:pPr>
              <w:jc w:val="right"/>
            </w:pPr>
            <w:r>
              <w:rPr>
                <w:rFonts w:ascii="Consolas" w:eastAsia="Consolas" w:hAnsi="Consolas" w:cs="Consolas"/>
                <w:sz w:val="16"/>
              </w:rPr>
              <w:t xml:space="preserve">      1.2</w:t>
            </w:r>
          </w:p>
        </w:tc>
        <w:tc>
          <w:tcPr>
            <w:tcW w:w="1560" w:type="dxa"/>
          </w:tcPr>
          <w:p w14:paraId="5347D065" w14:textId="77777777" w:rsidR="003D27E1" w:rsidRDefault="003D27E1"/>
        </w:tc>
      </w:tr>
      <w:tr w:rsidR="003D27E1" w14:paraId="5347D06D" w14:textId="77777777">
        <w:tc>
          <w:tcPr>
            <w:tcW w:w="1560" w:type="dxa"/>
            <w:tcBorders>
              <w:right w:val="nil"/>
            </w:tcBorders>
          </w:tcPr>
          <w:p w14:paraId="5347D067" w14:textId="77777777" w:rsidR="003D27E1" w:rsidRDefault="003D27E1"/>
        </w:tc>
        <w:tc>
          <w:tcPr>
            <w:tcW w:w="1560" w:type="dxa"/>
            <w:tcBorders>
              <w:top w:val="single" w:sz="0" w:space="0" w:color="D3D3D3"/>
              <w:left w:val="nil"/>
              <w:bottom w:val="single" w:sz="0" w:space="0" w:color="D3D3D3"/>
            </w:tcBorders>
          </w:tcPr>
          <w:p w14:paraId="5347D068" w14:textId="77777777" w:rsidR="003D27E1" w:rsidRDefault="00B475ED">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5347D069" w14:textId="77777777" w:rsidR="003D27E1" w:rsidRDefault="00B475ED">
            <w:r>
              <w:rPr>
                <w:rFonts w:ascii="Consolas" w:eastAsia="Consolas" w:hAnsi="Consolas" w:cs="Consolas"/>
                <w:sz w:val="16"/>
              </w:rPr>
              <w:t>[14] Hospitality, retail and other services managers</w:t>
            </w:r>
          </w:p>
        </w:tc>
        <w:tc>
          <w:tcPr>
            <w:tcW w:w="1560" w:type="dxa"/>
            <w:tcBorders>
              <w:top w:val="single" w:sz="0" w:space="0" w:color="D3D3D3"/>
              <w:bottom w:val="single" w:sz="0" w:space="0" w:color="D3D3D3"/>
            </w:tcBorders>
          </w:tcPr>
          <w:p w14:paraId="5347D06A" w14:textId="77777777" w:rsidR="003D27E1" w:rsidRDefault="00B475ED">
            <w:pPr>
              <w:jc w:val="right"/>
            </w:pPr>
            <w:r>
              <w:rPr>
                <w:rFonts w:ascii="Consolas" w:eastAsia="Consolas" w:hAnsi="Consolas" w:cs="Consolas"/>
                <w:sz w:val="16"/>
              </w:rPr>
              <w:t xml:space="preserve">     3,450</w:t>
            </w:r>
          </w:p>
        </w:tc>
        <w:tc>
          <w:tcPr>
            <w:tcW w:w="1560" w:type="dxa"/>
            <w:tcBorders>
              <w:top w:val="single" w:sz="0" w:space="0" w:color="D3D3D3"/>
              <w:bottom w:val="single" w:sz="0" w:space="0" w:color="D3D3D3"/>
            </w:tcBorders>
          </w:tcPr>
          <w:p w14:paraId="5347D06B" w14:textId="77777777" w:rsidR="003D27E1" w:rsidRDefault="00B475ED">
            <w:pPr>
              <w:jc w:val="right"/>
            </w:pPr>
            <w:r>
              <w:rPr>
                <w:rFonts w:ascii="Consolas" w:eastAsia="Consolas" w:hAnsi="Consolas" w:cs="Consolas"/>
                <w:sz w:val="16"/>
              </w:rPr>
              <w:t xml:space="preserve">      0.1</w:t>
            </w:r>
          </w:p>
        </w:tc>
        <w:tc>
          <w:tcPr>
            <w:tcW w:w="1560" w:type="dxa"/>
          </w:tcPr>
          <w:p w14:paraId="5347D06C" w14:textId="77777777" w:rsidR="003D27E1" w:rsidRDefault="003D27E1"/>
        </w:tc>
      </w:tr>
      <w:tr w:rsidR="003D27E1" w14:paraId="5347D074" w14:textId="77777777">
        <w:tc>
          <w:tcPr>
            <w:tcW w:w="1560" w:type="dxa"/>
            <w:tcBorders>
              <w:right w:val="nil"/>
            </w:tcBorders>
          </w:tcPr>
          <w:p w14:paraId="5347D06E" w14:textId="77777777" w:rsidR="003D27E1" w:rsidRDefault="003D27E1"/>
        </w:tc>
        <w:tc>
          <w:tcPr>
            <w:tcW w:w="1560" w:type="dxa"/>
            <w:tcBorders>
              <w:top w:val="single" w:sz="0" w:space="0" w:color="D3D3D3"/>
              <w:left w:val="nil"/>
              <w:bottom w:val="single" w:sz="0" w:space="0" w:color="D3D3D3"/>
            </w:tcBorders>
          </w:tcPr>
          <w:p w14:paraId="5347D06F" w14:textId="77777777" w:rsidR="003D27E1" w:rsidRDefault="00B475ED">
            <w:pPr>
              <w:jc w:val="right"/>
            </w:pPr>
            <w:r>
              <w:rPr>
                <w:rFonts w:ascii="Consolas" w:eastAsia="Consolas" w:hAnsi="Consolas" w:cs="Consolas"/>
                <w:sz w:val="16"/>
              </w:rPr>
              <w:t>20</w:t>
            </w:r>
          </w:p>
        </w:tc>
        <w:tc>
          <w:tcPr>
            <w:tcW w:w="1560" w:type="dxa"/>
            <w:tcBorders>
              <w:top w:val="single" w:sz="0" w:space="0" w:color="D3D3D3"/>
              <w:bottom w:val="single" w:sz="0" w:space="0" w:color="D3D3D3"/>
            </w:tcBorders>
          </w:tcPr>
          <w:p w14:paraId="5347D070" w14:textId="77777777" w:rsidR="003D27E1" w:rsidRDefault="00B475ED">
            <w:r>
              <w:rPr>
                <w:rFonts w:ascii="Consolas" w:eastAsia="Consolas" w:hAnsi="Consolas" w:cs="Consolas"/>
                <w:sz w:val="16"/>
              </w:rPr>
              <w:t>[20] Professionals</w:t>
            </w:r>
          </w:p>
        </w:tc>
        <w:tc>
          <w:tcPr>
            <w:tcW w:w="1560" w:type="dxa"/>
            <w:tcBorders>
              <w:top w:val="single" w:sz="0" w:space="0" w:color="D3D3D3"/>
              <w:bottom w:val="single" w:sz="0" w:space="0" w:color="D3D3D3"/>
            </w:tcBorders>
          </w:tcPr>
          <w:p w14:paraId="5347D071" w14:textId="77777777" w:rsidR="003D27E1" w:rsidRDefault="00B475ED">
            <w:pPr>
              <w:jc w:val="right"/>
            </w:pPr>
            <w:r>
              <w:rPr>
                <w:rFonts w:ascii="Consolas" w:eastAsia="Consolas" w:hAnsi="Consolas" w:cs="Consolas"/>
                <w:sz w:val="16"/>
              </w:rPr>
              <w:t xml:space="preserve">    16,252</w:t>
            </w:r>
          </w:p>
        </w:tc>
        <w:tc>
          <w:tcPr>
            <w:tcW w:w="1560" w:type="dxa"/>
            <w:tcBorders>
              <w:top w:val="single" w:sz="0" w:space="0" w:color="D3D3D3"/>
              <w:bottom w:val="single" w:sz="0" w:space="0" w:color="D3D3D3"/>
            </w:tcBorders>
          </w:tcPr>
          <w:p w14:paraId="5347D072" w14:textId="77777777" w:rsidR="003D27E1" w:rsidRDefault="00B475ED">
            <w:pPr>
              <w:jc w:val="right"/>
            </w:pPr>
            <w:r>
              <w:rPr>
                <w:rFonts w:ascii="Consolas" w:eastAsia="Consolas" w:hAnsi="Consolas" w:cs="Consolas"/>
                <w:sz w:val="16"/>
              </w:rPr>
              <w:t xml:space="preserve">      0.5</w:t>
            </w:r>
          </w:p>
        </w:tc>
        <w:tc>
          <w:tcPr>
            <w:tcW w:w="1560" w:type="dxa"/>
          </w:tcPr>
          <w:p w14:paraId="5347D073" w14:textId="77777777" w:rsidR="003D27E1" w:rsidRDefault="003D27E1"/>
        </w:tc>
      </w:tr>
      <w:tr w:rsidR="003D27E1" w14:paraId="5347D07B" w14:textId="77777777">
        <w:tc>
          <w:tcPr>
            <w:tcW w:w="1560" w:type="dxa"/>
            <w:tcBorders>
              <w:right w:val="nil"/>
            </w:tcBorders>
          </w:tcPr>
          <w:p w14:paraId="5347D075" w14:textId="77777777" w:rsidR="003D27E1" w:rsidRDefault="003D27E1"/>
        </w:tc>
        <w:tc>
          <w:tcPr>
            <w:tcW w:w="1560" w:type="dxa"/>
            <w:tcBorders>
              <w:top w:val="single" w:sz="0" w:space="0" w:color="D3D3D3"/>
              <w:left w:val="nil"/>
              <w:bottom w:val="single" w:sz="0" w:space="0" w:color="D3D3D3"/>
            </w:tcBorders>
          </w:tcPr>
          <w:p w14:paraId="5347D076" w14:textId="77777777" w:rsidR="003D27E1" w:rsidRDefault="00B475ED">
            <w:pPr>
              <w:jc w:val="right"/>
            </w:pPr>
            <w:r>
              <w:rPr>
                <w:rFonts w:ascii="Consolas" w:eastAsia="Consolas" w:hAnsi="Consolas" w:cs="Consolas"/>
                <w:sz w:val="16"/>
              </w:rPr>
              <w:t>21</w:t>
            </w:r>
          </w:p>
        </w:tc>
        <w:tc>
          <w:tcPr>
            <w:tcW w:w="1560" w:type="dxa"/>
            <w:tcBorders>
              <w:top w:val="single" w:sz="0" w:space="0" w:color="D3D3D3"/>
              <w:bottom w:val="single" w:sz="0" w:space="0" w:color="D3D3D3"/>
            </w:tcBorders>
          </w:tcPr>
          <w:p w14:paraId="5347D077" w14:textId="77777777" w:rsidR="003D27E1" w:rsidRDefault="00B475ED">
            <w:r>
              <w:rPr>
                <w:rFonts w:ascii="Consolas" w:eastAsia="Consolas" w:hAnsi="Consolas" w:cs="Consolas"/>
                <w:sz w:val="16"/>
              </w:rPr>
              <w:t>[21] Science and engineering professionals</w:t>
            </w:r>
          </w:p>
        </w:tc>
        <w:tc>
          <w:tcPr>
            <w:tcW w:w="1560" w:type="dxa"/>
            <w:tcBorders>
              <w:top w:val="single" w:sz="0" w:space="0" w:color="D3D3D3"/>
              <w:bottom w:val="single" w:sz="0" w:space="0" w:color="D3D3D3"/>
            </w:tcBorders>
          </w:tcPr>
          <w:p w14:paraId="5347D078" w14:textId="77777777" w:rsidR="003D27E1" w:rsidRDefault="00B475ED">
            <w:pPr>
              <w:jc w:val="right"/>
            </w:pPr>
            <w:r>
              <w:rPr>
                <w:rFonts w:ascii="Consolas" w:eastAsia="Consolas" w:hAnsi="Consolas" w:cs="Consolas"/>
                <w:sz w:val="16"/>
              </w:rPr>
              <w:t xml:space="preserve">    64,761</w:t>
            </w:r>
          </w:p>
        </w:tc>
        <w:tc>
          <w:tcPr>
            <w:tcW w:w="1560" w:type="dxa"/>
            <w:tcBorders>
              <w:top w:val="single" w:sz="0" w:space="0" w:color="D3D3D3"/>
              <w:bottom w:val="single" w:sz="0" w:space="0" w:color="D3D3D3"/>
            </w:tcBorders>
          </w:tcPr>
          <w:p w14:paraId="5347D079" w14:textId="77777777" w:rsidR="003D27E1" w:rsidRDefault="00B475ED">
            <w:pPr>
              <w:jc w:val="right"/>
            </w:pPr>
            <w:r>
              <w:rPr>
                <w:rFonts w:ascii="Consolas" w:eastAsia="Consolas" w:hAnsi="Consolas" w:cs="Consolas"/>
                <w:sz w:val="16"/>
              </w:rPr>
              <w:t xml:space="preserve">      2.1</w:t>
            </w:r>
          </w:p>
        </w:tc>
        <w:tc>
          <w:tcPr>
            <w:tcW w:w="1560" w:type="dxa"/>
          </w:tcPr>
          <w:p w14:paraId="5347D07A" w14:textId="77777777" w:rsidR="003D27E1" w:rsidRDefault="003D27E1"/>
        </w:tc>
      </w:tr>
      <w:tr w:rsidR="003D27E1" w14:paraId="5347D082" w14:textId="77777777">
        <w:tc>
          <w:tcPr>
            <w:tcW w:w="1560" w:type="dxa"/>
            <w:tcBorders>
              <w:right w:val="nil"/>
            </w:tcBorders>
          </w:tcPr>
          <w:p w14:paraId="5347D07C" w14:textId="77777777" w:rsidR="003D27E1" w:rsidRDefault="003D27E1"/>
        </w:tc>
        <w:tc>
          <w:tcPr>
            <w:tcW w:w="1560" w:type="dxa"/>
            <w:tcBorders>
              <w:top w:val="single" w:sz="0" w:space="0" w:color="D3D3D3"/>
              <w:left w:val="nil"/>
              <w:bottom w:val="single" w:sz="0" w:space="0" w:color="D3D3D3"/>
            </w:tcBorders>
          </w:tcPr>
          <w:p w14:paraId="5347D07D" w14:textId="77777777" w:rsidR="003D27E1" w:rsidRDefault="00B475ED">
            <w:pPr>
              <w:jc w:val="right"/>
            </w:pPr>
            <w:r>
              <w:rPr>
                <w:rFonts w:ascii="Consolas" w:eastAsia="Consolas" w:hAnsi="Consolas" w:cs="Consolas"/>
                <w:sz w:val="16"/>
              </w:rPr>
              <w:t>22</w:t>
            </w:r>
          </w:p>
        </w:tc>
        <w:tc>
          <w:tcPr>
            <w:tcW w:w="1560" w:type="dxa"/>
            <w:tcBorders>
              <w:top w:val="single" w:sz="0" w:space="0" w:color="D3D3D3"/>
              <w:bottom w:val="single" w:sz="0" w:space="0" w:color="D3D3D3"/>
            </w:tcBorders>
          </w:tcPr>
          <w:p w14:paraId="5347D07E" w14:textId="77777777" w:rsidR="003D27E1" w:rsidRDefault="00B475ED">
            <w:r>
              <w:rPr>
                <w:rFonts w:ascii="Consolas" w:eastAsia="Consolas" w:hAnsi="Consolas" w:cs="Consolas"/>
                <w:sz w:val="16"/>
              </w:rPr>
              <w:t>[22] Health professionals</w:t>
            </w:r>
          </w:p>
        </w:tc>
        <w:tc>
          <w:tcPr>
            <w:tcW w:w="1560" w:type="dxa"/>
            <w:tcBorders>
              <w:top w:val="single" w:sz="0" w:space="0" w:color="D3D3D3"/>
              <w:bottom w:val="single" w:sz="0" w:space="0" w:color="D3D3D3"/>
            </w:tcBorders>
          </w:tcPr>
          <w:p w14:paraId="5347D07F" w14:textId="77777777" w:rsidR="003D27E1" w:rsidRDefault="00B475ED">
            <w:pPr>
              <w:jc w:val="right"/>
            </w:pPr>
            <w:r>
              <w:rPr>
                <w:rFonts w:ascii="Consolas" w:eastAsia="Consolas" w:hAnsi="Consolas" w:cs="Consolas"/>
                <w:sz w:val="16"/>
              </w:rPr>
              <w:t xml:space="preserve">    39,690</w:t>
            </w:r>
          </w:p>
        </w:tc>
        <w:tc>
          <w:tcPr>
            <w:tcW w:w="1560" w:type="dxa"/>
            <w:tcBorders>
              <w:top w:val="single" w:sz="0" w:space="0" w:color="D3D3D3"/>
              <w:bottom w:val="single" w:sz="0" w:space="0" w:color="D3D3D3"/>
            </w:tcBorders>
          </w:tcPr>
          <w:p w14:paraId="5347D080" w14:textId="77777777" w:rsidR="003D27E1" w:rsidRDefault="00B475ED">
            <w:pPr>
              <w:jc w:val="right"/>
            </w:pPr>
            <w:r>
              <w:rPr>
                <w:rFonts w:ascii="Consolas" w:eastAsia="Consolas" w:hAnsi="Consolas" w:cs="Consolas"/>
                <w:sz w:val="16"/>
              </w:rPr>
              <w:t xml:space="preserve">      1.3</w:t>
            </w:r>
          </w:p>
        </w:tc>
        <w:tc>
          <w:tcPr>
            <w:tcW w:w="1560" w:type="dxa"/>
          </w:tcPr>
          <w:p w14:paraId="5347D081" w14:textId="77777777" w:rsidR="003D27E1" w:rsidRDefault="003D27E1"/>
        </w:tc>
      </w:tr>
      <w:tr w:rsidR="003D27E1" w14:paraId="5347D089" w14:textId="77777777">
        <w:tc>
          <w:tcPr>
            <w:tcW w:w="1560" w:type="dxa"/>
            <w:tcBorders>
              <w:right w:val="nil"/>
            </w:tcBorders>
          </w:tcPr>
          <w:p w14:paraId="5347D083" w14:textId="77777777" w:rsidR="003D27E1" w:rsidRDefault="003D27E1"/>
        </w:tc>
        <w:tc>
          <w:tcPr>
            <w:tcW w:w="1560" w:type="dxa"/>
            <w:tcBorders>
              <w:top w:val="single" w:sz="0" w:space="0" w:color="D3D3D3"/>
              <w:left w:val="nil"/>
              <w:bottom w:val="single" w:sz="0" w:space="0" w:color="D3D3D3"/>
            </w:tcBorders>
          </w:tcPr>
          <w:p w14:paraId="5347D084" w14:textId="77777777" w:rsidR="003D27E1" w:rsidRDefault="00B475ED">
            <w:pPr>
              <w:jc w:val="right"/>
            </w:pPr>
            <w:r>
              <w:rPr>
                <w:rFonts w:ascii="Consolas" w:eastAsia="Consolas" w:hAnsi="Consolas" w:cs="Consolas"/>
                <w:sz w:val="16"/>
              </w:rPr>
              <w:t>23</w:t>
            </w:r>
          </w:p>
        </w:tc>
        <w:tc>
          <w:tcPr>
            <w:tcW w:w="1560" w:type="dxa"/>
            <w:tcBorders>
              <w:top w:val="single" w:sz="0" w:space="0" w:color="D3D3D3"/>
              <w:bottom w:val="single" w:sz="0" w:space="0" w:color="D3D3D3"/>
            </w:tcBorders>
          </w:tcPr>
          <w:p w14:paraId="5347D085" w14:textId="77777777" w:rsidR="003D27E1" w:rsidRDefault="00B475ED">
            <w:r>
              <w:rPr>
                <w:rFonts w:ascii="Consolas" w:eastAsia="Consolas" w:hAnsi="Consolas" w:cs="Consolas"/>
                <w:sz w:val="16"/>
              </w:rPr>
              <w:t>[23] Teaching professionals</w:t>
            </w:r>
          </w:p>
        </w:tc>
        <w:tc>
          <w:tcPr>
            <w:tcW w:w="1560" w:type="dxa"/>
            <w:tcBorders>
              <w:top w:val="single" w:sz="0" w:space="0" w:color="D3D3D3"/>
              <w:bottom w:val="single" w:sz="0" w:space="0" w:color="D3D3D3"/>
            </w:tcBorders>
          </w:tcPr>
          <w:p w14:paraId="5347D086" w14:textId="77777777" w:rsidR="003D27E1" w:rsidRDefault="00B475ED">
            <w:pPr>
              <w:jc w:val="right"/>
            </w:pPr>
            <w:r>
              <w:rPr>
                <w:rFonts w:ascii="Consolas" w:eastAsia="Consolas" w:hAnsi="Consolas" w:cs="Consolas"/>
                <w:sz w:val="16"/>
              </w:rPr>
              <w:t xml:space="preserve">    89,198</w:t>
            </w:r>
          </w:p>
        </w:tc>
        <w:tc>
          <w:tcPr>
            <w:tcW w:w="1560" w:type="dxa"/>
            <w:tcBorders>
              <w:top w:val="single" w:sz="0" w:space="0" w:color="D3D3D3"/>
              <w:bottom w:val="single" w:sz="0" w:space="0" w:color="D3D3D3"/>
            </w:tcBorders>
          </w:tcPr>
          <w:p w14:paraId="5347D087" w14:textId="77777777" w:rsidR="003D27E1" w:rsidRDefault="00B475ED">
            <w:pPr>
              <w:jc w:val="right"/>
            </w:pPr>
            <w:r>
              <w:rPr>
                <w:rFonts w:ascii="Consolas" w:eastAsia="Consolas" w:hAnsi="Consolas" w:cs="Consolas"/>
                <w:sz w:val="16"/>
              </w:rPr>
              <w:t xml:space="preserve">      2.9</w:t>
            </w:r>
          </w:p>
        </w:tc>
        <w:tc>
          <w:tcPr>
            <w:tcW w:w="1560" w:type="dxa"/>
          </w:tcPr>
          <w:p w14:paraId="5347D088" w14:textId="77777777" w:rsidR="003D27E1" w:rsidRDefault="003D27E1"/>
        </w:tc>
      </w:tr>
      <w:tr w:rsidR="003D27E1" w14:paraId="5347D090" w14:textId="77777777">
        <w:tc>
          <w:tcPr>
            <w:tcW w:w="1560" w:type="dxa"/>
            <w:tcBorders>
              <w:right w:val="nil"/>
            </w:tcBorders>
          </w:tcPr>
          <w:p w14:paraId="5347D08A" w14:textId="77777777" w:rsidR="003D27E1" w:rsidRDefault="003D27E1"/>
        </w:tc>
        <w:tc>
          <w:tcPr>
            <w:tcW w:w="1560" w:type="dxa"/>
            <w:tcBorders>
              <w:top w:val="single" w:sz="0" w:space="0" w:color="D3D3D3"/>
              <w:left w:val="nil"/>
              <w:bottom w:val="single" w:sz="0" w:space="0" w:color="D3D3D3"/>
            </w:tcBorders>
          </w:tcPr>
          <w:p w14:paraId="5347D08B" w14:textId="77777777" w:rsidR="003D27E1" w:rsidRDefault="00B475ED">
            <w:pPr>
              <w:jc w:val="right"/>
            </w:pPr>
            <w:r>
              <w:rPr>
                <w:rFonts w:ascii="Consolas" w:eastAsia="Consolas" w:hAnsi="Consolas" w:cs="Consolas"/>
                <w:sz w:val="16"/>
              </w:rPr>
              <w:t>24</w:t>
            </w:r>
          </w:p>
        </w:tc>
        <w:tc>
          <w:tcPr>
            <w:tcW w:w="1560" w:type="dxa"/>
            <w:tcBorders>
              <w:top w:val="single" w:sz="0" w:space="0" w:color="D3D3D3"/>
              <w:bottom w:val="single" w:sz="0" w:space="0" w:color="D3D3D3"/>
            </w:tcBorders>
          </w:tcPr>
          <w:p w14:paraId="5347D08C" w14:textId="77777777" w:rsidR="003D27E1" w:rsidRDefault="00B475ED">
            <w:r>
              <w:rPr>
                <w:rFonts w:ascii="Consolas" w:eastAsia="Consolas" w:hAnsi="Consolas" w:cs="Consolas"/>
                <w:sz w:val="16"/>
              </w:rPr>
              <w:t>[24] Business and administration professionals</w:t>
            </w:r>
          </w:p>
        </w:tc>
        <w:tc>
          <w:tcPr>
            <w:tcW w:w="1560" w:type="dxa"/>
            <w:tcBorders>
              <w:top w:val="single" w:sz="0" w:space="0" w:color="D3D3D3"/>
              <w:bottom w:val="single" w:sz="0" w:space="0" w:color="D3D3D3"/>
            </w:tcBorders>
          </w:tcPr>
          <w:p w14:paraId="5347D08D" w14:textId="77777777" w:rsidR="003D27E1" w:rsidRDefault="00B475ED">
            <w:pPr>
              <w:jc w:val="right"/>
            </w:pPr>
            <w:r>
              <w:rPr>
                <w:rFonts w:ascii="Consolas" w:eastAsia="Consolas" w:hAnsi="Consolas" w:cs="Consolas"/>
                <w:sz w:val="16"/>
              </w:rPr>
              <w:t xml:space="preserve">    58,104</w:t>
            </w:r>
          </w:p>
        </w:tc>
        <w:tc>
          <w:tcPr>
            <w:tcW w:w="1560" w:type="dxa"/>
            <w:tcBorders>
              <w:top w:val="single" w:sz="0" w:space="0" w:color="D3D3D3"/>
              <w:bottom w:val="single" w:sz="0" w:space="0" w:color="D3D3D3"/>
            </w:tcBorders>
          </w:tcPr>
          <w:p w14:paraId="5347D08E" w14:textId="77777777" w:rsidR="003D27E1" w:rsidRDefault="00B475ED">
            <w:pPr>
              <w:jc w:val="right"/>
            </w:pPr>
            <w:r>
              <w:rPr>
                <w:rFonts w:ascii="Consolas" w:eastAsia="Consolas" w:hAnsi="Consolas" w:cs="Consolas"/>
                <w:sz w:val="16"/>
              </w:rPr>
              <w:t xml:space="preserve">      1.9</w:t>
            </w:r>
          </w:p>
        </w:tc>
        <w:tc>
          <w:tcPr>
            <w:tcW w:w="1560" w:type="dxa"/>
          </w:tcPr>
          <w:p w14:paraId="5347D08F" w14:textId="77777777" w:rsidR="003D27E1" w:rsidRDefault="003D27E1"/>
        </w:tc>
      </w:tr>
      <w:tr w:rsidR="003D27E1" w14:paraId="5347D097" w14:textId="77777777">
        <w:tc>
          <w:tcPr>
            <w:tcW w:w="1560" w:type="dxa"/>
            <w:tcBorders>
              <w:right w:val="nil"/>
            </w:tcBorders>
          </w:tcPr>
          <w:p w14:paraId="5347D091" w14:textId="77777777" w:rsidR="003D27E1" w:rsidRDefault="003D27E1"/>
        </w:tc>
        <w:tc>
          <w:tcPr>
            <w:tcW w:w="1560" w:type="dxa"/>
            <w:tcBorders>
              <w:top w:val="single" w:sz="0" w:space="0" w:color="D3D3D3"/>
              <w:left w:val="nil"/>
              <w:bottom w:val="single" w:sz="0" w:space="0" w:color="D3D3D3"/>
            </w:tcBorders>
          </w:tcPr>
          <w:p w14:paraId="5347D092" w14:textId="77777777" w:rsidR="003D27E1" w:rsidRDefault="00B475ED">
            <w:pPr>
              <w:jc w:val="right"/>
            </w:pPr>
            <w:r>
              <w:rPr>
                <w:rFonts w:ascii="Consolas" w:eastAsia="Consolas" w:hAnsi="Consolas" w:cs="Consolas"/>
                <w:sz w:val="16"/>
              </w:rPr>
              <w:t>25</w:t>
            </w:r>
          </w:p>
        </w:tc>
        <w:tc>
          <w:tcPr>
            <w:tcW w:w="1560" w:type="dxa"/>
            <w:tcBorders>
              <w:top w:val="single" w:sz="0" w:space="0" w:color="D3D3D3"/>
              <w:bottom w:val="single" w:sz="0" w:space="0" w:color="D3D3D3"/>
            </w:tcBorders>
          </w:tcPr>
          <w:p w14:paraId="5347D093" w14:textId="77777777" w:rsidR="003D27E1" w:rsidRDefault="00B475ED">
            <w:r>
              <w:rPr>
                <w:rFonts w:ascii="Consolas" w:eastAsia="Consolas" w:hAnsi="Consolas" w:cs="Consolas"/>
                <w:sz w:val="16"/>
              </w:rPr>
              <w:t>[25] Information and communications technology professionals</w:t>
            </w:r>
          </w:p>
        </w:tc>
        <w:tc>
          <w:tcPr>
            <w:tcW w:w="1560" w:type="dxa"/>
            <w:tcBorders>
              <w:top w:val="single" w:sz="0" w:space="0" w:color="D3D3D3"/>
              <w:bottom w:val="single" w:sz="0" w:space="0" w:color="D3D3D3"/>
            </w:tcBorders>
          </w:tcPr>
          <w:p w14:paraId="5347D094" w14:textId="77777777" w:rsidR="003D27E1" w:rsidRDefault="00B475ED">
            <w:pPr>
              <w:jc w:val="right"/>
            </w:pPr>
            <w:r>
              <w:rPr>
                <w:rFonts w:ascii="Consolas" w:eastAsia="Consolas" w:hAnsi="Consolas" w:cs="Consolas"/>
                <w:sz w:val="16"/>
              </w:rPr>
              <w:t xml:space="preserve">    13,428</w:t>
            </w:r>
          </w:p>
        </w:tc>
        <w:tc>
          <w:tcPr>
            <w:tcW w:w="1560" w:type="dxa"/>
            <w:tcBorders>
              <w:top w:val="single" w:sz="0" w:space="0" w:color="D3D3D3"/>
              <w:bottom w:val="single" w:sz="0" w:space="0" w:color="D3D3D3"/>
            </w:tcBorders>
          </w:tcPr>
          <w:p w14:paraId="5347D095" w14:textId="77777777" w:rsidR="003D27E1" w:rsidRDefault="00B475ED">
            <w:pPr>
              <w:jc w:val="right"/>
            </w:pPr>
            <w:r>
              <w:rPr>
                <w:rFonts w:ascii="Consolas" w:eastAsia="Consolas" w:hAnsi="Consolas" w:cs="Consolas"/>
                <w:sz w:val="16"/>
              </w:rPr>
              <w:t xml:space="preserve">      0.4</w:t>
            </w:r>
          </w:p>
        </w:tc>
        <w:tc>
          <w:tcPr>
            <w:tcW w:w="1560" w:type="dxa"/>
          </w:tcPr>
          <w:p w14:paraId="5347D096" w14:textId="77777777" w:rsidR="003D27E1" w:rsidRDefault="003D27E1"/>
        </w:tc>
      </w:tr>
      <w:tr w:rsidR="003D27E1" w14:paraId="5347D09E" w14:textId="77777777">
        <w:tc>
          <w:tcPr>
            <w:tcW w:w="1560" w:type="dxa"/>
            <w:tcBorders>
              <w:right w:val="nil"/>
            </w:tcBorders>
          </w:tcPr>
          <w:p w14:paraId="5347D098" w14:textId="77777777" w:rsidR="003D27E1" w:rsidRDefault="003D27E1"/>
        </w:tc>
        <w:tc>
          <w:tcPr>
            <w:tcW w:w="1560" w:type="dxa"/>
            <w:tcBorders>
              <w:top w:val="single" w:sz="0" w:space="0" w:color="D3D3D3"/>
              <w:left w:val="nil"/>
              <w:bottom w:val="single" w:sz="0" w:space="0" w:color="D3D3D3"/>
            </w:tcBorders>
          </w:tcPr>
          <w:p w14:paraId="5347D099" w14:textId="77777777" w:rsidR="003D27E1" w:rsidRDefault="00B475ED">
            <w:pPr>
              <w:jc w:val="right"/>
            </w:pPr>
            <w:r>
              <w:rPr>
                <w:rFonts w:ascii="Consolas" w:eastAsia="Consolas" w:hAnsi="Consolas" w:cs="Consolas"/>
                <w:sz w:val="16"/>
              </w:rPr>
              <w:t>26</w:t>
            </w:r>
          </w:p>
        </w:tc>
        <w:tc>
          <w:tcPr>
            <w:tcW w:w="1560" w:type="dxa"/>
            <w:tcBorders>
              <w:top w:val="single" w:sz="0" w:space="0" w:color="D3D3D3"/>
              <w:bottom w:val="single" w:sz="0" w:space="0" w:color="D3D3D3"/>
            </w:tcBorders>
          </w:tcPr>
          <w:p w14:paraId="5347D09A" w14:textId="77777777" w:rsidR="003D27E1" w:rsidRDefault="00B475ED">
            <w:r>
              <w:rPr>
                <w:rFonts w:ascii="Consolas" w:eastAsia="Consolas" w:hAnsi="Consolas" w:cs="Consolas"/>
                <w:sz w:val="16"/>
              </w:rPr>
              <w:t>[26] Legal, social and cultural professionals</w:t>
            </w:r>
          </w:p>
        </w:tc>
        <w:tc>
          <w:tcPr>
            <w:tcW w:w="1560" w:type="dxa"/>
            <w:tcBorders>
              <w:top w:val="single" w:sz="0" w:space="0" w:color="D3D3D3"/>
              <w:bottom w:val="single" w:sz="0" w:space="0" w:color="D3D3D3"/>
            </w:tcBorders>
          </w:tcPr>
          <w:p w14:paraId="5347D09B" w14:textId="77777777" w:rsidR="003D27E1" w:rsidRDefault="00B475ED">
            <w:pPr>
              <w:jc w:val="right"/>
            </w:pPr>
            <w:r>
              <w:rPr>
                <w:rFonts w:ascii="Consolas" w:eastAsia="Consolas" w:hAnsi="Consolas" w:cs="Consolas"/>
                <w:sz w:val="16"/>
              </w:rPr>
              <w:t xml:space="preserve">    19,485</w:t>
            </w:r>
          </w:p>
        </w:tc>
        <w:tc>
          <w:tcPr>
            <w:tcW w:w="1560" w:type="dxa"/>
            <w:tcBorders>
              <w:top w:val="single" w:sz="0" w:space="0" w:color="D3D3D3"/>
              <w:bottom w:val="single" w:sz="0" w:space="0" w:color="D3D3D3"/>
            </w:tcBorders>
          </w:tcPr>
          <w:p w14:paraId="5347D09C" w14:textId="77777777" w:rsidR="003D27E1" w:rsidRDefault="00B475ED">
            <w:pPr>
              <w:jc w:val="right"/>
            </w:pPr>
            <w:r>
              <w:rPr>
                <w:rFonts w:ascii="Consolas" w:eastAsia="Consolas" w:hAnsi="Consolas" w:cs="Consolas"/>
                <w:sz w:val="16"/>
              </w:rPr>
              <w:t xml:space="preserve">      0.6</w:t>
            </w:r>
          </w:p>
        </w:tc>
        <w:tc>
          <w:tcPr>
            <w:tcW w:w="1560" w:type="dxa"/>
          </w:tcPr>
          <w:p w14:paraId="5347D09D" w14:textId="77777777" w:rsidR="003D27E1" w:rsidRDefault="003D27E1"/>
        </w:tc>
      </w:tr>
      <w:tr w:rsidR="003D27E1" w14:paraId="5347D0A5" w14:textId="77777777">
        <w:tc>
          <w:tcPr>
            <w:tcW w:w="1560" w:type="dxa"/>
            <w:tcBorders>
              <w:right w:val="nil"/>
            </w:tcBorders>
          </w:tcPr>
          <w:p w14:paraId="5347D09F" w14:textId="77777777" w:rsidR="003D27E1" w:rsidRDefault="003D27E1"/>
        </w:tc>
        <w:tc>
          <w:tcPr>
            <w:tcW w:w="1560" w:type="dxa"/>
            <w:tcBorders>
              <w:top w:val="single" w:sz="0" w:space="0" w:color="D3D3D3"/>
              <w:left w:val="nil"/>
              <w:bottom w:val="single" w:sz="0" w:space="0" w:color="D3D3D3"/>
            </w:tcBorders>
          </w:tcPr>
          <w:p w14:paraId="5347D0A0" w14:textId="77777777" w:rsidR="003D27E1" w:rsidRDefault="00B475ED">
            <w:pPr>
              <w:jc w:val="right"/>
            </w:pPr>
            <w:r>
              <w:rPr>
                <w:rFonts w:ascii="Consolas" w:eastAsia="Consolas" w:hAnsi="Consolas" w:cs="Consolas"/>
                <w:sz w:val="16"/>
              </w:rPr>
              <w:t>30</w:t>
            </w:r>
          </w:p>
        </w:tc>
        <w:tc>
          <w:tcPr>
            <w:tcW w:w="1560" w:type="dxa"/>
            <w:tcBorders>
              <w:top w:val="single" w:sz="0" w:space="0" w:color="D3D3D3"/>
              <w:bottom w:val="single" w:sz="0" w:space="0" w:color="D3D3D3"/>
            </w:tcBorders>
          </w:tcPr>
          <w:p w14:paraId="5347D0A1" w14:textId="77777777" w:rsidR="003D27E1" w:rsidRDefault="00B475ED">
            <w:r>
              <w:rPr>
                <w:rFonts w:ascii="Consolas" w:eastAsia="Consolas" w:hAnsi="Consolas" w:cs="Consolas"/>
                <w:sz w:val="16"/>
              </w:rPr>
              <w:t>[30] Technicians and associate professionals</w:t>
            </w:r>
          </w:p>
        </w:tc>
        <w:tc>
          <w:tcPr>
            <w:tcW w:w="1560" w:type="dxa"/>
            <w:tcBorders>
              <w:top w:val="single" w:sz="0" w:space="0" w:color="D3D3D3"/>
              <w:bottom w:val="single" w:sz="0" w:space="0" w:color="D3D3D3"/>
            </w:tcBorders>
          </w:tcPr>
          <w:p w14:paraId="5347D0A2" w14:textId="77777777" w:rsidR="003D27E1" w:rsidRDefault="00B475ED">
            <w:pPr>
              <w:jc w:val="right"/>
            </w:pPr>
            <w:r>
              <w:rPr>
                <w:rFonts w:ascii="Consolas" w:eastAsia="Consolas" w:hAnsi="Consolas" w:cs="Consolas"/>
                <w:sz w:val="16"/>
              </w:rPr>
              <w:t xml:space="preserve">    24,980</w:t>
            </w:r>
          </w:p>
        </w:tc>
        <w:tc>
          <w:tcPr>
            <w:tcW w:w="1560" w:type="dxa"/>
            <w:tcBorders>
              <w:top w:val="single" w:sz="0" w:space="0" w:color="D3D3D3"/>
              <w:bottom w:val="single" w:sz="0" w:space="0" w:color="D3D3D3"/>
            </w:tcBorders>
          </w:tcPr>
          <w:p w14:paraId="5347D0A3" w14:textId="77777777" w:rsidR="003D27E1" w:rsidRDefault="00B475ED">
            <w:pPr>
              <w:jc w:val="right"/>
            </w:pPr>
            <w:r>
              <w:rPr>
                <w:rFonts w:ascii="Consolas" w:eastAsia="Consolas" w:hAnsi="Consolas" w:cs="Consolas"/>
                <w:sz w:val="16"/>
              </w:rPr>
              <w:t xml:space="preserve">      0.8</w:t>
            </w:r>
          </w:p>
        </w:tc>
        <w:tc>
          <w:tcPr>
            <w:tcW w:w="1560" w:type="dxa"/>
          </w:tcPr>
          <w:p w14:paraId="5347D0A4" w14:textId="77777777" w:rsidR="003D27E1" w:rsidRDefault="003D27E1"/>
        </w:tc>
      </w:tr>
      <w:tr w:rsidR="003D27E1" w14:paraId="5347D0AC" w14:textId="77777777">
        <w:tc>
          <w:tcPr>
            <w:tcW w:w="1560" w:type="dxa"/>
            <w:tcBorders>
              <w:right w:val="nil"/>
            </w:tcBorders>
          </w:tcPr>
          <w:p w14:paraId="5347D0A6" w14:textId="77777777" w:rsidR="003D27E1" w:rsidRDefault="003D27E1"/>
        </w:tc>
        <w:tc>
          <w:tcPr>
            <w:tcW w:w="1560" w:type="dxa"/>
            <w:tcBorders>
              <w:top w:val="single" w:sz="0" w:space="0" w:color="D3D3D3"/>
              <w:left w:val="nil"/>
              <w:bottom w:val="single" w:sz="0" w:space="0" w:color="D3D3D3"/>
            </w:tcBorders>
          </w:tcPr>
          <w:p w14:paraId="5347D0A7" w14:textId="77777777" w:rsidR="003D27E1" w:rsidRDefault="00B475ED">
            <w:pPr>
              <w:jc w:val="right"/>
            </w:pPr>
            <w:r>
              <w:rPr>
                <w:rFonts w:ascii="Consolas" w:eastAsia="Consolas" w:hAnsi="Consolas" w:cs="Consolas"/>
                <w:sz w:val="16"/>
              </w:rPr>
              <w:t>31</w:t>
            </w:r>
          </w:p>
        </w:tc>
        <w:tc>
          <w:tcPr>
            <w:tcW w:w="1560" w:type="dxa"/>
            <w:tcBorders>
              <w:top w:val="single" w:sz="0" w:space="0" w:color="D3D3D3"/>
              <w:bottom w:val="single" w:sz="0" w:space="0" w:color="D3D3D3"/>
            </w:tcBorders>
          </w:tcPr>
          <w:p w14:paraId="5347D0A8" w14:textId="77777777" w:rsidR="003D27E1" w:rsidRDefault="00B475ED">
            <w:r>
              <w:rPr>
                <w:rFonts w:ascii="Consolas" w:eastAsia="Consolas" w:hAnsi="Consolas" w:cs="Consolas"/>
                <w:sz w:val="16"/>
              </w:rPr>
              <w:t>[31] Science and engineering associate professionals</w:t>
            </w:r>
          </w:p>
        </w:tc>
        <w:tc>
          <w:tcPr>
            <w:tcW w:w="1560" w:type="dxa"/>
            <w:tcBorders>
              <w:top w:val="single" w:sz="0" w:space="0" w:color="D3D3D3"/>
              <w:bottom w:val="single" w:sz="0" w:space="0" w:color="D3D3D3"/>
            </w:tcBorders>
          </w:tcPr>
          <w:p w14:paraId="5347D0A9" w14:textId="77777777" w:rsidR="003D27E1" w:rsidRDefault="00B475ED">
            <w:pPr>
              <w:jc w:val="right"/>
            </w:pPr>
            <w:r>
              <w:rPr>
                <w:rFonts w:ascii="Consolas" w:eastAsia="Consolas" w:hAnsi="Consolas" w:cs="Consolas"/>
                <w:sz w:val="16"/>
              </w:rPr>
              <w:t xml:space="preserve">    55,355</w:t>
            </w:r>
          </w:p>
        </w:tc>
        <w:tc>
          <w:tcPr>
            <w:tcW w:w="1560" w:type="dxa"/>
            <w:tcBorders>
              <w:top w:val="single" w:sz="0" w:space="0" w:color="D3D3D3"/>
              <w:bottom w:val="single" w:sz="0" w:space="0" w:color="D3D3D3"/>
            </w:tcBorders>
          </w:tcPr>
          <w:p w14:paraId="5347D0AA" w14:textId="77777777" w:rsidR="003D27E1" w:rsidRDefault="00B475ED">
            <w:pPr>
              <w:jc w:val="right"/>
            </w:pPr>
            <w:r>
              <w:rPr>
                <w:rFonts w:ascii="Consolas" w:eastAsia="Consolas" w:hAnsi="Consolas" w:cs="Consolas"/>
                <w:sz w:val="16"/>
              </w:rPr>
              <w:t xml:space="preserve">      1.8</w:t>
            </w:r>
          </w:p>
        </w:tc>
        <w:tc>
          <w:tcPr>
            <w:tcW w:w="1560" w:type="dxa"/>
          </w:tcPr>
          <w:p w14:paraId="5347D0AB" w14:textId="77777777" w:rsidR="003D27E1" w:rsidRDefault="003D27E1"/>
        </w:tc>
      </w:tr>
      <w:tr w:rsidR="003D27E1" w14:paraId="5347D0B3" w14:textId="77777777">
        <w:tc>
          <w:tcPr>
            <w:tcW w:w="1560" w:type="dxa"/>
            <w:tcBorders>
              <w:right w:val="nil"/>
            </w:tcBorders>
          </w:tcPr>
          <w:p w14:paraId="5347D0AD" w14:textId="77777777" w:rsidR="003D27E1" w:rsidRDefault="003D27E1"/>
        </w:tc>
        <w:tc>
          <w:tcPr>
            <w:tcW w:w="1560" w:type="dxa"/>
            <w:tcBorders>
              <w:top w:val="single" w:sz="0" w:space="0" w:color="D3D3D3"/>
              <w:left w:val="nil"/>
              <w:bottom w:val="single" w:sz="0" w:space="0" w:color="D3D3D3"/>
            </w:tcBorders>
          </w:tcPr>
          <w:p w14:paraId="5347D0AE" w14:textId="77777777" w:rsidR="003D27E1" w:rsidRDefault="00B475ED">
            <w:pPr>
              <w:jc w:val="right"/>
            </w:pPr>
            <w:r>
              <w:rPr>
                <w:rFonts w:ascii="Consolas" w:eastAsia="Consolas" w:hAnsi="Consolas" w:cs="Consolas"/>
                <w:sz w:val="16"/>
              </w:rPr>
              <w:t>32</w:t>
            </w:r>
          </w:p>
        </w:tc>
        <w:tc>
          <w:tcPr>
            <w:tcW w:w="1560" w:type="dxa"/>
            <w:tcBorders>
              <w:top w:val="single" w:sz="0" w:space="0" w:color="D3D3D3"/>
              <w:bottom w:val="single" w:sz="0" w:space="0" w:color="D3D3D3"/>
            </w:tcBorders>
          </w:tcPr>
          <w:p w14:paraId="5347D0AF" w14:textId="77777777" w:rsidR="003D27E1" w:rsidRDefault="00B475ED">
            <w:r>
              <w:rPr>
                <w:rFonts w:ascii="Consolas" w:eastAsia="Consolas" w:hAnsi="Consolas" w:cs="Consolas"/>
                <w:sz w:val="16"/>
              </w:rPr>
              <w:t>[32] Health associate professionals</w:t>
            </w:r>
          </w:p>
        </w:tc>
        <w:tc>
          <w:tcPr>
            <w:tcW w:w="1560" w:type="dxa"/>
            <w:tcBorders>
              <w:top w:val="single" w:sz="0" w:space="0" w:color="D3D3D3"/>
              <w:bottom w:val="single" w:sz="0" w:space="0" w:color="D3D3D3"/>
            </w:tcBorders>
          </w:tcPr>
          <w:p w14:paraId="5347D0B0" w14:textId="77777777" w:rsidR="003D27E1" w:rsidRDefault="00B475ED">
            <w:pPr>
              <w:jc w:val="right"/>
            </w:pPr>
            <w:r>
              <w:rPr>
                <w:rFonts w:ascii="Consolas" w:eastAsia="Consolas" w:hAnsi="Consolas" w:cs="Consolas"/>
                <w:sz w:val="16"/>
              </w:rPr>
              <w:t xml:space="preserve">    56,150</w:t>
            </w:r>
          </w:p>
        </w:tc>
        <w:tc>
          <w:tcPr>
            <w:tcW w:w="1560" w:type="dxa"/>
            <w:tcBorders>
              <w:top w:val="single" w:sz="0" w:space="0" w:color="D3D3D3"/>
              <w:bottom w:val="single" w:sz="0" w:space="0" w:color="D3D3D3"/>
            </w:tcBorders>
          </w:tcPr>
          <w:p w14:paraId="5347D0B1" w14:textId="77777777" w:rsidR="003D27E1" w:rsidRDefault="00B475ED">
            <w:pPr>
              <w:jc w:val="right"/>
            </w:pPr>
            <w:r>
              <w:rPr>
                <w:rFonts w:ascii="Consolas" w:eastAsia="Consolas" w:hAnsi="Consolas" w:cs="Consolas"/>
                <w:sz w:val="16"/>
              </w:rPr>
              <w:t xml:space="preserve">      1.8</w:t>
            </w:r>
          </w:p>
        </w:tc>
        <w:tc>
          <w:tcPr>
            <w:tcW w:w="1560" w:type="dxa"/>
          </w:tcPr>
          <w:p w14:paraId="5347D0B2" w14:textId="77777777" w:rsidR="003D27E1" w:rsidRDefault="003D27E1"/>
        </w:tc>
      </w:tr>
      <w:tr w:rsidR="003D27E1" w14:paraId="5347D0BA" w14:textId="77777777">
        <w:tc>
          <w:tcPr>
            <w:tcW w:w="1560" w:type="dxa"/>
            <w:tcBorders>
              <w:right w:val="nil"/>
            </w:tcBorders>
          </w:tcPr>
          <w:p w14:paraId="5347D0B4" w14:textId="77777777" w:rsidR="003D27E1" w:rsidRDefault="003D27E1"/>
        </w:tc>
        <w:tc>
          <w:tcPr>
            <w:tcW w:w="1560" w:type="dxa"/>
            <w:tcBorders>
              <w:top w:val="single" w:sz="0" w:space="0" w:color="D3D3D3"/>
              <w:left w:val="nil"/>
              <w:bottom w:val="single" w:sz="0" w:space="0" w:color="D3D3D3"/>
            </w:tcBorders>
          </w:tcPr>
          <w:p w14:paraId="5347D0B5" w14:textId="77777777" w:rsidR="003D27E1" w:rsidRDefault="00B475ED">
            <w:pPr>
              <w:jc w:val="right"/>
            </w:pPr>
            <w:r>
              <w:rPr>
                <w:rFonts w:ascii="Consolas" w:eastAsia="Consolas" w:hAnsi="Consolas" w:cs="Consolas"/>
                <w:sz w:val="16"/>
              </w:rPr>
              <w:t>33</w:t>
            </w:r>
          </w:p>
        </w:tc>
        <w:tc>
          <w:tcPr>
            <w:tcW w:w="1560" w:type="dxa"/>
            <w:tcBorders>
              <w:top w:val="single" w:sz="0" w:space="0" w:color="D3D3D3"/>
              <w:bottom w:val="single" w:sz="0" w:space="0" w:color="D3D3D3"/>
            </w:tcBorders>
          </w:tcPr>
          <w:p w14:paraId="5347D0B6" w14:textId="77777777" w:rsidR="003D27E1" w:rsidRDefault="00B475ED">
            <w:r>
              <w:rPr>
                <w:rFonts w:ascii="Consolas" w:eastAsia="Consolas" w:hAnsi="Consolas" w:cs="Consolas"/>
                <w:sz w:val="16"/>
              </w:rPr>
              <w:t>[33] Business and administration associate professionals</w:t>
            </w:r>
          </w:p>
        </w:tc>
        <w:tc>
          <w:tcPr>
            <w:tcW w:w="1560" w:type="dxa"/>
            <w:tcBorders>
              <w:top w:val="single" w:sz="0" w:space="0" w:color="D3D3D3"/>
              <w:bottom w:val="single" w:sz="0" w:space="0" w:color="D3D3D3"/>
            </w:tcBorders>
          </w:tcPr>
          <w:p w14:paraId="5347D0B7" w14:textId="77777777" w:rsidR="003D27E1" w:rsidRDefault="00B475ED">
            <w:pPr>
              <w:jc w:val="right"/>
            </w:pPr>
            <w:r>
              <w:rPr>
                <w:rFonts w:ascii="Consolas" w:eastAsia="Consolas" w:hAnsi="Consolas" w:cs="Consolas"/>
                <w:sz w:val="16"/>
              </w:rPr>
              <w:t xml:space="preserve">    55,838</w:t>
            </w:r>
          </w:p>
        </w:tc>
        <w:tc>
          <w:tcPr>
            <w:tcW w:w="1560" w:type="dxa"/>
            <w:tcBorders>
              <w:top w:val="single" w:sz="0" w:space="0" w:color="D3D3D3"/>
              <w:bottom w:val="single" w:sz="0" w:space="0" w:color="D3D3D3"/>
            </w:tcBorders>
          </w:tcPr>
          <w:p w14:paraId="5347D0B8" w14:textId="77777777" w:rsidR="003D27E1" w:rsidRDefault="00B475ED">
            <w:pPr>
              <w:jc w:val="right"/>
            </w:pPr>
            <w:r>
              <w:rPr>
                <w:rFonts w:ascii="Consolas" w:eastAsia="Consolas" w:hAnsi="Consolas" w:cs="Consolas"/>
                <w:sz w:val="16"/>
              </w:rPr>
              <w:t xml:space="preserve">      1.8</w:t>
            </w:r>
          </w:p>
        </w:tc>
        <w:tc>
          <w:tcPr>
            <w:tcW w:w="1560" w:type="dxa"/>
          </w:tcPr>
          <w:p w14:paraId="5347D0B9" w14:textId="77777777" w:rsidR="003D27E1" w:rsidRDefault="003D27E1"/>
        </w:tc>
      </w:tr>
      <w:tr w:rsidR="003D27E1" w14:paraId="5347D0C1" w14:textId="77777777">
        <w:tc>
          <w:tcPr>
            <w:tcW w:w="1560" w:type="dxa"/>
            <w:tcBorders>
              <w:right w:val="nil"/>
            </w:tcBorders>
          </w:tcPr>
          <w:p w14:paraId="5347D0BB" w14:textId="77777777" w:rsidR="003D27E1" w:rsidRDefault="003D27E1"/>
        </w:tc>
        <w:tc>
          <w:tcPr>
            <w:tcW w:w="1560" w:type="dxa"/>
            <w:tcBorders>
              <w:top w:val="single" w:sz="0" w:space="0" w:color="D3D3D3"/>
              <w:left w:val="nil"/>
              <w:bottom w:val="single" w:sz="0" w:space="0" w:color="D3D3D3"/>
            </w:tcBorders>
          </w:tcPr>
          <w:p w14:paraId="5347D0BC" w14:textId="77777777" w:rsidR="003D27E1" w:rsidRDefault="00B475ED">
            <w:pPr>
              <w:jc w:val="right"/>
            </w:pPr>
            <w:r>
              <w:rPr>
                <w:rFonts w:ascii="Consolas" w:eastAsia="Consolas" w:hAnsi="Consolas" w:cs="Consolas"/>
                <w:sz w:val="16"/>
              </w:rPr>
              <w:t>34</w:t>
            </w:r>
          </w:p>
        </w:tc>
        <w:tc>
          <w:tcPr>
            <w:tcW w:w="1560" w:type="dxa"/>
            <w:tcBorders>
              <w:top w:val="single" w:sz="0" w:space="0" w:color="D3D3D3"/>
              <w:bottom w:val="single" w:sz="0" w:space="0" w:color="D3D3D3"/>
            </w:tcBorders>
          </w:tcPr>
          <w:p w14:paraId="5347D0BD" w14:textId="77777777" w:rsidR="003D27E1" w:rsidRDefault="00B475ED">
            <w:r>
              <w:rPr>
                <w:rFonts w:ascii="Consolas" w:eastAsia="Consolas" w:hAnsi="Consolas" w:cs="Consolas"/>
                <w:sz w:val="16"/>
              </w:rPr>
              <w:t>[34] Legal, social, cultural and related associate professionals</w:t>
            </w:r>
          </w:p>
        </w:tc>
        <w:tc>
          <w:tcPr>
            <w:tcW w:w="1560" w:type="dxa"/>
            <w:tcBorders>
              <w:top w:val="single" w:sz="0" w:space="0" w:color="D3D3D3"/>
              <w:bottom w:val="single" w:sz="0" w:space="0" w:color="D3D3D3"/>
            </w:tcBorders>
          </w:tcPr>
          <w:p w14:paraId="5347D0BE" w14:textId="77777777" w:rsidR="003D27E1" w:rsidRDefault="00B475ED">
            <w:pPr>
              <w:jc w:val="right"/>
            </w:pPr>
            <w:r>
              <w:rPr>
                <w:rFonts w:ascii="Consolas" w:eastAsia="Consolas" w:hAnsi="Consolas" w:cs="Consolas"/>
                <w:sz w:val="16"/>
              </w:rPr>
              <w:t xml:space="preserve">    94,369</w:t>
            </w:r>
          </w:p>
        </w:tc>
        <w:tc>
          <w:tcPr>
            <w:tcW w:w="1560" w:type="dxa"/>
            <w:tcBorders>
              <w:top w:val="single" w:sz="0" w:space="0" w:color="D3D3D3"/>
              <w:bottom w:val="single" w:sz="0" w:space="0" w:color="D3D3D3"/>
            </w:tcBorders>
          </w:tcPr>
          <w:p w14:paraId="5347D0BF" w14:textId="77777777" w:rsidR="003D27E1" w:rsidRDefault="00B475ED">
            <w:pPr>
              <w:jc w:val="right"/>
            </w:pPr>
            <w:r>
              <w:rPr>
                <w:rFonts w:ascii="Consolas" w:eastAsia="Consolas" w:hAnsi="Consolas" w:cs="Consolas"/>
                <w:sz w:val="16"/>
              </w:rPr>
              <w:t xml:space="preserve">      3.1</w:t>
            </w:r>
          </w:p>
        </w:tc>
        <w:tc>
          <w:tcPr>
            <w:tcW w:w="1560" w:type="dxa"/>
          </w:tcPr>
          <w:p w14:paraId="5347D0C0" w14:textId="77777777" w:rsidR="003D27E1" w:rsidRDefault="003D27E1"/>
        </w:tc>
      </w:tr>
      <w:tr w:rsidR="003D27E1" w14:paraId="5347D0C8" w14:textId="77777777">
        <w:tc>
          <w:tcPr>
            <w:tcW w:w="1560" w:type="dxa"/>
            <w:tcBorders>
              <w:right w:val="nil"/>
            </w:tcBorders>
          </w:tcPr>
          <w:p w14:paraId="5347D0C2" w14:textId="77777777" w:rsidR="003D27E1" w:rsidRDefault="003D27E1"/>
        </w:tc>
        <w:tc>
          <w:tcPr>
            <w:tcW w:w="1560" w:type="dxa"/>
            <w:tcBorders>
              <w:top w:val="single" w:sz="0" w:space="0" w:color="D3D3D3"/>
              <w:left w:val="nil"/>
              <w:bottom w:val="single" w:sz="0" w:space="0" w:color="D3D3D3"/>
            </w:tcBorders>
          </w:tcPr>
          <w:p w14:paraId="5347D0C3" w14:textId="77777777" w:rsidR="003D27E1" w:rsidRDefault="00B475ED">
            <w:pPr>
              <w:jc w:val="right"/>
            </w:pPr>
            <w:r>
              <w:rPr>
                <w:rFonts w:ascii="Consolas" w:eastAsia="Consolas" w:hAnsi="Consolas" w:cs="Consolas"/>
                <w:sz w:val="16"/>
              </w:rPr>
              <w:t>35</w:t>
            </w:r>
          </w:p>
        </w:tc>
        <w:tc>
          <w:tcPr>
            <w:tcW w:w="1560" w:type="dxa"/>
            <w:tcBorders>
              <w:top w:val="single" w:sz="0" w:space="0" w:color="D3D3D3"/>
              <w:bottom w:val="single" w:sz="0" w:space="0" w:color="D3D3D3"/>
            </w:tcBorders>
          </w:tcPr>
          <w:p w14:paraId="5347D0C4" w14:textId="77777777" w:rsidR="003D27E1" w:rsidRDefault="00B475ED">
            <w:r>
              <w:rPr>
                <w:rFonts w:ascii="Consolas" w:eastAsia="Consolas" w:hAnsi="Consolas" w:cs="Consolas"/>
                <w:sz w:val="16"/>
              </w:rPr>
              <w:t>[35] Information and communications technicians</w:t>
            </w:r>
          </w:p>
        </w:tc>
        <w:tc>
          <w:tcPr>
            <w:tcW w:w="1560" w:type="dxa"/>
            <w:tcBorders>
              <w:top w:val="single" w:sz="0" w:space="0" w:color="D3D3D3"/>
              <w:bottom w:val="single" w:sz="0" w:space="0" w:color="D3D3D3"/>
            </w:tcBorders>
          </w:tcPr>
          <w:p w14:paraId="5347D0C5" w14:textId="77777777" w:rsidR="003D27E1" w:rsidRDefault="00B475ED">
            <w:pPr>
              <w:jc w:val="right"/>
            </w:pPr>
            <w:r>
              <w:rPr>
                <w:rFonts w:ascii="Consolas" w:eastAsia="Consolas" w:hAnsi="Consolas" w:cs="Consolas"/>
                <w:sz w:val="16"/>
              </w:rPr>
              <w:t xml:space="preserve">     3,010</w:t>
            </w:r>
          </w:p>
        </w:tc>
        <w:tc>
          <w:tcPr>
            <w:tcW w:w="1560" w:type="dxa"/>
            <w:tcBorders>
              <w:top w:val="single" w:sz="0" w:space="0" w:color="D3D3D3"/>
              <w:bottom w:val="single" w:sz="0" w:space="0" w:color="D3D3D3"/>
            </w:tcBorders>
          </w:tcPr>
          <w:p w14:paraId="5347D0C6" w14:textId="77777777" w:rsidR="003D27E1" w:rsidRDefault="00B475ED">
            <w:pPr>
              <w:jc w:val="right"/>
            </w:pPr>
            <w:r>
              <w:rPr>
                <w:rFonts w:ascii="Consolas" w:eastAsia="Consolas" w:hAnsi="Consolas" w:cs="Consolas"/>
                <w:sz w:val="16"/>
              </w:rPr>
              <w:t xml:space="preserve">      0.1</w:t>
            </w:r>
          </w:p>
        </w:tc>
        <w:tc>
          <w:tcPr>
            <w:tcW w:w="1560" w:type="dxa"/>
          </w:tcPr>
          <w:p w14:paraId="5347D0C7" w14:textId="77777777" w:rsidR="003D27E1" w:rsidRDefault="003D27E1"/>
        </w:tc>
      </w:tr>
      <w:tr w:rsidR="003D27E1" w14:paraId="5347D0CF" w14:textId="77777777">
        <w:tc>
          <w:tcPr>
            <w:tcW w:w="1560" w:type="dxa"/>
            <w:tcBorders>
              <w:right w:val="nil"/>
            </w:tcBorders>
          </w:tcPr>
          <w:p w14:paraId="5347D0C9" w14:textId="77777777" w:rsidR="003D27E1" w:rsidRDefault="003D27E1"/>
        </w:tc>
        <w:tc>
          <w:tcPr>
            <w:tcW w:w="1560" w:type="dxa"/>
            <w:tcBorders>
              <w:top w:val="single" w:sz="0" w:space="0" w:color="D3D3D3"/>
              <w:left w:val="nil"/>
              <w:bottom w:val="single" w:sz="0" w:space="0" w:color="D3D3D3"/>
            </w:tcBorders>
          </w:tcPr>
          <w:p w14:paraId="5347D0CA" w14:textId="77777777" w:rsidR="003D27E1" w:rsidRDefault="00B475ED">
            <w:pPr>
              <w:jc w:val="right"/>
            </w:pPr>
            <w:r>
              <w:rPr>
                <w:rFonts w:ascii="Consolas" w:eastAsia="Consolas" w:hAnsi="Consolas" w:cs="Consolas"/>
                <w:sz w:val="16"/>
              </w:rPr>
              <w:t>40</w:t>
            </w:r>
          </w:p>
        </w:tc>
        <w:tc>
          <w:tcPr>
            <w:tcW w:w="1560" w:type="dxa"/>
            <w:tcBorders>
              <w:top w:val="single" w:sz="0" w:space="0" w:color="D3D3D3"/>
              <w:bottom w:val="single" w:sz="0" w:space="0" w:color="D3D3D3"/>
            </w:tcBorders>
          </w:tcPr>
          <w:p w14:paraId="5347D0CB" w14:textId="77777777" w:rsidR="003D27E1" w:rsidRDefault="00B475ED">
            <w:r>
              <w:rPr>
                <w:rFonts w:ascii="Consolas" w:eastAsia="Consolas" w:hAnsi="Consolas" w:cs="Consolas"/>
                <w:sz w:val="16"/>
              </w:rPr>
              <w:t>[40] Clerical support workers</w:t>
            </w:r>
          </w:p>
        </w:tc>
        <w:tc>
          <w:tcPr>
            <w:tcW w:w="1560" w:type="dxa"/>
            <w:tcBorders>
              <w:top w:val="single" w:sz="0" w:space="0" w:color="D3D3D3"/>
              <w:bottom w:val="single" w:sz="0" w:space="0" w:color="D3D3D3"/>
            </w:tcBorders>
          </w:tcPr>
          <w:p w14:paraId="5347D0CC" w14:textId="77777777" w:rsidR="003D27E1" w:rsidRDefault="00B475ED">
            <w:pPr>
              <w:jc w:val="right"/>
            </w:pPr>
            <w:r>
              <w:rPr>
                <w:rFonts w:ascii="Consolas" w:eastAsia="Consolas" w:hAnsi="Consolas" w:cs="Consolas"/>
                <w:sz w:val="16"/>
              </w:rPr>
              <w:t xml:space="preserve">    29,131</w:t>
            </w:r>
          </w:p>
        </w:tc>
        <w:tc>
          <w:tcPr>
            <w:tcW w:w="1560" w:type="dxa"/>
            <w:tcBorders>
              <w:top w:val="single" w:sz="0" w:space="0" w:color="D3D3D3"/>
              <w:bottom w:val="single" w:sz="0" w:space="0" w:color="D3D3D3"/>
            </w:tcBorders>
          </w:tcPr>
          <w:p w14:paraId="5347D0CD" w14:textId="77777777" w:rsidR="003D27E1" w:rsidRDefault="00B475ED">
            <w:pPr>
              <w:jc w:val="right"/>
            </w:pPr>
            <w:r>
              <w:rPr>
                <w:rFonts w:ascii="Consolas" w:eastAsia="Consolas" w:hAnsi="Consolas" w:cs="Consolas"/>
                <w:sz w:val="16"/>
              </w:rPr>
              <w:t xml:space="preserve">      0.9</w:t>
            </w:r>
          </w:p>
        </w:tc>
        <w:tc>
          <w:tcPr>
            <w:tcW w:w="1560" w:type="dxa"/>
          </w:tcPr>
          <w:p w14:paraId="5347D0CE" w14:textId="77777777" w:rsidR="003D27E1" w:rsidRDefault="003D27E1"/>
        </w:tc>
      </w:tr>
      <w:tr w:rsidR="003D27E1" w14:paraId="5347D0D6" w14:textId="77777777">
        <w:tc>
          <w:tcPr>
            <w:tcW w:w="1560" w:type="dxa"/>
            <w:tcBorders>
              <w:right w:val="nil"/>
            </w:tcBorders>
          </w:tcPr>
          <w:p w14:paraId="5347D0D0" w14:textId="77777777" w:rsidR="003D27E1" w:rsidRDefault="003D27E1"/>
        </w:tc>
        <w:tc>
          <w:tcPr>
            <w:tcW w:w="1560" w:type="dxa"/>
            <w:tcBorders>
              <w:top w:val="single" w:sz="0" w:space="0" w:color="D3D3D3"/>
              <w:left w:val="nil"/>
              <w:bottom w:val="single" w:sz="0" w:space="0" w:color="D3D3D3"/>
            </w:tcBorders>
          </w:tcPr>
          <w:p w14:paraId="5347D0D1" w14:textId="77777777" w:rsidR="003D27E1" w:rsidRDefault="00B475ED">
            <w:pPr>
              <w:jc w:val="right"/>
            </w:pPr>
            <w:r>
              <w:rPr>
                <w:rFonts w:ascii="Consolas" w:eastAsia="Consolas" w:hAnsi="Consolas" w:cs="Consolas"/>
                <w:sz w:val="16"/>
              </w:rPr>
              <w:t>41</w:t>
            </w:r>
          </w:p>
        </w:tc>
        <w:tc>
          <w:tcPr>
            <w:tcW w:w="1560" w:type="dxa"/>
            <w:tcBorders>
              <w:top w:val="single" w:sz="0" w:space="0" w:color="D3D3D3"/>
              <w:bottom w:val="single" w:sz="0" w:space="0" w:color="D3D3D3"/>
            </w:tcBorders>
          </w:tcPr>
          <w:p w14:paraId="5347D0D2" w14:textId="77777777" w:rsidR="003D27E1" w:rsidRDefault="00B475ED">
            <w:r>
              <w:rPr>
                <w:rFonts w:ascii="Consolas" w:eastAsia="Consolas" w:hAnsi="Consolas" w:cs="Consolas"/>
                <w:sz w:val="16"/>
              </w:rPr>
              <w:t>[41] General and keyboard clerks</w:t>
            </w:r>
          </w:p>
        </w:tc>
        <w:tc>
          <w:tcPr>
            <w:tcW w:w="1560" w:type="dxa"/>
            <w:tcBorders>
              <w:top w:val="single" w:sz="0" w:space="0" w:color="D3D3D3"/>
              <w:bottom w:val="single" w:sz="0" w:space="0" w:color="D3D3D3"/>
            </w:tcBorders>
          </w:tcPr>
          <w:p w14:paraId="5347D0D3" w14:textId="77777777" w:rsidR="003D27E1" w:rsidRDefault="00B475ED">
            <w:pPr>
              <w:jc w:val="right"/>
            </w:pPr>
            <w:r>
              <w:rPr>
                <w:rFonts w:ascii="Consolas" w:eastAsia="Consolas" w:hAnsi="Consolas" w:cs="Consolas"/>
                <w:sz w:val="16"/>
              </w:rPr>
              <w:t xml:space="preserve">   119,882</w:t>
            </w:r>
          </w:p>
        </w:tc>
        <w:tc>
          <w:tcPr>
            <w:tcW w:w="1560" w:type="dxa"/>
            <w:tcBorders>
              <w:top w:val="single" w:sz="0" w:space="0" w:color="D3D3D3"/>
              <w:bottom w:val="single" w:sz="0" w:space="0" w:color="D3D3D3"/>
            </w:tcBorders>
          </w:tcPr>
          <w:p w14:paraId="5347D0D4" w14:textId="77777777" w:rsidR="003D27E1" w:rsidRDefault="00B475ED">
            <w:pPr>
              <w:jc w:val="right"/>
            </w:pPr>
            <w:r>
              <w:rPr>
                <w:rFonts w:ascii="Consolas" w:eastAsia="Consolas" w:hAnsi="Consolas" w:cs="Consolas"/>
                <w:sz w:val="16"/>
              </w:rPr>
              <w:t xml:space="preserve">      3.9</w:t>
            </w:r>
          </w:p>
        </w:tc>
        <w:tc>
          <w:tcPr>
            <w:tcW w:w="1560" w:type="dxa"/>
          </w:tcPr>
          <w:p w14:paraId="5347D0D5" w14:textId="77777777" w:rsidR="003D27E1" w:rsidRDefault="003D27E1"/>
        </w:tc>
      </w:tr>
      <w:tr w:rsidR="003D27E1" w14:paraId="5347D0DD" w14:textId="77777777">
        <w:tc>
          <w:tcPr>
            <w:tcW w:w="1560" w:type="dxa"/>
            <w:tcBorders>
              <w:right w:val="nil"/>
            </w:tcBorders>
          </w:tcPr>
          <w:p w14:paraId="5347D0D7" w14:textId="77777777" w:rsidR="003D27E1" w:rsidRDefault="003D27E1"/>
        </w:tc>
        <w:tc>
          <w:tcPr>
            <w:tcW w:w="1560" w:type="dxa"/>
            <w:tcBorders>
              <w:top w:val="single" w:sz="0" w:space="0" w:color="D3D3D3"/>
              <w:left w:val="nil"/>
              <w:bottom w:val="single" w:sz="0" w:space="0" w:color="D3D3D3"/>
            </w:tcBorders>
          </w:tcPr>
          <w:p w14:paraId="5347D0D8" w14:textId="77777777" w:rsidR="003D27E1" w:rsidRDefault="00B475ED">
            <w:pPr>
              <w:jc w:val="right"/>
            </w:pPr>
            <w:r>
              <w:rPr>
                <w:rFonts w:ascii="Consolas" w:eastAsia="Consolas" w:hAnsi="Consolas" w:cs="Consolas"/>
                <w:sz w:val="16"/>
              </w:rPr>
              <w:t>42</w:t>
            </w:r>
          </w:p>
        </w:tc>
        <w:tc>
          <w:tcPr>
            <w:tcW w:w="1560" w:type="dxa"/>
            <w:tcBorders>
              <w:top w:val="single" w:sz="0" w:space="0" w:color="D3D3D3"/>
              <w:bottom w:val="single" w:sz="0" w:space="0" w:color="D3D3D3"/>
            </w:tcBorders>
          </w:tcPr>
          <w:p w14:paraId="5347D0D9" w14:textId="77777777" w:rsidR="003D27E1" w:rsidRDefault="00B475ED">
            <w:r>
              <w:rPr>
                <w:rFonts w:ascii="Consolas" w:eastAsia="Consolas" w:hAnsi="Consolas" w:cs="Consolas"/>
                <w:sz w:val="16"/>
              </w:rPr>
              <w:t>[42] Customer services clerks</w:t>
            </w:r>
          </w:p>
        </w:tc>
        <w:tc>
          <w:tcPr>
            <w:tcW w:w="1560" w:type="dxa"/>
            <w:tcBorders>
              <w:top w:val="single" w:sz="0" w:space="0" w:color="D3D3D3"/>
              <w:bottom w:val="single" w:sz="0" w:space="0" w:color="D3D3D3"/>
            </w:tcBorders>
          </w:tcPr>
          <w:p w14:paraId="5347D0DA" w14:textId="77777777" w:rsidR="003D27E1" w:rsidRDefault="00B475ED">
            <w:pPr>
              <w:jc w:val="right"/>
            </w:pPr>
            <w:r>
              <w:rPr>
                <w:rFonts w:ascii="Consolas" w:eastAsia="Consolas" w:hAnsi="Consolas" w:cs="Consolas"/>
                <w:sz w:val="16"/>
              </w:rPr>
              <w:t xml:space="preserve">    44,229</w:t>
            </w:r>
          </w:p>
        </w:tc>
        <w:tc>
          <w:tcPr>
            <w:tcW w:w="1560" w:type="dxa"/>
            <w:tcBorders>
              <w:top w:val="single" w:sz="0" w:space="0" w:color="D3D3D3"/>
              <w:bottom w:val="single" w:sz="0" w:space="0" w:color="D3D3D3"/>
            </w:tcBorders>
          </w:tcPr>
          <w:p w14:paraId="5347D0DB" w14:textId="77777777" w:rsidR="003D27E1" w:rsidRDefault="00B475ED">
            <w:pPr>
              <w:jc w:val="right"/>
            </w:pPr>
            <w:r>
              <w:rPr>
                <w:rFonts w:ascii="Consolas" w:eastAsia="Consolas" w:hAnsi="Consolas" w:cs="Consolas"/>
                <w:sz w:val="16"/>
              </w:rPr>
              <w:t xml:space="preserve">      1.4</w:t>
            </w:r>
          </w:p>
        </w:tc>
        <w:tc>
          <w:tcPr>
            <w:tcW w:w="1560" w:type="dxa"/>
          </w:tcPr>
          <w:p w14:paraId="5347D0DC" w14:textId="77777777" w:rsidR="003D27E1" w:rsidRDefault="003D27E1"/>
        </w:tc>
      </w:tr>
      <w:tr w:rsidR="003D27E1" w14:paraId="5347D0E4" w14:textId="77777777">
        <w:tc>
          <w:tcPr>
            <w:tcW w:w="1560" w:type="dxa"/>
            <w:tcBorders>
              <w:right w:val="nil"/>
            </w:tcBorders>
          </w:tcPr>
          <w:p w14:paraId="5347D0DE" w14:textId="77777777" w:rsidR="003D27E1" w:rsidRDefault="003D27E1"/>
        </w:tc>
        <w:tc>
          <w:tcPr>
            <w:tcW w:w="1560" w:type="dxa"/>
            <w:tcBorders>
              <w:top w:val="single" w:sz="0" w:space="0" w:color="D3D3D3"/>
              <w:left w:val="nil"/>
              <w:bottom w:val="single" w:sz="0" w:space="0" w:color="D3D3D3"/>
            </w:tcBorders>
          </w:tcPr>
          <w:p w14:paraId="5347D0DF" w14:textId="77777777" w:rsidR="003D27E1" w:rsidRDefault="00B475ED">
            <w:pPr>
              <w:jc w:val="right"/>
            </w:pPr>
            <w:r>
              <w:rPr>
                <w:rFonts w:ascii="Consolas" w:eastAsia="Consolas" w:hAnsi="Consolas" w:cs="Consolas"/>
                <w:sz w:val="16"/>
              </w:rPr>
              <w:t>43</w:t>
            </w:r>
          </w:p>
        </w:tc>
        <w:tc>
          <w:tcPr>
            <w:tcW w:w="1560" w:type="dxa"/>
            <w:tcBorders>
              <w:top w:val="single" w:sz="0" w:space="0" w:color="D3D3D3"/>
              <w:bottom w:val="single" w:sz="0" w:space="0" w:color="D3D3D3"/>
            </w:tcBorders>
          </w:tcPr>
          <w:p w14:paraId="5347D0E0" w14:textId="77777777" w:rsidR="003D27E1" w:rsidRDefault="00B475ED">
            <w:r>
              <w:rPr>
                <w:rFonts w:ascii="Consolas" w:eastAsia="Consolas" w:hAnsi="Consolas" w:cs="Consolas"/>
                <w:sz w:val="16"/>
              </w:rPr>
              <w:t>[43] Numerical and material recording clerks</w:t>
            </w:r>
          </w:p>
        </w:tc>
        <w:tc>
          <w:tcPr>
            <w:tcW w:w="1560" w:type="dxa"/>
            <w:tcBorders>
              <w:top w:val="single" w:sz="0" w:space="0" w:color="D3D3D3"/>
              <w:bottom w:val="single" w:sz="0" w:space="0" w:color="D3D3D3"/>
            </w:tcBorders>
          </w:tcPr>
          <w:p w14:paraId="5347D0E1" w14:textId="77777777" w:rsidR="003D27E1" w:rsidRDefault="00B475ED">
            <w:pPr>
              <w:jc w:val="right"/>
            </w:pPr>
            <w:r>
              <w:rPr>
                <w:rFonts w:ascii="Consolas" w:eastAsia="Consolas" w:hAnsi="Consolas" w:cs="Consolas"/>
                <w:sz w:val="16"/>
              </w:rPr>
              <w:t xml:space="preserve">    14,495</w:t>
            </w:r>
          </w:p>
        </w:tc>
        <w:tc>
          <w:tcPr>
            <w:tcW w:w="1560" w:type="dxa"/>
            <w:tcBorders>
              <w:top w:val="single" w:sz="0" w:space="0" w:color="D3D3D3"/>
              <w:bottom w:val="single" w:sz="0" w:space="0" w:color="D3D3D3"/>
            </w:tcBorders>
          </w:tcPr>
          <w:p w14:paraId="5347D0E2" w14:textId="77777777" w:rsidR="003D27E1" w:rsidRDefault="00B475ED">
            <w:pPr>
              <w:jc w:val="right"/>
            </w:pPr>
            <w:r>
              <w:rPr>
                <w:rFonts w:ascii="Consolas" w:eastAsia="Consolas" w:hAnsi="Consolas" w:cs="Consolas"/>
                <w:sz w:val="16"/>
              </w:rPr>
              <w:t xml:space="preserve">      0.5</w:t>
            </w:r>
          </w:p>
        </w:tc>
        <w:tc>
          <w:tcPr>
            <w:tcW w:w="1560" w:type="dxa"/>
          </w:tcPr>
          <w:p w14:paraId="5347D0E3" w14:textId="77777777" w:rsidR="003D27E1" w:rsidRDefault="003D27E1"/>
        </w:tc>
      </w:tr>
      <w:tr w:rsidR="003D27E1" w14:paraId="5347D0EB" w14:textId="77777777">
        <w:tc>
          <w:tcPr>
            <w:tcW w:w="1560" w:type="dxa"/>
            <w:tcBorders>
              <w:right w:val="nil"/>
            </w:tcBorders>
          </w:tcPr>
          <w:p w14:paraId="5347D0E5" w14:textId="77777777" w:rsidR="003D27E1" w:rsidRDefault="003D27E1"/>
        </w:tc>
        <w:tc>
          <w:tcPr>
            <w:tcW w:w="1560" w:type="dxa"/>
            <w:tcBorders>
              <w:top w:val="single" w:sz="0" w:space="0" w:color="D3D3D3"/>
              <w:left w:val="nil"/>
              <w:bottom w:val="single" w:sz="0" w:space="0" w:color="D3D3D3"/>
            </w:tcBorders>
          </w:tcPr>
          <w:p w14:paraId="5347D0E6" w14:textId="77777777" w:rsidR="003D27E1" w:rsidRDefault="00B475ED">
            <w:pPr>
              <w:jc w:val="right"/>
            </w:pPr>
            <w:r>
              <w:rPr>
                <w:rFonts w:ascii="Consolas" w:eastAsia="Consolas" w:hAnsi="Consolas" w:cs="Consolas"/>
                <w:sz w:val="16"/>
              </w:rPr>
              <w:t>44</w:t>
            </w:r>
          </w:p>
        </w:tc>
        <w:tc>
          <w:tcPr>
            <w:tcW w:w="1560" w:type="dxa"/>
            <w:tcBorders>
              <w:top w:val="single" w:sz="0" w:space="0" w:color="D3D3D3"/>
              <w:bottom w:val="single" w:sz="0" w:space="0" w:color="D3D3D3"/>
            </w:tcBorders>
          </w:tcPr>
          <w:p w14:paraId="5347D0E7" w14:textId="77777777" w:rsidR="003D27E1" w:rsidRDefault="00B475ED">
            <w:r>
              <w:rPr>
                <w:rFonts w:ascii="Consolas" w:eastAsia="Consolas" w:hAnsi="Consolas" w:cs="Consolas"/>
                <w:sz w:val="16"/>
              </w:rPr>
              <w:t>[44] Other clerical support workers</w:t>
            </w:r>
          </w:p>
        </w:tc>
        <w:tc>
          <w:tcPr>
            <w:tcW w:w="1560" w:type="dxa"/>
            <w:tcBorders>
              <w:top w:val="single" w:sz="0" w:space="0" w:color="D3D3D3"/>
              <w:bottom w:val="single" w:sz="0" w:space="0" w:color="D3D3D3"/>
            </w:tcBorders>
          </w:tcPr>
          <w:p w14:paraId="5347D0E8" w14:textId="77777777" w:rsidR="003D27E1" w:rsidRDefault="00B475ED">
            <w:pPr>
              <w:jc w:val="right"/>
            </w:pPr>
            <w:r>
              <w:rPr>
                <w:rFonts w:ascii="Consolas" w:eastAsia="Consolas" w:hAnsi="Consolas" w:cs="Consolas"/>
                <w:sz w:val="16"/>
              </w:rPr>
              <w:t xml:space="preserve">    11,112</w:t>
            </w:r>
          </w:p>
        </w:tc>
        <w:tc>
          <w:tcPr>
            <w:tcW w:w="1560" w:type="dxa"/>
            <w:tcBorders>
              <w:top w:val="single" w:sz="0" w:space="0" w:color="D3D3D3"/>
              <w:bottom w:val="single" w:sz="0" w:space="0" w:color="D3D3D3"/>
            </w:tcBorders>
          </w:tcPr>
          <w:p w14:paraId="5347D0E9" w14:textId="77777777" w:rsidR="003D27E1" w:rsidRDefault="00B475ED">
            <w:pPr>
              <w:jc w:val="right"/>
            </w:pPr>
            <w:r>
              <w:rPr>
                <w:rFonts w:ascii="Consolas" w:eastAsia="Consolas" w:hAnsi="Consolas" w:cs="Consolas"/>
                <w:sz w:val="16"/>
              </w:rPr>
              <w:t xml:space="preserve">      0.4</w:t>
            </w:r>
          </w:p>
        </w:tc>
        <w:tc>
          <w:tcPr>
            <w:tcW w:w="1560" w:type="dxa"/>
          </w:tcPr>
          <w:p w14:paraId="5347D0EA" w14:textId="77777777" w:rsidR="003D27E1" w:rsidRDefault="003D27E1"/>
        </w:tc>
      </w:tr>
      <w:tr w:rsidR="003D27E1" w14:paraId="5347D0F2" w14:textId="77777777">
        <w:tc>
          <w:tcPr>
            <w:tcW w:w="1560" w:type="dxa"/>
            <w:tcBorders>
              <w:right w:val="nil"/>
            </w:tcBorders>
          </w:tcPr>
          <w:p w14:paraId="5347D0EC" w14:textId="77777777" w:rsidR="003D27E1" w:rsidRDefault="003D27E1"/>
        </w:tc>
        <w:tc>
          <w:tcPr>
            <w:tcW w:w="1560" w:type="dxa"/>
            <w:tcBorders>
              <w:top w:val="single" w:sz="0" w:space="0" w:color="D3D3D3"/>
              <w:left w:val="nil"/>
              <w:bottom w:val="single" w:sz="0" w:space="0" w:color="D3D3D3"/>
            </w:tcBorders>
          </w:tcPr>
          <w:p w14:paraId="5347D0ED" w14:textId="77777777" w:rsidR="003D27E1" w:rsidRDefault="00B475ED">
            <w:pPr>
              <w:jc w:val="right"/>
            </w:pPr>
            <w:r>
              <w:rPr>
                <w:rFonts w:ascii="Consolas" w:eastAsia="Consolas" w:hAnsi="Consolas" w:cs="Consolas"/>
                <w:sz w:val="16"/>
              </w:rPr>
              <w:t>50</w:t>
            </w:r>
          </w:p>
        </w:tc>
        <w:tc>
          <w:tcPr>
            <w:tcW w:w="1560" w:type="dxa"/>
            <w:tcBorders>
              <w:top w:val="single" w:sz="0" w:space="0" w:color="D3D3D3"/>
              <w:bottom w:val="single" w:sz="0" w:space="0" w:color="D3D3D3"/>
            </w:tcBorders>
          </w:tcPr>
          <w:p w14:paraId="5347D0EE" w14:textId="77777777" w:rsidR="003D27E1" w:rsidRDefault="00B475ED">
            <w:r>
              <w:rPr>
                <w:rFonts w:ascii="Consolas" w:eastAsia="Consolas" w:hAnsi="Consolas" w:cs="Consolas"/>
                <w:sz w:val="16"/>
              </w:rPr>
              <w:t>[50] Services and sales workers</w:t>
            </w:r>
          </w:p>
        </w:tc>
        <w:tc>
          <w:tcPr>
            <w:tcW w:w="1560" w:type="dxa"/>
            <w:tcBorders>
              <w:top w:val="single" w:sz="0" w:space="0" w:color="D3D3D3"/>
              <w:bottom w:val="single" w:sz="0" w:space="0" w:color="D3D3D3"/>
            </w:tcBorders>
          </w:tcPr>
          <w:p w14:paraId="5347D0EF" w14:textId="77777777" w:rsidR="003D27E1" w:rsidRDefault="00B475ED">
            <w:pPr>
              <w:jc w:val="right"/>
            </w:pPr>
            <w:r>
              <w:rPr>
                <w:rFonts w:ascii="Consolas" w:eastAsia="Consolas" w:hAnsi="Consolas" w:cs="Consolas"/>
                <w:sz w:val="16"/>
              </w:rPr>
              <w:t xml:space="preserve">    22,453</w:t>
            </w:r>
          </w:p>
        </w:tc>
        <w:tc>
          <w:tcPr>
            <w:tcW w:w="1560" w:type="dxa"/>
            <w:tcBorders>
              <w:top w:val="single" w:sz="0" w:space="0" w:color="D3D3D3"/>
              <w:bottom w:val="single" w:sz="0" w:space="0" w:color="D3D3D3"/>
            </w:tcBorders>
          </w:tcPr>
          <w:p w14:paraId="5347D0F0" w14:textId="77777777" w:rsidR="003D27E1" w:rsidRDefault="00B475ED">
            <w:pPr>
              <w:jc w:val="right"/>
            </w:pPr>
            <w:r>
              <w:rPr>
                <w:rFonts w:ascii="Consolas" w:eastAsia="Consolas" w:hAnsi="Consolas" w:cs="Consolas"/>
                <w:sz w:val="16"/>
              </w:rPr>
              <w:t xml:space="preserve">      0.7</w:t>
            </w:r>
          </w:p>
        </w:tc>
        <w:tc>
          <w:tcPr>
            <w:tcW w:w="1560" w:type="dxa"/>
          </w:tcPr>
          <w:p w14:paraId="5347D0F1" w14:textId="77777777" w:rsidR="003D27E1" w:rsidRDefault="003D27E1"/>
        </w:tc>
      </w:tr>
      <w:tr w:rsidR="003D27E1" w14:paraId="5347D0F9" w14:textId="77777777">
        <w:tc>
          <w:tcPr>
            <w:tcW w:w="1560" w:type="dxa"/>
            <w:tcBorders>
              <w:right w:val="nil"/>
            </w:tcBorders>
          </w:tcPr>
          <w:p w14:paraId="5347D0F3" w14:textId="77777777" w:rsidR="003D27E1" w:rsidRDefault="003D27E1"/>
        </w:tc>
        <w:tc>
          <w:tcPr>
            <w:tcW w:w="1560" w:type="dxa"/>
            <w:tcBorders>
              <w:top w:val="single" w:sz="0" w:space="0" w:color="D3D3D3"/>
              <w:left w:val="nil"/>
              <w:bottom w:val="single" w:sz="0" w:space="0" w:color="D3D3D3"/>
            </w:tcBorders>
          </w:tcPr>
          <w:p w14:paraId="5347D0F4" w14:textId="77777777" w:rsidR="003D27E1" w:rsidRDefault="00B475ED">
            <w:pPr>
              <w:jc w:val="right"/>
            </w:pPr>
            <w:r>
              <w:rPr>
                <w:rFonts w:ascii="Consolas" w:eastAsia="Consolas" w:hAnsi="Consolas" w:cs="Consolas"/>
                <w:sz w:val="16"/>
              </w:rPr>
              <w:t>51</w:t>
            </w:r>
          </w:p>
        </w:tc>
        <w:tc>
          <w:tcPr>
            <w:tcW w:w="1560" w:type="dxa"/>
            <w:tcBorders>
              <w:top w:val="single" w:sz="0" w:space="0" w:color="D3D3D3"/>
              <w:bottom w:val="single" w:sz="0" w:space="0" w:color="D3D3D3"/>
            </w:tcBorders>
          </w:tcPr>
          <w:p w14:paraId="5347D0F5" w14:textId="77777777" w:rsidR="003D27E1" w:rsidRDefault="00B475ED">
            <w:r>
              <w:rPr>
                <w:rFonts w:ascii="Consolas" w:eastAsia="Consolas" w:hAnsi="Consolas" w:cs="Consolas"/>
                <w:sz w:val="16"/>
              </w:rPr>
              <w:t>[51] Personal services workers</w:t>
            </w:r>
          </w:p>
        </w:tc>
        <w:tc>
          <w:tcPr>
            <w:tcW w:w="1560" w:type="dxa"/>
            <w:tcBorders>
              <w:top w:val="single" w:sz="0" w:space="0" w:color="D3D3D3"/>
              <w:bottom w:val="single" w:sz="0" w:space="0" w:color="D3D3D3"/>
            </w:tcBorders>
          </w:tcPr>
          <w:p w14:paraId="5347D0F6" w14:textId="77777777" w:rsidR="003D27E1" w:rsidRDefault="00B475ED">
            <w:pPr>
              <w:jc w:val="right"/>
            </w:pPr>
            <w:r>
              <w:rPr>
                <w:rFonts w:ascii="Consolas" w:eastAsia="Consolas" w:hAnsi="Consolas" w:cs="Consolas"/>
                <w:sz w:val="16"/>
              </w:rPr>
              <w:t xml:space="preserve">   125,017</w:t>
            </w:r>
          </w:p>
        </w:tc>
        <w:tc>
          <w:tcPr>
            <w:tcW w:w="1560" w:type="dxa"/>
            <w:tcBorders>
              <w:top w:val="single" w:sz="0" w:space="0" w:color="D3D3D3"/>
              <w:bottom w:val="single" w:sz="0" w:space="0" w:color="D3D3D3"/>
            </w:tcBorders>
          </w:tcPr>
          <w:p w14:paraId="5347D0F7" w14:textId="77777777" w:rsidR="003D27E1" w:rsidRDefault="00B475ED">
            <w:pPr>
              <w:jc w:val="right"/>
            </w:pPr>
            <w:r>
              <w:rPr>
                <w:rFonts w:ascii="Consolas" w:eastAsia="Consolas" w:hAnsi="Consolas" w:cs="Consolas"/>
                <w:sz w:val="16"/>
              </w:rPr>
              <w:t xml:space="preserve">      4.1</w:t>
            </w:r>
          </w:p>
        </w:tc>
        <w:tc>
          <w:tcPr>
            <w:tcW w:w="1560" w:type="dxa"/>
          </w:tcPr>
          <w:p w14:paraId="5347D0F8" w14:textId="77777777" w:rsidR="003D27E1" w:rsidRDefault="003D27E1"/>
        </w:tc>
      </w:tr>
      <w:tr w:rsidR="003D27E1" w14:paraId="5347D100" w14:textId="77777777">
        <w:tc>
          <w:tcPr>
            <w:tcW w:w="1560" w:type="dxa"/>
            <w:tcBorders>
              <w:right w:val="nil"/>
            </w:tcBorders>
          </w:tcPr>
          <w:p w14:paraId="5347D0FA" w14:textId="77777777" w:rsidR="003D27E1" w:rsidRDefault="003D27E1"/>
        </w:tc>
        <w:tc>
          <w:tcPr>
            <w:tcW w:w="1560" w:type="dxa"/>
            <w:tcBorders>
              <w:top w:val="single" w:sz="0" w:space="0" w:color="D3D3D3"/>
              <w:left w:val="nil"/>
              <w:bottom w:val="single" w:sz="0" w:space="0" w:color="D3D3D3"/>
            </w:tcBorders>
          </w:tcPr>
          <w:p w14:paraId="5347D0FB" w14:textId="77777777" w:rsidR="003D27E1" w:rsidRDefault="00B475ED">
            <w:pPr>
              <w:jc w:val="right"/>
            </w:pPr>
            <w:r>
              <w:rPr>
                <w:rFonts w:ascii="Consolas" w:eastAsia="Consolas" w:hAnsi="Consolas" w:cs="Consolas"/>
                <w:sz w:val="16"/>
              </w:rPr>
              <w:t>52</w:t>
            </w:r>
          </w:p>
        </w:tc>
        <w:tc>
          <w:tcPr>
            <w:tcW w:w="1560" w:type="dxa"/>
            <w:tcBorders>
              <w:top w:val="single" w:sz="0" w:space="0" w:color="D3D3D3"/>
              <w:bottom w:val="single" w:sz="0" w:space="0" w:color="D3D3D3"/>
            </w:tcBorders>
          </w:tcPr>
          <w:p w14:paraId="5347D0FC" w14:textId="77777777" w:rsidR="003D27E1" w:rsidRDefault="00B475ED">
            <w:r>
              <w:rPr>
                <w:rFonts w:ascii="Consolas" w:eastAsia="Consolas" w:hAnsi="Consolas" w:cs="Consolas"/>
                <w:sz w:val="16"/>
              </w:rPr>
              <w:t>[52] Sales workers</w:t>
            </w:r>
          </w:p>
        </w:tc>
        <w:tc>
          <w:tcPr>
            <w:tcW w:w="1560" w:type="dxa"/>
            <w:tcBorders>
              <w:top w:val="single" w:sz="0" w:space="0" w:color="D3D3D3"/>
              <w:bottom w:val="single" w:sz="0" w:space="0" w:color="D3D3D3"/>
            </w:tcBorders>
          </w:tcPr>
          <w:p w14:paraId="5347D0FD" w14:textId="77777777" w:rsidR="003D27E1" w:rsidRDefault="00B475ED">
            <w:pPr>
              <w:jc w:val="right"/>
            </w:pPr>
            <w:r>
              <w:rPr>
                <w:rFonts w:ascii="Consolas" w:eastAsia="Consolas" w:hAnsi="Consolas" w:cs="Consolas"/>
                <w:sz w:val="16"/>
              </w:rPr>
              <w:t xml:space="preserve">    85,023</w:t>
            </w:r>
          </w:p>
        </w:tc>
        <w:tc>
          <w:tcPr>
            <w:tcW w:w="1560" w:type="dxa"/>
            <w:tcBorders>
              <w:top w:val="single" w:sz="0" w:space="0" w:color="D3D3D3"/>
              <w:bottom w:val="single" w:sz="0" w:space="0" w:color="D3D3D3"/>
            </w:tcBorders>
          </w:tcPr>
          <w:p w14:paraId="5347D0FE" w14:textId="77777777" w:rsidR="003D27E1" w:rsidRDefault="00B475ED">
            <w:pPr>
              <w:jc w:val="right"/>
            </w:pPr>
            <w:r>
              <w:rPr>
                <w:rFonts w:ascii="Consolas" w:eastAsia="Consolas" w:hAnsi="Consolas" w:cs="Consolas"/>
                <w:sz w:val="16"/>
              </w:rPr>
              <w:t xml:space="preserve">      2.8</w:t>
            </w:r>
          </w:p>
        </w:tc>
        <w:tc>
          <w:tcPr>
            <w:tcW w:w="1560" w:type="dxa"/>
          </w:tcPr>
          <w:p w14:paraId="5347D0FF" w14:textId="77777777" w:rsidR="003D27E1" w:rsidRDefault="003D27E1"/>
        </w:tc>
      </w:tr>
      <w:tr w:rsidR="003D27E1" w14:paraId="5347D107" w14:textId="77777777">
        <w:tc>
          <w:tcPr>
            <w:tcW w:w="1560" w:type="dxa"/>
            <w:tcBorders>
              <w:right w:val="nil"/>
            </w:tcBorders>
          </w:tcPr>
          <w:p w14:paraId="5347D101" w14:textId="77777777" w:rsidR="003D27E1" w:rsidRDefault="003D27E1"/>
        </w:tc>
        <w:tc>
          <w:tcPr>
            <w:tcW w:w="1560" w:type="dxa"/>
            <w:tcBorders>
              <w:top w:val="single" w:sz="0" w:space="0" w:color="D3D3D3"/>
              <w:left w:val="nil"/>
              <w:bottom w:val="single" w:sz="0" w:space="0" w:color="D3D3D3"/>
            </w:tcBorders>
          </w:tcPr>
          <w:p w14:paraId="5347D102" w14:textId="77777777" w:rsidR="003D27E1" w:rsidRDefault="00B475ED">
            <w:pPr>
              <w:jc w:val="right"/>
            </w:pPr>
            <w:r>
              <w:rPr>
                <w:rFonts w:ascii="Consolas" w:eastAsia="Consolas" w:hAnsi="Consolas" w:cs="Consolas"/>
                <w:sz w:val="16"/>
              </w:rPr>
              <w:t>53</w:t>
            </w:r>
          </w:p>
        </w:tc>
        <w:tc>
          <w:tcPr>
            <w:tcW w:w="1560" w:type="dxa"/>
            <w:tcBorders>
              <w:top w:val="single" w:sz="0" w:space="0" w:color="D3D3D3"/>
              <w:bottom w:val="single" w:sz="0" w:space="0" w:color="D3D3D3"/>
            </w:tcBorders>
          </w:tcPr>
          <w:p w14:paraId="5347D103" w14:textId="77777777" w:rsidR="003D27E1" w:rsidRDefault="00B475ED">
            <w:r>
              <w:rPr>
                <w:rFonts w:ascii="Consolas" w:eastAsia="Consolas" w:hAnsi="Consolas" w:cs="Consolas"/>
                <w:sz w:val="16"/>
              </w:rPr>
              <w:t>[53] Personal care workers</w:t>
            </w:r>
          </w:p>
        </w:tc>
        <w:tc>
          <w:tcPr>
            <w:tcW w:w="1560" w:type="dxa"/>
            <w:tcBorders>
              <w:top w:val="single" w:sz="0" w:space="0" w:color="D3D3D3"/>
              <w:bottom w:val="single" w:sz="0" w:space="0" w:color="D3D3D3"/>
            </w:tcBorders>
          </w:tcPr>
          <w:p w14:paraId="5347D104" w14:textId="77777777" w:rsidR="003D27E1" w:rsidRDefault="00B475ED">
            <w:pPr>
              <w:jc w:val="right"/>
            </w:pPr>
            <w:r>
              <w:rPr>
                <w:rFonts w:ascii="Consolas" w:eastAsia="Consolas" w:hAnsi="Consolas" w:cs="Consolas"/>
                <w:sz w:val="16"/>
              </w:rPr>
              <w:t xml:space="preserve">    19,152</w:t>
            </w:r>
          </w:p>
        </w:tc>
        <w:tc>
          <w:tcPr>
            <w:tcW w:w="1560" w:type="dxa"/>
            <w:tcBorders>
              <w:top w:val="single" w:sz="0" w:space="0" w:color="D3D3D3"/>
              <w:bottom w:val="single" w:sz="0" w:space="0" w:color="D3D3D3"/>
            </w:tcBorders>
          </w:tcPr>
          <w:p w14:paraId="5347D105" w14:textId="77777777" w:rsidR="003D27E1" w:rsidRDefault="00B475ED">
            <w:pPr>
              <w:jc w:val="right"/>
            </w:pPr>
            <w:r>
              <w:rPr>
                <w:rFonts w:ascii="Consolas" w:eastAsia="Consolas" w:hAnsi="Consolas" w:cs="Consolas"/>
                <w:sz w:val="16"/>
              </w:rPr>
              <w:t xml:space="preserve">      0.6</w:t>
            </w:r>
          </w:p>
        </w:tc>
        <w:tc>
          <w:tcPr>
            <w:tcW w:w="1560" w:type="dxa"/>
          </w:tcPr>
          <w:p w14:paraId="5347D106" w14:textId="77777777" w:rsidR="003D27E1" w:rsidRDefault="003D27E1"/>
        </w:tc>
      </w:tr>
      <w:tr w:rsidR="003D27E1" w14:paraId="5347D10E" w14:textId="77777777">
        <w:tc>
          <w:tcPr>
            <w:tcW w:w="1560" w:type="dxa"/>
            <w:tcBorders>
              <w:right w:val="nil"/>
            </w:tcBorders>
          </w:tcPr>
          <w:p w14:paraId="5347D108" w14:textId="77777777" w:rsidR="003D27E1" w:rsidRDefault="003D27E1"/>
        </w:tc>
        <w:tc>
          <w:tcPr>
            <w:tcW w:w="1560" w:type="dxa"/>
            <w:tcBorders>
              <w:top w:val="single" w:sz="0" w:space="0" w:color="D3D3D3"/>
              <w:left w:val="nil"/>
              <w:bottom w:val="single" w:sz="0" w:space="0" w:color="D3D3D3"/>
            </w:tcBorders>
          </w:tcPr>
          <w:p w14:paraId="5347D109" w14:textId="77777777" w:rsidR="003D27E1" w:rsidRDefault="00B475ED">
            <w:pPr>
              <w:jc w:val="right"/>
            </w:pPr>
            <w:r>
              <w:rPr>
                <w:rFonts w:ascii="Consolas" w:eastAsia="Consolas" w:hAnsi="Consolas" w:cs="Consolas"/>
                <w:sz w:val="16"/>
              </w:rPr>
              <w:t>54</w:t>
            </w:r>
          </w:p>
        </w:tc>
        <w:tc>
          <w:tcPr>
            <w:tcW w:w="1560" w:type="dxa"/>
            <w:tcBorders>
              <w:top w:val="single" w:sz="0" w:space="0" w:color="D3D3D3"/>
              <w:bottom w:val="single" w:sz="0" w:space="0" w:color="D3D3D3"/>
            </w:tcBorders>
          </w:tcPr>
          <w:p w14:paraId="5347D10A" w14:textId="77777777" w:rsidR="003D27E1" w:rsidRDefault="00B475ED">
            <w:r>
              <w:rPr>
                <w:rFonts w:ascii="Consolas" w:eastAsia="Consolas" w:hAnsi="Consolas" w:cs="Consolas"/>
                <w:sz w:val="16"/>
              </w:rPr>
              <w:t>[54] Protective services workers</w:t>
            </w:r>
          </w:p>
        </w:tc>
        <w:tc>
          <w:tcPr>
            <w:tcW w:w="1560" w:type="dxa"/>
            <w:tcBorders>
              <w:top w:val="single" w:sz="0" w:space="0" w:color="D3D3D3"/>
              <w:bottom w:val="single" w:sz="0" w:space="0" w:color="D3D3D3"/>
            </w:tcBorders>
          </w:tcPr>
          <w:p w14:paraId="5347D10B" w14:textId="77777777" w:rsidR="003D27E1" w:rsidRDefault="00B475ED">
            <w:pPr>
              <w:jc w:val="right"/>
            </w:pPr>
            <w:r>
              <w:rPr>
                <w:rFonts w:ascii="Consolas" w:eastAsia="Consolas" w:hAnsi="Consolas" w:cs="Consolas"/>
                <w:sz w:val="16"/>
              </w:rPr>
              <w:t xml:space="preserve">     9,923</w:t>
            </w:r>
          </w:p>
        </w:tc>
        <w:tc>
          <w:tcPr>
            <w:tcW w:w="1560" w:type="dxa"/>
            <w:tcBorders>
              <w:top w:val="single" w:sz="0" w:space="0" w:color="D3D3D3"/>
              <w:bottom w:val="single" w:sz="0" w:space="0" w:color="D3D3D3"/>
            </w:tcBorders>
          </w:tcPr>
          <w:p w14:paraId="5347D10C" w14:textId="77777777" w:rsidR="003D27E1" w:rsidRDefault="00B475ED">
            <w:pPr>
              <w:jc w:val="right"/>
            </w:pPr>
            <w:r>
              <w:rPr>
                <w:rFonts w:ascii="Consolas" w:eastAsia="Consolas" w:hAnsi="Consolas" w:cs="Consolas"/>
                <w:sz w:val="16"/>
              </w:rPr>
              <w:t xml:space="preserve">      0.3</w:t>
            </w:r>
          </w:p>
        </w:tc>
        <w:tc>
          <w:tcPr>
            <w:tcW w:w="1560" w:type="dxa"/>
          </w:tcPr>
          <w:p w14:paraId="5347D10D" w14:textId="77777777" w:rsidR="003D27E1" w:rsidRDefault="003D27E1"/>
        </w:tc>
      </w:tr>
      <w:tr w:rsidR="003D27E1" w14:paraId="5347D115" w14:textId="77777777">
        <w:tc>
          <w:tcPr>
            <w:tcW w:w="1560" w:type="dxa"/>
            <w:tcBorders>
              <w:right w:val="nil"/>
            </w:tcBorders>
          </w:tcPr>
          <w:p w14:paraId="5347D10F" w14:textId="77777777" w:rsidR="003D27E1" w:rsidRDefault="003D27E1"/>
        </w:tc>
        <w:tc>
          <w:tcPr>
            <w:tcW w:w="1560" w:type="dxa"/>
            <w:tcBorders>
              <w:top w:val="single" w:sz="0" w:space="0" w:color="D3D3D3"/>
              <w:left w:val="nil"/>
              <w:bottom w:val="single" w:sz="0" w:space="0" w:color="D3D3D3"/>
            </w:tcBorders>
          </w:tcPr>
          <w:p w14:paraId="5347D110" w14:textId="77777777" w:rsidR="003D27E1" w:rsidRDefault="00B475ED">
            <w:pPr>
              <w:jc w:val="right"/>
            </w:pPr>
            <w:r>
              <w:rPr>
                <w:rFonts w:ascii="Consolas" w:eastAsia="Consolas" w:hAnsi="Consolas" w:cs="Consolas"/>
                <w:sz w:val="16"/>
              </w:rPr>
              <w:t>61</w:t>
            </w:r>
          </w:p>
        </w:tc>
        <w:tc>
          <w:tcPr>
            <w:tcW w:w="1560" w:type="dxa"/>
            <w:tcBorders>
              <w:top w:val="single" w:sz="0" w:space="0" w:color="D3D3D3"/>
              <w:bottom w:val="single" w:sz="0" w:space="0" w:color="D3D3D3"/>
            </w:tcBorders>
          </w:tcPr>
          <w:p w14:paraId="5347D111" w14:textId="77777777" w:rsidR="003D27E1" w:rsidRDefault="00B475ED">
            <w:r>
              <w:rPr>
                <w:rFonts w:ascii="Consolas" w:eastAsia="Consolas" w:hAnsi="Consolas" w:cs="Consolas"/>
                <w:sz w:val="16"/>
              </w:rPr>
              <w:t>[61] Market-oriented skilled agricultural workers</w:t>
            </w:r>
          </w:p>
        </w:tc>
        <w:tc>
          <w:tcPr>
            <w:tcW w:w="1560" w:type="dxa"/>
            <w:tcBorders>
              <w:top w:val="single" w:sz="0" w:space="0" w:color="D3D3D3"/>
              <w:bottom w:val="single" w:sz="0" w:space="0" w:color="D3D3D3"/>
            </w:tcBorders>
          </w:tcPr>
          <w:p w14:paraId="5347D112" w14:textId="77777777" w:rsidR="003D27E1" w:rsidRDefault="00B475ED">
            <w:pPr>
              <w:jc w:val="right"/>
            </w:pPr>
            <w:r>
              <w:rPr>
                <w:rFonts w:ascii="Consolas" w:eastAsia="Consolas" w:hAnsi="Consolas" w:cs="Consolas"/>
                <w:sz w:val="16"/>
              </w:rPr>
              <w:t xml:space="preserve">    36,168</w:t>
            </w:r>
          </w:p>
        </w:tc>
        <w:tc>
          <w:tcPr>
            <w:tcW w:w="1560" w:type="dxa"/>
            <w:tcBorders>
              <w:top w:val="single" w:sz="0" w:space="0" w:color="D3D3D3"/>
              <w:bottom w:val="single" w:sz="0" w:space="0" w:color="D3D3D3"/>
            </w:tcBorders>
          </w:tcPr>
          <w:p w14:paraId="5347D113" w14:textId="77777777" w:rsidR="003D27E1" w:rsidRDefault="00B475ED">
            <w:pPr>
              <w:jc w:val="right"/>
            </w:pPr>
            <w:r>
              <w:rPr>
                <w:rFonts w:ascii="Consolas" w:eastAsia="Consolas" w:hAnsi="Consolas" w:cs="Consolas"/>
                <w:sz w:val="16"/>
              </w:rPr>
              <w:t xml:space="preserve">      1.2</w:t>
            </w:r>
          </w:p>
        </w:tc>
        <w:tc>
          <w:tcPr>
            <w:tcW w:w="1560" w:type="dxa"/>
          </w:tcPr>
          <w:p w14:paraId="5347D114" w14:textId="77777777" w:rsidR="003D27E1" w:rsidRDefault="003D27E1"/>
        </w:tc>
      </w:tr>
      <w:tr w:rsidR="003D27E1" w14:paraId="5347D11C" w14:textId="77777777">
        <w:tc>
          <w:tcPr>
            <w:tcW w:w="1560" w:type="dxa"/>
            <w:tcBorders>
              <w:right w:val="nil"/>
            </w:tcBorders>
          </w:tcPr>
          <w:p w14:paraId="5347D116" w14:textId="77777777" w:rsidR="003D27E1" w:rsidRDefault="003D27E1"/>
        </w:tc>
        <w:tc>
          <w:tcPr>
            <w:tcW w:w="1560" w:type="dxa"/>
            <w:tcBorders>
              <w:top w:val="single" w:sz="0" w:space="0" w:color="D3D3D3"/>
              <w:left w:val="nil"/>
              <w:bottom w:val="single" w:sz="0" w:space="0" w:color="D3D3D3"/>
            </w:tcBorders>
          </w:tcPr>
          <w:p w14:paraId="5347D117" w14:textId="77777777" w:rsidR="003D27E1" w:rsidRDefault="00B475ED">
            <w:pPr>
              <w:jc w:val="right"/>
            </w:pPr>
            <w:r>
              <w:rPr>
                <w:rFonts w:ascii="Consolas" w:eastAsia="Consolas" w:hAnsi="Consolas" w:cs="Consolas"/>
                <w:sz w:val="16"/>
              </w:rPr>
              <w:t>62</w:t>
            </w:r>
          </w:p>
        </w:tc>
        <w:tc>
          <w:tcPr>
            <w:tcW w:w="1560" w:type="dxa"/>
            <w:tcBorders>
              <w:top w:val="single" w:sz="0" w:space="0" w:color="D3D3D3"/>
              <w:bottom w:val="single" w:sz="0" w:space="0" w:color="D3D3D3"/>
            </w:tcBorders>
          </w:tcPr>
          <w:p w14:paraId="5347D118" w14:textId="77777777" w:rsidR="003D27E1" w:rsidRDefault="00B475ED">
            <w:r>
              <w:rPr>
                <w:rFonts w:ascii="Consolas" w:eastAsia="Consolas" w:hAnsi="Consolas" w:cs="Consolas"/>
                <w:sz w:val="16"/>
              </w:rPr>
              <w:t>[62] Market-oriented skilled forestry, fishery and hunting workers</w:t>
            </w:r>
          </w:p>
        </w:tc>
        <w:tc>
          <w:tcPr>
            <w:tcW w:w="1560" w:type="dxa"/>
            <w:tcBorders>
              <w:top w:val="single" w:sz="0" w:space="0" w:color="D3D3D3"/>
              <w:bottom w:val="single" w:sz="0" w:space="0" w:color="D3D3D3"/>
            </w:tcBorders>
          </w:tcPr>
          <w:p w14:paraId="5347D119" w14:textId="77777777" w:rsidR="003D27E1" w:rsidRDefault="00B475ED">
            <w:pPr>
              <w:jc w:val="right"/>
            </w:pPr>
            <w:r>
              <w:rPr>
                <w:rFonts w:ascii="Consolas" w:eastAsia="Consolas" w:hAnsi="Consolas" w:cs="Consolas"/>
                <w:sz w:val="16"/>
              </w:rPr>
              <w:t xml:space="preserve">     1,401</w:t>
            </w:r>
          </w:p>
        </w:tc>
        <w:tc>
          <w:tcPr>
            <w:tcW w:w="1560" w:type="dxa"/>
            <w:tcBorders>
              <w:top w:val="single" w:sz="0" w:space="0" w:color="D3D3D3"/>
              <w:bottom w:val="single" w:sz="0" w:space="0" w:color="D3D3D3"/>
            </w:tcBorders>
          </w:tcPr>
          <w:p w14:paraId="5347D11A" w14:textId="77777777" w:rsidR="003D27E1" w:rsidRDefault="00B475ED">
            <w:pPr>
              <w:jc w:val="right"/>
            </w:pPr>
            <w:r>
              <w:rPr>
                <w:rFonts w:ascii="Consolas" w:eastAsia="Consolas" w:hAnsi="Consolas" w:cs="Consolas"/>
                <w:sz w:val="16"/>
              </w:rPr>
              <w:t xml:space="preserve">      0.0</w:t>
            </w:r>
          </w:p>
        </w:tc>
        <w:tc>
          <w:tcPr>
            <w:tcW w:w="1560" w:type="dxa"/>
          </w:tcPr>
          <w:p w14:paraId="5347D11B" w14:textId="77777777" w:rsidR="003D27E1" w:rsidRDefault="003D27E1"/>
        </w:tc>
      </w:tr>
      <w:tr w:rsidR="003D27E1" w14:paraId="5347D123" w14:textId="77777777">
        <w:tc>
          <w:tcPr>
            <w:tcW w:w="1560" w:type="dxa"/>
            <w:tcBorders>
              <w:right w:val="nil"/>
            </w:tcBorders>
          </w:tcPr>
          <w:p w14:paraId="5347D11D" w14:textId="77777777" w:rsidR="003D27E1" w:rsidRDefault="003D27E1"/>
        </w:tc>
        <w:tc>
          <w:tcPr>
            <w:tcW w:w="1560" w:type="dxa"/>
            <w:tcBorders>
              <w:top w:val="single" w:sz="0" w:space="0" w:color="D3D3D3"/>
              <w:left w:val="nil"/>
              <w:bottom w:val="single" w:sz="0" w:space="0" w:color="D3D3D3"/>
            </w:tcBorders>
          </w:tcPr>
          <w:p w14:paraId="5347D11E" w14:textId="77777777" w:rsidR="003D27E1" w:rsidRDefault="00B475ED">
            <w:pPr>
              <w:jc w:val="right"/>
            </w:pPr>
            <w:r>
              <w:rPr>
                <w:rFonts w:ascii="Consolas" w:eastAsia="Consolas" w:hAnsi="Consolas" w:cs="Consolas"/>
                <w:sz w:val="16"/>
              </w:rPr>
              <w:t>70</w:t>
            </w:r>
          </w:p>
        </w:tc>
        <w:tc>
          <w:tcPr>
            <w:tcW w:w="1560" w:type="dxa"/>
            <w:tcBorders>
              <w:top w:val="single" w:sz="0" w:space="0" w:color="D3D3D3"/>
              <w:bottom w:val="single" w:sz="0" w:space="0" w:color="D3D3D3"/>
            </w:tcBorders>
          </w:tcPr>
          <w:p w14:paraId="5347D11F" w14:textId="77777777" w:rsidR="003D27E1" w:rsidRDefault="00B475ED">
            <w:r>
              <w:rPr>
                <w:rFonts w:ascii="Consolas" w:eastAsia="Consolas" w:hAnsi="Consolas" w:cs="Consolas"/>
                <w:sz w:val="16"/>
              </w:rPr>
              <w:t>[70] Craft and related trades workers</w:t>
            </w:r>
          </w:p>
        </w:tc>
        <w:tc>
          <w:tcPr>
            <w:tcW w:w="1560" w:type="dxa"/>
            <w:tcBorders>
              <w:top w:val="single" w:sz="0" w:space="0" w:color="D3D3D3"/>
              <w:bottom w:val="single" w:sz="0" w:space="0" w:color="D3D3D3"/>
            </w:tcBorders>
          </w:tcPr>
          <w:p w14:paraId="5347D120" w14:textId="77777777" w:rsidR="003D27E1" w:rsidRDefault="00B475ED">
            <w:pPr>
              <w:jc w:val="right"/>
            </w:pPr>
            <w:r>
              <w:rPr>
                <w:rFonts w:ascii="Consolas" w:eastAsia="Consolas" w:hAnsi="Consolas" w:cs="Consolas"/>
                <w:sz w:val="16"/>
              </w:rPr>
              <w:t xml:space="preserve">    14,737</w:t>
            </w:r>
          </w:p>
        </w:tc>
        <w:tc>
          <w:tcPr>
            <w:tcW w:w="1560" w:type="dxa"/>
            <w:tcBorders>
              <w:top w:val="single" w:sz="0" w:space="0" w:color="D3D3D3"/>
              <w:bottom w:val="single" w:sz="0" w:space="0" w:color="D3D3D3"/>
            </w:tcBorders>
          </w:tcPr>
          <w:p w14:paraId="5347D121" w14:textId="77777777" w:rsidR="003D27E1" w:rsidRDefault="00B475ED">
            <w:pPr>
              <w:jc w:val="right"/>
            </w:pPr>
            <w:r>
              <w:rPr>
                <w:rFonts w:ascii="Consolas" w:eastAsia="Consolas" w:hAnsi="Consolas" w:cs="Consolas"/>
                <w:sz w:val="16"/>
              </w:rPr>
              <w:t xml:space="preserve">      0.5</w:t>
            </w:r>
          </w:p>
        </w:tc>
        <w:tc>
          <w:tcPr>
            <w:tcW w:w="1560" w:type="dxa"/>
          </w:tcPr>
          <w:p w14:paraId="5347D122" w14:textId="77777777" w:rsidR="003D27E1" w:rsidRDefault="003D27E1"/>
        </w:tc>
      </w:tr>
      <w:tr w:rsidR="003D27E1" w14:paraId="5347D12A" w14:textId="77777777">
        <w:tc>
          <w:tcPr>
            <w:tcW w:w="1560" w:type="dxa"/>
            <w:tcBorders>
              <w:right w:val="nil"/>
            </w:tcBorders>
          </w:tcPr>
          <w:p w14:paraId="5347D124" w14:textId="77777777" w:rsidR="003D27E1" w:rsidRDefault="003D27E1"/>
        </w:tc>
        <w:tc>
          <w:tcPr>
            <w:tcW w:w="1560" w:type="dxa"/>
            <w:tcBorders>
              <w:top w:val="single" w:sz="0" w:space="0" w:color="D3D3D3"/>
              <w:left w:val="nil"/>
              <w:bottom w:val="single" w:sz="0" w:space="0" w:color="D3D3D3"/>
            </w:tcBorders>
          </w:tcPr>
          <w:p w14:paraId="5347D125" w14:textId="77777777" w:rsidR="003D27E1" w:rsidRDefault="00B475ED">
            <w:pPr>
              <w:jc w:val="right"/>
            </w:pPr>
            <w:r>
              <w:rPr>
                <w:rFonts w:ascii="Consolas" w:eastAsia="Consolas" w:hAnsi="Consolas" w:cs="Consolas"/>
                <w:sz w:val="16"/>
              </w:rPr>
              <w:t>71</w:t>
            </w:r>
          </w:p>
        </w:tc>
        <w:tc>
          <w:tcPr>
            <w:tcW w:w="1560" w:type="dxa"/>
            <w:tcBorders>
              <w:top w:val="single" w:sz="0" w:space="0" w:color="D3D3D3"/>
              <w:bottom w:val="single" w:sz="0" w:space="0" w:color="D3D3D3"/>
            </w:tcBorders>
          </w:tcPr>
          <w:p w14:paraId="5347D126" w14:textId="77777777" w:rsidR="003D27E1" w:rsidRDefault="00B475ED">
            <w:r>
              <w:rPr>
                <w:rFonts w:ascii="Consolas" w:eastAsia="Consolas" w:hAnsi="Consolas" w:cs="Consolas"/>
                <w:sz w:val="16"/>
              </w:rPr>
              <w:t>[71] Building and related trades workers (excluding electricians)</w:t>
            </w:r>
          </w:p>
        </w:tc>
        <w:tc>
          <w:tcPr>
            <w:tcW w:w="1560" w:type="dxa"/>
            <w:tcBorders>
              <w:top w:val="single" w:sz="0" w:space="0" w:color="D3D3D3"/>
              <w:bottom w:val="single" w:sz="0" w:space="0" w:color="D3D3D3"/>
            </w:tcBorders>
          </w:tcPr>
          <w:p w14:paraId="5347D127" w14:textId="77777777" w:rsidR="003D27E1" w:rsidRDefault="00B475ED">
            <w:pPr>
              <w:jc w:val="right"/>
            </w:pPr>
            <w:r>
              <w:rPr>
                <w:rFonts w:ascii="Consolas" w:eastAsia="Consolas" w:hAnsi="Consolas" w:cs="Consolas"/>
                <w:sz w:val="16"/>
              </w:rPr>
              <w:t xml:space="preserve">    65,716</w:t>
            </w:r>
          </w:p>
        </w:tc>
        <w:tc>
          <w:tcPr>
            <w:tcW w:w="1560" w:type="dxa"/>
            <w:tcBorders>
              <w:top w:val="single" w:sz="0" w:space="0" w:color="D3D3D3"/>
              <w:bottom w:val="single" w:sz="0" w:space="0" w:color="D3D3D3"/>
            </w:tcBorders>
          </w:tcPr>
          <w:p w14:paraId="5347D128" w14:textId="77777777" w:rsidR="003D27E1" w:rsidRDefault="00B475ED">
            <w:pPr>
              <w:jc w:val="right"/>
            </w:pPr>
            <w:r>
              <w:rPr>
                <w:rFonts w:ascii="Consolas" w:eastAsia="Consolas" w:hAnsi="Consolas" w:cs="Consolas"/>
                <w:sz w:val="16"/>
              </w:rPr>
              <w:t xml:space="preserve">      2.1</w:t>
            </w:r>
          </w:p>
        </w:tc>
        <w:tc>
          <w:tcPr>
            <w:tcW w:w="1560" w:type="dxa"/>
          </w:tcPr>
          <w:p w14:paraId="5347D129" w14:textId="77777777" w:rsidR="003D27E1" w:rsidRDefault="003D27E1"/>
        </w:tc>
      </w:tr>
      <w:tr w:rsidR="003D27E1" w14:paraId="5347D131" w14:textId="77777777">
        <w:tc>
          <w:tcPr>
            <w:tcW w:w="1560" w:type="dxa"/>
            <w:tcBorders>
              <w:right w:val="nil"/>
            </w:tcBorders>
          </w:tcPr>
          <w:p w14:paraId="5347D12B" w14:textId="77777777" w:rsidR="003D27E1" w:rsidRDefault="003D27E1"/>
        </w:tc>
        <w:tc>
          <w:tcPr>
            <w:tcW w:w="1560" w:type="dxa"/>
            <w:tcBorders>
              <w:top w:val="single" w:sz="0" w:space="0" w:color="D3D3D3"/>
              <w:left w:val="nil"/>
              <w:bottom w:val="single" w:sz="0" w:space="0" w:color="D3D3D3"/>
            </w:tcBorders>
          </w:tcPr>
          <w:p w14:paraId="5347D12C" w14:textId="77777777" w:rsidR="003D27E1" w:rsidRDefault="00B475ED">
            <w:pPr>
              <w:jc w:val="right"/>
            </w:pPr>
            <w:r>
              <w:rPr>
                <w:rFonts w:ascii="Consolas" w:eastAsia="Consolas" w:hAnsi="Consolas" w:cs="Consolas"/>
                <w:sz w:val="16"/>
              </w:rPr>
              <w:t>72</w:t>
            </w:r>
          </w:p>
        </w:tc>
        <w:tc>
          <w:tcPr>
            <w:tcW w:w="1560" w:type="dxa"/>
            <w:tcBorders>
              <w:top w:val="single" w:sz="0" w:space="0" w:color="D3D3D3"/>
              <w:bottom w:val="single" w:sz="0" w:space="0" w:color="D3D3D3"/>
            </w:tcBorders>
          </w:tcPr>
          <w:p w14:paraId="5347D12D" w14:textId="77777777" w:rsidR="003D27E1" w:rsidRDefault="00B475ED">
            <w:r>
              <w:rPr>
                <w:rFonts w:ascii="Consolas" w:eastAsia="Consolas" w:hAnsi="Consolas" w:cs="Consolas"/>
                <w:sz w:val="16"/>
              </w:rPr>
              <w:t>[72] Metal, machinery and related trades workers</w:t>
            </w:r>
          </w:p>
        </w:tc>
        <w:tc>
          <w:tcPr>
            <w:tcW w:w="1560" w:type="dxa"/>
            <w:tcBorders>
              <w:top w:val="single" w:sz="0" w:space="0" w:color="D3D3D3"/>
              <w:bottom w:val="single" w:sz="0" w:space="0" w:color="D3D3D3"/>
            </w:tcBorders>
          </w:tcPr>
          <w:p w14:paraId="5347D12E" w14:textId="77777777" w:rsidR="003D27E1" w:rsidRDefault="00B475ED">
            <w:pPr>
              <w:jc w:val="right"/>
            </w:pPr>
            <w:r>
              <w:rPr>
                <w:rFonts w:ascii="Consolas" w:eastAsia="Consolas" w:hAnsi="Consolas" w:cs="Consolas"/>
                <w:sz w:val="16"/>
              </w:rPr>
              <w:t xml:space="preserve">    69,237</w:t>
            </w:r>
          </w:p>
        </w:tc>
        <w:tc>
          <w:tcPr>
            <w:tcW w:w="1560" w:type="dxa"/>
            <w:tcBorders>
              <w:top w:val="single" w:sz="0" w:space="0" w:color="D3D3D3"/>
              <w:bottom w:val="single" w:sz="0" w:space="0" w:color="D3D3D3"/>
            </w:tcBorders>
          </w:tcPr>
          <w:p w14:paraId="5347D12F" w14:textId="77777777" w:rsidR="003D27E1" w:rsidRDefault="00B475ED">
            <w:pPr>
              <w:jc w:val="right"/>
            </w:pPr>
            <w:r>
              <w:rPr>
                <w:rFonts w:ascii="Consolas" w:eastAsia="Consolas" w:hAnsi="Consolas" w:cs="Consolas"/>
                <w:sz w:val="16"/>
              </w:rPr>
              <w:t xml:space="preserve">      2.2</w:t>
            </w:r>
          </w:p>
        </w:tc>
        <w:tc>
          <w:tcPr>
            <w:tcW w:w="1560" w:type="dxa"/>
          </w:tcPr>
          <w:p w14:paraId="5347D130" w14:textId="77777777" w:rsidR="003D27E1" w:rsidRDefault="003D27E1"/>
        </w:tc>
      </w:tr>
      <w:tr w:rsidR="003D27E1" w14:paraId="5347D138" w14:textId="77777777">
        <w:tc>
          <w:tcPr>
            <w:tcW w:w="1560" w:type="dxa"/>
            <w:tcBorders>
              <w:right w:val="nil"/>
            </w:tcBorders>
          </w:tcPr>
          <w:p w14:paraId="5347D132" w14:textId="77777777" w:rsidR="003D27E1" w:rsidRDefault="003D27E1"/>
        </w:tc>
        <w:tc>
          <w:tcPr>
            <w:tcW w:w="1560" w:type="dxa"/>
            <w:tcBorders>
              <w:top w:val="single" w:sz="0" w:space="0" w:color="D3D3D3"/>
              <w:left w:val="nil"/>
              <w:bottom w:val="single" w:sz="0" w:space="0" w:color="D3D3D3"/>
            </w:tcBorders>
          </w:tcPr>
          <w:p w14:paraId="5347D133" w14:textId="77777777" w:rsidR="003D27E1" w:rsidRDefault="00B475ED">
            <w:pPr>
              <w:jc w:val="right"/>
            </w:pPr>
            <w:r>
              <w:rPr>
                <w:rFonts w:ascii="Consolas" w:eastAsia="Consolas" w:hAnsi="Consolas" w:cs="Consolas"/>
                <w:sz w:val="16"/>
              </w:rPr>
              <w:t>73</w:t>
            </w:r>
          </w:p>
        </w:tc>
        <w:tc>
          <w:tcPr>
            <w:tcW w:w="1560" w:type="dxa"/>
            <w:tcBorders>
              <w:top w:val="single" w:sz="0" w:space="0" w:color="D3D3D3"/>
              <w:bottom w:val="single" w:sz="0" w:space="0" w:color="D3D3D3"/>
            </w:tcBorders>
          </w:tcPr>
          <w:p w14:paraId="5347D134" w14:textId="77777777" w:rsidR="003D27E1" w:rsidRDefault="00B475ED">
            <w:r>
              <w:rPr>
                <w:rFonts w:ascii="Consolas" w:eastAsia="Consolas" w:hAnsi="Consolas" w:cs="Consolas"/>
                <w:sz w:val="16"/>
              </w:rPr>
              <w:t>[73] Handicraft and printing workers</w:t>
            </w:r>
          </w:p>
        </w:tc>
        <w:tc>
          <w:tcPr>
            <w:tcW w:w="1560" w:type="dxa"/>
            <w:tcBorders>
              <w:top w:val="single" w:sz="0" w:space="0" w:color="D3D3D3"/>
              <w:bottom w:val="single" w:sz="0" w:space="0" w:color="D3D3D3"/>
            </w:tcBorders>
          </w:tcPr>
          <w:p w14:paraId="5347D135" w14:textId="77777777" w:rsidR="003D27E1" w:rsidRDefault="00B475ED">
            <w:pPr>
              <w:jc w:val="right"/>
            </w:pPr>
            <w:r>
              <w:rPr>
                <w:rFonts w:ascii="Consolas" w:eastAsia="Consolas" w:hAnsi="Consolas" w:cs="Consolas"/>
                <w:sz w:val="16"/>
              </w:rPr>
              <w:t xml:space="preserve">     9,699</w:t>
            </w:r>
          </w:p>
        </w:tc>
        <w:tc>
          <w:tcPr>
            <w:tcW w:w="1560" w:type="dxa"/>
            <w:tcBorders>
              <w:top w:val="single" w:sz="0" w:space="0" w:color="D3D3D3"/>
              <w:bottom w:val="single" w:sz="0" w:space="0" w:color="D3D3D3"/>
            </w:tcBorders>
          </w:tcPr>
          <w:p w14:paraId="5347D136" w14:textId="77777777" w:rsidR="003D27E1" w:rsidRDefault="00B475ED">
            <w:pPr>
              <w:jc w:val="right"/>
            </w:pPr>
            <w:r>
              <w:rPr>
                <w:rFonts w:ascii="Consolas" w:eastAsia="Consolas" w:hAnsi="Consolas" w:cs="Consolas"/>
                <w:sz w:val="16"/>
              </w:rPr>
              <w:t xml:space="preserve">      0.3</w:t>
            </w:r>
          </w:p>
        </w:tc>
        <w:tc>
          <w:tcPr>
            <w:tcW w:w="1560" w:type="dxa"/>
          </w:tcPr>
          <w:p w14:paraId="5347D137" w14:textId="77777777" w:rsidR="003D27E1" w:rsidRDefault="003D27E1"/>
        </w:tc>
      </w:tr>
      <w:tr w:rsidR="003D27E1" w14:paraId="5347D13F" w14:textId="77777777">
        <w:tc>
          <w:tcPr>
            <w:tcW w:w="1560" w:type="dxa"/>
            <w:tcBorders>
              <w:right w:val="nil"/>
            </w:tcBorders>
          </w:tcPr>
          <w:p w14:paraId="5347D139" w14:textId="77777777" w:rsidR="003D27E1" w:rsidRDefault="003D27E1"/>
        </w:tc>
        <w:tc>
          <w:tcPr>
            <w:tcW w:w="1560" w:type="dxa"/>
            <w:tcBorders>
              <w:top w:val="single" w:sz="0" w:space="0" w:color="D3D3D3"/>
              <w:left w:val="nil"/>
              <w:bottom w:val="single" w:sz="0" w:space="0" w:color="D3D3D3"/>
            </w:tcBorders>
          </w:tcPr>
          <w:p w14:paraId="5347D13A" w14:textId="77777777" w:rsidR="003D27E1" w:rsidRDefault="00B475ED">
            <w:pPr>
              <w:jc w:val="right"/>
            </w:pPr>
            <w:r>
              <w:rPr>
                <w:rFonts w:ascii="Consolas" w:eastAsia="Consolas" w:hAnsi="Consolas" w:cs="Consolas"/>
                <w:sz w:val="16"/>
              </w:rPr>
              <w:t>74</w:t>
            </w:r>
          </w:p>
        </w:tc>
        <w:tc>
          <w:tcPr>
            <w:tcW w:w="1560" w:type="dxa"/>
            <w:tcBorders>
              <w:top w:val="single" w:sz="0" w:space="0" w:color="D3D3D3"/>
              <w:bottom w:val="single" w:sz="0" w:space="0" w:color="D3D3D3"/>
            </w:tcBorders>
          </w:tcPr>
          <w:p w14:paraId="5347D13B" w14:textId="77777777" w:rsidR="003D27E1" w:rsidRDefault="00B475ED">
            <w:r>
              <w:rPr>
                <w:rFonts w:ascii="Consolas" w:eastAsia="Consolas" w:hAnsi="Consolas" w:cs="Consolas"/>
                <w:sz w:val="16"/>
              </w:rPr>
              <w:t>[74] Electrical and electronics trades workers</w:t>
            </w:r>
          </w:p>
        </w:tc>
        <w:tc>
          <w:tcPr>
            <w:tcW w:w="1560" w:type="dxa"/>
            <w:tcBorders>
              <w:top w:val="single" w:sz="0" w:space="0" w:color="D3D3D3"/>
              <w:bottom w:val="single" w:sz="0" w:space="0" w:color="D3D3D3"/>
            </w:tcBorders>
          </w:tcPr>
          <w:p w14:paraId="5347D13C" w14:textId="77777777" w:rsidR="003D27E1" w:rsidRDefault="00B475ED">
            <w:pPr>
              <w:jc w:val="right"/>
            </w:pPr>
            <w:r>
              <w:rPr>
                <w:rFonts w:ascii="Consolas" w:eastAsia="Consolas" w:hAnsi="Consolas" w:cs="Consolas"/>
                <w:sz w:val="16"/>
              </w:rPr>
              <w:t xml:space="preserve">    18,720</w:t>
            </w:r>
          </w:p>
        </w:tc>
        <w:tc>
          <w:tcPr>
            <w:tcW w:w="1560" w:type="dxa"/>
            <w:tcBorders>
              <w:top w:val="single" w:sz="0" w:space="0" w:color="D3D3D3"/>
              <w:bottom w:val="single" w:sz="0" w:space="0" w:color="D3D3D3"/>
            </w:tcBorders>
          </w:tcPr>
          <w:p w14:paraId="5347D13D" w14:textId="77777777" w:rsidR="003D27E1" w:rsidRDefault="00B475ED">
            <w:pPr>
              <w:jc w:val="right"/>
            </w:pPr>
            <w:r>
              <w:rPr>
                <w:rFonts w:ascii="Consolas" w:eastAsia="Consolas" w:hAnsi="Consolas" w:cs="Consolas"/>
                <w:sz w:val="16"/>
              </w:rPr>
              <w:t xml:space="preserve">      0.6</w:t>
            </w:r>
          </w:p>
        </w:tc>
        <w:tc>
          <w:tcPr>
            <w:tcW w:w="1560" w:type="dxa"/>
          </w:tcPr>
          <w:p w14:paraId="5347D13E" w14:textId="77777777" w:rsidR="003D27E1" w:rsidRDefault="003D27E1"/>
        </w:tc>
      </w:tr>
      <w:tr w:rsidR="003D27E1" w14:paraId="5347D146" w14:textId="77777777">
        <w:tc>
          <w:tcPr>
            <w:tcW w:w="1560" w:type="dxa"/>
            <w:tcBorders>
              <w:right w:val="nil"/>
            </w:tcBorders>
          </w:tcPr>
          <w:p w14:paraId="5347D140" w14:textId="77777777" w:rsidR="003D27E1" w:rsidRDefault="003D27E1"/>
        </w:tc>
        <w:tc>
          <w:tcPr>
            <w:tcW w:w="1560" w:type="dxa"/>
            <w:tcBorders>
              <w:top w:val="single" w:sz="0" w:space="0" w:color="D3D3D3"/>
              <w:left w:val="nil"/>
              <w:bottom w:val="single" w:sz="0" w:space="0" w:color="D3D3D3"/>
            </w:tcBorders>
          </w:tcPr>
          <w:p w14:paraId="5347D141" w14:textId="77777777" w:rsidR="003D27E1" w:rsidRDefault="00B475ED">
            <w:pPr>
              <w:jc w:val="right"/>
            </w:pPr>
            <w:r>
              <w:rPr>
                <w:rFonts w:ascii="Consolas" w:eastAsia="Consolas" w:hAnsi="Consolas" w:cs="Consolas"/>
                <w:sz w:val="16"/>
              </w:rPr>
              <w:t>75</w:t>
            </w:r>
          </w:p>
        </w:tc>
        <w:tc>
          <w:tcPr>
            <w:tcW w:w="1560" w:type="dxa"/>
            <w:tcBorders>
              <w:top w:val="single" w:sz="0" w:space="0" w:color="D3D3D3"/>
              <w:bottom w:val="single" w:sz="0" w:space="0" w:color="D3D3D3"/>
            </w:tcBorders>
          </w:tcPr>
          <w:p w14:paraId="5347D142" w14:textId="77777777" w:rsidR="003D27E1" w:rsidRDefault="00B475ED">
            <w:r>
              <w:rPr>
                <w:rFonts w:ascii="Consolas" w:eastAsia="Consolas" w:hAnsi="Consolas" w:cs="Consolas"/>
                <w:sz w:val="16"/>
              </w:rPr>
              <w:t>[75] Food processing, woodworking, garment and other craft and related trades workers</w:t>
            </w:r>
          </w:p>
        </w:tc>
        <w:tc>
          <w:tcPr>
            <w:tcW w:w="1560" w:type="dxa"/>
            <w:tcBorders>
              <w:top w:val="single" w:sz="0" w:space="0" w:color="D3D3D3"/>
              <w:bottom w:val="single" w:sz="0" w:space="0" w:color="D3D3D3"/>
            </w:tcBorders>
          </w:tcPr>
          <w:p w14:paraId="5347D143" w14:textId="77777777" w:rsidR="003D27E1" w:rsidRDefault="00B475ED">
            <w:pPr>
              <w:jc w:val="right"/>
            </w:pPr>
            <w:r>
              <w:rPr>
                <w:rFonts w:ascii="Consolas" w:eastAsia="Consolas" w:hAnsi="Consolas" w:cs="Consolas"/>
                <w:sz w:val="16"/>
              </w:rPr>
              <w:t xml:space="preserve">     8,790</w:t>
            </w:r>
          </w:p>
        </w:tc>
        <w:tc>
          <w:tcPr>
            <w:tcW w:w="1560" w:type="dxa"/>
            <w:tcBorders>
              <w:top w:val="single" w:sz="0" w:space="0" w:color="D3D3D3"/>
              <w:bottom w:val="single" w:sz="0" w:space="0" w:color="D3D3D3"/>
            </w:tcBorders>
          </w:tcPr>
          <w:p w14:paraId="5347D144" w14:textId="77777777" w:rsidR="003D27E1" w:rsidRDefault="00B475ED">
            <w:pPr>
              <w:jc w:val="right"/>
            </w:pPr>
            <w:r>
              <w:rPr>
                <w:rFonts w:ascii="Consolas" w:eastAsia="Consolas" w:hAnsi="Consolas" w:cs="Consolas"/>
                <w:sz w:val="16"/>
              </w:rPr>
              <w:t xml:space="preserve">      0.3</w:t>
            </w:r>
          </w:p>
        </w:tc>
        <w:tc>
          <w:tcPr>
            <w:tcW w:w="1560" w:type="dxa"/>
          </w:tcPr>
          <w:p w14:paraId="5347D145" w14:textId="77777777" w:rsidR="003D27E1" w:rsidRDefault="003D27E1"/>
        </w:tc>
      </w:tr>
      <w:tr w:rsidR="003D27E1" w14:paraId="5347D14D" w14:textId="77777777">
        <w:tc>
          <w:tcPr>
            <w:tcW w:w="1560" w:type="dxa"/>
            <w:tcBorders>
              <w:right w:val="nil"/>
            </w:tcBorders>
          </w:tcPr>
          <w:p w14:paraId="5347D147" w14:textId="77777777" w:rsidR="003D27E1" w:rsidRDefault="003D27E1"/>
        </w:tc>
        <w:tc>
          <w:tcPr>
            <w:tcW w:w="1560" w:type="dxa"/>
            <w:tcBorders>
              <w:top w:val="single" w:sz="0" w:space="0" w:color="D3D3D3"/>
              <w:left w:val="nil"/>
              <w:bottom w:val="single" w:sz="0" w:space="0" w:color="D3D3D3"/>
            </w:tcBorders>
          </w:tcPr>
          <w:p w14:paraId="5347D148" w14:textId="77777777" w:rsidR="003D27E1" w:rsidRDefault="00B475ED">
            <w:pPr>
              <w:jc w:val="right"/>
            </w:pPr>
            <w:r>
              <w:rPr>
                <w:rFonts w:ascii="Consolas" w:eastAsia="Consolas" w:hAnsi="Consolas" w:cs="Consolas"/>
                <w:sz w:val="16"/>
              </w:rPr>
              <w:t>80</w:t>
            </w:r>
          </w:p>
        </w:tc>
        <w:tc>
          <w:tcPr>
            <w:tcW w:w="1560" w:type="dxa"/>
            <w:tcBorders>
              <w:top w:val="single" w:sz="0" w:space="0" w:color="D3D3D3"/>
              <w:bottom w:val="single" w:sz="0" w:space="0" w:color="D3D3D3"/>
            </w:tcBorders>
          </w:tcPr>
          <w:p w14:paraId="5347D149" w14:textId="77777777" w:rsidR="003D27E1" w:rsidRDefault="00B475ED">
            <w:r>
              <w:rPr>
                <w:rFonts w:ascii="Consolas" w:eastAsia="Consolas" w:hAnsi="Consolas" w:cs="Consolas"/>
                <w:sz w:val="16"/>
              </w:rPr>
              <w:t>[80] Plant and machine operators and assemblers</w:t>
            </w:r>
          </w:p>
        </w:tc>
        <w:tc>
          <w:tcPr>
            <w:tcW w:w="1560" w:type="dxa"/>
            <w:tcBorders>
              <w:top w:val="single" w:sz="0" w:space="0" w:color="D3D3D3"/>
              <w:bottom w:val="single" w:sz="0" w:space="0" w:color="D3D3D3"/>
            </w:tcBorders>
          </w:tcPr>
          <w:p w14:paraId="5347D14A" w14:textId="77777777" w:rsidR="003D27E1" w:rsidRDefault="00B475ED">
            <w:pPr>
              <w:jc w:val="right"/>
            </w:pPr>
            <w:r>
              <w:rPr>
                <w:rFonts w:ascii="Consolas" w:eastAsia="Consolas" w:hAnsi="Consolas" w:cs="Consolas"/>
                <w:sz w:val="16"/>
              </w:rPr>
              <w:t xml:space="preserve">       428</w:t>
            </w:r>
          </w:p>
        </w:tc>
        <w:tc>
          <w:tcPr>
            <w:tcW w:w="1560" w:type="dxa"/>
            <w:tcBorders>
              <w:top w:val="single" w:sz="0" w:space="0" w:color="D3D3D3"/>
              <w:bottom w:val="single" w:sz="0" w:space="0" w:color="D3D3D3"/>
            </w:tcBorders>
          </w:tcPr>
          <w:p w14:paraId="5347D14B" w14:textId="77777777" w:rsidR="003D27E1" w:rsidRDefault="00B475ED">
            <w:pPr>
              <w:jc w:val="right"/>
            </w:pPr>
            <w:r>
              <w:rPr>
                <w:rFonts w:ascii="Consolas" w:eastAsia="Consolas" w:hAnsi="Consolas" w:cs="Consolas"/>
                <w:sz w:val="16"/>
              </w:rPr>
              <w:t xml:space="preserve">      0.0</w:t>
            </w:r>
          </w:p>
        </w:tc>
        <w:tc>
          <w:tcPr>
            <w:tcW w:w="1560" w:type="dxa"/>
          </w:tcPr>
          <w:p w14:paraId="5347D14C" w14:textId="77777777" w:rsidR="003D27E1" w:rsidRDefault="003D27E1"/>
        </w:tc>
      </w:tr>
      <w:tr w:rsidR="003D27E1" w14:paraId="5347D154" w14:textId="77777777">
        <w:tc>
          <w:tcPr>
            <w:tcW w:w="1560" w:type="dxa"/>
            <w:tcBorders>
              <w:right w:val="nil"/>
            </w:tcBorders>
          </w:tcPr>
          <w:p w14:paraId="5347D14E" w14:textId="77777777" w:rsidR="003D27E1" w:rsidRDefault="003D27E1"/>
        </w:tc>
        <w:tc>
          <w:tcPr>
            <w:tcW w:w="1560" w:type="dxa"/>
            <w:tcBorders>
              <w:top w:val="single" w:sz="0" w:space="0" w:color="D3D3D3"/>
              <w:left w:val="nil"/>
              <w:bottom w:val="single" w:sz="0" w:space="0" w:color="D3D3D3"/>
            </w:tcBorders>
          </w:tcPr>
          <w:p w14:paraId="5347D14F" w14:textId="77777777" w:rsidR="003D27E1" w:rsidRDefault="00B475ED">
            <w:pPr>
              <w:jc w:val="right"/>
            </w:pPr>
            <w:r>
              <w:rPr>
                <w:rFonts w:ascii="Consolas" w:eastAsia="Consolas" w:hAnsi="Consolas" w:cs="Consolas"/>
                <w:sz w:val="16"/>
              </w:rPr>
              <w:t>81</w:t>
            </w:r>
          </w:p>
        </w:tc>
        <w:tc>
          <w:tcPr>
            <w:tcW w:w="1560" w:type="dxa"/>
            <w:tcBorders>
              <w:top w:val="single" w:sz="0" w:space="0" w:color="D3D3D3"/>
              <w:bottom w:val="single" w:sz="0" w:space="0" w:color="D3D3D3"/>
            </w:tcBorders>
          </w:tcPr>
          <w:p w14:paraId="5347D150" w14:textId="77777777" w:rsidR="003D27E1" w:rsidRDefault="00B475ED">
            <w:r>
              <w:rPr>
                <w:rFonts w:ascii="Consolas" w:eastAsia="Consolas" w:hAnsi="Consolas" w:cs="Consolas"/>
                <w:sz w:val="16"/>
              </w:rPr>
              <w:t>[81] Stationary plant and machine operators</w:t>
            </w:r>
          </w:p>
        </w:tc>
        <w:tc>
          <w:tcPr>
            <w:tcW w:w="1560" w:type="dxa"/>
            <w:tcBorders>
              <w:top w:val="single" w:sz="0" w:space="0" w:color="D3D3D3"/>
              <w:bottom w:val="single" w:sz="0" w:space="0" w:color="D3D3D3"/>
            </w:tcBorders>
          </w:tcPr>
          <w:p w14:paraId="5347D151" w14:textId="77777777" w:rsidR="003D27E1" w:rsidRDefault="00B475ED">
            <w:pPr>
              <w:jc w:val="right"/>
            </w:pPr>
            <w:r>
              <w:rPr>
                <w:rFonts w:ascii="Consolas" w:eastAsia="Consolas" w:hAnsi="Consolas" w:cs="Consolas"/>
                <w:sz w:val="16"/>
              </w:rPr>
              <w:t xml:space="preserve">    33,349</w:t>
            </w:r>
          </w:p>
        </w:tc>
        <w:tc>
          <w:tcPr>
            <w:tcW w:w="1560" w:type="dxa"/>
            <w:tcBorders>
              <w:top w:val="single" w:sz="0" w:space="0" w:color="D3D3D3"/>
              <w:bottom w:val="single" w:sz="0" w:space="0" w:color="D3D3D3"/>
            </w:tcBorders>
          </w:tcPr>
          <w:p w14:paraId="5347D152" w14:textId="77777777" w:rsidR="003D27E1" w:rsidRDefault="00B475ED">
            <w:pPr>
              <w:jc w:val="right"/>
            </w:pPr>
            <w:r>
              <w:rPr>
                <w:rFonts w:ascii="Consolas" w:eastAsia="Consolas" w:hAnsi="Consolas" w:cs="Consolas"/>
                <w:sz w:val="16"/>
              </w:rPr>
              <w:t xml:space="preserve">      1.1</w:t>
            </w:r>
          </w:p>
        </w:tc>
        <w:tc>
          <w:tcPr>
            <w:tcW w:w="1560" w:type="dxa"/>
          </w:tcPr>
          <w:p w14:paraId="5347D153" w14:textId="77777777" w:rsidR="003D27E1" w:rsidRDefault="003D27E1"/>
        </w:tc>
      </w:tr>
      <w:tr w:rsidR="003D27E1" w14:paraId="5347D15B" w14:textId="77777777">
        <w:tc>
          <w:tcPr>
            <w:tcW w:w="1560" w:type="dxa"/>
            <w:tcBorders>
              <w:right w:val="nil"/>
            </w:tcBorders>
          </w:tcPr>
          <w:p w14:paraId="5347D155" w14:textId="77777777" w:rsidR="003D27E1" w:rsidRDefault="003D27E1"/>
        </w:tc>
        <w:tc>
          <w:tcPr>
            <w:tcW w:w="1560" w:type="dxa"/>
            <w:tcBorders>
              <w:top w:val="single" w:sz="0" w:space="0" w:color="D3D3D3"/>
              <w:left w:val="nil"/>
              <w:bottom w:val="single" w:sz="0" w:space="0" w:color="D3D3D3"/>
            </w:tcBorders>
          </w:tcPr>
          <w:p w14:paraId="5347D156" w14:textId="77777777" w:rsidR="003D27E1" w:rsidRDefault="00B475ED">
            <w:pPr>
              <w:jc w:val="right"/>
            </w:pPr>
            <w:r>
              <w:rPr>
                <w:rFonts w:ascii="Consolas" w:eastAsia="Consolas" w:hAnsi="Consolas" w:cs="Consolas"/>
                <w:sz w:val="16"/>
              </w:rPr>
              <w:t>82</w:t>
            </w:r>
          </w:p>
        </w:tc>
        <w:tc>
          <w:tcPr>
            <w:tcW w:w="1560" w:type="dxa"/>
            <w:tcBorders>
              <w:top w:val="single" w:sz="0" w:space="0" w:color="D3D3D3"/>
              <w:bottom w:val="single" w:sz="0" w:space="0" w:color="D3D3D3"/>
            </w:tcBorders>
          </w:tcPr>
          <w:p w14:paraId="5347D157" w14:textId="77777777" w:rsidR="003D27E1" w:rsidRDefault="00B475ED">
            <w:r>
              <w:rPr>
                <w:rFonts w:ascii="Consolas" w:eastAsia="Consolas" w:hAnsi="Consolas" w:cs="Consolas"/>
                <w:sz w:val="16"/>
              </w:rPr>
              <w:t>[82] Assemblers</w:t>
            </w:r>
          </w:p>
        </w:tc>
        <w:tc>
          <w:tcPr>
            <w:tcW w:w="1560" w:type="dxa"/>
            <w:tcBorders>
              <w:top w:val="single" w:sz="0" w:space="0" w:color="D3D3D3"/>
              <w:bottom w:val="single" w:sz="0" w:space="0" w:color="D3D3D3"/>
            </w:tcBorders>
          </w:tcPr>
          <w:p w14:paraId="5347D158" w14:textId="77777777" w:rsidR="003D27E1" w:rsidRDefault="00B475ED">
            <w:pPr>
              <w:jc w:val="right"/>
            </w:pPr>
            <w:r>
              <w:rPr>
                <w:rFonts w:ascii="Consolas" w:eastAsia="Consolas" w:hAnsi="Consolas" w:cs="Consolas"/>
                <w:sz w:val="16"/>
              </w:rPr>
              <w:t xml:space="preserve">    33,637</w:t>
            </w:r>
          </w:p>
        </w:tc>
        <w:tc>
          <w:tcPr>
            <w:tcW w:w="1560" w:type="dxa"/>
            <w:tcBorders>
              <w:top w:val="single" w:sz="0" w:space="0" w:color="D3D3D3"/>
              <w:bottom w:val="single" w:sz="0" w:space="0" w:color="D3D3D3"/>
            </w:tcBorders>
          </w:tcPr>
          <w:p w14:paraId="5347D159" w14:textId="77777777" w:rsidR="003D27E1" w:rsidRDefault="00B475ED">
            <w:pPr>
              <w:jc w:val="right"/>
            </w:pPr>
            <w:r>
              <w:rPr>
                <w:rFonts w:ascii="Consolas" w:eastAsia="Consolas" w:hAnsi="Consolas" w:cs="Consolas"/>
                <w:sz w:val="16"/>
              </w:rPr>
              <w:t xml:space="preserve">      1.1</w:t>
            </w:r>
          </w:p>
        </w:tc>
        <w:tc>
          <w:tcPr>
            <w:tcW w:w="1560" w:type="dxa"/>
          </w:tcPr>
          <w:p w14:paraId="5347D15A" w14:textId="77777777" w:rsidR="003D27E1" w:rsidRDefault="003D27E1"/>
        </w:tc>
      </w:tr>
      <w:tr w:rsidR="003D27E1" w14:paraId="5347D162" w14:textId="77777777">
        <w:tc>
          <w:tcPr>
            <w:tcW w:w="1560" w:type="dxa"/>
            <w:tcBorders>
              <w:right w:val="nil"/>
            </w:tcBorders>
          </w:tcPr>
          <w:p w14:paraId="5347D15C" w14:textId="77777777" w:rsidR="003D27E1" w:rsidRDefault="003D27E1"/>
        </w:tc>
        <w:tc>
          <w:tcPr>
            <w:tcW w:w="1560" w:type="dxa"/>
            <w:tcBorders>
              <w:top w:val="single" w:sz="0" w:space="0" w:color="D3D3D3"/>
              <w:left w:val="nil"/>
              <w:bottom w:val="single" w:sz="0" w:space="0" w:color="D3D3D3"/>
            </w:tcBorders>
          </w:tcPr>
          <w:p w14:paraId="5347D15D" w14:textId="77777777" w:rsidR="003D27E1" w:rsidRDefault="00B475ED">
            <w:pPr>
              <w:jc w:val="right"/>
            </w:pPr>
            <w:r>
              <w:rPr>
                <w:rFonts w:ascii="Consolas" w:eastAsia="Consolas" w:hAnsi="Consolas" w:cs="Consolas"/>
                <w:sz w:val="16"/>
              </w:rPr>
              <w:t>83</w:t>
            </w:r>
          </w:p>
        </w:tc>
        <w:tc>
          <w:tcPr>
            <w:tcW w:w="1560" w:type="dxa"/>
            <w:tcBorders>
              <w:top w:val="single" w:sz="0" w:space="0" w:color="D3D3D3"/>
              <w:bottom w:val="single" w:sz="0" w:space="0" w:color="D3D3D3"/>
            </w:tcBorders>
          </w:tcPr>
          <w:p w14:paraId="5347D15E" w14:textId="77777777" w:rsidR="003D27E1" w:rsidRDefault="00B475ED">
            <w:r>
              <w:rPr>
                <w:rFonts w:ascii="Consolas" w:eastAsia="Consolas" w:hAnsi="Consolas" w:cs="Consolas"/>
                <w:sz w:val="16"/>
              </w:rPr>
              <w:t>[83] Drivers and mobile plant operators</w:t>
            </w:r>
          </w:p>
        </w:tc>
        <w:tc>
          <w:tcPr>
            <w:tcW w:w="1560" w:type="dxa"/>
            <w:tcBorders>
              <w:top w:val="single" w:sz="0" w:space="0" w:color="D3D3D3"/>
              <w:bottom w:val="single" w:sz="0" w:space="0" w:color="D3D3D3"/>
            </w:tcBorders>
          </w:tcPr>
          <w:p w14:paraId="5347D15F" w14:textId="77777777" w:rsidR="003D27E1" w:rsidRDefault="00B475ED">
            <w:pPr>
              <w:jc w:val="right"/>
            </w:pPr>
            <w:r>
              <w:rPr>
                <w:rFonts w:ascii="Consolas" w:eastAsia="Consolas" w:hAnsi="Consolas" w:cs="Consolas"/>
                <w:sz w:val="16"/>
              </w:rPr>
              <w:t xml:space="preserve">    64,597</w:t>
            </w:r>
          </w:p>
        </w:tc>
        <w:tc>
          <w:tcPr>
            <w:tcW w:w="1560" w:type="dxa"/>
            <w:tcBorders>
              <w:top w:val="single" w:sz="0" w:space="0" w:color="D3D3D3"/>
              <w:bottom w:val="single" w:sz="0" w:space="0" w:color="D3D3D3"/>
            </w:tcBorders>
          </w:tcPr>
          <w:p w14:paraId="5347D160" w14:textId="77777777" w:rsidR="003D27E1" w:rsidRDefault="00B475ED">
            <w:pPr>
              <w:jc w:val="right"/>
            </w:pPr>
            <w:r>
              <w:rPr>
                <w:rFonts w:ascii="Consolas" w:eastAsia="Consolas" w:hAnsi="Consolas" w:cs="Consolas"/>
                <w:sz w:val="16"/>
              </w:rPr>
              <w:t xml:space="preserve">      2.1</w:t>
            </w:r>
          </w:p>
        </w:tc>
        <w:tc>
          <w:tcPr>
            <w:tcW w:w="1560" w:type="dxa"/>
          </w:tcPr>
          <w:p w14:paraId="5347D161" w14:textId="77777777" w:rsidR="003D27E1" w:rsidRDefault="003D27E1"/>
        </w:tc>
      </w:tr>
      <w:tr w:rsidR="003D27E1" w14:paraId="5347D169" w14:textId="77777777">
        <w:tc>
          <w:tcPr>
            <w:tcW w:w="1560" w:type="dxa"/>
            <w:tcBorders>
              <w:right w:val="nil"/>
            </w:tcBorders>
          </w:tcPr>
          <w:p w14:paraId="5347D163" w14:textId="77777777" w:rsidR="003D27E1" w:rsidRDefault="003D27E1"/>
        </w:tc>
        <w:tc>
          <w:tcPr>
            <w:tcW w:w="1560" w:type="dxa"/>
            <w:tcBorders>
              <w:top w:val="single" w:sz="0" w:space="0" w:color="D3D3D3"/>
              <w:left w:val="nil"/>
              <w:bottom w:val="single" w:sz="0" w:space="0" w:color="D3D3D3"/>
            </w:tcBorders>
          </w:tcPr>
          <w:p w14:paraId="5347D164" w14:textId="77777777" w:rsidR="003D27E1" w:rsidRDefault="00B475ED">
            <w:pPr>
              <w:jc w:val="right"/>
            </w:pPr>
            <w:r>
              <w:rPr>
                <w:rFonts w:ascii="Consolas" w:eastAsia="Consolas" w:hAnsi="Consolas" w:cs="Consolas"/>
                <w:sz w:val="16"/>
              </w:rPr>
              <w:t>85</w:t>
            </w:r>
          </w:p>
        </w:tc>
        <w:tc>
          <w:tcPr>
            <w:tcW w:w="1560" w:type="dxa"/>
            <w:tcBorders>
              <w:top w:val="single" w:sz="0" w:space="0" w:color="D3D3D3"/>
              <w:bottom w:val="single" w:sz="0" w:space="0" w:color="D3D3D3"/>
            </w:tcBorders>
          </w:tcPr>
          <w:p w14:paraId="5347D165" w14:textId="77777777" w:rsidR="003D27E1" w:rsidRDefault="003D27E1"/>
        </w:tc>
        <w:tc>
          <w:tcPr>
            <w:tcW w:w="1560" w:type="dxa"/>
            <w:tcBorders>
              <w:top w:val="single" w:sz="0" w:space="0" w:color="D3D3D3"/>
              <w:bottom w:val="single" w:sz="0" w:space="0" w:color="D3D3D3"/>
            </w:tcBorders>
          </w:tcPr>
          <w:p w14:paraId="5347D166" w14:textId="77777777" w:rsidR="003D27E1" w:rsidRDefault="00B475ED">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5347D167" w14:textId="77777777" w:rsidR="003D27E1" w:rsidRDefault="00B475ED">
            <w:pPr>
              <w:jc w:val="right"/>
            </w:pPr>
            <w:r>
              <w:rPr>
                <w:rFonts w:ascii="Consolas" w:eastAsia="Consolas" w:hAnsi="Consolas" w:cs="Consolas"/>
                <w:sz w:val="16"/>
              </w:rPr>
              <w:t xml:space="preserve">      0.0</w:t>
            </w:r>
          </w:p>
        </w:tc>
        <w:tc>
          <w:tcPr>
            <w:tcW w:w="1560" w:type="dxa"/>
          </w:tcPr>
          <w:p w14:paraId="5347D168" w14:textId="77777777" w:rsidR="003D27E1" w:rsidRDefault="003D27E1"/>
        </w:tc>
      </w:tr>
      <w:tr w:rsidR="003D27E1" w14:paraId="5347D170" w14:textId="77777777">
        <w:tc>
          <w:tcPr>
            <w:tcW w:w="1560" w:type="dxa"/>
            <w:tcBorders>
              <w:right w:val="nil"/>
            </w:tcBorders>
          </w:tcPr>
          <w:p w14:paraId="5347D16A" w14:textId="77777777" w:rsidR="003D27E1" w:rsidRDefault="003D27E1"/>
        </w:tc>
        <w:tc>
          <w:tcPr>
            <w:tcW w:w="1560" w:type="dxa"/>
            <w:tcBorders>
              <w:top w:val="single" w:sz="0" w:space="0" w:color="D3D3D3"/>
              <w:left w:val="nil"/>
              <w:bottom w:val="single" w:sz="0" w:space="0" w:color="D3D3D3"/>
            </w:tcBorders>
          </w:tcPr>
          <w:p w14:paraId="5347D16B" w14:textId="77777777" w:rsidR="003D27E1" w:rsidRDefault="00B475ED">
            <w:pPr>
              <w:jc w:val="right"/>
            </w:pPr>
            <w:r>
              <w:rPr>
                <w:rFonts w:ascii="Consolas" w:eastAsia="Consolas" w:hAnsi="Consolas" w:cs="Consolas"/>
                <w:sz w:val="16"/>
              </w:rPr>
              <w:t>90</w:t>
            </w:r>
          </w:p>
        </w:tc>
        <w:tc>
          <w:tcPr>
            <w:tcW w:w="1560" w:type="dxa"/>
            <w:tcBorders>
              <w:top w:val="single" w:sz="0" w:space="0" w:color="D3D3D3"/>
              <w:bottom w:val="single" w:sz="0" w:space="0" w:color="D3D3D3"/>
            </w:tcBorders>
          </w:tcPr>
          <w:p w14:paraId="5347D16C" w14:textId="77777777" w:rsidR="003D27E1" w:rsidRDefault="00B475ED">
            <w:r>
              <w:rPr>
                <w:rFonts w:ascii="Consolas" w:eastAsia="Consolas" w:hAnsi="Consolas" w:cs="Consolas"/>
                <w:sz w:val="16"/>
              </w:rPr>
              <w:t>[90] Elementary occupations</w:t>
            </w:r>
          </w:p>
        </w:tc>
        <w:tc>
          <w:tcPr>
            <w:tcW w:w="1560" w:type="dxa"/>
            <w:tcBorders>
              <w:top w:val="single" w:sz="0" w:space="0" w:color="D3D3D3"/>
              <w:bottom w:val="single" w:sz="0" w:space="0" w:color="D3D3D3"/>
            </w:tcBorders>
          </w:tcPr>
          <w:p w14:paraId="5347D16D" w14:textId="77777777" w:rsidR="003D27E1" w:rsidRDefault="00B475ED">
            <w:pPr>
              <w:jc w:val="right"/>
            </w:pPr>
            <w:r>
              <w:rPr>
                <w:rFonts w:ascii="Consolas" w:eastAsia="Consolas" w:hAnsi="Consolas" w:cs="Consolas"/>
                <w:sz w:val="16"/>
              </w:rPr>
              <w:t xml:space="preserve">    20,960</w:t>
            </w:r>
          </w:p>
        </w:tc>
        <w:tc>
          <w:tcPr>
            <w:tcW w:w="1560" w:type="dxa"/>
            <w:tcBorders>
              <w:top w:val="single" w:sz="0" w:space="0" w:color="D3D3D3"/>
              <w:bottom w:val="single" w:sz="0" w:space="0" w:color="D3D3D3"/>
            </w:tcBorders>
          </w:tcPr>
          <w:p w14:paraId="5347D16E" w14:textId="77777777" w:rsidR="003D27E1" w:rsidRDefault="00B475ED">
            <w:pPr>
              <w:jc w:val="right"/>
            </w:pPr>
            <w:r>
              <w:rPr>
                <w:rFonts w:ascii="Consolas" w:eastAsia="Consolas" w:hAnsi="Consolas" w:cs="Consolas"/>
                <w:sz w:val="16"/>
              </w:rPr>
              <w:t xml:space="preserve">      0.7</w:t>
            </w:r>
          </w:p>
        </w:tc>
        <w:tc>
          <w:tcPr>
            <w:tcW w:w="1560" w:type="dxa"/>
          </w:tcPr>
          <w:p w14:paraId="5347D16F" w14:textId="77777777" w:rsidR="003D27E1" w:rsidRDefault="003D27E1"/>
        </w:tc>
      </w:tr>
      <w:tr w:rsidR="003D27E1" w14:paraId="5347D177" w14:textId="77777777">
        <w:tc>
          <w:tcPr>
            <w:tcW w:w="1560" w:type="dxa"/>
            <w:tcBorders>
              <w:right w:val="nil"/>
            </w:tcBorders>
          </w:tcPr>
          <w:p w14:paraId="5347D171" w14:textId="77777777" w:rsidR="003D27E1" w:rsidRDefault="003D27E1"/>
        </w:tc>
        <w:tc>
          <w:tcPr>
            <w:tcW w:w="1560" w:type="dxa"/>
            <w:tcBorders>
              <w:top w:val="single" w:sz="0" w:space="0" w:color="D3D3D3"/>
              <w:left w:val="nil"/>
              <w:bottom w:val="single" w:sz="0" w:space="0" w:color="D3D3D3"/>
            </w:tcBorders>
          </w:tcPr>
          <w:p w14:paraId="5347D172" w14:textId="77777777" w:rsidR="003D27E1" w:rsidRDefault="00B475ED">
            <w:pPr>
              <w:jc w:val="right"/>
            </w:pPr>
            <w:r>
              <w:rPr>
                <w:rFonts w:ascii="Consolas" w:eastAsia="Consolas" w:hAnsi="Consolas" w:cs="Consolas"/>
                <w:sz w:val="16"/>
              </w:rPr>
              <w:t>91</w:t>
            </w:r>
          </w:p>
        </w:tc>
        <w:tc>
          <w:tcPr>
            <w:tcW w:w="1560" w:type="dxa"/>
            <w:tcBorders>
              <w:top w:val="single" w:sz="0" w:space="0" w:color="D3D3D3"/>
              <w:bottom w:val="single" w:sz="0" w:space="0" w:color="D3D3D3"/>
            </w:tcBorders>
          </w:tcPr>
          <w:p w14:paraId="5347D173" w14:textId="77777777" w:rsidR="003D27E1" w:rsidRDefault="00B475ED">
            <w:r>
              <w:rPr>
                <w:rFonts w:ascii="Consolas" w:eastAsia="Consolas" w:hAnsi="Consolas" w:cs="Consolas"/>
                <w:sz w:val="16"/>
              </w:rPr>
              <w:t>[91] Cleaners and helpers</w:t>
            </w:r>
          </w:p>
        </w:tc>
        <w:tc>
          <w:tcPr>
            <w:tcW w:w="1560" w:type="dxa"/>
            <w:tcBorders>
              <w:top w:val="single" w:sz="0" w:space="0" w:color="D3D3D3"/>
              <w:bottom w:val="single" w:sz="0" w:space="0" w:color="D3D3D3"/>
            </w:tcBorders>
          </w:tcPr>
          <w:p w14:paraId="5347D174" w14:textId="77777777" w:rsidR="003D27E1" w:rsidRDefault="00B475ED">
            <w:pPr>
              <w:jc w:val="right"/>
            </w:pPr>
            <w:r>
              <w:rPr>
                <w:rFonts w:ascii="Consolas" w:eastAsia="Consolas" w:hAnsi="Consolas" w:cs="Consolas"/>
                <w:sz w:val="16"/>
              </w:rPr>
              <w:t xml:space="preserve">    62,282</w:t>
            </w:r>
          </w:p>
        </w:tc>
        <w:tc>
          <w:tcPr>
            <w:tcW w:w="1560" w:type="dxa"/>
            <w:tcBorders>
              <w:top w:val="single" w:sz="0" w:space="0" w:color="D3D3D3"/>
              <w:bottom w:val="single" w:sz="0" w:space="0" w:color="D3D3D3"/>
            </w:tcBorders>
          </w:tcPr>
          <w:p w14:paraId="5347D175" w14:textId="77777777" w:rsidR="003D27E1" w:rsidRDefault="00B475ED">
            <w:pPr>
              <w:jc w:val="right"/>
            </w:pPr>
            <w:r>
              <w:rPr>
                <w:rFonts w:ascii="Consolas" w:eastAsia="Consolas" w:hAnsi="Consolas" w:cs="Consolas"/>
                <w:sz w:val="16"/>
              </w:rPr>
              <w:t xml:space="preserve">      2.0</w:t>
            </w:r>
          </w:p>
        </w:tc>
        <w:tc>
          <w:tcPr>
            <w:tcW w:w="1560" w:type="dxa"/>
          </w:tcPr>
          <w:p w14:paraId="5347D176" w14:textId="77777777" w:rsidR="003D27E1" w:rsidRDefault="003D27E1"/>
        </w:tc>
      </w:tr>
      <w:tr w:rsidR="003D27E1" w14:paraId="5347D17E" w14:textId="77777777">
        <w:tc>
          <w:tcPr>
            <w:tcW w:w="1560" w:type="dxa"/>
            <w:tcBorders>
              <w:right w:val="nil"/>
            </w:tcBorders>
          </w:tcPr>
          <w:p w14:paraId="5347D178" w14:textId="77777777" w:rsidR="003D27E1" w:rsidRDefault="003D27E1"/>
        </w:tc>
        <w:tc>
          <w:tcPr>
            <w:tcW w:w="1560" w:type="dxa"/>
            <w:tcBorders>
              <w:top w:val="single" w:sz="0" w:space="0" w:color="D3D3D3"/>
              <w:left w:val="nil"/>
              <w:bottom w:val="single" w:sz="0" w:space="0" w:color="D3D3D3"/>
            </w:tcBorders>
          </w:tcPr>
          <w:p w14:paraId="5347D179" w14:textId="77777777" w:rsidR="003D27E1" w:rsidRDefault="00B475ED">
            <w:pPr>
              <w:jc w:val="right"/>
            </w:pPr>
            <w:r>
              <w:rPr>
                <w:rFonts w:ascii="Consolas" w:eastAsia="Consolas" w:hAnsi="Consolas" w:cs="Consolas"/>
                <w:sz w:val="16"/>
              </w:rPr>
              <w:t>92</w:t>
            </w:r>
          </w:p>
        </w:tc>
        <w:tc>
          <w:tcPr>
            <w:tcW w:w="1560" w:type="dxa"/>
            <w:tcBorders>
              <w:top w:val="single" w:sz="0" w:space="0" w:color="D3D3D3"/>
              <w:bottom w:val="single" w:sz="0" w:space="0" w:color="D3D3D3"/>
            </w:tcBorders>
          </w:tcPr>
          <w:p w14:paraId="5347D17A" w14:textId="77777777" w:rsidR="003D27E1" w:rsidRDefault="00B475ED">
            <w:r>
              <w:rPr>
                <w:rFonts w:ascii="Consolas" w:eastAsia="Consolas" w:hAnsi="Consolas" w:cs="Consolas"/>
                <w:sz w:val="16"/>
              </w:rPr>
              <w:t xml:space="preserve">[92] Agricultural, forestry and fishery </w:t>
            </w:r>
            <w:proofErr w:type="spellStart"/>
            <w:r>
              <w:rPr>
                <w:rFonts w:ascii="Consolas" w:eastAsia="Consolas" w:hAnsi="Consolas" w:cs="Consolas"/>
                <w:sz w:val="16"/>
              </w:rPr>
              <w:t>labourers</w:t>
            </w:r>
            <w:proofErr w:type="spellEnd"/>
          </w:p>
        </w:tc>
        <w:tc>
          <w:tcPr>
            <w:tcW w:w="1560" w:type="dxa"/>
            <w:tcBorders>
              <w:top w:val="single" w:sz="0" w:space="0" w:color="D3D3D3"/>
              <w:bottom w:val="single" w:sz="0" w:space="0" w:color="D3D3D3"/>
            </w:tcBorders>
          </w:tcPr>
          <w:p w14:paraId="5347D17B" w14:textId="77777777" w:rsidR="003D27E1" w:rsidRDefault="00B475ED">
            <w:pPr>
              <w:jc w:val="right"/>
            </w:pPr>
            <w:r>
              <w:rPr>
                <w:rFonts w:ascii="Consolas" w:eastAsia="Consolas" w:hAnsi="Consolas" w:cs="Consolas"/>
                <w:sz w:val="16"/>
              </w:rPr>
              <w:t xml:space="preserve">     8,952</w:t>
            </w:r>
          </w:p>
        </w:tc>
        <w:tc>
          <w:tcPr>
            <w:tcW w:w="1560" w:type="dxa"/>
            <w:tcBorders>
              <w:top w:val="single" w:sz="0" w:space="0" w:color="D3D3D3"/>
              <w:bottom w:val="single" w:sz="0" w:space="0" w:color="D3D3D3"/>
            </w:tcBorders>
          </w:tcPr>
          <w:p w14:paraId="5347D17C" w14:textId="77777777" w:rsidR="003D27E1" w:rsidRDefault="00B475ED">
            <w:pPr>
              <w:jc w:val="right"/>
            </w:pPr>
            <w:r>
              <w:rPr>
                <w:rFonts w:ascii="Consolas" w:eastAsia="Consolas" w:hAnsi="Consolas" w:cs="Consolas"/>
                <w:sz w:val="16"/>
              </w:rPr>
              <w:t xml:space="preserve">      0.3</w:t>
            </w:r>
          </w:p>
        </w:tc>
        <w:tc>
          <w:tcPr>
            <w:tcW w:w="1560" w:type="dxa"/>
          </w:tcPr>
          <w:p w14:paraId="5347D17D" w14:textId="77777777" w:rsidR="003D27E1" w:rsidRDefault="003D27E1"/>
        </w:tc>
      </w:tr>
      <w:tr w:rsidR="003D27E1" w14:paraId="5347D185" w14:textId="77777777">
        <w:tc>
          <w:tcPr>
            <w:tcW w:w="1560" w:type="dxa"/>
            <w:tcBorders>
              <w:right w:val="nil"/>
            </w:tcBorders>
          </w:tcPr>
          <w:p w14:paraId="5347D17F" w14:textId="77777777" w:rsidR="003D27E1" w:rsidRDefault="003D27E1"/>
        </w:tc>
        <w:tc>
          <w:tcPr>
            <w:tcW w:w="1560" w:type="dxa"/>
            <w:tcBorders>
              <w:top w:val="single" w:sz="0" w:space="0" w:color="D3D3D3"/>
              <w:left w:val="nil"/>
              <w:bottom w:val="single" w:sz="0" w:space="0" w:color="D3D3D3"/>
            </w:tcBorders>
          </w:tcPr>
          <w:p w14:paraId="5347D180" w14:textId="77777777" w:rsidR="003D27E1" w:rsidRDefault="00B475ED">
            <w:pPr>
              <w:jc w:val="right"/>
            </w:pPr>
            <w:r>
              <w:rPr>
                <w:rFonts w:ascii="Consolas" w:eastAsia="Consolas" w:hAnsi="Consolas" w:cs="Consolas"/>
                <w:sz w:val="16"/>
              </w:rPr>
              <w:t>93</w:t>
            </w:r>
          </w:p>
        </w:tc>
        <w:tc>
          <w:tcPr>
            <w:tcW w:w="1560" w:type="dxa"/>
            <w:tcBorders>
              <w:top w:val="single" w:sz="0" w:space="0" w:color="D3D3D3"/>
              <w:bottom w:val="single" w:sz="0" w:space="0" w:color="D3D3D3"/>
            </w:tcBorders>
          </w:tcPr>
          <w:p w14:paraId="5347D181" w14:textId="77777777" w:rsidR="003D27E1" w:rsidRDefault="00B475ED">
            <w:r>
              <w:rPr>
                <w:rFonts w:ascii="Consolas" w:eastAsia="Consolas" w:hAnsi="Consolas" w:cs="Consolas"/>
                <w:sz w:val="16"/>
              </w:rPr>
              <w:t xml:space="preserve">[93] </w:t>
            </w:r>
            <w:proofErr w:type="spellStart"/>
            <w:r>
              <w:rPr>
                <w:rFonts w:ascii="Consolas" w:eastAsia="Consolas" w:hAnsi="Consolas" w:cs="Consolas"/>
                <w:sz w:val="16"/>
              </w:rPr>
              <w:t>Labourers</w:t>
            </w:r>
            <w:proofErr w:type="spellEnd"/>
            <w:r>
              <w:rPr>
                <w:rFonts w:ascii="Consolas" w:eastAsia="Consolas" w:hAnsi="Consolas" w:cs="Consolas"/>
                <w:sz w:val="16"/>
              </w:rPr>
              <w:t xml:space="preserve"> in mining, construction, manufacturing and transport</w:t>
            </w:r>
          </w:p>
        </w:tc>
        <w:tc>
          <w:tcPr>
            <w:tcW w:w="1560" w:type="dxa"/>
            <w:tcBorders>
              <w:top w:val="single" w:sz="0" w:space="0" w:color="D3D3D3"/>
              <w:bottom w:val="single" w:sz="0" w:space="0" w:color="D3D3D3"/>
            </w:tcBorders>
          </w:tcPr>
          <w:p w14:paraId="5347D182" w14:textId="77777777" w:rsidR="003D27E1" w:rsidRDefault="00B475ED">
            <w:pPr>
              <w:jc w:val="right"/>
            </w:pPr>
            <w:r>
              <w:rPr>
                <w:rFonts w:ascii="Consolas" w:eastAsia="Consolas" w:hAnsi="Consolas" w:cs="Consolas"/>
                <w:sz w:val="16"/>
              </w:rPr>
              <w:t xml:space="preserve">    52,467</w:t>
            </w:r>
          </w:p>
        </w:tc>
        <w:tc>
          <w:tcPr>
            <w:tcW w:w="1560" w:type="dxa"/>
            <w:tcBorders>
              <w:top w:val="single" w:sz="0" w:space="0" w:color="D3D3D3"/>
              <w:bottom w:val="single" w:sz="0" w:space="0" w:color="D3D3D3"/>
            </w:tcBorders>
          </w:tcPr>
          <w:p w14:paraId="5347D183" w14:textId="77777777" w:rsidR="003D27E1" w:rsidRDefault="00B475ED">
            <w:pPr>
              <w:jc w:val="right"/>
            </w:pPr>
            <w:r>
              <w:rPr>
                <w:rFonts w:ascii="Consolas" w:eastAsia="Consolas" w:hAnsi="Consolas" w:cs="Consolas"/>
                <w:sz w:val="16"/>
              </w:rPr>
              <w:t xml:space="preserve">      1.7</w:t>
            </w:r>
          </w:p>
        </w:tc>
        <w:tc>
          <w:tcPr>
            <w:tcW w:w="1560" w:type="dxa"/>
          </w:tcPr>
          <w:p w14:paraId="5347D184" w14:textId="77777777" w:rsidR="003D27E1" w:rsidRDefault="003D27E1"/>
        </w:tc>
      </w:tr>
      <w:tr w:rsidR="003D27E1" w14:paraId="5347D18C" w14:textId="77777777">
        <w:tc>
          <w:tcPr>
            <w:tcW w:w="1560" w:type="dxa"/>
            <w:tcBorders>
              <w:right w:val="nil"/>
            </w:tcBorders>
          </w:tcPr>
          <w:p w14:paraId="5347D186" w14:textId="77777777" w:rsidR="003D27E1" w:rsidRDefault="003D27E1"/>
        </w:tc>
        <w:tc>
          <w:tcPr>
            <w:tcW w:w="1560" w:type="dxa"/>
            <w:tcBorders>
              <w:top w:val="single" w:sz="0" w:space="0" w:color="D3D3D3"/>
              <w:left w:val="nil"/>
              <w:bottom w:val="single" w:sz="0" w:space="0" w:color="D3D3D3"/>
            </w:tcBorders>
          </w:tcPr>
          <w:p w14:paraId="5347D187" w14:textId="77777777" w:rsidR="003D27E1" w:rsidRDefault="00B475ED">
            <w:pPr>
              <w:jc w:val="right"/>
            </w:pPr>
            <w:r>
              <w:rPr>
                <w:rFonts w:ascii="Consolas" w:eastAsia="Consolas" w:hAnsi="Consolas" w:cs="Consolas"/>
                <w:sz w:val="16"/>
              </w:rPr>
              <w:t>94</w:t>
            </w:r>
          </w:p>
        </w:tc>
        <w:tc>
          <w:tcPr>
            <w:tcW w:w="1560" w:type="dxa"/>
            <w:tcBorders>
              <w:top w:val="single" w:sz="0" w:space="0" w:color="D3D3D3"/>
              <w:bottom w:val="single" w:sz="0" w:space="0" w:color="D3D3D3"/>
            </w:tcBorders>
          </w:tcPr>
          <w:p w14:paraId="5347D188" w14:textId="77777777" w:rsidR="003D27E1" w:rsidRDefault="00B475ED">
            <w:r>
              <w:rPr>
                <w:rFonts w:ascii="Consolas" w:eastAsia="Consolas" w:hAnsi="Consolas" w:cs="Consolas"/>
                <w:sz w:val="16"/>
              </w:rPr>
              <w:t>[94] Food preparation assistants</w:t>
            </w:r>
          </w:p>
        </w:tc>
        <w:tc>
          <w:tcPr>
            <w:tcW w:w="1560" w:type="dxa"/>
            <w:tcBorders>
              <w:top w:val="single" w:sz="0" w:space="0" w:color="D3D3D3"/>
              <w:bottom w:val="single" w:sz="0" w:space="0" w:color="D3D3D3"/>
            </w:tcBorders>
          </w:tcPr>
          <w:p w14:paraId="5347D189" w14:textId="77777777" w:rsidR="003D27E1" w:rsidRDefault="00B475ED">
            <w:pPr>
              <w:jc w:val="right"/>
            </w:pPr>
            <w:r>
              <w:rPr>
                <w:rFonts w:ascii="Consolas" w:eastAsia="Consolas" w:hAnsi="Consolas" w:cs="Consolas"/>
                <w:sz w:val="16"/>
              </w:rPr>
              <w:t xml:space="preserve">     4,717</w:t>
            </w:r>
          </w:p>
        </w:tc>
        <w:tc>
          <w:tcPr>
            <w:tcW w:w="1560" w:type="dxa"/>
            <w:tcBorders>
              <w:top w:val="single" w:sz="0" w:space="0" w:color="D3D3D3"/>
              <w:bottom w:val="single" w:sz="0" w:space="0" w:color="D3D3D3"/>
            </w:tcBorders>
          </w:tcPr>
          <w:p w14:paraId="5347D18A" w14:textId="77777777" w:rsidR="003D27E1" w:rsidRDefault="00B475ED">
            <w:pPr>
              <w:jc w:val="right"/>
            </w:pPr>
            <w:r>
              <w:rPr>
                <w:rFonts w:ascii="Consolas" w:eastAsia="Consolas" w:hAnsi="Consolas" w:cs="Consolas"/>
                <w:sz w:val="16"/>
              </w:rPr>
              <w:t xml:space="preserve">      0.2</w:t>
            </w:r>
          </w:p>
        </w:tc>
        <w:tc>
          <w:tcPr>
            <w:tcW w:w="1560" w:type="dxa"/>
          </w:tcPr>
          <w:p w14:paraId="5347D18B" w14:textId="77777777" w:rsidR="003D27E1" w:rsidRDefault="003D27E1"/>
        </w:tc>
      </w:tr>
      <w:tr w:rsidR="003D27E1" w14:paraId="5347D193" w14:textId="77777777">
        <w:tc>
          <w:tcPr>
            <w:tcW w:w="1560" w:type="dxa"/>
            <w:tcBorders>
              <w:right w:val="nil"/>
            </w:tcBorders>
          </w:tcPr>
          <w:p w14:paraId="5347D18D" w14:textId="77777777" w:rsidR="003D27E1" w:rsidRDefault="003D27E1"/>
        </w:tc>
        <w:tc>
          <w:tcPr>
            <w:tcW w:w="1560" w:type="dxa"/>
            <w:tcBorders>
              <w:top w:val="single" w:sz="0" w:space="0" w:color="D3D3D3"/>
              <w:left w:val="nil"/>
              <w:bottom w:val="single" w:sz="0" w:space="0" w:color="D3D3D3"/>
            </w:tcBorders>
          </w:tcPr>
          <w:p w14:paraId="5347D18E" w14:textId="77777777" w:rsidR="003D27E1" w:rsidRDefault="00B475ED">
            <w:pPr>
              <w:jc w:val="right"/>
            </w:pPr>
            <w:r>
              <w:rPr>
                <w:rFonts w:ascii="Consolas" w:eastAsia="Consolas" w:hAnsi="Consolas" w:cs="Consolas"/>
                <w:sz w:val="16"/>
              </w:rPr>
              <w:t>95</w:t>
            </w:r>
          </w:p>
        </w:tc>
        <w:tc>
          <w:tcPr>
            <w:tcW w:w="1560" w:type="dxa"/>
            <w:tcBorders>
              <w:top w:val="single" w:sz="0" w:space="0" w:color="D3D3D3"/>
              <w:bottom w:val="single" w:sz="0" w:space="0" w:color="D3D3D3"/>
            </w:tcBorders>
          </w:tcPr>
          <w:p w14:paraId="5347D18F" w14:textId="77777777" w:rsidR="003D27E1" w:rsidRDefault="00B475ED">
            <w:r>
              <w:rPr>
                <w:rFonts w:ascii="Consolas" w:eastAsia="Consolas" w:hAnsi="Consolas" w:cs="Consolas"/>
                <w:sz w:val="16"/>
              </w:rPr>
              <w:t>[95] Street and related sales and services workers</w:t>
            </w:r>
          </w:p>
        </w:tc>
        <w:tc>
          <w:tcPr>
            <w:tcW w:w="1560" w:type="dxa"/>
            <w:tcBorders>
              <w:top w:val="single" w:sz="0" w:space="0" w:color="D3D3D3"/>
              <w:bottom w:val="single" w:sz="0" w:space="0" w:color="D3D3D3"/>
            </w:tcBorders>
          </w:tcPr>
          <w:p w14:paraId="5347D190" w14:textId="77777777" w:rsidR="003D27E1" w:rsidRDefault="00B475ED">
            <w:pPr>
              <w:jc w:val="right"/>
            </w:pPr>
            <w:r>
              <w:rPr>
                <w:rFonts w:ascii="Consolas" w:eastAsia="Consolas" w:hAnsi="Consolas" w:cs="Consolas"/>
                <w:sz w:val="16"/>
              </w:rPr>
              <w:t xml:space="preserve">     7,495</w:t>
            </w:r>
          </w:p>
        </w:tc>
        <w:tc>
          <w:tcPr>
            <w:tcW w:w="1560" w:type="dxa"/>
            <w:tcBorders>
              <w:top w:val="single" w:sz="0" w:space="0" w:color="D3D3D3"/>
              <w:bottom w:val="single" w:sz="0" w:space="0" w:color="D3D3D3"/>
            </w:tcBorders>
          </w:tcPr>
          <w:p w14:paraId="5347D191" w14:textId="77777777" w:rsidR="003D27E1" w:rsidRDefault="00B475ED">
            <w:pPr>
              <w:jc w:val="right"/>
            </w:pPr>
            <w:r>
              <w:rPr>
                <w:rFonts w:ascii="Consolas" w:eastAsia="Consolas" w:hAnsi="Consolas" w:cs="Consolas"/>
                <w:sz w:val="16"/>
              </w:rPr>
              <w:t xml:space="preserve">      0.2</w:t>
            </w:r>
          </w:p>
        </w:tc>
        <w:tc>
          <w:tcPr>
            <w:tcW w:w="1560" w:type="dxa"/>
          </w:tcPr>
          <w:p w14:paraId="5347D192" w14:textId="77777777" w:rsidR="003D27E1" w:rsidRDefault="003D27E1"/>
        </w:tc>
      </w:tr>
      <w:tr w:rsidR="003D27E1" w14:paraId="5347D19A" w14:textId="77777777">
        <w:tc>
          <w:tcPr>
            <w:tcW w:w="1560" w:type="dxa"/>
            <w:tcBorders>
              <w:right w:val="nil"/>
            </w:tcBorders>
          </w:tcPr>
          <w:p w14:paraId="5347D194" w14:textId="77777777" w:rsidR="003D27E1" w:rsidRDefault="003D27E1"/>
        </w:tc>
        <w:tc>
          <w:tcPr>
            <w:tcW w:w="1560" w:type="dxa"/>
            <w:tcBorders>
              <w:top w:val="single" w:sz="0" w:space="0" w:color="D3D3D3"/>
              <w:left w:val="nil"/>
              <w:bottom w:val="single" w:sz="0" w:space="0" w:color="D3D3D3"/>
            </w:tcBorders>
          </w:tcPr>
          <w:p w14:paraId="5347D195" w14:textId="77777777" w:rsidR="003D27E1" w:rsidRDefault="00B475ED">
            <w:pPr>
              <w:jc w:val="right"/>
            </w:pPr>
            <w:r>
              <w:rPr>
                <w:rFonts w:ascii="Consolas" w:eastAsia="Consolas" w:hAnsi="Consolas" w:cs="Consolas"/>
                <w:sz w:val="16"/>
              </w:rPr>
              <w:t>96</w:t>
            </w:r>
          </w:p>
        </w:tc>
        <w:tc>
          <w:tcPr>
            <w:tcW w:w="1560" w:type="dxa"/>
            <w:tcBorders>
              <w:top w:val="single" w:sz="0" w:space="0" w:color="D3D3D3"/>
              <w:bottom w:val="single" w:sz="0" w:space="0" w:color="D3D3D3"/>
            </w:tcBorders>
          </w:tcPr>
          <w:p w14:paraId="5347D196" w14:textId="77777777" w:rsidR="003D27E1" w:rsidRDefault="00B475ED">
            <w:r>
              <w:rPr>
                <w:rFonts w:ascii="Consolas" w:eastAsia="Consolas" w:hAnsi="Consolas" w:cs="Consolas"/>
                <w:sz w:val="16"/>
              </w:rPr>
              <w:t>[96] Refuse workers and other elementary workers</w:t>
            </w:r>
          </w:p>
        </w:tc>
        <w:tc>
          <w:tcPr>
            <w:tcW w:w="1560" w:type="dxa"/>
            <w:tcBorders>
              <w:top w:val="single" w:sz="0" w:space="0" w:color="D3D3D3"/>
              <w:bottom w:val="single" w:sz="0" w:space="0" w:color="D3D3D3"/>
            </w:tcBorders>
          </w:tcPr>
          <w:p w14:paraId="5347D197" w14:textId="77777777" w:rsidR="003D27E1" w:rsidRDefault="00B475ED">
            <w:pPr>
              <w:jc w:val="right"/>
            </w:pPr>
            <w:r>
              <w:rPr>
                <w:rFonts w:ascii="Consolas" w:eastAsia="Consolas" w:hAnsi="Consolas" w:cs="Consolas"/>
                <w:sz w:val="16"/>
              </w:rPr>
              <w:t xml:space="preserve">     5,210</w:t>
            </w:r>
          </w:p>
        </w:tc>
        <w:tc>
          <w:tcPr>
            <w:tcW w:w="1560" w:type="dxa"/>
            <w:tcBorders>
              <w:top w:val="single" w:sz="0" w:space="0" w:color="D3D3D3"/>
              <w:bottom w:val="single" w:sz="0" w:space="0" w:color="D3D3D3"/>
            </w:tcBorders>
          </w:tcPr>
          <w:p w14:paraId="5347D198" w14:textId="77777777" w:rsidR="003D27E1" w:rsidRDefault="00B475ED">
            <w:pPr>
              <w:jc w:val="right"/>
            </w:pPr>
            <w:r>
              <w:rPr>
                <w:rFonts w:ascii="Consolas" w:eastAsia="Consolas" w:hAnsi="Consolas" w:cs="Consolas"/>
                <w:sz w:val="16"/>
              </w:rPr>
              <w:t xml:space="preserve">      0.2</w:t>
            </w:r>
          </w:p>
        </w:tc>
        <w:tc>
          <w:tcPr>
            <w:tcW w:w="1560" w:type="dxa"/>
          </w:tcPr>
          <w:p w14:paraId="5347D199" w14:textId="77777777" w:rsidR="003D27E1" w:rsidRDefault="003D27E1"/>
        </w:tc>
      </w:tr>
      <w:tr w:rsidR="003D27E1" w14:paraId="5347D1A1" w14:textId="77777777">
        <w:tc>
          <w:tcPr>
            <w:tcW w:w="1560" w:type="dxa"/>
            <w:tcBorders>
              <w:right w:val="nil"/>
            </w:tcBorders>
          </w:tcPr>
          <w:p w14:paraId="5347D19B" w14:textId="77777777" w:rsidR="003D27E1" w:rsidRDefault="003D27E1"/>
        </w:tc>
        <w:tc>
          <w:tcPr>
            <w:tcW w:w="1560" w:type="dxa"/>
            <w:tcBorders>
              <w:top w:val="single" w:sz="0" w:space="0" w:color="D3D3D3"/>
              <w:left w:val="nil"/>
              <w:bottom w:val="single" w:sz="0" w:space="0" w:color="D3D3D3"/>
            </w:tcBorders>
          </w:tcPr>
          <w:p w14:paraId="5347D19C" w14:textId="77777777" w:rsidR="003D27E1" w:rsidRDefault="00B475ED">
            <w:pPr>
              <w:jc w:val="right"/>
            </w:pPr>
            <w:r>
              <w:rPr>
                <w:rFonts w:ascii="Consolas" w:eastAsia="Consolas" w:hAnsi="Consolas" w:cs="Consolas"/>
                <w:sz w:val="16"/>
              </w:rPr>
              <w:t>99</w:t>
            </w:r>
          </w:p>
        </w:tc>
        <w:tc>
          <w:tcPr>
            <w:tcW w:w="1560" w:type="dxa"/>
            <w:tcBorders>
              <w:top w:val="single" w:sz="0" w:space="0" w:color="D3D3D3"/>
              <w:bottom w:val="single" w:sz="0" w:space="0" w:color="D3D3D3"/>
            </w:tcBorders>
          </w:tcPr>
          <w:p w14:paraId="5347D19D" w14:textId="77777777" w:rsidR="003D27E1" w:rsidRDefault="003D27E1"/>
        </w:tc>
        <w:tc>
          <w:tcPr>
            <w:tcW w:w="1560" w:type="dxa"/>
            <w:tcBorders>
              <w:top w:val="single" w:sz="0" w:space="0" w:color="D3D3D3"/>
              <w:bottom w:val="single" w:sz="0" w:space="0" w:color="D3D3D3"/>
            </w:tcBorders>
          </w:tcPr>
          <w:p w14:paraId="5347D19E" w14:textId="77777777" w:rsidR="003D27E1" w:rsidRDefault="00B475ED">
            <w:pPr>
              <w:jc w:val="right"/>
            </w:pPr>
            <w:r>
              <w:rPr>
                <w:rFonts w:ascii="Consolas" w:eastAsia="Consolas" w:hAnsi="Consolas" w:cs="Consolas"/>
                <w:sz w:val="16"/>
              </w:rPr>
              <w:t xml:space="preserve">        11</w:t>
            </w:r>
          </w:p>
        </w:tc>
        <w:tc>
          <w:tcPr>
            <w:tcW w:w="1560" w:type="dxa"/>
            <w:tcBorders>
              <w:top w:val="single" w:sz="0" w:space="0" w:color="D3D3D3"/>
              <w:bottom w:val="single" w:sz="0" w:space="0" w:color="D3D3D3"/>
            </w:tcBorders>
          </w:tcPr>
          <w:p w14:paraId="5347D19F" w14:textId="77777777" w:rsidR="003D27E1" w:rsidRDefault="00B475ED">
            <w:pPr>
              <w:jc w:val="right"/>
            </w:pPr>
            <w:r>
              <w:rPr>
                <w:rFonts w:ascii="Consolas" w:eastAsia="Consolas" w:hAnsi="Consolas" w:cs="Consolas"/>
                <w:sz w:val="16"/>
              </w:rPr>
              <w:t xml:space="preserve">      0.0</w:t>
            </w:r>
          </w:p>
        </w:tc>
        <w:tc>
          <w:tcPr>
            <w:tcW w:w="1560" w:type="dxa"/>
          </w:tcPr>
          <w:p w14:paraId="5347D1A0" w14:textId="77777777" w:rsidR="003D27E1" w:rsidRDefault="003D27E1"/>
        </w:tc>
      </w:tr>
      <w:tr w:rsidR="003D27E1" w14:paraId="5347D1A8" w14:textId="77777777">
        <w:tc>
          <w:tcPr>
            <w:tcW w:w="1560" w:type="dxa"/>
            <w:tcBorders>
              <w:right w:val="nil"/>
            </w:tcBorders>
          </w:tcPr>
          <w:p w14:paraId="5347D1A2" w14:textId="77777777" w:rsidR="003D27E1" w:rsidRDefault="003D27E1"/>
        </w:tc>
        <w:tc>
          <w:tcPr>
            <w:tcW w:w="1560" w:type="dxa"/>
            <w:tcBorders>
              <w:top w:val="single" w:sz="0" w:space="0" w:color="D3D3D3"/>
              <w:left w:val="nil"/>
              <w:bottom w:val="single" w:sz="0" w:space="0" w:color="D3D3D3"/>
            </w:tcBorders>
          </w:tcPr>
          <w:p w14:paraId="5347D1A3" w14:textId="77777777" w:rsidR="003D27E1" w:rsidRDefault="00B475ED">
            <w:pPr>
              <w:jc w:val="right"/>
            </w:pPr>
            <w:r>
              <w:rPr>
                <w:rFonts w:ascii="Consolas" w:eastAsia="Consolas" w:hAnsi="Consolas" w:cs="Consolas"/>
                <w:sz w:val="16"/>
              </w:rPr>
              <w:t>100</w:t>
            </w:r>
          </w:p>
        </w:tc>
        <w:tc>
          <w:tcPr>
            <w:tcW w:w="1560" w:type="dxa"/>
            <w:tcBorders>
              <w:top w:val="single" w:sz="0" w:space="0" w:color="D3D3D3"/>
              <w:bottom w:val="single" w:sz="0" w:space="0" w:color="D3D3D3"/>
            </w:tcBorders>
          </w:tcPr>
          <w:p w14:paraId="5347D1A4" w14:textId="77777777" w:rsidR="003D27E1" w:rsidRDefault="003D27E1"/>
        </w:tc>
        <w:tc>
          <w:tcPr>
            <w:tcW w:w="1560" w:type="dxa"/>
            <w:tcBorders>
              <w:top w:val="single" w:sz="0" w:space="0" w:color="D3D3D3"/>
              <w:bottom w:val="single" w:sz="0" w:space="0" w:color="D3D3D3"/>
            </w:tcBorders>
          </w:tcPr>
          <w:p w14:paraId="5347D1A5" w14:textId="77777777" w:rsidR="003D27E1" w:rsidRDefault="00B475ED">
            <w:pPr>
              <w:jc w:val="right"/>
            </w:pPr>
            <w:r>
              <w:rPr>
                <w:rFonts w:ascii="Consolas" w:eastAsia="Consolas" w:hAnsi="Consolas" w:cs="Consolas"/>
                <w:sz w:val="16"/>
              </w:rPr>
              <w:t xml:space="preserve">     1,555</w:t>
            </w:r>
          </w:p>
        </w:tc>
        <w:tc>
          <w:tcPr>
            <w:tcW w:w="1560" w:type="dxa"/>
            <w:tcBorders>
              <w:top w:val="single" w:sz="0" w:space="0" w:color="D3D3D3"/>
              <w:bottom w:val="single" w:sz="0" w:space="0" w:color="D3D3D3"/>
            </w:tcBorders>
          </w:tcPr>
          <w:p w14:paraId="5347D1A6" w14:textId="77777777" w:rsidR="003D27E1" w:rsidRDefault="00B475ED">
            <w:pPr>
              <w:jc w:val="right"/>
            </w:pPr>
            <w:r>
              <w:rPr>
                <w:rFonts w:ascii="Consolas" w:eastAsia="Consolas" w:hAnsi="Consolas" w:cs="Consolas"/>
                <w:sz w:val="16"/>
              </w:rPr>
              <w:t xml:space="preserve">      0.1</w:t>
            </w:r>
          </w:p>
        </w:tc>
        <w:tc>
          <w:tcPr>
            <w:tcW w:w="1560" w:type="dxa"/>
          </w:tcPr>
          <w:p w14:paraId="5347D1A7" w14:textId="77777777" w:rsidR="003D27E1" w:rsidRDefault="003D27E1"/>
        </w:tc>
      </w:tr>
      <w:tr w:rsidR="003D27E1" w14:paraId="5347D1AF" w14:textId="77777777">
        <w:tc>
          <w:tcPr>
            <w:tcW w:w="1560" w:type="dxa"/>
            <w:tcBorders>
              <w:right w:val="nil"/>
            </w:tcBorders>
          </w:tcPr>
          <w:p w14:paraId="5347D1A9" w14:textId="77777777" w:rsidR="003D27E1" w:rsidRDefault="003D27E1"/>
        </w:tc>
        <w:tc>
          <w:tcPr>
            <w:tcW w:w="1560" w:type="dxa"/>
            <w:tcBorders>
              <w:top w:val="single" w:sz="0" w:space="0" w:color="D3D3D3"/>
              <w:left w:val="nil"/>
              <w:bottom w:val="single" w:sz="0" w:space="0" w:color="D3D3D3"/>
            </w:tcBorders>
          </w:tcPr>
          <w:p w14:paraId="5347D1AA" w14:textId="77777777" w:rsidR="003D27E1" w:rsidRDefault="00B475ED">
            <w:pPr>
              <w:jc w:val="right"/>
            </w:pPr>
            <w:r>
              <w:rPr>
                <w:rFonts w:ascii="Consolas" w:eastAsia="Consolas" w:hAnsi="Consolas" w:cs="Consolas"/>
                <w:sz w:val="16"/>
              </w:rPr>
              <w:t>110</w:t>
            </w:r>
          </w:p>
        </w:tc>
        <w:tc>
          <w:tcPr>
            <w:tcW w:w="1560" w:type="dxa"/>
            <w:tcBorders>
              <w:top w:val="single" w:sz="0" w:space="0" w:color="D3D3D3"/>
              <w:bottom w:val="single" w:sz="0" w:space="0" w:color="D3D3D3"/>
            </w:tcBorders>
          </w:tcPr>
          <w:p w14:paraId="5347D1AB" w14:textId="77777777" w:rsidR="003D27E1" w:rsidRDefault="003D27E1"/>
        </w:tc>
        <w:tc>
          <w:tcPr>
            <w:tcW w:w="1560" w:type="dxa"/>
            <w:tcBorders>
              <w:top w:val="single" w:sz="0" w:space="0" w:color="D3D3D3"/>
              <w:bottom w:val="single" w:sz="0" w:space="0" w:color="D3D3D3"/>
            </w:tcBorders>
          </w:tcPr>
          <w:p w14:paraId="5347D1AC" w14:textId="77777777" w:rsidR="003D27E1" w:rsidRDefault="00B475ED">
            <w:pPr>
              <w:jc w:val="right"/>
            </w:pPr>
            <w:r>
              <w:rPr>
                <w:rFonts w:ascii="Consolas" w:eastAsia="Consolas" w:hAnsi="Consolas" w:cs="Consolas"/>
                <w:sz w:val="16"/>
              </w:rPr>
              <w:t xml:space="preserve">        66</w:t>
            </w:r>
          </w:p>
        </w:tc>
        <w:tc>
          <w:tcPr>
            <w:tcW w:w="1560" w:type="dxa"/>
            <w:tcBorders>
              <w:top w:val="single" w:sz="0" w:space="0" w:color="D3D3D3"/>
              <w:bottom w:val="single" w:sz="0" w:space="0" w:color="D3D3D3"/>
            </w:tcBorders>
          </w:tcPr>
          <w:p w14:paraId="5347D1AD" w14:textId="77777777" w:rsidR="003D27E1" w:rsidRDefault="00B475ED">
            <w:pPr>
              <w:jc w:val="right"/>
            </w:pPr>
            <w:r>
              <w:rPr>
                <w:rFonts w:ascii="Consolas" w:eastAsia="Consolas" w:hAnsi="Consolas" w:cs="Consolas"/>
                <w:sz w:val="16"/>
              </w:rPr>
              <w:t xml:space="preserve">      0.0</w:t>
            </w:r>
          </w:p>
        </w:tc>
        <w:tc>
          <w:tcPr>
            <w:tcW w:w="1560" w:type="dxa"/>
          </w:tcPr>
          <w:p w14:paraId="5347D1AE" w14:textId="77777777" w:rsidR="003D27E1" w:rsidRDefault="003D27E1"/>
        </w:tc>
      </w:tr>
      <w:tr w:rsidR="003D27E1" w14:paraId="5347D1B6" w14:textId="77777777">
        <w:tc>
          <w:tcPr>
            <w:tcW w:w="1560" w:type="dxa"/>
            <w:tcBorders>
              <w:right w:val="nil"/>
            </w:tcBorders>
          </w:tcPr>
          <w:p w14:paraId="5347D1B0" w14:textId="77777777" w:rsidR="003D27E1" w:rsidRDefault="003D27E1"/>
        </w:tc>
        <w:tc>
          <w:tcPr>
            <w:tcW w:w="1560" w:type="dxa"/>
            <w:tcBorders>
              <w:top w:val="single" w:sz="0" w:space="0" w:color="D3D3D3"/>
              <w:left w:val="nil"/>
              <w:bottom w:val="single" w:sz="0" w:space="0" w:color="D3D3D3"/>
            </w:tcBorders>
          </w:tcPr>
          <w:p w14:paraId="5347D1B1" w14:textId="77777777" w:rsidR="003D27E1" w:rsidRDefault="00B475ED">
            <w:pPr>
              <w:jc w:val="right"/>
            </w:pPr>
            <w:r>
              <w:rPr>
                <w:rFonts w:ascii="Consolas" w:eastAsia="Consolas" w:hAnsi="Consolas" w:cs="Consolas"/>
                <w:sz w:val="16"/>
              </w:rPr>
              <w:t>210</w:t>
            </w:r>
          </w:p>
        </w:tc>
        <w:tc>
          <w:tcPr>
            <w:tcW w:w="1560" w:type="dxa"/>
            <w:tcBorders>
              <w:top w:val="single" w:sz="0" w:space="0" w:color="D3D3D3"/>
              <w:bottom w:val="single" w:sz="0" w:space="0" w:color="D3D3D3"/>
            </w:tcBorders>
          </w:tcPr>
          <w:p w14:paraId="5347D1B2" w14:textId="77777777" w:rsidR="003D27E1" w:rsidRDefault="003D27E1"/>
        </w:tc>
        <w:tc>
          <w:tcPr>
            <w:tcW w:w="1560" w:type="dxa"/>
            <w:tcBorders>
              <w:top w:val="single" w:sz="0" w:space="0" w:color="D3D3D3"/>
              <w:bottom w:val="single" w:sz="0" w:space="0" w:color="D3D3D3"/>
            </w:tcBorders>
          </w:tcPr>
          <w:p w14:paraId="5347D1B3" w14:textId="77777777" w:rsidR="003D27E1" w:rsidRDefault="00B475ED">
            <w:pPr>
              <w:jc w:val="right"/>
            </w:pPr>
            <w:r>
              <w:rPr>
                <w:rFonts w:ascii="Consolas" w:eastAsia="Consolas" w:hAnsi="Consolas" w:cs="Consolas"/>
                <w:sz w:val="16"/>
              </w:rPr>
              <w:t xml:space="preserve">        10</w:t>
            </w:r>
          </w:p>
        </w:tc>
        <w:tc>
          <w:tcPr>
            <w:tcW w:w="1560" w:type="dxa"/>
            <w:tcBorders>
              <w:top w:val="single" w:sz="0" w:space="0" w:color="D3D3D3"/>
              <w:bottom w:val="single" w:sz="0" w:space="0" w:color="D3D3D3"/>
            </w:tcBorders>
          </w:tcPr>
          <w:p w14:paraId="5347D1B4" w14:textId="77777777" w:rsidR="003D27E1" w:rsidRDefault="00B475ED">
            <w:pPr>
              <w:jc w:val="right"/>
            </w:pPr>
            <w:r>
              <w:rPr>
                <w:rFonts w:ascii="Consolas" w:eastAsia="Consolas" w:hAnsi="Consolas" w:cs="Consolas"/>
                <w:sz w:val="16"/>
              </w:rPr>
              <w:t xml:space="preserve">      0.0</w:t>
            </w:r>
          </w:p>
        </w:tc>
        <w:tc>
          <w:tcPr>
            <w:tcW w:w="1560" w:type="dxa"/>
          </w:tcPr>
          <w:p w14:paraId="5347D1B5" w14:textId="77777777" w:rsidR="003D27E1" w:rsidRDefault="003D27E1"/>
        </w:tc>
      </w:tr>
      <w:tr w:rsidR="003D27E1" w14:paraId="5347D1BD" w14:textId="77777777">
        <w:tc>
          <w:tcPr>
            <w:tcW w:w="1560" w:type="dxa"/>
            <w:tcBorders>
              <w:right w:val="nil"/>
            </w:tcBorders>
          </w:tcPr>
          <w:p w14:paraId="5347D1B7" w14:textId="77777777" w:rsidR="003D27E1" w:rsidRDefault="003D27E1"/>
        </w:tc>
        <w:tc>
          <w:tcPr>
            <w:tcW w:w="1560" w:type="dxa"/>
            <w:tcBorders>
              <w:top w:val="single" w:sz="0" w:space="0" w:color="D3D3D3"/>
              <w:left w:val="nil"/>
              <w:bottom w:val="single" w:sz="0" w:space="0" w:color="D3D3D3"/>
            </w:tcBorders>
          </w:tcPr>
          <w:p w14:paraId="5347D1B8" w14:textId="77777777" w:rsidR="003D27E1" w:rsidRDefault="00B475ED">
            <w:pPr>
              <w:jc w:val="right"/>
            </w:pPr>
            <w:r>
              <w:rPr>
                <w:rFonts w:ascii="Consolas" w:eastAsia="Consolas" w:hAnsi="Consolas" w:cs="Consolas"/>
                <w:sz w:val="16"/>
              </w:rPr>
              <w:t>310</w:t>
            </w:r>
          </w:p>
        </w:tc>
        <w:tc>
          <w:tcPr>
            <w:tcW w:w="1560" w:type="dxa"/>
            <w:tcBorders>
              <w:top w:val="single" w:sz="0" w:space="0" w:color="D3D3D3"/>
              <w:bottom w:val="single" w:sz="0" w:space="0" w:color="D3D3D3"/>
            </w:tcBorders>
          </w:tcPr>
          <w:p w14:paraId="5347D1B9" w14:textId="77777777" w:rsidR="003D27E1" w:rsidRDefault="003D27E1"/>
        </w:tc>
        <w:tc>
          <w:tcPr>
            <w:tcW w:w="1560" w:type="dxa"/>
            <w:tcBorders>
              <w:top w:val="single" w:sz="0" w:space="0" w:color="D3D3D3"/>
              <w:bottom w:val="single" w:sz="0" w:space="0" w:color="D3D3D3"/>
            </w:tcBorders>
          </w:tcPr>
          <w:p w14:paraId="5347D1BA" w14:textId="77777777" w:rsidR="003D27E1" w:rsidRDefault="00B475ED">
            <w:pPr>
              <w:jc w:val="right"/>
            </w:pPr>
            <w:r>
              <w:rPr>
                <w:rFonts w:ascii="Consolas" w:eastAsia="Consolas" w:hAnsi="Consolas" w:cs="Consolas"/>
                <w:sz w:val="16"/>
              </w:rPr>
              <w:t xml:space="preserve">        46</w:t>
            </w:r>
          </w:p>
        </w:tc>
        <w:tc>
          <w:tcPr>
            <w:tcW w:w="1560" w:type="dxa"/>
            <w:tcBorders>
              <w:top w:val="single" w:sz="0" w:space="0" w:color="D3D3D3"/>
              <w:bottom w:val="single" w:sz="0" w:space="0" w:color="D3D3D3"/>
            </w:tcBorders>
          </w:tcPr>
          <w:p w14:paraId="5347D1BB" w14:textId="77777777" w:rsidR="003D27E1" w:rsidRDefault="00B475ED">
            <w:pPr>
              <w:jc w:val="right"/>
            </w:pPr>
            <w:r>
              <w:rPr>
                <w:rFonts w:ascii="Consolas" w:eastAsia="Consolas" w:hAnsi="Consolas" w:cs="Consolas"/>
                <w:sz w:val="16"/>
              </w:rPr>
              <w:t xml:space="preserve">      0.0</w:t>
            </w:r>
          </w:p>
        </w:tc>
        <w:tc>
          <w:tcPr>
            <w:tcW w:w="1560" w:type="dxa"/>
          </w:tcPr>
          <w:p w14:paraId="5347D1BC" w14:textId="77777777" w:rsidR="003D27E1" w:rsidRDefault="003D27E1"/>
        </w:tc>
      </w:tr>
      <w:tr w:rsidR="003D27E1" w14:paraId="5347D1C4" w14:textId="77777777">
        <w:tc>
          <w:tcPr>
            <w:tcW w:w="1560" w:type="dxa"/>
            <w:tcBorders>
              <w:right w:val="nil"/>
            </w:tcBorders>
          </w:tcPr>
          <w:p w14:paraId="5347D1BE" w14:textId="77777777" w:rsidR="003D27E1" w:rsidRDefault="003D27E1"/>
        </w:tc>
        <w:tc>
          <w:tcPr>
            <w:tcW w:w="1560" w:type="dxa"/>
            <w:tcBorders>
              <w:top w:val="single" w:sz="0" w:space="0" w:color="D3D3D3"/>
              <w:left w:val="nil"/>
              <w:bottom w:val="single" w:sz="0" w:space="0" w:color="000000"/>
            </w:tcBorders>
          </w:tcPr>
          <w:p w14:paraId="5347D1BF"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D1C0" w14:textId="77777777" w:rsidR="003D27E1" w:rsidRDefault="003D27E1"/>
        </w:tc>
        <w:tc>
          <w:tcPr>
            <w:tcW w:w="1560" w:type="dxa"/>
            <w:tcBorders>
              <w:top w:val="single" w:sz="0" w:space="0" w:color="D3D3D3"/>
              <w:bottom w:val="single" w:sz="0" w:space="0" w:color="000000"/>
            </w:tcBorders>
          </w:tcPr>
          <w:p w14:paraId="5347D1C1" w14:textId="77777777" w:rsidR="003D27E1" w:rsidRDefault="00B475ED">
            <w:pPr>
              <w:jc w:val="right"/>
            </w:pPr>
            <w:r>
              <w:rPr>
                <w:rFonts w:ascii="Consolas" w:eastAsia="Consolas" w:hAnsi="Consolas" w:cs="Consolas"/>
                <w:sz w:val="16"/>
              </w:rPr>
              <w:t xml:space="preserve">   414,557</w:t>
            </w:r>
          </w:p>
        </w:tc>
        <w:tc>
          <w:tcPr>
            <w:tcW w:w="1560" w:type="dxa"/>
            <w:tcBorders>
              <w:top w:val="single" w:sz="0" w:space="0" w:color="D3D3D3"/>
              <w:bottom w:val="single" w:sz="0" w:space="0" w:color="000000"/>
            </w:tcBorders>
          </w:tcPr>
          <w:p w14:paraId="5347D1C2" w14:textId="77777777" w:rsidR="003D27E1" w:rsidRDefault="00B475ED">
            <w:pPr>
              <w:jc w:val="right"/>
            </w:pPr>
            <w:r>
              <w:rPr>
                <w:rFonts w:ascii="Consolas" w:eastAsia="Consolas" w:hAnsi="Consolas" w:cs="Consolas"/>
                <w:sz w:val="16"/>
              </w:rPr>
              <w:t xml:space="preserve">     13.4</w:t>
            </w:r>
          </w:p>
        </w:tc>
        <w:tc>
          <w:tcPr>
            <w:tcW w:w="1560" w:type="dxa"/>
          </w:tcPr>
          <w:p w14:paraId="5347D1C3" w14:textId="77777777" w:rsidR="003D27E1" w:rsidRDefault="003D27E1"/>
        </w:tc>
      </w:tr>
      <w:tr w:rsidR="003D27E1" w14:paraId="5347D1CB" w14:textId="77777777">
        <w:tc>
          <w:tcPr>
            <w:tcW w:w="1560" w:type="dxa"/>
          </w:tcPr>
          <w:p w14:paraId="5347D1C5" w14:textId="77777777" w:rsidR="003D27E1" w:rsidRDefault="003D27E1"/>
        </w:tc>
        <w:tc>
          <w:tcPr>
            <w:tcW w:w="1560" w:type="dxa"/>
            <w:tcBorders>
              <w:top w:val="single" w:sz="0" w:space="0" w:color="000000"/>
              <w:bottom w:val="single" w:sz="0" w:space="0" w:color="000000"/>
            </w:tcBorders>
          </w:tcPr>
          <w:p w14:paraId="5347D1C6" w14:textId="77777777" w:rsidR="003D27E1" w:rsidRDefault="003D27E1"/>
        </w:tc>
        <w:tc>
          <w:tcPr>
            <w:tcW w:w="1560" w:type="dxa"/>
            <w:tcBorders>
              <w:top w:val="single" w:sz="0" w:space="0" w:color="000000"/>
              <w:bottom w:val="single" w:sz="0" w:space="0" w:color="000000"/>
            </w:tcBorders>
          </w:tcPr>
          <w:p w14:paraId="5347D1C7"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D1C8"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D1C9" w14:textId="77777777" w:rsidR="003D27E1" w:rsidRDefault="003D27E1"/>
        </w:tc>
        <w:tc>
          <w:tcPr>
            <w:tcW w:w="1560" w:type="dxa"/>
          </w:tcPr>
          <w:p w14:paraId="5347D1CA" w14:textId="77777777" w:rsidR="003D27E1" w:rsidRDefault="003D27E1"/>
        </w:tc>
      </w:tr>
    </w:tbl>
    <w:p w14:paraId="5347D1CC"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1D5" w14:textId="77777777">
        <w:tc>
          <w:tcPr>
            <w:tcW w:w="1170" w:type="dxa"/>
            <w:tcBorders>
              <w:top w:val="single" w:sz="0" w:space="0" w:color="000000"/>
              <w:bottom w:val="single" w:sz="0" w:space="0" w:color="000000"/>
            </w:tcBorders>
          </w:tcPr>
          <w:p w14:paraId="5347D1CD"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D1CE"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D1CF"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D1D0"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D1D1"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D1D2"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D1D3"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D1D4" w14:textId="77777777" w:rsidR="003D27E1" w:rsidRDefault="00B475ED">
            <w:pPr>
              <w:jc w:val="right"/>
            </w:pPr>
            <w:r>
              <w:rPr>
                <w:rFonts w:ascii="Consolas" w:eastAsia="Consolas" w:hAnsi="Consolas" w:cs="Consolas"/>
                <w:b/>
                <w:sz w:val="18"/>
              </w:rPr>
              <w:t>[8] NL</w:t>
            </w:r>
          </w:p>
        </w:tc>
      </w:tr>
      <w:tr w:rsidR="003D27E1" w14:paraId="5347D1DE" w14:textId="77777777">
        <w:tc>
          <w:tcPr>
            <w:tcW w:w="1170" w:type="dxa"/>
            <w:tcBorders>
              <w:top w:val="single" w:sz="0" w:space="0" w:color="000000"/>
            </w:tcBorders>
          </w:tcPr>
          <w:p w14:paraId="5347D1D6" w14:textId="77777777" w:rsidR="003D27E1" w:rsidRDefault="00B475ED">
            <w:pPr>
              <w:jc w:val="right"/>
            </w:pPr>
            <w:r>
              <w:rPr>
                <w:rFonts w:ascii="Consolas" w:eastAsia="Consolas" w:hAnsi="Consolas" w:cs="Consolas"/>
                <w:sz w:val="16"/>
              </w:rPr>
              <w:t>-9</w:t>
            </w:r>
          </w:p>
        </w:tc>
        <w:tc>
          <w:tcPr>
            <w:tcW w:w="1170" w:type="dxa"/>
            <w:tcBorders>
              <w:top w:val="single" w:sz="0" w:space="0" w:color="000000"/>
            </w:tcBorders>
          </w:tcPr>
          <w:p w14:paraId="5347D1D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1D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1D9"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1DA" w14:textId="77777777" w:rsidR="003D27E1" w:rsidRDefault="00B475ED">
            <w:pPr>
              <w:jc w:val="right"/>
            </w:pPr>
            <w:r>
              <w:rPr>
                <w:rFonts w:ascii="Consolas" w:eastAsia="Consolas" w:hAnsi="Consolas" w:cs="Consolas"/>
                <w:sz w:val="16"/>
              </w:rPr>
              <w:t>690</w:t>
            </w:r>
          </w:p>
        </w:tc>
        <w:tc>
          <w:tcPr>
            <w:tcW w:w="1170" w:type="dxa"/>
            <w:tcBorders>
              <w:top w:val="single" w:sz="0" w:space="0" w:color="000000"/>
            </w:tcBorders>
          </w:tcPr>
          <w:p w14:paraId="5347D1D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1D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1DD" w14:textId="77777777" w:rsidR="003D27E1" w:rsidRDefault="00B475ED">
            <w:pPr>
              <w:jc w:val="right"/>
            </w:pPr>
            <w:r>
              <w:rPr>
                <w:rFonts w:ascii="Consolas" w:eastAsia="Consolas" w:hAnsi="Consolas" w:cs="Consolas"/>
                <w:sz w:val="16"/>
              </w:rPr>
              <w:t>0</w:t>
            </w:r>
          </w:p>
        </w:tc>
      </w:tr>
      <w:tr w:rsidR="003D27E1" w14:paraId="5347D1E7" w14:textId="77777777">
        <w:tc>
          <w:tcPr>
            <w:tcW w:w="1170" w:type="dxa"/>
          </w:tcPr>
          <w:p w14:paraId="5347D1DF" w14:textId="77777777" w:rsidR="003D27E1" w:rsidRDefault="00B475ED">
            <w:pPr>
              <w:jc w:val="right"/>
            </w:pPr>
            <w:r>
              <w:rPr>
                <w:rFonts w:ascii="Consolas" w:eastAsia="Consolas" w:hAnsi="Consolas" w:cs="Consolas"/>
                <w:sz w:val="16"/>
              </w:rPr>
              <w:t>-8</w:t>
            </w:r>
          </w:p>
        </w:tc>
        <w:tc>
          <w:tcPr>
            <w:tcW w:w="1170" w:type="dxa"/>
          </w:tcPr>
          <w:p w14:paraId="5347D1E0" w14:textId="77777777" w:rsidR="003D27E1" w:rsidRDefault="00B475ED">
            <w:pPr>
              <w:jc w:val="right"/>
            </w:pPr>
            <w:r>
              <w:rPr>
                <w:rFonts w:ascii="Consolas" w:eastAsia="Consolas" w:hAnsi="Consolas" w:cs="Consolas"/>
                <w:sz w:val="16"/>
              </w:rPr>
              <w:t>0</w:t>
            </w:r>
          </w:p>
        </w:tc>
        <w:tc>
          <w:tcPr>
            <w:tcW w:w="1170" w:type="dxa"/>
          </w:tcPr>
          <w:p w14:paraId="5347D1E1" w14:textId="77777777" w:rsidR="003D27E1" w:rsidRDefault="00B475ED">
            <w:pPr>
              <w:jc w:val="right"/>
            </w:pPr>
            <w:r>
              <w:rPr>
                <w:rFonts w:ascii="Consolas" w:eastAsia="Consolas" w:hAnsi="Consolas" w:cs="Consolas"/>
                <w:sz w:val="16"/>
              </w:rPr>
              <w:t>0</w:t>
            </w:r>
          </w:p>
        </w:tc>
        <w:tc>
          <w:tcPr>
            <w:tcW w:w="1170" w:type="dxa"/>
          </w:tcPr>
          <w:p w14:paraId="5347D1E2" w14:textId="77777777" w:rsidR="003D27E1" w:rsidRDefault="00B475ED">
            <w:pPr>
              <w:jc w:val="right"/>
            </w:pPr>
            <w:r>
              <w:rPr>
                <w:rFonts w:ascii="Consolas" w:eastAsia="Consolas" w:hAnsi="Consolas" w:cs="Consolas"/>
                <w:sz w:val="16"/>
              </w:rPr>
              <w:t>0</w:t>
            </w:r>
          </w:p>
        </w:tc>
        <w:tc>
          <w:tcPr>
            <w:tcW w:w="1170" w:type="dxa"/>
          </w:tcPr>
          <w:p w14:paraId="5347D1E3" w14:textId="77777777" w:rsidR="003D27E1" w:rsidRDefault="00B475ED">
            <w:pPr>
              <w:jc w:val="right"/>
            </w:pPr>
            <w:r>
              <w:rPr>
                <w:rFonts w:ascii="Consolas" w:eastAsia="Consolas" w:hAnsi="Consolas" w:cs="Consolas"/>
                <w:sz w:val="16"/>
              </w:rPr>
              <w:t>82</w:t>
            </w:r>
          </w:p>
        </w:tc>
        <w:tc>
          <w:tcPr>
            <w:tcW w:w="1170" w:type="dxa"/>
          </w:tcPr>
          <w:p w14:paraId="5347D1E4" w14:textId="77777777" w:rsidR="003D27E1" w:rsidRDefault="00B475ED">
            <w:pPr>
              <w:jc w:val="right"/>
            </w:pPr>
            <w:r>
              <w:rPr>
                <w:rFonts w:ascii="Consolas" w:eastAsia="Consolas" w:hAnsi="Consolas" w:cs="Consolas"/>
                <w:sz w:val="16"/>
              </w:rPr>
              <w:t>0</w:t>
            </w:r>
          </w:p>
        </w:tc>
        <w:tc>
          <w:tcPr>
            <w:tcW w:w="1170" w:type="dxa"/>
          </w:tcPr>
          <w:p w14:paraId="5347D1E5" w14:textId="77777777" w:rsidR="003D27E1" w:rsidRDefault="00B475ED">
            <w:pPr>
              <w:jc w:val="right"/>
            </w:pPr>
            <w:r>
              <w:rPr>
                <w:rFonts w:ascii="Consolas" w:eastAsia="Consolas" w:hAnsi="Consolas" w:cs="Consolas"/>
                <w:sz w:val="16"/>
              </w:rPr>
              <w:t>0</w:t>
            </w:r>
          </w:p>
        </w:tc>
        <w:tc>
          <w:tcPr>
            <w:tcW w:w="1170" w:type="dxa"/>
          </w:tcPr>
          <w:p w14:paraId="5347D1E6" w14:textId="77777777" w:rsidR="003D27E1" w:rsidRDefault="00B475ED">
            <w:pPr>
              <w:jc w:val="right"/>
            </w:pPr>
            <w:r>
              <w:rPr>
                <w:rFonts w:ascii="Consolas" w:eastAsia="Consolas" w:hAnsi="Consolas" w:cs="Consolas"/>
                <w:sz w:val="16"/>
              </w:rPr>
              <w:t>0</w:t>
            </w:r>
          </w:p>
        </w:tc>
      </w:tr>
      <w:tr w:rsidR="003D27E1" w14:paraId="5347D1F0" w14:textId="77777777">
        <w:tc>
          <w:tcPr>
            <w:tcW w:w="1170" w:type="dxa"/>
          </w:tcPr>
          <w:p w14:paraId="5347D1E8" w14:textId="77777777" w:rsidR="003D27E1" w:rsidRDefault="00B475ED">
            <w:pPr>
              <w:jc w:val="right"/>
            </w:pPr>
            <w:r>
              <w:rPr>
                <w:rFonts w:ascii="Consolas" w:eastAsia="Consolas" w:hAnsi="Consolas" w:cs="Consolas"/>
                <w:sz w:val="16"/>
              </w:rPr>
              <w:t>-3</w:t>
            </w:r>
          </w:p>
        </w:tc>
        <w:tc>
          <w:tcPr>
            <w:tcW w:w="1170" w:type="dxa"/>
          </w:tcPr>
          <w:p w14:paraId="5347D1E9" w14:textId="77777777" w:rsidR="003D27E1" w:rsidRDefault="00B475ED">
            <w:pPr>
              <w:jc w:val="right"/>
            </w:pPr>
            <w:r>
              <w:rPr>
                <w:rFonts w:ascii="Consolas" w:eastAsia="Consolas" w:hAnsi="Consolas" w:cs="Consolas"/>
                <w:sz w:val="16"/>
              </w:rPr>
              <w:t>103,666</w:t>
            </w:r>
          </w:p>
        </w:tc>
        <w:tc>
          <w:tcPr>
            <w:tcW w:w="1170" w:type="dxa"/>
          </w:tcPr>
          <w:p w14:paraId="5347D1EA" w14:textId="77777777" w:rsidR="003D27E1" w:rsidRDefault="00B475ED">
            <w:pPr>
              <w:jc w:val="right"/>
            </w:pPr>
            <w:r>
              <w:rPr>
                <w:rFonts w:ascii="Consolas" w:eastAsia="Consolas" w:hAnsi="Consolas" w:cs="Consolas"/>
                <w:sz w:val="16"/>
              </w:rPr>
              <w:t>0</w:t>
            </w:r>
          </w:p>
        </w:tc>
        <w:tc>
          <w:tcPr>
            <w:tcW w:w="1170" w:type="dxa"/>
          </w:tcPr>
          <w:p w14:paraId="5347D1EB" w14:textId="77777777" w:rsidR="003D27E1" w:rsidRDefault="00B475ED">
            <w:pPr>
              <w:jc w:val="right"/>
            </w:pPr>
            <w:r>
              <w:rPr>
                <w:rFonts w:ascii="Consolas" w:eastAsia="Consolas" w:hAnsi="Consolas" w:cs="Consolas"/>
                <w:sz w:val="16"/>
              </w:rPr>
              <w:t>0</w:t>
            </w:r>
          </w:p>
        </w:tc>
        <w:tc>
          <w:tcPr>
            <w:tcW w:w="1170" w:type="dxa"/>
          </w:tcPr>
          <w:p w14:paraId="5347D1EC" w14:textId="77777777" w:rsidR="003D27E1" w:rsidRDefault="00B475ED">
            <w:pPr>
              <w:jc w:val="right"/>
            </w:pPr>
            <w:r>
              <w:rPr>
                <w:rFonts w:ascii="Consolas" w:eastAsia="Consolas" w:hAnsi="Consolas" w:cs="Consolas"/>
                <w:sz w:val="16"/>
              </w:rPr>
              <w:t>0</w:t>
            </w:r>
          </w:p>
        </w:tc>
        <w:tc>
          <w:tcPr>
            <w:tcW w:w="1170" w:type="dxa"/>
          </w:tcPr>
          <w:p w14:paraId="5347D1ED" w14:textId="77777777" w:rsidR="003D27E1" w:rsidRDefault="00B475ED">
            <w:pPr>
              <w:jc w:val="right"/>
            </w:pPr>
            <w:r>
              <w:rPr>
                <w:rFonts w:ascii="Consolas" w:eastAsia="Consolas" w:hAnsi="Consolas" w:cs="Consolas"/>
                <w:sz w:val="16"/>
              </w:rPr>
              <w:t>29,948</w:t>
            </w:r>
          </w:p>
        </w:tc>
        <w:tc>
          <w:tcPr>
            <w:tcW w:w="1170" w:type="dxa"/>
          </w:tcPr>
          <w:p w14:paraId="5347D1EE" w14:textId="77777777" w:rsidR="003D27E1" w:rsidRDefault="00B475ED">
            <w:pPr>
              <w:jc w:val="right"/>
            </w:pPr>
            <w:r>
              <w:rPr>
                <w:rFonts w:ascii="Consolas" w:eastAsia="Consolas" w:hAnsi="Consolas" w:cs="Consolas"/>
                <w:sz w:val="16"/>
              </w:rPr>
              <w:t>337,285</w:t>
            </w:r>
          </w:p>
        </w:tc>
        <w:tc>
          <w:tcPr>
            <w:tcW w:w="1170" w:type="dxa"/>
          </w:tcPr>
          <w:p w14:paraId="5347D1EF" w14:textId="77777777" w:rsidR="003D27E1" w:rsidRDefault="00B475ED">
            <w:pPr>
              <w:jc w:val="right"/>
            </w:pPr>
            <w:r>
              <w:rPr>
                <w:rFonts w:ascii="Consolas" w:eastAsia="Consolas" w:hAnsi="Consolas" w:cs="Consolas"/>
                <w:sz w:val="16"/>
              </w:rPr>
              <w:t>0</w:t>
            </w:r>
          </w:p>
        </w:tc>
      </w:tr>
      <w:tr w:rsidR="003D27E1" w14:paraId="5347D1F9" w14:textId="77777777">
        <w:tc>
          <w:tcPr>
            <w:tcW w:w="1170" w:type="dxa"/>
          </w:tcPr>
          <w:p w14:paraId="5347D1F1" w14:textId="77777777" w:rsidR="003D27E1" w:rsidRDefault="00B475ED">
            <w:pPr>
              <w:jc w:val="right"/>
            </w:pPr>
            <w:r>
              <w:rPr>
                <w:rFonts w:ascii="Consolas" w:eastAsia="Consolas" w:hAnsi="Consolas" w:cs="Consolas"/>
                <w:sz w:val="16"/>
              </w:rPr>
              <w:t>-2</w:t>
            </w:r>
          </w:p>
        </w:tc>
        <w:tc>
          <w:tcPr>
            <w:tcW w:w="1170" w:type="dxa"/>
          </w:tcPr>
          <w:p w14:paraId="5347D1F2" w14:textId="77777777" w:rsidR="003D27E1" w:rsidRDefault="00B475ED">
            <w:pPr>
              <w:jc w:val="right"/>
            </w:pPr>
            <w:r>
              <w:rPr>
                <w:rFonts w:ascii="Consolas" w:eastAsia="Consolas" w:hAnsi="Consolas" w:cs="Consolas"/>
                <w:sz w:val="16"/>
              </w:rPr>
              <w:t>21</w:t>
            </w:r>
          </w:p>
        </w:tc>
        <w:tc>
          <w:tcPr>
            <w:tcW w:w="1170" w:type="dxa"/>
          </w:tcPr>
          <w:p w14:paraId="5347D1F3" w14:textId="77777777" w:rsidR="003D27E1" w:rsidRDefault="00B475ED">
            <w:pPr>
              <w:jc w:val="right"/>
            </w:pPr>
            <w:r>
              <w:rPr>
                <w:rFonts w:ascii="Consolas" w:eastAsia="Consolas" w:hAnsi="Consolas" w:cs="Consolas"/>
                <w:sz w:val="16"/>
              </w:rPr>
              <w:t>0</w:t>
            </w:r>
          </w:p>
        </w:tc>
        <w:tc>
          <w:tcPr>
            <w:tcW w:w="1170" w:type="dxa"/>
          </w:tcPr>
          <w:p w14:paraId="5347D1F4" w14:textId="77777777" w:rsidR="003D27E1" w:rsidRDefault="00B475ED">
            <w:pPr>
              <w:jc w:val="right"/>
            </w:pPr>
            <w:r>
              <w:rPr>
                <w:rFonts w:ascii="Consolas" w:eastAsia="Consolas" w:hAnsi="Consolas" w:cs="Consolas"/>
                <w:sz w:val="16"/>
              </w:rPr>
              <w:t>0</w:t>
            </w:r>
          </w:p>
        </w:tc>
        <w:tc>
          <w:tcPr>
            <w:tcW w:w="1170" w:type="dxa"/>
          </w:tcPr>
          <w:p w14:paraId="5347D1F5" w14:textId="77777777" w:rsidR="003D27E1" w:rsidRDefault="00B475ED">
            <w:pPr>
              <w:jc w:val="right"/>
            </w:pPr>
            <w:r>
              <w:rPr>
                <w:rFonts w:ascii="Consolas" w:eastAsia="Consolas" w:hAnsi="Consolas" w:cs="Consolas"/>
                <w:sz w:val="16"/>
              </w:rPr>
              <w:t>0</w:t>
            </w:r>
          </w:p>
        </w:tc>
        <w:tc>
          <w:tcPr>
            <w:tcW w:w="1170" w:type="dxa"/>
          </w:tcPr>
          <w:p w14:paraId="5347D1F6" w14:textId="77777777" w:rsidR="003D27E1" w:rsidRDefault="00B475ED">
            <w:pPr>
              <w:jc w:val="right"/>
            </w:pPr>
            <w:r>
              <w:rPr>
                <w:rFonts w:ascii="Consolas" w:eastAsia="Consolas" w:hAnsi="Consolas" w:cs="Consolas"/>
                <w:sz w:val="16"/>
              </w:rPr>
              <w:t>0</w:t>
            </w:r>
          </w:p>
        </w:tc>
        <w:tc>
          <w:tcPr>
            <w:tcW w:w="1170" w:type="dxa"/>
          </w:tcPr>
          <w:p w14:paraId="5347D1F7" w14:textId="77777777" w:rsidR="003D27E1" w:rsidRDefault="00B475ED">
            <w:pPr>
              <w:jc w:val="right"/>
            </w:pPr>
            <w:r>
              <w:rPr>
                <w:rFonts w:ascii="Consolas" w:eastAsia="Consolas" w:hAnsi="Consolas" w:cs="Consolas"/>
                <w:sz w:val="16"/>
              </w:rPr>
              <w:t>0</w:t>
            </w:r>
          </w:p>
        </w:tc>
        <w:tc>
          <w:tcPr>
            <w:tcW w:w="1170" w:type="dxa"/>
          </w:tcPr>
          <w:p w14:paraId="5347D1F8" w14:textId="77777777" w:rsidR="003D27E1" w:rsidRDefault="00B475ED">
            <w:pPr>
              <w:jc w:val="right"/>
            </w:pPr>
            <w:r>
              <w:rPr>
                <w:rFonts w:ascii="Consolas" w:eastAsia="Consolas" w:hAnsi="Consolas" w:cs="Consolas"/>
                <w:sz w:val="16"/>
              </w:rPr>
              <w:t>81,493</w:t>
            </w:r>
          </w:p>
        </w:tc>
      </w:tr>
      <w:tr w:rsidR="003D27E1" w14:paraId="5347D202" w14:textId="77777777">
        <w:tc>
          <w:tcPr>
            <w:tcW w:w="1170" w:type="dxa"/>
          </w:tcPr>
          <w:p w14:paraId="5347D1FA" w14:textId="77777777" w:rsidR="003D27E1" w:rsidRDefault="00B475ED">
            <w:pPr>
              <w:jc w:val="right"/>
            </w:pPr>
            <w:r>
              <w:rPr>
                <w:rFonts w:ascii="Consolas" w:eastAsia="Consolas" w:hAnsi="Consolas" w:cs="Consolas"/>
                <w:sz w:val="16"/>
              </w:rPr>
              <w:t>-1</w:t>
            </w:r>
          </w:p>
        </w:tc>
        <w:tc>
          <w:tcPr>
            <w:tcW w:w="1170" w:type="dxa"/>
          </w:tcPr>
          <w:p w14:paraId="5347D1FB" w14:textId="77777777" w:rsidR="003D27E1" w:rsidRDefault="00B475ED">
            <w:pPr>
              <w:jc w:val="right"/>
            </w:pPr>
            <w:r>
              <w:rPr>
                <w:rFonts w:ascii="Consolas" w:eastAsia="Consolas" w:hAnsi="Consolas" w:cs="Consolas"/>
                <w:sz w:val="16"/>
              </w:rPr>
              <w:t>104</w:t>
            </w:r>
          </w:p>
        </w:tc>
        <w:tc>
          <w:tcPr>
            <w:tcW w:w="1170" w:type="dxa"/>
          </w:tcPr>
          <w:p w14:paraId="5347D1FC" w14:textId="77777777" w:rsidR="003D27E1" w:rsidRDefault="00B475ED">
            <w:pPr>
              <w:jc w:val="right"/>
            </w:pPr>
            <w:r>
              <w:rPr>
                <w:rFonts w:ascii="Consolas" w:eastAsia="Consolas" w:hAnsi="Consolas" w:cs="Consolas"/>
                <w:sz w:val="16"/>
              </w:rPr>
              <w:t>984</w:t>
            </w:r>
          </w:p>
        </w:tc>
        <w:tc>
          <w:tcPr>
            <w:tcW w:w="1170" w:type="dxa"/>
          </w:tcPr>
          <w:p w14:paraId="5347D1FD" w14:textId="77777777" w:rsidR="003D27E1" w:rsidRDefault="00B475ED">
            <w:pPr>
              <w:jc w:val="right"/>
            </w:pPr>
            <w:r>
              <w:rPr>
                <w:rFonts w:ascii="Consolas" w:eastAsia="Consolas" w:hAnsi="Consolas" w:cs="Consolas"/>
                <w:sz w:val="16"/>
              </w:rPr>
              <w:t>0</w:t>
            </w:r>
          </w:p>
        </w:tc>
        <w:tc>
          <w:tcPr>
            <w:tcW w:w="1170" w:type="dxa"/>
          </w:tcPr>
          <w:p w14:paraId="5347D1FE" w14:textId="77777777" w:rsidR="003D27E1" w:rsidRDefault="00B475ED">
            <w:pPr>
              <w:jc w:val="right"/>
            </w:pPr>
            <w:r>
              <w:rPr>
                <w:rFonts w:ascii="Consolas" w:eastAsia="Consolas" w:hAnsi="Consolas" w:cs="Consolas"/>
                <w:sz w:val="16"/>
              </w:rPr>
              <w:t>0</w:t>
            </w:r>
          </w:p>
        </w:tc>
        <w:tc>
          <w:tcPr>
            <w:tcW w:w="1170" w:type="dxa"/>
          </w:tcPr>
          <w:p w14:paraId="5347D1FF" w14:textId="77777777" w:rsidR="003D27E1" w:rsidRDefault="00B475ED">
            <w:pPr>
              <w:jc w:val="right"/>
            </w:pPr>
            <w:r>
              <w:rPr>
                <w:rFonts w:ascii="Consolas" w:eastAsia="Consolas" w:hAnsi="Consolas" w:cs="Consolas"/>
                <w:sz w:val="16"/>
              </w:rPr>
              <w:t>345,785</w:t>
            </w:r>
          </w:p>
        </w:tc>
        <w:tc>
          <w:tcPr>
            <w:tcW w:w="1170" w:type="dxa"/>
          </w:tcPr>
          <w:p w14:paraId="5347D200" w14:textId="77777777" w:rsidR="003D27E1" w:rsidRDefault="00B475ED">
            <w:pPr>
              <w:jc w:val="right"/>
            </w:pPr>
            <w:r>
              <w:rPr>
                <w:rFonts w:ascii="Consolas" w:eastAsia="Consolas" w:hAnsi="Consolas" w:cs="Consolas"/>
                <w:sz w:val="16"/>
              </w:rPr>
              <w:t>9,899</w:t>
            </w:r>
          </w:p>
        </w:tc>
        <w:tc>
          <w:tcPr>
            <w:tcW w:w="1170" w:type="dxa"/>
          </w:tcPr>
          <w:p w14:paraId="5347D201" w14:textId="77777777" w:rsidR="003D27E1" w:rsidRDefault="00B475ED">
            <w:pPr>
              <w:jc w:val="right"/>
            </w:pPr>
            <w:r>
              <w:rPr>
                <w:rFonts w:ascii="Consolas" w:eastAsia="Consolas" w:hAnsi="Consolas" w:cs="Consolas"/>
                <w:sz w:val="16"/>
              </w:rPr>
              <w:t>882</w:t>
            </w:r>
          </w:p>
        </w:tc>
      </w:tr>
      <w:tr w:rsidR="003D27E1" w14:paraId="5347D20B" w14:textId="77777777">
        <w:tc>
          <w:tcPr>
            <w:tcW w:w="1170" w:type="dxa"/>
          </w:tcPr>
          <w:p w14:paraId="5347D203" w14:textId="77777777" w:rsidR="003D27E1" w:rsidRDefault="00B475ED">
            <w:pPr>
              <w:jc w:val="right"/>
            </w:pPr>
            <w:r>
              <w:rPr>
                <w:rFonts w:ascii="Consolas" w:eastAsia="Consolas" w:hAnsi="Consolas" w:cs="Consolas"/>
                <w:sz w:val="16"/>
              </w:rPr>
              <w:t>0</w:t>
            </w:r>
          </w:p>
        </w:tc>
        <w:tc>
          <w:tcPr>
            <w:tcW w:w="1170" w:type="dxa"/>
          </w:tcPr>
          <w:p w14:paraId="5347D204" w14:textId="77777777" w:rsidR="003D27E1" w:rsidRDefault="00B475ED">
            <w:pPr>
              <w:jc w:val="right"/>
            </w:pPr>
            <w:r>
              <w:rPr>
                <w:rFonts w:ascii="Consolas" w:eastAsia="Consolas" w:hAnsi="Consolas" w:cs="Consolas"/>
                <w:sz w:val="16"/>
              </w:rPr>
              <w:t>272</w:t>
            </w:r>
          </w:p>
        </w:tc>
        <w:tc>
          <w:tcPr>
            <w:tcW w:w="1170" w:type="dxa"/>
          </w:tcPr>
          <w:p w14:paraId="5347D205" w14:textId="77777777" w:rsidR="003D27E1" w:rsidRDefault="00B475ED">
            <w:pPr>
              <w:jc w:val="right"/>
            </w:pPr>
            <w:r>
              <w:rPr>
                <w:rFonts w:ascii="Consolas" w:eastAsia="Consolas" w:hAnsi="Consolas" w:cs="Consolas"/>
                <w:sz w:val="16"/>
              </w:rPr>
              <w:t>549</w:t>
            </w:r>
          </w:p>
        </w:tc>
        <w:tc>
          <w:tcPr>
            <w:tcW w:w="1170" w:type="dxa"/>
          </w:tcPr>
          <w:p w14:paraId="5347D206" w14:textId="77777777" w:rsidR="003D27E1" w:rsidRDefault="00B475ED">
            <w:pPr>
              <w:jc w:val="right"/>
            </w:pPr>
            <w:r>
              <w:rPr>
                <w:rFonts w:ascii="Consolas" w:eastAsia="Consolas" w:hAnsi="Consolas" w:cs="Consolas"/>
                <w:sz w:val="16"/>
              </w:rPr>
              <w:t>2,489</w:t>
            </w:r>
          </w:p>
        </w:tc>
        <w:tc>
          <w:tcPr>
            <w:tcW w:w="1170" w:type="dxa"/>
          </w:tcPr>
          <w:p w14:paraId="5347D207" w14:textId="77777777" w:rsidR="003D27E1" w:rsidRDefault="00B475ED">
            <w:pPr>
              <w:jc w:val="right"/>
            </w:pPr>
            <w:r>
              <w:rPr>
                <w:rFonts w:ascii="Consolas" w:eastAsia="Consolas" w:hAnsi="Consolas" w:cs="Consolas"/>
                <w:sz w:val="16"/>
              </w:rPr>
              <w:t>0</w:t>
            </w:r>
          </w:p>
        </w:tc>
        <w:tc>
          <w:tcPr>
            <w:tcW w:w="1170" w:type="dxa"/>
          </w:tcPr>
          <w:p w14:paraId="5347D208" w14:textId="77777777" w:rsidR="003D27E1" w:rsidRDefault="00B475ED">
            <w:pPr>
              <w:jc w:val="right"/>
            </w:pPr>
            <w:r>
              <w:rPr>
                <w:rFonts w:ascii="Consolas" w:eastAsia="Consolas" w:hAnsi="Consolas" w:cs="Consolas"/>
                <w:sz w:val="16"/>
              </w:rPr>
              <w:t>0</w:t>
            </w:r>
          </w:p>
        </w:tc>
        <w:tc>
          <w:tcPr>
            <w:tcW w:w="1170" w:type="dxa"/>
          </w:tcPr>
          <w:p w14:paraId="5347D209" w14:textId="77777777" w:rsidR="003D27E1" w:rsidRDefault="00B475ED">
            <w:pPr>
              <w:jc w:val="right"/>
            </w:pPr>
            <w:r>
              <w:rPr>
                <w:rFonts w:ascii="Consolas" w:eastAsia="Consolas" w:hAnsi="Consolas" w:cs="Consolas"/>
                <w:sz w:val="16"/>
              </w:rPr>
              <w:t>670</w:t>
            </w:r>
          </w:p>
        </w:tc>
        <w:tc>
          <w:tcPr>
            <w:tcW w:w="1170" w:type="dxa"/>
          </w:tcPr>
          <w:p w14:paraId="5347D20A" w14:textId="77777777" w:rsidR="003D27E1" w:rsidRDefault="00B475ED">
            <w:pPr>
              <w:jc w:val="right"/>
            </w:pPr>
            <w:r>
              <w:rPr>
                <w:rFonts w:ascii="Consolas" w:eastAsia="Consolas" w:hAnsi="Consolas" w:cs="Consolas"/>
                <w:sz w:val="16"/>
              </w:rPr>
              <w:t>1</w:t>
            </w:r>
          </w:p>
        </w:tc>
      </w:tr>
      <w:tr w:rsidR="003D27E1" w14:paraId="5347D214" w14:textId="77777777">
        <w:tc>
          <w:tcPr>
            <w:tcW w:w="1170" w:type="dxa"/>
          </w:tcPr>
          <w:p w14:paraId="5347D20C" w14:textId="77777777" w:rsidR="003D27E1" w:rsidRDefault="00B475ED">
            <w:pPr>
              <w:jc w:val="right"/>
            </w:pPr>
            <w:r>
              <w:rPr>
                <w:rFonts w:ascii="Consolas" w:eastAsia="Consolas" w:hAnsi="Consolas" w:cs="Consolas"/>
                <w:sz w:val="16"/>
              </w:rPr>
              <w:t>1</w:t>
            </w:r>
          </w:p>
        </w:tc>
        <w:tc>
          <w:tcPr>
            <w:tcW w:w="1170" w:type="dxa"/>
          </w:tcPr>
          <w:p w14:paraId="5347D20D" w14:textId="77777777" w:rsidR="003D27E1" w:rsidRDefault="00B475ED">
            <w:pPr>
              <w:jc w:val="right"/>
            </w:pPr>
            <w:r>
              <w:rPr>
                <w:rFonts w:ascii="Consolas" w:eastAsia="Consolas" w:hAnsi="Consolas" w:cs="Consolas"/>
                <w:sz w:val="16"/>
              </w:rPr>
              <w:t>0</w:t>
            </w:r>
          </w:p>
        </w:tc>
        <w:tc>
          <w:tcPr>
            <w:tcW w:w="1170" w:type="dxa"/>
          </w:tcPr>
          <w:p w14:paraId="5347D20E" w14:textId="77777777" w:rsidR="003D27E1" w:rsidRDefault="00B475ED">
            <w:pPr>
              <w:jc w:val="right"/>
            </w:pPr>
            <w:r>
              <w:rPr>
                <w:rFonts w:ascii="Consolas" w:eastAsia="Consolas" w:hAnsi="Consolas" w:cs="Consolas"/>
                <w:sz w:val="16"/>
              </w:rPr>
              <w:t>0</w:t>
            </w:r>
          </w:p>
        </w:tc>
        <w:tc>
          <w:tcPr>
            <w:tcW w:w="1170" w:type="dxa"/>
          </w:tcPr>
          <w:p w14:paraId="5347D20F" w14:textId="77777777" w:rsidR="003D27E1" w:rsidRDefault="00B475ED">
            <w:pPr>
              <w:jc w:val="right"/>
            </w:pPr>
            <w:r>
              <w:rPr>
                <w:rFonts w:ascii="Consolas" w:eastAsia="Consolas" w:hAnsi="Consolas" w:cs="Consolas"/>
                <w:sz w:val="16"/>
              </w:rPr>
              <w:t>255</w:t>
            </w:r>
          </w:p>
        </w:tc>
        <w:tc>
          <w:tcPr>
            <w:tcW w:w="1170" w:type="dxa"/>
          </w:tcPr>
          <w:p w14:paraId="5347D210" w14:textId="77777777" w:rsidR="003D27E1" w:rsidRDefault="00B475ED">
            <w:pPr>
              <w:jc w:val="right"/>
            </w:pPr>
            <w:r>
              <w:rPr>
                <w:rFonts w:ascii="Consolas" w:eastAsia="Consolas" w:hAnsi="Consolas" w:cs="Consolas"/>
                <w:sz w:val="16"/>
              </w:rPr>
              <w:t>0</w:t>
            </w:r>
          </w:p>
        </w:tc>
        <w:tc>
          <w:tcPr>
            <w:tcW w:w="1170" w:type="dxa"/>
          </w:tcPr>
          <w:p w14:paraId="5347D211" w14:textId="77777777" w:rsidR="003D27E1" w:rsidRDefault="00B475ED">
            <w:pPr>
              <w:jc w:val="right"/>
            </w:pPr>
            <w:r>
              <w:rPr>
                <w:rFonts w:ascii="Consolas" w:eastAsia="Consolas" w:hAnsi="Consolas" w:cs="Consolas"/>
                <w:sz w:val="16"/>
              </w:rPr>
              <w:t>31</w:t>
            </w:r>
          </w:p>
        </w:tc>
        <w:tc>
          <w:tcPr>
            <w:tcW w:w="1170" w:type="dxa"/>
          </w:tcPr>
          <w:p w14:paraId="5347D212" w14:textId="77777777" w:rsidR="003D27E1" w:rsidRDefault="00B475ED">
            <w:pPr>
              <w:jc w:val="right"/>
            </w:pPr>
            <w:r>
              <w:rPr>
                <w:rFonts w:ascii="Consolas" w:eastAsia="Consolas" w:hAnsi="Consolas" w:cs="Consolas"/>
                <w:sz w:val="16"/>
              </w:rPr>
              <w:t>0</w:t>
            </w:r>
          </w:p>
        </w:tc>
        <w:tc>
          <w:tcPr>
            <w:tcW w:w="1170" w:type="dxa"/>
          </w:tcPr>
          <w:p w14:paraId="5347D213" w14:textId="77777777" w:rsidR="003D27E1" w:rsidRDefault="00B475ED">
            <w:pPr>
              <w:jc w:val="right"/>
            </w:pPr>
            <w:r>
              <w:rPr>
                <w:rFonts w:ascii="Consolas" w:eastAsia="Consolas" w:hAnsi="Consolas" w:cs="Consolas"/>
                <w:sz w:val="16"/>
              </w:rPr>
              <w:t>4</w:t>
            </w:r>
          </w:p>
        </w:tc>
      </w:tr>
      <w:tr w:rsidR="003D27E1" w14:paraId="5347D21D" w14:textId="77777777">
        <w:tc>
          <w:tcPr>
            <w:tcW w:w="1170" w:type="dxa"/>
          </w:tcPr>
          <w:p w14:paraId="5347D215" w14:textId="77777777" w:rsidR="003D27E1" w:rsidRDefault="00B475ED">
            <w:pPr>
              <w:jc w:val="right"/>
            </w:pPr>
            <w:r>
              <w:rPr>
                <w:rFonts w:ascii="Consolas" w:eastAsia="Consolas" w:hAnsi="Consolas" w:cs="Consolas"/>
                <w:sz w:val="16"/>
              </w:rPr>
              <w:t>2</w:t>
            </w:r>
          </w:p>
        </w:tc>
        <w:tc>
          <w:tcPr>
            <w:tcW w:w="1170" w:type="dxa"/>
          </w:tcPr>
          <w:p w14:paraId="5347D216" w14:textId="77777777" w:rsidR="003D27E1" w:rsidRDefault="00B475ED">
            <w:pPr>
              <w:jc w:val="right"/>
            </w:pPr>
            <w:r>
              <w:rPr>
                <w:rFonts w:ascii="Consolas" w:eastAsia="Consolas" w:hAnsi="Consolas" w:cs="Consolas"/>
                <w:sz w:val="16"/>
              </w:rPr>
              <w:t>0</w:t>
            </w:r>
          </w:p>
        </w:tc>
        <w:tc>
          <w:tcPr>
            <w:tcW w:w="1170" w:type="dxa"/>
          </w:tcPr>
          <w:p w14:paraId="5347D217" w14:textId="77777777" w:rsidR="003D27E1" w:rsidRDefault="00B475ED">
            <w:pPr>
              <w:jc w:val="right"/>
            </w:pPr>
            <w:r>
              <w:rPr>
                <w:rFonts w:ascii="Consolas" w:eastAsia="Consolas" w:hAnsi="Consolas" w:cs="Consolas"/>
                <w:sz w:val="16"/>
              </w:rPr>
              <w:t>0</w:t>
            </w:r>
          </w:p>
        </w:tc>
        <w:tc>
          <w:tcPr>
            <w:tcW w:w="1170" w:type="dxa"/>
          </w:tcPr>
          <w:p w14:paraId="5347D218" w14:textId="77777777" w:rsidR="003D27E1" w:rsidRDefault="00B475ED">
            <w:pPr>
              <w:jc w:val="right"/>
            </w:pPr>
            <w:r>
              <w:rPr>
                <w:rFonts w:ascii="Consolas" w:eastAsia="Consolas" w:hAnsi="Consolas" w:cs="Consolas"/>
                <w:sz w:val="16"/>
              </w:rPr>
              <w:t>525</w:t>
            </w:r>
          </w:p>
        </w:tc>
        <w:tc>
          <w:tcPr>
            <w:tcW w:w="1170" w:type="dxa"/>
          </w:tcPr>
          <w:p w14:paraId="5347D219" w14:textId="77777777" w:rsidR="003D27E1" w:rsidRDefault="00B475ED">
            <w:pPr>
              <w:jc w:val="right"/>
            </w:pPr>
            <w:r>
              <w:rPr>
                <w:rFonts w:ascii="Consolas" w:eastAsia="Consolas" w:hAnsi="Consolas" w:cs="Consolas"/>
                <w:sz w:val="16"/>
              </w:rPr>
              <w:t>0</w:t>
            </w:r>
          </w:p>
        </w:tc>
        <w:tc>
          <w:tcPr>
            <w:tcW w:w="1170" w:type="dxa"/>
          </w:tcPr>
          <w:p w14:paraId="5347D21A" w14:textId="77777777" w:rsidR="003D27E1" w:rsidRDefault="00B475ED">
            <w:pPr>
              <w:jc w:val="right"/>
            </w:pPr>
            <w:r>
              <w:rPr>
                <w:rFonts w:ascii="Consolas" w:eastAsia="Consolas" w:hAnsi="Consolas" w:cs="Consolas"/>
                <w:sz w:val="16"/>
              </w:rPr>
              <w:t>14</w:t>
            </w:r>
          </w:p>
        </w:tc>
        <w:tc>
          <w:tcPr>
            <w:tcW w:w="1170" w:type="dxa"/>
          </w:tcPr>
          <w:p w14:paraId="5347D21B" w14:textId="77777777" w:rsidR="003D27E1" w:rsidRDefault="00B475ED">
            <w:pPr>
              <w:jc w:val="right"/>
            </w:pPr>
            <w:r>
              <w:rPr>
                <w:rFonts w:ascii="Consolas" w:eastAsia="Consolas" w:hAnsi="Consolas" w:cs="Consolas"/>
                <w:sz w:val="16"/>
              </w:rPr>
              <w:t>0</w:t>
            </w:r>
          </w:p>
        </w:tc>
        <w:tc>
          <w:tcPr>
            <w:tcW w:w="1170" w:type="dxa"/>
          </w:tcPr>
          <w:p w14:paraId="5347D21C" w14:textId="77777777" w:rsidR="003D27E1" w:rsidRDefault="00B475ED">
            <w:pPr>
              <w:jc w:val="right"/>
            </w:pPr>
            <w:r>
              <w:rPr>
                <w:rFonts w:ascii="Consolas" w:eastAsia="Consolas" w:hAnsi="Consolas" w:cs="Consolas"/>
                <w:sz w:val="16"/>
              </w:rPr>
              <w:t>7</w:t>
            </w:r>
          </w:p>
        </w:tc>
      </w:tr>
      <w:tr w:rsidR="003D27E1" w14:paraId="5347D226" w14:textId="77777777">
        <w:tc>
          <w:tcPr>
            <w:tcW w:w="1170" w:type="dxa"/>
          </w:tcPr>
          <w:p w14:paraId="5347D21E" w14:textId="77777777" w:rsidR="003D27E1" w:rsidRDefault="00B475ED">
            <w:pPr>
              <w:jc w:val="right"/>
            </w:pPr>
            <w:r>
              <w:rPr>
                <w:rFonts w:ascii="Consolas" w:eastAsia="Consolas" w:hAnsi="Consolas" w:cs="Consolas"/>
                <w:sz w:val="16"/>
              </w:rPr>
              <w:t>3</w:t>
            </w:r>
          </w:p>
        </w:tc>
        <w:tc>
          <w:tcPr>
            <w:tcW w:w="1170" w:type="dxa"/>
          </w:tcPr>
          <w:p w14:paraId="5347D21F" w14:textId="77777777" w:rsidR="003D27E1" w:rsidRDefault="00B475ED">
            <w:pPr>
              <w:jc w:val="right"/>
            </w:pPr>
            <w:r>
              <w:rPr>
                <w:rFonts w:ascii="Consolas" w:eastAsia="Consolas" w:hAnsi="Consolas" w:cs="Consolas"/>
                <w:sz w:val="16"/>
              </w:rPr>
              <w:t>0</w:t>
            </w:r>
          </w:p>
        </w:tc>
        <w:tc>
          <w:tcPr>
            <w:tcW w:w="1170" w:type="dxa"/>
          </w:tcPr>
          <w:p w14:paraId="5347D220" w14:textId="77777777" w:rsidR="003D27E1" w:rsidRDefault="00B475ED">
            <w:pPr>
              <w:jc w:val="right"/>
            </w:pPr>
            <w:r>
              <w:rPr>
                <w:rFonts w:ascii="Consolas" w:eastAsia="Consolas" w:hAnsi="Consolas" w:cs="Consolas"/>
                <w:sz w:val="16"/>
              </w:rPr>
              <w:t>0</w:t>
            </w:r>
          </w:p>
        </w:tc>
        <w:tc>
          <w:tcPr>
            <w:tcW w:w="1170" w:type="dxa"/>
          </w:tcPr>
          <w:p w14:paraId="5347D221" w14:textId="77777777" w:rsidR="003D27E1" w:rsidRDefault="00B475ED">
            <w:pPr>
              <w:jc w:val="right"/>
            </w:pPr>
            <w:r>
              <w:rPr>
                <w:rFonts w:ascii="Consolas" w:eastAsia="Consolas" w:hAnsi="Consolas" w:cs="Consolas"/>
                <w:sz w:val="16"/>
              </w:rPr>
              <w:t>156</w:t>
            </w:r>
          </w:p>
        </w:tc>
        <w:tc>
          <w:tcPr>
            <w:tcW w:w="1170" w:type="dxa"/>
          </w:tcPr>
          <w:p w14:paraId="5347D222" w14:textId="77777777" w:rsidR="003D27E1" w:rsidRDefault="00B475ED">
            <w:pPr>
              <w:jc w:val="right"/>
            </w:pPr>
            <w:r>
              <w:rPr>
                <w:rFonts w:ascii="Consolas" w:eastAsia="Consolas" w:hAnsi="Consolas" w:cs="Consolas"/>
                <w:sz w:val="16"/>
              </w:rPr>
              <w:t>0</w:t>
            </w:r>
          </w:p>
        </w:tc>
        <w:tc>
          <w:tcPr>
            <w:tcW w:w="1170" w:type="dxa"/>
          </w:tcPr>
          <w:p w14:paraId="5347D223" w14:textId="77777777" w:rsidR="003D27E1" w:rsidRDefault="00B475ED">
            <w:pPr>
              <w:jc w:val="right"/>
            </w:pPr>
            <w:r>
              <w:rPr>
                <w:rFonts w:ascii="Consolas" w:eastAsia="Consolas" w:hAnsi="Consolas" w:cs="Consolas"/>
                <w:sz w:val="16"/>
              </w:rPr>
              <w:t>126</w:t>
            </w:r>
          </w:p>
        </w:tc>
        <w:tc>
          <w:tcPr>
            <w:tcW w:w="1170" w:type="dxa"/>
          </w:tcPr>
          <w:p w14:paraId="5347D224" w14:textId="77777777" w:rsidR="003D27E1" w:rsidRDefault="00B475ED">
            <w:pPr>
              <w:jc w:val="right"/>
            </w:pPr>
            <w:r>
              <w:rPr>
                <w:rFonts w:ascii="Consolas" w:eastAsia="Consolas" w:hAnsi="Consolas" w:cs="Consolas"/>
                <w:sz w:val="16"/>
              </w:rPr>
              <w:t>0</w:t>
            </w:r>
          </w:p>
        </w:tc>
        <w:tc>
          <w:tcPr>
            <w:tcW w:w="1170" w:type="dxa"/>
          </w:tcPr>
          <w:p w14:paraId="5347D225" w14:textId="77777777" w:rsidR="003D27E1" w:rsidRDefault="00B475ED">
            <w:pPr>
              <w:jc w:val="right"/>
            </w:pPr>
            <w:r>
              <w:rPr>
                <w:rFonts w:ascii="Consolas" w:eastAsia="Consolas" w:hAnsi="Consolas" w:cs="Consolas"/>
                <w:sz w:val="16"/>
              </w:rPr>
              <w:t>35</w:t>
            </w:r>
          </w:p>
        </w:tc>
      </w:tr>
      <w:tr w:rsidR="003D27E1" w14:paraId="5347D22F" w14:textId="77777777">
        <w:tc>
          <w:tcPr>
            <w:tcW w:w="1170" w:type="dxa"/>
          </w:tcPr>
          <w:p w14:paraId="5347D227" w14:textId="77777777" w:rsidR="003D27E1" w:rsidRDefault="00B475ED">
            <w:pPr>
              <w:jc w:val="right"/>
            </w:pPr>
            <w:r>
              <w:rPr>
                <w:rFonts w:ascii="Consolas" w:eastAsia="Consolas" w:hAnsi="Consolas" w:cs="Consolas"/>
                <w:sz w:val="16"/>
              </w:rPr>
              <w:t>9</w:t>
            </w:r>
          </w:p>
        </w:tc>
        <w:tc>
          <w:tcPr>
            <w:tcW w:w="1170" w:type="dxa"/>
          </w:tcPr>
          <w:p w14:paraId="5347D228" w14:textId="77777777" w:rsidR="003D27E1" w:rsidRDefault="00B475ED">
            <w:pPr>
              <w:jc w:val="right"/>
            </w:pPr>
            <w:r>
              <w:rPr>
                <w:rFonts w:ascii="Consolas" w:eastAsia="Consolas" w:hAnsi="Consolas" w:cs="Consolas"/>
                <w:sz w:val="16"/>
              </w:rPr>
              <w:t>0</w:t>
            </w:r>
          </w:p>
        </w:tc>
        <w:tc>
          <w:tcPr>
            <w:tcW w:w="1170" w:type="dxa"/>
          </w:tcPr>
          <w:p w14:paraId="5347D229" w14:textId="77777777" w:rsidR="003D27E1" w:rsidRDefault="00B475ED">
            <w:pPr>
              <w:jc w:val="right"/>
            </w:pPr>
            <w:r>
              <w:rPr>
                <w:rFonts w:ascii="Consolas" w:eastAsia="Consolas" w:hAnsi="Consolas" w:cs="Consolas"/>
                <w:sz w:val="16"/>
              </w:rPr>
              <w:t>0</w:t>
            </w:r>
          </w:p>
        </w:tc>
        <w:tc>
          <w:tcPr>
            <w:tcW w:w="1170" w:type="dxa"/>
          </w:tcPr>
          <w:p w14:paraId="5347D22A" w14:textId="77777777" w:rsidR="003D27E1" w:rsidRDefault="00B475ED">
            <w:pPr>
              <w:jc w:val="right"/>
            </w:pPr>
            <w:r>
              <w:rPr>
                <w:rFonts w:ascii="Consolas" w:eastAsia="Consolas" w:hAnsi="Consolas" w:cs="Consolas"/>
                <w:sz w:val="16"/>
              </w:rPr>
              <w:t>0</w:t>
            </w:r>
          </w:p>
        </w:tc>
        <w:tc>
          <w:tcPr>
            <w:tcW w:w="1170" w:type="dxa"/>
          </w:tcPr>
          <w:p w14:paraId="5347D22B" w14:textId="77777777" w:rsidR="003D27E1" w:rsidRDefault="00B475ED">
            <w:pPr>
              <w:jc w:val="right"/>
            </w:pPr>
            <w:r>
              <w:rPr>
                <w:rFonts w:ascii="Consolas" w:eastAsia="Consolas" w:hAnsi="Consolas" w:cs="Consolas"/>
                <w:sz w:val="16"/>
              </w:rPr>
              <w:t>0</w:t>
            </w:r>
          </w:p>
        </w:tc>
        <w:tc>
          <w:tcPr>
            <w:tcW w:w="1170" w:type="dxa"/>
          </w:tcPr>
          <w:p w14:paraId="5347D22C" w14:textId="77777777" w:rsidR="003D27E1" w:rsidRDefault="00B475ED">
            <w:pPr>
              <w:jc w:val="right"/>
            </w:pPr>
            <w:r>
              <w:rPr>
                <w:rFonts w:ascii="Consolas" w:eastAsia="Consolas" w:hAnsi="Consolas" w:cs="Consolas"/>
                <w:sz w:val="16"/>
              </w:rPr>
              <w:t>0</w:t>
            </w:r>
          </w:p>
        </w:tc>
        <w:tc>
          <w:tcPr>
            <w:tcW w:w="1170" w:type="dxa"/>
          </w:tcPr>
          <w:p w14:paraId="5347D22D" w14:textId="77777777" w:rsidR="003D27E1" w:rsidRDefault="00B475ED">
            <w:pPr>
              <w:jc w:val="right"/>
            </w:pPr>
            <w:r>
              <w:rPr>
                <w:rFonts w:ascii="Consolas" w:eastAsia="Consolas" w:hAnsi="Consolas" w:cs="Consolas"/>
                <w:sz w:val="16"/>
              </w:rPr>
              <w:t>0</w:t>
            </w:r>
          </w:p>
        </w:tc>
        <w:tc>
          <w:tcPr>
            <w:tcW w:w="1170" w:type="dxa"/>
          </w:tcPr>
          <w:p w14:paraId="5347D22E" w14:textId="77777777" w:rsidR="003D27E1" w:rsidRDefault="00B475ED">
            <w:pPr>
              <w:jc w:val="right"/>
            </w:pPr>
            <w:r>
              <w:rPr>
                <w:rFonts w:ascii="Consolas" w:eastAsia="Consolas" w:hAnsi="Consolas" w:cs="Consolas"/>
                <w:sz w:val="16"/>
              </w:rPr>
              <w:t>1</w:t>
            </w:r>
          </w:p>
        </w:tc>
      </w:tr>
      <w:tr w:rsidR="003D27E1" w14:paraId="5347D238" w14:textId="77777777">
        <w:tc>
          <w:tcPr>
            <w:tcW w:w="1170" w:type="dxa"/>
          </w:tcPr>
          <w:p w14:paraId="5347D230" w14:textId="77777777" w:rsidR="003D27E1" w:rsidRDefault="00B475ED">
            <w:pPr>
              <w:jc w:val="right"/>
            </w:pPr>
            <w:r>
              <w:rPr>
                <w:rFonts w:ascii="Consolas" w:eastAsia="Consolas" w:hAnsi="Consolas" w:cs="Consolas"/>
                <w:sz w:val="16"/>
              </w:rPr>
              <w:t>10</w:t>
            </w:r>
          </w:p>
        </w:tc>
        <w:tc>
          <w:tcPr>
            <w:tcW w:w="1170" w:type="dxa"/>
          </w:tcPr>
          <w:p w14:paraId="5347D231" w14:textId="77777777" w:rsidR="003D27E1" w:rsidRDefault="00B475ED">
            <w:pPr>
              <w:jc w:val="right"/>
            </w:pPr>
            <w:r>
              <w:rPr>
                <w:rFonts w:ascii="Consolas" w:eastAsia="Consolas" w:hAnsi="Consolas" w:cs="Consolas"/>
                <w:sz w:val="16"/>
              </w:rPr>
              <w:t>21,665</w:t>
            </w:r>
          </w:p>
        </w:tc>
        <w:tc>
          <w:tcPr>
            <w:tcW w:w="1170" w:type="dxa"/>
          </w:tcPr>
          <w:p w14:paraId="5347D232" w14:textId="77777777" w:rsidR="003D27E1" w:rsidRDefault="00B475ED">
            <w:pPr>
              <w:jc w:val="right"/>
            </w:pPr>
            <w:r>
              <w:rPr>
                <w:rFonts w:ascii="Consolas" w:eastAsia="Consolas" w:hAnsi="Consolas" w:cs="Consolas"/>
                <w:sz w:val="16"/>
              </w:rPr>
              <w:t>1,305</w:t>
            </w:r>
          </w:p>
        </w:tc>
        <w:tc>
          <w:tcPr>
            <w:tcW w:w="1170" w:type="dxa"/>
          </w:tcPr>
          <w:p w14:paraId="5347D233" w14:textId="77777777" w:rsidR="003D27E1" w:rsidRDefault="00B475ED">
            <w:pPr>
              <w:jc w:val="right"/>
            </w:pPr>
            <w:r>
              <w:rPr>
                <w:rFonts w:ascii="Consolas" w:eastAsia="Consolas" w:hAnsi="Consolas" w:cs="Consolas"/>
                <w:sz w:val="16"/>
              </w:rPr>
              <w:t>0</w:t>
            </w:r>
          </w:p>
        </w:tc>
        <w:tc>
          <w:tcPr>
            <w:tcW w:w="1170" w:type="dxa"/>
          </w:tcPr>
          <w:p w14:paraId="5347D234" w14:textId="77777777" w:rsidR="003D27E1" w:rsidRDefault="00B475ED">
            <w:pPr>
              <w:jc w:val="right"/>
            </w:pPr>
            <w:r>
              <w:rPr>
                <w:rFonts w:ascii="Consolas" w:eastAsia="Consolas" w:hAnsi="Consolas" w:cs="Consolas"/>
                <w:sz w:val="16"/>
              </w:rPr>
              <w:t>189</w:t>
            </w:r>
          </w:p>
        </w:tc>
        <w:tc>
          <w:tcPr>
            <w:tcW w:w="1170" w:type="dxa"/>
          </w:tcPr>
          <w:p w14:paraId="5347D235" w14:textId="77777777" w:rsidR="003D27E1" w:rsidRDefault="00B475ED">
            <w:pPr>
              <w:jc w:val="right"/>
            </w:pPr>
            <w:r>
              <w:rPr>
                <w:rFonts w:ascii="Consolas" w:eastAsia="Consolas" w:hAnsi="Consolas" w:cs="Consolas"/>
                <w:sz w:val="16"/>
              </w:rPr>
              <w:t>0</w:t>
            </w:r>
          </w:p>
        </w:tc>
        <w:tc>
          <w:tcPr>
            <w:tcW w:w="1170" w:type="dxa"/>
          </w:tcPr>
          <w:p w14:paraId="5347D236" w14:textId="77777777" w:rsidR="003D27E1" w:rsidRDefault="00B475ED">
            <w:pPr>
              <w:jc w:val="right"/>
            </w:pPr>
            <w:r>
              <w:rPr>
                <w:rFonts w:ascii="Consolas" w:eastAsia="Consolas" w:hAnsi="Consolas" w:cs="Consolas"/>
                <w:sz w:val="16"/>
              </w:rPr>
              <w:t>0</w:t>
            </w:r>
          </w:p>
        </w:tc>
        <w:tc>
          <w:tcPr>
            <w:tcW w:w="1170" w:type="dxa"/>
          </w:tcPr>
          <w:p w14:paraId="5347D237" w14:textId="77777777" w:rsidR="003D27E1" w:rsidRDefault="00B475ED">
            <w:pPr>
              <w:jc w:val="right"/>
            </w:pPr>
            <w:r>
              <w:rPr>
                <w:rFonts w:ascii="Consolas" w:eastAsia="Consolas" w:hAnsi="Consolas" w:cs="Consolas"/>
                <w:sz w:val="16"/>
              </w:rPr>
              <w:t>161</w:t>
            </w:r>
          </w:p>
        </w:tc>
      </w:tr>
      <w:tr w:rsidR="003D27E1" w14:paraId="5347D241" w14:textId="77777777">
        <w:tc>
          <w:tcPr>
            <w:tcW w:w="1170" w:type="dxa"/>
          </w:tcPr>
          <w:p w14:paraId="5347D239" w14:textId="77777777" w:rsidR="003D27E1" w:rsidRDefault="00B475ED">
            <w:pPr>
              <w:jc w:val="right"/>
            </w:pPr>
            <w:r>
              <w:rPr>
                <w:rFonts w:ascii="Consolas" w:eastAsia="Consolas" w:hAnsi="Consolas" w:cs="Consolas"/>
                <w:sz w:val="16"/>
              </w:rPr>
              <w:t>11</w:t>
            </w:r>
          </w:p>
        </w:tc>
        <w:tc>
          <w:tcPr>
            <w:tcW w:w="1170" w:type="dxa"/>
          </w:tcPr>
          <w:p w14:paraId="5347D23A" w14:textId="77777777" w:rsidR="003D27E1" w:rsidRDefault="00B475ED">
            <w:pPr>
              <w:jc w:val="right"/>
            </w:pPr>
            <w:r>
              <w:rPr>
                <w:rFonts w:ascii="Consolas" w:eastAsia="Consolas" w:hAnsi="Consolas" w:cs="Consolas"/>
                <w:sz w:val="16"/>
              </w:rPr>
              <w:t>1,157</w:t>
            </w:r>
          </w:p>
        </w:tc>
        <w:tc>
          <w:tcPr>
            <w:tcW w:w="1170" w:type="dxa"/>
          </w:tcPr>
          <w:p w14:paraId="5347D23B" w14:textId="77777777" w:rsidR="003D27E1" w:rsidRDefault="00B475ED">
            <w:pPr>
              <w:jc w:val="right"/>
            </w:pPr>
            <w:r>
              <w:rPr>
                <w:rFonts w:ascii="Consolas" w:eastAsia="Consolas" w:hAnsi="Consolas" w:cs="Consolas"/>
                <w:sz w:val="16"/>
              </w:rPr>
              <w:t>29</w:t>
            </w:r>
          </w:p>
        </w:tc>
        <w:tc>
          <w:tcPr>
            <w:tcW w:w="1170" w:type="dxa"/>
          </w:tcPr>
          <w:p w14:paraId="5347D23C" w14:textId="77777777" w:rsidR="003D27E1" w:rsidRDefault="00B475ED">
            <w:pPr>
              <w:jc w:val="right"/>
            </w:pPr>
            <w:r>
              <w:rPr>
                <w:rFonts w:ascii="Consolas" w:eastAsia="Consolas" w:hAnsi="Consolas" w:cs="Consolas"/>
                <w:sz w:val="16"/>
              </w:rPr>
              <w:t>1,479</w:t>
            </w:r>
          </w:p>
        </w:tc>
        <w:tc>
          <w:tcPr>
            <w:tcW w:w="1170" w:type="dxa"/>
          </w:tcPr>
          <w:p w14:paraId="5347D23D" w14:textId="77777777" w:rsidR="003D27E1" w:rsidRDefault="00B475ED">
            <w:pPr>
              <w:jc w:val="right"/>
            </w:pPr>
            <w:r>
              <w:rPr>
                <w:rFonts w:ascii="Consolas" w:eastAsia="Consolas" w:hAnsi="Consolas" w:cs="Consolas"/>
                <w:sz w:val="16"/>
              </w:rPr>
              <w:t>3,401</w:t>
            </w:r>
          </w:p>
        </w:tc>
        <w:tc>
          <w:tcPr>
            <w:tcW w:w="1170" w:type="dxa"/>
          </w:tcPr>
          <w:p w14:paraId="5347D23E" w14:textId="77777777" w:rsidR="003D27E1" w:rsidRDefault="00B475ED">
            <w:pPr>
              <w:jc w:val="right"/>
            </w:pPr>
            <w:r>
              <w:rPr>
                <w:rFonts w:ascii="Consolas" w:eastAsia="Consolas" w:hAnsi="Consolas" w:cs="Consolas"/>
                <w:sz w:val="16"/>
              </w:rPr>
              <w:t>3,109</w:t>
            </w:r>
          </w:p>
        </w:tc>
        <w:tc>
          <w:tcPr>
            <w:tcW w:w="1170" w:type="dxa"/>
          </w:tcPr>
          <w:p w14:paraId="5347D23F" w14:textId="77777777" w:rsidR="003D27E1" w:rsidRDefault="00B475ED">
            <w:pPr>
              <w:jc w:val="right"/>
            </w:pPr>
            <w:r>
              <w:rPr>
                <w:rFonts w:ascii="Consolas" w:eastAsia="Consolas" w:hAnsi="Consolas" w:cs="Consolas"/>
                <w:sz w:val="16"/>
              </w:rPr>
              <w:t>1,372</w:t>
            </w:r>
          </w:p>
        </w:tc>
        <w:tc>
          <w:tcPr>
            <w:tcW w:w="1170" w:type="dxa"/>
          </w:tcPr>
          <w:p w14:paraId="5347D240" w14:textId="77777777" w:rsidR="003D27E1" w:rsidRDefault="00B475ED">
            <w:pPr>
              <w:jc w:val="right"/>
            </w:pPr>
            <w:r>
              <w:rPr>
                <w:rFonts w:ascii="Consolas" w:eastAsia="Consolas" w:hAnsi="Consolas" w:cs="Consolas"/>
                <w:sz w:val="16"/>
              </w:rPr>
              <w:t>140</w:t>
            </w:r>
          </w:p>
        </w:tc>
      </w:tr>
      <w:tr w:rsidR="003D27E1" w14:paraId="5347D24A" w14:textId="77777777">
        <w:tc>
          <w:tcPr>
            <w:tcW w:w="1170" w:type="dxa"/>
          </w:tcPr>
          <w:p w14:paraId="5347D242" w14:textId="77777777" w:rsidR="003D27E1" w:rsidRDefault="00B475ED">
            <w:pPr>
              <w:jc w:val="right"/>
            </w:pPr>
            <w:r>
              <w:rPr>
                <w:rFonts w:ascii="Consolas" w:eastAsia="Consolas" w:hAnsi="Consolas" w:cs="Consolas"/>
                <w:sz w:val="16"/>
              </w:rPr>
              <w:t>12</w:t>
            </w:r>
          </w:p>
        </w:tc>
        <w:tc>
          <w:tcPr>
            <w:tcW w:w="1170" w:type="dxa"/>
          </w:tcPr>
          <w:p w14:paraId="5347D243" w14:textId="77777777" w:rsidR="003D27E1" w:rsidRDefault="00B475ED">
            <w:pPr>
              <w:jc w:val="right"/>
            </w:pPr>
            <w:r>
              <w:rPr>
                <w:rFonts w:ascii="Consolas" w:eastAsia="Consolas" w:hAnsi="Consolas" w:cs="Consolas"/>
                <w:sz w:val="16"/>
              </w:rPr>
              <w:t>0</w:t>
            </w:r>
          </w:p>
        </w:tc>
        <w:tc>
          <w:tcPr>
            <w:tcW w:w="1170" w:type="dxa"/>
          </w:tcPr>
          <w:p w14:paraId="5347D244" w14:textId="77777777" w:rsidR="003D27E1" w:rsidRDefault="00B475ED">
            <w:pPr>
              <w:jc w:val="right"/>
            </w:pPr>
            <w:r>
              <w:rPr>
                <w:rFonts w:ascii="Consolas" w:eastAsia="Consolas" w:hAnsi="Consolas" w:cs="Consolas"/>
                <w:sz w:val="16"/>
              </w:rPr>
              <w:t>32</w:t>
            </w:r>
          </w:p>
        </w:tc>
        <w:tc>
          <w:tcPr>
            <w:tcW w:w="1170" w:type="dxa"/>
          </w:tcPr>
          <w:p w14:paraId="5347D245" w14:textId="77777777" w:rsidR="003D27E1" w:rsidRDefault="00B475ED">
            <w:pPr>
              <w:jc w:val="right"/>
            </w:pPr>
            <w:r>
              <w:rPr>
                <w:rFonts w:ascii="Consolas" w:eastAsia="Consolas" w:hAnsi="Consolas" w:cs="Consolas"/>
                <w:sz w:val="16"/>
              </w:rPr>
              <w:t>25,060</w:t>
            </w:r>
          </w:p>
        </w:tc>
        <w:tc>
          <w:tcPr>
            <w:tcW w:w="1170" w:type="dxa"/>
          </w:tcPr>
          <w:p w14:paraId="5347D246" w14:textId="77777777" w:rsidR="003D27E1" w:rsidRDefault="00B475ED">
            <w:pPr>
              <w:jc w:val="right"/>
            </w:pPr>
            <w:r>
              <w:rPr>
                <w:rFonts w:ascii="Consolas" w:eastAsia="Consolas" w:hAnsi="Consolas" w:cs="Consolas"/>
                <w:sz w:val="16"/>
              </w:rPr>
              <w:t>3,054</w:t>
            </w:r>
          </w:p>
        </w:tc>
        <w:tc>
          <w:tcPr>
            <w:tcW w:w="1170" w:type="dxa"/>
          </w:tcPr>
          <w:p w14:paraId="5347D247" w14:textId="77777777" w:rsidR="003D27E1" w:rsidRDefault="00B475ED">
            <w:pPr>
              <w:jc w:val="right"/>
            </w:pPr>
            <w:r>
              <w:rPr>
                <w:rFonts w:ascii="Consolas" w:eastAsia="Consolas" w:hAnsi="Consolas" w:cs="Consolas"/>
                <w:sz w:val="16"/>
              </w:rPr>
              <w:t>13,490</w:t>
            </w:r>
          </w:p>
        </w:tc>
        <w:tc>
          <w:tcPr>
            <w:tcW w:w="1170" w:type="dxa"/>
          </w:tcPr>
          <w:p w14:paraId="5347D248" w14:textId="77777777" w:rsidR="003D27E1" w:rsidRDefault="00B475ED">
            <w:pPr>
              <w:jc w:val="right"/>
            </w:pPr>
            <w:r>
              <w:rPr>
                <w:rFonts w:ascii="Consolas" w:eastAsia="Consolas" w:hAnsi="Consolas" w:cs="Consolas"/>
                <w:sz w:val="16"/>
              </w:rPr>
              <w:t>46,547</w:t>
            </w:r>
          </w:p>
        </w:tc>
        <w:tc>
          <w:tcPr>
            <w:tcW w:w="1170" w:type="dxa"/>
          </w:tcPr>
          <w:p w14:paraId="5347D249" w14:textId="77777777" w:rsidR="003D27E1" w:rsidRDefault="00B475ED">
            <w:pPr>
              <w:jc w:val="right"/>
            </w:pPr>
            <w:r>
              <w:rPr>
                <w:rFonts w:ascii="Consolas" w:eastAsia="Consolas" w:hAnsi="Consolas" w:cs="Consolas"/>
                <w:sz w:val="16"/>
              </w:rPr>
              <w:t>265</w:t>
            </w:r>
          </w:p>
        </w:tc>
      </w:tr>
      <w:tr w:rsidR="003D27E1" w14:paraId="5347D253" w14:textId="77777777">
        <w:tc>
          <w:tcPr>
            <w:tcW w:w="1170" w:type="dxa"/>
          </w:tcPr>
          <w:p w14:paraId="5347D24B" w14:textId="77777777" w:rsidR="003D27E1" w:rsidRDefault="00B475ED">
            <w:pPr>
              <w:jc w:val="right"/>
            </w:pPr>
            <w:r>
              <w:rPr>
                <w:rFonts w:ascii="Consolas" w:eastAsia="Consolas" w:hAnsi="Consolas" w:cs="Consolas"/>
                <w:sz w:val="16"/>
              </w:rPr>
              <w:t>13</w:t>
            </w:r>
          </w:p>
        </w:tc>
        <w:tc>
          <w:tcPr>
            <w:tcW w:w="1170" w:type="dxa"/>
          </w:tcPr>
          <w:p w14:paraId="5347D24C" w14:textId="77777777" w:rsidR="003D27E1" w:rsidRDefault="00B475ED">
            <w:pPr>
              <w:jc w:val="right"/>
            </w:pPr>
            <w:r>
              <w:rPr>
                <w:rFonts w:ascii="Consolas" w:eastAsia="Consolas" w:hAnsi="Consolas" w:cs="Consolas"/>
                <w:sz w:val="16"/>
              </w:rPr>
              <w:t>0</w:t>
            </w:r>
          </w:p>
        </w:tc>
        <w:tc>
          <w:tcPr>
            <w:tcW w:w="1170" w:type="dxa"/>
          </w:tcPr>
          <w:p w14:paraId="5347D24D" w14:textId="77777777" w:rsidR="003D27E1" w:rsidRDefault="00B475ED">
            <w:pPr>
              <w:jc w:val="right"/>
            </w:pPr>
            <w:r>
              <w:rPr>
                <w:rFonts w:ascii="Consolas" w:eastAsia="Consolas" w:hAnsi="Consolas" w:cs="Consolas"/>
                <w:sz w:val="16"/>
              </w:rPr>
              <w:t>1,719</w:t>
            </w:r>
          </w:p>
        </w:tc>
        <w:tc>
          <w:tcPr>
            <w:tcW w:w="1170" w:type="dxa"/>
          </w:tcPr>
          <w:p w14:paraId="5347D24E" w14:textId="77777777" w:rsidR="003D27E1" w:rsidRDefault="00B475ED">
            <w:pPr>
              <w:jc w:val="right"/>
            </w:pPr>
            <w:r>
              <w:rPr>
                <w:rFonts w:ascii="Consolas" w:eastAsia="Consolas" w:hAnsi="Consolas" w:cs="Consolas"/>
                <w:sz w:val="16"/>
              </w:rPr>
              <w:t>7,675</w:t>
            </w:r>
          </w:p>
        </w:tc>
        <w:tc>
          <w:tcPr>
            <w:tcW w:w="1170" w:type="dxa"/>
          </w:tcPr>
          <w:p w14:paraId="5347D24F" w14:textId="77777777" w:rsidR="003D27E1" w:rsidRDefault="00B475ED">
            <w:pPr>
              <w:jc w:val="right"/>
            </w:pPr>
            <w:r>
              <w:rPr>
                <w:rFonts w:ascii="Consolas" w:eastAsia="Consolas" w:hAnsi="Consolas" w:cs="Consolas"/>
                <w:sz w:val="16"/>
              </w:rPr>
              <w:t>3,549</w:t>
            </w:r>
          </w:p>
        </w:tc>
        <w:tc>
          <w:tcPr>
            <w:tcW w:w="1170" w:type="dxa"/>
          </w:tcPr>
          <w:p w14:paraId="5347D250" w14:textId="77777777" w:rsidR="003D27E1" w:rsidRDefault="00B475ED">
            <w:pPr>
              <w:jc w:val="right"/>
            </w:pPr>
            <w:r>
              <w:rPr>
                <w:rFonts w:ascii="Consolas" w:eastAsia="Consolas" w:hAnsi="Consolas" w:cs="Consolas"/>
                <w:sz w:val="16"/>
              </w:rPr>
              <w:t>9,568</w:t>
            </w:r>
          </w:p>
        </w:tc>
        <w:tc>
          <w:tcPr>
            <w:tcW w:w="1170" w:type="dxa"/>
          </w:tcPr>
          <w:p w14:paraId="5347D251" w14:textId="77777777" w:rsidR="003D27E1" w:rsidRDefault="00B475ED">
            <w:pPr>
              <w:jc w:val="right"/>
            </w:pPr>
            <w:r>
              <w:rPr>
                <w:rFonts w:ascii="Consolas" w:eastAsia="Consolas" w:hAnsi="Consolas" w:cs="Consolas"/>
                <w:sz w:val="16"/>
              </w:rPr>
              <w:t>13,818</w:t>
            </w:r>
          </w:p>
        </w:tc>
        <w:tc>
          <w:tcPr>
            <w:tcW w:w="1170" w:type="dxa"/>
          </w:tcPr>
          <w:p w14:paraId="5347D252" w14:textId="77777777" w:rsidR="003D27E1" w:rsidRDefault="00B475ED">
            <w:pPr>
              <w:jc w:val="right"/>
            </w:pPr>
            <w:r>
              <w:rPr>
                <w:rFonts w:ascii="Consolas" w:eastAsia="Consolas" w:hAnsi="Consolas" w:cs="Consolas"/>
                <w:sz w:val="16"/>
              </w:rPr>
              <w:t>277</w:t>
            </w:r>
          </w:p>
        </w:tc>
      </w:tr>
      <w:tr w:rsidR="003D27E1" w14:paraId="5347D25C" w14:textId="77777777">
        <w:tc>
          <w:tcPr>
            <w:tcW w:w="1170" w:type="dxa"/>
          </w:tcPr>
          <w:p w14:paraId="5347D254" w14:textId="77777777" w:rsidR="003D27E1" w:rsidRDefault="00B475ED">
            <w:pPr>
              <w:jc w:val="right"/>
            </w:pPr>
            <w:r>
              <w:rPr>
                <w:rFonts w:ascii="Consolas" w:eastAsia="Consolas" w:hAnsi="Consolas" w:cs="Consolas"/>
                <w:sz w:val="16"/>
              </w:rPr>
              <w:t>14</w:t>
            </w:r>
          </w:p>
        </w:tc>
        <w:tc>
          <w:tcPr>
            <w:tcW w:w="1170" w:type="dxa"/>
          </w:tcPr>
          <w:p w14:paraId="5347D255" w14:textId="77777777" w:rsidR="003D27E1" w:rsidRDefault="00B475ED">
            <w:pPr>
              <w:jc w:val="right"/>
            </w:pPr>
            <w:r>
              <w:rPr>
                <w:rFonts w:ascii="Consolas" w:eastAsia="Consolas" w:hAnsi="Consolas" w:cs="Consolas"/>
                <w:sz w:val="16"/>
              </w:rPr>
              <w:t>0</w:t>
            </w:r>
          </w:p>
        </w:tc>
        <w:tc>
          <w:tcPr>
            <w:tcW w:w="1170" w:type="dxa"/>
          </w:tcPr>
          <w:p w14:paraId="5347D256" w14:textId="77777777" w:rsidR="003D27E1" w:rsidRDefault="00B475ED">
            <w:pPr>
              <w:jc w:val="right"/>
            </w:pPr>
            <w:r>
              <w:rPr>
                <w:rFonts w:ascii="Consolas" w:eastAsia="Consolas" w:hAnsi="Consolas" w:cs="Consolas"/>
                <w:sz w:val="16"/>
              </w:rPr>
              <w:t>0</w:t>
            </w:r>
          </w:p>
        </w:tc>
        <w:tc>
          <w:tcPr>
            <w:tcW w:w="1170" w:type="dxa"/>
          </w:tcPr>
          <w:p w14:paraId="5347D257" w14:textId="77777777" w:rsidR="003D27E1" w:rsidRDefault="00B475ED">
            <w:pPr>
              <w:jc w:val="right"/>
            </w:pPr>
            <w:r>
              <w:rPr>
                <w:rFonts w:ascii="Consolas" w:eastAsia="Consolas" w:hAnsi="Consolas" w:cs="Consolas"/>
                <w:sz w:val="16"/>
              </w:rPr>
              <w:t>2,000</w:t>
            </w:r>
          </w:p>
        </w:tc>
        <w:tc>
          <w:tcPr>
            <w:tcW w:w="1170" w:type="dxa"/>
          </w:tcPr>
          <w:p w14:paraId="5347D258" w14:textId="77777777" w:rsidR="003D27E1" w:rsidRDefault="00B475ED">
            <w:pPr>
              <w:jc w:val="right"/>
            </w:pPr>
            <w:r>
              <w:rPr>
                <w:rFonts w:ascii="Consolas" w:eastAsia="Consolas" w:hAnsi="Consolas" w:cs="Consolas"/>
                <w:sz w:val="16"/>
              </w:rPr>
              <w:t>873</w:t>
            </w:r>
          </w:p>
        </w:tc>
        <w:tc>
          <w:tcPr>
            <w:tcW w:w="1170" w:type="dxa"/>
          </w:tcPr>
          <w:p w14:paraId="5347D259" w14:textId="77777777" w:rsidR="003D27E1" w:rsidRDefault="00B475ED">
            <w:pPr>
              <w:jc w:val="right"/>
            </w:pPr>
            <w:r>
              <w:rPr>
                <w:rFonts w:ascii="Consolas" w:eastAsia="Consolas" w:hAnsi="Consolas" w:cs="Consolas"/>
                <w:sz w:val="16"/>
              </w:rPr>
              <w:t>438</w:t>
            </w:r>
          </w:p>
        </w:tc>
        <w:tc>
          <w:tcPr>
            <w:tcW w:w="1170" w:type="dxa"/>
          </w:tcPr>
          <w:p w14:paraId="5347D25A" w14:textId="77777777" w:rsidR="003D27E1" w:rsidRDefault="00B475ED">
            <w:pPr>
              <w:jc w:val="right"/>
            </w:pPr>
            <w:r>
              <w:rPr>
                <w:rFonts w:ascii="Consolas" w:eastAsia="Consolas" w:hAnsi="Consolas" w:cs="Consolas"/>
                <w:sz w:val="16"/>
              </w:rPr>
              <w:t>0</w:t>
            </w:r>
          </w:p>
        </w:tc>
        <w:tc>
          <w:tcPr>
            <w:tcW w:w="1170" w:type="dxa"/>
          </w:tcPr>
          <w:p w14:paraId="5347D25B" w14:textId="77777777" w:rsidR="003D27E1" w:rsidRDefault="00B475ED">
            <w:pPr>
              <w:jc w:val="right"/>
            </w:pPr>
            <w:r>
              <w:rPr>
                <w:rFonts w:ascii="Consolas" w:eastAsia="Consolas" w:hAnsi="Consolas" w:cs="Consolas"/>
                <w:sz w:val="16"/>
              </w:rPr>
              <w:t>139</w:t>
            </w:r>
          </w:p>
        </w:tc>
      </w:tr>
      <w:tr w:rsidR="003D27E1" w14:paraId="5347D265" w14:textId="77777777">
        <w:tc>
          <w:tcPr>
            <w:tcW w:w="1170" w:type="dxa"/>
          </w:tcPr>
          <w:p w14:paraId="5347D25D" w14:textId="77777777" w:rsidR="003D27E1" w:rsidRDefault="00B475ED">
            <w:pPr>
              <w:jc w:val="right"/>
            </w:pPr>
            <w:r>
              <w:rPr>
                <w:rFonts w:ascii="Consolas" w:eastAsia="Consolas" w:hAnsi="Consolas" w:cs="Consolas"/>
                <w:sz w:val="16"/>
              </w:rPr>
              <w:t>20</w:t>
            </w:r>
          </w:p>
        </w:tc>
        <w:tc>
          <w:tcPr>
            <w:tcW w:w="1170" w:type="dxa"/>
          </w:tcPr>
          <w:p w14:paraId="5347D25E" w14:textId="77777777" w:rsidR="003D27E1" w:rsidRDefault="00B475ED">
            <w:pPr>
              <w:jc w:val="right"/>
            </w:pPr>
            <w:r>
              <w:rPr>
                <w:rFonts w:ascii="Consolas" w:eastAsia="Consolas" w:hAnsi="Consolas" w:cs="Consolas"/>
                <w:sz w:val="16"/>
              </w:rPr>
              <w:t>14,931</w:t>
            </w:r>
          </w:p>
        </w:tc>
        <w:tc>
          <w:tcPr>
            <w:tcW w:w="1170" w:type="dxa"/>
          </w:tcPr>
          <w:p w14:paraId="5347D25F" w14:textId="77777777" w:rsidR="003D27E1" w:rsidRDefault="00B475ED">
            <w:pPr>
              <w:jc w:val="right"/>
            </w:pPr>
            <w:r>
              <w:rPr>
                <w:rFonts w:ascii="Consolas" w:eastAsia="Consolas" w:hAnsi="Consolas" w:cs="Consolas"/>
                <w:sz w:val="16"/>
              </w:rPr>
              <w:t>7</w:t>
            </w:r>
          </w:p>
        </w:tc>
        <w:tc>
          <w:tcPr>
            <w:tcW w:w="1170" w:type="dxa"/>
          </w:tcPr>
          <w:p w14:paraId="5347D260" w14:textId="77777777" w:rsidR="003D27E1" w:rsidRDefault="00B475ED">
            <w:pPr>
              <w:jc w:val="right"/>
            </w:pPr>
            <w:r>
              <w:rPr>
                <w:rFonts w:ascii="Consolas" w:eastAsia="Consolas" w:hAnsi="Consolas" w:cs="Consolas"/>
                <w:sz w:val="16"/>
              </w:rPr>
              <w:t>0</w:t>
            </w:r>
          </w:p>
        </w:tc>
        <w:tc>
          <w:tcPr>
            <w:tcW w:w="1170" w:type="dxa"/>
          </w:tcPr>
          <w:p w14:paraId="5347D261" w14:textId="77777777" w:rsidR="003D27E1" w:rsidRDefault="00B475ED">
            <w:pPr>
              <w:jc w:val="right"/>
            </w:pPr>
            <w:r>
              <w:rPr>
                <w:rFonts w:ascii="Consolas" w:eastAsia="Consolas" w:hAnsi="Consolas" w:cs="Consolas"/>
                <w:sz w:val="16"/>
              </w:rPr>
              <w:t>1,145</w:t>
            </w:r>
          </w:p>
        </w:tc>
        <w:tc>
          <w:tcPr>
            <w:tcW w:w="1170" w:type="dxa"/>
          </w:tcPr>
          <w:p w14:paraId="5347D262" w14:textId="77777777" w:rsidR="003D27E1" w:rsidRDefault="00B475ED">
            <w:pPr>
              <w:jc w:val="right"/>
            </w:pPr>
            <w:r>
              <w:rPr>
                <w:rFonts w:ascii="Consolas" w:eastAsia="Consolas" w:hAnsi="Consolas" w:cs="Consolas"/>
                <w:sz w:val="16"/>
              </w:rPr>
              <w:t>94</w:t>
            </w:r>
          </w:p>
        </w:tc>
        <w:tc>
          <w:tcPr>
            <w:tcW w:w="1170" w:type="dxa"/>
          </w:tcPr>
          <w:p w14:paraId="5347D263" w14:textId="77777777" w:rsidR="003D27E1" w:rsidRDefault="00B475ED">
            <w:pPr>
              <w:jc w:val="right"/>
            </w:pPr>
            <w:r>
              <w:rPr>
                <w:rFonts w:ascii="Consolas" w:eastAsia="Consolas" w:hAnsi="Consolas" w:cs="Consolas"/>
                <w:sz w:val="16"/>
              </w:rPr>
              <w:t>69</w:t>
            </w:r>
          </w:p>
        </w:tc>
        <w:tc>
          <w:tcPr>
            <w:tcW w:w="1170" w:type="dxa"/>
          </w:tcPr>
          <w:p w14:paraId="5347D264" w14:textId="77777777" w:rsidR="003D27E1" w:rsidRDefault="00B475ED">
            <w:pPr>
              <w:jc w:val="right"/>
            </w:pPr>
            <w:r>
              <w:rPr>
                <w:rFonts w:ascii="Consolas" w:eastAsia="Consolas" w:hAnsi="Consolas" w:cs="Consolas"/>
                <w:sz w:val="16"/>
              </w:rPr>
              <w:t>6</w:t>
            </w:r>
          </w:p>
        </w:tc>
      </w:tr>
      <w:tr w:rsidR="003D27E1" w14:paraId="5347D26E" w14:textId="77777777">
        <w:tc>
          <w:tcPr>
            <w:tcW w:w="1170" w:type="dxa"/>
          </w:tcPr>
          <w:p w14:paraId="5347D266" w14:textId="77777777" w:rsidR="003D27E1" w:rsidRDefault="00B475ED">
            <w:pPr>
              <w:jc w:val="right"/>
            </w:pPr>
            <w:r>
              <w:rPr>
                <w:rFonts w:ascii="Consolas" w:eastAsia="Consolas" w:hAnsi="Consolas" w:cs="Consolas"/>
                <w:sz w:val="16"/>
              </w:rPr>
              <w:t>21</w:t>
            </w:r>
          </w:p>
        </w:tc>
        <w:tc>
          <w:tcPr>
            <w:tcW w:w="1170" w:type="dxa"/>
          </w:tcPr>
          <w:p w14:paraId="5347D267" w14:textId="77777777" w:rsidR="003D27E1" w:rsidRDefault="00B475ED">
            <w:pPr>
              <w:jc w:val="right"/>
            </w:pPr>
            <w:r>
              <w:rPr>
                <w:rFonts w:ascii="Consolas" w:eastAsia="Consolas" w:hAnsi="Consolas" w:cs="Consolas"/>
                <w:sz w:val="16"/>
              </w:rPr>
              <w:t>6,248</w:t>
            </w:r>
          </w:p>
        </w:tc>
        <w:tc>
          <w:tcPr>
            <w:tcW w:w="1170" w:type="dxa"/>
          </w:tcPr>
          <w:p w14:paraId="5347D268" w14:textId="77777777" w:rsidR="003D27E1" w:rsidRDefault="00B475ED">
            <w:pPr>
              <w:jc w:val="right"/>
            </w:pPr>
            <w:r>
              <w:rPr>
                <w:rFonts w:ascii="Consolas" w:eastAsia="Consolas" w:hAnsi="Consolas" w:cs="Consolas"/>
                <w:sz w:val="16"/>
              </w:rPr>
              <w:t>8,220</w:t>
            </w:r>
          </w:p>
        </w:tc>
        <w:tc>
          <w:tcPr>
            <w:tcW w:w="1170" w:type="dxa"/>
          </w:tcPr>
          <w:p w14:paraId="5347D269" w14:textId="77777777" w:rsidR="003D27E1" w:rsidRDefault="00B475ED">
            <w:pPr>
              <w:jc w:val="right"/>
            </w:pPr>
            <w:r>
              <w:rPr>
                <w:rFonts w:ascii="Consolas" w:eastAsia="Consolas" w:hAnsi="Consolas" w:cs="Consolas"/>
                <w:sz w:val="16"/>
              </w:rPr>
              <w:t>7,655</w:t>
            </w:r>
          </w:p>
        </w:tc>
        <w:tc>
          <w:tcPr>
            <w:tcW w:w="1170" w:type="dxa"/>
          </w:tcPr>
          <w:p w14:paraId="5347D26A" w14:textId="77777777" w:rsidR="003D27E1" w:rsidRDefault="00B475ED">
            <w:pPr>
              <w:jc w:val="right"/>
            </w:pPr>
            <w:r>
              <w:rPr>
                <w:rFonts w:ascii="Consolas" w:eastAsia="Consolas" w:hAnsi="Consolas" w:cs="Consolas"/>
                <w:sz w:val="16"/>
              </w:rPr>
              <w:t>5,676</w:t>
            </w:r>
          </w:p>
        </w:tc>
        <w:tc>
          <w:tcPr>
            <w:tcW w:w="1170" w:type="dxa"/>
          </w:tcPr>
          <w:p w14:paraId="5347D26B" w14:textId="77777777" w:rsidR="003D27E1" w:rsidRDefault="00B475ED">
            <w:pPr>
              <w:jc w:val="right"/>
            </w:pPr>
            <w:r>
              <w:rPr>
                <w:rFonts w:ascii="Consolas" w:eastAsia="Consolas" w:hAnsi="Consolas" w:cs="Consolas"/>
                <w:sz w:val="16"/>
              </w:rPr>
              <w:t>20,800</w:t>
            </w:r>
          </w:p>
        </w:tc>
        <w:tc>
          <w:tcPr>
            <w:tcW w:w="1170" w:type="dxa"/>
          </w:tcPr>
          <w:p w14:paraId="5347D26C" w14:textId="77777777" w:rsidR="003D27E1" w:rsidRDefault="00B475ED">
            <w:pPr>
              <w:jc w:val="right"/>
            </w:pPr>
            <w:r>
              <w:rPr>
                <w:rFonts w:ascii="Consolas" w:eastAsia="Consolas" w:hAnsi="Consolas" w:cs="Consolas"/>
                <w:sz w:val="16"/>
              </w:rPr>
              <w:t>15,703</w:t>
            </w:r>
          </w:p>
        </w:tc>
        <w:tc>
          <w:tcPr>
            <w:tcW w:w="1170" w:type="dxa"/>
          </w:tcPr>
          <w:p w14:paraId="5347D26D" w14:textId="77777777" w:rsidR="003D27E1" w:rsidRDefault="00B475ED">
            <w:pPr>
              <w:jc w:val="right"/>
            </w:pPr>
            <w:r>
              <w:rPr>
                <w:rFonts w:ascii="Consolas" w:eastAsia="Consolas" w:hAnsi="Consolas" w:cs="Consolas"/>
                <w:sz w:val="16"/>
              </w:rPr>
              <w:t>459</w:t>
            </w:r>
          </w:p>
        </w:tc>
      </w:tr>
      <w:tr w:rsidR="003D27E1" w14:paraId="5347D277" w14:textId="77777777">
        <w:tc>
          <w:tcPr>
            <w:tcW w:w="1170" w:type="dxa"/>
          </w:tcPr>
          <w:p w14:paraId="5347D26F" w14:textId="77777777" w:rsidR="003D27E1" w:rsidRDefault="00B475ED">
            <w:pPr>
              <w:jc w:val="right"/>
            </w:pPr>
            <w:r>
              <w:rPr>
                <w:rFonts w:ascii="Consolas" w:eastAsia="Consolas" w:hAnsi="Consolas" w:cs="Consolas"/>
                <w:sz w:val="16"/>
              </w:rPr>
              <w:t>22</w:t>
            </w:r>
          </w:p>
        </w:tc>
        <w:tc>
          <w:tcPr>
            <w:tcW w:w="1170" w:type="dxa"/>
          </w:tcPr>
          <w:p w14:paraId="5347D270" w14:textId="77777777" w:rsidR="003D27E1" w:rsidRDefault="00B475ED">
            <w:pPr>
              <w:jc w:val="right"/>
            </w:pPr>
            <w:r>
              <w:rPr>
                <w:rFonts w:ascii="Consolas" w:eastAsia="Consolas" w:hAnsi="Consolas" w:cs="Consolas"/>
                <w:sz w:val="16"/>
              </w:rPr>
              <w:t>7,189</w:t>
            </w:r>
          </w:p>
        </w:tc>
        <w:tc>
          <w:tcPr>
            <w:tcW w:w="1170" w:type="dxa"/>
          </w:tcPr>
          <w:p w14:paraId="5347D271" w14:textId="77777777" w:rsidR="003D27E1" w:rsidRDefault="00B475ED">
            <w:pPr>
              <w:jc w:val="right"/>
            </w:pPr>
            <w:r>
              <w:rPr>
                <w:rFonts w:ascii="Consolas" w:eastAsia="Consolas" w:hAnsi="Consolas" w:cs="Consolas"/>
                <w:sz w:val="16"/>
              </w:rPr>
              <w:t>3,558</w:t>
            </w:r>
          </w:p>
        </w:tc>
        <w:tc>
          <w:tcPr>
            <w:tcW w:w="1170" w:type="dxa"/>
          </w:tcPr>
          <w:p w14:paraId="5347D272" w14:textId="77777777" w:rsidR="003D27E1" w:rsidRDefault="00B475ED">
            <w:pPr>
              <w:jc w:val="right"/>
            </w:pPr>
            <w:r>
              <w:rPr>
                <w:rFonts w:ascii="Consolas" w:eastAsia="Consolas" w:hAnsi="Consolas" w:cs="Consolas"/>
                <w:sz w:val="16"/>
              </w:rPr>
              <w:t>8,862</w:t>
            </w:r>
          </w:p>
        </w:tc>
        <w:tc>
          <w:tcPr>
            <w:tcW w:w="1170" w:type="dxa"/>
          </w:tcPr>
          <w:p w14:paraId="5347D273" w14:textId="77777777" w:rsidR="003D27E1" w:rsidRDefault="00B475ED">
            <w:pPr>
              <w:jc w:val="right"/>
            </w:pPr>
            <w:r>
              <w:rPr>
                <w:rFonts w:ascii="Consolas" w:eastAsia="Consolas" w:hAnsi="Consolas" w:cs="Consolas"/>
                <w:sz w:val="16"/>
              </w:rPr>
              <w:t>7,552</w:t>
            </w:r>
          </w:p>
        </w:tc>
        <w:tc>
          <w:tcPr>
            <w:tcW w:w="1170" w:type="dxa"/>
          </w:tcPr>
          <w:p w14:paraId="5347D274" w14:textId="77777777" w:rsidR="003D27E1" w:rsidRDefault="00B475ED">
            <w:pPr>
              <w:jc w:val="right"/>
            </w:pPr>
            <w:r>
              <w:rPr>
                <w:rFonts w:ascii="Consolas" w:eastAsia="Consolas" w:hAnsi="Consolas" w:cs="Consolas"/>
                <w:sz w:val="16"/>
              </w:rPr>
              <w:t>6,124</w:t>
            </w:r>
          </w:p>
        </w:tc>
        <w:tc>
          <w:tcPr>
            <w:tcW w:w="1170" w:type="dxa"/>
          </w:tcPr>
          <w:p w14:paraId="5347D275" w14:textId="77777777" w:rsidR="003D27E1" w:rsidRDefault="00B475ED">
            <w:pPr>
              <w:jc w:val="right"/>
            </w:pPr>
            <w:r>
              <w:rPr>
                <w:rFonts w:ascii="Consolas" w:eastAsia="Consolas" w:hAnsi="Consolas" w:cs="Consolas"/>
                <w:sz w:val="16"/>
              </w:rPr>
              <w:t>5,787</w:t>
            </w:r>
          </w:p>
        </w:tc>
        <w:tc>
          <w:tcPr>
            <w:tcW w:w="1170" w:type="dxa"/>
          </w:tcPr>
          <w:p w14:paraId="5347D276" w14:textId="77777777" w:rsidR="003D27E1" w:rsidRDefault="00B475ED">
            <w:pPr>
              <w:jc w:val="right"/>
            </w:pPr>
            <w:r>
              <w:rPr>
                <w:rFonts w:ascii="Consolas" w:eastAsia="Consolas" w:hAnsi="Consolas" w:cs="Consolas"/>
                <w:sz w:val="16"/>
              </w:rPr>
              <w:t>618</w:t>
            </w:r>
          </w:p>
        </w:tc>
      </w:tr>
      <w:tr w:rsidR="003D27E1" w14:paraId="5347D280" w14:textId="77777777">
        <w:tc>
          <w:tcPr>
            <w:tcW w:w="1170" w:type="dxa"/>
          </w:tcPr>
          <w:p w14:paraId="5347D278" w14:textId="77777777" w:rsidR="003D27E1" w:rsidRDefault="00B475ED">
            <w:pPr>
              <w:jc w:val="right"/>
            </w:pPr>
            <w:r>
              <w:rPr>
                <w:rFonts w:ascii="Consolas" w:eastAsia="Consolas" w:hAnsi="Consolas" w:cs="Consolas"/>
                <w:sz w:val="16"/>
              </w:rPr>
              <w:t>23</w:t>
            </w:r>
          </w:p>
        </w:tc>
        <w:tc>
          <w:tcPr>
            <w:tcW w:w="1170" w:type="dxa"/>
          </w:tcPr>
          <w:p w14:paraId="5347D279" w14:textId="77777777" w:rsidR="003D27E1" w:rsidRDefault="00B475ED">
            <w:pPr>
              <w:jc w:val="right"/>
            </w:pPr>
            <w:r>
              <w:rPr>
                <w:rFonts w:ascii="Consolas" w:eastAsia="Consolas" w:hAnsi="Consolas" w:cs="Consolas"/>
                <w:sz w:val="16"/>
              </w:rPr>
              <w:t>10,860</w:t>
            </w:r>
          </w:p>
        </w:tc>
        <w:tc>
          <w:tcPr>
            <w:tcW w:w="1170" w:type="dxa"/>
          </w:tcPr>
          <w:p w14:paraId="5347D27A" w14:textId="77777777" w:rsidR="003D27E1" w:rsidRDefault="00B475ED">
            <w:pPr>
              <w:jc w:val="right"/>
            </w:pPr>
            <w:r>
              <w:rPr>
                <w:rFonts w:ascii="Consolas" w:eastAsia="Consolas" w:hAnsi="Consolas" w:cs="Consolas"/>
                <w:sz w:val="16"/>
              </w:rPr>
              <w:t>7,964</w:t>
            </w:r>
          </w:p>
        </w:tc>
        <w:tc>
          <w:tcPr>
            <w:tcW w:w="1170" w:type="dxa"/>
          </w:tcPr>
          <w:p w14:paraId="5347D27B" w14:textId="77777777" w:rsidR="003D27E1" w:rsidRDefault="00B475ED">
            <w:pPr>
              <w:jc w:val="right"/>
            </w:pPr>
            <w:r>
              <w:rPr>
                <w:rFonts w:ascii="Consolas" w:eastAsia="Consolas" w:hAnsi="Consolas" w:cs="Consolas"/>
                <w:sz w:val="16"/>
              </w:rPr>
              <w:t>14,869</w:t>
            </w:r>
          </w:p>
        </w:tc>
        <w:tc>
          <w:tcPr>
            <w:tcW w:w="1170" w:type="dxa"/>
          </w:tcPr>
          <w:p w14:paraId="5347D27C" w14:textId="77777777" w:rsidR="003D27E1" w:rsidRDefault="00B475ED">
            <w:pPr>
              <w:jc w:val="right"/>
            </w:pPr>
            <w:r>
              <w:rPr>
                <w:rFonts w:ascii="Consolas" w:eastAsia="Consolas" w:hAnsi="Consolas" w:cs="Consolas"/>
                <w:sz w:val="16"/>
              </w:rPr>
              <w:t>11,697</w:t>
            </w:r>
          </w:p>
        </w:tc>
        <w:tc>
          <w:tcPr>
            <w:tcW w:w="1170" w:type="dxa"/>
          </w:tcPr>
          <w:p w14:paraId="5347D27D" w14:textId="77777777" w:rsidR="003D27E1" w:rsidRDefault="00B475ED">
            <w:pPr>
              <w:jc w:val="right"/>
            </w:pPr>
            <w:r>
              <w:rPr>
                <w:rFonts w:ascii="Consolas" w:eastAsia="Consolas" w:hAnsi="Consolas" w:cs="Consolas"/>
                <w:sz w:val="16"/>
              </w:rPr>
              <w:t>18,308</w:t>
            </w:r>
          </w:p>
        </w:tc>
        <w:tc>
          <w:tcPr>
            <w:tcW w:w="1170" w:type="dxa"/>
          </w:tcPr>
          <w:p w14:paraId="5347D27E" w14:textId="77777777" w:rsidR="003D27E1" w:rsidRDefault="00B475ED">
            <w:pPr>
              <w:jc w:val="right"/>
            </w:pPr>
            <w:r>
              <w:rPr>
                <w:rFonts w:ascii="Consolas" w:eastAsia="Consolas" w:hAnsi="Consolas" w:cs="Consolas"/>
                <w:sz w:val="16"/>
              </w:rPr>
              <w:t>24,399</w:t>
            </w:r>
          </w:p>
        </w:tc>
        <w:tc>
          <w:tcPr>
            <w:tcW w:w="1170" w:type="dxa"/>
          </w:tcPr>
          <w:p w14:paraId="5347D27F" w14:textId="77777777" w:rsidR="003D27E1" w:rsidRDefault="00B475ED">
            <w:pPr>
              <w:jc w:val="right"/>
            </w:pPr>
            <w:r>
              <w:rPr>
                <w:rFonts w:ascii="Consolas" w:eastAsia="Consolas" w:hAnsi="Consolas" w:cs="Consolas"/>
                <w:sz w:val="16"/>
              </w:rPr>
              <w:t>1,101</w:t>
            </w:r>
          </w:p>
        </w:tc>
      </w:tr>
      <w:tr w:rsidR="003D27E1" w14:paraId="5347D289" w14:textId="77777777">
        <w:tc>
          <w:tcPr>
            <w:tcW w:w="1170" w:type="dxa"/>
          </w:tcPr>
          <w:p w14:paraId="5347D281" w14:textId="77777777" w:rsidR="003D27E1" w:rsidRDefault="00B475ED">
            <w:pPr>
              <w:jc w:val="right"/>
            </w:pPr>
            <w:r>
              <w:rPr>
                <w:rFonts w:ascii="Consolas" w:eastAsia="Consolas" w:hAnsi="Consolas" w:cs="Consolas"/>
                <w:sz w:val="16"/>
              </w:rPr>
              <w:t>24</w:t>
            </w:r>
          </w:p>
        </w:tc>
        <w:tc>
          <w:tcPr>
            <w:tcW w:w="1170" w:type="dxa"/>
          </w:tcPr>
          <w:p w14:paraId="5347D282" w14:textId="77777777" w:rsidR="003D27E1" w:rsidRDefault="00B475ED">
            <w:pPr>
              <w:jc w:val="right"/>
            </w:pPr>
            <w:r>
              <w:rPr>
                <w:rFonts w:ascii="Consolas" w:eastAsia="Consolas" w:hAnsi="Consolas" w:cs="Consolas"/>
                <w:sz w:val="16"/>
              </w:rPr>
              <w:t>0</w:t>
            </w:r>
          </w:p>
        </w:tc>
        <w:tc>
          <w:tcPr>
            <w:tcW w:w="1170" w:type="dxa"/>
          </w:tcPr>
          <w:p w14:paraId="5347D283" w14:textId="77777777" w:rsidR="003D27E1" w:rsidRDefault="00B475ED">
            <w:pPr>
              <w:jc w:val="right"/>
            </w:pPr>
            <w:r>
              <w:rPr>
                <w:rFonts w:ascii="Consolas" w:eastAsia="Consolas" w:hAnsi="Consolas" w:cs="Consolas"/>
                <w:sz w:val="16"/>
              </w:rPr>
              <w:t>1,486</w:t>
            </w:r>
          </w:p>
        </w:tc>
        <w:tc>
          <w:tcPr>
            <w:tcW w:w="1170" w:type="dxa"/>
          </w:tcPr>
          <w:p w14:paraId="5347D284" w14:textId="77777777" w:rsidR="003D27E1" w:rsidRDefault="00B475ED">
            <w:pPr>
              <w:jc w:val="right"/>
            </w:pPr>
            <w:r>
              <w:rPr>
                <w:rFonts w:ascii="Consolas" w:eastAsia="Consolas" w:hAnsi="Consolas" w:cs="Consolas"/>
                <w:sz w:val="16"/>
              </w:rPr>
              <w:t>6,175</w:t>
            </w:r>
          </w:p>
        </w:tc>
        <w:tc>
          <w:tcPr>
            <w:tcW w:w="1170" w:type="dxa"/>
          </w:tcPr>
          <w:p w14:paraId="5347D285" w14:textId="77777777" w:rsidR="003D27E1" w:rsidRDefault="00B475ED">
            <w:pPr>
              <w:jc w:val="right"/>
            </w:pPr>
            <w:r>
              <w:rPr>
                <w:rFonts w:ascii="Consolas" w:eastAsia="Consolas" w:hAnsi="Consolas" w:cs="Consolas"/>
                <w:sz w:val="16"/>
              </w:rPr>
              <w:t>5,248</w:t>
            </w:r>
          </w:p>
        </w:tc>
        <w:tc>
          <w:tcPr>
            <w:tcW w:w="1170" w:type="dxa"/>
          </w:tcPr>
          <w:p w14:paraId="5347D286" w14:textId="77777777" w:rsidR="003D27E1" w:rsidRDefault="00B475ED">
            <w:pPr>
              <w:jc w:val="right"/>
            </w:pPr>
            <w:r>
              <w:rPr>
                <w:rFonts w:ascii="Consolas" w:eastAsia="Consolas" w:hAnsi="Consolas" w:cs="Consolas"/>
                <w:sz w:val="16"/>
              </w:rPr>
              <w:t>25,604</w:t>
            </w:r>
          </w:p>
        </w:tc>
        <w:tc>
          <w:tcPr>
            <w:tcW w:w="1170" w:type="dxa"/>
          </w:tcPr>
          <w:p w14:paraId="5347D287" w14:textId="77777777" w:rsidR="003D27E1" w:rsidRDefault="00B475ED">
            <w:pPr>
              <w:jc w:val="right"/>
            </w:pPr>
            <w:r>
              <w:rPr>
                <w:rFonts w:ascii="Consolas" w:eastAsia="Consolas" w:hAnsi="Consolas" w:cs="Consolas"/>
                <w:sz w:val="16"/>
              </w:rPr>
              <w:t>18,292</w:t>
            </w:r>
          </w:p>
        </w:tc>
        <w:tc>
          <w:tcPr>
            <w:tcW w:w="1170" w:type="dxa"/>
          </w:tcPr>
          <w:p w14:paraId="5347D288" w14:textId="77777777" w:rsidR="003D27E1" w:rsidRDefault="00B475ED">
            <w:pPr>
              <w:jc w:val="right"/>
            </w:pPr>
            <w:r>
              <w:rPr>
                <w:rFonts w:ascii="Consolas" w:eastAsia="Consolas" w:hAnsi="Consolas" w:cs="Consolas"/>
                <w:sz w:val="16"/>
              </w:rPr>
              <w:t>1,299</w:t>
            </w:r>
          </w:p>
        </w:tc>
      </w:tr>
      <w:tr w:rsidR="003D27E1" w14:paraId="5347D292" w14:textId="77777777">
        <w:tc>
          <w:tcPr>
            <w:tcW w:w="1170" w:type="dxa"/>
          </w:tcPr>
          <w:p w14:paraId="5347D28A" w14:textId="77777777" w:rsidR="003D27E1" w:rsidRDefault="00B475ED">
            <w:pPr>
              <w:jc w:val="right"/>
            </w:pPr>
            <w:r>
              <w:rPr>
                <w:rFonts w:ascii="Consolas" w:eastAsia="Consolas" w:hAnsi="Consolas" w:cs="Consolas"/>
                <w:sz w:val="16"/>
              </w:rPr>
              <w:t>25</w:t>
            </w:r>
          </w:p>
        </w:tc>
        <w:tc>
          <w:tcPr>
            <w:tcW w:w="1170" w:type="dxa"/>
          </w:tcPr>
          <w:p w14:paraId="5347D28B" w14:textId="77777777" w:rsidR="003D27E1" w:rsidRDefault="00B475ED">
            <w:pPr>
              <w:jc w:val="right"/>
            </w:pPr>
            <w:r>
              <w:rPr>
                <w:rFonts w:ascii="Consolas" w:eastAsia="Consolas" w:hAnsi="Consolas" w:cs="Consolas"/>
                <w:sz w:val="16"/>
              </w:rPr>
              <w:t>0</w:t>
            </w:r>
          </w:p>
        </w:tc>
        <w:tc>
          <w:tcPr>
            <w:tcW w:w="1170" w:type="dxa"/>
          </w:tcPr>
          <w:p w14:paraId="5347D28C" w14:textId="77777777" w:rsidR="003D27E1" w:rsidRDefault="00B475ED">
            <w:pPr>
              <w:jc w:val="right"/>
            </w:pPr>
            <w:r>
              <w:rPr>
                <w:rFonts w:ascii="Consolas" w:eastAsia="Consolas" w:hAnsi="Consolas" w:cs="Consolas"/>
                <w:sz w:val="16"/>
              </w:rPr>
              <w:t>2,333</w:t>
            </w:r>
          </w:p>
        </w:tc>
        <w:tc>
          <w:tcPr>
            <w:tcW w:w="1170" w:type="dxa"/>
          </w:tcPr>
          <w:p w14:paraId="5347D28D" w14:textId="77777777" w:rsidR="003D27E1" w:rsidRDefault="00B475ED">
            <w:pPr>
              <w:jc w:val="right"/>
            </w:pPr>
            <w:r>
              <w:rPr>
                <w:rFonts w:ascii="Consolas" w:eastAsia="Consolas" w:hAnsi="Consolas" w:cs="Consolas"/>
                <w:sz w:val="16"/>
              </w:rPr>
              <w:t>4,579</w:t>
            </w:r>
          </w:p>
        </w:tc>
        <w:tc>
          <w:tcPr>
            <w:tcW w:w="1170" w:type="dxa"/>
          </w:tcPr>
          <w:p w14:paraId="5347D28E" w14:textId="77777777" w:rsidR="003D27E1" w:rsidRDefault="00B475ED">
            <w:pPr>
              <w:jc w:val="right"/>
            </w:pPr>
            <w:r>
              <w:rPr>
                <w:rFonts w:ascii="Consolas" w:eastAsia="Consolas" w:hAnsi="Consolas" w:cs="Consolas"/>
                <w:sz w:val="16"/>
              </w:rPr>
              <w:t>3,731</w:t>
            </w:r>
          </w:p>
        </w:tc>
        <w:tc>
          <w:tcPr>
            <w:tcW w:w="1170" w:type="dxa"/>
          </w:tcPr>
          <w:p w14:paraId="5347D28F" w14:textId="77777777" w:rsidR="003D27E1" w:rsidRDefault="00B475ED">
            <w:pPr>
              <w:jc w:val="right"/>
            </w:pPr>
            <w:r>
              <w:rPr>
                <w:rFonts w:ascii="Consolas" w:eastAsia="Consolas" w:hAnsi="Consolas" w:cs="Consolas"/>
                <w:sz w:val="16"/>
              </w:rPr>
              <w:t>2,154</w:t>
            </w:r>
          </w:p>
        </w:tc>
        <w:tc>
          <w:tcPr>
            <w:tcW w:w="1170" w:type="dxa"/>
          </w:tcPr>
          <w:p w14:paraId="5347D290" w14:textId="77777777" w:rsidR="003D27E1" w:rsidRDefault="00B475ED">
            <w:pPr>
              <w:jc w:val="right"/>
            </w:pPr>
            <w:r>
              <w:rPr>
                <w:rFonts w:ascii="Consolas" w:eastAsia="Consolas" w:hAnsi="Consolas" w:cs="Consolas"/>
                <w:sz w:val="16"/>
              </w:rPr>
              <w:t>0</w:t>
            </w:r>
          </w:p>
        </w:tc>
        <w:tc>
          <w:tcPr>
            <w:tcW w:w="1170" w:type="dxa"/>
          </w:tcPr>
          <w:p w14:paraId="5347D291" w14:textId="77777777" w:rsidR="003D27E1" w:rsidRDefault="00B475ED">
            <w:pPr>
              <w:jc w:val="right"/>
            </w:pPr>
            <w:r>
              <w:rPr>
                <w:rFonts w:ascii="Consolas" w:eastAsia="Consolas" w:hAnsi="Consolas" w:cs="Consolas"/>
                <w:sz w:val="16"/>
              </w:rPr>
              <w:t>631</w:t>
            </w:r>
          </w:p>
        </w:tc>
      </w:tr>
      <w:tr w:rsidR="003D27E1" w14:paraId="5347D29B" w14:textId="77777777">
        <w:tc>
          <w:tcPr>
            <w:tcW w:w="1170" w:type="dxa"/>
          </w:tcPr>
          <w:p w14:paraId="5347D293" w14:textId="77777777" w:rsidR="003D27E1" w:rsidRDefault="00B475ED">
            <w:pPr>
              <w:jc w:val="right"/>
            </w:pPr>
            <w:r>
              <w:rPr>
                <w:rFonts w:ascii="Consolas" w:eastAsia="Consolas" w:hAnsi="Consolas" w:cs="Consolas"/>
                <w:sz w:val="16"/>
              </w:rPr>
              <w:t>26</w:t>
            </w:r>
          </w:p>
        </w:tc>
        <w:tc>
          <w:tcPr>
            <w:tcW w:w="1170" w:type="dxa"/>
          </w:tcPr>
          <w:p w14:paraId="5347D294" w14:textId="77777777" w:rsidR="003D27E1" w:rsidRDefault="00B475ED">
            <w:pPr>
              <w:jc w:val="right"/>
            </w:pPr>
            <w:r>
              <w:rPr>
                <w:rFonts w:ascii="Consolas" w:eastAsia="Consolas" w:hAnsi="Consolas" w:cs="Consolas"/>
                <w:sz w:val="16"/>
              </w:rPr>
              <w:t>0</w:t>
            </w:r>
          </w:p>
        </w:tc>
        <w:tc>
          <w:tcPr>
            <w:tcW w:w="1170" w:type="dxa"/>
          </w:tcPr>
          <w:p w14:paraId="5347D295" w14:textId="77777777" w:rsidR="003D27E1" w:rsidRDefault="00B475ED">
            <w:pPr>
              <w:jc w:val="right"/>
            </w:pPr>
            <w:r>
              <w:rPr>
                <w:rFonts w:ascii="Consolas" w:eastAsia="Consolas" w:hAnsi="Consolas" w:cs="Consolas"/>
                <w:sz w:val="16"/>
              </w:rPr>
              <w:t>1,160</w:t>
            </w:r>
          </w:p>
        </w:tc>
        <w:tc>
          <w:tcPr>
            <w:tcW w:w="1170" w:type="dxa"/>
          </w:tcPr>
          <w:p w14:paraId="5347D296" w14:textId="77777777" w:rsidR="003D27E1" w:rsidRDefault="00B475ED">
            <w:pPr>
              <w:jc w:val="right"/>
            </w:pPr>
            <w:r>
              <w:rPr>
                <w:rFonts w:ascii="Consolas" w:eastAsia="Consolas" w:hAnsi="Consolas" w:cs="Consolas"/>
                <w:sz w:val="16"/>
              </w:rPr>
              <w:t>8,768</w:t>
            </w:r>
          </w:p>
        </w:tc>
        <w:tc>
          <w:tcPr>
            <w:tcW w:w="1170" w:type="dxa"/>
          </w:tcPr>
          <w:p w14:paraId="5347D297" w14:textId="77777777" w:rsidR="003D27E1" w:rsidRDefault="00B475ED">
            <w:pPr>
              <w:jc w:val="right"/>
            </w:pPr>
            <w:r>
              <w:rPr>
                <w:rFonts w:ascii="Consolas" w:eastAsia="Consolas" w:hAnsi="Consolas" w:cs="Consolas"/>
                <w:sz w:val="16"/>
              </w:rPr>
              <w:t>6,331</w:t>
            </w:r>
          </w:p>
        </w:tc>
        <w:tc>
          <w:tcPr>
            <w:tcW w:w="1170" w:type="dxa"/>
          </w:tcPr>
          <w:p w14:paraId="5347D298" w14:textId="77777777" w:rsidR="003D27E1" w:rsidRDefault="00B475ED">
            <w:pPr>
              <w:jc w:val="right"/>
            </w:pPr>
            <w:r>
              <w:rPr>
                <w:rFonts w:ascii="Consolas" w:eastAsia="Consolas" w:hAnsi="Consolas" w:cs="Consolas"/>
                <w:sz w:val="16"/>
              </w:rPr>
              <w:t>2,403</w:t>
            </w:r>
          </w:p>
        </w:tc>
        <w:tc>
          <w:tcPr>
            <w:tcW w:w="1170" w:type="dxa"/>
          </w:tcPr>
          <w:p w14:paraId="5347D299" w14:textId="77777777" w:rsidR="003D27E1" w:rsidRDefault="00B475ED">
            <w:pPr>
              <w:jc w:val="right"/>
            </w:pPr>
            <w:r>
              <w:rPr>
                <w:rFonts w:ascii="Consolas" w:eastAsia="Consolas" w:hAnsi="Consolas" w:cs="Consolas"/>
                <w:sz w:val="16"/>
              </w:rPr>
              <w:t>0</w:t>
            </w:r>
          </w:p>
        </w:tc>
        <w:tc>
          <w:tcPr>
            <w:tcW w:w="1170" w:type="dxa"/>
          </w:tcPr>
          <w:p w14:paraId="5347D29A" w14:textId="77777777" w:rsidR="003D27E1" w:rsidRDefault="00B475ED">
            <w:pPr>
              <w:jc w:val="right"/>
            </w:pPr>
            <w:r>
              <w:rPr>
                <w:rFonts w:ascii="Consolas" w:eastAsia="Consolas" w:hAnsi="Consolas" w:cs="Consolas"/>
                <w:sz w:val="16"/>
              </w:rPr>
              <w:t>823</w:t>
            </w:r>
          </w:p>
        </w:tc>
      </w:tr>
      <w:tr w:rsidR="003D27E1" w14:paraId="5347D2A4" w14:textId="77777777">
        <w:tc>
          <w:tcPr>
            <w:tcW w:w="1170" w:type="dxa"/>
          </w:tcPr>
          <w:p w14:paraId="5347D29C" w14:textId="77777777" w:rsidR="003D27E1" w:rsidRDefault="00B475ED">
            <w:pPr>
              <w:jc w:val="right"/>
            </w:pPr>
            <w:r>
              <w:rPr>
                <w:rFonts w:ascii="Consolas" w:eastAsia="Consolas" w:hAnsi="Consolas" w:cs="Consolas"/>
                <w:sz w:val="16"/>
              </w:rPr>
              <w:t>30</w:t>
            </w:r>
          </w:p>
        </w:tc>
        <w:tc>
          <w:tcPr>
            <w:tcW w:w="1170" w:type="dxa"/>
          </w:tcPr>
          <w:p w14:paraId="5347D29D" w14:textId="77777777" w:rsidR="003D27E1" w:rsidRDefault="00B475ED">
            <w:pPr>
              <w:jc w:val="right"/>
            </w:pPr>
            <w:r>
              <w:rPr>
                <w:rFonts w:ascii="Consolas" w:eastAsia="Consolas" w:hAnsi="Consolas" w:cs="Consolas"/>
                <w:sz w:val="16"/>
              </w:rPr>
              <w:t>18,537</w:t>
            </w:r>
          </w:p>
        </w:tc>
        <w:tc>
          <w:tcPr>
            <w:tcW w:w="1170" w:type="dxa"/>
          </w:tcPr>
          <w:p w14:paraId="5347D29E" w14:textId="77777777" w:rsidR="003D27E1" w:rsidRDefault="00B475ED">
            <w:pPr>
              <w:jc w:val="right"/>
            </w:pPr>
            <w:r>
              <w:rPr>
                <w:rFonts w:ascii="Consolas" w:eastAsia="Consolas" w:hAnsi="Consolas" w:cs="Consolas"/>
                <w:sz w:val="16"/>
              </w:rPr>
              <w:t>4,467</w:t>
            </w:r>
          </w:p>
        </w:tc>
        <w:tc>
          <w:tcPr>
            <w:tcW w:w="1170" w:type="dxa"/>
          </w:tcPr>
          <w:p w14:paraId="5347D29F" w14:textId="77777777" w:rsidR="003D27E1" w:rsidRDefault="00B475ED">
            <w:pPr>
              <w:jc w:val="right"/>
            </w:pPr>
            <w:r>
              <w:rPr>
                <w:rFonts w:ascii="Consolas" w:eastAsia="Consolas" w:hAnsi="Consolas" w:cs="Consolas"/>
                <w:sz w:val="16"/>
              </w:rPr>
              <w:t>0</w:t>
            </w:r>
          </w:p>
        </w:tc>
        <w:tc>
          <w:tcPr>
            <w:tcW w:w="1170" w:type="dxa"/>
          </w:tcPr>
          <w:p w14:paraId="5347D2A0" w14:textId="77777777" w:rsidR="003D27E1" w:rsidRDefault="00B475ED">
            <w:pPr>
              <w:jc w:val="right"/>
            </w:pPr>
            <w:r>
              <w:rPr>
                <w:rFonts w:ascii="Consolas" w:eastAsia="Consolas" w:hAnsi="Consolas" w:cs="Consolas"/>
                <w:sz w:val="16"/>
              </w:rPr>
              <w:t>1,949</w:t>
            </w:r>
          </w:p>
        </w:tc>
        <w:tc>
          <w:tcPr>
            <w:tcW w:w="1170" w:type="dxa"/>
          </w:tcPr>
          <w:p w14:paraId="5347D2A1" w14:textId="77777777" w:rsidR="003D27E1" w:rsidRDefault="00B475ED">
            <w:pPr>
              <w:jc w:val="right"/>
            </w:pPr>
            <w:r>
              <w:rPr>
                <w:rFonts w:ascii="Consolas" w:eastAsia="Consolas" w:hAnsi="Consolas" w:cs="Consolas"/>
                <w:sz w:val="16"/>
              </w:rPr>
              <w:t>25</w:t>
            </w:r>
          </w:p>
        </w:tc>
        <w:tc>
          <w:tcPr>
            <w:tcW w:w="1170" w:type="dxa"/>
          </w:tcPr>
          <w:p w14:paraId="5347D2A2" w14:textId="77777777" w:rsidR="003D27E1" w:rsidRDefault="00B475ED">
            <w:pPr>
              <w:jc w:val="right"/>
            </w:pPr>
            <w:r>
              <w:rPr>
                <w:rFonts w:ascii="Consolas" w:eastAsia="Consolas" w:hAnsi="Consolas" w:cs="Consolas"/>
                <w:sz w:val="16"/>
              </w:rPr>
              <w:t>0</w:t>
            </w:r>
          </w:p>
        </w:tc>
        <w:tc>
          <w:tcPr>
            <w:tcW w:w="1170" w:type="dxa"/>
          </w:tcPr>
          <w:p w14:paraId="5347D2A3" w14:textId="77777777" w:rsidR="003D27E1" w:rsidRDefault="00B475ED">
            <w:pPr>
              <w:jc w:val="right"/>
            </w:pPr>
            <w:r>
              <w:rPr>
                <w:rFonts w:ascii="Consolas" w:eastAsia="Consolas" w:hAnsi="Consolas" w:cs="Consolas"/>
                <w:sz w:val="16"/>
              </w:rPr>
              <w:t>2</w:t>
            </w:r>
          </w:p>
        </w:tc>
      </w:tr>
      <w:tr w:rsidR="003D27E1" w14:paraId="5347D2AD" w14:textId="77777777">
        <w:tc>
          <w:tcPr>
            <w:tcW w:w="1170" w:type="dxa"/>
          </w:tcPr>
          <w:p w14:paraId="5347D2A5" w14:textId="77777777" w:rsidR="003D27E1" w:rsidRDefault="00B475ED">
            <w:pPr>
              <w:jc w:val="right"/>
            </w:pPr>
            <w:r>
              <w:rPr>
                <w:rFonts w:ascii="Consolas" w:eastAsia="Consolas" w:hAnsi="Consolas" w:cs="Consolas"/>
                <w:sz w:val="16"/>
              </w:rPr>
              <w:t>31</w:t>
            </w:r>
          </w:p>
        </w:tc>
        <w:tc>
          <w:tcPr>
            <w:tcW w:w="1170" w:type="dxa"/>
          </w:tcPr>
          <w:p w14:paraId="5347D2A6" w14:textId="77777777" w:rsidR="003D27E1" w:rsidRDefault="00B475ED">
            <w:pPr>
              <w:jc w:val="right"/>
            </w:pPr>
            <w:r>
              <w:rPr>
                <w:rFonts w:ascii="Consolas" w:eastAsia="Consolas" w:hAnsi="Consolas" w:cs="Consolas"/>
                <w:sz w:val="16"/>
              </w:rPr>
              <w:t>6,308</w:t>
            </w:r>
          </w:p>
        </w:tc>
        <w:tc>
          <w:tcPr>
            <w:tcW w:w="1170" w:type="dxa"/>
          </w:tcPr>
          <w:p w14:paraId="5347D2A7" w14:textId="77777777" w:rsidR="003D27E1" w:rsidRDefault="00B475ED">
            <w:pPr>
              <w:jc w:val="right"/>
            </w:pPr>
            <w:r>
              <w:rPr>
                <w:rFonts w:ascii="Consolas" w:eastAsia="Consolas" w:hAnsi="Consolas" w:cs="Consolas"/>
                <w:sz w:val="16"/>
              </w:rPr>
              <w:t>2,896</w:t>
            </w:r>
          </w:p>
        </w:tc>
        <w:tc>
          <w:tcPr>
            <w:tcW w:w="1170" w:type="dxa"/>
          </w:tcPr>
          <w:p w14:paraId="5347D2A8" w14:textId="77777777" w:rsidR="003D27E1" w:rsidRDefault="00B475ED">
            <w:pPr>
              <w:jc w:val="right"/>
            </w:pPr>
            <w:r>
              <w:rPr>
                <w:rFonts w:ascii="Consolas" w:eastAsia="Consolas" w:hAnsi="Consolas" w:cs="Consolas"/>
                <w:sz w:val="16"/>
              </w:rPr>
              <w:t>9,443</w:t>
            </w:r>
          </w:p>
        </w:tc>
        <w:tc>
          <w:tcPr>
            <w:tcW w:w="1170" w:type="dxa"/>
          </w:tcPr>
          <w:p w14:paraId="5347D2A9" w14:textId="77777777" w:rsidR="003D27E1" w:rsidRDefault="00B475ED">
            <w:pPr>
              <w:jc w:val="right"/>
            </w:pPr>
            <w:r>
              <w:rPr>
                <w:rFonts w:ascii="Consolas" w:eastAsia="Consolas" w:hAnsi="Consolas" w:cs="Consolas"/>
                <w:sz w:val="16"/>
              </w:rPr>
              <w:t>5,653</w:t>
            </w:r>
          </w:p>
        </w:tc>
        <w:tc>
          <w:tcPr>
            <w:tcW w:w="1170" w:type="dxa"/>
          </w:tcPr>
          <w:p w14:paraId="5347D2AA" w14:textId="77777777" w:rsidR="003D27E1" w:rsidRDefault="00B475ED">
            <w:pPr>
              <w:jc w:val="right"/>
            </w:pPr>
            <w:r>
              <w:rPr>
                <w:rFonts w:ascii="Consolas" w:eastAsia="Consolas" w:hAnsi="Consolas" w:cs="Consolas"/>
                <w:sz w:val="16"/>
              </w:rPr>
              <w:t>19,001</w:t>
            </w:r>
          </w:p>
        </w:tc>
        <w:tc>
          <w:tcPr>
            <w:tcW w:w="1170" w:type="dxa"/>
          </w:tcPr>
          <w:p w14:paraId="5347D2AB" w14:textId="77777777" w:rsidR="003D27E1" w:rsidRDefault="00B475ED">
            <w:pPr>
              <w:jc w:val="right"/>
            </w:pPr>
            <w:r>
              <w:rPr>
                <w:rFonts w:ascii="Consolas" w:eastAsia="Consolas" w:hAnsi="Consolas" w:cs="Consolas"/>
                <w:sz w:val="16"/>
              </w:rPr>
              <w:t>11,642</w:t>
            </w:r>
          </w:p>
        </w:tc>
        <w:tc>
          <w:tcPr>
            <w:tcW w:w="1170" w:type="dxa"/>
          </w:tcPr>
          <w:p w14:paraId="5347D2AC" w14:textId="77777777" w:rsidR="003D27E1" w:rsidRDefault="00B475ED">
            <w:pPr>
              <w:jc w:val="right"/>
            </w:pPr>
            <w:r>
              <w:rPr>
                <w:rFonts w:ascii="Consolas" w:eastAsia="Consolas" w:hAnsi="Consolas" w:cs="Consolas"/>
                <w:sz w:val="16"/>
              </w:rPr>
              <w:t>412</w:t>
            </w:r>
          </w:p>
        </w:tc>
      </w:tr>
      <w:tr w:rsidR="003D27E1" w14:paraId="5347D2B6" w14:textId="77777777">
        <w:tc>
          <w:tcPr>
            <w:tcW w:w="1170" w:type="dxa"/>
          </w:tcPr>
          <w:p w14:paraId="5347D2AE" w14:textId="77777777" w:rsidR="003D27E1" w:rsidRDefault="00B475ED">
            <w:pPr>
              <w:jc w:val="right"/>
            </w:pPr>
            <w:r>
              <w:rPr>
                <w:rFonts w:ascii="Consolas" w:eastAsia="Consolas" w:hAnsi="Consolas" w:cs="Consolas"/>
                <w:sz w:val="16"/>
              </w:rPr>
              <w:t>32</w:t>
            </w:r>
          </w:p>
        </w:tc>
        <w:tc>
          <w:tcPr>
            <w:tcW w:w="1170" w:type="dxa"/>
          </w:tcPr>
          <w:p w14:paraId="5347D2AF" w14:textId="77777777" w:rsidR="003D27E1" w:rsidRDefault="00B475ED">
            <w:pPr>
              <w:jc w:val="right"/>
            </w:pPr>
            <w:r>
              <w:rPr>
                <w:rFonts w:ascii="Consolas" w:eastAsia="Consolas" w:hAnsi="Consolas" w:cs="Consolas"/>
                <w:sz w:val="16"/>
              </w:rPr>
              <w:t>5,413</w:t>
            </w:r>
          </w:p>
        </w:tc>
        <w:tc>
          <w:tcPr>
            <w:tcW w:w="1170" w:type="dxa"/>
          </w:tcPr>
          <w:p w14:paraId="5347D2B0" w14:textId="77777777" w:rsidR="003D27E1" w:rsidRDefault="00B475ED">
            <w:pPr>
              <w:jc w:val="right"/>
            </w:pPr>
            <w:r>
              <w:rPr>
                <w:rFonts w:ascii="Consolas" w:eastAsia="Consolas" w:hAnsi="Consolas" w:cs="Consolas"/>
                <w:sz w:val="16"/>
              </w:rPr>
              <w:t>1,853</w:t>
            </w:r>
          </w:p>
        </w:tc>
        <w:tc>
          <w:tcPr>
            <w:tcW w:w="1170" w:type="dxa"/>
          </w:tcPr>
          <w:p w14:paraId="5347D2B1" w14:textId="77777777" w:rsidR="003D27E1" w:rsidRDefault="00B475ED">
            <w:pPr>
              <w:jc w:val="right"/>
            </w:pPr>
            <w:r>
              <w:rPr>
                <w:rFonts w:ascii="Consolas" w:eastAsia="Consolas" w:hAnsi="Consolas" w:cs="Consolas"/>
                <w:sz w:val="16"/>
              </w:rPr>
              <w:t>9,260</w:t>
            </w:r>
          </w:p>
        </w:tc>
        <w:tc>
          <w:tcPr>
            <w:tcW w:w="1170" w:type="dxa"/>
          </w:tcPr>
          <w:p w14:paraId="5347D2B2" w14:textId="77777777" w:rsidR="003D27E1" w:rsidRDefault="00B475ED">
            <w:pPr>
              <w:jc w:val="right"/>
            </w:pPr>
            <w:r>
              <w:rPr>
                <w:rFonts w:ascii="Consolas" w:eastAsia="Consolas" w:hAnsi="Consolas" w:cs="Consolas"/>
                <w:sz w:val="16"/>
              </w:rPr>
              <w:t>3,606</w:t>
            </w:r>
          </w:p>
        </w:tc>
        <w:tc>
          <w:tcPr>
            <w:tcW w:w="1170" w:type="dxa"/>
          </w:tcPr>
          <w:p w14:paraId="5347D2B3" w14:textId="77777777" w:rsidR="003D27E1" w:rsidRDefault="00B475ED">
            <w:pPr>
              <w:jc w:val="right"/>
            </w:pPr>
            <w:r>
              <w:rPr>
                <w:rFonts w:ascii="Consolas" w:eastAsia="Consolas" w:hAnsi="Consolas" w:cs="Consolas"/>
                <w:sz w:val="16"/>
              </w:rPr>
              <w:t>17,611</w:t>
            </w:r>
          </w:p>
        </w:tc>
        <w:tc>
          <w:tcPr>
            <w:tcW w:w="1170" w:type="dxa"/>
          </w:tcPr>
          <w:p w14:paraId="5347D2B4" w14:textId="77777777" w:rsidR="003D27E1" w:rsidRDefault="00B475ED">
            <w:pPr>
              <w:jc w:val="right"/>
            </w:pPr>
            <w:r>
              <w:rPr>
                <w:rFonts w:ascii="Consolas" w:eastAsia="Consolas" w:hAnsi="Consolas" w:cs="Consolas"/>
                <w:sz w:val="16"/>
              </w:rPr>
              <w:t>17,759</w:t>
            </w:r>
          </w:p>
        </w:tc>
        <w:tc>
          <w:tcPr>
            <w:tcW w:w="1170" w:type="dxa"/>
          </w:tcPr>
          <w:p w14:paraId="5347D2B5" w14:textId="77777777" w:rsidR="003D27E1" w:rsidRDefault="00B475ED">
            <w:pPr>
              <w:jc w:val="right"/>
            </w:pPr>
            <w:r>
              <w:rPr>
                <w:rFonts w:ascii="Consolas" w:eastAsia="Consolas" w:hAnsi="Consolas" w:cs="Consolas"/>
                <w:sz w:val="16"/>
              </w:rPr>
              <w:t>648</w:t>
            </w:r>
          </w:p>
        </w:tc>
      </w:tr>
      <w:tr w:rsidR="003D27E1" w14:paraId="5347D2BF" w14:textId="77777777">
        <w:tc>
          <w:tcPr>
            <w:tcW w:w="1170" w:type="dxa"/>
          </w:tcPr>
          <w:p w14:paraId="5347D2B7" w14:textId="77777777" w:rsidR="003D27E1" w:rsidRDefault="00B475ED">
            <w:pPr>
              <w:jc w:val="right"/>
            </w:pPr>
            <w:r>
              <w:rPr>
                <w:rFonts w:ascii="Consolas" w:eastAsia="Consolas" w:hAnsi="Consolas" w:cs="Consolas"/>
                <w:sz w:val="16"/>
              </w:rPr>
              <w:t>33</w:t>
            </w:r>
          </w:p>
        </w:tc>
        <w:tc>
          <w:tcPr>
            <w:tcW w:w="1170" w:type="dxa"/>
          </w:tcPr>
          <w:p w14:paraId="5347D2B8" w14:textId="77777777" w:rsidR="003D27E1" w:rsidRDefault="00B475ED">
            <w:pPr>
              <w:jc w:val="right"/>
            </w:pPr>
            <w:r>
              <w:rPr>
                <w:rFonts w:ascii="Consolas" w:eastAsia="Consolas" w:hAnsi="Consolas" w:cs="Consolas"/>
                <w:sz w:val="16"/>
              </w:rPr>
              <w:t>0</w:t>
            </w:r>
          </w:p>
        </w:tc>
        <w:tc>
          <w:tcPr>
            <w:tcW w:w="1170" w:type="dxa"/>
          </w:tcPr>
          <w:p w14:paraId="5347D2B9" w14:textId="77777777" w:rsidR="003D27E1" w:rsidRDefault="00B475ED">
            <w:pPr>
              <w:jc w:val="right"/>
            </w:pPr>
            <w:r>
              <w:rPr>
                <w:rFonts w:ascii="Consolas" w:eastAsia="Consolas" w:hAnsi="Consolas" w:cs="Consolas"/>
                <w:sz w:val="16"/>
              </w:rPr>
              <w:t>7,000</w:t>
            </w:r>
          </w:p>
        </w:tc>
        <w:tc>
          <w:tcPr>
            <w:tcW w:w="1170" w:type="dxa"/>
          </w:tcPr>
          <w:p w14:paraId="5347D2BA" w14:textId="77777777" w:rsidR="003D27E1" w:rsidRDefault="00B475ED">
            <w:pPr>
              <w:jc w:val="right"/>
            </w:pPr>
            <w:r>
              <w:rPr>
                <w:rFonts w:ascii="Consolas" w:eastAsia="Consolas" w:hAnsi="Consolas" w:cs="Consolas"/>
                <w:sz w:val="16"/>
              </w:rPr>
              <w:t>23,292</w:t>
            </w:r>
          </w:p>
        </w:tc>
        <w:tc>
          <w:tcPr>
            <w:tcW w:w="1170" w:type="dxa"/>
          </w:tcPr>
          <w:p w14:paraId="5347D2BB" w14:textId="77777777" w:rsidR="003D27E1" w:rsidRDefault="00B475ED">
            <w:pPr>
              <w:jc w:val="right"/>
            </w:pPr>
            <w:r>
              <w:rPr>
                <w:rFonts w:ascii="Consolas" w:eastAsia="Consolas" w:hAnsi="Consolas" w:cs="Consolas"/>
                <w:sz w:val="16"/>
              </w:rPr>
              <w:t>7,337</w:t>
            </w:r>
          </w:p>
        </w:tc>
        <w:tc>
          <w:tcPr>
            <w:tcW w:w="1170" w:type="dxa"/>
          </w:tcPr>
          <w:p w14:paraId="5347D2BC" w14:textId="77777777" w:rsidR="003D27E1" w:rsidRDefault="00B475ED">
            <w:pPr>
              <w:jc w:val="right"/>
            </w:pPr>
            <w:r>
              <w:rPr>
                <w:rFonts w:ascii="Consolas" w:eastAsia="Consolas" w:hAnsi="Consolas" w:cs="Consolas"/>
                <w:sz w:val="16"/>
              </w:rPr>
              <w:t>14,248</w:t>
            </w:r>
          </w:p>
        </w:tc>
        <w:tc>
          <w:tcPr>
            <w:tcW w:w="1170" w:type="dxa"/>
          </w:tcPr>
          <w:p w14:paraId="5347D2BD" w14:textId="77777777" w:rsidR="003D27E1" w:rsidRDefault="00B475ED">
            <w:pPr>
              <w:jc w:val="right"/>
            </w:pPr>
            <w:r>
              <w:rPr>
                <w:rFonts w:ascii="Consolas" w:eastAsia="Consolas" w:hAnsi="Consolas" w:cs="Consolas"/>
                <w:sz w:val="16"/>
              </w:rPr>
              <w:t>2,566</w:t>
            </w:r>
          </w:p>
        </w:tc>
        <w:tc>
          <w:tcPr>
            <w:tcW w:w="1170" w:type="dxa"/>
          </w:tcPr>
          <w:p w14:paraId="5347D2BE" w14:textId="77777777" w:rsidR="003D27E1" w:rsidRDefault="00B475ED">
            <w:pPr>
              <w:jc w:val="right"/>
            </w:pPr>
            <w:r>
              <w:rPr>
                <w:rFonts w:ascii="Consolas" w:eastAsia="Consolas" w:hAnsi="Consolas" w:cs="Consolas"/>
                <w:sz w:val="16"/>
              </w:rPr>
              <w:t>1,395</w:t>
            </w:r>
          </w:p>
        </w:tc>
      </w:tr>
      <w:tr w:rsidR="003D27E1" w14:paraId="5347D2C8" w14:textId="77777777">
        <w:tc>
          <w:tcPr>
            <w:tcW w:w="1170" w:type="dxa"/>
          </w:tcPr>
          <w:p w14:paraId="5347D2C0" w14:textId="77777777" w:rsidR="003D27E1" w:rsidRDefault="00B475ED">
            <w:pPr>
              <w:jc w:val="right"/>
            </w:pPr>
            <w:r>
              <w:rPr>
                <w:rFonts w:ascii="Consolas" w:eastAsia="Consolas" w:hAnsi="Consolas" w:cs="Consolas"/>
                <w:sz w:val="16"/>
              </w:rPr>
              <w:t>34</w:t>
            </w:r>
          </w:p>
        </w:tc>
        <w:tc>
          <w:tcPr>
            <w:tcW w:w="1170" w:type="dxa"/>
          </w:tcPr>
          <w:p w14:paraId="5347D2C1" w14:textId="77777777" w:rsidR="003D27E1" w:rsidRDefault="00B475ED">
            <w:pPr>
              <w:jc w:val="right"/>
            </w:pPr>
            <w:r>
              <w:rPr>
                <w:rFonts w:ascii="Consolas" w:eastAsia="Consolas" w:hAnsi="Consolas" w:cs="Consolas"/>
                <w:sz w:val="16"/>
              </w:rPr>
              <w:t>0</w:t>
            </w:r>
          </w:p>
        </w:tc>
        <w:tc>
          <w:tcPr>
            <w:tcW w:w="1170" w:type="dxa"/>
          </w:tcPr>
          <w:p w14:paraId="5347D2C2" w14:textId="77777777" w:rsidR="003D27E1" w:rsidRDefault="00B475ED">
            <w:pPr>
              <w:jc w:val="right"/>
            </w:pPr>
            <w:r>
              <w:rPr>
                <w:rFonts w:ascii="Consolas" w:eastAsia="Consolas" w:hAnsi="Consolas" w:cs="Consolas"/>
                <w:sz w:val="16"/>
              </w:rPr>
              <w:t>3,453</w:t>
            </w:r>
          </w:p>
        </w:tc>
        <w:tc>
          <w:tcPr>
            <w:tcW w:w="1170" w:type="dxa"/>
          </w:tcPr>
          <w:p w14:paraId="5347D2C3" w14:textId="77777777" w:rsidR="003D27E1" w:rsidRDefault="00B475ED">
            <w:pPr>
              <w:jc w:val="right"/>
            </w:pPr>
            <w:r>
              <w:rPr>
                <w:rFonts w:ascii="Consolas" w:eastAsia="Consolas" w:hAnsi="Consolas" w:cs="Consolas"/>
                <w:sz w:val="16"/>
              </w:rPr>
              <w:t>7,565</w:t>
            </w:r>
          </w:p>
        </w:tc>
        <w:tc>
          <w:tcPr>
            <w:tcW w:w="1170" w:type="dxa"/>
          </w:tcPr>
          <w:p w14:paraId="5347D2C4" w14:textId="77777777" w:rsidR="003D27E1" w:rsidRDefault="00B475ED">
            <w:pPr>
              <w:jc w:val="right"/>
            </w:pPr>
            <w:r>
              <w:rPr>
                <w:rFonts w:ascii="Consolas" w:eastAsia="Consolas" w:hAnsi="Consolas" w:cs="Consolas"/>
                <w:sz w:val="16"/>
              </w:rPr>
              <w:t>4,022</w:t>
            </w:r>
          </w:p>
        </w:tc>
        <w:tc>
          <w:tcPr>
            <w:tcW w:w="1170" w:type="dxa"/>
          </w:tcPr>
          <w:p w14:paraId="5347D2C5" w14:textId="77777777" w:rsidR="003D27E1" w:rsidRDefault="00B475ED">
            <w:pPr>
              <w:jc w:val="right"/>
            </w:pPr>
            <w:r>
              <w:rPr>
                <w:rFonts w:ascii="Consolas" w:eastAsia="Consolas" w:hAnsi="Consolas" w:cs="Consolas"/>
                <w:sz w:val="16"/>
              </w:rPr>
              <w:t>45,355</w:t>
            </w:r>
          </w:p>
        </w:tc>
        <w:tc>
          <w:tcPr>
            <w:tcW w:w="1170" w:type="dxa"/>
          </w:tcPr>
          <w:p w14:paraId="5347D2C6" w14:textId="77777777" w:rsidR="003D27E1" w:rsidRDefault="00B475ED">
            <w:pPr>
              <w:jc w:val="right"/>
            </w:pPr>
            <w:r>
              <w:rPr>
                <w:rFonts w:ascii="Consolas" w:eastAsia="Consolas" w:hAnsi="Consolas" w:cs="Consolas"/>
                <w:sz w:val="16"/>
              </w:rPr>
              <w:t>33,215</w:t>
            </w:r>
          </w:p>
        </w:tc>
        <w:tc>
          <w:tcPr>
            <w:tcW w:w="1170" w:type="dxa"/>
          </w:tcPr>
          <w:p w14:paraId="5347D2C7" w14:textId="77777777" w:rsidR="003D27E1" w:rsidRDefault="00B475ED">
            <w:pPr>
              <w:jc w:val="right"/>
            </w:pPr>
            <w:r>
              <w:rPr>
                <w:rFonts w:ascii="Consolas" w:eastAsia="Consolas" w:hAnsi="Consolas" w:cs="Consolas"/>
                <w:sz w:val="16"/>
              </w:rPr>
              <w:t>759</w:t>
            </w:r>
          </w:p>
        </w:tc>
      </w:tr>
      <w:tr w:rsidR="003D27E1" w14:paraId="5347D2D1" w14:textId="77777777">
        <w:tc>
          <w:tcPr>
            <w:tcW w:w="1170" w:type="dxa"/>
          </w:tcPr>
          <w:p w14:paraId="5347D2C9" w14:textId="77777777" w:rsidR="003D27E1" w:rsidRDefault="00B475ED">
            <w:pPr>
              <w:jc w:val="right"/>
            </w:pPr>
            <w:r>
              <w:rPr>
                <w:rFonts w:ascii="Consolas" w:eastAsia="Consolas" w:hAnsi="Consolas" w:cs="Consolas"/>
                <w:sz w:val="16"/>
              </w:rPr>
              <w:t>35</w:t>
            </w:r>
          </w:p>
        </w:tc>
        <w:tc>
          <w:tcPr>
            <w:tcW w:w="1170" w:type="dxa"/>
          </w:tcPr>
          <w:p w14:paraId="5347D2CA" w14:textId="77777777" w:rsidR="003D27E1" w:rsidRDefault="00B475ED">
            <w:pPr>
              <w:jc w:val="right"/>
            </w:pPr>
            <w:r>
              <w:rPr>
                <w:rFonts w:ascii="Consolas" w:eastAsia="Consolas" w:hAnsi="Consolas" w:cs="Consolas"/>
                <w:sz w:val="16"/>
              </w:rPr>
              <w:t>0</w:t>
            </w:r>
          </w:p>
        </w:tc>
        <w:tc>
          <w:tcPr>
            <w:tcW w:w="1170" w:type="dxa"/>
          </w:tcPr>
          <w:p w14:paraId="5347D2CB" w14:textId="77777777" w:rsidR="003D27E1" w:rsidRDefault="00B475ED">
            <w:pPr>
              <w:jc w:val="right"/>
            </w:pPr>
            <w:r>
              <w:rPr>
                <w:rFonts w:ascii="Consolas" w:eastAsia="Consolas" w:hAnsi="Consolas" w:cs="Consolas"/>
                <w:sz w:val="16"/>
              </w:rPr>
              <w:t>0</w:t>
            </w:r>
          </w:p>
        </w:tc>
        <w:tc>
          <w:tcPr>
            <w:tcW w:w="1170" w:type="dxa"/>
          </w:tcPr>
          <w:p w14:paraId="5347D2CC" w14:textId="77777777" w:rsidR="003D27E1" w:rsidRDefault="00B475ED">
            <w:pPr>
              <w:jc w:val="right"/>
            </w:pPr>
            <w:r>
              <w:rPr>
                <w:rFonts w:ascii="Consolas" w:eastAsia="Consolas" w:hAnsi="Consolas" w:cs="Consolas"/>
                <w:sz w:val="16"/>
              </w:rPr>
              <w:t>1,426</w:t>
            </w:r>
          </w:p>
        </w:tc>
        <w:tc>
          <w:tcPr>
            <w:tcW w:w="1170" w:type="dxa"/>
          </w:tcPr>
          <w:p w14:paraId="5347D2CD" w14:textId="77777777" w:rsidR="003D27E1" w:rsidRDefault="00B475ED">
            <w:pPr>
              <w:jc w:val="right"/>
            </w:pPr>
            <w:r>
              <w:rPr>
                <w:rFonts w:ascii="Consolas" w:eastAsia="Consolas" w:hAnsi="Consolas" w:cs="Consolas"/>
                <w:sz w:val="16"/>
              </w:rPr>
              <w:t>1,037</w:t>
            </w:r>
          </w:p>
        </w:tc>
        <w:tc>
          <w:tcPr>
            <w:tcW w:w="1170" w:type="dxa"/>
          </w:tcPr>
          <w:p w14:paraId="5347D2CE" w14:textId="77777777" w:rsidR="003D27E1" w:rsidRDefault="00B475ED">
            <w:pPr>
              <w:jc w:val="right"/>
            </w:pPr>
            <w:r>
              <w:rPr>
                <w:rFonts w:ascii="Consolas" w:eastAsia="Consolas" w:hAnsi="Consolas" w:cs="Consolas"/>
                <w:sz w:val="16"/>
              </w:rPr>
              <w:t>454</w:t>
            </w:r>
          </w:p>
        </w:tc>
        <w:tc>
          <w:tcPr>
            <w:tcW w:w="1170" w:type="dxa"/>
          </w:tcPr>
          <w:p w14:paraId="5347D2CF" w14:textId="77777777" w:rsidR="003D27E1" w:rsidRDefault="00B475ED">
            <w:pPr>
              <w:jc w:val="right"/>
            </w:pPr>
            <w:r>
              <w:rPr>
                <w:rFonts w:ascii="Consolas" w:eastAsia="Consolas" w:hAnsi="Consolas" w:cs="Consolas"/>
                <w:sz w:val="16"/>
              </w:rPr>
              <w:t>0</w:t>
            </w:r>
          </w:p>
        </w:tc>
        <w:tc>
          <w:tcPr>
            <w:tcW w:w="1170" w:type="dxa"/>
          </w:tcPr>
          <w:p w14:paraId="5347D2D0" w14:textId="77777777" w:rsidR="003D27E1" w:rsidRDefault="00B475ED">
            <w:pPr>
              <w:jc w:val="right"/>
            </w:pPr>
            <w:r>
              <w:rPr>
                <w:rFonts w:ascii="Consolas" w:eastAsia="Consolas" w:hAnsi="Consolas" w:cs="Consolas"/>
                <w:sz w:val="16"/>
              </w:rPr>
              <w:t>93</w:t>
            </w:r>
          </w:p>
        </w:tc>
      </w:tr>
      <w:tr w:rsidR="003D27E1" w14:paraId="5347D2DA" w14:textId="77777777">
        <w:tc>
          <w:tcPr>
            <w:tcW w:w="1170" w:type="dxa"/>
          </w:tcPr>
          <w:p w14:paraId="5347D2D2" w14:textId="77777777" w:rsidR="003D27E1" w:rsidRDefault="00B475ED">
            <w:pPr>
              <w:jc w:val="right"/>
            </w:pPr>
            <w:r>
              <w:rPr>
                <w:rFonts w:ascii="Consolas" w:eastAsia="Consolas" w:hAnsi="Consolas" w:cs="Consolas"/>
                <w:sz w:val="16"/>
              </w:rPr>
              <w:t>40</w:t>
            </w:r>
          </w:p>
        </w:tc>
        <w:tc>
          <w:tcPr>
            <w:tcW w:w="1170" w:type="dxa"/>
          </w:tcPr>
          <w:p w14:paraId="5347D2D3" w14:textId="77777777" w:rsidR="003D27E1" w:rsidRDefault="00B475ED">
            <w:pPr>
              <w:jc w:val="right"/>
            </w:pPr>
            <w:r>
              <w:rPr>
                <w:rFonts w:ascii="Consolas" w:eastAsia="Consolas" w:hAnsi="Consolas" w:cs="Consolas"/>
                <w:sz w:val="16"/>
              </w:rPr>
              <w:t>92</w:t>
            </w:r>
          </w:p>
        </w:tc>
        <w:tc>
          <w:tcPr>
            <w:tcW w:w="1170" w:type="dxa"/>
          </w:tcPr>
          <w:p w14:paraId="5347D2D4" w14:textId="77777777" w:rsidR="003D27E1" w:rsidRDefault="00B475ED">
            <w:pPr>
              <w:jc w:val="right"/>
            </w:pPr>
            <w:r>
              <w:rPr>
                <w:rFonts w:ascii="Consolas" w:eastAsia="Consolas" w:hAnsi="Consolas" w:cs="Consolas"/>
                <w:sz w:val="16"/>
              </w:rPr>
              <w:t>29,026</w:t>
            </w:r>
          </w:p>
        </w:tc>
        <w:tc>
          <w:tcPr>
            <w:tcW w:w="1170" w:type="dxa"/>
          </w:tcPr>
          <w:p w14:paraId="5347D2D5" w14:textId="77777777" w:rsidR="003D27E1" w:rsidRDefault="00B475ED">
            <w:pPr>
              <w:jc w:val="right"/>
            </w:pPr>
            <w:r>
              <w:rPr>
                <w:rFonts w:ascii="Consolas" w:eastAsia="Consolas" w:hAnsi="Consolas" w:cs="Consolas"/>
                <w:sz w:val="16"/>
              </w:rPr>
              <w:t>0</w:t>
            </w:r>
          </w:p>
        </w:tc>
        <w:tc>
          <w:tcPr>
            <w:tcW w:w="1170" w:type="dxa"/>
          </w:tcPr>
          <w:p w14:paraId="5347D2D6" w14:textId="77777777" w:rsidR="003D27E1" w:rsidRDefault="00B475ED">
            <w:pPr>
              <w:jc w:val="right"/>
            </w:pPr>
            <w:r>
              <w:rPr>
                <w:rFonts w:ascii="Consolas" w:eastAsia="Consolas" w:hAnsi="Consolas" w:cs="Consolas"/>
                <w:sz w:val="16"/>
              </w:rPr>
              <w:t>2</w:t>
            </w:r>
          </w:p>
        </w:tc>
        <w:tc>
          <w:tcPr>
            <w:tcW w:w="1170" w:type="dxa"/>
          </w:tcPr>
          <w:p w14:paraId="5347D2D7" w14:textId="77777777" w:rsidR="003D27E1" w:rsidRDefault="00B475ED">
            <w:pPr>
              <w:jc w:val="right"/>
            </w:pPr>
            <w:r>
              <w:rPr>
                <w:rFonts w:ascii="Consolas" w:eastAsia="Consolas" w:hAnsi="Consolas" w:cs="Consolas"/>
                <w:sz w:val="16"/>
              </w:rPr>
              <w:t>1</w:t>
            </w:r>
          </w:p>
        </w:tc>
        <w:tc>
          <w:tcPr>
            <w:tcW w:w="1170" w:type="dxa"/>
          </w:tcPr>
          <w:p w14:paraId="5347D2D8" w14:textId="77777777" w:rsidR="003D27E1" w:rsidRDefault="00B475ED">
            <w:pPr>
              <w:jc w:val="right"/>
            </w:pPr>
            <w:r>
              <w:rPr>
                <w:rFonts w:ascii="Consolas" w:eastAsia="Consolas" w:hAnsi="Consolas" w:cs="Consolas"/>
                <w:sz w:val="16"/>
              </w:rPr>
              <w:t>0</w:t>
            </w:r>
          </w:p>
        </w:tc>
        <w:tc>
          <w:tcPr>
            <w:tcW w:w="1170" w:type="dxa"/>
          </w:tcPr>
          <w:p w14:paraId="5347D2D9" w14:textId="77777777" w:rsidR="003D27E1" w:rsidRDefault="00B475ED">
            <w:pPr>
              <w:jc w:val="right"/>
            </w:pPr>
            <w:r>
              <w:rPr>
                <w:rFonts w:ascii="Consolas" w:eastAsia="Consolas" w:hAnsi="Consolas" w:cs="Consolas"/>
                <w:sz w:val="16"/>
              </w:rPr>
              <w:t>10</w:t>
            </w:r>
          </w:p>
        </w:tc>
      </w:tr>
      <w:tr w:rsidR="003D27E1" w14:paraId="5347D2E3" w14:textId="77777777">
        <w:tc>
          <w:tcPr>
            <w:tcW w:w="1170" w:type="dxa"/>
          </w:tcPr>
          <w:p w14:paraId="5347D2DB" w14:textId="77777777" w:rsidR="003D27E1" w:rsidRDefault="00B475ED">
            <w:pPr>
              <w:jc w:val="right"/>
            </w:pPr>
            <w:r>
              <w:rPr>
                <w:rFonts w:ascii="Consolas" w:eastAsia="Consolas" w:hAnsi="Consolas" w:cs="Consolas"/>
                <w:sz w:val="16"/>
              </w:rPr>
              <w:t>41</w:t>
            </w:r>
          </w:p>
        </w:tc>
        <w:tc>
          <w:tcPr>
            <w:tcW w:w="1170" w:type="dxa"/>
          </w:tcPr>
          <w:p w14:paraId="5347D2DC" w14:textId="77777777" w:rsidR="003D27E1" w:rsidRDefault="00B475ED">
            <w:pPr>
              <w:jc w:val="right"/>
            </w:pPr>
            <w:r>
              <w:rPr>
                <w:rFonts w:ascii="Consolas" w:eastAsia="Consolas" w:hAnsi="Consolas" w:cs="Consolas"/>
                <w:sz w:val="16"/>
              </w:rPr>
              <w:t>15,882</w:t>
            </w:r>
          </w:p>
        </w:tc>
        <w:tc>
          <w:tcPr>
            <w:tcW w:w="1170" w:type="dxa"/>
          </w:tcPr>
          <w:p w14:paraId="5347D2DD" w14:textId="77777777" w:rsidR="003D27E1" w:rsidRDefault="00B475ED">
            <w:pPr>
              <w:jc w:val="right"/>
            </w:pPr>
            <w:r>
              <w:rPr>
                <w:rFonts w:ascii="Consolas" w:eastAsia="Consolas" w:hAnsi="Consolas" w:cs="Consolas"/>
                <w:sz w:val="16"/>
              </w:rPr>
              <w:t>0</w:t>
            </w:r>
          </w:p>
        </w:tc>
        <w:tc>
          <w:tcPr>
            <w:tcW w:w="1170" w:type="dxa"/>
          </w:tcPr>
          <w:p w14:paraId="5347D2DE" w14:textId="77777777" w:rsidR="003D27E1" w:rsidRDefault="00B475ED">
            <w:pPr>
              <w:jc w:val="right"/>
            </w:pPr>
            <w:r>
              <w:rPr>
                <w:rFonts w:ascii="Consolas" w:eastAsia="Consolas" w:hAnsi="Consolas" w:cs="Consolas"/>
                <w:sz w:val="16"/>
              </w:rPr>
              <w:t>11,121</w:t>
            </w:r>
          </w:p>
        </w:tc>
        <w:tc>
          <w:tcPr>
            <w:tcW w:w="1170" w:type="dxa"/>
          </w:tcPr>
          <w:p w14:paraId="5347D2DF" w14:textId="77777777" w:rsidR="003D27E1" w:rsidRDefault="00B475ED">
            <w:pPr>
              <w:jc w:val="right"/>
            </w:pPr>
            <w:r>
              <w:rPr>
                <w:rFonts w:ascii="Consolas" w:eastAsia="Consolas" w:hAnsi="Consolas" w:cs="Consolas"/>
                <w:sz w:val="16"/>
              </w:rPr>
              <w:t>11,168</w:t>
            </w:r>
          </w:p>
        </w:tc>
        <w:tc>
          <w:tcPr>
            <w:tcW w:w="1170" w:type="dxa"/>
          </w:tcPr>
          <w:p w14:paraId="5347D2E0" w14:textId="77777777" w:rsidR="003D27E1" w:rsidRDefault="00B475ED">
            <w:pPr>
              <w:jc w:val="right"/>
            </w:pPr>
            <w:r>
              <w:rPr>
                <w:rFonts w:ascii="Consolas" w:eastAsia="Consolas" w:hAnsi="Consolas" w:cs="Consolas"/>
                <w:sz w:val="16"/>
              </w:rPr>
              <w:t>37,669</w:t>
            </w:r>
          </w:p>
        </w:tc>
        <w:tc>
          <w:tcPr>
            <w:tcW w:w="1170" w:type="dxa"/>
          </w:tcPr>
          <w:p w14:paraId="5347D2E1" w14:textId="77777777" w:rsidR="003D27E1" w:rsidRDefault="00B475ED">
            <w:pPr>
              <w:jc w:val="right"/>
            </w:pPr>
            <w:r>
              <w:rPr>
                <w:rFonts w:ascii="Consolas" w:eastAsia="Consolas" w:hAnsi="Consolas" w:cs="Consolas"/>
                <w:sz w:val="16"/>
              </w:rPr>
              <w:t>43,368</w:t>
            </w:r>
          </w:p>
        </w:tc>
        <w:tc>
          <w:tcPr>
            <w:tcW w:w="1170" w:type="dxa"/>
          </w:tcPr>
          <w:p w14:paraId="5347D2E2" w14:textId="77777777" w:rsidR="003D27E1" w:rsidRDefault="00B475ED">
            <w:pPr>
              <w:jc w:val="right"/>
            </w:pPr>
            <w:r>
              <w:rPr>
                <w:rFonts w:ascii="Consolas" w:eastAsia="Consolas" w:hAnsi="Consolas" w:cs="Consolas"/>
                <w:sz w:val="16"/>
              </w:rPr>
              <w:t>674</w:t>
            </w:r>
          </w:p>
        </w:tc>
      </w:tr>
      <w:tr w:rsidR="003D27E1" w14:paraId="5347D2EC" w14:textId="77777777">
        <w:tc>
          <w:tcPr>
            <w:tcW w:w="1170" w:type="dxa"/>
          </w:tcPr>
          <w:p w14:paraId="5347D2E4" w14:textId="77777777" w:rsidR="003D27E1" w:rsidRDefault="00B475ED">
            <w:pPr>
              <w:jc w:val="right"/>
            </w:pPr>
            <w:r>
              <w:rPr>
                <w:rFonts w:ascii="Consolas" w:eastAsia="Consolas" w:hAnsi="Consolas" w:cs="Consolas"/>
                <w:sz w:val="16"/>
              </w:rPr>
              <w:t>42</w:t>
            </w:r>
          </w:p>
        </w:tc>
        <w:tc>
          <w:tcPr>
            <w:tcW w:w="1170" w:type="dxa"/>
          </w:tcPr>
          <w:p w14:paraId="5347D2E5" w14:textId="77777777" w:rsidR="003D27E1" w:rsidRDefault="00B475ED">
            <w:pPr>
              <w:jc w:val="right"/>
            </w:pPr>
            <w:r>
              <w:rPr>
                <w:rFonts w:ascii="Consolas" w:eastAsia="Consolas" w:hAnsi="Consolas" w:cs="Consolas"/>
                <w:sz w:val="16"/>
              </w:rPr>
              <w:t>7,008</w:t>
            </w:r>
          </w:p>
        </w:tc>
        <w:tc>
          <w:tcPr>
            <w:tcW w:w="1170" w:type="dxa"/>
          </w:tcPr>
          <w:p w14:paraId="5347D2E6" w14:textId="77777777" w:rsidR="003D27E1" w:rsidRDefault="00B475ED">
            <w:pPr>
              <w:jc w:val="right"/>
            </w:pPr>
            <w:r>
              <w:rPr>
                <w:rFonts w:ascii="Consolas" w:eastAsia="Consolas" w:hAnsi="Consolas" w:cs="Consolas"/>
                <w:sz w:val="16"/>
              </w:rPr>
              <w:t>3,950</w:t>
            </w:r>
          </w:p>
        </w:tc>
        <w:tc>
          <w:tcPr>
            <w:tcW w:w="1170" w:type="dxa"/>
          </w:tcPr>
          <w:p w14:paraId="5347D2E7" w14:textId="77777777" w:rsidR="003D27E1" w:rsidRDefault="00B475ED">
            <w:pPr>
              <w:jc w:val="right"/>
            </w:pPr>
            <w:r>
              <w:rPr>
                <w:rFonts w:ascii="Consolas" w:eastAsia="Consolas" w:hAnsi="Consolas" w:cs="Consolas"/>
                <w:sz w:val="16"/>
              </w:rPr>
              <w:t>7,163</w:t>
            </w:r>
          </w:p>
        </w:tc>
        <w:tc>
          <w:tcPr>
            <w:tcW w:w="1170" w:type="dxa"/>
          </w:tcPr>
          <w:p w14:paraId="5347D2E8" w14:textId="77777777" w:rsidR="003D27E1" w:rsidRDefault="00B475ED">
            <w:pPr>
              <w:jc w:val="right"/>
            </w:pPr>
            <w:r>
              <w:rPr>
                <w:rFonts w:ascii="Consolas" w:eastAsia="Consolas" w:hAnsi="Consolas" w:cs="Consolas"/>
                <w:sz w:val="16"/>
              </w:rPr>
              <w:t>2,960</w:t>
            </w:r>
          </w:p>
        </w:tc>
        <w:tc>
          <w:tcPr>
            <w:tcW w:w="1170" w:type="dxa"/>
          </w:tcPr>
          <w:p w14:paraId="5347D2E9" w14:textId="77777777" w:rsidR="003D27E1" w:rsidRDefault="00B475ED">
            <w:pPr>
              <w:jc w:val="right"/>
            </w:pPr>
            <w:r>
              <w:rPr>
                <w:rFonts w:ascii="Consolas" w:eastAsia="Consolas" w:hAnsi="Consolas" w:cs="Consolas"/>
                <w:sz w:val="16"/>
              </w:rPr>
              <w:t>6,912</w:t>
            </w:r>
          </w:p>
        </w:tc>
        <w:tc>
          <w:tcPr>
            <w:tcW w:w="1170" w:type="dxa"/>
          </w:tcPr>
          <w:p w14:paraId="5347D2EA" w14:textId="77777777" w:rsidR="003D27E1" w:rsidRDefault="00B475ED">
            <w:pPr>
              <w:jc w:val="right"/>
            </w:pPr>
            <w:r>
              <w:rPr>
                <w:rFonts w:ascii="Consolas" w:eastAsia="Consolas" w:hAnsi="Consolas" w:cs="Consolas"/>
                <w:sz w:val="16"/>
              </w:rPr>
              <w:t>15,779</w:t>
            </w:r>
          </w:p>
        </w:tc>
        <w:tc>
          <w:tcPr>
            <w:tcW w:w="1170" w:type="dxa"/>
          </w:tcPr>
          <w:p w14:paraId="5347D2EB" w14:textId="77777777" w:rsidR="003D27E1" w:rsidRDefault="00B475ED">
            <w:pPr>
              <w:jc w:val="right"/>
            </w:pPr>
            <w:r>
              <w:rPr>
                <w:rFonts w:ascii="Consolas" w:eastAsia="Consolas" w:hAnsi="Consolas" w:cs="Consolas"/>
                <w:sz w:val="16"/>
              </w:rPr>
              <w:t>457</w:t>
            </w:r>
          </w:p>
        </w:tc>
      </w:tr>
      <w:tr w:rsidR="003D27E1" w14:paraId="5347D2F5" w14:textId="77777777">
        <w:tc>
          <w:tcPr>
            <w:tcW w:w="1170" w:type="dxa"/>
          </w:tcPr>
          <w:p w14:paraId="5347D2ED" w14:textId="77777777" w:rsidR="003D27E1" w:rsidRDefault="00B475ED">
            <w:pPr>
              <w:jc w:val="right"/>
            </w:pPr>
            <w:r>
              <w:rPr>
                <w:rFonts w:ascii="Consolas" w:eastAsia="Consolas" w:hAnsi="Consolas" w:cs="Consolas"/>
                <w:sz w:val="16"/>
              </w:rPr>
              <w:t>43</w:t>
            </w:r>
          </w:p>
        </w:tc>
        <w:tc>
          <w:tcPr>
            <w:tcW w:w="1170" w:type="dxa"/>
          </w:tcPr>
          <w:p w14:paraId="5347D2EE" w14:textId="77777777" w:rsidR="003D27E1" w:rsidRDefault="00B475ED">
            <w:pPr>
              <w:jc w:val="right"/>
            </w:pPr>
            <w:r>
              <w:rPr>
                <w:rFonts w:ascii="Consolas" w:eastAsia="Consolas" w:hAnsi="Consolas" w:cs="Consolas"/>
                <w:sz w:val="16"/>
              </w:rPr>
              <w:t>0</w:t>
            </w:r>
          </w:p>
        </w:tc>
        <w:tc>
          <w:tcPr>
            <w:tcW w:w="1170" w:type="dxa"/>
          </w:tcPr>
          <w:p w14:paraId="5347D2EF" w14:textId="77777777" w:rsidR="003D27E1" w:rsidRDefault="00B475ED">
            <w:pPr>
              <w:jc w:val="right"/>
            </w:pPr>
            <w:r>
              <w:rPr>
                <w:rFonts w:ascii="Consolas" w:eastAsia="Consolas" w:hAnsi="Consolas" w:cs="Consolas"/>
                <w:sz w:val="16"/>
              </w:rPr>
              <w:t>0</w:t>
            </w:r>
          </w:p>
        </w:tc>
        <w:tc>
          <w:tcPr>
            <w:tcW w:w="1170" w:type="dxa"/>
          </w:tcPr>
          <w:p w14:paraId="5347D2F0" w14:textId="77777777" w:rsidR="003D27E1" w:rsidRDefault="00B475ED">
            <w:pPr>
              <w:jc w:val="right"/>
            </w:pPr>
            <w:r>
              <w:rPr>
                <w:rFonts w:ascii="Consolas" w:eastAsia="Consolas" w:hAnsi="Consolas" w:cs="Consolas"/>
                <w:sz w:val="16"/>
              </w:rPr>
              <w:t>8,699</w:t>
            </w:r>
          </w:p>
        </w:tc>
        <w:tc>
          <w:tcPr>
            <w:tcW w:w="1170" w:type="dxa"/>
          </w:tcPr>
          <w:p w14:paraId="5347D2F1" w14:textId="77777777" w:rsidR="003D27E1" w:rsidRDefault="00B475ED">
            <w:pPr>
              <w:jc w:val="right"/>
            </w:pPr>
            <w:r>
              <w:rPr>
                <w:rFonts w:ascii="Consolas" w:eastAsia="Consolas" w:hAnsi="Consolas" w:cs="Consolas"/>
                <w:sz w:val="16"/>
              </w:rPr>
              <w:t>3,226</w:t>
            </w:r>
          </w:p>
        </w:tc>
        <w:tc>
          <w:tcPr>
            <w:tcW w:w="1170" w:type="dxa"/>
          </w:tcPr>
          <w:p w14:paraId="5347D2F2" w14:textId="77777777" w:rsidR="003D27E1" w:rsidRDefault="00B475ED">
            <w:pPr>
              <w:jc w:val="right"/>
            </w:pPr>
            <w:r>
              <w:rPr>
                <w:rFonts w:ascii="Consolas" w:eastAsia="Consolas" w:hAnsi="Consolas" w:cs="Consolas"/>
                <w:sz w:val="16"/>
              </w:rPr>
              <w:t>2,038</w:t>
            </w:r>
          </w:p>
        </w:tc>
        <w:tc>
          <w:tcPr>
            <w:tcW w:w="1170" w:type="dxa"/>
          </w:tcPr>
          <w:p w14:paraId="5347D2F3" w14:textId="77777777" w:rsidR="003D27E1" w:rsidRDefault="00B475ED">
            <w:pPr>
              <w:jc w:val="right"/>
            </w:pPr>
            <w:r>
              <w:rPr>
                <w:rFonts w:ascii="Consolas" w:eastAsia="Consolas" w:hAnsi="Consolas" w:cs="Consolas"/>
                <w:sz w:val="16"/>
              </w:rPr>
              <w:t>0</w:t>
            </w:r>
          </w:p>
        </w:tc>
        <w:tc>
          <w:tcPr>
            <w:tcW w:w="1170" w:type="dxa"/>
          </w:tcPr>
          <w:p w14:paraId="5347D2F4" w14:textId="77777777" w:rsidR="003D27E1" w:rsidRDefault="00B475ED">
            <w:pPr>
              <w:jc w:val="right"/>
            </w:pPr>
            <w:r>
              <w:rPr>
                <w:rFonts w:ascii="Consolas" w:eastAsia="Consolas" w:hAnsi="Consolas" w:cs="Consolas"/>
                <w:sz w:val="16"/>
              </w:rPr>
              <w:t>532</w:t>
            </w:r>
          </w:p>
        </w:tc>
      </w:tr>
      <w:tr w:rsidR="003D27E1" w14:paraId="5347D2FE" w14:textId="77777777">
        <w:tc>
          <w:tcPr>
            <w:tcW w:w="1170" w:type="dxa"/>
          </w:tcPr>
          <w:p w14:paraId="5347D2F6" w14:textId="77777777" w:rsidR="003D27E1" w:rsidRDefault="00B475ED">
            <w:pPr>
              <w:jc w:val="right"/>
            </w:pPr>
            <w:r>
              <w:rPr>
                <w:rFonts w:ascii="Consolas" w:eastAsia="Consolas" w:hAnsi="Consolas" w:cs="Consolas"/>
                <w:sz w:val="16"/>
              </w:rPr>
              <w:t>44</w:t>
            </w:r>
          </w:p>
        </w:tc>
        <w:tc>
          <w:tcPr>
            <w:tcW w:w="1170" w:type="dxa"/>
          </w:tcPr>
          <w:p w14:paraId="5347D2F7" w14:textId="77777777" w:rsidR="003D27E1" w:rsidRDefault="00B475ED">
            <w:pPr>
              <w:jc w:val="right"/>
            </w:pPr>
            <w:r>
              <w:rPr>
                <w:rFonts w:ascii="Consolas" w:eastAsia="Consolas" w:hAnsi="Consolas" w:cs="Consolas"/>
                <w:sz w:val="16"/>
              </w:rPr>
              <w:t>0</w:t>
            </w:r>
          </w:p>
        </w:tc>
        <w:tc>
          <w:tcPr>
            <w:tcW w:w="1170" w:type="dxa"/>
          </w:tcPr>
          <w:p w14:paraId="5347D2F8" w14:textId="77777777" w:rsidR="003D27E1" w:rsidRDefault="00B475ED">
            <w:pPr>
              <w:jc w:val="right"/>
            </w:pPr>
            <w:r>
              <w:rPr>
                <w:rFonts w:ascii="Consolas" w:eastAsia="Consolas" w:hAnsi="Consolas" w:cs="Consolas"/>
                <w:sz w:val="16"/>
              </w:rPr>
              <w:t>0</w:t>
            </w:r>
          </w:p>
        </w:tc>
        <w:tc>
          <w:tcPr>
            <w:tcW w:w="1170" w:type="dxa"/>
          </w:tcPr>
          <w:p w14:paraId="5347D2F9" w14:textId="77777777" w:rsidR="003D27E1" w:rsidRDefault="00B475ED">
            <w:pPr>
              <w:jc w:val="right"/>
            </w:pPr>
            <w:r>
              <w:rPr>
                <w:rFonts w:ascii="Consolas" w:eastAsia="Consolas" w:hAnsi="Consolas" w:cs="Consolas"/>
                <w:sz w:val="16"/>
              </w:rPr>
              <w:t>7,875</w:t>
            </w:r>
          </w:p>
        </w:tc>
        <w:tc>
          <w:tcPr>
            <w:tcW w:w="1170" w:type="dxa"/>
          </w:tcPr>
          <w:p w14:paraId="5347D2FA" w14:textId="77777777" w:rsidR="003D27E1" w:rsidRDefault="00B475ED">
            <w:pPr>
              <w:jc w:val="right"/>
            </w:pPr>
            <w:r>
              <w:rPr>
                <w:rFonts w:ascii="Consolas" w:eastAsia="Consolas" w:hAnsi="Consolas" w:cs="Consolas"/>
                <w:sz w:val="16"/>
              </w:rPr>
              <w:t>1,942</w:t>
            </w:r>
          </w:p>
        </w:tc>
        <w:tc>
          <w:tcPr>
            <w:tcW w:w="1170" w:type="dxa"/>
          </w:tcPr>
          <w:p w14:paraId="5347D2FB" w14:textId="77777777" w:rsidR="003D27E1" w:rsidRDefault="00B475ED">
            <w:pPr>
              <w:jc w:val="right"/>
            </w:pPr>
            <w:r>
              <w:rPr>
                <w:rFonts w:ascii="Consolas" w:eastAsia="Consolas" w:hAnsi="Consolas" w:cs="Consolas"/>
                <w:sz w:val="16"/>
              </w:rPr>
              <w:t>986</w:t>
            </w:r>
          </w:p>
        </w:tc>
        <w:tc>
          <w:tcPr>
            <w:tcW w:w="1170" w:type="dxa"/>
          </w:tcPr>
          <w:p w14:paraId="5347D2FC" w14:textId="77777777" w:rsidR="003D27E1" w:rsidRDefault="00B475ED">
            <w:pPr>
              <w:jc w:val="right"/>
            </w:pPr>
            <w:r>
              <w:rPr>
                <w:rFonts w:ascii="Consolas" w:eastAsia="Consolas" w:hAnsi="Consolas" w:cs="Consolas"/>
                <w:sz w:val="16"/>
              </w:rPr>
              <w:t>0</w:t>
            </w:r>
          </w:p>
        </w:tc>
        <w:tc>
          <w:tcPr>
            <w:tcW w:w="1170" w:type="dxa"/>
          </w:tcPr>
          <w:p w14:paraId="5347D2FD" w14:textId="77777777" w:rsidR="003D27E1" w:rsidRDefault="00B475ED">
            <w:pPr>
              <w:jc w:val="right"/>
            </w:pPr>
            <w:r>
              <w:rPr>
                <w:rFonts w:ascii="Consolas" w:eastAsia="Consolas" w:hAnsi="Consolas" w:cs="Consolas"/>
                <w:sz w:val="16"/>
              </w:rPr>
              <w:t>309</w:t>
            </w:r>
          </w:p>
        </w:tc>
      </w:tr>
      <w:tr w:rsidR="003D27E1" w14:paraId="5347D307" w14:textId="77777777">
        <w:tc>
          <w:tcPr>
            <w:tcW w:w="1170" w:type="dxa"/>
          </w:tcPr>
          <w:p w14:paraId="5347D2FF" w14:textId="77777777" w:rsidR="003D27E1" w:rsidRDefault="00B475ED">
            <w:pPr>
              <w:jc w:val="right"/>
            </w:pPr>
            <w:r>
              <w:rPr>
                <w:rFonts w:ascii="Consolas" w:eastAsia="Consolas" w:hAnsi="Consolas" w:cs="Consolas"/>
                <w:sz w:val="16"/>
              </w:rPr>
              <w:t>50</w:t>
            </w:r>
          </w:p>
        </w:tc>
        <w:tc>
          <w:tcPr>
            <w:tcW w:w="1170" w:type="dxa"/>
          </w:tcPr>
          <w:p w14:paraId="5347D300" w14:textId="77777777" w:rsidR="003D27E1" w:rsidRDefault="00B475ED">
            <w:pPr>
              <w:jc w:val="right"/>
            </w:pPr>
            <w:r>
              <w:rPr>
                <w:rFonts w:ascii="Consolas" w:eastAsia="Consolas" w:hAnsi="Consolas" w:cs="Consolas"/>
                <w:sz w:val="16"/>
              </w:rPr>
              <w:t>9,682</w:t>
            </w:r>
          </w:p>
        </w:tc>
        <w:tc>
          <w:tcPr>
            <w:tcW w:w="1170" w:type="dxa"/>
          </w:tcPr>
          <w:p w14:paraId="5347D301" w14:textId="77777777" w:rsidR="003D27E1" w:rsidRDefault="00B475ED">
            <w:pPr>
              <w:jc w:val="right"/>
            </w:pPr>
            <w:r>
              <w:rPr>
                <w:rFonts w:ascii="Consolas" w:eastAsia="Consolas" w:hAnsi="Consolas" w:cs="Consolas"/>
                <w:sz w:val="16"/>
              </w:rPr>
              <w:t>12,769</w:t>
            </w:r>
          </w:p>
        </w:tc>
        <w:tc>
          <w:tcPr>
            <w:tcW w:w="1170" w:type="dxa"/>
          </w:tcPr>
          <w:p w14:paraId="5347D302" w14:textId="77777777" w:rsidR="003D27E1" w:rsidRDefault="00B475ED">
            <w:pPr>
              <w:jc w:val="right"/>
            </w:pPr>
            <w:r>
              <w:rPr>
                <w:rFonts w:ascii="Consolas" w:eastAsia="Consolas" w:hAnsi="Consolas" w:cs="Consolas"/>
                <w:sz w:val="16"/>
              </w:rPr>
              <w:t>0</w:t>
            </w:r>
          </w:p>
        </w:tc>
        <w:tc>
          <w:tcPr>
            <w:tcW w:w="1170" w:type="dxa"/>
          </w:tcPr>
          <w:p w14:paraId="5347D303" w14:textId="77777777" w:rsidR="003D27E1" w:rsidRDefault="00B475ED">
            <w:pPr>
              <w:jc w:val="right"/>
            </w:pPr>
            <w:r>
              <w:rPr>
                <w:rFonts w:ascii="Consolas" w:eastAsia="Consolas" w:hAnsi="Consolas" w:cs="Consolas"/>
                <w:sz w:val="16"/>
              </w:rPr>
              <w:t>2</w:t>
            </w:r>
          </w:p>
        </w:tc>
        <w:tc>
          <w:tcPr>
            <w:tcW w:w="1170" w:type="dxa"/>
          </w:tcPr>
          <w:p w14:paraId="5347D304" w14:textId="77777777" w:rsidR="003D27E1" w:rsidRDefault="00B475ED">
            <w:pPr>
              <w:jc w:val="right"/>
            </w:pPr>
            <w:r>
              <w:rPr>
                <w:rFonts w:ascii="Consolas" w:eastAsia="Consolas" w:hAnsi="Consolas" w:cs="Consolas"/>
                <w:sz w:val="16"/>
              </w:rPr>
              <w:t>0</w:t>
            </w:r>
          </w:p>
        </w:tc>
        <w:tc>
          <w:tcPr>
            <w:tcW w:w="1170" w:type="dxa"/>
          </w:tcPr>
          <w:p w14:paraId="5347D305" w14:textId="77777777" w:rsidR="003D27E1" w:rsidRDefault="00B475ED">
            <w:pPr>
              <w:jc w:val="right"/>
            </w:pPr>
            <w:r>
              <w:rPr>
                <w:rFonts w:ascii="Consolas" w:eastAsia="Consolas" w:hAnsi="Consolas" w:cs="Consolas"/>
                <w:sz w:val="16"/>
              </w:rPr>
              <w:t>0</w:t>
            </w:r>
          </w:p>
        </w:tc>
        <w:tc>
          <w:tcPr>
            <w:tcW w:w="1170" w:type="dxa"/>
          </w:tcPr>
          <w:p w14:paraId="5347D306" w14:textId="77777777" w:rsidR="003D27E1" w:rsidRDefault="00B475ED">
            <w:pPr>
              <w:jc w:val="right"/>
            </w:pPr>
            <w:r>
              <w:rPr>
                <w:rFonts w:ascii="Consolas" w:eastAsia="Consolas" w:hAnsi="Consolas" w:cs="Consolas"/>
                <w:sz w:val="16"/>
              </w:rPr>
              <w:t>0</w:t>
            </w:r>
          </w:p>
        </w:tc>
      </w:tr>
      <w:tr w:rsidR="003D27E1" w14:paraId="5347D310" w14:textId="77777777">
        <w:tc>
          <w:tcPr>
            <w:tcW w:w="1170" w:type="dxa"/>
          </w:tcPr>
          <w:p w14:paraId="5347D308" w14:textId="77777777" w:rsidR="003D27E1" w:rsidRDefault="00B475ED">
            <w:pPr>
              <w:jc w:val="right"/>
            </w:pPr>
            <w:r>
              <w:rPr>
                <w:rFonts w:ascii="Consolas" w:eastAsia="Consolas" w:hAnsi="Consolas" w:cs="Consolas"/>
                <w:sz w:val="16"/>
              </w:rPr>
              <w:t>51</w:t>
            </w:r>
          </w:p>
        </w:tc>
        <w:tc>
          <w:tcPr>
            <w:tcW w:w="1170" w:type="dxa"/>
          </w:tcPr>
          <w:p w14:paraId="5347D309" w14:textId="77777777" w:rsidR="003D27E1" w:rsidRDefault="00B475ED">
            <w:pPr>
              <w:jc w:val="right"/>
            </w:pPr>
            <w:r>
              <w:rPr>
                <w:rFonts w:ascii="Consolas" w:eastAsia="Consolas" w:hAnsi="Consolas" w:cs="Consolas"/>
                <w:sz w:val="16"/>
              </w:rPr>
              <w:t>14,384</w:t>
            </w:r>
          </w:p>
        </w:tc>
        <w:tc>
          <w:tcPr>
            <w:tcW w:w="1170" w:type="dxa"/>
          </w:tcPr>
          <w:p w14:paraId="5347D30A" w14:textId="77777777" w:rsidR="003D27E1" w:rsidRDefault="00B475ED">
            <w:pPr>
              <w:jc w:val="right"/>
            </w:pPr>
            <w:r>
              <w:rPr>
                <w:rFonts w:ascii="Consolas" w:eastAsia="Consolas" w:hAnsi="Consolas" w:cs="Consolas"/>
                <w:sz w:val="16"/>
              </w:rPr>
              <w:t>8,799</w:t>
            </w:r>
          </w:p>
        </w:tc>
        <w:tc>
          <w:tcPr>
            <w:tcW w:w="1170" w:type="dxa"/>
          </w:tcPr>
          <w:p w14:paraId="5347D30B" w14:textId="77777777" w:rsidR="003D27E1" w:rsidRDefault="00B475ED">
            <w:pPr>
              <w:jc w:val="right"/>
            </w:pPr>
            <w:r>
              <w:rPr>
                <w:rFonts w:ascii="Consolas" w:eastAsia="Consolas" w:hAnsi="Consolas" w:cs="Consolas"/>
                <w:sz w:val="16"/>
              </w:rPr>
              <w:t>10,034</w:t>
            </w:r>
          </w:p>
        </w:tc>
        <w:tc>
          <w:tcPr>
            <w:tcW w:w="1170" w:type="dxa"/>
          </w:tcPr>
          <w:p w14:paraId="5347D30C" w14:textId="77777777" w:rsidR="003D27E1" w:rsidRDefault="00B475ED">
            <w:pPr>
              <w:jc w:val="right"/>
            </w:pPr>
            <w:r>
              <w:rPr>
                <w:rFonts w:ascii="Consolas" w:eastAsia="Consolas" w:hAnsi="Consolas" w:cs="Consolas"/>
                <w:sz w:val="16"/>
              </w:rPr>
              <w:t>6,239</w:t>
            </w:r>
          </w:p>
        </w:tc>
        <w:tc>
          <w:tcPr>
            <w:tcW w:w="1170" w:type="dxa"/>
          </w:tcPr>
          <w:p w14:paraId="5347D30D" w14:textId="77777777" w:rsidR="003D27E1" w:rsidRDefault="00B475ED">
            <w:pPr>
              <w:jc w:val="right"/>
            </w:pPr>
            <w:r>
              <w:rPr>
                <w:rFonts w:ascii="Consolas" w:eastAsia="Consolas" w:hAnsi="Consolas" w:cs="Consolas"/>
                <w:sz w:val="16"/>
              </w:rPr>
              <w:t>29,923</w:t>
            </w:r>
          </w:p>
        </w:tc>
        <w:tc>
          <w:tcPr>
            <w:tcW w:w="1170" w:type="dxa"/>
          </w:tcPr>
          <w:p w14:paraId="5347D30E" w14:textId="77777777" w:rsidR="003D27E1" w:rsidRDefault="00B475ED">
            <w:pPr>
              <w:jc w:val="right"/>
            </w:pPr>
            <w:r>
              <w:rPr>
                <w:rFonts w:ascii="Consolas" w:eastAsia="Consolas" w:hAnsi="Consolas" w:cs="Consolas"/>
                <w:sz w:val="16"/>
              </w:rPr>
              <w:t>55,044</w:t>
            </w:r>
          </w:p>
        </w:tc>
        <w:tc>
          <w:tcPr>
            <w:tcW w:w="1170" w:type="dxa"/>
          </w:tcPr>
          <w:p w14:paraId="5347D30F" w14:textId="77777777" w:rsidR="003D27E1" w:rsidRDefault="00B475ED">
            <w:pPr>
              <w:jc w:val="right"/>
            </w:pPr>
            <w:r>
              <w:rPr>
                <w:rFonts w:ascii="Consolas" w:eastAsia="Consolas" w:hAnsi="Consolas" w:cs="Consolas"/>
                <w:sz w:val="16"/>
              </w:rPr>
              <w:t>594</w:t>
            </w:r>
          </w:p>
        </w:tc>
      </w:tr>
      <w:tr w:rsidR="003D27E1" w14:paraId="5347D319" w14:textId="77777777">
        <w:tc>
          <w:tcPr>
            <w:tcW w:w="1170" w:type="dxa"/>
          </w:tcPr>
          <w:p w14:paraId="5347D311" w14:textId="77777777" w:rsidR="003D27E1" w:rsidRDefault="00B475ED">
            <w:pPr>
              <w:jc w:val="right"/>
            </w:pPr>
            <w:r>
              <w:rPr>
                <w:rFonts w:ascii="Consolas" w:eastAsia="Consolas" w:hAnsi="Consolas" w:cs="Consolas"/>
                <w:sz w:val="16"/>
              </w:rPr>
              <w:t>52</w:t>
            </w:r>
          </w:p>
        </w:tc>
        <w:tc>
          <w:tcPr>
            <w:tcW w:w="1170" w:type="dxa"/>
          </w:tcPr>
          <w:p w14:paraId="5347D312" w14:textId="77777777" w:rsidR="003D27E1" w:rsidRDefault="00B475ED">
            <w:pPr>
              <w:jc w:val="right"/>
            </w:pPr>
            <w:r>
              <w:rPr>
                <w:rFonts w:ascii="Consolas" w:eastAsia="Consolas" w:hAnsi="Consolas" w:cs="Consolas"/>
                <w:sz w:val="16"/>
              </w:rPr>
              <w:t>0</w:t>
            </w:r>
          </w:p>
        </w:tc>
        <w:tc>
          <w:tcPr>
            <w:tcW w:w="1170" w:type="dxa"/>
          </w:tcPr>
          <w:p w14:paraId="5347D313" w14:textId="77777777" w:rsidR="003D27E1" w:rsidRDefault="00B475ED">
            <w:pPr>
              <w:jc w:val="right"/>
            </w:pPr>
            <w:r>
              <w:rPr>
                <w:rFonts w:ascii="Consolas" w:eastAsia="Consolas" w:hAnsi="Consolas" w:cs="Consolas"/>
                <w:sz w:val="16"/>
              </w:rPr>
              <w:t>20,624</w:t>
            </w:r>
          </w:p>
        </w:tc>
        <w:tc>
          <w:tcPr>
            <w:tcW w:w="1170" w:type="dxa"/>
          </w:tcPr>
          <w:p w14:paraId="5347D314" w14:textId="77777777" w:rsidR="003D27E1" w:rsidRDefault="00B475ED">
            <w:pPr>
              <w:jc w:val="right"/>
            </w:pPr>
            <w:r>
              <w:rPr>
                <w:rFonts w:ascii="Consolas" w:eastAsia="Consolas" w:hAnsi="Consolas" w:cs="Consolas"/>
                <w:sz w:val="16"/>
              </w:rPr>
              <w:t>16,849</w:t>
            </w:r>
          </w:p>
        </w:tc>
        <w:tc>
          <w:tcPr>
            <w:tcW w:w="1170" w:type="dxa"/>
          </w:tcPr>
          <w:p w14:paraId="5347D315" w14:textId="77777777" w:rsidR="003D27E1" w:rsidRDefault="00B475ED">
            <w:pPr>
              <w:jc w:val="right"/>
            </w:pPr>
            <w:r>
              <w:rPr>
                <w:rFonts w:ascii="Consolas" w:eastAsia="Consolas" w:hAnsi="Consolas" w:cs="Consolas"/>
                <w:sz w:val="16"/>
              </w:rPr>
              <w:t>5,924</w:t>
            </w:r>
          </w:p>
        </w:tc>
        <w:tc>
          <w:tcPr>
            <w:tcW w:w="1170" w:type="dxa"/>
          </w:tcPr>
          <w:p w14:paraId="5347D316" w14:textId="77777777" w:rsidR="003D27E1" w:rsidRDefault="00B475ED">
            <w:pPr>
              <w:jc w:val="right"/>
            </w:pPr>
            <w:r>
              <w:rPr>
                <w:rFonts w:ascii="Consolas" w:eastAsia="Consolas" w:hAnsi="Consolas" w:cs="Consolas"/>
                <w:sz w:val="16"/>
              </w:rPr>
              <w:t>18,320</w:t>
            </w:r>
          </w:p>
        </w:tc>
        <w:tc>
          <w:tcPr>
            <w:tcW w:w="1170" w:type="dxa"/>
          </w:tcPr>
          <w:p w14:paraId="5347D317" w14:textId="77777777" w:rsidR="003D27E1" w:rsidRDefault="00B475ED">
            <w:pPr>
              <w:jc w:val="right"/>
            </w:pPr>
            <w:r>
              <w:rPr>
                <w:rFonts w:ascii="Consolas" w:eastAsia="Consolas" w:hAnsi="Consolas" w:cs="Consolas"/>
                <w:sz w:val="16"/>
              </w:rPr>
              <w:t>22,358</w:t>
            </w:r>
          </w:p>
        </w:tc>
        <w:tc>
          <w:tcPr>
            <w:tcW w:w="1170" w:type="dxa"/>
          </w:tcPr>
          <w:p w14:paraId="5347D318" w14:textId="77777777" w:rsidR="003D27E1" w:rsidRDefault="00B475ED">
            <w:pPr>
              <w:jc w:val="right"/>
            </w:pPr>
            <w:r>
              <w:rPr>
                <w:rFonts w:ascii="Consolas" w:eastAsia="Consolas" w:hAnsi="Consolas" w:cs="Consolas"/>
                <w:sz w:val="16"/>
              </w:rPr>
              <w:t>948</w:t>
            </w:r>
          </w:p>
        </w:tc>
      </w:tr>
      <w:tr w:rsidR="003D27E1" w14:paraId="5347D322" w14:textId="77777777">
        <w:tc>
          <w:tcPr>
            <w:tcW w:w="1170" w:type="dxa"/>
          </w:tcPr>
          <w:p w14:paraId="5347D31A" w14:textId="77777777" w:rsidR="003D27E1" w:rsidRDefault="00B475ED">
            <w:pPr>
              <w:jc w:val="right"/>
            </w:pPr>
            <w:r>
              <w:rPr>
                <w:rFonts w:ascii="Consolas" w:eastAsia="Consolas" w:hAnsi="Consolas" w:cs="Consolas"/>
                <w:sz w:val="16"/>
              </w:rPr>
              <w:t>53</w:t>
            </w:r>
          </w:p>
        </w:tc>
        <w:tc>
          <w:tcPr>
            <w:tcW w:w="1170" w:type="dxa"/>
          </w:tcPr>
          <w:p w14:paraId="5347D31B" w14:textId="77777777" w:rsidR="003D27E1" w:rsidRDefault="00B475ED">
            <w:pPr>
              <w:jc w:val="right"/>
            </w:pPr>
            <w:r>
              <w:rPr>
                <w:rFonts w:ascii="Consolas" w:eastAsia="Consolas" w:hAnsi="Consolas" w:cs="Consolas"/>
                <w:sz w:val="16"/>
              </w:rPr>
              <w:t>0</w:t>
            </w:r>
          </w:p>
        </w:tc>
        <w:tc>
          <w:tcPr>
            <w:tcW w:w="1170" w:type="dxa"/>
          </w:tcPr>
          <w:p w14:paraId="5347D31C" w14:textId="77777777" w:rsidR="003D27E1" w:rsidRDefault="00B475ED">
            <w:pPr>
              <w:jc w:val="right"/>
            </w:pPr>
            <w:r>
              <w:rPr>
                <w:rFonts w:ascii="Consolas" w:eastAsia="Consolas" w:hAnsi="Consolas" w:cs="Consolas"/>
                <w:sz w:val="16"/>
              </w:rPr>
              <w:t>0</w:t>
            </w:r>
          </w:p>
        </w:tc>
        <w:tc>
          <w:tcPr>
            <w:tcW w:w="1170" w:type="dxa"/>
          </w:tcPr>
          <w:p w14:paraId="5347D31D" w14:textId="77777777" w:rsidR="003D27E1" w:rsidRDefault="00B475ED">
            <w:pPr>
              <w:jc w:val="right"/>
            </w:pPr>
            <w:r>
              <w:rPr>
                <w:rFonts w:ascii="Consolas" w:eastAsia="Consolas" w:hAnsi="Consolas" w:cs="Consolas"/>
                <w:sz w:val="16"/>
              </w:rPr>
              <w:t>13,055</w:t>
            </w:r>
          </w:p>
        </w:tc>
        <w:tc>
          <w:tcPr>
            <w:tcW w:w="1170" w:type="dxa"/>
          </w:tcPr>
          <w:p w14:paraId="5347D31E" w14:textId="77777777" w:rsidR="003D27E1" w:rsidRDefault="00B475ED">
            <w:pPr>
              <w:jc w:val="right"/>
            </w:pPr>
            <w:r>
              <w:rPr>
                <w:rFonts w:ascii="Consolas" w:eastAsia="Consolas" w:hAnsi="Consolas" w:cs="Consolas"/>
                <w:sz w:val="16"/>
              </w:rPr>
              <w:t>3,787</w:t>
            </w:r>
          </w:p>
        </w:tc>
        <w:tc>
          <w:tcPr>
            <w:tcW w:w="1170" w:type="dxa"/>
          </w:tcPr>
          <w:p w14:paraId="5347D31F" w14:textId="77777777" w:rsidR="003D27E1" w:rsidRDefault="00B475ED">
            <w:pPr>
              <w:jc w:val="right"/>
            </w:pPr>
            <w:r>
              <w:rPr>
                <w:rFonts w:ascii="Consolas" w:eastAsia="Consolas" w:hAnsi="Consolas" w:cs="Consolas"/>
                <w:sz w:val="16"/>
              </w:rPr>
              <w:t>1,645</w:t>
            </w:r>
          </w:p>
        </w:tc>
        <w:tc>
          <w:tcPr>
            <w:tcW w:w="1170" w:type="dxa"/>
          </w:tcPr>
          <w:p w14:paraId="5347D320" w14:textId="77777777" w:rsidR="003D27E1" w:rsidRDefault="00B475ED">
            <w:pPr>
              <w:jc w:val="right"/>
            </w:pPr>
            <w:r>
              <w:rPr>
                <w:rFonts w:ascii="Consolas" w:eastAsia="Consolas" w:hAnsi="Consolas" w:cs="Consolas"/>
                <w:sz w:val="16"/>
              </w:rPr>
              <w:t>0</w:t>
            </w:r>
          </w:p>
        </w:tc>
        <w:tc>
          <w:tcPr>
            <w:tcW w:w="1170" w:type="dxa"/>
          </w:tcPr>
          <w:p w14:paraId="5347D321" w14:textId="77777777" w:rsidR="003D27E1" w:rsidRDefault="00B475ED">
            <w:pPr>
              <w:jc w:val="right"/>
            </w:pPr>
            <w:r>
              <w:rPr>
                <w:rFonts w:ascii="Consolas" w:eastAsia="Consolas" w:hAnsi="Consolas" w:cs="Consolas"/>
                <w:sz w:val="16"/>
              </w:rPr>
              <w:t>665</w:t>
            </w:r>
          </w:p>
        </w:tc>
      </w:tr>
      <w:tr w:rsidR="003D27E1" w14:paraId="5347D32B" w14:textId="77777777">
        <w:tc>
          <w:tcPr>
            <w:tcW w:w="1170" w:type="dxa"/>
          </w:tcPr>
          <w:p w14:paraId="5347D323" w14:textId="77777777" w:rsidR="003D27E1" w:rsidRDefault="00B475ED">
            <w:pPr>
              <w:jc w:val="right"/>
            </w:pPr>
            <w:r>
              <w:rPr>
                <w:rFonts w:ascii="Consolas" w:eastAsia="Consolas" w:hAnsi="Consolas" w:cs="Consolas"/>
                <w:sz w:val="16"/>
              </w:rPr>
              <w:t>54</w:t>
            </w:r>
          </w:p>
        </w:tc>
        <w:tc>
          <w:tcPr>
            <w:tcW w:w="1170" w:type="dxa"/>
          </w:tcPr>
          <w:p w14:paraId="5347D324" w14:textId="77777777" w:rsidR="003D27E1" w:rsidRDefault="00B475ED">
            <w:pPr>
              <w:jc w:val="right"/>
            </w:pPr>
            <w:r>
              <w:rPr>
                <w:rFonts w:ascii="Consolas" w:eastAsia="Consolas" w:hAnsi="Consolas" w:cs="Consolas"/>
                <w:sz w:val="16"/>
              </w:rPr>
              <w:t>0</w:t>
            </w:r>
          </w:p>
        </w:tc>
        <w:tc>
          <w:tcPr>
            <w:tcW w:w="1170" w:type="dxa"/>
          </w:tcPr>
          <w:p w14:paraId="5347D325" w14:textId="77777777" w:rsidR="003D27E1" w:rsidRDefault="00B475ED">
            <w:pPr>
              <w:jc w:val="right"/>
            </w:pPr>
            <w:r>
              <w:rPr>
                <w:rFonts w:ascii="Consolas" w:eastAsia="Consolas" w:hAnsi="Consolas" w:cs="Consolas"/>
                <w:sz w:val="16"/>
              </w:rPr>
              <w:t>1,956</w:t>
            </w:r>
          </w:p>
        </w:tc>
        <w:tc>
          <w:tcPr>
            <w:tcW w:w="1170" w:type="dxa"/>
          </w:tcPr>
          <w:p w14:paraId="5347D326" w14:textId="77777777" w:rsidR="003D27E1" w:rsidRDefault="00B475ED">
            <w:pPr>
              <w:jc w:val="right"/>
            </w:pPr>
            <w:r>
              <w:rPr>
                <w:rFonts w:ascii="Consolas" w:eastAsia="Consolas" w:hAnsi="Consolas" w:cs="Consolas"/>
                <w:sz w:val="16"/>
              </w:rPr>
              <w:t>5,740</w:t>
            </w:r>
          </w:p>
        </w:tc>
        <w:tc>
          <w:tcPr>
            <w:tcW w:w="1170" w:type="dxa"/>
          </w:tcPr>
          <w:p w14:paraId="5347D327" w14:textId="77777777" w:rsidR="003D27E1" w:rsidRDefault="00B475ED">
            <w:pPr>
              <w:jc w:val="right"/>
            </w:pPr>
            <w:r>
              <w:rPr>
                <w:rFonts w:ascii="Consolas" w:eastAsia="Consolas" w:hAnsi="Consolas" w:cs="Consolas"/>
                <w:sz w:val="16"/>
              </w:rPr>
              <w:t>1,325</w:t>
            </w:r>
          </w:p>
        </w:tc>
        <w:tc>
          <w:tcPr>
            <w:tcW w:w="1170" w:type="dxa"/>
          </w:tcPr>
          <w:p w14:paraId="5347D328" w14:textId="77777777" w:rsidR="003D27E1" w:rsidRDefault="00B475ED">
            <w:pPr>
              <w:jc w:val="right"/>
            </w:pPr>
            <w:r>
              <w:rPr>
                <w:rFonts w:ascii="Consolas" w:eastAsia="Consolas" w:hAnsi="Consolas" w:cs="Consolas"/>
                <w:sz w:val="16"/>
              </w:rPr>
              <w:t>682</w:t>
            </w:r>
          </w:p>
        </w:tc>
        <w:tc>
          <w:tcPr>
            <w:tcW w:w="1170" w:type="dxa"/>
          </w:tcPr>
          <w:p w14:paraId="5347D329" w14:textId="77777777" w:rsidR="003D27E1" w:rsidRDefault="00B475ED">
            <w:pPr>
              <w:jc w:val="right"/>
            </w:pPr>
            <w:r>
              <w:rPr>
                <w:rFonts w:ascii="Consolas" w:eastAsia="Consolas" w:hAnsi="Consolas" w:cs="Consolas"/>
                <w:sz w:val="16"/>
              </w:rPr>
              <w:t>0</w:t>
            </w:r>
          </w:p>
        </w:tc>
        <w:tc>
          <w:tcPr>
            <w:tcW w:w="1170" w:type="dxa"/>
          </w:tcPr>
          <w:p w14:paraId="5347D32A" w14:textId="77777777" w:rsidR="003D27E1" w:rsidRDefault="00B475ED">
            <w:pPr>
              <w:jc w:val="right"/>
            </w:pPr>
            <w:r>
              <w:rPr>
                <w:rFonts w:ascii="Consolas" w:eastAsia="Consolas" w:hAnsi="Consolas" w:cs="Consolas"/>
                <w:sz w:val="16"/>
              </w:rPr>
              <w:t>220</w:t>
            </w:r>
          </w:p>
        </w:tc>
      </w:tr>
      <w:tr w:rsidR="003D27E1" w14:paraId="5347D334" w14:textId="77777777">
        <w:tc>
          <w:tcPr>
            <w:tcW w:w="1170" w:type="dxa"/>
          </w:tcPr>
          <w:p w14:paraId="5347D32C" w14:textId="77777777" w:rsidR="003D27E1" w:rsidRDefault="00B475ED">
            <w:pPr>
              <w:jc w:val="right"/>
            </w:pPr>
            <w:r>
              <w:rPr>
                <w:rFonts w:ascii="Consolas" w:eastAsia="Consolas" w:hAnsi="Consolas" w:cs="Consolas"/>
                <w:sz w:val="16"/>
              </w:rPr>
              <w:t>61</w:t>
            </w:r>
          </w:p>
        </w:tc>
        <w:tc>
          <w:tcPr>
            <w:tcW w:w="1170" w:type="dxa"/>
          </w:tcPr>
          <w:p w14:paraId="5347D32D" w14:textId="77777777" w:rsidR="003D27E1" w:rsidRDefault="00B475ED">
            <w:pPr>
              <w:jc w:val="right"/>
            </w:pPr>
            <w:r>
              <w:rPr>
                <w:rFonts w:ascii="Consolas" w:eastAsia="Consolas" w:hAnsi="Consolas" w:cs="Consolas"/>
                <w:sz w:val="16"/>
              </w:rPr>
              <w:t>5,296</w:t>
            </w:r>
          </w:p>
        </w:tc>
        <w:tc>
          <w:tcPr>
            <w:tcW w:w="1170" w:type="dxa"/>
          </w:tcPr>
          <w:p w14:paraId="5347D32E" w14:textId="77777777" w:rsidR="003D27E1" w:rsidRDefault="00B475ED">
            <w:pPr>
              <w:jc w:val="right"/>
            </w:pPr>
            <w:r>
              <w:rPr>
                <w:rFonts w:ascii="Consolas" w:eastAsia="Consolas" w:hAnsi="Consolas" w:cs="Consolas"/>
                <w:sz w:val="16"/>
              </w:rPr>
              <w:t>15,212</w:t>
            </w:r>
          </w:p>
        </w:tc>
        <w:tc>
          <w:tcPr>
            <w:tcW w:w="1170" w:type="dxa"/>
          </w:tcPr>
          <w:p w14:paraId="5347D32F" w14:textId="77777777" w:rsidR="003D27E1" w:rsidRDefault="00B475ED">
            <w:pPr>
              <w:jc w:val="right"/>
            </w:pPr>
            <w:r>
              <w:rPr>
                <w:rFonts w:ascii="Consolas" w:eastAsia="Consolas" w:hAnsi="Consolas" w:cs="Consolas"/>
                <w:sz w:val="16"/>
              </w:rPr>
              <w:t>1,191</w:t>
            </w:r>
          </w:p>
        </w:tc>
        <w:tc>
          <w:tcPr>
            <w:tcW w:w="1170" w:type="dxa"/>
          </w:tcPr>
          <w:p w14:paraId="5347D330" w14:textId="77777777" w:rsidR="003D27E1" w:rsidRDefault="00B475ED">
            <w:pPr>
              <w:jc w:val="right"/>
            </w:pPr>
            <w:r>
              <w:rPr>
                <w:rFonts w:ascii="Consolas" w:eastAsia="Consolas" w:hAnsi="Consolas" w:cs="Consolas"/>
                <w:sz w:val="16"/>
              </w:rPr>
              <w:t>4,063</w:t>
            </w:r>
          </w:p>
        </w:tc>
        <w:tc>
          <w:tcPr>
            <w:tcW w:w="1170" w:type="dxa"/>
          </w:tcPr>
          <w:p w14:paraId="5347D331" w14:textId="77777777" w:rsidR="003D27E1" w:rsidRDefault="00B475ED">
            <w:pPr>
              <w:jc w:val="right"/>
            </w:pPr>
            <w:r>
              <w:rPr>
                <w:rFonts w:ascii="Consolas" w:eastAsia="Consolas" w:hAnsi="Consolas" w:cs="Consolas"/>
                <w:sz w:val="16"/>
              </w:rPr>
              <w:t>5,531</w:t>
            </w:r>
          </w:p>
        </w:tc>
        <w:tc>
          <w:tcPr>
            <w:tcW w:w="1170" w:type="dxa"/>
          </w:tcPr>
          <w:p w14:paraId="5347D332" w14:textId="77777777" w:rsidR="003D27E1" w:rsidRDefault="00B475ED">
            <w:pPr>
              <w:jc w:val="right"/>
            </w:pPr>
            <w:r>
              <w:rPr>
                <w:rFonts w:ascii="Consolas" w:eastAsia="Consolas" w:hAnsi="Consolas" w:cs="Consolas"/>
                <w:sz w:val="16"/>
              </w:rPr>
              <w:t>4,735</w:t>
            </w:r>
          </w:p>
        </w:tc>
        <w:tc>
          <w:tcPr>
            <w:tcW w:w="1170" w:type="dxa"/>
          </w:tcPr>
          <w:p w14:paraId="5347D333" w14:textId="77777777" w:rsidR="003D27E1" w:rsidRDefault="00B475ED">
            <w:pPr>
              <w:jc w:val="right"/>
            </w:pPr>
            <w:r>
              <w:rPr>
                <w:rFonts w:ascii="Consolas" w:eastAsia="Consolas" w:hAnsi="Consolas" w:cs="Consolas"/>
                <w:sz w:val="16"/>
              </w:rPr>
              <w:t>140</w:t>
            </w:r>
          </w:p>
        </w:tc>
      </w:tr>
      <w:tr w:rsidR="003D27E1" w14:paraId="5347D33D" w14:textId="77777777">
        <w:tc>
          <w:tcPr>
            <w:tcW w:w="1170" w:type="dxa"/>
          </w:tcPr>
          <w:p w14:paraId="5347D335" w14:textId="77777777" w:rsidR="003D27E1" w:rsidRDefault="00B475ED">
            <w:pPr>
              <w:jc w:val="right"/>
            </w:pPr>
            <w:r>
              <w:rPr>
                <w:rFonts w:ascii="Consolas" w:eastAsia="Consolas" w:hAnsi="Consolas" w:cs="Consolas"/>
                <w:sz w:val="16"/>
              </w:rPr>
              <w:t>62</w:t>
            </w:r>
          </w:p>
        </w:tc>
        <w:tc>
          <w:tcPr>
            <w:tcW w:w="1170" w:type="dxa"/>
          </w:tcPr>
          <w:p w14:paraId="5347D336" w14:textId="77777777" w:rsidR="003D27E1" w:rsidRDefault="00B475ED">
            <w:pPr>
              <w:jc w:val="right"/>
            </w:pPr>
            <w:r>
              <w:rPr>
                <w:rFonts w:ascii="Consolas" w:eastAsia="Consolas" w:hAnsi="Consolas" w:cs="Consolas"/>
                <w:sz w:val="16"/>
              </w:rPr>
              <w:t>0</w:t>
            </w:r>
          </w:p>
        </w:tc>
        <w:tc>
          <w:tcPr>
            <w:tcW w:w="1170" w:type="dxa"/>
          </w:tcPr>
          <w:p w14:paraId="5347D337" w14:textId="77777777" w:rsidR="003D27E1" w:rsidRDefault="00B475ED">
            <w:pPr>
              <w:jc w:val="right"/>
            </w:pPr>
            <w:r>
              <w:rPr>
                <w:rFonts w:ascii="Consolas" w:eastAsia="Consolas" w:hAnsi="Consolas" w:cs="Consolas"/>
                <w:sz w:val="16"/>
              </w:rPr>
              <w:t>728</w:t>
            </w:r>
          </w:p>
        </w:tc>
        <w:tc>
          <w:tcPr>
            <w:tcW w:w="1170" w:type="dxa"/>
          </w:tcPr>
          <w:p w14:paraId="5347D338" w14:textId="77777777" w:rsidR="003D27E1" w:rsidRDefault="00B475ED">
            <w:pPr>
              <w:jc w:val="right"/>
            </w:pPr>
            <w:r>
              <w:rPr>
                <w:rFonts w:ascii="Consolas" w:eastAsia="Consolas" w:hAnsi="Consolas" w:cs="Consolas"/>
                <w:sz w:val="16"/>
              </w:rPr>
              <w:t>542</w:t>
            </w:r>
          </w:p>
        </w:tc>
        <w:tc>
          <w:tcPr>
            <w:tcW w:w="1170" w:type="dxa"/>
          </w:tcPr>
          <w:p w14:paraId="5347D339" w14:textId="77777777" w:rsidR="003D27E1" w:rsidRDefault="00B475ED">
            <w:pPr>
              <w:jc w:val="right"/>
            </w:pPr>
            <w:r>
              <w:rPr>
                <w:rFonts w:ascii="Consolas" w:eastAsia="Consolas" w:hAnsi="Consolas" w:cs="Consolas"/>
                <w:sz w:val="16"/>
              </w:rPr>
              <w:t>99</w:t>
            </w:r>
          </w:p>
        </w:tc>
        <w:tc>
          <w:tcPr>
            <w:tcW w:w="1170" w:type="dxa"/>
          </w:tcPr>
          <w:p w14:paraId="5347D33A" w14:textId="77777777" w:rsidR="003D27E1" w:rsidRDefault="00B475ED">
            <w:pPr>
              <w:jc w:val="right"/>
            </w:pPr>
            <w:r>
              <w:rPr>
                <w:rFonts w:ascii="Consolas" w:eastAsia="Consolas" w:hAnsi="Consolas" w:cs="Consolas"/>
                <w:sz w:val="16"/>
              </w:rPr>
              <w:t>29</w:t>
            </w:r>
          </w:p>
        </w:tc>
        <w:tc>
          <w:tcPr>
            <w:tcW w:w="1170" w:type="dxa"/>
          </w:tcPr>
          <w:p w14:paraId="5347D33B" w14:textId="77777777" w:rsidR="003D27E1" w:rsidRDefault="00B475ED">
            <w:pPr>
              <w:jc w:val="right"/>
            </w:pPr>
            <w:r>
              <w:rPr>
                <w:rFonts w:ascii="Consolas" w:eastAsia="Consolas" w:hAnsi="Consolas" w:cs="Consolas"/>
                <w:sz w:val="16"/>
              </w:rPr>
              <w:t>0</w:t>
            </w:r>
          </w:p>
        </w:tc>
        <w:tc>
          <w:tcPr>
            <w:tcW w:w="1170" w:type="dxa"/>
          </w:tcPr>
          <w:p w14:paraId="5347D33C" w14:textId="77777777" w:rsidR="003D27E1" w:rsidRDefault="00B475ED">
            <w:pPr>
              <w:jc w:val="right"/>
            </w:pPr>
            <w:r>
              <w:rPr>
                <w:rFonts w:ascii="Consolas" w:eastAsia="Consolas" w:hAnsi="Consolas" w:cs="Consolas"/>
                <w:sz w:val="16"/>
              </w:rPr>
              <w:t>3</w:t>
            </w:r>
          </w:p>
        </w:tc>
      </w:tr>
      <w:tr w:rsidR="003D27E1" w14:paraId="5347D346" w14:textId="77777777">
        <w:tc>
          <w:tcPr>
            <w:tcW w:w="1170" w:type="dxa"/>
          </w:tcPr>
          <w:p w14:paraId="5347D33E" w14:textId="77777777" w:rsidR="003D27E1" w:rsidRDefault="00B475ED">
            <w:pPr>
              <w:jc w:val="right"/>
            </w:pPr>
            <w:r>
              <w:rPr>
                <w:rFonts w:ascii="Consolas" w:eastAsia="Consolas" w:hAnsi="Consolas" w:cs="Consolas"/>
                <w:sz w:val="16"/>
              </w:rPr>
              <w:t>70</w:t>
            </w:r>
          </w:p>
        </w:tc>
        <w:tc>
          <w:tcPr>
            <w:tcW w:w="1170" w:type="dxa"/>
          </w:tcPr>
          <w:p w14:paraId="5347D33F" w14:textId="77777777" w:rsidR="003D27E1" w:rsidRDefault="00B475ED">
            <w:pPr>
              <w:jc w:val="right"/>
            </w:pPr>
            <w:r>
              <w:rPr>
                <w:rFonts w:ascii="Consolas" w:eastAsia="Consolas" w:hAnsi="Consolas" w:cs="Consolas"/>
                <w:sz w:val="16"/>
              </w:rPr>
              <w:t>1,727</w:t>
            </w:r>
          </w:p>
        </w:tc>
        <w:tc>
          <w:tcPr>
            <w:tcW w:w="1170" w:type="dxa"/>
          </w:tcPr>
          <w:p w14:paraId="5347D340" w14:textId="77777777" w:rsidR="003D27E1" w:rsidRDefault="00B475ED">
            <w:pPr>
              <w:jc w:val="right"/>
            </w:pPr>
            <w:r>
              <w:rPr>
                <w:rFonts w:ascii="Consolas" w:eastAsia="Consolas" w:hAnsi="Consolas" w:cs="Consolas"/>
                <w:sz w:val="16"/>
              </w:rPr>
              <w:t>12,939</w:t>
            </w:r>
          </w:p>
        </w:tc>
        <w:tc>
          <w:tcPr>
            <w:tcW w:w="1170" w:type="dxa"/>
          </w:tcPr>
          <w:p w14:paraId="5347D341" w14:textId="77777777" w:rsidR="003D27E1" w:rsidRDefault="00B475ED">
            <w:pPr>
              <w:jc w:val="right"/>
            </w:pPr>
            <w:r>
              <w:rPr>
                <w:rFonts w:ascii="Consolas" w:eastAsia="Consolas" w:hAnsi="Consolas" w:cs="Consolas"/>
                <w:sz w:val="16"/>
              </w:rPr>
              <w:t>0</w:t>
            </w:r>
          </w:p>
        </w:tc>
        <w:tc>
          <w:tcPr>
            <w:tcW w:w="1170" w:type="dxa"/>
          </w:tcPr>
          <w:p w14:paraId="5347D342" w14:textId="77777777" w:rsidR="003D27E1" w:rsidRDefault="00B475ED">
            <w:pPr>
              <w:jc w:val="right"/>
            </w:pPr>
            <w:r>
              <w:rPr>
                <w:rFonts w:ascii="Consolas" w:eastAsia="Consolas" w:hAnsi="Consolas" w:cs="Consolas"/>
                <w:sz w:val="16"/>
              </w:rPr>
              <w:t>50</w:t>
            </w:r>
          </w:p>
        </w:tc>
        <w:tc>
          <w:tcPr>
            <w:tcW w:w="1170" w:type="dxa"/>
          </w:tcPr>
          <w:p w14:paraId="5347D343" w14:textId="77777777" w:rsidR="003D27E1" w:rsidRDefault="00B475ED">
            <w:pPr>
              <w:jc w:val="right"/>
            </w:pPr>
            <w:r>
              <w:rPr>
                <w:rFonts w:ascii="Consolas" w:eastAsia="Consolas" w:hAnsi="Consolas" w:cs="Consolas"/>
                <w:sz w:val="16"/>
              </w:rPr>
              <w:t>9</w:t>
            </w:r>
          </w:p>
        </w:tc>
        <w:tc>
          <w:tcPr>
            <w:tcW w:w="1170" w:type="dxa"/>
          </w:tcPr>
          <w:p w14:paraId="5347D344" w14:textId="77777777" w:rsidR="003D27E1" w:rsidRDefault="00B475ED">
            <w:pPr>
              <w:jc w:val="right"/>
            </w:pPr>
            <w:r>
              <w:rPr>
                <w:rFonts w:ascii="Consolas" w:eastAsia="Consolas" w:hAnsi="Consolas" w:cs="Consolas"/>
                <w:sz w:val="16"/>
              </w:rPr>
              <w:t>0</w:t>
            </w:r>
          </w:p>
        </w:tc>
        <w:tc>
          <w:tcPr>
            <w:tcW w:w="1170" w:type="dxa"/>
          </w:tcPr>
          <w:p w14:paraId="5347D345" w14:textId="77777777" w:rsidR="003D27E1" w:rsidRDefault="00B475ED">
            <w:pPr>
              <w:jc w:val="right"/>
            </w:pPr>
            <w:r>
              <w:rPr>
                <w:rFonts w:ascii="Consolas" w:eastAsia="Consolas" w:hAnsi="Consolas" w:cs="Consolas"/>
                <w:sz w:val="16"/>
              </w:rPr>
              <w:t>12</w:t>
            </w:r>
          </w:p>
        </w:tc>
      </w:tr>
      <w:tr w:rsidR="003D27E1" w14:paraId="5347D34F" w14:textId="77777777">
        <w:tc>
          <w:tcPr>
            <w:tcW w:w="1170" w:type="dxa"/>
          </w:tcPr>
          <w:p w14:paraId="5347D347" w14:textId="77777777" w:rsidR="003D27E1" w:rsidRDefault="00B475ED">
            <w:pPr>
              <w:jc w:val="right"/>
            </w:pPr>
            <w:r>
              <w:rPr>
                <w:rFonts w:ascii="Consolas" w:eastAsia="Consolas" w:hAnsi="Consolas" w:cs="Consolas"/>
                <w:sz w:val="16"/>
              </w:rPr>
              <w:t>71</w:t>
            </w:r>
          </w:p>
        </w:tc>
        <w:tc>
          <w:tcPr>
            <w:tcW w:w="1170" w:type="dxa"/>
          </w:tcPr>
          <w:p w14:paraId="5347D348" w14:textId="77777777" w:rsidR="003D27E1" w:rsidRDefault="00B475ED">
            <w:pPr>
              <w:jc w:val="right"/>
            </w:pPr>
            <w:r>
              <w:rPr>
                <w:rFonts w:ascii="Consolas" w:eastAsia="Consolas" w:hAnsi="Consolas" w:cs="Consolas"/>
                <w:sz w:val="16"/>
              </w:rPr>
              <w:t>6,239</w:t>
            </w:r>
          </w:p>
        </w:tc>
        <w:tc>
          <w:tcPr>
            <w:tcW w:w="1170" w:type="dxa"/>
          </w:tcPr>
          <w:p w14:paraId="5347D349" w14:textId="77777777" w:rsidR="003D27E1" w:rsidRDefault="00B475ED">
            <w:pPr>
              <w:jc w:val="right"/>
            </w:pPr>
            <w:r>
              <w:rPr>
                <w:rFonts w:ascii="Consolas" w:eastAsia="Consolas" w:hAnsi="Consolas" w:cs="Consolas"/>
                <w:sz w:val="16"/>
              </w:rPr>
              <w:t>8,408</w:t>
            </w:r>
          </w:p>
        </w:tc>
        <w:tc>
          <w:tcPr>
            <w:tcW w:w="1170" w:type="dxa"/>
          </w:tcPr>
          <w:p w14:paraId="5347D34A" w14:textId="77777777" w:rsidR="003D27E1" w:rsidRDefault="00B475ED">
            <w:pPr>
              <w:jc w:val="right"/>
            </w:pPr>
            <w:r>
              <w:rPr>
                <w:rFonts w:ascii="Consolas" w:eastAsia="Consolas" w:hAnsi="Consolas" w:cs="Consolas"/>
                <w:sz w:val="16"/>
              </w:rPr>
              <w:t>8,772</w:t>
            </w:r>
          </w:p>
        </w:tc>
        <w:tc>
          <w:tcPr>
            <w:tcW w:w="1170" w:type="dxa"/>
          </w:tcPr>
          <w:p w14:paraId="5347D34B" w14:textId="77777777" w:rsidR="003D27E1" w:rsidRDefault="00B475ED">
            <w:pPr>
              <w:jc w:val="right"/>
            </w:pPr>
            <w:r>
              <w:rPr>
                <w:rFonts w:ascii="Consolas" w:eastAsia="Consolas" w:hAnsi="Consolas" w:cs="Consolas"/>
                <w:sz w:val="16"/>
              </w:rPr>
              <w:t>3,062</w:t>
            </w:r>
          </w:p>
        </w:tc>
        <w:tc>
          <w:tcPr>
            <w:tcW w:w="1170" w:type="dxa"/>
          </w:tcPr>
          <w:p w14:paraId="5347D34C" w14:textId="77777777" w:rsidR="003D27E1" w:rsidRDefault="00B475ED">
            <w:pPr>
              <w:jc w:val="right"/>
            </w:pPr>
            <w:r>
              <w:rPr>
                <w:rFonts w:ascii="Consolas" w:eastAsia="Consolas" w:hAnsi="Consolas" w:cs="Consolas"/>
                <w:sz w:val="16"/>
              </w:rPr>
              <w:t>22,810</w:t>
            </w:r>
          </w:p>
        </w:tc>
        <w:tc>
          <w:tcPr>
            <w:tcW w:w="1170" w:type="dxa"/>
          </w:tcPr>
          <w:p w14:paraId="5347D34D" w14:textId="77777777" w:rsidR="003D27E1" w:rsidRDefault="00B475ED">
            <w:pPr>
              <w:jc w:val="right"/>
            </w:pPr>
            <w:r>
              <w:rPr>
                <w:rFonts w:ascii="Consolas" w:eastAsia="Consolas" w:hAnsi="Consolas" w:cs="Consolas"/>
                <w:sz w:val="16"/>
              </w:rPr>
              <w:t>16,247</w:t>
            </w:r>
          </w:p>
        </w:tc>
        <w:tc>
          <w:tcPr>
            <w:tcW w:w="1170" w:type="dxa"/>
          </w:tcPr>
          <w:p w14:paraId="5347D34E" w14:textId="77777777" w:rsidR="003D27E1" w:rsidRDefault="00B475ED">
            <w:pPr>
              <w:jc w:val="right"/>
            </w:pPr>
            <w:r>
              <w:rPr>
                <w:rFonts w:ascii="Consolas" w:eastAsia="Consolas" w:hAnsi="Consolas" w:cs="Consolas"/>
                <w:sz w:val="16"/>
              </w:rPr>
              <w:t>178</w:t>
            </w:r>
          </w:p>
        </w:tc>
      </w:tr>
      <w:tr w:rsidR="003D27E1" w14:paraId="5347D358" w14:textId="77777777">
        <w:tc>
          <w:tcPr>
            <w:tcW w:w="1170" w:type="dxa"/>
          </w:tcPr>
          <w:p w14:paraId="5347D350" w14:textId="77777777" w:rsidR="003D27E1" w:rsidRDefault="00B475ED">
            <w:pPr>
              <w:jc w:val="right"/>
            </w:pPr>
            <w:r>
              <w:rPr>
                <w:rFonts w:ascii="Consolas" w:eastAsia="Consolas" w:hAnsi="Consolas" w:cs="Consolas"/>
                <w:sz w:val="16"/>
              </w:rPr>
              <w:t>72</w:t>
            </w:r>
          </w:p>
        </w:tc>
        <w:tc>
          <w:tcPr>
            <w:tcW w:w="1170" w:type="dxa"/>
          </w:tcPr>
          <w:p w14:paraId="5347D351" w14:textId="77777777" w:rsidR="003D27E1" w:rsidRDefault="00B475ED">
            <w:pPr>
              <w:jc w:val="right"/>
            </w:pPr>
            <w:r>
              <w:rPr>
                <w:rFonts w:ascii="Consolas" w:eastAsia="Consolas" w:hAnsi="Consolas" w:cs="Consolas"/>
                <w:sz w:val="16"/>
              </w:rPr>
              <w:t>8,929</w:t>
            </w:r>
          </w:p>
        </w:tc>
        <w:tc>
          <w:tcPr>
            <w:tcW w:w="1170" w:type="dxa"/>
          </w:tcPr>
          <w:p w14:paraId="5347D352" w14:textId="77777777" w:rsidR="003D27E1" w:rsidRDefault="00B475ED">
            <w:pPr>
              <w:jc w:val="right"/>
            </w:pPr>
            <w:r>
              <w:rPr>
                <w:rFonts w:ascii="Consolas" w:eastAsia="Consolas" w:hAnsi="Consolas" w:cs="Consolas"/>
                <w:sz w:val="16"/>
              </w:rPr>
              <w:t>2,847</w:t>
            </w:r>
          </w:p>
        </w:tc>
        <w:tc>
          <w:tcPr>
            <w:tcW w:w="1170" w:type="dxa"/>
          </w:tcPr>
          <w:p w14:paraId="5347D353" w14:textId="77777777" w:rsidR="003D27E1" w:rsidRDefault="00B475ED">
            <w:pPr>
              <w:jc w:val="right"/>
            </w:pPr>
            <w:r>
              <w:rPr>
                <w:rFonts w:ascii="Consolas" w:eastAsia="Consolas" w:hAnsi="Consolas" w:cs="Consolas"/>
                <w:sz w:val="16"/>
              </w:rPr>
              <w:t>13,349</w:t>
            </w:r>
          </w:p>
        </w:tc>
        <w:tc>
          <w:tcPr>
            <w:tcW w:w="1170" w:type="dxa"/>
          </w:tcPr>
          <w:p w14:paraId="5347D354" w14:textId="77777777" w:rsidR="003D27E1" w:rsidRDefault="00B475ED">
            <w:pPr>
              <w:jc w:val="right"/>
            </w:pPr>
            <w:r>
              <w:rPr>
                <w:rFonts w:ascii="Consolas" w:eastAsia="Consolas" w:hAnsi="Consolas" w:cs="Consolas"/>
                <w:sz w:val="16"/>
              </w:rPr>
              <w:t>3,289</w:t>
            </w:r>
          </w:p>
        </w:tc>
        <w:tc>
          <w:tcPr>
            <w:tcW w:w="1170" w:type="dxa"/>
          </w:tcPr>
          <w:p w14:paraId="5347D355" w14:textId="77777777" w:rsidR="003D27E1" w:rsidRDefault="00B475ED">
            <w:pPr>
              <w:jc w:val="right"/>
            </w:pPr>
            <w:r>
              <w:rPr>
                <w:rFonts w:ascii="Consolas" w:eastAsia="Consolas" w:hAnsi="Consolas" w:cs="Consolas"/>
                <w:sz w:val="16"/>
              </w:rPr>
              <w:t>26,965</w:t>
            </w:r>
          </w:p>
        </w:tc>
        <w:tc>
          <w:tcPr>
            <w:tcW w:w="1170" w:type="dxa"/>
          </w:tcPr>
          <w:p w14:paraId="5347D356" w14:textId="77777777" w:rsidR="003D27E1" w:rsidRDefault="00B475ED">
            <w:pPr>
              <w:jc w:val="right"/>
            </w:pPr>
            <w:r>
              <w:rPr>
                <w:rFonts w:ascii="Consolas" w:eastAsia="Consolas" w:hAnsi="Consolas" w:cs="Consolas"/>
                <w:sz w:val="16"/>
              </w:rPr>
              <w:t>13,672</w:t>
            </w:r>
          </w:p>
        </w:tc>
        <w:tc>
          <w:tcPr>
            <w:tcW w:w="1170" w:type="dxa"/>
          </w:tcPr>
          <w:p w14:paraId="5347D357" w14:textId="77777777" w:rsidR="003D27E1" w:rsidRDefault="00B475ED">
            <w:pPr>
              <w:jc w:val="right"/>
            </w:pPr>
            <w:r>
              <w:rPr>
                <w:rFonts w:ascii="Consolas" w:eastAsia="Consolas" w:hAnsi="Consolas" w:cs="Consolas"/>
                <w:sz w:val="16"/>
              </w:rPr>
              <w:t>186</w:t>
            </w:r>
          </w:p>
        </w:tc>
      </w:tr>
      <w:tr w:rsidR="003D27E1" w14:paraId="5347D361" w14:textId="77777777">
        <w:tc>
          <w:tcPr>
            <w:tcW w:w="1170" w:type="dxa"/>
          </w:tcPr>
          <w:p w14:paraId="5347D359" w14:textId="77777777" w:rsidR="003D27E1" w:rsidRDefault="00B475ED">
            <w:pPr>
              <w:jc w:val="right"/>
            </w:pPr>
            <w:r>
              <w:rPr>
                <w:rFonts w:ascii="Consolas" w:eastAsia="Consolas" w:hAnsi="Consolas" w:cs="Consolas"/>
                <w:sz w:val="16"/>
              </w:rPr>
              <w:t>73</w:t>
            </w:r>
          </w:p>
        </w:tc>
        <w:tc>
          <w:tcPr>
            <w:tcW w:w="1170" w:type="dxa"/>
          </w:tcPr>
          <w:p w14:paraId="5347D35A" w14:textId="77777777" w:rsidR="003D27E1" w:rsidRDefault="00B475ED">
            <w:pPr>
              <w:jc w:val="right"/>
            </w:pPr>
            <w:r>
              <w:rPr>
                <w:rFonts w:ascii="Consolas" w:eastAsia="Consolas" w:hAnsi="Consolas" w:cs="Consolas"/>
                <w:sz w:val="16"/>
              </w:rPr>
              <w:t>261</w:t>
            </w:r>
          </w:p>
        </w:tc>
        <w:tc>
          <w:tcPr>
            <w:tcW w:w="1170" w:type="dxa"/>
          </w:tcPr>
          <w:p w14:paraId="5347D35B" w14:textId="77777777" w:rsidR="003D27E1" w:rsidRDefault="00B475ED">
            <w:pPr>
              <w:jc w:val="right"/>
            </w:pPr>
            <w:r>
              <w:rPr>
                <w:rFonts w:ascii="Consolas" w:eastAsia="Consolas" w:hAnsi="Consolas" w:cs="Consolas"/>
                <w:sz w:val="16"/>
              </w:rPr>
              <w:t>0</w:t>
            </w:r>
          </w:p>
        </w:tc>
        <w:tc>
          <w:tcPr>
            <w:tcW w:w="1170" w:type="dxa"/>
          </w:tcPr>
          <w:p w14:paraId="5347D35C" w14:textId="77777777" w:rsidR="003D27E1" w:rsidRDefault="00B475ED">
            <w:pPr>
              <w:jc w:val="right"/>
            </w:pPr>
            <w:r>
              <w:rPr>
                <w:rFonts w:ascii="Consolas" w:eastAsia="Consolas" w:hAnsi="Consolas" w:cs="Consolas"/>
                <w:sz w:val="16"/>
              </w:rPr>
              <w:t>1,464</w:t>
            </w:r>
          </w:p>
        </w:tc>
        <w:tc>
          <w:tcPr>
            <w:tcW w:w="1170" w:type="dxa"/>
          </w:tcPr>
          <w:p w14:paraId="5347D35D" w14:textId="77777777" w:rsidR="003D27E1" w:rsidRDefault="00B475ED">
            <w:pPr>
              <w:jc w:val="right"/>
            </w:pPr>
            <w:r>
              <w:rPr>
                <w:rFonts w:ascii="Consolas" w:eastAsia="Consolas" w:hAnsi="Consolas" w:cs="Consolas"/>
                <w:sz w:val="16"/>
              </w:rPr>
              <w:t>1,445</w:t>
            </w:r>
          </w:p>
        </w:tc>
        <w:tc>
          <w:tcPr>
            <w:tcW w:w="1170" w:type="dxa"/>
          </w:tcPr>
          <w:p w14:paraId="5347D35E" w14:textId="77777777" w:rsidR="003D27E1" w:rsidRDefault="00B475ED">
            <w:pPr>
              <w:jc w:val="right"/>
            </w:pPr>
            <w:r>
              <w:rPr>
                <w:rFonts w:ascii="Consolas" w:eastAsia="Consolas" w:hAnsi="Consolas" w:cs="Consolas"/>
                <w:sz w:val="16"/>
              </w:rPr>
              <w:t>4,464</w:t>
            </w:r>
          </w:p>
        </w:tc>
        <w:tc>
          <w:tcPr>
            <w:tcW w:w="1170" w:type="dxa"/>
          </w:tcPr>
          <w:p w14:paraId="5347D35F" w14:textId="77777777" w:rsidR="003D27E1" w:rsidRDefault="00B475ED">
            <w:pPr>
              <w:jc w:val="right"/>
            </w:pPr>
            <w:r>
              <w:rPr>
                <w:rFonts w:ascii="Consolas" w:eastAsia="Consolas" w:hAnsi="Consolas" w:cs="Consolas"/>
                <w:sz w:val="16"/>
              </w:rPr>
              <w:t>2,010</w:t>
            </w:r>
          </w:p>
        </w:tc>
        <w:tc>
          <w:tcPr>
            <w:tcW w:w="1170" w:type="dxa"/>
          </w:tcPr>
          <w:p w14:paraId="5347D360" w14:textId="77777777" w:rsidR="003D27E1" w:rsidRDefault="00B475ED">
            <w:pPr>
              <w:jc w:val="right"/>
            </w:pPr>
            <w:r>
              <w:rPr>
                <w:rFonts w:ascii="Consolas" w:eastAsia="Consolas" w:hAnsi="Consolas" w:cs="Consolas"/>
                <w:sz w:val="16"/>
              </w:rPr>
              <w:t>55</w:t>
            </w:r>
          </w:p>
        </w:tc>
      </w:tr>
      <w:tr w:rsidR="003D27E1" w14:paraId="5347D36A" w14:textId="77777777">
        <w:tc>
          <w:tcPr>
            <w:tcW w:w="1170" w:type="dxa"/>
          </w:tcPr>
          <w:p w14:paraId="5347D362" w14:textId="77777777" w:rsidR="003D27E1" w:rsidRDefault="00B475ED">
            <w:pPr>
              <w:jc w:val="right"/>
            </w:pPr>
            <w:r>
              <w:rPr>
                <w:rFonts w:ascii="Consolas" w:eastAsia="Consolas" w:hAnsi="Consolas" w:cs="Consolas"/>
                <w:sz w:val="16"/>
              </w:rPr>
              <w:t>74</w:t>
            </w:r>
          </w:p>
        </w:tc>
        <w:tc>
          <w:tcPr>
            <w:tcW w:w="1170" w:type="dxa"/>
          </w:tcPr>
          <w:p w14:paraId="5347D363" w14:textId="77777777" w:rsidR="003D27E1" w:rsidRDefault="00B475ED">
            <w:pPr>
              <w:jc w:val="right"/>
            </w:pPr>
            <w:r>
              <w:rPr>
                <w:rFonts w:ascii="Consolas" w:eastAsia="Consolas" w:hAnsi="Consolas" w:cs="Consolas"/>
                <w:sz w:val="16"/>
              </w:rPr>
              <w:t>0</w:t>
            </w:r>
          </w:p>
        </w:tc>
        <w:tc>
          <w:tcPr>
            <w:tcW w:w="1170" w:type="dxa"/>
          </w:tcPr>
          <w:p w14:paraId="5347D364" w14:textId="77777777" w:rsidR="003D27E1" w:rsidRDefault="00B475ED">
            <w:pPr>
              <w:jc w:val="right"/>
            </w:pPr>
            <w:r>
              <w:rPr>
                <w:rFonts w:ascii="Consolas" w:eastAsia="Consolas" w:hAnsi="Consolas" w:cs="Consolas"/>
                <w:sz w:val="16"/>
              </w:rPr>
              <w:t>0</w:t>
            </w:r>
          </w:p>
        </w:tc>
        <w:tc>
          <w:tcPr>
            <w:tcW w:w="1170" w:type="dxa"/>
          </w:tcPr>
          <w:p w14:paraId="5347D365" w14:textId="77777777" w:rsidR="003D27E1" w:rsidRDefault="00B475ED">
            <w:pPr>
              <w:jc w:val="right"/>
            </w:pPr>
            <w:r>
              <w:rPr>
                <w:rFonts w:ascii="Consolas" w:eastAsia="Consolas" w:hAnsi="Consolas" w:cs="Consolas"/>
                <w:sz w:val="16"/>
              </w:rPr>
              <w:t>4,702</w:t>
            </w:r>
          </w:p>
        </w:tc>
        <w:tc>
          <w:tcPr>
            <w:tcW w:w="1170" w:type="dxa"/>
          </w:tcPr>
          <w:p w14:paraId="5347D366" w14:textId="77777777" w:rsidR="003D27E1" w:rsidRDefault="00B475ED">
            <w:pPr>
              <w:jc w:val="right"/>
            </w:pPr>
            <w:r>
              <w:rPr>
                <w:rFonts w:ascii="Consolas" w:eastAsia="Consolas" w:hAnsi="Consolas" w:cs="Consolas"/>
                <w:sz w:val="16"/>
              </w:rPr>
              <w:t>1,784</w:t>
            </w:r>
          </w:p>
        </w:tc>
        <w:tc>
          <w:tcPr>
            <w:tcW w:w="1170" w:type="dxa"/>
          </w:tcPr>
          <w:p w14:paraId="5347D367" w14:textId="77777777" w:rsidR="003D27E1" w:rsidRDefault="00B475ED">
            <w:pPr>
              <w:jc w:val="right"/>
            </w:pPr>
            <w:r>
              <w:rPr>
                <w:rFonts w:ascii="Consolas" w:eastAsia="Consolas" w:hAnsi="Consolas" w:cs="Consolas"/>
                <w:sz w:val="16"/>
              </w:rPr>
              <w:t>9,170</w:t>
            </w:r>
          </w:p>
        </w:tc>
        <w:tc>
          <w:tcPr>
            <w:tcW w:w="1170" w:type="dxa"/>
          </w:tcPr>
          <w:p w14:paraId="5347D368" w14:textId="77777777" w:rsidR="003D27E1" w:rsidRDefault="00B475ED">
            <w:pPr>
              <w:jc w:val="right"/>
            </w:pPr>
            <w:r>
              <w:rPr>
                <w:rFonts w:ascii="Consolas" w:eastAsia="Consolas" w:hAnsi="Consolas" w:cs="Consolas"/>
                <w:sz w:val="16"/>
              </w:rPr>
              <w:t>2,974</w:t>
            </w:r>
          </w:p>
        </w:tc>
        <w:tc>
          <w:tcPr>
            <w:tcW w:w="1170" w:type="dxa"/>
          </w:tcPr>
          <w:p w14:paraId="5347D369" w14:textId="77777777" w:rsidR="003D27E1" w:rsidRDefault="00B475ED">
            <w:pPr>
              <w:jc w:val="right"/>
            </w:pPr>
            <w:r>
              <w:rPr>
                <w:rFonts w:ascii="Consolas" w:eastAsia="Consolas" w:hAnsi="Consolas" w:cs="Consolas"/>
                <w:sz w:val="16"/>
              </w:rPr>
              <w:t>90</w:t>
            </w:r>
          </w:p>
        </w:tc>
      </w:tr>
      <w:tr w:rsidR="003D27E1" w14:paraId="5347D373" w14:textId="77777777">
        <w:tc>
          <w:tcPr>
            <w:tcW w:w="1170" w:type="dxa"/>
          </w:tcPr>
          <w:p w14:paraId="5347D36B" w14:textId="77777777" w:rsidR="003D27E1" w:rsidRDefault="00B475ED">
            <w:pPr>
              <w:jc w:val="right"/>
            </w:pPr>
            <w:r>
              <w:rPr>
                <w:rFonts w:ascii="Consolas" w:eastAsia="Consolas" w:hAnsi="Consolas" w:cs="Consolas"/>
                <w:sz w:val="16"/>
              </w:rPr>
              <w:t>75</w:t>
            </w:r>
          </w:p>
        </w:tc>
        <w:tc>
          <w:tcPr>
            <w:tcW w:w="1170" w:type="dxa"/>
          </w:tcPr>
          <w:p w14:paraId="5347D36C" w14:textId="77777777" w:rsidR="003D27E1" w:rsidRDefault="00B475ED">
            <w:pPr>
              <w:jc w:val="right"/>
            </w:pPr>
            <w:r>
              <w:rPr>
                <w:rFonts w:ascii="Consolas" w:eastAsia="Consolas" w:hAnsi="Consolas" w:cs="Consolas"/>
                <w:sz w:val="16"/>
              </w:rPr>
              <w:t>0</w:t>
            </w:r>
          </w:p>
        </w:tc>
        <w:tc>
          <w:tcPr>
            <w:tcW w:w="1170" w:type="dxa"/>
          </w:tcPr>
          <w:p w14:paraId="5347D36D" w14:textId="77777777" w:rsidR="003D27E1" w:rsidRDefault="00B475ED">
            <w:pPr>
              <w:jc w:val="right"/>
            </w:pPr>
            <w:r>
              <w:rPr>
                <w:rFonts w:ascii="Consolas" w:eastAsia="Consolas" w:hAnsi="Consolas" w:cs="Consolas"/>
                <w:sz w:val="16"/>
              </w:rPr>
              <w:t>0</w:t>
            </w:r>
          </w:p>
        </w:tc>
        <w:tc>
          <w:tcPr>
            <w:tcW w:w="1170" w:type="dxa"/>
          </w:tcPr>
          <w:p w14:paraId="5347D36E" w14:textId="77777777" w:rsidR="003D27E1" w:rsidRDefault="00B475ED">
            <w:pPr>
              <w:jc w:val="right"/>
            </w:pPr>
            <w:r>
              <w:rPr>
                <w:rFonts w:ascii="Consolas" w:eastAsia="Consolas" w:hAnsi="Consolas" w:cs="Consolas"/>
                <w:sz w:val="16"/>
              </w:rPr>
              <w:t>5,951</w:t>
            </w:r>
          </w:p>
        </w:tc>
        <w:tc>
          <w:tcPr>
            <w:tcW w:w="1170" w:type="dxa"/>
          </w:tcPr>
          <w:p w14:paraId="5347D36F" w14:textId="77777777" w:rsidR="003D27E1" w:rsidRDefault="00B475ED">
            <w:pPr>
              <w:jc w:val="right"/>
            </w:pPr>
            <w:r>
              <w:rPr>
                <w:rFonts w:ascii="Consolas" w:eastAsia="Consolas" w:hAnsi="Consolas" w:cs="Consolas"/>
                <w:sz w:val="16"/>
              </w:rPr>
              <w:t>1,626</w:t>
            </w:r>
          </w:p>
        </w:tc>
        <w:tc>
          <w:tcPr>
            <w:tcW w:w="1170" w:type="dxa"/>
          </w:tcPr>
          <w:p w14:paraId="5347D370" w14:textId="77777777" w:rsidR="003D27E1" w:rsidRDefault="00B475ED">
            <w:pPr>
              <w:jc w:val="right"/>
            </w:pPr>
            <w:r>
              <w:rPr>
                <w:rFonts w:ascii="Consolas" w:eastAsia="Consolas" w:hAnsi="Consolas" w:cs="Consolas"/>
                <w:sz w:val="16"/>
              </w:rPr>
              <w:t>1,083</w:t>
            </w:r>
          </w:p>
        </w:tc>
        <w:tc>
          <w:tcPr>
            <w:tcW w:w="1170" w:type="dxa"/>
          </w:tcPr>
          <w:p w14:paraId="5347D371" w14:textId="77777777" w:rsidR="003D27E1" w:rsidRDefault="00B475ED">
            <w:pPr>
              <w:jc w:val="right"/>
            </w:pPr>
            <w:r>
              <w:rPr>
                <w:rFonts w:ascii="Consolas" w:eastAsia="Consolas" w:hAnsi="Consolas" w:cs="Consolas"/>
                <w:sz w:val="16"/>
              </w:rPr>
              <w:t>0</w:t>
            </w:r>
          </w:p>
        </w:tc>
        <w:tc>
          <w:tcPr>
            <w:tcW w:w="1170" w:type="dxa"/>
          </w:tcPr>
          <w:p w14:paraId="5347D372" w14:textId="77777777" w:rsidR="003D27E1" w:rsidRDefault="00B475ED">
            <w:pPr>
              <w:jc w:val="right"/>
            </w:pPr>
            <w:r>
              <w:rPr>
                <w:rFonts w:ascii="Consolas" w:eastAsia="Consolas" w:hAnsi="Consolas" w:cs="Consolas"/>
                <w:sz w:val="16"/>
              </w:rPr>
              <w:t>130</w:t>
            </w:r>
          </w:p>
        </w:tc>
      </w:tr>
      <w:tr w:rsidR="003D27E1" w14:paraId="5347D37C" w14:textId="77777777">
        <w:tc>
          <w:tcPr>
            <w:tcW w:w="1170" w:type="dxa"/>
          </w:tcPr>
          <w:p w14:paraId="5347D374" w14:textId="77777777" w:rsidR="003D27E1" w:rsidRDefault="00B475ED">
            <w:pPr>
              <w:jc w:val="right"/>
            </w:pPr>
            <w:r>
              <w:rPr>
                <w:rFonts w:ascii="Consolas" w:eastAsia="Consolas" w:hAnsi="Consolas" w:cs="Consolas"/>
                <w:sz w:val="16"/>
              </w:rPr>
              <w:t>80</w:t>
            </w:r>
          </w:p>
        </w:tc>
        <w:tc>
          <w:tcPr>
            <w:tcW w:w="1170" w:type="dxa"/>
          </w:tcPr>
          <w:p w14:paraId="5347D375" w14:textId="77777777" w:rsidR="003D27E1" w:rsidRDefault="00B475ED">
            <w:pPr>
              <w:jc w:val="right"/>
            </w:pPr>
            <w:r>
              <w:rPr>
                <w:rFonts w:ascii="Consolas" w:eastAsia="Consolas" w:hAnsi="Consolas" w:cs="Consolas"/>
                <w:sz w:val="16"/>
              </w:rPr>
              <w:t>395</w:t>
            </w:r>
          </w:p>
        </w:tc>
        <w:tc>
          <w:tcPr>
            <w:tcW w:w="1170" w:type="dxa"/>
          </w:tcPr>
          <w:p w14:paraId="5347D376" w14:textId="77777777" w:rsidR="003D27E1" w:rsidRDefault="00B475ED">
            <w:pPr>
              <w:jc w:val="right"/>
            </w:pPr>
            <w:r>
              <w:rPr>
                <w:rFonts w:ascii="Consolas" w:eastAsia="Consolas" w:hAnsi="Consolas" w:cs="Consolas"/>
                <w:sz w:val="16"/>
              </w:rPr>
              <w:t>4</w:t>
            </w:r>
          </w:p>
        </w:tc>
        <w:tc>
          <w:tcPr>
            <w:tcW w:w="1170" w:type="dxa"/>
          </w:tcPr>
          <w:p w14:paraId="5347D377" w14:textId="77777777" w:rsidR="003D27E1" w:rsidRDefault="00B475ED">
            <w:pPr>
              <w:jc w:val="right"/>
            </w:pPr>
            <w:r>
              <w:rPr>
                <w:rFonts w:ascii="Consolas" w:eastAsia="Consolas" w:hAnsi="Consolas" w:cs="Consolas"/>
                <w:sz w:val="16"/>
              </w:rPr>
              <w:t>0</w:t>
            </w:r>
          </w:p>
        </w:tc>
        <w:tc>
          <w:tcPr>
            <w:tcW w:w="1170" w:type="dxa"/>
          </w:tcPr>
          <w:p w14:paraId="5347D378" w14:textId="77777777" w:rsidR="003D27E1" w:rsidRDefault="00B475ED">
            <w:pPr>
              <w:jc w:val="right"/>
            </w:pPr>
            <w:r>
              <w:rPr>
                <w:rFonts w:ascii="Consolas" w:eastAsia="Consolas" w:hAnsi="Consolas" w:cs="Consolas"/>
                <w:sz w:val="16"/>
              </w:rPr>
              <w:t>6</w:t>
            </w:r>
          </w:p>
        </w:tc>
        <w:tc>
          <w:tcPr>
            <w:tcW w:w="1170" w:type="dxa"/>
          </w:tcPr>
          <w:p w14:paraId="5347D379" w14:textId="77777777" w:rsidR="003D27E1" w:rsidRDefault="00B475ED">
            <w:pPr>
              <w:jc w:val="right"/>
            </w:pPr>
            <w:r>
              <w:rPr>
                <w:rFonts w:ascii="Consolas" w:eastAsia="Consolas" w:hAnsi="Consolas" w:cs="Consolas"/>
                <w:sz w:val="16"/>
              </w:rPr>
              <w:t>17</w:t>
            </w:r>
          </w:p>
        </w:tc>
        <w:tc>
          <w:tcPr>
            <w:tcW w:w="1170" w:type="dxa"/>
          </w:tcPr>
          <w:p w14:paraId="5347D37A" w14:textId="77777777" w:rsidR="003D27E1" w:rsidRDefault="00B475ED">
            <w:pPr>
              <w:jc w:val="right"/>
            </w:pPr>
            <w:r>
              <w:rPr>
                <w:rFonts w:ascii="Consolas" w:eastAsia="Consolas" w:hAnsi="Consolas" w:cs="Consolas"/>
                <w:sz w:val="16"/>
              </w:rPr>
              <w:t>0</w:t>
            </w:r>
          </w:p>
        </w:tc>
        <w:tc>
          <w:tcPr>
            <w:tcW w:w="1170" w:type="dxa"/>
          </w:tcPr>
          <w:p w14:paraId="5347D37B" w14:textId="77777777" w:rsidR="003D27E1" w:rsidRDefault="00B475ED">
            <w:pPr>
              <w:jc w:val="right"/>
            </w:pPr>
            <w:r>
              <w:rPr>
                <w:rFonts w:ascii="Consolas" w:eastAsia="Consolas" w:hAnsi="Consolas" w:cs="Consolas"/>
                <w:sz w:val="16"/>
              </w:rPr>
              <w:t>6</w:t>
            </w:r>
          </w:p>
        </w:tc>
      </w:tr>
      <w:tr w:rsidR="003D27E1" w14:paraId="5347D385" w14:textId="77777777">
        <w:tc>
          <w:tcPr>
            <w:tcW w:w="1170" w:type="dxa"/>
          </w:tcPr>
          <w:p w14:paraId="5347D37D" w14:textId="77777777" w:rsidR="003D27E1" w:rsidRDefault="00B475ED">
            <w:pPr>
              <w:jc w:val="right"/>
            </w:pPr>
            <w:r>
              <w:rPr>
                <w:rFonts w:ascii="Consolas" w:eastAsia="Consolas" w:hAnsi="Consolas" w:cs="Consolas"/>
                <w:sz w:val="16"/>
              </w:rPr>
              <w:t>81</w:t>
            </w:r>
          </w:p>
        </w:tc>
        <w:tc>
          <w:tcPr>
            <w:tcW w:w="1170" w:type="dxa"/>
          </w:tcPr>
          <w:p w14:paraId="5347D37E" w14:textId="77777777" w:rsidR="003D27E1" w:rsidRDefault="00B475ED">
            <w:pPr>
              <w:jc w:val="right"/>
            </w:pPr>
            <w:r>
              <w:rPr>
                <w:rFonts w:ascii="Consolas" w:eastAsia="Consolas" w:hAnsi="Consolas" w:cs="Consolas"/>
                <w:sz w:val="16"/>
              </w:rPr>
              <w:t>1,331</w:t>
            </w:r>
          </w:p>
        </w:tc>
        <w:tc>
          <w:tcPr>
            <w:tcW w:w="1170" w:type="dxa"/>
          </w:tcPr>
          <w:p w14:paraId="5347D37F" w14:textId="77777777" w:rsidR="003D27E1" w:rsidRDefault="00B475ED">
            <w:pPr>
              <w:jc w:val="right"/>
            </w:pPr>
            <w:r>
              <w:rPr>
                <w:rFonts w:ascii="Consolas" w:eastAsia="Consolas" w:hAnsi="Consolas" w:cs="Consolas"/>
                <w:sz w:val="16"/>
              </w:rPr>
              <w:t>10,820</w:t>
            </w:r>
          </w:p>
        </w:tc>
        <w:tc>
          <w:tcPr>
            <w:tcW w:w="1170" w:type="dxa"/>
          </w:tcPr>
          <w:p w14:paraId="5347D380" w14:textId="77777777" w:rsidR="003D27E1" w:rsidRDefault="00B475ED">
            <w:pPr>
              <w:jc w:val="right"/>
            </w:pPr>
            <w:r>
              <w:rPr>
                <w:rFonts w:ascii="Consolas" w:eastAsia="Consolas" w:hAnsi="Consolas" w:cs="Consolas"/>
                <w:sz w:val="16"/>
              </w:rPr>
              <w:t>11,886</w:t>
            </w:r>
          </w:p>
        </w:tc>
        <w:tc>
          <w:tcPr>
            <w:tcW w:w="1170" w:type="dxa"/>
          </w:tcPr>
          <w:p w14:paraId="5347D381" w14:textId="77777777" w:rsidR="003D27E1" w:rsidRDefault="00B475ED">
            <w:pPr>
              <w:jc w:val="right"/>
            </w:pPr>
            <w:r>
              <w:rPr>
                <w:rFonts w:ascii="Consolas" w:eastAsia="Consolas" w:hAnsi="Consolas" w:cs="Consolas"/>
                <w:sz w:val="16"/>
              </w:rPr>
              <w:t>1,081</w:t>
            </w:r>
          </w:p>
        </w:tc>
        <w:tc>
          <w:tcPr>
            <w:tcW w:w="1170" w:type="dxa"/>
          </w:tcPr>
          <w:p w14:paraId="5347D382" w14:textId="77777777" w:rsidR="003D27E1" w:rsidRDefault="00B475ED">
            <w:pPr>
              <w:jc w:val="right"/>
            </w:pPr>
            <w:r>
              <w:rPr>
                <w:rFonts w:ascii="Consolas" w:eastAsia="Consolas" w:hAnsi="Consolas" w:cs="Consolas"/>
                <w:sz w:val="16"/>
              </w:rPr>
              <w:t>5,650</w:t>
            </w:r>
          </w:p>
        </w:tc>
        <w:tc>
          <w:tcPr>
            <w:tcW w:w="1170" w:type="dxa"/>
          </w:tcPr>
          <w:p w14:paraId="5347D383" w14:textId="77777777" w:rsidR="003D27E1" w:rsidRDefault="00B475ED">
            <w:pPr>
              <w:jc w:val="right"/>
            </w:pPr>
            <w:r>
              <w:rPr>
                <w:rFonts w:ascii="Consolas" w:eastAsia="Consolas" w:hAnsi="Consolas" w:cs="Consolas"/>
                <w:sz w:val="16"/>
              </w:rPr>
              <w:t>2,490</w:t>
            </w:r>
          </w:p>
        </w:tc>
        <w:tc>
          <w:tcPr>
            <w:tcW w:w="1170" w:type="dxa"/>
          </w:tcPr>
          <w:p w14:paraId="5347D384" w14:textId="77777777" w:rsidR="003D27E1" w:rsidRDefault="00B475ED">
            <w:pPr>
              <w:jc w:val="right"/>
            </w:pPr>
            <w:r>
              <w:rPr>
                <w:rFonts w:ascii="Consolas" w:eastAsia="Consolas" w:hAnsi="Consolas" w:cs="Consolas"/>
                <w:sz w:val="16"/>
              </w:rPr>
              <w:t>91</w:t>
            </w:r>
          </w:p>
        </w:tc>
      </w:tr>
      <w:tr w:rsidR="003D27E1" w14:paraId="5347D38E" w14:textId="77777777">
        <w:tc>
          <w:tcPr>
            <w:tcW w:w="1170" w:type="dxa"/>
          </w:tcPr>
          <w:p w14:paraId="5347D386" w14:textId="77777777" w:rsidR="003D27E1" w:rsidRDefault="00B475ED">
            <w:pPr>
              <w:jc w:val="right"/>
            </w:pPr>
            <w:r>
              <w:rPr>
                <w:rFonts w:ascii="Consolas" w:eastAsia="Consolas" w:hAnsi="Consolas" w:cs="Consolas"/>
                <w:sz w:val="16"/>
              </w:rPr>
              <w:t>82</w:t>
            </w:r>
          </w:p>
        </w:tc>
        <w:tc>
          <w:tcPr>
            <w:tcW w:w="1170" w:type="dxa"/>
          </w:tcPr>
          <w:p w14:paraId="5347D387" w14:textId="77777777" w:rsidR="003D27E1" w:rsidRDefault="00B475ED">
            <w:pPr>
              <w:jc w:val="right"/>
            </w:pPr>
            <w:r>
              <w:rPr>
                <w:rFonts w:ascii="Consolas" w:eastAsia="Consolas" w:hAnsi="Consolas" w:cs="Consolas"/>
                <w:sz w:val="16"/>
              </w:rPr>
              <w:t>2,299</w:t>
            </w:r>
          </w:p>
        </w:tc>
        <w:tc>
          <w:tcPr>
            <w:tcW w:w="1170" w:type="dxa"/>
          </w:tcPr>
          <w:p w14:paraId="5347D388" w14:textId="77777777" w:rsidR="003D27E1" w:rsidRDefault="00B475ED">
            <w:pPr>
              <w:jc w:val="right"/>
            </w:pPr>
            <w:r>
              <w:rPr>
                <w:rFonts w:ascii="Consolas" w:eastAsia="Consolas" w:hAnsi="Consolas" w:cs="Consolas"/>
                <w:sz w:val="16"/>
              </w:rPr>
              <w:t>4,721</w:t>
            </w:r>
          </w:p>
        </w:tc>
        <w:tc>
          <w:tcPr>
            <w:tcW w:w="1170" w:type="dxa"/>
          </w:tcPr>
          <w:p w14:paraId="5347D389" w14:textId="77777777" w:rsidR="003D27E1" w:rsidRDefault="00B475ED">
            <w:pPr>
              <w:jc w:val="right"/>
            </w:pPr>
            <w:r>
              <w:rPr>
                <w:rFonts w:ascii="Consolas" w:eastAsia="Consolas" w:hAnsi="Consolas" w:cs="Consolas"/>
                <w:sz w:val="16"/>
              </w:rPr>
              <w:t>3,229</w:t>
            </w:r>
          </w:p>
        </w:tc>
        <w:tc>
          <w:tcPr>
            <w:tcW w:w="1170" w:type="dxa"/>
          </w:tcPr>
          <w:p w14:paraId="5347D38A" w14:textId="77777777" w:rsidR="003D27E1" w:rsidRDefault="00B475ED">
            <w:pPr>
              <w:jc w:val="right"/>
            </w:pPr>
            <w:r>
              <w:rPr>
                <w:rFonts w:ascii="Consolas" w:eastAsia="Consolas" w:hAnsi="Consolas" w:cs="Consolas"/>
                <w:sz w:val="16"/>
              </w:rPr>
              <w:t>224</w:t>
            </w:r>
          </w:p>
        </w:tc>
        <w:tc>
          <w:tcPr>
            <w:tcW w:w="1170" w:type="dxa"/>
          </w:tcPr>
          <w:p w14:paraId="5347D38B" w14:textId="77777777" w:rsidR="003D27E1" w:rsidRDefault="00B475ED">
            <w:pPr>
              <w:jc w:val="right"/>
            </w:pPr>
            <w:r>
              <w:rPr>
                <w:rFonts w:ascii="Consolas" w:eastAsia="Consolas" w:hAnsi="Consolas" w:cs="Consolas"/>
                <w:sz w:val="16"/>
              </w:rPr>
              <w:t>12,515</w:t>
            </w:r>
          </w:p>
        </w:tc>
        <w:tc>
          <w:tcPr>
            <w:tcW w:w="1170" w:type="dxa"/>
          </w:tcPr>
          <w:p w14:paraId="5347D38C" w14:textId="77777777" w:rsidR="003D27E1" w:rsidRDefault="00B475ED">
            <w:pPr>
              <w:jc w:val="right"/>
            </w:pPr>
            <w:r>
              <w:rPr>
                <w:rFonts w:ascii="Consolas" w:eastAsia="Consolas" w:hAnsi="Consolas" w:cs="Consolas"/>
                <w:sz w:val="16"/>
              </w:rPr>
              <w:t>10,614</w:t>
            </w:r>
          </w:p>
        </w:tc>
        <w:tc>
          <w:tcPr>
            <w:tcW w:w="1170" w:type="dxa"/>
          </w:tcPr>
          <w:p w14:paraId="5347D38D" w14:textId="77777777" w:rsidR="003D27E1" w:rsidRDefault="00B475ED">
            <w:pPr>
              <w:jc w:val="right"/>
            </w:pPr>
            <w:r>
              <w:rPr>
                <w:rFonts w:ascii="Consolas" w:eastAsia="Consolas" w:hAnsi="Consolas" w:cs="Consolas"/>
                <w:sz w:val="16"/>
              </w:rPr>
              <w:t>35</w:t>
            </w:r>
          </w:p>
        </w:tc>
      </w:tr>
      <w:tr w:rsidR="003D27E1" w14:paraId="5347D397" w14:textId="77777777">
        <w:tc>
          <w:tcPr>
            <w:tcW w:w="1170" w:type="dxa"/>
          </w:tcPr>
          <w:p w14:paraId="5347D38F" w14:textId="77777777" w:rsidR="003D27E1" w:rsidRDefault="00B475ED">
            <w:pPr>
              <w:jc w:val="right"/>
            </w:pPr>
            <w:r>
              <w:rPr>
                <w:rFonts w:ascii="Consolas" w:eastAsia="Consolas" w:hAnsi="Consolas" w:cs="Consolas"/>
                <w:sz w:val="16"/>
              </w:rPr>
              <w:t>83</w:t>
            </w:r>
          </w:p>
        </w:tc>
        <w:tc>
          <w:tcPr>
            <w:tcW w:w="1170" w:type="dxa"/>
          </w:tcPr>
          <w:p w14:paraId="5347D390" w14:textId="77777777" w:rsidR="003D27E1" w:rsidRDefault="00B475ED">
            <w:pPr>
              <w:jc w:val="right"/>
            </w:pPr>
            <w:r>
              <w:rPr>
                <w:rFonts w:ascii="Consolas" w:eastAsia="Consolas" w:hAnsi="Consolas" w:cs="Consolas"/>
                <w:sz w:val="16"/>
              </w:rPr>
              <w:t>7,167</w:t>
            </w:r>
          </w:p>
        </w:tc>
        <w:tc>
          <w:tcPr>
            <w:tcW w:w="1170" w:type="dxa"/>
          </w:tcPr>
          <w:p w14:paraId="5347D391" w14:textId="77777777" w:rsidR="003D27E1" w:rsidRDefault="00B475ED">
            <w:pPr>
              <w:jc w:val="right"/>
            </w:pPr>
            <w:r>
              <w:rPr>
                <w:rFonts w:ascii="Consolas" w:eastAsia="Consolas" w:hAnsi="Consolas" w:cs="Consolas"/>
                <w:sz w:val="16"/>
              </w:rPr>
              <w:t>10,041</w:t>
            </w:r>
          </w:p>
        </w:tc>
        <w:tc>
          <w:tcPr>
            <w:tcW w:w="1170" w:type="dxa"/>
          </w:tcPr>
          <w:p w14:paraId="5347D392" w14:textId="77777777" w:rsidR="003D27E1" w:rsidRDefault="00B475ED">
            <w:pPr>
              <w:jc w:val="right"/>
            </w:pPr>
            <w:r>
              <w:rPr>
                <w:rFonts w:ascii="Consolas" w:eastAsia="Consolas" w:hAnsi="Consolas" w:cs="Consolas"/>
                <w:sz w:val="16"/>
              </w:rPr>
              <w:t>14,859</w:t>
            </w:r>
          </w:p>
        </w:tc>
        <w:tc>
          <w:tcPr>
            <w:tcW w:w="1170" w:type="dxa"/>
          </w:tcPr>
          <w:p w14:paraId="5347D393" w14:textId="77777777" w:rsidR="003D27E1" w:rsidRDefault="00B475ED">
            <w:pPr>
              <w:jc w:val="right"/>
            </w:pPr>
            <w:r>
              <w:rPr>
                <w:rFonts w:ascii="Consolas" w:eastAsia="Consolas" w:hAnsi="Consolas" w:cs="Consolas"/>
                <w:sz w:val="16"/>
              </w:rPr>
              <w:t>1,904</w:t>
            </w:r>
          </w:p>
        </w:tc>
        <w:tc>
          <w:tcPr>
            <w:tcW w:w="1170" w:type="dxa"/>
          </w:tcPr>
          <w:p w14:paraId="5347D394" w14:textId="77777777" w:rsidR="003D27E1" w:rsidRDefault="00B475ED">
            <w:pPr>
              <w:jc w:val="right"/>
            </w:pPr>
            <w:r>
              <w:rPr>
                <w:rFonts w:ascii="Consolas" w:eastAsia="Consolas" w:hAnsi="Consolas" w:cs="Consolas"/>
                <w:sz w:val="16"/>
              </w:rPr>
              <w:t>15,033</w:t>
            </w:r>
          </w:p>
        </w:tc>
        <w:tc>
          <w:tcPr>
            <w:tcW w:w="1170" w:type="dxa"/>
          </w:tcPr>
          <w:p w14:paraId="5347D395" w14:textId="77777777" w:rsidR="003D27E1" w:rsidRDefault="00B475ED">
            <w:pPr>
              <w:jc w:val="right"/>
            </w:pPr>
            <w:r>
              <w:rPr>
                <w:rFonts w:ascii="Consolas" w:eastAsia="Consolas" w:hAnsi="Consolas" w:cs="Consolas"/>
                <w:sz w:val="16"/>
              </w:rPr>
              <w:t>15,157</w:t>
            </w:r>
          </w:p>
        </w:tc>
        <w:tc>
          <w:tcPr>
            <w:tcW w:w="1170" w:type="dxa"/>
          </w:tcPr>
          <w:p w14:paraId="5347D396" w14:textId="77777777" w:rsidR="003D27E1" w:rsidRDefault="00B475ED">
            <w:pPr>
              <w:jc w:val="right"/>
            </w:pPr>
            <w:r>
              <w:rPr>
                <w:rFonts w:ascii="Consolas" w:eastAsia="Consolas" w:hAnsi="Consolas" w:cs="Consolas"/>
                <w:sz w:val="16"/>
              </w:rPr>
              <w:t>436</w:t>
            </w:r>
          </w:p>
        </w:tc>
      </w:tr>
      <w:tr w:rsidR="003D27E1" w14:paraId="5347D3A0" w14:textId="77777777">
        <w:tc>
          <w:tcPr>
            <w:tcW w:w="1170" w:type="dxa"/>
          </w:tcPr>
          <w:p w14:paraId="5347D398" w14:textId="77777777" w:rsidR="003D27E1" w:rsidRDefault="00B475ED">
            <w:pPr>
              <w:jc w:val="right"/>
            </w:pPr>
            <w:r>
              <w:rPr>
                <w:rFonts w:ascii="Consolas" w:eastAsia="Consolas" w:hAnsi="Consolas" w:cs="Consolas"/>
                <w:sz w:val="16"/>
              </w:rPr>
              <w:t>85</w:t>
            </w:r>
          </w:p>
        </w:tc>
        <w:tc>
          <w:tcPr>
            <w:tcW w:w="1170" w:type="dxa"/>
          </w:tcPr>
          <w:p w14:paraId="5347D399" w14:textId="77777777" w:rsidR="003D27E1" w:rsidRDefault="00B475ED">
            <w:pPr>
              <w:jc w:val="right"/>
            </w:pPr>
            <w:r>
              <w:rPr>
                <w:rFonts w:ascii="Consolas" w:eastAsia="Consolas" w:hAnsi="Consolas" w:cs="Consolas"/>
                <w:sz w:val="16"/>
              </w:rPr>
              <w:t>0</w:t>
            </w:r>
          </w:p>
        </w:tc>
        <w:tc>
          <w:tcPr>
            <w:tcW w:w="1170" w:type="dxa"/>
          </w:tcPr>
          <w:p w14:paraId="5347D39A" w14:textId="77777777" w:rsidR="003D27E1" w:rsidRDefault="00B475ED">
            <w:pPr>
              <w:jc w:val="right"/>
            </w:pPr>
            <w:r>
              <w:rPr>
                <w:rFonts w:ascii="Consolas" w:eastAsia="Consolas" w:hAnsi="Consolas" w:cs="Consolas"/>
                <w:sz w:val="16"/>
              </w:rPr>
              <w:t>1</w:t>
            </w:r>
          </w:p>
        </w:tc>
        <w:tc>
          <w:tcPr>
            <w:tcW w:w="1170" w:type="dxa"/>
          </w:tcPr>
          <w:p w14:paraId="5347D39B" w14:textId="77777777" w:rsidR="003D27E1" w:rsidRDefault="00B475ED">
            <w:pPr>
              <w:jc w:val="right"/>
            </w:pPr>
            <w:r>
              <w:rPr>
                <w:rFonts w:ascii="Consolas" w:eastAsia="Consolas" w:hAnsi="Consolas" w:cs="Consolas"/>
                <w:sz w:val="16"/>
              </w:rPr>
              <w:t>0</w:t>
            </w:r>
          </w:p>
        </w:tc>
        <w:tc>
          <w:tcPr>
            <w:tcW w:w="1170" w:type="dxa"/>
          </w:tcPr>
          <w:p w14:paraId="5347D39C" w14:textId="77777777" w:rsidR="003D27E1" w:rsidRDefault="00B475ED">
            <w:pPr>
              <w:jc w:val="right"/>
            </w:pPr>
            <w:r>
              <w:rPr>
                <w:rFonts w:ascii="Consolas" w:eastAsia="Consolas" w:hAnsi="Consolas" w:cs="Consolas"/>
                <w:sz w:val="16"/>
              </w:rPr>
              <w:t>0</w:t>
            </w:r>
          </w:p>
        </w:tc>
        <w:tc>
          <w:tcPr>
            <w:tcW w:w="1170" w:type="dxa"/>
          </w:tcPr>
          <w:p w14:paraId="5347D39D" w14:textId="77777777" w:rsidR="003D27E1" w:rsidRDefault="00B475ED">
            <w:pPr>
              <w:jc w:val="right"/>
            </w:pPr>
            <w:r>
              <w:rPr>
                <w:rFonts w:ascii="Consolas" w:eastAsia="Consolas" w:hAnsi="Consolas" w:cs="Consolas"/>
                <w:sz w:val="16"/>
              </w:rPr>
              <w:t>0</w:t>
            </w:r>
          </w:p>
        </w:tc>
        <w:tc>
          <w:tcPr>
            <w:tcW w:w="1170" w:type="dxa"/>
          </w:tcPr>
          <w:p w14:paraId="5347D39E" w14:textId="77777777" w:rsidR="003D27E1" w:rsidRDefault="00B475ED">
            <w:pPr>
              <w:jc w:val="right"/>
            </w:pPr>
            <w:r>
              <w:rPr>
                <w:rFonts w:ascii="Consolas" w:eastAsia="Consolas" w:hAnsi="Consolas" w:cs="Consolas"/>
                <w:sz w:val="16"/>
              </w:rPr>
              <w:t>0</w:t>
            </w:r>
          </w:p>
        </w:tc>
        <w:tc>
          <w:tcPr>
            <w:tcW w:w="1170" w:type="dxa"/>
          </w:tcPr>
          <w:p w14:paraId="5347D39F" w14:textId="77777777" w:rsidR="003D27E1" w:rsidRDefault="00B475ED">
            <w:pPr>
              <w:jc w:val="right"/>
            </w:pPr>
            <w:r>
              <w:rPr>
                <w:rFonts w:ascii="Consolas" w:eastAsia="Consolas" w:hAnsi="Consolas" w:cs="Consolas"/>
                <w:sz w:val="16"/>
              </w:rPr>
              <w:t>0</w:t>
            </w:r>
          </w:p>
        </w:tc>
      </w:tr>
      <w:tr w:rsidR="003D27E1" w14:paraId="5347D3A9" w14:textId="77777777">
        <w:tc>
          <w:tcPr>
            <w:tcW w:w="1170" w:type="dxa"/>
          </w:tcPr>
          <w:p w14:paraId="5347D3A1" w14:textId="77777777" w:rsidR="003D27E1" w:rsidRDefault="00B475ED">
            <w:pPr>
              <w:jc w:val="right"/>
            </w:pPr>
            <w:r>
              <w:rPr>
                <w:rFonts w:ascii="Consolas" w:eastAsia="Consolas" w:hAnsi="Consolas" w:cs="Consolas"/>
                <w:sz w:val="16"/>
              </w:rPr>
              <w:t>90</w:t>
            </w:r>
          </w:p>
        </w:tc>
        <w:tc>
          <w:tcPr>
            <w:tcW w:w="1170" w:type="dxa"/>
          </w:tcPr>
          <w:p w14:paraId="5347D3A2" w14:textId="77777777" w:rsidR="003D27E1" w:rsidRDefault="00B475ED">
            <w:pPr>
              <w:jc w:val="right"/>
            </w:pPr>
            <w:r>
              <w:rPr>
                <w:rFonts w:ascii="Consolas" w:eastAsia="Consolas" w:hAnsi="Consolas" w:cs="Consolas"/>
                <w:sz w:val="16"/>
              </w:rPr>
              <w:t>411</w:t>
            </w:r>
          </w:p>
        </w:tc>
        <w:tc>
          <w:tcPr>
            <w:tcW w:w="1170" w:type="dxa"/>
          </w:tcPr>
          <w:p w14:paraId="5347D3A3" w14:textId="77777777" w:rsidR="003D27E1" w:rsidRDefault="00B475ED">
            <w:pPr>
              <w:jc w:val="right"/>
            </w:pPr>
            <w:r>
              <w:rPr>
                <w:rFonts w:ascii="Consolas" w:eastAsia="Consolas" w:hAnsi="Consolas" w:cs="Consolas"/>
                <w:sz w:val="16"/>
              </w:rPr>
              <w:t>20,045</w:t>
            </w:r>
          </w:p>
        </w:tc>
        <w:tc>
          <w:tcPr>
            <w:tcW w:w="1170" w:type="dxa"/>
          </w:tcPr>
          <w:p w14:paraId="5347D3A4" w14:textId="77777777" w:rsidR="003D27E1" w:rsidRDefault="00B475ED">
            <w:pPr>
              <w:jc w:val="right"/>
            </w:pPr>
            <w:r>
              <w:rPr>
                <w:rFonts w:ascii="Consolas" w:eastAsia="Consolas" w:hAnsi="Consolas" w:cs="Consolas"/>
                <w:sz w:val="16"/>
              </w:rPr>
              <w:t>0</w:t>
            </w:r>
          </w:p>
        </w:tc>
        <w:tc>
          <w:tcPr>
            <w:tcW w:w="1170" w:type="dxa"/>
          </w:tcPr>
          <w:p w14:paraId="5347D3A5" w14:textId="77777777" w:rsidR="003D27E1" w:rsidRDefault="00B475ED">
            <w:pPr>
              <w:jc w:val="right"/>
            </w:pPr>
            <w:r>
              <w:rPr>
                <w:rFonts w:ascii="Consolas" w:eastAsia="Consolas" w:hAnsi="Consolas" w:cs="Consolas"/>
                <w:sz w:val="16"/>
              </w:rPr>
              <w:t>491</w:t>
            </w:r>
          </w:p>
        </w:tc>
        <w:tc>
          <w:tcPr>
            <w:tcW w:w="1170" w:type="dxa"/>
          </w:tcPr>
          <w:p w14:paraId="5347D3A6" w14:textId="77777777" w:rsidR="003D27E1" w:rsidRDefault="00B475ED">
            <w:pPr>
              <w:jc w:val="right"/>
            </w:pPr>
            <w:r>
              <w:rPr>
                <w:rFonts w:ascii="Consolas" w:eastAsia="Consolas" w:hAnsi="Consolas" w:cs="Consolas"/>
                <w:sz w:val="16"/>
              </w:rPr>
              <w:t>13</w:t>
            </w:r>
          </w:p>
        </w:tc>
        <w:tc>
          <w:tcPr>
            <w:tcW w:w="1170" w:type="dxa"/>
          </w:tcPr>
          <w:p w14:paraId="5347D3A7" w14:textId="77777777" w:rsidR="003D27E1" w:rsidRDefault="00B475ED">
            <w:pPr>
              <w:jc w:val="right"/>
            </w:pPr>
            <w:r>
              <w:rPr>
                <w:rFonts w:ascii="Consolas" w:eastAsia="Consolas" w:hAnsi="Consolas" w:cs="Consolas"/>
                <w:sz w:val="16"/>
              </w:rPr>
              <w:t>0</w:t>
            </w:r>
          </w:p>
        </w:tc>
        <w:tc>
          <w:tcPr>
            <w:tcW w:w="1170" w:type="dxa"/>
          </w:tcPr>
          <w:p w14:paraId="5347D3A8" w14:textId="77777777" w:rsidR="003D27E1" w:rsidRDefault="00B475ED">
            <w:pPr>
              <w:jc w:val="right"/>
            </w:pPr>
            <w:r>
              <w:rPr>
                <w:rFonts w:ascii="Consolas" w:eastAsia="Consolas" w:hAnsi="Consolas" w:cs="Consolas"/>
                <w:sz w:val="16"/>
              </w:rPr>
              <w:t>0</w:t>
            </w:r>
          </w:p>
        </w:tc>
      </w:tr>
      <w:tr w:rsidR="003D27E1" w14:paraId="5347D3B2" w14:textId="77777777">
        <w:tc>
          <w:tcPr>
            <w:tcW w:w="1170" w:type="dxa"/>
          </w:tcPr>
          <w:p w14:paraId="5347D3AA" w14:textId="77777777" w:rsidR="003D27E1" w:rsidRDefault="00B475ED">
            <w:pPr>
              <w:jc w:val="right"/>
            </w:pPr>
            <w:r>
              <w:rPr>
                <w:rFonts w:ascii="Consolas" w:eastAsia="Consolas" w:hAnsi="Consolas" w:cs="Consolas"/>
                <w:sz w:val="16"/>
              </w:rPr>
              <w:t>91</w:t>
            </w:r>
          </w:p>
        </w:tc>
        <w:tc>
          <w:tcPr>
            <w:tcW w:w="1170" w:type="dxa"/>
          </w:tcPr>
          <w:p w14:paraId="5347D3AB" w14:textId="77777777" w:rsidR="003D27E1" w:rsidRDefault="00B475ED">
            <w:pPr>
              <w:jc w:val="right"/>
            </w:pPr>
            <w:r>
              <w:rPr>
                <w:rFonts w:ascii="Consolas" w:eastAsia="Consolas" w:hAnsi="Consolas" w:cs="Consolas"/>
                <w:sz w:val="16"/>
              </w:rPr>
              <w:t>0</w:t>
            </w:r>
          </w:p>
        </w:tc>
        <w:tc>
          <w:tcPr>
            <w:tcW w:w="1170" w:type="dxa"/>
          </w:tcPr>
          <w:p w14:paraId="5347D3AC" w14:textId="77777777" w:rsidR="003D27E1" w:rsidRDefault="00B475ED">
            <w:pPr>
              <w:jc w:val="right"/>
            </w:pPr>
            <w:r>
              <w:rPr>
                <w:rFonts w:ascii="Consolas" w:eastAsia="Consolas" w:hAnsi="Consolas" w:cs="Consolas"/>
                <w:sz w:val="16"/>
              </w:rPr>
              <w:t>0</w:t>
            </w:r>
          </w:p>
        </w:tc>
        <w:tc>
          <w:tcPr>
            <w:tcW w:w="1170" w:type="dxa"/>
          </w:tcPr>
          <w:p w14:paraId="5347D3AD" w14:textId="77777777" w:rsidR="003D27E1" w:rsidRDefault="00B475ED">
            <w:pPr>
              <w:jc w:val="right"/>
            </w:pPr>
            <w:r>
              <w:rPr>
                <w:rFonts w:ascii="Consolas" w:eastAsia="Consolas" w:hAnsi="Consolas" w:cs="Consolas"/>
                <w:sz w:val="16"/>
              </w:rPr>
              <w:t>15,197</w:t>
            </w:r>
          </w:p>
        </w:tc>
        <w:tc>
          <w:tcPr>
            <w:tcW w:w="1170" w:type="dxa"/>
          </w:tcPr>
          <w:p w14:paraId="5347D3AE" w14:textId="77777777" w:rsidR="003D27E1" w:rsidRDefault="00B475ED">
            <w:pPr>
              <w:jc w:val="right"/>
            </w:pPr>
            <w:r>
              <w:rPr>
                <w:rFonts w:ascii="Consolas" w:eastAsia="Consolas" w:hAnsi="Consolas" w:cs="Consolas"/>
                <w:sz w:val="16"/>
              </w:rPr>
              <w:t>2,005</w:t>
            </w:r>
          </w:p>
        </w:tc>
        <w:tc>
          <w:tcPr>
            <w:tcW w:w="1170" w:type="dxa"/>
          </w:tcPr>
          <w:p w14:paraId="5347D3AF" w14:textId="77777777" w:rsidR="003D27E1" w:rsidRDefault="00B475ED">
            <w:pPr>
              <w:jc w:val="right"/>
            </w:pPr>
            <w:r>
              <w:rPr>
                <w:rFonts w:ascii="Consolas" w:eastAsia="Consolas" w:hAnsi="Consolas" w:cs="Consolas"/>
                <w:sz w:val="16"/>
              </w:rPr>
              <w:t>17,761</w:t>
            </w:r>
          </w:p>
        </w:tc>
        <w:tc>
          <w:tcPr>
            <w:tcW w:w="1170" w:type="dxa"/>
          </w:tcPr>
          <w:p w14:paraId="5347D3B0" w14:textId="77777777" w:rsidR="003D27E1" w:rsidRDefault="00B475ED">
            <w:pPr>
              <w:jc w:val="right"/>
            </w:pPr>
            <w:r>
              <w:rPr>
                <w:rFonts w:ascii="Consolas" w:eastAsia="Consolas" w:hAnsi="Consolas" w:cs="Consolas"/>
                <w:sz w:val="16"/>
              </w:rPr>
              <w:t>26,980</w:t>
            </w:r>
          </w:p>
        </w:tc>
        <w:tc>
          <w:tcPr>
            <w:tcW w:w="1170" w:type="dxa"/>
          </w:tcPr>
          <w:p w14:paraId="5347D3B1" w14:textId="77777777" w:rsidR="003D27E1" w:rsidRDefault="00B475ED">
            <w:pPr>
              <w:jc w:val="right"/>
            </w:pPr>
            <w:r>
              <w:rPr>
                <w:rFonts w:ascii="Consolas" w:eastAsia="Consolas" w:hAnsi="Consolas" w:cs="Consolas"/>
                <w:sz w:val="16"/>
              </w:rPr>
              <w:t>339</w:t>
            </w:r>
          </w:p>
        </w:tc>
      </w:tr>
      <w:tr w:rsidR="003D27E1" w14:paraId="5347D3BB" w14:textId="77777777">
        <w:tc>
          <w:tcPr>
            <w:tcW w:w="1170" w:type="dxa"/>
          </w:tcPr>
          <w:p w14:paraId="5347D3B3" w14:textId="77777777" w:rsidR="003D27E1" w:rsidRDefault="00B475ED">
            <w:pPr>
              <w:jc w:val="right"/>
            </w:pPr>
            <w:r>
              <w:rPr>
                <w:rFonts w:ascii="Consolas" w:eastAsia="Consolas" w:hAnsi="Consolas" w:cs="Consolas"/>
                <w:sz w:val="16"/>
              </w:rPr>
              <w:t>92</w:t>
            </w:r>
          </w:p>
        </w:tc>
        <w:tc>
          <w:tcPr>
            <w:tcW w:w="1170" w:type="dxa"/>
          </w:tcPr>
          <w:p w14:paraId="5347D3B4" w14:textId="77777777" w:rsidR="003D27E1" w:rsidRDefault="00B475ED">
            <w:pPr>
              <w:jc w:val="right"/>
            </w:pPr>
            <w:r>
              <w:rPr>
                <w:rFonts w:ascii="Consolas" w:eastAsia="Consolas" w:hAnsi="Consolas" w:cs="Consolas"/>
                <w:sz w:val="16"/>
              </w:rPr>
              <w:t>1,929</w:t>
            </w:r>
          </w:p>
        </w:tc>
        <w:tc>
          <w:tcPr>
            <w:tcW w:w="1170" w:type="dxa"/>
          </w:tcPr>
          <w:p w14:paraId="5347D3B5" w14:textId="77777777" w:rsidR="003D27E1" w:rsidRDefault="00B475ED">
            <w:pPr>
              <w:jc w:val="right"/>
            </w:pPr>
            <w:r>
              <w:rPr>
                <w:rFonts w:ascii="Consolas" w:eastAsia="Consolas" w:hAnsi="Consolas" w:cs="Consolas"/>
                <w:sz w:val="16"/>
              </w:rPr>
              <w:t>807</w:t>
            </w:r>
          </w:p>
        </w:tc>
        <w:tc>
          <w:tcPr>
            <w:tcW w:w="1170" w:type="dxa"/>
          </w:tcPr>
          <w:p w14:paraId="5347D3B6" w14:textId="77777777" w:rsidR="003D27E1" w:rsidRDefault="00B475ED">
            <w:pPr>
              <w:jc w:val="right"/>
            </w:pPr>
            <w:r>
              <w:rPr>
                <w:rFonts w:ascii="Consolas" w:eastAsia="Consolas" w:hAnsi="Consolas" w:cs="Consolas"/>
                <w:sz w:val="16"/>
              </w:rPr>
              <w:t>3,362</w:t>
            </w:r>
          </w:p>
        </w:tc>
        <w:tc>
          <w:tcPr>
            <w:tcW w:w="1170" w:type="dxa"/>
          </w:tcPr>
          <w:p w14:paraId="5347D3B7" w14:textId="77777777" w:rsidR="003D27E1" w:rsidRDefault="00B475ED">
            <w:pPr>
              <w:jc w:val="right"/>
            </w:pPr>
            <w:r>
              <w:rPr>
                <w:rFonts w:ascii="Consolas" w:eastAsia="Consolas" w:hAnsi="Consolas" w:cs="Consolas"/>
                <w:sz w:val="16"/>
              </w:rPr>
              <w:t>446</w:t>
            </w:r>
          </w:p>
        </w:tc>
        <w:tc>
          <w:tcPr>
            <w:tcW w:w="1170" w:type="dxa"/>
          </w:tcPr>
          <w:p w14:paraId="5347D3B8" w14:textId="77777777" w:rsidR="003D27E1" w:rsidRDefault="00B475ED">
            <w:pPr>
              <w:jc w:val="right"/>
            </w:pPr>
            <w:r>
              <w:rPr>
                <w:rFonts w:ascii="Consolas" w:eastAsia="Consolas" w:hAnsi="Consolas" w:cs="Consolas"/>
                <w:sz w:val="16"/>
              </w:rPr>
              <w:t>1,271</w:t>
            </w:r>
          </w:p>
        </w:tc>
        <w:tc>
          <w:tcPr>
            <w:tcW w:w="1170" w:type="dxa"/>
          </w:tcPr>
          <w:p w14:paraId="5347D3B9" w14:textId="77777777" w:rsidR="003D27E1" w:rsidRDefault="00B475ED">
            <w:pPr>
              <w:jc w:val="right"/>
            </w:pPr>
            <w:r>
              <w:rPr>
                <w:rFonts w:ascii="Consolas" w:eastAsia="Consolas" w:hAnsi="Consolas" w:cs="Consolas"/>
                <w:sz w:val="16"/>
              </w:rPr>
              <w:t>1,115</w:t>
            </w:r>
          </w:p>
        </w:tc>
        <w:tc>
          <w:tcPr>
            <w:tcW w:w="1170" w:type="dxa"/>
          </w:tcPr>
          <w:p w14:paraId="5347D3BA" w14:textId="77777777" w:rsidR="003D27E1" w:rsidRDefault="00B475ED">
            <w:pPr>
              <w:jc w:val="right"/>
            </w:pPr>
            <w:r>
              <w:rPr>
                <w:rFonts w:ascii="Consolas" w:eastAsia="Consolas" w:hAnsi="Consolas" w:cs="Consolas"/>
                <w:sz w:val="16"/>
              </w:rPr>
              <w:t>22</w:t>
            </w:r>
          </w:p>
        </w:tc>
      </w:tr>
      <w:tr w:rsidR="003D27E1" w14:paraId="5347D3C4" w14:textId="77777777">
        <w:tc>
          <w:tcPr>
            <w:tcW w:w="1170" w:type="dxa"/>
          </w:tcPr>
          <w:p w14:paraId="5347D3BC" w14:textId="77777777" w:rsidR="003D27E1" w:rsidRDefault="00B475ED">
            <w:pPr>
              <w:jc w:val="right"/>
            </w:pPr>
            <w:r>
              <w:rPr>
                <w:rFonts w:ascii="Consolas" w:eastAsia="Consolas" w:hAnsi="Consolas" w:cs="Consolas"/>
                <w:sz w:val="16"/>
              </w:rPr>
              <w:t>93</w:t>
            </w:r>
          </w:p>
        </w:tc>
        <w:tc>
          <w:tcPr>
            <w:tcW w:w="1170" w:type="dxa"/>
          </w:tcPr>
          <w:p w14:paraId="5347D3BD" w14:textId="77777777" w:rsidR="003D27E1" w:rsidRDefault="00B475ED">
            <w:pPr>
              <w:jc w:val="right"/>
            </w:pPr>
            <w:r>
              <w:rPr>
                <w:rFonts w:ascii="Consolas" w:eastAsia="Consolas" w:hAnsi="Consolas" w:cs="Consolas"/>
                <w:sz w:val="16"/>
              </w:rPr>
              <w:t>3,725</w:t>
            </w:r>
          </w:p>
        </w:tc>
        <w:tc>
          <w:tcPr>
            <w:tcW w:w="1170" w:type="dxa"/>
          </w:tcPr>
          <w:p w14:paraId="5347D3BE" w14:textId="77777777" w:rsidR="003D27E1" w:rsidRDefault="00B475ED">
            <w:pPr>
              <w:jc w:val="right"/>
            </w:pPr>
            <w:r>
              <w:rPr>
                <w:rFonts w:ascii="Consolas" w:eastAsia="Consolas" w:hAnsi="Consolas" w:cs="Consolas"/>
                <w:sz w:val="16"/>
              </w:rPr>
              <w:t>3,885</w:t>
            </w:r>
          </w:p>
        </w:tc>
        <w:tc>
          <w:tcPr>
            <w:tcW w:w="1170" w:type="dxa"/>
          </w:tcPr>
          <w:p w14:paraId="5347D3BF" w14:textId="77777777" w:rsidR="003D27E1" w:rsidRDefault="00B475ED">
            <w:pPr>
              <w:jc w:val="right"/>
            </w:pPr>
            <w:r>
              <w:rPr>
                <w:rFonts w:ascii="Consolas" w:eastAsia="Consolas" w:hAnsi="Consolas" w:cs="Consolas"/>
                <w:sz w:val="16"/>
              </w:rPr>
              <w:t>18,272</w:t>
            </w:r>
          </w:p>
        </w:tc>
        <w:tc>
          <w:tcPr>
            <w:tcW w:w="1170" w:type="dxa"/>
          </w:tcPr>
          <w:p w14:paraId="5347D3C0" w14:textId="77777777" w:rsidR="003D27E1" w:rsidRDefault="00B475ED">
            <w:pPr>
              <w:jc w:val="right"/>
            </w:pPr>
            <w:r>
              <w:rPr>
                <w:rFonts w:ascii="Consolas" w:eastAsia="Consolas" w:hAnsi="Consolas" w:cs="Consolas"/>
                <w:sz w:val="16"/>
              </w:rPr>
              <w:t>1,054</w:t>
            </w:r>
          </w:p>
        </w:tc>
        <w:tc>
          <w:tcPr>
            <w:tcW w:w="1170" w:type="dxa"/>
          </w:tcPr>
          <w:p w14:paraId="5347D3C1" w14:textId="77777777" w:rsidR="003D27E1" w:rsidRDefault="00B475ED">
            <w:pPr>
              <w:jc w:val="right"/>
            </w:pPr>
            <w:r>
              <w:rPr>
                <w:rFonts w:ascii="Consolas" w:eastAsia="Consolas" w:hAnsi="Consolas" w:cs="Consolas"/>
                <w:sz w:val="16"/>
              </w:rPr>
              <w:t>13,800</w:t>
            </w:r>
          </w:p>
        </w:tc>
        <w:tc>
          <w:tcPr>
            <w:tcW w:w="1170" w:type="dxa"/>
          </w:tcPr>
          <w:p w14:paraId="5347D3C2" w14:textId="77777777" w:rsidR="003D27E1" w:rsidRDefault="00B475ED">
            <w:pPr>
              <w:jc w:val="right"/>
            </w:pPr>
            <w:r>
              <w:rPr>
                <w:rFonts w:ascii="Consolas" w:eastAsia="Consolas" w:hAnsi="Consolas" w:cs="Consolas"/>
                <w:sz w:val="16"/>
              </w:rPr>
              <w:t>11,320</w:t>
            </w:r>
          </w:p>
        </w:tc>
        <w:tc>
          <w:tcPr>
            <w:tcW w:w="1170" w:type="dxa"/>
          </w:tcPr>
          <w:p w14:paraId="5347D3C3" w14:textId="77777777" w:rsidR="003D27E1" w:rsidRDefault="00B475ED">
            <w:pPr>
              <w:jc w:val="right"/>
            </w:pPr>
            <w:r>
              <w:rPr>
                <w:rFonts w:ascii="Consolas" w:eastAsia="Consolas" w:hAnsi="Consolas" w:cs="Consolas"/>
                <w:sz w:val="16"/>
              </w:rPr>
              <w:t>411</w:t>
            </w:r>
          </w:p>
        </w:tc>
      </w:tr>
      <w:tr w:rsidR="003D27E1" w14:paraId="5347D3CD" w14:textId="77777777">
        <w:tc>
          <w:tcPr>
            <w:tcW w:w="1170" w:type="dxa"/>
          </w:tcPr>
          <w:p w14:paraId="5347D3C5" w14:textId="77777777" w:rsidR="003D27E1" w:rsidRDefault="00B475ED">
            <w:pPr>
              <w:jc w:val="right"/>
            </w:pPr>
            <w:r>
              <w:rPr>
                <w:rFonts w:ascii="Consolas" w:eastAsia="Consolas" w:hAnsi="Consolas" w:cs="Consolas"/>
                <w:sz w:val="16"/>
              </w:rPr>
              <w:t>94</w:t>
            </w:r>
          </w:p>
        </w:tc>
        <w:tc>
          <w:tcPr>
            <w:tcW w:w="1170" w:type="dxa"/>
          </w:tcPr>
          <w:p w14:paraId="5347D3C6" w14:textId="77777777" w:rsidR="003D27E1" w:rsidRDefault="00B475ED">
            <w:pPr>
              <w:jc w:val="right"/>
            </w:pPr>
            <w:r>
              <w:rPr>
                <w:rFonts w:ascii="Consolas" w:eastAsia="Consolas" w:hAnsi="Consolas" w:cs="Consolas"/>
                <w:sz w:val="16"/>
              </w:rPr>
              <w:t>0</w:t>
            </w:r>
          </w:p>
        </w:tc>
        <w:tc>
          <w:tcPr>
            <w:tcW w:w="1170" w:type="dxa"/>
          </w:tcPr>
          <w:p w14:paraId="5347D3C7" w14:textId="77777777" w:rsidR="003D27E1" w:rsidRDefault="00B475ED">
            <w:pPr>
              <w:jc w:val="right"/>
            </w:pPr>
            <w:r>
              <w:rPr>
                <w:rFonts w:ascii="Consolas" w:eastAsia="Consolas" w:hAnsi="Consolas" w:cs="Consolas"/>
                <w:sz w:val="16"/>
              </w:rPr>
              <w:t>0</w:t>
            </w:r>
          </w:p>
        </w:tc>
        <w:tc>
          <w:tcPr>
            <w:tcW w:w="1170" w:type="dxa"/>
          </w:tcPr>
          <w:p w14:paraId="5347D3C8" w14:textId="77777777" w:rsidR="003D27E1" w:rsidRDefault="00B475ED">
            <w:pPr>
              <w:jc w:val="right"/>
            </w:pPr>
            <w:r>
              <w:rPr>
                <w:rFonts w:ascii="Consolas" w:eastAsia="Consolas" w:hAnsi="Consolas" w:cs="Consolas"/>
                <w:sz w:val="16"/>
              </w:rPr>
              <w:t>3,725</w:t>
            </w:r>
          </w:p>
        </w:tc>
        <w:tc>
          <w:tcPr>
            <w:tcW w:w="1170" w:type="dxa"/>
          </w:tcPr>
          <w:p w14:paraId="5347D3C9" w14:textId="77777777" w:rsidR="003D27E1" w:rsidRDefault="00B475ED">
            <w:pPr>
              <w:jc w:val="right"/>
            </w:pPr>
            <w:r>
              <w:rPr>
                <w:rFonts w:ascii="Consolas" w:eastAsia="Consolas" w:hAnsi="Consolas" w:cs="Consolas"/>
                <w:sz w:val="16"/>
              </w:rPr>
              <w:t>238</w:t>
            </w:r>
          </w:p>
        </w:tc>
        <w:tc>
          <w:tcPr>
            <w:tcW w:w="1170" w:type="dxa"/>
          </w:tcPr>
          <w:p w14:paraId="5347D3CA" w14:textId="77777777" w:rsidR="003D27E1" w:rsidRDefault="00B475ED">
            <w:pPr>
              <w:jc w:val="right"/>
            </w:pPr>
            <w:r>
              <w:rPr>
                <w:rFonts w:ascii="Consolas" w:eastAsia="Consolas" w:hAnsi="Consolas" w:cs="Consolas"/>
                <w:sz w:val="16"/>
              </w:rPr>
              <w:t>694</w:t>
            </w:r>
          </w:p>
        </w:tc>
        <w:tc>
          <w:tcPr>
            <w:tcW w:w="1170" w:type="dxa"/>
          </w:tcPr>
          <w:p w14:paraId="5347D3CB" w14:textId="77777777" w:rsidR="003D27E1" w:rsidRDefault="00B475ED">
            <w:pPr>
              <w:jc w:val="right"/>
            </w:pPr>
            <w:r>
              <w:rPr>
                <w:rFonts w:ascii="Consolas" w:eastAsia="Consolas" w:hAnsi="Consolas" w:cs="Consolas"/>
                <w:sz w:val="16"/>
              </w:rPr>
              <w:t>0</w:t>
            </w:r>
          </w:p>
        </w:tc>
        <w:tc>
          <w:tcPr>
            <w:tcW w:w="1170" w:type="dxa"/>
          </w:tcPr>
          <w:p w14:paraId="5347D3CC" w14:textId="77777777" w:rsidR="003D27E1" w:rsidRDefault="00B475ED">
            <w:pPr>
              <w:jc w:val="right"/>
            </w:pPr>
            <w:r>
              <w:rPr>
                <w:rFonts w:ascii="Consolas" w:eastAsia="Consolas" w:hAnsi="Consolas" w:cs="Consolas"/>
                <w:sz w:val="16"/>
              </w:rPr>
              <w:t>60</w:t>
            </w:r>
          </w:p>
        </w:tc>
      </w:tr>
      <w:tr w:rsidR="003D27E1" w14:paraId="5347D3D6" w14:textId="77777777">
        <w:tc>
          <w:tcPr>
            <w:tcW w:w="1170" w:type="dxa"/>
          </w:tcPr>
          <w:p w14:paraId="5347D3CE" w14:textId="77777777" w:rsidR="003D27E1" w:rsidRDefault="00B475ED">
            <w:pPr>
              <w:jc w:val="right"/>
            </w:pPr>
            <w:r>
              <w:rPr>
                <w:rFonts w:ascii="Consolas" w:eastAsia="Consolas" w:hAnsi="Consolas" w:cs="Consolas"/>
                <w:sz w:val="16"/>
              </w:rPr>
              <w:t>95</w:t>
            </w:r>
          </w:p>
        </w:tc>
        <w:tc>
          <w:tcPr>
            <w:tcW w:w="1170" w:type="dxa"/>
          </w:tcPr>
          <w:p w14:paraId="5347D3CF" w14:textId="77777777" w:rsidR="003D27E1" w:rsidRDefault="00B475ED">
            <w:pPr>
              <w:jc w:val="right"/>
            </w:pPr>
            <w:r>
              <w:rPr>
                <w:rFonts w:ascii="Consolas" w:eastAsia="Consolas" w:hAnsi="Consolas" w:cs="Consolas"/>
                <w:sz w:val="16"/>
              </w:rPr>
              <w:t>7,488</w:t>
            </w:r>
          </w:p>
        </w:tc>
        <w:tc>
          <w:tcPr>
            <w:tcW w:w="1170" w:type="dxa"/>
          </w:tcPr>
          <w:p w14:paraId="5347D3D0" w14:textId="77777777" w:rsidR="003D27E1" w:rsidRDefault="00B475ED">
            <w:pPr>
              <w:jc w:val="right"/>
            </w:pPr>
            <w:r>
              <w:rPr>
                <w:rFonts w:ascii="Consolas" w:eastAsia="Consolas" w:hAnsi="Consolas" w:cs="Consolas"/>
                <w:sz w:val="16"/>
              </w:rPr>
              <w:t>0</w:t>
            </w:r>
          </w:p>
        </w:tc>
        <w:tc>
          <w:tcPr>
            <w:tcW w:w="1170" w:type="dxa"/>
          </w:tcPr>
          <w:p w14:paraId="5347D3D1" w14:textId="77777777" w:rsidR="003D27E1" w:rsidRDefault="00B475ED">
            <w:pPr>
              <w:jc w:val="right"/>
            </w:pPr>
            <w:r>
              <w:rPr>
                <w:rFonts w:ascii="Consolas" w:eastAsia="Consolas" w:hAnsi="Consolas" w:cs="Consolas"/>
                <w:sz w:val="16"/>
              </w:rPr>
              <w:t>0</w:t>
            </w:r>
          </w:p>
        </w:tc>
        <w:tc>
          <w:tcPr>
            <w:tcW w:w="1170" w:type="dxa"/>
          </w:tcPr>
          <w:p w14:paraId="5347D3D2" w14:textId="77777777" w:rsidR="003D27E1" w:rsidRDefault="00B475ED">
            <w:pPr>
              <w:jc w:val="right"/>
            </w:pPr>
            <w:r>
              <w:rPr>
                <w:rFonts w:ascii="Consolas" w:eastAsia="Consolas" w:hAnsi="Consolas" w:cs="Consolas"/>
                <w:sz w:val="16"/>
              </w:rPr>
              <w:t>2</w:t>
            </w:r>
          </w:p>
        </w:tc>
        <w:tc>
          <w:tcPr>
            <w:tcW w:w="1170" w:type="dxa"/>
          </w:tcPr>
          <w:p w14:paraId="5347D3D3" w14:textId="77777777" w:rsidR="003D27E1" w:rsidRDefault="00B475ED">
            <w:pPr>
              <w:jc w:val="right"/>
            </w:pPr>
            <w:r>
              <w:rPr>
                <w:rFonts w:ascii="Consolas" w:eastAsia="Consolas" w:hAnsi="Consolas" w:cs="Consolas"/>
                <w:sz w:val="16"/>
              </w:rPr>
              <w:t>4</w:t>
            </w:r>
          </w:p>
        </w:tc>
        <w:tc>
          <w:tcPr>
            <w:tcW w:w="1170" w:type="dxa"/>
          </w:tcPr>
          <w:p w14:paraId="5347D3D4" w14:textId="77777777" w:rsidR="003D27E1" w:rsidRDefault="00B475ED">
            <w:pPr>
              <w:jc w:val="right"/>
            </w:pPr>
            <w:r>
              <w:rPr>
                <w:rFonts w:ascii="Consolas" w:eastAsia="Consolas" w:hAnsi="Consolas" w:cs="Consolas"/>
                <w:sz w:val="16"/>
              </w:rPr>
              <w:t>0</w:t>
            </w:r>
          </w:p>
        </w:tc>
        <w:tc>
          <w:tcPr>
            <w:tcW w:w="1170" w:type="dxa"/>
          </w:tcPr>
          <w:p w14:paraId="5347D3D5" w14:textId="77777777" w:rsidR="003D27E1" w:rsidRDefault="00B475ED">
            <w:pPr>
              <w:jc w:val="right"/>
            </w:pPr>
            <w:r>
              <w:rPr>
                <w:rFonts w:ascii="Consolas" w:eastAsia="Consolas" w:hAnsi="Consolas" w:cs="Consolas"/>
                <w:sz w:val="16"/>
              </w:rPr>
              <w:t>1</w:t>
            </w:r>
          </w:p>
        </w:tc>
      </w:tr>
      <w:tr w:rsidR="003D27E1" w14:paraId="5347D3DF" w14:textId="77777777">
        <w:tc>
          <w:tcPr>
            <w:tcW w:w="1170" w:type="dxa"/>
          </w:tcPr>
          <w:p w14:paraId="5347D3D7" w14:textId="77777777" w:rsidR="003D27E1" w:rsidRDefault="00B475ED">
            <w:pPr>
              <w:jc w:val="right"/>
            </w:pPr>
            <w:r>
              <w:rPr>
                <w:rFonts w:ascii="Consolas" w:eastAsia="Consolas" w:hAnsi="Consolas" w:cs="Consolas"/>
                <w:sz w:val="16"/>
              </w:rPr>
              <w:t>96</w:t>
            </w:r>
          </w:p>
        </w:tc>
        <w:tc>
          <w:tcPr>
            <w:tcW w:w="1170" w:type="dxa"/>
          </w:tcPr>
          <w:p w14:paraId="5347D3D8" w14:textId="77777777" w:rsidR="003D27E1" w:rsidRDefault="00B475ED">
            <w:pPr>
              <w:jc w:val="right"/>
            </w:pPr>
            <w:r>
              <w:rPr>
                <w:rFonts w:ascii="Consolas" w:eastAsia="Consolas" w:hAnsi="Consolas" w:cs="Consolas"/>
                <w:sz w:val="16"/>
              </w:rPr>
              <w:t>0</w:t>
            </w:r>
          </w:p>
        </w:tc>
        <w:tc>
          <w:tcPr>
            <w:tcW w:w="1170" w:type="dxa"/>
          </w:tcPr>
          <w:p w14:paraId="5347D3D9" w14:textId="77777777" w:rsidR="003D27E1" w:rsidRDefault="00B475ED">
            <w:pPr>
              <w:jc w:val="right"/>
            </w:pPr>
            <w:r>
              <w:rPr>
                <w:rFonts w:ascii="Consolas" w:eastAsia="Consolas" w:hAnsi="Consolas" w:cs="Consolas"/>
                <w:sz w:val="16"/>
              </w:rPr>
              <w:t>0</w:t>
            </w:r>
          </w:p>
        </w:tc>
        <w:tc>
          <w:tcPr>
            <w:tcW w:w="1170" w:type="dxa"/>
          </w:tcPr>
          <w:p w14:paraId="5347D3DA" w14:textId="77777777" w:rsidR="003D27E1" w:rsidRDefault="00B475ED">
            <w:pPr>
              <w:jc w:val="right"/>
            </w:pPr>
            <w:r>
              <w:rPr>
                <w:rFonts w:ascii="Consolas" w:eastAsia="Consolas" w:hAnsi="Consolas" w:cs="Consolas"/>
                <w:sz w:val="16"/>
              </w:rPr>
              <w:t>4,223</w:t>
            </w:r>
          </w:p>
        </w:tc>
        <w:tc>
          <w:tcPr>
            <w:tcW w:w="1170" w:type="dxa"/>
          </w:tcPr>
          <w:p w14:paraId="5347D3DB" w14:textId="77777777" w:rsidR="003D27E1" w:rsidRDefault="00B475ED">
            <w:pPr>
              <w:jc w:val="right"/>
            </w:pPr>
            <w:r>
              <w:rPr>
                <w:rFonts w:ascii="Consolas" w:eastAsia="Consolas" w:hAnsi="Consolas" w:cs="Consolas"/>
                <w:sz w:val="16"/>
              </w:rPr>
              <w:t>493</w:t>
            </w:r>
          </w:p>
        </w:tc>
        <w:tc>
          <w:tcPr>
            <w:tcW w:w="1170" w:type="dxa"/>
          </w:tcPr>
          <w:p w14:paraId="5347D3DC" w14:textId="77777777" w:rsidR="003D27E1" w:rsidRDefault="00B475ED">
            <w:pPr>
              <w:jc w:val="right"/>
            </w:pPr>
            <w:r>
              <w:rPr>
                <w:rFonts w:ascii="Consolas" w:eastAsia="Consolas" w:hAnsi="Consolas" w:cs="Consolas"/>
                <w:sz w:val="16"/>
              </w:rPr>
              <w:t>416</w:t>
            </w:r>
          </w:p>
        </w:tc>
        <w:tc>
          <w:tcPr>
            <w:tcW w:w="1170" w:type="dxa"/>
          </w:tcPr>
          <w:p w14:paraId="5347D3DD" w14:textId="77777777" w:rsidR="003D27E1" w:rsidRDefault="00B475ED">
            <w:pPr>
              <w:jc w:val="right"/>
            </w:pPr>
            <w:r>
              <w:rPr>
                <w:rFonts w:ascii="Consolas" w:eastAsia="Consolas" w:hAnsi="Consolas" w:cs="Consolas"/>
                <w:sz w:val="16"/>
              </w:rPr>
              <w:t>0</w:t>
            </w:r>
          </w:p>
        </w:tc>
        <w:tc>
          <w:tcPr>
            <w:tcW w:w="1170" w:type="dxa"/>
          </w:tcPr>
          <w:p w14:paraId="5347D3DE" w14:textId="77777777" w:rsidR="003D27E1" w:rsidRDefault="00B475ED">
            <w:pPr>
              <w:jc w:val="right"/>
            </w:pPr>
            <w:r>
              <w:rPr>
                <w:rFonts w:ascii="Consolas" w:eastAsia="Consolas" w:hAnsi="Consolas" w:cs="Consolas"/>
                <w:sz w:val="16"/>
              </w:rPr>
              <w:t>78</w:t>
            </w:r>
          </w:p>
        </w:tc>
      </w:tr>
      <w:tr w:rsidR="003D27E1" w14:paraId="5347D3E8" w14:textId="77777777">
        <w:tc>
          <w:tcPr>
            <w:tcW w:w="1170" w:type="dxa"/>
          </w:tcPr>
          <w:p w14:paraId="5347D3E0" w14:textId="77777777" w:rsidR="003D27E1" w:rsidRDefault="00B475ED">
            <w:pPr>
              <w:jc w:val="right"/>
            </w:pPr>
            <w:r>
              <w:rPr>
                <w:rFonts w:ascii="Consolas" w:eastAsia="Consolas" w:hAnsi="Consolas" w:cs="Consolas"/>
                <w:sz w:val="16"/>
              </w:rPr>
              <w:t>99</w:t>
            </w:r>
          </w:p>
        </w:tc>
        <w:tc>
          <w:tcPr>
            <w:tcW w:w="1170" w:type="dxa"/>
          </w:tcPr>
          <w:p w14:paraId="5347D3E1" w14:textId="77777777" w:rsidR="003D27E1" w:rsidRDefault="00B475ED">
            <w:pPr>
              <w:jc w:val="right"/>
            </w:pPr>
            <w:r>
              <w:rPr>
                <w:rFonts w:ascii="Consolas" w:eastAsia="Consolas" w:hAnsi="Consolas" w:cs="Consolas"/>
                <w:sz w:val="16"/>
              </w:rPr>
              <w:t>0</w:t>
            </w:r>
          </w:p>
        </w:tc>
        <w:tc>
          <w:tcPr>
            <w:tcW w:w="1170" w:type="dxa"/>
          </w:tcPr>
          <w:p w14:paraId="5347D3E2" w14:textId="77777777" w:rsidR="003D27E1" w:rsidRDefault="00B475ED">
            <w:pPr>
              <w:jc w:val="right"/>
            </w:pPr>
            <w:r>
              <w:rPr>
                <w:rFonts w:ascii="Consolas" w:eastAsia="Consolas" w:hAnsi="Consolas" w:cs="Consolas"/>
                <w:sz w:val="16"/>
              </w:rPr>
              <w:t>11</w:t>
            </w:r>
          </w:p>
        </w:tc>
        <w:tc>
          <w:tcPr>
            <w:tcW w:w="1170" w:type="dxa"/>
          </w:tcPr>
          <w:p w14:paraId="5347D3E3" w14:textId="77777777" w:rsidR="003D27E1" w:rsidRDefault="00B475ED">
            <w:pPr>
              <w:jc w:val="right"/>
            </w:pPr>
            <w:r>
              <w:rPr>
                <w:rFonts w:ascii="Consolas" w:eastAsia="Consolas" w:hAnsi="Consolas" w:cs="Consolas"/>
                <w:sz w:val="16"/>
              </w:rPr>
              <w:t>0</w:t>
            </w:r>
          </w:p>
        </w:tc>
        <w:tc>
          <w:tcPr>
            <w:tcW w:w="1170" w:type="dxa"/>
          </w:tcPr>
          <w:p w14:paraId="5347D3E4" w14:textId="77777777" w:rsidR="003D27E1" w:rsidRDefault="00B475ED">
            <w:pPr>
              <w:jc w:val="right"/>
            </w:pPr>
            <w:r>
              <w:rPr>
                <w:rFonts w:ascii="Consolas" w:eastAsia="Consolas" w:hAnsi="Consolas" w:cs="Consolas"/>
                <w:sz w:val="16"/>
              </w:rPr>
              <w:t>0</w:t>
            </w:r>
          </w:p>
        </w:tc>
        <w:tc>
          <w:tcPr>
            <w:tcW w:w="1170" w:type="dxa"/>
          </w:tcPr>
          <w:p w14:paraId="5347D3E5" w14:textId="77777777" w:rsidR="003D27E1" w:rsidRDefault="00B475ED">
            <w:pPr>
              <w:jc w:val="right"/>
            </w:pPr>
            <w:r>
              <w:rPr>
                <w:rFonts w:ascii="Consolas" w:eastAsia="Consolas" w:hAnsi="Consolas" w:cs="Consolas"/>
                <w:sz w:val="16"/>
              </w:rPr>
              <w:t>0</w:t>
            </w:r>
          </w:p>
        </w:tc>
        <w:tc>
          <w:tcPr>
            <w:tcW w:w="1170" w:type="dxa"/>
          </w:tcPr>
          <w:p w14:paraId="5347D3E6" w14:textId="77777777" w:rsidR="003D27E1" w:rsidRDefault="00B475ED">
            <w:pPr>
              <w:jc w:val="right"/>
            </w:pPr>
            <w:r>
              <w:rPr>
                <w:rFonts w:ascii="Consolas" w:eastAsia="Consolas" w:hAnsi="Consolas" w:cs="Consolas"/>
                <w:sz w:val="16"/>
              </w:rPr>
              <w:t>0</w:t>
            </w:r>
          </w:p>
        </w:tc>
        <w:tc>
          <w:tcPr>
            <w:tcW w:w="1170" w:type="dxa"/>
          </w:tcPr>
          <w:p w14:paraId="5347D3E7" w14:textId="77777777" w:rsidR="003D27E1" w:rsidRDefault="00B475ED">
            <w:pPr>
              <w:jc w:val="right"/>
            </w:pPr>
            <w:r>
              <w:rPr>
                <w:rFonts w:ascii="Consolas" w:eastAsia="Consolas" w:hAnsi="Consolas" w:cs="Consolas"/>
                <w:sz w:val="16"/>
              </w:rPr>
              <w:t>0</w:t>
            </w:r>
          </w:p>
        </w:tc>
      </w:tr>
      <w:tr w:rsidR="003D27E1" w14:paraId="5347D3F1" w14:textId="77777777">
        <w:tc>
          <w:tcPr>
            <w:tcW w:w="1170" w:type="dxa"/>
          </w:tcPr>
          <w:p w14:paraId="5347D3E9" w14:textId="77777777" w:rsidR="003D27E1" w:rsidRDefault="00B475ED">
            <w:pPr>
              <w:jc w:val="right"/>
            </w:pPr>
            <w:r>
              <w:rPr>
                <w:rFonts w:ascii="Consolas" w:eastAsia="Consolas" w:hAnsi="Consolas" w:cs="Consolas"/>
                <w:sz w:val="16"/>
              </w:rPr>
              <w:lastRenderedPageBreak/>
              <w:t>100</w:t>
            </w:r>
          </w:p>
        </w:tc>
        <w:tc>
          <w:tcPr>
            <w:tcW w:w="1170" w:type="dxa"/>
          </w:tcPr>
          <w:p w14:paraId="5347D3EA" w14:textId="77777777" w:rsidR="003D27E1" w:rsidRDefault="00B475ED">
            <w:pPr>
              <w:jc w:val="right"/>
            </w:pPr>
            <w:r>
              <w:rPr>
                <w:rFonts w:ascii="Consolas" w:eastAsia="Consolas" w:hAnsi="Consolas" w:cs="Consolas"/>
                <w:sz w:val="16"/>
              </w:rPr>
              <w:t>0</w:t>
            </w:r>
          </w:p>
        </w:tc>
        <w:tc>
          <w:tcPr>
            <w:tcW w:w="1170" w:type="dxa"/>
          </w:tcPr>
          <w:p w14:paraId="5347D3EB" w14:textId="77777777" w:rsidR="003D27E1" w:rsidRDefault="00B475ED">
            <w:pPr>
              <w:jc w:val="right"/>
            </w:pPr>
            <w:r>
              <w:rPr>
                <w:rFonts w:ascii="Consolas" w:eastAsia="Consolas" w:hAnsi="Consolas" w:cs="Consolas"/>
                <w:sz w:val="16"/>
              </w:rPr>
              <w:t>0</w:t>
            </w:r>
          </w:p>
        </w:tc>
        <w:tc>
          <w:tcPr>
            <w:tcW w:w="1170" w:type="dxa"/>
          </w:tcPr>
          <w:p w14:paraId="5347D3EC" w14:textId="77777777" w:rsidR="003D27E1" w:rsidRDefault="00B475ED">
            <w:pPr>
              <w:jc w:val="right"/>
            </w:pPr>
            <w:r>
              <w:rPr>
                <w:rFonts w:ascii="Consolas" w:eastAsia="Consolas" w:hAnsi="Consolas" w:cs="Consolas"/>
                <w:sz w:val="16"/>
              </w:rPr>
              <w:t>0</w:t>
            </w:r>
          </w:p>
        </w:tc>
        <w:tc>
          <w:tcPr>
            <w:tcW w:w="1170" w:type="dxa"/>
          </w:tcPr>
          <w:p w14:paraId="5347D3ED" w14:textId="77777777" w:rsidR="003D27E1" w:rsidRDefault="00B475ED">
            <w:pPr>
              <w:jc w:val="right"/>
            </w:pPr>
            <w:r>
              <w:rPr>
                <w:rFonts w:ascii="Consolas" w:eastAsia="Consolas" w:hAnsi="Consolas" w:cs="Consolas"/>
                <w:sz w:val="16"/>
              </w:rPr>
              <w:t>0</w:t>
            </w:r>
          </w:p>
        </w:tc>
        <w:tc>
          <w:tcPr>
            <w:tcW w:w="1170" w:type="dxa"/>
          </w:tcPr>
          <w:p w14:paraId="5347D3EE" w14:textId="77777777" w:rsidR="003D27E1" w:rsidRDefault="00B475ED">
            <w:pPr>
              <w:jc w:val="right"/>
            </w:pPr>
            <w:r>
              <w:rPr>
                <w:rFonts w:ascii="Consolas" w:eastAsia="Consolas" w:hAnsi="Consolas" w:cs="Consolas"/>
                <w:sz w:val="16"/>
              </w:rPr>
              <w:t>1,555</w:t>
            </w:r>
          </w:p>
        </w:tc>
        <w:tc>
          <w:tcPr>
            <w:tcW w:w="1170" w:type="dxa"/>
          </w:tcPr>
          <w:p w14:paraId="5347D3EF" w14:textId="77777777" w:rsidR="003D27E1" w:rsidRDefault="00B475ED">
            <w:pPr>
              <w:jc w:val="right"/>
            </w:pPr>
            <w:r>
              <w:rPr>
                <w:rFonts w:ascii="Consolas" w:eastAsia="Consolas" w:hAnsi="Consolas" w:cs="Consolas"/>
                <w:sz w:val="16"/>
              </w:rPr>
              <w:t>0</w:t>
            </w:r>
          </w:p>
        </w:tc>
        <w:tc>
          <w:tcPr>
            <w:tcW w:w="1170" w:type="dxa"/>
          </w:tcPr>
          <w:p w14:paraId="5347D3F0" w14:textId="77777777" w:rsidR="003D27E1" w:rsidRDefault="00B475ED">
            <w:pPr>
              <w:jc w:val="right"/>
            </w:pPr>
            <w:r>
              <w:rPr>
                <w:rFonts w:ascii="Consolas" w:eastAsia="Consolas" w:hAnsi="Consolas" w:cs="Consolas"/>
                <w:sz w:val="16"/>
              </w:rPr>
              <w:t>0</w:t>
            </w:r>
          </w:p>
        </w:tc>
      </w:tr>
      <w:tr w:rsidR="003D27E1" w14:paraId="5347D3FA" w14:textId="77777777">
        <w:tc>
          <w:tcPr>
            <w:tcW w:w="1170" w:type="dxa"/>
          </w:tcPr>
          <w:p w14:paraId="5347D3F2" w14:textId="77777777" w:rsidR="003D27E1" w:rsidRDefault="00B475ED">
            <w:pPr>
              <w:jc w:val="right"/>
            </w:pPr>
            <w:r>
              <w:rPr>
                <w:rFonts w:ascii="Consolas" w:eastAsia="Consolas" w:hAnsi="Consolas" w:cs="Consolas"/>
                <w:sz w:val="16"/>
              </w:rPr>
              <w:t>110</w:t>
            </w:r>
          </w:p>
        </w:tc>
        <w:tc>
          <w:tcPr>
            <w:tcW w:w="1170" w:type="dxa"/>
          </w:tcPr>
          <w:p w14:paraId="5347D3F3" w14:textId="77777777" w:rsidR="003D27E1" w:rsidRDefault="00B475ED">
            <w:pPr>
              <w:jc w:val="right"/>
            </w:pPr>
            <w:r>
              <w:rPr>
                <w:rFonts w:ascii="Consolas" w:eastAsia="Consolas" w:hAnsi="Consolas" w:cs="Consolas"/>
                <w:sz w:val="16"/>
              </w:rPr>
              <w:t>0</w:t>
            </w:r>
          </w:p>
        </w:tc>
        <w:tc>
          <w:tcPr>
            <w:tcW w:w="1170" w:type="dxa"/>
          </w:tcPr>
          <w:p w14:paraId="5347D3F4" w14:textId="77777777" w:rsidR="003D27E1" w:rsidRDefault="00B475ED">
            <w:pPr>
              <w:jc w:val="right"/>
            </w:pPr>
            <w:r>
              <w:rPr>
                <w:rFonts w:ascii="Consolas" w:eastAsia="Consolas" w:hAnsi="Consolas" w:cs="Consolas"/>
                <w:sz w:val="16"/>
              </w:rPr>
              <w:t>0</w:t>
            </w:r>
          </w:p>
        </w:tc>
        <w:tc>
          <w:tcPr>
            <w:tcW w:w="1170" w:type="dxa"/>
          </w:tcPr>
          <w:p w14:paraId="5347D3F5" w14:textId="77777777" w:rsidR="003D27E1" w:rsidRDefault="00B475ED">
            <w:pPr>
              <w:jc w:val="right"/>
            </w:pPr>
            <w:r>
              <w:rPr>
                <w:rFonts w:ascii="Consolas" w:eastAsia="Consolas" w:hAnsi="Consolas" w:cs="Consolas"/>
                <w:sz w:val="16"/>
              </w:rPr>
              <w:t>0</w:t>
            </w:r>
          </w:p>
        </w:tc>
        <w:tc>
          <w:tcPr>
            <w:tcW w:w="1170" w:type="dxa"/>
          </w:tcPr>
          <w:p w14:paraId="5347D3F6" w14:textId="77777777" w:rsidR="003D27E1" w:rsidRDefault="00B475ED">
            <w:pPr>
              <w:jc w:val="right"/>
            </w:pPr>
            <w:r>
              <w:rPr>
                <w:rFonts w:ascii="Consolas" w:eastAsia="Consolas" w:hAnsi="Consolas" w:cs="Consolas"/>
                <w:sz w:val="16"/>
              </w:rPr>
              <w:t>66</w:t>
            </w:r>
          </w:p>
        </w:tc>
        <w:tc>
          <w:tcPr>
            <w:tcW w:w="1170" w:type="dxa"/>
          </w:tcPr>
          <w:p w14:paraId="5347D3F7" w14:textId="77777777" w:rsidR="003D27E1" w:rsidRDefault="00B475ED">
            <w:pPr>
              <w:jc w:val="right"/>
            </w:pPr>
            <w:r>
              <w:rPr>
                <w:rFonts w:ascii="Consolas" w:eastAsia="Consolas" w:hAnsi="Consolas" w:cs="Consolas"/>
                <w:sz w:val="16"/>
              </w:rPr>
              <w:t>0</w:t>
            </w:r>
          </w:p>
        </w:tc>
        <w:tc>
          <w:tcPr>
            <w:tcW w:w="1170" w:type="dxa"/>
          </w:tcPr>
          <w:p w14:paraId="5347D3F8" w14:textId="77777777" w:rsidR="003D27E1" w:rsidRDefault="00B475ED">
            <w:pPr>
              <w:jc w:val="right"/>
            </w:pPr>
            <w:r>
              <w:rPr>
                <w:rFonts w:ascii="Consolas" w:eastAsia="Consolas" w:hAnsi="Consolas" w:cs="Consolas"/>
                <w:sz w:val="16"/>
              </w:rPr>
              <w:t>0</w:t>
            </w:r>
          </w:p>
        </w:tc>
        <w:tc>
          <w:tcPr>
            <w:tcW w:w="1170" w:type="dxa"/>
          </w:tcPr>
          <w:p w14:paraId="5347D3F9" w14:textId="77777777" w:rsidR="003D27E1" w:rsidRDefault="00B475ED">
            <w:pPr>
              <w:jc w:val="right"/>
            </w:pPr>
            <w:r>
              <w:rPr>
                <w:rFonts w:ascii="Consolas" w:eastAsia="Consolas" w:hAnsi="Consolas" w:cs="Consolas"/>
                <w:sz w:val="16"/>
              </w:rPr>
              <w:t>0</w:t>
            </w:r>
          </w:p>
        </w:tc>
      </w:tr>
      <w:tr w:rsidR="003D27E1" w14:paraId="5347D403" w14:textId="77777777">
        <w:tc>
          <w:tcPr>
            <w:tcW w:w="1170" w:type="dxa"/>
          </w:tcPr>
          <w:p w14:paraId="5347D3FB" w14:textId="77777777" w:rsidR="003D27E1" w:rsidRDefault="00B475ED">
            <w:pPr>
              <w:jc w:val="right"/>
            </w:pPr>
            <w:r>
              <w:rPr>
                <w:rFonts w:ascii="Consolas" w:eastAsia="Consolas" w:hAnsi="Consolas" w:cs="Consolas"/>
                <w:sz w:val="16"/>
              </w:rPr>
              <w:t>210</w:t>
            </w:r>
          </w:p>
        </w:tc>
        <w:tc>
          <w:tcPr>
            <w:tcW w:w="1170" w:type="dxa"/>
          </w:tcPr>
          <w:p w14:paraId="5347D3FC" w14:textId="77777777" w:rsidR="003D27E1" w:rsidRDefault="00B475ED">
            <w:pPr>
              <w:jc w:val="right"/>
            </w:pPr>
            <w:r>
              <w:rPr>
                <w:rFonts w:ascii="Consolas" w:eastAsia="Consolas" w:hAnsi="Consolas" w:cs="Consolas"/>
                <w:sz w:val="16"/>
              </w:rPr>
              <w:t>0</w:t>
            </w:r>
          </w:p>
        </w:tc>
        <w:tc>
          <w:tcPr>
            <w:tcW w:w="1170" w:type="dxa"/>
          </w:tcPr>
          <w:p w14:paraId="5347D3FD" w14:textId="77777777" w:rsidR="003D27E1" w:rsidRDefault="00B475ED">
            <w:pPr>
              <w:jc w:val="right"/>
            </w:pPr>
            <w:r>
              <w:rPr>
                <w:rFonts w:ascii="Consolas" w:eastAsia="Consolas" w:hAnsi="Consolas" w:cs="Consolas"/>
                <w:sz w:val="16"/>
              </w:rPr>
              <w:t>0</w:t>
            </w:r>
          </w:p>
        </w:tc>
        <w:tc>
          <w:tcPr>
            <w:tcW w:w="1170" w:type="dxa"/>
          </w:tcPr>
          <w:p w14:paraId="5347D3FE" w14:textId="77777777" w:rsidR="003D27E1" w:rsidRDefault="00B475ED">
            <w:pPr>
              <w:jc w:val="right"/>
            </w:pPr>
            <w:r>
              <w:rPr>
                <w:rFonts w:ascii="Consolas" w:eastAsia="Consolas" w:hAnsi="Consolas" w:cs="Consolas"/>
                <w:sz w:val="16"/>
              </w:rPr>
              <w:t>0</w:t>
            </w:r>
          </w:p>
        </w:tc>
        <w:tc>
          <w:tcPr>
            <w:tcW w:w="1170" w:type="dxa"/>
          </w:tcPr>
          <w:p w14:paraId="5347D3FF" w14:textId="77777777" w:rsidR="003D27E1" w:rsidRDefault="00B475ED">
            <w:pPr>
              <w:jc w:val="right"/>
            </w:pPr>
            <w:r>
              <w:rPr>
                <w:rFonts w:ascii="Consolas" w:eastAsia="Consolas" w:hAnsi="Consolas" w:cs="Consolas"/>
                <w:sz w:val="16"/>
              </w:rPr>
              <w:t>10</w:t>
            </w:r>
          </w:p>
        </w:tc>
        <w:tc>
          <w:tcPr>
            <w:tcW w:w="1170" w:type="dxa"/>
          </w:tcPr>
          <w:p w14:paraId="5347D400" w14:textId="77777777" w:rsidR="003D27E1" w:rsidRDefault="00B475ED">
            <w:pPr>
              <w:jc w:val="right"/>
            </w:pPr>
            <w:r>
              <w:rPr>
                <w:rFonts w:ascii="Consolas" w:eastAsia="Consolas" w:hAnsi="Consolas" w:cs="Consolas"/>
                <w:sz w:val="16"/>
              </w:rPr>
              <w:t>0</w:t>
            </w:r>
          </w:p>
        </w:tc>
        <w:tc>
          <w:tcPr>
            <w:tcW w:w="1170" w:type="dxa"/>
          </w:tcPr>
          <w:p w14:paraId="5347D401" w14:textId="77777777" w:rsidR="003D27E1" w:rsidRDefault="00B475ED">
            <w:pPr>
              <w:jc w:val="right"/>
            </w:pPr>
            <w:r>
              <w:rPr>
                <w:rFonts w:ascii="Consolas" w:eastAsia="Consolas" w:hAnsi="Consolas" w:cs="Consolas"/>
                <w:sz w:val="16"/>
              </w:rPr>
              <w:t>0</w:t>
            </w:r>
          </w:p>
        </w:tc>
        <w:tc>
          <w:tcPr>
            <w:tcW w:w="1170" w:type="dxa"/>
          </w:tcPr>
          <w:p w14:paraId="5347D402" w14:textId="77777777" w:rsidR="003D27E1" w:rsidRDefault="00B475ED">
            <w:pPr>
              <w:jc w:val="right"/>
            </w:pPr>
            <w:r>
              <w:rPr>
                <w:rFonts w:ascii="Consolas" w:eastAsia="Consolas" w:hAnsi="Consolas" w:cs="Consolas"/>
                <w:sz w:val="16"/>
              </w:rPr>
              <w:t>0</w:t>
            </w:r>
          </w:p>
        </w:tc>
      </w:tr>
      <w:tr w:rsidR="003D27E1" w14:paraId="5347D40C" w14:textId="77777777">
        <w:tc>
          <w:tcPr>
            <w:tcW w:w="1170" w:type="dxa"/>
          </w:tcPr>
          <w:p w14:paraId="5347D404" w14:textId="77777777" w:rsidR="003D27E1" w:rsidRDefault="00B475ED">
            <w:pPr>
              <w:jc w:val="right"/>
            </w:pPr>
            <w:r>
              <w:rPr>
                <w:rFonts w:ascii="Consolas" w:eastAsia="Consolas" w:hAnsi="Consolas" w:cs="Consolas"/>
                <w:sz w:val="16"/>
              </w:rPr>
              <w:t>310</w:t>
            </w:r>
          </w:p>
        </w:tc>
        <w:tc>
          <w:tcPr>
            <w:tcW w:w="1170" w:type="dxa"/>
          </w:tcPr>
          <w:p w14:paraId="5347D405" w14:textId="77777777" w:rsidR="003D27E1" w:rsidRDefault="00B475ED">
            <w:pPr>
              <w:jc w:val="right"/>
            </w:pPr>
            <w:r>
              <w:rPr>
                <w:rFonts w:ascii="Consolas" w:eastAsia="Consolas" w:hAnsi="Consolas" w:cs="Consolas"/>
                <w:sz w:val="16"/>
              </w:rPr>
              <w:t>0</w:t>
            </w:r>
          </w:p>
        </w:tc>
        <w:tc>
          <w:tcPr>
            <w:tcW w:w="1170" w:type="dxa"/>
          </w:tcPr>
          <w:p w14:paraId="5347D406" w14:textId="77777777" w:rsidR="003D27E1" w:rsidRDefault="00B475ED">
            <w:pPr>
              <w:jc w:val="right"/>
            </w:pPr>
            <w:r>
              <w:rPr>
                <w:rFonts w:ascii="Consolas" w:eastAsia="Consolas" w:hAnsi="Consolas" w:cs="Consolas"/>
                <w:sz w:val="16"/>
              </w:rPr>
              <w:t>0</w:t>
            </w:r>
          </w:p>
        </w:tc>
        <w:tc>
          <w:tcPr>
            <w:tcW w:w="1170" w:type="dxa"/>
          </w:tcPr>
          <w:p w14:paraId="5347D407" w14:textId="77777777" w:rsidR="003D27E1" w:rsidRDefault="00B475ED">
            <w:pPr>
              <w:jc w:val="right"/>
            </w:pPr>
            <w:r>
              <w:rPr>
                <w:rFonts w:ascii="Consolas" w:eastAsia="Consolas" w:hAnsi="Consolas" w:cs="Consolas"/>
                <w:sz w:val="16"/>
              </w:rPr>
              <w:t>0</w:t>
            </w:r>
          </w:p>
        </w:tc>
        <w:tc>
          <w:tcPr>
            <w:tcW w:w="1170" w:type="dxa"/>
          </w:tcPr>
          <w:p w14:paraId="5347D408" w14:textId="77777777" w:rsidR="003D27E1" w:rsidRDefault="00B475ED">
            <w:pPr>
              <w:jc w:val="right"/>
            </w:pPr>
            <w:r>
              <w:rPr>
                <w:rFonts w:ascii="Consolas" w:eastAsia="Consolas" w:hAnsi="Consolas" w:cs="Consolas"/>
                <w:sz w:val="16"/>
              </w:rPr>
              <w:t>46</w:t>
            </w:r>
          </w:p>
        </w:tc>
        <w:tc>
          <w:tcPr>
            <w:tcW w:w="1170" w:type="dxa"/>
          </w:tcPr>
          <w:p w14:paraId="5347D409" w14:textId="77777777" w:rsidR="003D27E1" w:rsidRDefault="00B475ED">
            <w:pPr>
              <w:jc w:val="right"/>
            </w:pPr>
            <w:r>
              <w:rPr>
                <w:rFonts w:ascii="Consolas" w:eastAsia="Consolas" w:hAnsi="Consolas" w:cs="Consolas"/>
                <w:sz w:val="16"/>
              </w:rPr>
              <w:t>0</w:t>
            </w:r>
          </w:p>
        </w:tc>
        <w:tc>
          <w:tcPr>
            <w:tcW w:w="1170" w:type="dxa"/>
          </w:tcPr>
          <w:p w14:paraId="5347D40A" w14:textId="77777777" w:rsidR="003D27E1" w:rsidRDefault="00B475ED">
            <w:pPr>
              <w:jc w:val="right"/>
            </w:pPr>
            <w:r>
              <w:rPr>
                <w:rFonts w:ascii="Consolas" w:eastAsia="Consolas" w:hAnsi="Consolas" w:cs="Consolas"/>
                <w:sz w:val="16"/>
              </w:rPr>
              <w:t>0</w:t>
            </w:r>
          </w:p>
        </w:tc>
        <w:tc>
          <w:tcPr>
            <w:tcW w:w="1170" w:type="dxa"/>
          </w:tcPr>
          <w:p w14:paraId="5347D40B" w14:textId="77777777" w:rsidR="003D27E1" w:rsidRDefault="00B475ED">
            <w:pPr>
              <w:jc w:val="right"/>
            </w:pPr>
            <w:r>
              <w:rPr>
                <w:rFonts w:ascii="Consolas" w:eastAsia="Consolas" w:hAnsi="Consolas" w:cs="Consolas"/>
                <w:sz w:val="16"/>
              </w:rPr>
              <w:t>0</w:t>
            </w:r>
          </w:p>
        </w:tc>
      </w:tr>
      <w:tr w:rsidR="003D27E1" w14:paraId="5347D415" w14:textId="77777777">
        <w:tc>
          <w:tcPr>
            <w:tcW w:w="1170" w:type="dxa"/>
            <w:tcBorders>
              <w:bottom w:val="single" w:sz="0" w:space="0" w:color="000000"/>
            </w:tcBorders>
          </w:tcPr>
          <w:p w14:paraId="5347D40D"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40E"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40F" w14:textId="77777777" w:rsidR="003D27E1" w:rsidRDefault="00B475ED">
            <w:pPr>
              <w:jc w:val="right"/>
            </w:pPr>
            <w:r>
              <w:rPr>
                <w:rFonts w:ascii="Consolas" w:eastAsia="Consolas" w:hAnsi="Consolas" w:cs="Consolas"/>
                <w:sz w:val="16"/>
              </w:rPr>
              <w:t>162,158</w:t>
            </w:r>
          </w:p>
        </w:tc>
        <w:tc>
          <w:tcPr>
            <w:tcW w:w="1170" w:type="dxa"/>
            <w:tcBorders>
              <w:bottom w:val="single" w:sz="0" w:space="0" w:color="000000"/>
            </w:tcBorders>
          </w:tcPr>
          <w:p w14:paraId="5347D410" w14:textId="77777777" w:rsidR="003D27E1" w:rsidRDefault="00B475ED">
            <w:pPr>
              <w:jc w:val="right"/>
            </w:pPr>
            <w:r>
              <w:rPr>
                <w:rFonts w:ascii="Consolas" w:eastAsia="Consolas" w:hAnsi="Consolas" w:cs="Consolas"/>
                <w:sz w:val="16"/>
              </w:rPr>
              <w:t>166,865</w:t>
            </w:r>
          </w:p>
        </w:tc>
        <w:tc>
          <w:tcPr>
            <w:tcW w:w="1170" w:type="dxa"/>
            <w:tcBorders>
              <w:bottom w:val="single" w:sz="0" w:space="0" w:color="000000"/>
            </w:tcBorders>
          </w:tcPr>
          <w:p w14:paraId="5347D411" w14:textId="77777777" w:rsidR="003D27E1" w:rsidRDefault="00B475ED">
            <w:pPr>
              <w:jc w:val="right"/>
            </w:pPr>
            <w:r>
              <w:rPr>
                <w:rFonts w:ascii="Consolas" w:eastAsia="Consolas" w:hAnsi="Consolas" w:cs="Consolas"/>
                <w:sz w:val="16"/>
              </w:rPr>
              <w:t>67,033</w:t>
            </w:r>
          </w:p>
        </w:tc>
        <w:tc>
          <w:tcPr>
            <w:tcW w:w="1170" w:type="dxa"/>
            <w:tcBorders>
              <w:bottom w:val="single" w:sz="0" w:space="0" w:color="000000"/>
            </w:tcBorders>
          </w:tcPr>
          <w:p w14:paraId="5347D412" w14:textId="77777777" w:rsidR="003D27E1" w:rsidRDefault="00B475ED">
            <w:pPr>
              <w:jc w:val="right"/>
            </w:pPr>
            <w:r>
              <w:rPr>
                <w:rFonts w:ascii="Consolas" w:eastAsia="Consolas" w:hAnsi="Consolas" w:cs="Consolas"/>
                <w:sz w:val="16"/>
              </w:rPr>
              <w:t>479</w:t>
            </w:r>
          </w:p>
        </w:tc>
        <w:tc>
          <w:tcPr>
            <w:tcW w:w="1170" w:type="dxa"/>
            <w:tcBorders>
              <w:bottom w:val="single" w:sz="0" w:space="0" w:color="000000"/>
            </w:tcBorders>
          </w:tcPr>
          <w:p w14:paraId="5347D413"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414" w14:textId="77777777" w:rsidR="003D27E1" w:rsidRDefault="00B475ED">
            <w:pPr>
              <w:jc w:val="right"/>
            </w:pPr>
            <w:r>
              <w:rPr>
                <w:rFonts w:ascii="Consolas" w:eastAsia="Consolas" w:hAnsi="Consolas" w:cs="Consolas"/>
                <w:sz w:val="16"/>
              </w:rPr>
              <w:t>18,022</w:t>
            </w:r>
          </w:p>
        </w:tc>
      </w:tr>
      <w:tr w:rsidR="003D27E1" w14:paraId="5347D41E" w14:textId="77777777">
        <w:tc>
          <w:tcPr>
            <w:tcW w:w="0" w:type="auto"/>
            <w:tcBorders>
              <w:top w:val="single" w:sz="0" w:space="0" w:color="000000"/>
              <w:bottom w:val="single" w:sz="0" w:space="0" w:color="000000"/>
            </w:tcBorders>
          </w:tcPr>
          <w:p w14:paraId="5347D416"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D417"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D418"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D419"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D41A"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D41B"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D41C"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D41D" w14:textId="77777777" w:rsidR="003D27E1" w:rsidRDefault="00B475ED">
            <w:pPr>
              <w:jc w:val="right"/>
            </w:pPr>
            <w:r>
              <w:rPr>
                <w:rFonts w:ascii="Consolas" w:eastAsia="Consolas" w:hAnsi="Consolas" w:cs="Consolas"/>
                <w:sz w:val="16"/>
              </w:rPr>
              <w:t>116,355</w:t>
            </w:r>
          </w:p>
        </w:tc>
      </w:tr>
    </w:tbl>
    <w:p w14:paraId="5347D41F" w14:textId="77777777" w:rsidR="003D27E1" w:rsidRDefault="003D27E1"/>
    <w:p w14:paraId="5347D420" w14:textId="77777777" w:rsidR="003D27E1" w:rsidRDefault="00B475ED">
      <w:r>
        <w:br/>
      </w:r>
    </w:p>
    <w:p w14:paraId="5347D421" w14:textId="77777777" w:rsidR="003D27E1" w:rsidRDefault="00B475ED">
      <w:pPr>
        <w:shd w:val="solid" w:color="B0C4DE" w:fill="auto"/>
      </w:pPr>
      <w:r>
        <w:rPr>
          <w:b/>
          <w:sz w:val="26"/>
        </w:rPr>
        <w:t>isco08_4</w:t>
      </w:r>
    </w:p>
    <w:p w14:paraId="5347D422" w14:textId="77777777" w:rsidR="003D27E1" w:rsidRDefault="00B475ED">
      <w:pPr>
        <w:rPr>
          <w:color w:val="4682B4"/>
        </w:rPr>
      </w:pPr>
      <w:r>
        <w:rPr>
          <w:color w:val="4682B4"/>
        </w:rPr>
        <w:t>Occupation: ISCO-08 4 digits</w:t>
      </w:r>
      <w:r>
        <w:rPr>
          <w:color w:val="4682B4"/>
        </w:rPr>
        <w:br/>
        <w:t>&lt;500+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D424" w14:textId="77777777">
        <w:tc>
          <w:tcPr>
            <w:tcW w:w="9360" w:type="dxa"/>
          </w:tcPr>
          <w:p w14:paraId="5347D423" w14:textId="77777777" w:rsidR="003D27E1" w:rsidRDefault="00B475ED">
            <w:r>
              <w:rPr>
                <w:rFonts w:ascii="Consolas" w:eastAsia="Consolas" w:hAnsi="Consolas" w:cs="Consolas"/>
                <w:b/>
                <w:sz w:val="18"/>
              </w:rPr>
              <w:t xml:space="preserve">       Name: </w:t>
            </w:r>
            <w:r>
              <w:rPr>
                <w:rFonts w:ascii="Consolas" w:eastAsia="Consolas" w:hAnsi="Consolas" w:cs="Consolas"/>
                <w:sz w:val="18"/>
              </w:rPr>
              <w:t>isco08_4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ISCO-08 4 digits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713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2,226,180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3,110.98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3,047.89       </w:t>
            </w:r>
          </w:p>
        </w:tc>
      </w:tr>
    </w:tbl>
    <w:p w14:paraId="5347D425"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42E" w14:textId="77777777">
        <w:tc>
          <w:tcPr>
            <w:tcW w:w="1170" w:type="dxa"/>
            <w:tcBorders>
              <w:top w:val="single" w:sz="0" w:space="0" w:color="000000"/>
              <w:bottom w:val="single" w:sz="0" w:space="0" w:color="000000"/>
            </w:tcBorders>
          </w:tcPr>
          <w:p w14:paraId="5347D426" w14:textId="77777777" w:rsidR="003D27E1" w:rsidRDefault="003D27E1">
            <w:pPr>
              <w:jc w:val="right"/>
            </w:pPr>
          </w:p>
        </w:tc>
        <w:tc>
          <w:tcPr>
            <w:tcW w:w="1170" w:type="dxa"/>
            <w:tcBorders>
              <w:top w:val="single" w:sz="0" w:space="0" w:color="000000"/>
              <w:bottom w:val="single" w:sz="0" w:space="0" w:color="000000"/>
            </w:tcBorders>
          </w:tcPr>
          <w:p w14:paraId="5347D427"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D428"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D429"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D42A"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D42B"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D42C"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D42D" w14:textId="77777777" w:rsidR="003D27E1" w:rsidRDefault="00B475ED">
            <w:pPr>
              <w:jc w:val="right"/>
            </w:pPr>
            <w:r>
              <w:rPr>
                <w:rFonts w:ascii="Consolas" w:eastAsia="Consolas" w:hAnsi="Consolas" w:cs="Consolas"/>
                <w:sz w:val="16"/>
              </w:rPr>
              <w:t>SD</w:t>
            </w:r>
          </w:p>
        </w:tc>
      </w:tr>
      <w:tr w:rsidR="003D27E1" w14:paraId="5347D437" w14:textId="77777777">
        <w:tc>
          <w:tcPr>
            <w:tcW w:w="1170" w:type="dxa"/>
            <w:tcBorders>
              <w:top w:val="single" w:sz="0" w:space="0" w:color="000000"/>
            </w:tcBorders>
          </w:tcPr>
          <w:p w14:paraId="5347D42F"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D430"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31"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32"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33"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34"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35"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36" w14:textId="77777777" w:rsidR="003D27E1" w:rsidRDefault="00B475ED">
            <w:pPr>
              <w:jc w:val="right"/>
            </w:pPr>
            <w:r>
              <w:rPr>
                <w:rFonts w:ascii="Consolas" w:eastAsia="Consolas" w:hAnsi="Consolas" w:cs="Consolas"/>
                <w:sz w:val="16"/>
              </w:rPr>
              <w:t>.</w:t>
            </w:r>
          </w:p>
        </w:tc>
      </w:tr>
      <w:tr w:rsidR="003D27E1" w14:paraId="5347D440" w14:textId="77777777">
        <w:tc>
          <w:tcPr>
            <w:tcW w:w="1170" w:type="dxa"/>
          </w:tcPr>
          <w:p w14:paraId="5347D438" w14:textId="77777777" w:rsidR="003D27E1" w:rsidRDefault="00B475ED">
            <w:pPr>
              <w:jc w:val="right"/>
            </w:pPr>
            <w:r>
              <w:rPr>
                <w:rFonts w:ascii="Consolas" w:eastAsia="Consolas" w:hAnsi="Consolas" w:cs="Consolas"/>
                <w:sz w:val="16"/>
              </w:rPr>
              <w:t>[2] KOR</w:t>
            </w:r>
          </w:p>
        </w:tc>
        <w:tc>
          <w:tcPr>
            <w:tcW w:w="1170" w:type="dxa"/>
          </w:tcPr>
          <w:p w14:paraId="5347D439" w14:textId="77777777" w:rsidR="003D27E1" w:rsidRDefault="00B475ED">
            <w:pPr>
              <w:jc w:val="right"/>
            </w:pPr>
            <w:r>
              <w:rPr>
                <w:rFonts w:ascii="Consolas" w:eastAsia="Consolas" w:hAnsi="Consolas" w:cs="Consolas"/>
                <w:sz w:val="16"/>
              </w:rPr>
              <w:t>.</w:t>
            </w:r>
          </w:p>
        </w:tc>
        <w:tc>
          <w:tcPr>
            <w:tcW w:w="1170" w:type="dxa"/>
          </w:tcPr>
          <w:p w14:paraId="5347D43A" w14:textId="77777777" w:rsidR="003D27E1" w:rsidRDefault="00B475ED">
            <w:pPr>
              <w:jc w:val="right"/>
            </w:pPr>
            <w:r>
              <w:rPr>
                <w:rFonts w:ascii="Consolas" w:eastAsia="Consolas" w:hAnsi="Consolas" w:cs="Consolas"/>
                <w:sz w:val="16"/>
              </w:rPr>
              <w:t>.</w:t>
            </w:r>
          </w:p>
        </w:tc>
        <w:tc>
          <w:tcPr>
            <w:tcW w:w="1170" w:type="dxa"/>
          </w:tcPr>
          <w:p w14:paraId="5347D43B" w14:textId="77777777" w:rsidR="003D27E1" w:rsidRDefault="00B475ED">
            <w:pPr>
              <w:jc w:val="right"/>
            </w:pPr>
            <w:r>
              <w:rPr>
                <w:rFonts w:ascii="Consolas" w:eastAsia="Consolas" w:hAnsi="Consolas" w:cs="Consolas"/>
                <w:sz w:val="16"/>
              </w:rPr>
              <w:t>.</w:t>
            </w:r>
          </w:p>
        </w:tc>
        <w:tc>
          <w:tcPr>
            <w:tcW w:w="1170" w:type="dxa"/>
          </w:tcPr>
          <w:p w14:paraId="5347D43C" w14:textId="77777777" w:rsidR="003D27E1" w:rsidRDefault="00B475ED">
            <w:pPr>
              <w:jc w:val="right"/>
            </w:pPr>
            <w:r>
              <w:rPr>
                <w:rFonts w:ascii="Consolas" w:eastAsia="Consolas" w:hAnsi="Consolas" w:cs="Consolas"/>
                <w:sz w:val="16"/>
              </w:rPr>
              <w:t>.</w:t>
            </w:r>
          </w:p>
        </w:tc>
        <w:tc>
          <w:tcPr>
            <w:tcW w:w="1170" w:type="dxa"/>
          </w:tcPr>
          <w:p w14:paraId="5347D43D" w14:textId="77777777" w:rsidR="003D27E1" w:rsidRDefault="00B475ED">
            <w:pPr>
              <w:jc w:val="right"/>
            </w:pPr>
            <w:r>
              <w:rPr>
                <w:rFonts w:ascii="Consolas" w:eastAsia="Consolas" w:hAnsi="Consolas" w:cs="Consolas"/>
                <w:sz w:val="16"/>
              </w:rPr>
              <w:t>.</w:t>
            </w:r>
          </w:p>
        </w:tc>
        <w:tc>
          <w:tcPr>
            <w:tcW w:w="1170" w:type="dxa"/>
          </w:tcPr>
          <w:p w14:paraId="5347D43E" w14:textId="77777777" w:rsidR="003D27E1" w:rsidRDefault="00B475ED">
            <w:pPr>
              <w:jc w:val="right"/>
            </w:pPr>
            <w:r>
              <w:rPr>
                <w:rFonts w:ascii="Consolas" w:eastAsia="Consolas" w:hAnsi="Consolas" w:cs="Consolas"/>
                <w:sz w:val="16"/>
              </w:rPr>
              <w:t>.</w:t>
            </w:r>
          </w:p>
        </w:tc>
        <w:tc>
          <w:tcPr>
            <w:tcW w:w="1170" w:type="dxa"/>
          </w:tcPr>
          <w:p w14:paraId="5347D43F" w14:textId="77777777" w:rsidR="003D27E1" w:rsidRDefault="00B475ED">
            <w:pPr>
              <w:jc w:val="right"/>
            </w:pPr>
            <w:r>
              <w:rPr>
                <w:rFonts w:ascii="Consolas" w:eastAsia="Consolas" w:hAnsi="Consolas" w:cs="Consolas"/>
                <w:sz w:val="16"/>
              </w:rPr>
              <w:t>.</w:t>
            </w:r>
          </w:p>
        </w:tc>
      </w:tr>
      <w:tr w:rsidR="003D27E1" w14:paraId="5347D449" w14:textId="77777777">
        <w:tc>
          <w:tcPr>
            <w:tcW w:w="1170" w:type="dxa"/>
          </w:tcPr>
          <w:p w14:paraId="5347D441" w14:textId="77777777" w:rsidR="003D27E1" w:rsidRDefault="00B475ED">
            <w:pPr>
              <w:jc w:val="right"/>
            </w:pPr>
            <w:r>
              <w:rPr>
                <w:rFonts w:ascii="Consolas" w:eastAsia="Consolas" w:hAnsi="Consolas" w:cs="Consolas"/>
                <w:sz w:val="16"/>
              </w:rPr>
              <w:t>[3] USA</w:t>
            </w:r>
          </w:p>
        </w:tc>
        <w:tc>
          <w:tcPr>
            <w:tcW w:w="1170" w:type="dxa"/>
          </w:tcPr>
          <w:p w14:paraId="5347D442" w14:textId="77777777" w:rsidR="003D27E1" w:rsidRDefault="00B475ED">
            <w:pPr>
              <w:jc w:val="right"/>
            </w:pPr>
            <w:r>
              <w:rPr>
                <w:rFonts w:ascii="Consolas" w:eastAsia="Consolas" w:hAnsi="Consolas" w:cs="Consolas"/>
                <w:sz w:val="16"/>
              </w:rPr>
              <w:t>110.0</w:t>
            </w:r>
          </w:p>
        </w:tc>
        <w:tc>
          <w:tcPr>
            <w:tcW w:w="1170" w:type="dxa"/>
          </w:tcPr>
          <w:p w14:paraId="5347D443" w14:textId="77777777" w:rsidR="003D27E1" w:rsidRDefault="00B475ED">
            <w:pPr>
              <w:jc w:val="right"/>
            </w:pPr>
            <w:r>
              <w:rPr>
                <w:rFonts w:ascii="Consolas" w:eastAsia="Consolas" w:hAnsi="Consolas" w:cs="Consolas"/>
                <w:sz w:val="16"/>
              </w:rPr>
              <w:t>9,629.0</w:t>
            </w:r>
          </w:p>
        </w:tc>
        <w:tc>
          <w:tcPr>
            <w:tcW w:w="1170" w:type="dxa"/>
          </w:tcPr>
          <w:p w14:paraId="5347D444" w14:textId="77777777" w:rsidR="003D27E1" w:rsidRDefault="00B475ED">
            <w:pPr>
              <w:jc w:val="right"/>
            </w:pPr>
            <w:r>
              <w:rPr>
                <w:rFonts w:ascii="Consolas" w:eastAsia="Consolas" w:hAnsi="Consolas" w:cs="Consolas"/>
                <w:sz w:val="16"/>
              </w:rPr>
              <w:t>4,945.2</w:t>
            </w:r>
          </w:p>
        </w:tc>
        <w:tc>
          <w:tcPr>
            <w:tcW w:w="1170" w:type="dxa"/>
          </w:tcPr>
          <w:p w14:paraId="5347D445" w14:textId="77777777" w:rsidR="003D27E1" w:rsidRDefault="00B475ED">
            <w:pPr>
              <w:jc w:val="right"/>
            </w:pPr>
            <w:r>
              <w:rPr>
                <w:rFonts w:ascii="Consolas" w:eastAsia="Consolas" w:hAnsi="Consolas" w:cs="Consolas"/>
                <w:sz w:val="16"/>
              </w:rPr>
              <w:t>4,321.0</w:t>
            </w:r>
          </w:p>
        </w:tc>
        <w:tc>
          <w:tcPr>
            <w:tcW w:w="1170" w:type="dxa"/>
          </w:tcPr>
          <w:p w14:paraId="5347D446" w14:textId="77777777" w:rsidR="003D27E1" w:rsidRDefault="00B475ED">
            <w:pPr>
              <w:jc w:val="right"/>
            </w:pPr>
            <w:r>
              <w:rPr>
                <w:rFonts w:ascii="Consolas" w:eastAsia="Consolas" w:hAnsi="Consolas" w:cs="Consolas"/>
                <w:sz w:val="16"/>
              </w:rPr>
              <w:t>2,612.0</w:t>
            </w:r>
          </w:p>
        </w:tc>
        <w:tc>
          <w:tcPr>
            <w:tcW w:w="1170" w:type="dxa"/>
          </w:tcPr>
          <w:p w14:paraId="5347D447" w14:textId="77777777" w:rsidR="003D27E1" w:rsidRDefault="00B475ED">
            <w:pPr>
              <w:jc w:val="right"/>
            </w:pPr>
            <w:r>
              <w:rPr>
                <w:rFonts w:ascii="Consolas" w:eastAsia="Consolas" w:hAnsi="Consolas" w:cs="Consolas"/>
                <w:sz w:val="16"/>
              </w:rPr>
              <w:t>7,421.0</w:t>
            </w:r>
          </w:p>
        </w:tc>
        <w:tc>
          <w:tcPr>
            <w:tcW w:w="1170" w:type="dxa"/>
          </w:tcPr>
          <w:p w14:paraId="5347D448" w14:textId="77777777" w:rsidR="003D27E1" w:rsidRDefault="00B475ED">
            <w:pPr>
              <w:jc w:val="right"/>
            </w:pPr>
            <w:r>
              <w:rPr>
                <w:rFonts w:ascii="Consolas" w:eastAsia="Consolas" w:hAnsi="Consolas" w:cs="Consolas"/>
                <w:sz w:val="16"/>
              </w:rPr>
              <w:t>2,703.4</w:t>
            </w:r>
          </w:p>
        </w:tc>
      </w:tr>
      <w:tr w:rsidR="003D27E1" w14:paraId="5347D452" w14:textId="77777777">
        <w:tc>
          <w:tcPr>
            <w:tcW w:w="1170" w:type="dxa"/>
          </w:tcPr>
          <w:p w14:paraId="5347D44A" w14:textId="77777777" w:rsidR="003D27E1" w:rsidRDefault="00B475ED">
            <w:pPr>
              <w:jc w:val="right"/>
            </w:pPr>
            <w:r>
              <w:rPr>
                <w:rFonts w:ascii="Consolas" w:eastAsia="Consolas" w:hAnsi="Consolas" w:cs="Consolas"/>
                <w:sz w:val="16"/>
              </w:rPr>
              <w:t>[5] SWT</w:t>
            </w:r>
          </w:p>
        </w:tc>
        <w:tc>
          <w:tcPr>
            <w:tcW w:w="1170" w:type="dxa"/>
          </w:tcPr>
          <w:p w14:paraId="5347D44B" w14:textId="77777777" w:rsidR="003D27E1" w:rsidRDefault="00B475ED">
            <w:pPr>
              <w:jc w:val="right"/>
            </w:pPr>
            <w:r>
              <w:rPr>
                <w:rFonts w:ascii="Consolas" w:eastAsia="Consolas" w:hAnsi="Consolas" w:cs="Consolas"/>
                <w:sz w:val="16"/>
              </w:rPr>
              <w:t>0.0</w:t>
            </w:r>
          </w:p>
        </w:tc>
        <w:tc>
          <w:tcPr>
            <w:tcW w:w="1170" w:type="dxa"/>
          </w:tcPr>
          <w:p w14:paraId="5347D44C" w14:textId="77777777" w:rsidR="003D27E1" w:rsidRDefault="00B475ED">
            <w:pPr>
              <w:jc w:val="right"/>
            </w:pPr>
            <w:r>
              <w:rPr>
                <w:rFonts w:ascii="Consolas" w:eastAsia="Consolas" w:hAnsi="Consolas" w:cs="Consolas"/>
                <w:sz w:val="16"/>
              </w:rPr>
              <w:t>9,620.0</w:t>
            </w:r>
          </w:p>
        </w:tc>
        <w:tc>
          <w:tcPr>
            <w:tcW w:w="1170" w:type="dxa"/>
          </w:tcPr>
          <w:p w14:paraId="5347D44D" w14:textId="77777777" w:rsidR="003D27E1" w:rsidRDefault="00B475ED">
            <w:pPr>
              <w:jc w:val="right"/>
            </w:pPr>
            <w:r>
              <w:rPr>
                <w:rFonts w:ascii="Consolas" w:eastAsia="Consolas" w:hAnsi="Consolas" w:cs="Consolas"/>
                <w:sz w:val="16"/>
              </w:rPr>
              <w:t>4,187.0</w:t>
            </w:r>
          </w:p>
        </w:tc>
        <w:tc>
          <w:tcPr>
            <w:tcW w:w="1170" w:type="dxa"/>
          </w:tcPr>
          <w:p w14:paraId="5347D44E" w14:textId="77777777" w:rsidR="003D27E1" w:rsidRDefault="00B475ED">
            <w:pPr>
              <w:jc w:val="right"/>
            </w:pPr>
            <w:r>
              <w:rPr>
                <w:rFonts w:ascii="Consolas" w:eastAsia="Consolas" w:hAnsi="Consolas" w:cs="Consolas"/>
                <w:sz w:val="16"/>
              </w:rPr>
              <w:t>3,511.0</w:t>
            </w:r>
          </w:p>
        </w:tc>
        <w:tc>
          <w:tcPr>
            <w:tcW w:w="1170" w:type="dxa"/>
          </w:tcPr>
          <w:p w14:paraId="5347D44F" w14:textId="77777777" w:rsidR="003D27E1" w:rsidRDefault="00B475ED">
            <w:pPr>
              <w:jc w:val="right"/>
            </w:pPr>
            <w:r>
              <w:rPr>
                <w:rFonts w:ascii="Consolas" w:eastAsia="Consolas" w:hAnsi="Consolas" w:cs="Consolas"/>
                <w:sz w:val="16"/>
              </w:rPr>
              <w:t>2,340.0</w:t>
            </w:r>
          </w:p>
        </w:tc>
        <w:tc>
          <w:tcPr>
            <w:tcW w:w="1170" w:type="dxa"/>
          </w:tcPr>
          <w:p w14:paraId="5347D450" w14:textId="77777777" w:rsidR="003D27E1" w:rsidRDefault="00B475ED">
            <w:pPr>
              <w:jc w:val="right"/>
            </w:pPr>
            <w:r>
              <w:rPr>
                <w:rFonts w:ascii="Consolas" w:eastAsia="Consolas" w:hAnsi="Consolas" w:cs="Consolas"/>
                <w:sz w:val="16"/>
              </w:rPr>
              <w:t>5,311.0</w:t>
            </w:r>
          </w:p>
        </w:tc>
        <w:tc>
          <w:tcPr>
            <w:tcW w:w="1170" w:type="dxa"/>
          </w:tcPr>
          <w:p w14:paraId="5347D451" w14:textId="77777777" w:rsidR="003D27E1" w:rsidRDefault="00B475ED">
            <w:pPr>
              <w:jc w:val="right"/>
            </w:pPr>
            <w:r>
              <w:rPr>
                <w:rFonts w:ascii="Consolas" w:eastAsia="Consolas" w:hAnsi="Consolas" w:cs="Consolas"/>
                <w:sz w:val="16"/>
              </w:rPr>
              <w:t>2,149.3</w:t>
            </w:r>
          </w:p>
        </w:tc>
      </w:tr>
      <w:tr w:rsidR="003D27E1" w14:paraId="5347D45B" w14:textId="77777777">
        <w:tc>
          <w:tcPr>
            <w:tcW w:w="1170" w:type="dxa"/>
          </w:tcPr>
          <w:p w14:paraId="5347D453" w14:textId="77777777" w:rsidR="003D27E1" w:rsidRDefault="00B475ED">
            <w:pPr>
              <w:jc w:val="right"/>
            </w:pPr>
            <w:r>
              <w:rPr>
                <w:rFonts w:ascii="Consolas" w:eastAsia="Consolas" w:hAnsi="Consolas" w:cs="Consolas"/>
                <w:sz w:val="16"/>
              </w:rPr>
              <w:t>[6] GER</w:t>
            </w:r>
          </w:p>
        </w:tc>
        <w:tc>
          <w:tcPr>
            <w:tcW w:w="1170" w:type="dxa"/>
          </w:tcPr>
          <w:p w14:paraId="5347D454" w14:textId="77777777" w:rsidR="003D27E1" w:rsidRDefault="00B475ED">
            <w:pPr>
              <w:jc w:val="right"/>
            </w:pPr>
            <w:r>
              <w:rPr>
                <w:rFonts w:ascii="Consolas" w:eastAsia="Consolas" w:hAnsi="Consolas" w:cs="Consolas"/>
                <w:sz w:val="16"/>
              </w:rPr>
              <w:t>-3.0</w:t>
            </w:r>
          </w:p>
        </w:tc>
        <w:tc>
          <w:tcPr>
            <w:tcW w:w="1170" w:type="dxa"/>
          </w:tcPr>
          <w:p w14:paraId="5347D455" w14:textId="77777777" w:rsidR="003D27E1" w:rsidRDefault="00B475ED">
            <w:pPr>
              <w:jc w:val="right"/>
            </w:pPr>
            <w:r>
              <w:rPr>
                <w:rFonts w:ascii="Consolas" w:eastAsia="Consolas" w:hAnsi="Consolas" w:cs="Consolas"/>
                <w:sz w:val="16"/>
              </w:rPr>
              <w:t>9,629.0</w:t>
            </w:r>
          </w:p>
        </w:tc>
        <w:tc>
          <w:tcPr>
            <w:tcW w:w="1170" w:type="dxa"/>
          </w:tcPr>
          <w:p w14:paraId="5347D456" w14:textId="77777777" w:rsidR="003D27E1" w:rsidRDefault="00B475ED">
            <w:pPr>
              <w:jc w:val="right"/>
            </w:pPr>
            <w:r>
              <w:rPr>
                <w:rFonts w:ascii="Consolas" w:eastAsia="Consolas" w:hAnsi="Consolas" w:cs="Consolas"/>
                <w:sz w:val="16"/>
              </w:rPr>
              <w:t>2,559.8</w:t>
            </w:r>
          </w:p>
        </w:tc>
        <w:tc>
          <w:tcPr>
            <w:tcW w:w="1170" w:type="dxa"/>
          </w:tcPr>
          <w:p w14:paraId="5347D457" w14:textId="77777777" w:rsidR="003D27E1" w:rsidRDefault="00B475ED">
            <w:pPr>
              <w:jc w:val="right"/>
            </w:pPr>
            <w:r>
              <w:rPr>
                <w:rFonts w:ascii="Consolas" w:eastAsia="Consolas" w:hAnsi="Consolas" w:cs="Consolas"/>
                <w:sz w:val="16"/>
              </w:rPr>
              <w:t>2,131.0</w:t>
            </w:r>
          </w:p>
        </w:tc>
        <w:tc>
          <w:tcPr>
            <w:tcW w:w="1170" w:type="dxa"/>
          </w:tcPr>
          <w:p w14:paraId="5347D458" w14:textId="77777777" w:rsidR="003D27E1" w:rsidRDefault="00B475ED">
            <w:pPr>
              <w:jc w:val="right"/>
            </w:pPr>
            <w:r>
              <w:rPr>
                <w:rFonts w:ascii="Consolas" w:eastAsia="Consolas" w:hAnsi="Consolas" w:cs="Consolas"/>
                <w:sz w:val="16"/>
              </w:rPr>
              <w:t>-1.0</w:t>
            </w:r>
          </w:p>
        </w:tc>
        <w:tc>
          <w:tcPr>
            <w:tcW w:w="1170" w:type="dxa"/>
          </w:tcPr>
          <w:p w14:paraId="5347D459" w14:textId="77777777" w:rsidR="003D27E1" w:rsidRDefault="00B475ED">
            <w:pPr>
              <w:jc w:val="right"/>
            </w:pPr>
            <w:r>
              <w:rPr>
                <w:rFonts w:ascii="Consolas" w:eastAsia="Consolas" w:hAnsi="Consolas" w:cs="Consolas"/>
                <w:sz w:val="16"/>
              </w:rPr>
              <w:t>4,190.0</w:t>
            </w:r>
          </w:p>
        </w:tc>
        <w:tc>
          <w:tcPr>
            <w:tcW w:w="1170" w:type="dxa"/>
          </w:tcPr>
          <w:p w14:paraId="5347D45A" w14:textId="77777777" w:rsidR="003D27E1" w:rsidRDefault="00B475ED">
            <w:pPr>
              <w:jc w:val="right"/>
            </w:pPr>
            <w:r>
              <w:rPr>
                <w:rFonts w:ascii="Consolas" w:eastAsia="Consolas" w:hAnsi="Consolas" w:cs="Consolas"/>
                <w:sz w:val="16"/>
              </w:rPr>
              <w:t>2,962.5</w:t>
            </w:r>
          </w:p>
        </w:tc>
      </w:tr>
      <w:tr w:rsidR="003D27E1" w14:paraId="5347D464" w14:textId="77777777">
        <w:tc>
          <w:tcPr>
            <w:tcW w:w="1170" w:type="dxa"/>
          </w:tcPr>
          <w:p w14:paraId="5347D45C" w14:textId="77777777" w:rsidR="003D27E1" w:rsidRDefault="00B475ED">
            <w:pPr>
              <w:jc w:val="right"/>
            </w:pPr>
            <w:r>
              <w:rPr>
                <w:rFonts w:ascii="Consolas" w:eastAsia="Consolas" w:hAnsi="Consolas" w:cs="Consolas"/>
                <w:sz w:val="16"/>
              </w:rPr>
              <w:t>[7] UK</w:t>
            </w:r>
          </w:p>
        </w:tc>
        <w:tc>
          <w:tcPr>
            <w:tcW w:w="1170" w:type="dxa"/>
          </w:tcPr>
          <w:p w14:paraId="5347D45D" w14:textId="77777777" w:rsidR="003D27E1" w:rsidRDefault="00B475ED">
            <w:pPr>
              <w:jc w:val="right"/>
            </w:pPr>
            <w:r>
              <w:rPr>
                <w:rFonts w:ascii="Consolas" w:eastAsia="Consolas" w:hAnsi="Consolas" w:cs="Consolas"/>
                <w:sz w:val="16"/>
              </w:rPr>
              <w:t>.</w:t>
            </w:r>
          </w:p>
        </w:tc>
        <w:tc>
          <w:tcPr>
            <w:tcW w:w="1170" w:type="dxa"/>
          </w:tcPr>
          <w:p w14:paraId="5347D45E" w14:textId="77777777" w:rsidR="003D27E1" w:rsidRDefault="00B475ED">
            <w:pPr>
              <w:jc w:val="right"/>
            </w:pPr>
            <w:r>
              <w:rPr>
                <w:rFonts w:ascii="Consolas" w:eastAsia="Consolas" w:hAnsi="Consolas" w:cs="Consolas"/>
                <w:sz w:val="16"/>
              </w:rPr>
              <w:t>.</w:t>
            </w:r>
          </w:p>
        </w:tc>
        <w:tc>
          <w:tcPr>
            <w:tcW w:w="1170" w:type="dxa"/>
          </w:tcPr>
          <w:p w14:paraId="5347D45F" w14:textId="77777777" w:rsidR="003D27E1" w:rsidRDefault="00B475ED">
            <w:pPr>
              <w:jc w:val="right"/>
            </w:pPr>
            <w:r>
              <w:rPr>
                <w:rFonts w:ascii="Consolas" w:eastAsia="Consolas" w:hAnsi="Consolas" w:cs="Consolas"/>
                <w:sz w:val="16"/>
              </w:rPr>
              <w:t>.</w:t>
            </w:r>
          </w:p>
        </w:tc>
        <w:tc>
          <w:tcPr>
            <w:tcW w:w="1170" w:type="dxa"/>
          </w:tcPr>
          <w:p w14:paraId="5347D460" w14:textId="77777777" w:rsidR="003D27E1" w:rsidRDefault="00B475ED">
            <w:pPr>
              <w:jc w:val="right"/>
            </w:pPr>
            <w:r>
              <w:rPr>
                <w:rFonts w:ascii="Consolas" w:eastAsia="Consolas" w:hAnsi="Consolas" w:cs="Consolas"/>
                <w:sz w:val="16"/>
              </w:rPr>
              <w:t>.</w:t>
            </w:r>
          </w:p>
        </w:tc>
        <w:tc>
          <w:tcPr>
            <w:tcW w:w="1170" w:type="dxa"/>
          </w:tcPr>
          <w:p w14:paraId="5347D461" w14:textId="77777777" w:rsidR="003D27E1" w:rsidRDefault="00B475ED">
            <w:pPr>
              <w:jc w:val="right"/>
            </w:pPr>
            <w:r>
              <w:rPr>
                <w:rFonts w:ascii="Consolas" w:eastAsia="Consolas" w:hAnsi="Consolas" w:cs="Consolas"/>
                <w:sz w:val="16"/>
              </w:rPr>
              <w:t>.</w:t>
            </w:r>
          </w:p>
        </w:tc>
        <w:tc>
          <w:tcPr>
            <w:tcW w:w="1170" w:type="dxa"/>
          </w:tcPr>
          <w:p w14:paraId="5347D462" w14:textId="77777777" w:rsidR="003D27E1" w:rsidRDefault="00B475ED">
            <w:pPr>
              <w:jc w:val="right"/>
            </w:pPr>
            <w:r>
              <w:rPr>
                <w:rFonts w:ascii="Consolas" w:eastAsia="Consolas" w:hAnsi="Consolas" w:cs="Consolas"/>
                <w:sz w:val="16"/>
              </w:rPr>
              <w:t>.</w:t>
            </w:r>
          </w:p>
        </w:tc>
        <w:tc>
          <w:tcPr>
            <w:tcW w:w="1170" w:type="dxa"/>
          </w:tcPr>
          <w:p w14:paraId="5347D463" w14:textId="77777777" w:rsidR="003D27E1" w:rsidRDefault="00B475ED">
            <w:pPr>
              <w:jc w:val="right"/>
            </w:pPr>
            <w:r>
              <w:rPr>
                <w:rFonts w:ascii="Consolas" w:eastAsia="Consolas" w:hAnsi="Consolas" w:cs="Consolas"/>
                <w:sz w:val="16"/>
              </w:rPr>
              <w:t>.</w:t>
            </w:r>
          </w:p>
        </w:tc>
      </w:tr>
      <w:tr w:rsidR="003D27E1" w14:paraId="5347D46D" w14:textId="77777777">
        <w:tc>
          <w:tcPr>
            <w:tcW w:w="1170" w:type="dxa"/>
            <w:tcBorders>
              <w:bottom w:val="single" w:sz="0" w:space="0" w:color="000000"/>
            </w:tcBorders>
          </w:tcPr>
          <w:p w14:paraId="5347D465"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D466" w14:textId="77777777" w:rsidR="003D27E1" w:rsidRDefault="00B475ED">
            <w:pPr>
              <w:jc w:val="right"/>
            </w:pPr>
            <w:r>
              <w:rPr>
                <w:rFonts w:ascii="Consolas" w:eastAsia="Consolas" w:hAnsi="Consolas" w:cs="Consolas"/>
                <w:sz w:val="16"/>
              </w:rPr>
              <w:t>-2.0</w:t>
            </w:r>
          </w:p>
        </w:tc>
        <w:tc>
          <w:tcPr>
            <w:tcW w:w="1170" w:type="dxa"/>
            <w:tcBorders>
              <w:bottom w:val="single" w:sz="0" w:space="0" w:color="000000"/>
            </w:tcBorders>
          </w:tcPr>
          <w:p w14:paraId="5347D467" w14:textId="77777777" w:rsidR="003D27E1" w:rsidRDefault="00B475ED">
            <w:pPr>
              <w:jc w:val="right"/>
            </w:pPr>
            <w:r>
              <w:rPr>
                <w:rFonts w:ascii="Consolas" w:eastAsia="Consolas" w:hAnsi="Consolas" w:cs="Consolas"/>
                <w:sz w:val="16"/>
              </w:rPr>
              <w:t>9,629.0</w:t>
            </w:r>
          </w:p>
        </w:tc>
        <w:tc>
          <w:tcPr>
            <w:tcW w:w="1170" w:type="dxa"/>
            <w:tcBorders>
              <w:bottom w:val="single" w:sz="0" w:space="0" w:color="000000"/>
            </w:tcBorders>
          </w:tcPr>
          <w:p w14:paraId="5347D468" w14:textId="77777777" w:rsidR="003D27E1" w:rsidRDefault="00B475ED">
            <w:pPr>
              <w:jc w:val="right"/>
            </w:pPr>
            <w:r>
              <w:rPr>
                <w:rFonts w:ascii="Consolas" w:eastAsia="Consolas" w:hAnsi="Consolas" w:cs="Consolas"/>
                <w:sz w:val="16"/>
              </w:rPr>
              <w:t>648.5</w:t>
            </w:r>
          </w:p>
        </w:tc>
        <w:tc>
          <w:tcPr>
            <w:tcW w:w="1170" w:type="dxa"/>
            <w:tcBorders>
              <w:bottom w:val="single" w:sz="0" w:space="0" w:color="000000"/>
            </w:tcBorders>
          </w:tcPr>
          <w:p w14:paraId="5347D469" w14:textId="77777777" w:rsidR="003D27E1" w:rsidRDefault="00B475ED">
            <w:pPr>
              <w:jc w:val="right"/>
            </w:pPr>
            <w:r>
              <w:rPr>
                <w:rFonts w:ascii="Consolas" w:eastAsia="Consolas" w:hAnsi="Consolas" w:cs="Consolas"/>
                <w:sz w:val="16"/>
              </w:rPr>
              <w:t>-2.0</w:t>
            </w:r>
          </w:p>
        </w:tc>
        <w:tc>
          <w:tcPr>
            <w:tcW w:w="1170" w:type="dxa"/>
            <w:tcBorders>
              <w:bottom w:val="single" w:sz="0" w:space="0" w:color="000000"/>
            </w:tcBorders>
          </w:tcPr>
          <w:p w14:paraId="5347D46A" w14:textId="77777777" w:rsidR="003D27E1" w:rsidRDefault="00B475ED">
            <w:pPr>
              <w:jc w:val="right"/>
            </w:pPr>
            <w:r>
              <w:rPr>
                <w:rFonts w:ascii="Consolas" w:eastAsia="Consolas" w:hAnsi="Consolas" w:cs="Consolas"/>
                <w:sz w:val="16"/>
              </w:rPr>
              <w:t>-2.0</w:t>
            </w:r>
          </w:p>
        </w:tc>
        <w:tc>
          <w:tcPr>
            <w:tcW w:w="1170" w:type="dxa"/>
            <w:tcBorders>
              <w:bottom w:val="single" w:sz="0" w:space="0" w:color="000000"/>
            </w:tcBorders>
          </w:tcPr>
          <w:p w14:paraId="5347D46B" w14:textId="77777777" w:rsidR="003D27E1" w:rsidRDefault="00B475ED">
            <w:pPr>
              <w:jc w:val="right"/>
            </w:pPr>
            <w:r>
              <w:rPr>
                <w:rFonts w:ascii="Consolas" w:eastAsia="Consolas" w:hAnsi="Consolas" w:cs="Consolas"/>
                <w:sz w:val="16"/>
              </w:rPr>
              <w:t>-2.0</w:t>
            </w:r>
          </w:p>
        </w:tc>
        <w:tc>
          <w:tcPr>
            <w:tcW w:w="1170" w:type="dxa"/>
            <w:tcBorders>
              <w:bottom w:val="single" w:sz="0" w:space="0" w:color="000000"/>
            </w:tcBorders>
          </w:tcPr>
          <w:p w14:paraId="5347D46C" w14:textId="77777777" w:rsidR="003D27E1" w:rsidRDefault="00B475ED">
            <w:pPr>
              <w:jc w:val="right"/>
            </w:pPr>
            <w:r>
              <w:rPr>
                <w:rFonts w:ascii="Consolas" w:eastAsia="Consolas" w:hAnsi="Consolas" w:cs="Consolas"/>
                <w:sz w:val="16"/>
              </w:rPr>
              <w:t>1,702.0</w:t>
            </w:r>
          </w:p>
        </w:tc>
      </w:tr>
      <w:tr w:rsidR="003D27E1" w14:paraId="5347D476" w14:textId="77777777">
        <w:tc>
          <w:tcPr>
            <w:tcW w:w="1170" w:type="dxa"/>
            <w:tcBorders>
              <w:top w:val="single" w:sz="0" w:space="0" w:color="000000"/>
              <w:bottom w:val="single" w:sz="0" w:space="0" w:color="000000"/>
            </w:tcBorders>
          </w:tcPr>
          <w:p w14:paraId="5347D46E"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D46F"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D470" w14:textId="77777777" w:rsidR="003D27E1" w:rsidRDefault="00B475ED">
            <w:pPr>
              <w:jc w:val="right"/>
            </w:pPr>
            <w:r>
              <w:rPr>
                <w:rFonts w:ascii="Consolas" w:eastAsia="Consolas" w:hAnsi="Consolas" w:cs="Consolas"/>
                <w:sz w:val="16"/>
              </w:rPr>
              <w:t>9,629.0</w:t>
            </w:r>
          </w:p>
        </w:tc>
        <w:tc>
          <w:tcPr>
            <w:tcW w:w="1170" w:type="dxa"/>
            <w:tcBorders>
              <w:top w:val="single" w:sz="0" w:space="0" w:color="000000"/>
              <w:bottom w:val="single" w:sz="0" w:space="0" w:color="000000"/>
            </w:tcBorders>
          </w:tcPr>
          <w:p w14:paraId="5347D471" w14:textId="77777777" w:rsidR="003D27E1" w:rsidRDefault="00B475ED">
            <w:pPr>
              <w:jc w:val="right"/>
            </w:pPr>
            <w:r>
              <w:rPr>
                <w:rFonts w:ascii="Consolas" w:eastAsia="Consolas" w:hAnsi="Consolas" w:cs="Consolas"/>
                <w:sz w:val="16"/>
              </w:rPr>
              <w:t>3,111.0</w:t>
            </w:r>
          </w:p>
        </w:tc>
        <w:tc>
          <w:tcPr>
            <w:tcW w:w="1170" w:type="dxa"/>
            <w:tcBorders>
              <w:top w:val="single" w:sz="0" w:space="0" w:color="000000"/>
              <w:bottom w:val="single" w:sz="0" w:space="0" w:color="000000"/>
            </w:tcBorders>
          </w:tcPr>
          <w:p w14:paraId="5347D472" w14:textId="77777777" w:rsidR="003D27E1" w:rsidRDefault="00B475ED">
            <w:pPr>
              <w:jc w:val="right"/>
            </w:pPr>
            <w:r>
              <w:rPr>
                <w:rFonts w:ascii="Consolas" w:eastAsia="Consolas" w:hAnsi="Consolas" w:cs="Consolas"/>
                <w:sz w:val="16"/>
              </w:rPr>
              <w:t>2,470.0</w:t>
            </w:r>
          </w:p>
        </w:tc>
        <w:tc>
          <w:tcPr>
            <w:tcW w:w="1170" w:type="dxa"/>
            <w:tcBorders>
              <w:top w:val="single" w:sz="0" w:space="0" w:color="000000"/>
              <w:bottom w:val="single" w:sz="0" w:space="0" w:color="000000"/>
            </w:tcBorders>
          </w:tcPr>
          <w:p w14:paraId="5347D473" w14:textId="77777777" w:rsidR="003D27E1" w:rsidRDefault="00B475ED">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5347D474" w14:textId="77777777" w:rsidR="003D27E1" w:rsidRDefault="00B475ED">
            <w:pPr>
              <w:jc w:val="right"/>
            </w:pPr>
            <w:r>
              <w:rPr>
                <w:rFonts w:ascii="Consolas" w:eastAsia="Consolas" w:hAnsi="Consolas" w:cs="Consolas"/>
                <w:sz w:val="16"/>
              </w:rPr>
              <w:t>5,212.0</w:t>
            </w:r>
          </w:p>
        </w:tc>
        <w:tc>
          <w:tcPr>
            <w:tcW w:w="1170" w:type="dxa"/>
            <w:tcBorders>
              <w:top w:val="single" w:sz="0" w:space="0" w:color="000000"/>
              <w:bottom w:val="single" w:sz="0" w:space="0" w:color="000000"/>
            </w:tcBorders>
          </w:tcPr>
          <w:p w14:paraId="5347D475" w14:textId="77777777" w:rsidR="003D27E1" w:rsidRDefault="00B475ED">
            <w:pPr>
              <w:jc w:val="right"/>
            </w:pPr>
            <w:r>
              <w:rPr>
                <w:rFonts w:ascii="Consolas" w:eastAsia="Consolas" w:hAnsi="Consolas" w:cs="Consolas"/>
                <w:sz w:val="16"/>
              </w:rPr>
              <w:t>3,047.9</w:t>
            </w:r>
          </w:p>
        </w:tc>
      </w:tr>
    </w:tbl>
    <w:p w14:paraId="5347D477" w14:textId="77777777" w:rsidR="003D27E1" w:rsidRDefault="003D27E1"/>
    <w:p w14:paraId="5347D478" w14:textId="77777777" w:rsidR="003D27E1" w:rsidRDefault="00B475ED">
      <w:r>
        <w:br/>
      </w:r>
    </w:p>
    <w:p w14:paraId="5347D479" w14:textId="77777777" w:rsidR="003D27E1" w:rsidRDefault="00B475ED">
      <w:pPr>
        <w:shd w:val="solid" w:color="B0C4DE" w:fill="auto"/>
      </w:pPr>
      <w:r>
        <w:rPr>
          <w:b/>
          <w:sz w:val="26"/>
        </w:rPr>
        <w:t>isco88_4</w:t>
      </w:r>
    </w:p>
    <w:p w14:paraId="5347D47A" w14:textId="77777777" w:rsidR="003D27E1" w:rsidRDefault="00B475ED">
      <w:pPr>
        <w:rPr>
          <w:color w:val="4682B4"/>
        </w:rPr>
      </w:pPr>
      <w:r>
        <w:rPr>
          <w:color w:val="4682B4"/>
        </w:rPr>
        <w:t>Occupation: ISCO-88 4 digits</w:t>
      </w:r>
      <w:r>
        <w:rPr>
          <w:color w:val="4682B4"/>
        </w:rPr>
        <w:br/>
        <w:t>&lt;500+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D47C" w14:textId="77777777">
        <w:tc>
          <w:tcPr>
            <w:tcW w:w="9360" w:type="dxa"/>
          </w:tcPr>
          <w:p w14:paraId="5347D47B" w14:textId="77777777" w:rsidR="003D27E1" w:rsidRDefault="00B475ED">
            <w:r>
              <w:rPr>
                <w:rFonts w:ascii="Consolas" w:eastAsia="Consolas" w:hAnsi="Consolas" w:cs="Consolas"/>
                <w:b/>
                <w:sz w:val="18"/>
              </w:rPr>
              <w:t xml:space="preserve">       Name: </w:t>
            </w:r>
            <w:r>
              <w:rPr>
                <w:rFonts w:ascii="Consolas" w:eastAsia="Consolas" w:hAnsi="Consolas" w:cs="Consolas"/>
                <w:sz w:val="18"/>
              </w:rPr>
              <w:t>isco88_4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ISCO-88 4 digits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594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2,615,528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4,613.67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2,580.30       </w:t>
            </w:r>
          </w:p>
        </w:tc>
      </w:tr>
    </w:tbl>
    <w:p w14:paraId="5347D47D"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486" w14:textId="77777777">
        <w:tc>
          <w:tcPr>
            <w:tcW w:w="1170" w:type="dxa"/>
            <w:tcBorders>
              <w:top w:val="single" w:sz="0" w:space="0" w:color="000000"/>
              <w:bottom w:val="single" w:sz="0" w:space="0" w:color="000000"/>
            </w:tcBorders>
          </w:tcPr>
          <w:p w14:paraId="5347D47E" w14:textId="77777777" w:rsidR="003D27E1" w:rsidRDefault="003D27E1">
            <w:pPr>
              <w:jc w:val="right"/>
            </w:pPr>
          </w:p>
        </w:tc>
        <w:tc>
          <w:tcPr>
            <w:tcW w:w="1170" w:type="dxa"/>
            <w:tcBorders>
              <w:top w:val="single" w:sz="0" w:space="0" w:color="000000"/>
              <w:bottom w:val="single" w:sz="0" w:space="0" w:color="000000"/>
            </w:tcBorders>
          </w:tcPr>
          <w:p w14:paraId="5347D47F"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D480"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D481"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D482"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D483"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D484"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D485" w14:textId="77777777" w:rsidR="003D27E1" w:rsidRDefault="00B475ED">
            <w:pPr>
              <w:jc w:val="right"/>
            </w:pPr>
            <w:r>
              <w:rPr>
                <w:rFonts w:ascii="Consolas" w:eastAsia="Consolas" w:hAnsi="Consolas" w:cs="Consolas"/>
                <w:sz w:val="16"/>
              </w:rPr>
              <w:t>SD</w:t>
            </w:r>
          </w:p>
        </w:tc>
      </w:tr>
      <w:tr w:rsidR="003D27E1" w14:paraId="5347D48F" w14:textId="77777777">
        <w:tc>
          <w:tcPr>
            <w:tcW w:w="1170" w:type="dxa"/>
            <w:tcBorders>
              <w:top w:val="single" w:sz="0" w:space="0" w:color="000000"/>
            </w:tcBorders>
          </w:tcPr>
          <w:p w14:paraId="5347D487"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D488"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89"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8A"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8B"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8C"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8D"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8E" w14:textId="77777777" w:rsidR="003D27E1" w:rsidRDefault="00B475ED">
            <w:pPr>
              <w:jc w:val="right"/>
            </w:pPr>
            <w:r>
              <w:rPr>
                <w:rFonts w:ascii="Consolas" w:eastAsia="Consolas" w:hAnsi="Consolas" w:cs="Consolas"/>
                <w:sz w:val="16"/>
              </w:rPr>
              <w:t>.</w:t>
            </w:r>
          </w:p>
        </w:tc>
      </w:tr>
      <w:tr w:rsidR="003D27E1" w14:paraId="5347D498" w14:textId="77777777">
        <w:tc>
          <w:tcPr>
            <w:tcW w:w="1170" w:type="dxa"/>
          </w:tcPr>
          <w:p w14:paraId="5347D490" w14:textId="77777777" w:rsidR="003D27E1" w:rsidRDefault="00B475ED">
            <w:pPr>
              <w:jc w:val="right"/>
            </w:pPr>
            <w:r>
              <w:rPr>
                <w:rFonts w:ascii="Consolas" w:eastAsia="Consolas" w:hAnsi="Consolas" w:cs="Consolas"/>
                <w:sz w:val="16"/>
              </w:rPr>
              <w:t>[2] KOR</w:t>
            </w:r>
          </w:p>
        </w:tc>
        <w:tc>
          <w:tcPr>
            <w:tcW w:w="1170" w:type="dxa"/>
          </w:tcPr>
          <w:p w14:paraId="5347D491" w14:textId="77777777" w:rsidR="003D27E1" w:rsidRDefault="00B475ED">
            <w:pPr>
              <w:jc w:val="right"/>
            </w:pPr>
            <w:r>
              <w:rPr>
                <w:rFonts w:ascii="Consolas" w:eastAsia="Consolas" w:hAnsi="Consolas" w:cs="Consolas"/>
                <w:sz w:val="16"/>
              </w:rPr>
              <w:t>.</w:t>
            </w:r>
          </w:p>
        </w:tc>
        <w:tc>
          <w:tcPr>
            <w:tcW w:w="1170" w:type="dxa"/>
          </w:tcPr>
          <w:p w14:paraId="5347D492" w14:textId="77777777" w:rsidR="003D27E1" w:rsidRDefault="00B475ED">
            <w:pPr>
              <w:jc w:val="right"/>
            </w:pPr>
            <w:r>
              <w:rPr>
                <w:rFonts w:ascii="Consolas" w:eastAsia="Consolas" w:hAnsi="Consolas" w:cs="Consolas"/>
                <w:sz w:val="16"/>
              </w:rPr>
              <w:t>.</w:t>
            </w:r>
          </w:p>
        </w:tc>
        <w:tc>
          <w:tcPr>
            <w:tcW w:w="1170" w:type="dxa"/>
          </w:tcPr>
          <w:p w14:paraId="5347D493" w14:textId="77777777" w:rsidR="003D27E1" w:rsidRDefault="00B475ED">
            <w:pPr>
              <w:jc w:val="right"/>
            </w:pPr>
            <w:r>
              <w:rPr>
                <w:rFonts w:ascii="Consolas" w:eastAsia="Consolas" w:hAnsi="Consolas" w:cs="Consolas"/>
                <w:sz w:val="16"/>
              </w:rPr>
              <w:t>.</w:t>
            </w:r>
          </w:p>
        </w:tc>
        <w:tc>
          <w:tcPr>
            <w:tcW w:w="1170" w:type="dxa"/>
          </w:tcPr>
          <w:p w14:paraId="5347D494" w14:textId="77777777" w:rsidR="003D27E1" w:rsidRDefault="00B475ED">
            <w:pPr>
              <w:jc w:val="right"/>
            </w:pPr>
            <w:r>
              <w:rPr>
                <w:rFonts w:ascii="Consolas" w:eastAsia="Consolas" w:hAnsi="Consolas" w:cs="Consolas"/>
                <w:sz w:val="16"/>
              </w:rPr>
              <w:t>.</w:t>
            </w:r>
          </w:p>
        </w:tc>
        <w:tc>
          <w:tcPr>
            <w:tcW w:w="1170" w:type="dxa"/>
          </w:tcPr>
          <w:p w14:paraId="5347D495" w14:textId="77777777" w:rsidR="003D27E1" w:rsidRDefault="00B475ED">
            <w:pPr>
              <w:jc w:val="right"/>
            </w:pPr>
            <w:r>
              <w:rPr>
                <w:rFonts w:ascii="Consolas" w:eastAsia="Consolas" w:hAnsi="Consolas" w:cs="Consolas"/>
                <w:sz w:val="16"/>
              </w:rPr>
              <w:t>.</w:t>
            </w:r>
          </w:p>
        </w:tc>
        <w:tc>
          <w:tcPr>
            <w:tcW w:w="1170" w:type="dxa"/>
          </w:tcPr>
          <w:p w14:paraId="5347D496" w14:textId="77777777" w:rsidR="003D27E1" w:rsidRDefault="00B475ED">
            <w:pPr>
              <w:jc w:val="right"/>
            </w:pPr>
            <w:r>
              <w:rPr>
                <w:rFonts w:ascii="Consolas" w:eastAsia="Consolas" w:hAnsi="Consolas" w:cs="Consolas"/>
                <w:sz w:val="16"/>
              </w:rPr>
              <w:t>.</w:t>
            </w:r>
          </w:p>
        </w:tc>
        <w:tc>
          <w:tcPr>
            <w:tcW w:w="1170" w:type="dxa"/>
          </w:tcPr>
          <w:p w14:paraId="5347D497" w14:textId="77777777" w:rsidR="003D27E1" w:rsidRDefault="00B475ED">
            <w:pPr>
              <w:jc w:val="right"/>
            </w:pPr>
            <w:r>
              <w:rPr>
                <w:rFonts w:ascii="Consolas" w:eastAsia="Consolas" w:hAnsi="Consolas" w:cs="Consolas"/>
                <w:sz w:val="16"/>
              </w:rPr>
              <w:t>.</w:t>
            </w:r>
          </w:p>
        </w:tc>
      </w:tr>
      <w:tr w:rsidR="003D27E1" w14:paraId="5347D4A1" w14:textId="77777777">
        <w:tc>
          <w:tcPr>
            <w:tcW w:w="1170" w:type="dxa"/>
          </w:tcPr>
          <w:p w14:paraId="5347D499" w14:textId="77777777" w:rsidR="003D27E1" w:rsidRDefault="00B475ED">
            <w:pPr>
              <w:jc w:val="right"/>
            </w:pPr>
            <w:r>
              <w:rPr>
                <w:rFonts w:ascii="Consolas" w:eastAsia="Consolas" w:hAnsi="Consolas" w:cs="Consolas"/>
                <w:sz w:val="16"/>
              </w:rPr>
              <w:t>[3] USA</w:t>
            </w:r>
          </w:p>
        </w:tc>
        <w:tc>
          <w:tcPr>
            <w:tcW w:w="1170" w:type="dxa"/>
          </w:tcPr>
          <w:p w14:paraId="5347D49A" w14:textId="77777777" w:rsidR="003D27E1" w:rsidRDefault="00B475ED">
            <w:pPr>
              <w:jc w:val="right"/>
            </w:pPr>
            <w:r>
              <w:rPr>
                <w:rFonts w:ascii="Consolas" w:eastAsia="Consolas" w:hAnsi="Consolas" w:cs="Consolas"/>
                <w:sz w:val="16"/>
              </w:rPr>
              <w:t>110.0</w:t>
            </w:r>
          </w:p>
        </w:tc>
        <w:tc>
          <w:tcPr>
            <w:tcW w:w="1170" w:type="dxa"/>
          </w:tcPr>
          <w:p w14:paraId="5347D49B" w14:textId="77777777" w:rsidR="003D27E1" w:rsidRDefault="00B475ED">
            <w:pPr>
              <w:jc w:val="right"/>
            </w:pPr>
            <w:r>
              <w:rPr>
                <w:rFonts w:ascii="Consolas" w:eastAsia="Consolas" w:hAnsi="Consolas" w:cs="Consolas"/>
                <w:sz w:val="16"/>
              </w:rPr>
              <w:t>9,333.0</w:t>
            </w:r>
          </w:p>
        </w:tc>
        <w:tc>
          <w:tcPr>
            <w:tcW w:w="1170" w:type="dxa"/>
          </w:tcPr>
          <w:p w14:paraId="5347D49C" w14:textId="77777777" w:rsidR="003D27E1" w:rsidRDefault="00B475ED">
            <w:pPr>
              <w:jc w:val="right"/>
            </w:pPr>
            <w:r>
              <w:rPr>
                <w:rFonts w:ascii="Consolas" w:eastAsia="Consolas" w:hAnsi="Consolas" w:cs="Consolas"/>
                <w:sz w:val="16"/>
              </w:rPr>
              <w:t>4,898.2</w:t>
            </w:r>
          </w:p>
        </w:tc>
        <w:tc>
          <w:tcPr>
            <w:tcW w:w="1170" w:type="dxa"/>
          </w:tcPr>
          <w:p w14:paraId="5347D49D" w14:textId="77777777" w:rsidR="003D27E1" w:rsidRDefault="00B475ED">
            <w:pPr>
              <w:jc w:val="right"/>
            </w:pPr>
            <w:r>
              <w:rPr>
                <w:rFonts w:ascii="Consolas" w:eastAsia="Consolas" w:hAnsi="Consolas" w:cs="Consolas"/>
                <w:sz w:val="16"/>
              </w:rPr>
              <w:t>4,190.0</w:t>
            </w:r>
          </w:p>
        </w:tc>
        <w:tc>
          <w:tcPr>
            <w:tcW w:w="1170" w:type="dxa"/>
          </w:tcPr>
          <w:p w14:paraId="5347D49E" w14:textId="77777777" w:rsidR="003D27E1" w:rsidRDefault="00B475ED">
            <w:pPr>
              <w:jc w:val="right"/>
            </w:pPr>
            <w:r>
              <w:rPr>
                <w:rFonts w:ascii="Consolas" w:eastAsia="Consolas" w:hAnsi="Consolas" w:cs="Consolas"/>
                <w:sz w:val="16"/>
              </w:rPr>
              <w:t>2,422.0</w:t>
            </w:r>
          </w:p>
        </w:tc>
        <w:tc>
          <w:tcPr>
            <w:tcW w:w="1170" w:type="dxa"/>
          </w:tcPr>
          <w:p w14:paraId="5347D49F" w14:textId="77777777" w:rsidR="003D27E1" w:rsidRDefault="00B475ED">
            <w:pPr>
              <w:jc w:val="right"/>
            </w:pPr>
            <w:r>
              <w:rPr>
                <w:rFonts w:ascii="Consolas" w:eastAsia="Consolas" w:hAnsi="Consolas" w:cs="Consolas"/>
                <w:sz w:val="16"/>
              </w:rPr>
              <w:t>7,242.0</w:t>
            </w:r>
          </w:p>
        </w:tc>
        <w:tc>
          <w:tcPr>
            <w:tcW w:w="1170" w:type="dxa"/>
          </w:tcPr>
          <w:p w14:paraId="5347D4A0" w14:textId="77777777" w:rsidR="003D27E1" w:rsidRDefault="00B475ED">
            <w:pPr>
              <w:jc w:val="right"/>
            </w:pPr>
            <w:r>
              <w:rPr>
                <w:rFonts w:ascii="Consolas" w:eastAsia="Consolas" w:hAnsi="Consolas" w:cs="Consolas"/>
                <w:sz w:val="16"/>
              </w:rPr>
              <w:t>2,716.3</w:t>
            </w:r>
          </w:p>
        </w:tc>
      </w:tr>
      <w:tr w:rsidR="003D27E1" w14:paraId="5347D4AA" w14:textId="77777777">
        <w:tc>
          <w:tcPr>
            <w:tcW w:w="1170" w:type="dxa"/>
          </w:tcPr>
          <w:p w14:paraId="5347D4A2" w14:textId="77777777" w:rsidR="003D27E1" w:rsidRDefault="00B475ED">
            <w:pPr>
              <w:jc w:val="right"/>
            </w:pPr>
            <w:r>
              <w:rPr>
                <w:rFonts w:ascii="Consolas" w:eastAsia="Consolas" w:hAnsi="Consolas" w:cs="Consolas"/>
                <w:sz w:val="16"/>
              </w:rPr>
              <w:t>[5] SWT</w:t>
            </w:r>
          </w:p>
        </w:tc>
        <w:tc>
          <w:tcPr>
            <w:tcW w:w="1170" w:type="dxa"/>
          </w:tcPr>
          <w:p w14:paraId="5347D4A3" w14:textId="77777777" w:rsidR="003D27E1" w:rsidRDefault="00B475ED">
            <w:pPr>
              <w:jc w:val="right"/>
            </w:pPr>
            <w:r>
              <w:rPr>
                <w:rFonts w:ascii="Consolas" w:eastAsia="Consolas" w:hAnsi="Consolas" w:cs="Consolas"/>
                <w:sz w:val="16"/>
              </w:rPr>
              <w:t>-9.0</w:t>
            </w:r>
          </w:p>
        </w:tc>
        <w:tc>
          <w:tcPr>
            <w:tcW w:w="1170" w:type="dxa"/>
          </w:tcPr>
          <w:p w14:paraId="5347D4A4" w14:textId="77777777" w:rsidR="003D27E1" w:rsidRDefault="00B475ED">
            <w:pPr>
              <w:jc w:val="right"/>
            </w:pPr>
            <w:r>
              <w:rPr>
                <w:rFonts w:ascii="Consolas" w:eastAsia="Consolas" w:hAnsi="Consolas" w:cs="Consolas"/>
                <w:sz w:val="16"/>
              </w:rPr>
              <w:t>9,629.0</w:t>
            </w:r>
          </w:p>
        </w:tc>
        <w:tc>
          <w:tcPr>
            <w:tcW w:w="1170" w:type="dxa"/>
          </w:tcPr>
          <w:p w14:paraId="5347D4A5" w14:textId="77777777" w:rsidR="003D27E1" w:rsidRDefault="00B475ED">
            <w:pPr>
              <w:jc w:val="right"/>
            </w:pPr>
            <w:r>
              <w:rPr>
                <w:rFonts w:ascii="Consolas" w:eastAsia="Consolas" w:hAnsi="Consolas" w:cs="Consolas"/>
                <w:sz w:val="16"/>
              </w:rPr>
              <w:t>3,922.2</w:t>
            </w:r>
          </w:p>
        </w:tc>
        <w:tc>
          <w:tcPr>
            <w:tcW w:w="1170" w:type="dxa"/>
          </w:tcPr>
          <w:p w14:paraId="5347D4A6" w14:textId="77777777" w:rsidR="003D27E1" w:rsidRDefault="00B475ED">
            <w:pPr>
              <w:jc w:val="right"/>
            </w:pPr>
            <w:r>
              <w:rPr>
                <w:rFonts w:ascii="Consolas" w:eastAsia="Consolas" w:hAnsi="Consolas" w:cs="Consolas"/>
                <w:sz w:val="16"/>
              </w:rPr>
              <w:t>3,334.0</w:t>
            </w:r>
          </w:p>
        </w:tc>
        <w:tc>
          <w:tcPr>
            <w:tcW w:w="1170" w:type="dxa"/>
          </w:tcPr>
          <w:p w14:paraId="5347D4A7" w14:textId="77777777" w:rsidR="003D27E1" w:rsidRDefault="00B475ED">
            <w:pPr>
              <w:jc w:val="right"/>
            </w:pPr>
            <w:r>
              <w:rPr>
                <w:rFonts w:ascii="Consolas" w:eastAsia="Consolas" w:hAnsi="Consolas" w:cs="Consolas"/>
                <w:sz w:val="16"/>
              </w:rPr>
              <w:t>2,342.0</w:t>
            </w:r>
          </w:p>
        </w:tc>
        <w:tc>
          <w:tcPr>
            <w:tcW w:w="1170" w:type="dxa"/>
          </w:tcPr>
          <w:p w14:paraId="5347D4A8" w14:textId="77777777" w:rsidR="003D27E1" w:rsidRDefault="00B475ED">
            <w:pPr>
              <w:jc w:val="right"/>
            </w:pPr>
            <w:r>
              <w:rPr>
                <w:rFonts w:ascii="Consolas" w:eastAsia="Consolas" w:hAnsi="Consolas" w:cs="Consolas"/>
                <w:sz w:val="16"/>
              </w:rPr>
              <w:t>5,211.0</w:t>
            </w:r>
          </w:p>
        </w:tc>
        <w:tc>
          <w:tcPr>
            <w:tcW w:w="1170" w:type="dxa"/>
          </w:tcPr>
          <w:p w14:paraId="5347D4A9" w14:textId="77777777" w:rsidR="003D27E1" w:rsidRDefault="00B475ED">
            <w:pPr>
              <w:jc w:val="right"/>
            </w:pPr>
            <w:r>
              <w:rPr>
                <w:rFonts w:ascii="Consolas" w:eastAsia="Consolas" w:hAnsi="Consolas" w:cs="Consolas"/>
                <w:sz w:val="16"/>
              </w:rPr>
              <w:t>2,057.4</w:t>
            </w:r>
          </w:p>
        </w:tc>
      </w:tr>
      <w:tr w:rsidR="003D27E1" w14:paraId="5347D4B3" w14:textId="77777777">
        <w:tc>
          <w:tcPr>
            <w:tcW w:w="1170" w:type="dxa"/>
          </w:tcPr>
          <w:p w14:paraId="5347D4AB" w14:textId="77777777" w:rsidR="003D27E1" w:rsidRDefault="00B475ED">
            <w:pPr>
              <w:jc w:val="right"/>
            </w:pPr>
            <w:r>
              <w:rPr>
                <w:rFonts w:ascii="Consolas" w:eastAsia="Consolas" w:hAnsi="Consolas" w:cs="Consolas"/>
                <w:sz w:val="16"/>
              </w:rPr>
              <w:t>[6] GER</w:t>
            </w:r>
          </w:p>
        </w:tc>
        <w:tc>
          <w:tcPr>
            <w:tcW w:w="1170" w:type="dxa"/>
          </w:tcPr>
          <w:p w14:paraId="5347D4AC" w14:textId="77777777" w:rsidR="003D27E1" w:rsidRDefault="00B475ED">
            <w:pPr>
              <w:jc w:val="right"/>
            </w:pPr>
            <w:r>
              <w:rPr>
                <w:rFonts w:ascii="Consolas" w:eastAsia="Consolas" w:hAnsi="Consolas" w:cs="Consolas"/>
                <w:sz w:val="16"/>
              </w:rPr>
              <w:t>.</w:t>
            </w:r>
          </w:p>
        </w:tc>
        <w:tc>
          <w:tcPr>
            <w:tcW w:w="1170" w:type="dxa"/>
          </w:tcPr>
          <w:p w14:paraId="5347D4AD" w14:textId="77777777" w:rsidR="003D27E1" w:rsidRDefault="00B475ED">
            <w:pPr>
              <w:jc w:val="right"/>
            </w:pPr>
            <w:r>
              <w:rPr>
                <w:rFonts w:ascii="Consolas" w:eastAsia="Consolas" w:hAnsi="Consolas" w:cs="Consolas"/>
                <w:sz w:val="16"/>
              </w:rPr>
              <w:t>.</w:t>
            </w:r>
          </w:p>
        </w:tc>
        <w:tc>
          <w:tcPr>
            <w:tcW w:w="1170" w:type="dxa"/>
          </w:tcPr>
          <w:p w14:paraId="5347D4AE" w14:textId="77777777" w:rsidR="003D27E1" w:rsidRDefault="00B475ED">
            <w:pPr>
              <w:jc w:val="right"/>
            </w:pPr>
            <w:r>
              <w:rPr>
                <w:rFonts w:ascii="Consolas" w:eastAsia="Consolas" w:hAnsi="Consolas" w:cs="Consolas"/>
                <w:sz w:val="16"/>
              </w:rPr>
              <w:t>.</w:t>
            </w:r>
          </w:p>
        </w:tc>
        <w:tc>
          <w:tcPr>
            <w:tcW w:w="1170" w:type="dxa"/>
          </w:tcPr>
          <w:p w14:paraId="5347D4AF" w14:textId="77777777" w:rsidR="003D27E1" w:rsidRDefault="00B475ED">
            <w:pPr>
              <w:jc w:val="right"/>
            </w:pPr>
            <w:r>
              <w:rPr>
                <w:rFonts w:ascii="Consolas" w:eastAsia="Consolas" w:hAnsi="Consolas" w:cs="Consolas"/>
                <w:sz w:val="16"/>
              </w:rPr>
              <w:t>.</w:t>
            </w:r>
          </w:p>
        </w:tc>
        <w:tc>
          <w:tcPr>
            <w:tcW w:w="1170" w:type="dxa"/>
          </w:tcPr>
          <w:p w14:paraId="5347D4B0" w14:textId="77777777" w:rsidR="003D27E1" w:rsidRDefault="00B475ED">
            <w:pPr>
              <w:jc w:val="right"/>
            </w:pPr>
            <w:r>
              <w:rPr>
                <w:rFonts w:ascii="Consolas" w:eastAsia="Consolas" w:hAnsi="Consolas" w:cs="Consolas"/>
                <w:sz w:val="16"/>
              </w:rPr>
              <w:t>.</w:t>
            </w:r>
          </w:p>
        </w:tc>
        <w:tc>
          <w:tcPr>
            <w:tcW w:w="1170" w:type="dxa"/>
          </w:tcPr>
          <w:p w14:paraId="5347D4B1" w14:textId="77777777" w:rsidR="003D27E1" w:rsidRDefault="00B475ED">
            <w:pPr>
              <w:jc w:val="right"/>
            </w:pPr>
            <w:r>
              <w:rPr>
                <w:rFonts w:ascii="Consolas" w:eastAsia="Consolas" w:hAnsi="Consolas" w:cs="Consolas"/>
                <w:sz w:val="16"/>
              </w:rPr>
              <w:t>.</w:t>
            </w:r>
          </w:p>
        </w:tc>
        <w:tc>
          <w:tcPr>
            <w:tcW w:w="1170" w:type="dxa"/>
          </w:tcPr>
          <w:p w14:paraId="5347D4B2" w14:textId="77777777" w:rsidR="003D27E1" w:rsidRDefault="00B475ED">
            <w:pPr>
              <w:jc w:val="right"/>
            </w:pPr>
            <w:r>
              <w:rPr>
                <w:rFonts w:ascii="Consolas" w:eastAsia="Consolas" w:hAnsi="Consolas" w:cs="Consolas"/>
                <w:sz w:val="16"/>
              </w:rPr>
              <w:t>.</w:t>
            </w:r>
          </w:p>
        </w:tc>
      </w:tr>
      <w:tr w:rsidR="003D27E1" w14:paraId="5347D4BC" w14:textId="77777777">
        <w:tc>
          <w:tcPr>
            <w:tcW w:w="1170" w:type="dxa"/>
          </w:tcPr>
          <w:p w14:paraId="5347D4B4" w14:textId="77777777" w:rsidR="003D27E1" w:rsidRDefault="00B475ED">
            <w:pPr>
              <w:jc w:val="right"/>
            </w:pPr>
            <w:r>
              <w:rPr>
                <w:rFonts w:ascii="Consolas" w:eastAsia="Consolas" w:hAnsi="Consolas" w:cs="Consolas"/>
                <w:sz w:val="16"/>
              </w:rPr>
              <w:t>[7] UK</w:t>
            </w:r>
          </w:p>
        </w:tc>
        <w:tc>
          <w:tcPr>
            <w:tcW w:w="1170" w:type="dxa"/>
          </w:tcPr>
          <w:p w14:paraId="5347D4B5" w14:textId="77777777" w:rsidR="003D27E1" w:rsidRDefault="00B475ED">
            <w:pPr>
              <w:jc w:val="right"/>
            </w:pPr>
            <w:r>
              <w:rPr>
                <w:rFonts w:ascii="Consolas" w:eastAsia="Consolas" w:hAnsi="Consolas" w:cs="Consolas"/>
                <w:sz w:val="16"/>
              </w:rPr>
              <w:t>.</w:t>
            </w:r>
          </w:p>
        </w:tc>
        <w:tc>
          <w:tcPr>
            <w:tcW w:w="1170" w:type="dxa"/>
          </w:tcPr>
          <w:p w14:paraId="5347D4B6" w14:textId="77777777" w:rsidR="003D27E1" w:rsidRDefault="00B475ED">
            <w:pPr>
              <w:jc w:val="right"/>
            </w:pPr>
            <w:r>
              <w:rPr>
                <w:rFonts w:ascii="Consolas" w:eastAsia="Consolas" w:hAnsi="Consolas" w:cs="Consolas"/>
                <w:sz w:val="16"/>
              </w:rPr>
              <w:t>.</w:t>
            </w:r>
          </w:p>
        </w:tc>
        <w:tc>
          <w:tcPr>
            <w:tcW w:w="1170" w:type="dxa"/>
          </w:tcPr>
          <w:p w14:paraId="5347D4B7" w14:textId="77777777" w:rsidR="003D27E1" w:rsidRDefault="00B475ED">
            <w:pPr>
              <w:jc w:val="right"/>
            </w:pPr>
            <w:r>
              <w:rPr>
                <w:rFonts w:ascii="Consolas" w:eastAsia="Consolas" w:hAnsi="Consolas" w:cs="Consolas"/>
                <w:sz w:val="16"/>
              </w:rPr>
              <w:t>.</w:t>
            </w:r>
          </w:p>
        </w:tc>
        <w:tc>
          <w:tcPr>
            <w:tcW w:w="1170" w:type="dxa"/>
          </w:tcPr>
          <w:p w14:paraId="5347D4B8" w14:textId="77777777" w:rsidR="003D27E1" w:rsidRDefault="00B475ED">
            <w:pPr>
              <w:jc w:val="right"/>
            </w:pPr>
            <w:r>
              <w:rPr>
                <w:rFonts w:ascii="Consolas" w:eastAsia="Consolas" w:hAnsi="Consolas" w:cs="Consolas"/>
                <w:sz w:val="16"/>
              </w:rPr>
              <w:t>.</w:t>
            </w:r>
          </w:p>
        </w:tc>
        <w:tc>
          <w:tcPr>
            <w:tcW w:w="1170" w:type="dxa"/>
          </w:tcPr>
          <w:p w14:paraId="5347D4B9" w14:textId="77777777" w:rsidR="003D27E1" w:rsidRDefault="00B475ED">
            <w:pPr>
              <w:jc w:val="right"/>
            </w:pPr>
            <w:r>
              <w:rPr>
                <w:rFonts w:ascii="Consolas" w:eastAsia="Consolas" w:hAnsi="Consolas" w:cs="Consolas"/>
                <w:sz w:val="16"/>
              </w:rPr>
              <w:t>.</w:t>
            </w:r>
          </w:p>
        </w:tc>
        <w:tc>
          <w:tcPr>
            <w:tcW w:w="1170" w:type="dxa"/>
          </w:tcPr>
          <w:p w14:paraId="5347D4BA" w14:textId="77777777" w:rsidR="003D27E1" w:rsidRDefault="00B475ED">
            <w:pPr>
              <w:jc w:val="right"/>
            </w:pPr>
            <w:r>
              <w:rPr>
                <w:rFonts w:ascii="Consolas" w:eastAsia="Consolas" w:hAnsi="Consolas" w:cs="Consolas"/>
                <w:sz w:val="16"/>
              </w:rPr>
              <w:t>.</w:t>
            </w:r>
          </w:p>
        </w:tc>
        <w:tc>
          <w:tcPr>
            <w:tcW w:w="1170" w:type="dxa"/>
          </w:tcPr>
          <w:p w14:paraId="5347D4BB" w14:textId="77777777" w:rsidR="003D27E1" w:rsidRDefault="00B475ED">
            <w:pPr>
              <w:jc w:val="right"/>
            </w:pPr>
            <w:r>
              <w:rPr>
                <w:rFonts w:ascii="Consolas" w:eastAsia="Consolas" w:hAnsi="Consolas" w:cs="Consolas"/>
                <w:sz w:val="16"/>
              </w:rPr>
              <w:t>.</w:t>
            </w:r>
          </w:p>
        </w:tc>
      </w:tr>
      <w:tr w:rsidR="003D27E1" w14:paraId="5347D4C5" w14:textId="77777777">
        <w:tc>
          <w:tcPr>
            <w:tcW w:w="1170" w:type="dxa"/>
            <w:tcBorders>
              <w:bottom w:val="single" w:sz="0" w:space="0" w:color="000000"/>
            </w:tcBorders>
          </w:tcPr>
          <w:p w14:paraId="5347D4BD"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D4B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4BF"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4C0"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4C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4C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4C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4C4" w14:textId="77777777" w:rsidR="003D27E1" w:rsidRDefault="00B475ED">
            <w:pPr>
              <w:jc w:val="right"/>
            </w:pPr>
            <w:r>
              <w:rPr>
                <w:rFonts w:ascii="Consolas" w:eastAsia="Consolas" w:hAnsi="Consolas" w:cs="Consolas"/>
                <w:sz w:val="16"/>
              </w:rPr>
              <w:t>.</w:t>
            </w:r>
          </w:p>
        </w:tc>
      </w:tr>
      <w:tr w:rsidR="003D27E1" w14:paraId="5347D4CE" w14:textId="77777777">
        <w:tc>
          <w:tcPr>
            <w:tcW w:w="1170" w:type="dxa"/>
            <w:tcBorders>
              <w:top w:val="single" w:sz="0" w:space="0" w:color="000000"/>
              <w:bottom w:val="single" w:sz="0" w:space="0" w:color="000000"/>
            </w:tcBorders>
          </w:tcPr>
          <w:p w14:paraId="5347D4C6"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D4C7" w14:textId="77777777" w:rsidR="003D27E1" w:rsidRDefault="00B475ED">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5347D4C8" w14:textId="77777777" w:rsidR="003D27E1" w:rsidRDefault="00B475ED">
            <w:pPr>
              <w:jc w:val="right"/>
            </w:pPr>
            <w:r>
              <w:rPr>
                <w:rFonts w:ascii="Consolas" w:eastAsia="Consolas" w:hAnsi="Consolas" w:cs="Consolas"/>
                <w:sz w:val="16"/>
              </w:rPr>
              <w:t>9,629.0</w:t>
            </w:r>
          </w:p>
        </w:tc>
        <w:tc>
          <w:tcPr>
            <w:tcW w:w="1170" w:type="dxa"/>
            <w:tcBorders>
              <w:top w:val="single" w:sz="0" w:space="0" w:color="000000"/>
              <w:bottom w:val="single" w:sz="0" w:space="0" w:color="000000"/>
            </w:tcBorders>
          </w:tcPr>
          <w:p w14:paraId="5347D4C9" w14:textId="77777777" w:rsidR="003D27E1" w:rsidRDefault="00B475ED">
            <w:pPr>
              <w:jc w:val="right"/>
            </w:pPr>
            <w:r>
              <w:rPr>
                <w:rFonts w:ascii="Consolas" w:eastAsia="Consolas" w:hAnsi="Consolas" w:cs="Consolas"/>
                <w:sz w:val="16"/>
              </w:rPr>
              <w:t>4,613.7</w:t>
            </w:r>
          </w:p>
        </w:tc>
        <w:tc>
          <w:tcPr>
            <w:tcW w:w="1170" w:type="dxa"/>
            <w:tcBorders>
              <w:top w:val="single" w:sz="0" w:space="0" w:color="000000"/>
              <w:bottom w:val="single" w:sz="0" w:space="0" w:color="000000"/>
            </w:tcBorders>
          </w:tcPr>
          <w:p w14:paraId="5347D4CA" w14:textId="77777777" w:rsidR="003D27E1" w:rsidRDefault="00B475ED">
            <w:pPr>
              <w:jc w:val="right"/>
            </w:pPr>
            <w:r>
              <w:rPr>
                <w:rFonts w:ascii="Consolas" w:eastAsia="Consolas" w:hAnsi="Consolas" w:cs="Consolas"/>
                <w:sz w:val="16"/>
              </w:rPr>
              <w:t>4,115.0</w:t>
            </w:r>
          </w:p>
        </w:tc>
        <w:tc>
          <w:tcPr>
            <w:tcW w:w="1170" w:type="dxa"/>
            <w:tcBorders>
              <w:top w:val="single" w:sz="0" w:space="0" w:color="000000"/>
              <w:bottom w:val="single" w:sz="0" w:space="0" w:color="000000"/>
            </w:tcBorders>
          </w:tcPr>
          <w:p w14:paraId="5347D4CB" w14:textId="77777777" w:rsidR="003D27E1" w:rsidRDefault="00B475ED">
            <w:pPr>
              <w:jc w:val="right"/>
            </w:pPr>
            <w:r>
              <w:rPr>
                <w:rFonts w:ascii="Consolas" w:eastAsia="Consolas" w:hAnsi="Consolas" w:cs="Consolas"/>
                <w:sz w:val="16"/>
              </w:rPr>
              <w:t>2,411.0</w:t>
            </w:r>
          </w:p>
        </w:tc>
        <w:tc>
          <w:tcPr>
            <w:tcW w:w="1170" w:type="dxa"/>
            <w:tcBorders>
              <w:top w:val="single" w:sz="0" w:space="0" w:color="000000"/>
              <w:bottom w:val="single" w:sz="0" w:space="0" w:color="000000"/>
            </w:tcBorders>
          </w:tcPr>
          <w:p w14:paraId="5347D4CC" w14:textId="77777777" w:rsidR="003D27E1" w:rsidRDefault="00B475ED">
            <w:pPr>
              <w:jc w:val="right"/>
            </w:pPr>
            <w:r>
              <w:rPr>
                <w:rFonts w:ascii="Consolas" w:eastAsia="Consolas" w:hAnsi="Consolas" w:cs="Consolas"/>
                <w:sz w:val="16"/>
              </w:rPr>
              <w:t>7,137.0</w:t>
            </w:r>
          </w:p>
        </w:tc>
        <w:tc>
          <w:tcPr>
            <w:tcW w:w="1170" w:type="dxa"/>
            <w:tcBorders>
              <w:top w:val="single" w:sz="0" w:space="0" w:color="000000"/>
              <w:bottom w:val="single" w:sz="0" w:space="0" w:color="000000"/>
            </w:tcBorders>
          </w:tcPr>
          <w:p w14:paraId="5347D4CD" w14:textId="77777777" w:rsidR="003D27E1" w:rsidRDefault="00B475ED">
            <w:pPr>
              <w:jc w:val="right"/>
            </w:pPr>
            <w:r>
              <w:rPr>
                <w:rFonts w:ascii="Consolas" w:eastAsia="Consolas" w:hAnsi="Consolas" w:cs="Consolas"/>
                <w:sz w:val="16"/>
              </w:rPr>
              <w:t>2,580.3</w:t>
            </w:r>
          </w:p>
        </w:tc>
      </w:tr>
    </w:tbl>
    <w:p w14:paraId="5347D4CF" w14:textId="77777777" w:rsidR="003D27E1" w:rsidRDefault="003D27E1"/>
    <w:p w14:paraId="5347D4D0" w14:textId="77777777" w:rsidR="003D27E1" w:rsidRDefault="00B475ED">
      <w:r>
        <w:br/>
      </w:r>
    </w:p>
    <w:p w14:paraId="5347D4D1" w14:textId="77777777" w:rsidR="003D27E1" w:rsidRDefault="00B475ED">
      <w:pPr>
        <w:shd w:val="solid" w:color="B0C4DE" w:fill="auto"/>
      </w:pPr>
      <w:r>
        <w:rPr>
          <w:b/>
          <w:sz w:val="26"/>
        </w:rPr>
        <w:t>isco88_3</w:t>
      </w:r>
    </w:p>
    <w:p w14:paraId="5347D4D2" w14:textId="77777777" w:rsidR="003D27E1" w:rsidRDefault="00B475ED">
      <w:pPr>
        <w:rPr>
          <w:color w:val="4682B4"/>
        </w:rPr>
      </w:pPr>
      <w:r>
        <w:rPr>
          <w:color w:val="4682B4"/>
        </w:rPr>
        <w:t>Occupation: ISCO-88 3 digits</w:t>
      </w:r>
      <w:r>
        <w:rPr>
          <w:color w:val="4682B4"/>
        </w:rPr>
        <w:br/>
        <w:t>&lt;100+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D4D4" w14:textId="77777777">
        <w:tc>
          <w:tcPr>
            <w:tcW w:w="9360" w:type="dxa"/>
          </w:tcPr>
          <w:p w14:paraId="5347D4D3" w14:textId="77777777" w:rsidR="003D27E1" w:rsidRDefault="00B475ED">
            <w:r>
              <w:rPr>
                <w:rFonts w:ascii="Consolas" w:eastAsia="Consolas" w:hAnsi="Consolas" w:cs="Consolas"/>
                <w:b/>
                <w:sz w:val="18"/>
              </w:rPr>
              <w:t xml:space="preserve">       Name: </w:t>
            </w:r>
            <w:r>
              <w:rPr>
                <w:rFonts w:ascii="Consolas" w:eastAsia="Consolas" w:hAnsi="Consolas" w:cs="Consolas"/>
                <w:sz w:val="18"/>
              </w:rPr>
              <w:t>isco88_3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Occupation: ISCO-88 3 digits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2,648,628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249.44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290.94         </w:t>
            </w:r>
          </w:p>
        </w:tc>
      </w:tr>
    </w:tbl>
    <w:p w14:paraId="5347D4D5"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4DE" w14:textId="77777777">
        <w:tc>
          <w:tcPr>
            <w:tcW w:w="1170" w:type="dxa"/>
            <w:tcBorders>
              <w:top w:val="single" w:sz="0" w:space="0" w:color="000000"/>
              <w:bottom w:val="single" w:sz="0" w:space="0" w:color="000000"/>
            </w:tcBorders>
          </w:tcPr>
          <w:p w14:paraId="5347D4D6" w14:textId="77777777" w:rsidR="003D27E1" w:rsidRDefault="003D27E1">
            <w:pPr>
              <w:jc w:val="right"/>
            </w:pPr>
          </w:p>
        </w:tc>
        <w:tc>
          <w:tcPr>
            <w:tcW w:w="1170" w:type="dxa"/>
            <w:tcBorders>
              <w:top w:val="single" w:sz="0" w:space="0" w:color="000000"/>
              <w:bottom w:val="single" w:sz="0" w:space="0" w:color="000000"/>
            </w:tcBorders>
          </w:tcPr>
          <w:p w14:paraId="5347D4D7"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D4D8"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D4D9"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D4DA"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D4DB"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D4DC"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D4DD" w14:textId="77777777" w:rsidR="003D27E1" w:rsidRDefault="00B475ED">
            <w:pPr>
              <w:jc w:val="right"/>
            </w:pPr>
            <w:r>
              <w:rPr>
                <w:rFonts w:ascii="Consolas" w:eastAsia="Consolas" w:hAnsi="Consolas" w:cs="Consolas"/>
                <w:sz w:val="16"/>
              </w:rPr>
              <w:t>SD</w:t>
            </w:r>
          </w:p>
        </w:tc>
      </w:tr>
      <w:tr w:rsidR="003D27E1" w14:paraId="5347D4E7" w14:textId="77777777">
        <w:tc>
          <w:tcPr>
            <w:tcW w:w="1170" w:type="dxa"/>
            <w:tcBorders>
              <w:top w:val="single" w:sz="0" w:space="0" w:color="000000"/>
            </w:tcBorders>
          </w:tcPr>
          <w:p w14:paraId="5347D4DF"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D4E0"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E1"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E2"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E3"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E4"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E5"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4E6" w14:textId="77777777" w:rsidR="003D27E1" w:rsidRDefault="00B475ED">
            <w:pPr>
              <w:jc w:val="right"/>
            </w:pPr>
            <w:r>
              <w:rPr>
                <w:rFonts w:ascii="Consolas" w:eastAsia="Consolas" w:hAnsi="Consolas" w:cs="Consolas"/>
                <w:sz w:val="16"/>
              </w:rPr>
              <w:t>.</w:t>
            </w:r>
          </w:p>
        </w:tc>
      </w:tr>
      <w:tr w:rsidR="003D27E1" w14:paraId="5347D4F0" w14:textId="77777777">
        <w:tc>
          <w:tcPr>
            <w:tcW w:w="1170" w:type="dxa"/>
          </w:tcPr>
          <w:p w14:paraId="5347D4E8" w14:textId="77777777" w:rsidR="003D27E1" w:rsidRDefault="00B475ED">
            <w:pPr>
              <w:jc w:val="right"/>
            </w:pPr>
            <w:r>
              <w:rPr>
                <w:rFonts w:ascii="Consolas" w:eastAsia="Consolas" w:hAnsi="Consolas" w:cs="Consolas"/>
                <w:sz w:val="16"/>
              </w:rPr>
              <w:t>[2] KOR</w:t>
            </w:r>
          </w:p>
        </w:tc>
        <w:tc>
          <w:tcPr>
            <w:tcW w:w="1170" w:type="dxa"/>
          </w:tcPr>
          <w:p w14:paraId="5347D4E9" w14:textId="77777777" w:rsidR="003D27E1" w:rsidRDefault="00B475ED">
            <w:pPr>
              <w:jc w:val="right"/>
            </w:pPr>
            <w:r>
              <w:rPr>
                <w:rFonts w:ascii="Consolas" w:eastAsia="Consolas" w:hAnsi="Consolas" w:cs="Consolas"/>
                <w:sz w:val="16"/>
              </w:rPr>
              <w:t>.</w:t>
            </w:r>
          </w:p>
        </w:tc>
        <w:tc>
          <w:tcPr>
            <w:tcW w:w="1170" w:type="dxa"/>
          </w:tcPr>
          <w:p w14:paraId="5347D4EA" w14:textId="77777777" w:rsidR="003D27E1" w:rsidRDefault="00B475ED">
            <w:pPr>
              <w:jc w:val="right"/>
            </w:pPr>
            <w:r>
              <w:rPr>
                <w:rFonts w:ascii="Consolas" w:eastAsia="Consolas" w:hAnsi="Consolas" w:cs="Consolas"/>
                <w:sz w:val="16"/>
              </w:rPr>
              <w:t>.</w:t>
            </w:r>
          </w:p>
        </w:tc>
        <w:tc>
          <w:tcPr>
            <w:tcW w:w="1170" w:type="dxa"/>
          </w:tcPr>
          <w:p w14:paraId="5347D4EB" w14:textId="77777777" w:rsidR="003D27E1" w:rsidRDefault="00B475ED">
            <w:pPr>
              <w:jc w:val="right"/>
            </w:pPr>
            <w:r>
              <w:rPr>
                <w:rFonts w:ascii="Consolas" w:eastAsia="Consolas" w:hAnsi="Consolas" w:cs="Consolas"/>
                <w:sz w:val="16"/>
              </w:rPr>
              <w:t>.</w:t>
            </w:r>
          </w:p>
        </w:tc>
        <w:tc>
          <w:tcPr>
            <w:tcW w:w="1170" w:type="dxa"/>
          </w:tcPr>
          <w:p w14:paraId="5347D4EC" w14:textId="77777777" w:rsidR="003D27E1" w:rsidRDefault="00B475ED">
            <w:pPr>
              <w:jc w:val="right"/>
            </w:pPr>
            <w:r>
              <w:rPr>
                <w:rFonts w:ascii="Consolas" w:eastAsia="Consolas" w:hAnsi="Consolas" w:cs="Consolas"/>
                <w:sz w:val="16"/>
              </w:rPr>
              <w:t>.</w:t>
            </w:r>
          </w:p>
        </w:tc>
        <w:tc>
          <w:tcPr>
            <w:tcW w:w="1170" w:type="dxa"/>
          </w:tcPr>
          <w:p w14:paraId="5347D4ED" w14:textId="77777777" w:rsidR="003D27E1" w:rsidRDefault="00B475ED">
            <w:pPr>
              <w:jc w:val="right"/>
            </w:pPr>
            <w:r>
              <w:rPr>
                <w:rFonts w:ascii="Consolas" w:eastAsia="Consolas" w:hAnsi="Consolas" w:cs="Consolas"/>
                <w:sz w:val="16"/>
              </w:rPr>
              <w:t>.</w:t>
            </w:r>
          </w:p>
        </w:tc>
        <w:tc>
          <w:tcPr>
            <w:tcW w:w="1170" w:type="dxa"/>
          </w:tcPr>
          <w:p w14:paraId="5347D4EE" w14:textId="77777777" w:rsidR="003D27E1" w:rsidRDefault="00B475ED">
            <w:pPr>
              <w:jc w:val="right"/>
            </w:pPr>
            <w:r>
              <w:rPr>
                <w:rFonts w:ascii="Consolas" w:eastAsia="Consolas" w:hAnsi="Consolas" w:cs="Consolas"/>
                <w:sz w:val="16"/>
              </w:rPr>
              <w:t>.</w:t>
            </w:r>
          </w:p>
        </w:tc>
        <w:tc>
          <w:tcPr>
            <w:tcW w:w="1170" w:type="dxa"/>
          </w:tcPr>
          <w:p w14:paraId="5347D4EF" w14:textId="77777777" w:rsidR="003D27E1" w:rsidRDefault="00B475ED">
            <w:pPr>
              <w:jc w:val="right"/>
            </w:pPr>
            <w:r>
              <w:rPr>
                <w:rFonts w:ascii="Consolas" w:eastAsia="Consolas" w:hAnsi="Consolas" w:cs="Consolas"/>
                <w:sz w:val="16"/>
              </w:rPr>
              <w:t>.</w:t>
            </w:r>
          </w:p>
        </w:tc>
      </w:tr>
      <w:tr w:rsidR="003D27E1" w14:paraId="5347D4F9" w14:textId="77777777">
        <w:tc>
          <w:tcPr>
            <w:tcW w:w="1170" w:type="dxa"/>
          </w:tcPr>
          <w:p w14:paraId="5347D4F1" w14:textId="77777777" w:rsidR="003D27E1" w:rsidRDefault="00B475ED">
            <w:pPr>
              <w:jc w:val="right"/>
            </w:pPr>
            <w:r>
              <w:rPr>
                <w:rFonts w:ascii="Consolas" w:eastAsia="Consolas" w:hAnsi="Consolas" w:cs="Consolas"/>
                <w:sz w:val="16"/>
              </w:rPr>
              <w:t>[3] USA</w:t>
            </w:r>
          </w:p>
        </w:tc>
        <w:tc>
          <w:tcPr>
            <w:tcW w:w="1170" w:type="dxa"/>
          </w:tcPr>
          <w:p w14:paraId="5347D4F2" w14:textId="77777777" w:rsidR="003D27E1" w:rsidRDefault="00B475ED">
            <w:pPr>
              <w:jc w:val="right"/>
            </w:pPr>
            <w:r>
              <w:rPr>
                <w:rFonts w:ascii="Consolas" w:eastAsia="Consolas" w:hAnsi="Consolas" w:cs="Consolas"/>
                <w:sz w:val="16"/>
              </w:rPr>
              <w:t>.</w:t>
            </w:r>
          </w:p>
        </w:tc>
        <w:tc>
          <w:tcPr>
            <w:tcW w:w="1170" w:type="dxa"/>
          </w:tcPr>
          <w:p w14:paraId="5347D4F3" w14:textId="77777777" w:rsidR="003D27E1" w:rsidRDefault="00B475ED">
            <w:pPr>
              <w:jc w:val="right"/>
            </w:pPr>
            <w:r>
              <w:rPr>
                <w:rFonts w:ascii="Consolas" w:eastAsia="Consolas" w:hAnsi="Consolas" w:cs="Consolas"/>
                <w:sz w:val="16"/>
              </w:rPr>
              <w:t>.</w:t>
            </w:r>
          </w:p>
        </w:tc>
        <w:tc>
          <w:tcPr>
            <w:tcW w:w="1170" w:type="dxa"/>
          </w:tcPr>
          <w:p w14:paraId="5347D4F4" w14:textId="77777777" w:rsidR="003D27E1" w:rsidRDefault="00B475ED">
            <w:pPr>
              <w:jc w:val="right"/>
            </w:pPr>
            <w:r>
              <w:rPr>
                <w:rFonts w:ascii="Consolas" w:eastAsia="Consolas" w:hAnsi="Consolas" w:cs="Consolas"/>
                <w:sz w:val="16"/>
              </w:rPr>
              <w:t>.</w:t>
            </w:r>
          </w:p>
        </w:tc>
        <w:tc>
          <w:tcPr>
            <w:tcW w:w="1170" w:type="dxa"/>
          </w:tcPr>
          <w:p w14:paraId="5347D4F5" w14:textId="77777777" w:rsidR="003D27E1" w:rsidRDefault="00B475ED">
            <w:pPr>
              <w:jc w:val="right"/>
            </w:pPr>
            <w:r>
              <w:rPr>
                <w:rFonts w:ascii="Consolas" w:eastAsia="Consolas" w:hAnsi="Consolas" w:cs="Consolas"/>
                <w:sz w:val="16"/>
              </w:rPr>
              <w:t>.</w:t>
            </w:r>
          </w:p>
        </w:tc>
        <w:tc>
          <w:tcPr>
            <w:tcW w:w="1170" w:type="dxa"/>
          </w:tcPr>
          <w:p w14:paraId="5347D4F6" w14:textId="77777777" w:rsidR="003D27E1" w:rsidRDefault="00B475ED">
            <w:pPr>
              <w:jc w:val="right"/>
            </w:pPr>
            <w:r>
              <w:rPr>
                <w:rFonts w:ascii="Consolas" w:eastAsia="Consolas" w:hAnsi="Consolas" w:cs="Consolas"/>
                <w:sz w:val="16"/>
              </w:rPr>
              <w:t>.</w:t>
            </w:r>
          </w:p>
        </w:tc>
        <w:tc>
          <w:tcPr>
            <w:tcW w:w="1170" w:type="dxa"/>
          </w:tcPr>
          <w:p w14:paraId="5347D4F7" w14:textId="77777777" w:rsidR="003D27E1" w:rsidRDefault="00B475ED">
            <w:pPr>
              <w:jc w:val="right"/>
            </w:pPr>
            <w:r>
              <w:rPr>
                <w:rFonts w:ascii="Consolas" w:eastAsia="Consolas" w:hAnsi="Consolas" w:cs="Consolas"/>
                <w:sz w:val="16"/>
              </w:rPr>
              <w:t>.</w:t>
            </w:r>
          </w:p>
        </w:tc>
        <w:tc>
          <w:tcPr>
            <w:tcW w:w="1170" w:type="dxa"/>
          </w:tcPr>
          <w:p w14:paraId="5347D4F8" w14:textId="77777777" w:rsidR="003D27E1" w:rsidRDefault="00B475ED">
            <w:pPr>
              <w:jc w:val="right"/>
            </w:pPr>
            <w:r>
              <w:rPr>
                <w:rFonts w:ascii="Consolas" w:eastAsia="Consolas" w:hAnsi="Consolas" w:cs="Consolas"/>
                <w:sz w:val="16"/>
              </w:rPr>
              <w:t>.</w:t>
            </w:r>
          </w:p>
        </w:tc>
      </w:tr>
      <w:tr w:rsidR="003D27E1" w14:paraId="5347D502" w14:textId="77777777">
        <w:tc>
          <w:tcPr>
            <w:tcW w:w="1170" w:type="dxa"/>
          </w:tcPr>
          <w:p w14:paraId="5347D4FA" w14:textId="77777777" w:rsidR="003D27E1" w:rsidRDefault="00B475ED">
            <w:pPr>
              <w:jc w:val="right"/>
            </w:pPr>
            <w:r>
              <w:rPr>
                <w:rFonts w:ascii="Consolas" w:eastAsia="Consolas" w:hAnsi="Consolas" w:cs="Consolas"/>
                <w:sz w:val="16"/>
              </w:rPr>
              <w:t>[5] SWT</w:t>
            </w:r>
          </w:p>
        </w:tc>
        <w:tc>
          <w:tcPr>
            <w:tcW w:w="1170" w:type="dxa"/>
          </w:tcPr>
          <w:p w14:paraId="5347D4FB" w14:textId="77777777" w:rsidR="003D27E1" w:rsidRDefault="00B475ED">
            <w:pPr>
              <w:jc w:val="right"/>
            </w:pPr>
            <w:r>
              <w:rPr>
                <w:rFonts w:ascii="Consolas" w:eastAsia="Consolas" w:hAnsi="Consolas" w:cs="Consolas"/>
                <w:sz w:val="16"/>
              </w:rPr>
              <w:t>.</w:t>
            </w:r>
          </w:p>
        </w:tc>
        <w:tc>
          <w:tcPr>
            <w:tcW w:w="1170" w:type="dxa"/>
          </w:tcPr>
          <w:p w14:paraId="5347D4FC" w14:textId="77777777" w:rsidR="003D27E1" w:rsidRDefault="00B475ED">
            <w:pPr>
              <w:jc w:val="right"/>
            </w:pPr>
            <w:r>
              <w:rPr>
                <w:rFonts w:ascii="Consolas" w:eastAsia="Consolas" w:hAnsi="Consolas" w:cs="Consolas"/>
                <w:sz w:val="16"/>
              </w:rPr>
              <w:t>.</w:t>
            </w:r>
          </w:p>
        </w:tc>
        <w:tc>
          <w:tcPr>
            <w:tcW w:w="1170" w:type="dxa"/>
          </w:tcPr>
          <w:p w14:paraId="5347D4FD" w14:textId="77777777" w:rsidR="003D27E1" w:rsidRDefault="00B475ED">
            <w:pPr>
              <w:jc w:val="right"/>
            </w:pPr>
            <w:r>
              <w:rPr>
                <w:rFonts w:ascii="Consolas" w:eastAsia="Consolas" w:hAnsi="Consolas" w:cs="Consolas"/>
                <w:sz w:val="16"/>
              </w:rPr>
              <w:t>.</w:t>
            </w:r>
          </w:p>
        </w:tc>
        <w:tc>
          <w:tcPr>
            <w:tcW w:w="1170" w:type="dxa"/>
          </w:tcPr>
          <w:p w14:paraId="5347D4FE" w14:textId="77777777" w:rsidR="003D27E1" w:rsidRDefault="00B475ED">
            <w:pPr>
              <w:jc w:val="right"/>
            </w:pPr>
            <w:r>
              <w:rPr>
                <w:rFonts w:ascii="Consolas" w:eastAsia="Consolas" w:hAnsi="Consolas" w:cs="Consolas"/>
                <w:sz w:val="16"/>
              </w:rPr>
              <w:t>.</w:t>
            </w:r>
          </w:p>
        </w:tc>
        <w:tc>
          <w:tcPr>
            <w:tcW w:w="1170" w:type="dxa"/>
          </w:tcPr>
          <w:p w14:paraId="5347D4FF" w14:textId="77777777" w:rsidR="003D27E1" w:rsidRDefault="00B475ED">
            <w:pPr>
              <w:jc w:val="right"/>
            </w:pPr>
            <w:r>
              <w:rPr>
                <w:rFonts w:ascii="Consolas" w:eastAsia="Consolas" w:hAnsi="Consolas" w:cs="Consolas"/>
                <w:sz w:val="16"/>
              </w:rPr>
              <w:t>.</w:t>
            </w:r>
          </w:p>
        </w:tc>
        <w:tc>
          <w:tcPr>
            <w:tcW w:w="1170" w:type="dxa"/>
          </w:tcPr>
          <w:p w14:paraId="5347D500" w14:textId="77777777" w:rsidR="003D27E1" w:rsidRDefault="00B475ED">
            <w:pPr>
              <w:jc w:val="right"/>
            </w:pPr>
            <w:r>
              <w:rPr>
                <w:rFonts w:ascii="Consolas" w:eastAsia="Consolas" w:hAnsi="Consolas" w:cs="Consolas"/>
                <w:sz w:val="16"/>
              </w:rPr>
              <w:t>.</w:t>
            </w:r>
          </w:p>
        </w:tc>
        <w:tc>
          <w:tcPr>
            <w:tcW w:w="1170" w:type="dxa"/>
          </w:tcPr>
          <w:p w14:paraId="5347D501" w14:textId="77777777" w:rsidR="003D27E1" w:rsidRDefault="00B475ED">
            <w:pPr>
              <w:jc w:val="right"/>
            </w:pPr>
            <w:r>
              <w:rPr>
                <w:rFonts w:ascii="Consolas" w:eastAsia="Consolas" w:hAnsi="Consolas" w:cs="Consolas"/>
                <w:sz w:val="16"/>
              </w:rPr>
              <w:t>.</w:t>
            </w:r>
          </w:p>
        </w:tc>
      </w:tr>
      <w:tr w:rsidR="003D27E1" w14:paraId="5347D50B" w14:textId="77777777">
        <w:tc>
          <w:tcPr>
            <w:tcW w:w="1170" w:type="dxa"/>
          </w:tcPr>
          <w:p w14:paraId="5347D503" w14:textId="77777777" w:rsidR="003D27E1" w:rsidRDefault="00B475ED">
            <w:pPr>
              <w:jc w:val="right"/>
            </w:pPr>
            <w:r>
              <w:rPr>
                <w:rFonts w:ascii="Consolas" w:eastAsia="Consolas" w:hAnsi="Consolas" w:cs="Consolas"/>
                <w:sz w:val="16"/>
              </w:rPr>
              <w:t>[6] GER</w:t>
            </w:r>
          </w:p>
        </w:tc>
        <w:tc>
          <w:tcPr>
            <w:tcW w:w="1170" w:type="dxa"/>
          </w:tcPr>
          <w:p w14:paraId="5347D504" w14:textId="77777777" w:rsidR="003D27E1" w:rsidRDefault="00B475ED">
            <w:pPr>
              <w:jc w:val="right"/>
            </w:pPr>
            <w:r>
              <w:rPr>
                <w:rFonts w:ascii="Consolas" w:eastAsia="Consolas" w:hAnsi="Consolas" w:cs="Consolas"/>
                <w:sz w:val="16"/>
              </w:rPr>
              <w:t>.</w:t>
            </w:r>
          </w:p>
        </w:tc>
        <w:tc>
          <w:tcPr>
            <w:tcW w:w="1170" w:type="dxa"/>
          </w:tcPr>
          <w:p w14:paraId="5347D505" w14:textId="77777777" w:rsidR="003D27E1" w:rsidRDefault="00B475ED">
            <w:pPr>
              <w:jc w:val="right"/>
            </w:pPr>
            <w:r>
              <w:rPr>
                <w:rFonts w:ascii="Consolas" w:eastAsia="Consolas" w:hAnsi="Consolas" w:cs="Consolas"/>
                <w:sz w:val="16"/>
              </w:rPr>
              <w:t>.</w:t>
            </w:r>
          </w:p>
        </w:tc>
        <w:tc>
          <w:tcPr>
            <w:tcW w:w="1170" w:type="dxa"/>
          </w:tcPr>
          <w:p w14:paraId="5347D506" w14:textId="77777777" w:rsidR="003D27E1" w:rsidRDefault="00B475ED">
            <w:pPr>
              <w:jc w:val="right"/>
            </w:pPr>
            <w:r>
              <w:rPr>
                <w:rFonts w:ascii="Consolas" w:eastAsia="Consolas" w:hAnsi="Consolas" w:cs="Consolas"/>
                <w:sz w:val="16"/>
              </w:rPr>
              <w:t>.</w:t>
            </w:r>
          </w:p>
        </w:tc>
        <w:tc>
          <w:tcPr>
            <w:tcW w:w="1170" w:type="dxa"/>
          </w:tcPr>
          <w:p w14:paraId="5347D507" w14:textId="77777777" w:rsidR="003D27E1" w:rsidRDefault="00B475ED">
            <w:pPr>
              <w:jc w:val="right"/>
            </w:pPr>
            <w:r>
              <w:rPr>
                <w:rFonts w:ascii="Consolas" w:eastAsia="Consolas" w:hAnsi="Consolas" w:cs="Consolas"/>
                <w:sz w:val="16"/>
              </w:rPr>
              <w:t>.</w:t>
            </w:r>
          </w:p>
        </w:tc>
        <w:tc>
          <w:tcPr>
            <w:tcW w:w="1170" w:type="dxa"/>
          </w:tcPr>
          <w:p w14:paraId="5347D508" w14:textId="77777777" w:rsidR="003D27E1" w:rsidRDefault="00B475ED">
            <w:pPr>
              <w:jc w:val="right"/>
            </w:pPr>
            <w:r>
              <w:rPr>
                <w:rFonts w:ascii="Consolas" w:eastAsia="Consolas" w:hAnsi="Consolas" w:cs="Consolas"/>
                <w:sz w:val="16"/>
              </w:rPr>
              <w:t>.</w:t>
            </w:r>
          </w:p>
        </w:tc>
        <w:tc>
          <w:tcPr>
            <w:tcW w:w="1170" w:type="dxa"/>
          </w:tcPr>
          <w:p w14:paraId="5347D509" w14:textId="77777777" w:rsidR="003D27E1" w:rsidRDefault="00B475ED">
            <w:pPr>
              <w:jc w:val="right"/>
            </w:pPr>
            <w:r>
              <w:rPr>
                <w:rFonts w:ascii="Consolas" w:eastAsia="Consolas" w:hAnsi="Consolas" w:cs="Consolas"/>
                <w:sz w:val="16"/>
              </w:rPr>
              <w:t>.</w:t>
            </w:r>
          </w:p>
        </w:tc>
        <w:tc>
          <w:tcPr>
            <w:tcW w:w="1170" w:type="dxa"/>
          </w:tcPr>
          <w:p w14:paraId="5347D50A" w14:textId="77777777" w:rsidR="003D27E1" w:rsidRDefault="00B475ED">
            <w:pPr>
              <w:jc w:val="right"/>
            </w:pPr>
            <w:r>
              <w:rPr>
                <w:rFonts w:ascii="Consolas" w:eastAsia="Consolas" w:hAnsi="Consolas" w:cs="Consolas"/>
                <w:sz w:val="16"/>
              </w:rPr>
              <w:t>.</w:t>
            </w:r>
          </w:p>
        </w:tc>
      </w:tr>
      <w:tr w:rsidR="003D27E1" w14:paraId="5347D514" w14:textId="77777777">
        <w:tc>
          <w:tcPr>
            <w:tcW w:w="1170" w:type="dxa"/>
          </w:tcPr>
          <w:p w14:paraId="5347D50C" w14:textId="77777777" w:rsidR="003D27E1" w:rsidRDefault="00B475ED">
            <w:pPr>
              <w:jc w:val="right"/>
            </w:pPr>
            <w:r>
              <w:rPr>
                <w:rFonts w:ascii="Consolas" w:eastAsia="Consolas" w:hAnsi="Consolas" w:cs="Consolas"/>
                <w:sz w:val="16"/>
              </w:rPr>
              <w:t>[7] UK</w:t>
            </w:r>
          </w:p>
        </w:tc>
        <w:tc>
          <w:tcPr>
            <w:tcW w:w="1170" w:type="dxa"/>
          </w:tcPr>
          <w:p w14:paraId="5347D50D" w14:textId="77777777" w:rsidR="003D27E1" w:rsidRDefault="00B475ED">
            <w:pPr>
              <w:jc w:val="right"/>
            </w:pPr>
            <w:r>
              <w:rPr>
                <w:rFonts w:ascii="Consolas" w:eastAsia="Consolas" w:hAnsi="Consolas" w:cs="Consolas"/>
                <w:sz w:val="16"/>
              </w:rPr>
              <w:t>-3.0</w:t>
            </w:r>
          </w:p>
        </w:tc>
        <w:tc>
          <w:tcPr>
            <w:tcW w:w="1170" w:type="dxa"/>
          </w:tcPr>
          <w:p w14:paraId="5347D50E" w14:textId="77777777" w:rsidR="003D27E1" w:rsidRDefault="00B475ED">
            <w:pPr>
              <w:jc w:val="right"/>
            </w:pPr>
            <w:r>
              <w:rPr>
                <w:rFonts w:ascii="Consolas" w:eastAsia="Consolas" w:hAnsi="Consolas" w:cs="Consolas"/>
                <w:sz w:val="16"/>
              </w:rPr>
              <w:t>933.0</w:t>
            </w:r>
          </w:p>
        </w:tc>
        <w:tc>
          <w:tcPr>
            <w:tcW w:w="1170" w:type="dxa"/>
          </w:tcPr>
          <w:p w14:paraId="5347D50F" w14:textId="77777777" w:rsidR="003D27E1" w:rsidRDefault="00B475ED">
            <w:pPr>
              <w:jc w:val="right"/>
            </w:pPr>
            <w:r>
              <w:rPr>
                <w:rFonts w:ascii="Consolas" w:eastAsia="Consolas" w:hAnsi="Consolas" w:cs="Consolas"/>
                <w:sz w:val="16"/>
              </w:rPr>
              <w:t>249.4</w:t>
            </w:r>
          </w:p>
        </w:tc>
        <w:tc>
          <w:tcPr>
            <w:tcW w:w="1170" w:type="dxa"/>
          </w:tcPr>
          <w:p w14:paraId="5347D510" w14:textId="77777777" w:rsidR="003D27E1" w:rsidRDefault="00B475ED">
            <w:pPr>
              <w:jc w:val="right"/>
            </w:pPr>
            <w:r>
              <w:rPr>
                <w:rFonts w:ascii="Consolas" w:eastAsia="Consolas" w:hAnsi="Consolas" w:cs="Consolas"/>
                <w:sz w:val="16"/>
              </w:rPr>
              <w:t>123.0</w:t>
            </w:r>
          </w:p>
        </w:tc>
        <w:tc>
          <w:tcPr>
            <w:tcW w:w="1170" w:type="dxa"/>
          </w:tcPr>
          <w:p w14:paraId="5347D511" w14:textId="77777777" w:rsidR="003D27E1" w:rsidRDefault="00B475ED">
            <w:pPr>
              <w:jc w:val="right"/>
            </w:pPr>
            <w:r>
              <w:rPr>
                <w:rFonts w:ascii="Consolas" w:eastAsia="Consolas" w:hAnsi="Consolas" w:cs="Consolas"/>
                <w:sz w:val="16"/>
              </w:rPr>
              <w:t>-3.0</w:t>
            </w:r>
          </w:p>
        </w:tc>
        <w:tc>
          <w:tcPr>
            <w:tcW w:w="1170" w:type="dxa"/>
          </w:tcPr>
          <w:p w14:paraId="5347D512" w14:textId="77777777" w:rsidR="003D27E1" w:rsidRDefault="00B475ED">
            <w:pPr>
              <w:jc w:val="right"/>
            </w:pPr>
            <w:r>
              <w:rPr>
                <w:rFonts w:ascii="Consolas" w:eastAsia="Consolas" w:hAnsi="Consolas" w:cs="Consolas"/>
                <w:sz w:val="16"/>
              </w:rPr>
              <w:t>422.0</w:t>
            </w:r>
          </w:p>
        </w:tc>
        <w:tc>
          <w:tcPr>
            <w:tcW w:w="1170" w:type="dxa"/>
          </w:tcPr>
          <w:p w14:paraId="5347D513" w14:textId="77777777" w:rsidR="003D27E1" w:rsidRDefault="00B475ED">
            <w:pPr>
              <w:jc w:val="right"/>
            </w:pPr>
            <w:r>
              <w:rPr>
                <w:rFonts w:ascii="Consolas" w:eastAsia="Consolas" w:hAnsi="Consolas" w:cs="Consolas"/>
                <w:sz w:val="16"/>
              </w:rPr>
              <w:t>290.9</w:t>
            </w:r>
          </w:p>
        </w:tc>
      </w:tr>
      <w:tr w:rsidR="003D27E1" w14:paraId="5347D51D" w14:textId="77777777">
        <w:tc>
          <w:tcPr>
            <w:tcW w:w="1170" w:type="dxa"/>
            <w:tcBorders>
              <w:bottom w:val="single" w:sz="0" w:space="0" w:color="000000"/>
            </w:tcBorders>
          </w:tcPr>
          <w:p w14:paraId="5347D515"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D51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517"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518"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519"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51A"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51B"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51C" w14:textId="77777777" w:rsidR="003D27E1" w:rsidRDefault="00B475ED">
            <w:pPr>
              <w:jc w:val="right"/>
            </w:pPr>
            <w:r>
              <w:rPr>
                <w:rFonts w:ascii="Consolas" w:eastAsia="Consolas" w:hAnsi="Consolas" w:cs="Consolas"/>
                <w:sz w:val="16"/>
              </w:rPr>
              <w:t>.</w:t>
            </w:r>
          </w:p>
        </w:tc>
      </w:tr>
      <w:tr w:rsidR="003D27E1" w14:paraId="5347D526" w14:textId="77777777">
        <w:tc>
          <w:tcPr>
            <w:tcW w:w="1170" w:type="dxa"/>
            <w:tcBorders>
              <w:top w:val="single" w:sz="0" w:space="0" w:color="000000"/>
              <w:bottom w:val="single" w:sz="0" w:space="0" w:color="000000"/>
            </w:tcBorders>
          </w:tcPr>
          <w:p w14:paraId="5347D51E"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D51F"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D520" w14:textId="77777777" w:rsidR="003D27E1" w:rsidRDefault="00B475ED">
            <w:pPr>
              <w:jc w:val="right"/>
            </w:pPr>
            <w:r>
              <w:rPr>
                <w:rFonts w:ascii="Consolas" w:eastAsia="Consolas" w:hAnsi="Consolas" w:cs="Consolas"/>
                <w:sz w:val="16"/>
              </w:rPr>
              <w:t>933.0</w:t>
            </w:r>
          </w:p>
        </w:tc>
        <w:tc>
          <w:tcPr>
            <w:tcW w:w="1170" w:type="dxa"/>
            <w:tcBorders>
              <w:top w:val="single" w:sz="0" w:space="0" w:color="000000"/>
              <w:bottom w:val="single" w:sz="0" w:space="0" w:color="000000"/>
            </w:tcBorders>
          </w:tcPr>
          <w:p w14:paraId="5347D521" w14:textId="77777777" w:rsidR="003D27E1" w:rsidRDefault="00B475ED">
            <w:pPr>
              <w:jc w:val="right"/>
            </w:pPr>
            <w:r>
              <w:rPr>
                <w:rFonts w:ascii="Consolas" w:eastAsia="Consolas" w:hAnsi="Consolas" w:cs="Consolas"/>
                <w:sz w:val="16"/>
              </w:rPr>
              <w:t>249.4</w:t>
            </w:r>
          </w:p>
        </w:tc>
        <w:tc>
          <w:tcPr>
            <w:tcW w:w="1170" w:type="dxa"/>
            <w:tcBorders>
              <w:top w:val="single" w:sz="0" w:space="0" w:color="000000"/>
              <w:bottom w:val="single" w:sz="0" w:space="0" w:color="000000"/>
            </w:tcBorders>
          </w:tcPr>
          <w:p w14:paraId="5347D522" w14:textId="77777777" w:rsidR="003D27E1" w:rsidRDefault="00B475ED">
            <w:pPr>
              <w:jc w:val="right"/>
            </w:pPr>
            <w:r>
              <w:rPr>
                <w:rFonts w:ascii="Consolas" w:eastAsia="Consolas" w:hAnsi="Consolas" w:cs="Consolas"/>
                <w:sz w:val="16"/>
              </w:rPr>
              <w:t>123.0</w:t>
            </w:r>
          </w:p>
        </w:tc>
        <w:tc>
          <w:tcPr>
            <w:tcW w:w="1170" w:type="dxa"/>
            <w:tcBorders>
              <w:top w:val="single" w:sz="0" w:space="0" w:color="000000"/>
              <w:bottom w:val="single" w:sz="0" w:space="0" w:color="000000"/>
            </w:tcBorders>
          </w:tcPr>
          <w:p w14:paraId="5347D523"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D524" w14:textId="77777777" w:rsidR="003D27E1" w:rsidRDefault="00B475ED">
            <w:pPr>
              <w:jc w:val="right"/>
            </w:pPr>
            <w:r>
              <w:rPr>
                <w:rFonts w:ascii="Consolas" w:eastAsia="Consolas" w:hAnsi="Consolas" w:cs="Consolas"/>
                <w:sz w:val="16"/>
              </w:rPr>
              <w:t>422.0</w:t>
            </w:r>
          </w:p>
        </w:tc>
        <w:tc>
          <w:tcPr>
            <w:tcW w:w="1170" w:type="dxa"/>
            <w:tcBorders>
              <w:top w:val="single" w:sz="0" w:space="0" w:color="000000"/>
              <w:bottom w:val="single" w:sz="0" w:space="0" w:color="000000"/>
            </w:tcBorders>
          </w:tcPr>
          <w:p w14:paraId="5347D525" w14:textId="77777777" w:rsidR="003D27E1" w:rsidRDefault="00B475ED">
            <w:pPr>
              <w:jc w:val="right"/>
            </w:pPr>
            <w:r>
              <w:rPr>
                <w:rFonts w:ascii="Consolas" w:eastAsia="Consolas" w:hAnsi="Consolas" w:cs="Consolas"/>
                <w:sz w:val="16"/>
              </w:rPr>
              <w:t>290.9</w:t>
            </w:r>
          </w:p>
        </w:tc>
      </w:tr>
    </w:tbl>
    <w:p w14:paraId="5347D527" w14:textId="77777777" w:rsidR="003D27E1" w:rsidRDefault="003D27E1"/>
    <w:p w14:paraId="5347D528" w14:textId="77777777" w:rsidR="003D27E1" w:rsidRDefault="00B475ED">
      <w:r>
        <w:br/>
      </w:r>
    </w:p>
    <w:p w14:paraId="5347D529" w14:textId="77777777" w:rsidR="003D27E1" w:rsidRDefault="00B475ED">
      <w:pPr>
        <w:shd w:val="solid" w:color="B0C4DE" w:fill="auto"/>
      </w:pPr>
      <w:proofErr w:type="spellStart"/>
      <w:r>
        <w:rPr>
          <w:b/>
          <w:sz w:val="26"/>
        </w:rPr>
        <w:t>supervis</w:t>
      </w:r>
      <w:proofErr w:type="spellEnd"/>
    </w:p>
    <w:p w14:paraId="5347D52A" w14:textId="77777777" w:rsidR="003D27E1" w:rsidRDefault="00B475ED">
      <w:pPr>
        <w:rPr>
          <w:color w:val="4682B4"/>
        </w:rPr>
      </w:pPr>
      <w:r>
        <w:rPr>
          <w:color w:val="4682B4"/>
        </w:rPr>
        <w:t>Supervisory position</w:t>
      </w:r>
      <w:r>
        <w:rPr>
          <w:color w:val="4682B4"/>
        </w:rPr>
        <w:br/>
        <w:t xml:space="preserve">   (0):   [0] No</w:t>
      </w:r>
      <w:r>
        <w:rPr>
          <w:color w:val="4682B4"/>
        </w:rPr>
        <w:br/>
        <w:t xml:space="preserve">   (1):   [1] Yes</w:t>
      </w:r>
      <w:r>
        <w:rPr>
          <w:color w:val="4682B4"/>
        </w:rPr>
        <w:br/>
        <w:t>Respondent has supervisory/</w:t>
      </w:r>
      <w:proofErr w:type="spellStart"/>
      <w:r>
        <w:rPr>
          <w:color w:val="4682B4"/>
        </w:rPr>
        <w:t>menagerial</w:t>
      </w:r>
      <w:proofErr w:type="spellEnd"/>
      <w:r>
        <w:rPr>
          <w:color w:val="4682B4"/>
        </w:rPr>
        <w:t xml:space="preserve"> responsibilities at the job.</w:t>
      </w:r>
      <w:r>
        <w:rPr>
          <w:color w:val="4682B4"/>
        </w:rPr>
        <w:br/>
      </w:r>
      <w:r>
        <w:rPr>
          <w:color w:val="FF0000"/>
        </w:rPr>
        <w:t>XXX ADD DESRIPTION AND TABEL MANUALLY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D52C" w14:textId="77777777">
        <w:tc>
          <w:tcPr>
            <w:tcW w:w="9360" w:type="dxa"/>
            <w:gridSpan w:val="6"/>
          </w:tcPr>
          <w:p w14:paraId="5347D52B"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supervis</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Supervisory position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lastRenderedPageBreak/>
              <w:t xml:space="preserve">       Missing values: </w:t>
            </w:r>
            <w:r>
              <w:rPr>
                <w:rFonts w:ascii="Consolas" w:eastAsia="Consolas" w:hAnsi="Consolas" w:cs="Consolas"/>
                <w:sz w:val="18"/>
              </w:rPr>
              <w:t xml:space="preserve">2,321,208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1.69           </w:t>
            </w:r>
            <w:r>
              <w:rPr>
                <w:rFonts w:ascii="Consolas" w:eastAsia="Consolas" w:hAnsi="Consolas" w:cs="Consolas"/>
                <w:sz w:val="18"/>
              </w:rPr>
              <w:br/>
            </w:r>
          </w:p>
        </w:tc>
      </w:tr>
      <w:tr w:rsidR="003D27E1" w14:paraId="5347D533" w14:textId="77777777">
        <w:tc>
          <w:tcPr>
            <w:tcW w:w="1560" w:type="dxa"/>
          </w:tcPr>
          <w:p w14:paraId="5347D52D" w14:textId="77777777" w:rsidR="003D27E1" w:rsidRDefault="003D27E1"/>
        </w:tc>
        <w:tc>
          <w:tcPr>
            <w:tcW w:w="1560" w:type="dxa"/>
            <w:tcBorders>
              <w:top w:val="single" w:sz="0" w:space="0" w:color="000000"/>
              <w:bottom w:val="single" w:sz="0" w:space="0" w:color="000000"/>
            </w:tcBorders>
          </w:tcPr>
          <w:p w14:paraId="5347D52E"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D52F"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D530"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D531" w14:textId="77777777" w:rsidR="003D27E1" w:rsidRDefault="00B475ED">
            <w:pPr>
              <w:jc w:val="right"/>
            </w:pPr>
            <w:r>
              <w:rPr>
                <w:rFonts w:ascii="Consolas" w:eastAsia="Consolas" w:hAnsi="Consolas" w:cs="Consolas"/>
                <w:b/>
                <w:sz w:val="18"/>
              </w:rPr>
              <w:t>Percent</w:t>
            </w:r>
          </w:p>
        </w:tc>
        <w:tc>
          <w:tcPr>
            <w:tcW w:w="1560" w:type="dxa"/>
          </w:tcPr>
          <w:p w14:paraId="5347D532" w14:textId="77777777" w:rsidR="003D27E1" w:rsidRDefault="003D27E1"/>
        </w:tc>
      </w:tr>
      <w:tr w:rsidR="003D27E1" w14:paraId="5347D53A" w14:textId="77777777">
        <w:tc>
          <w:tcPr>
            <w:tcW w:w="1560" w:type="dxa"/>
            <w:tcBorders>
              <w:right w:val="nil"/>
            </w:tcBorders>
          </w:tcPr>
          <w:p w14:paraId="5347D534" w14:textId="77777777" w:rsidR="003D27E1" w:rsidRDefault="003D27E1"/>
        </w:tc>
        <w:tc>
          <w:tcPr>
            <w:tcW w:w="1560" w:type="dxa"/>
            <w:tcBorders>
              <w:top w:val="single" w:sz="0" w:space="0" w:color="000000"/>
              <w:left w:val="nil"/>
              <w:bottom w:val="single" w:sz="0" w:space="0" w:color="D3D3D3"/>
            </w:tcBorders>
          </w:tcPr>
          <w:p w14:paraId="5347D535"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D536"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D537" w14:textId="77777777" w:rsidR="003D27E1" w:rsidRDefault="00B475ED">
            <w:pPr>
              <w:jc w:val="right"/>
            </w:pPr>
            <w:r>
              <w:rPr>
                <w:rFonts w:ascii="Consolas" w:eastAsia="Consolas" w:hAnsi="Consolas" w:cs="Consolas"/>
                <w:sz w:val="16"/>
              </w:rPr>
              <w:t xml:space="preserve">   564,849</w:t>
            </w:r>
          </w:p>
        </w:tc>
        <w:tc>
          <w:tcPr>
            <w:tcW w:w="1560" w:type="dxa"/>
            <w:tcBorders>
              <w:top w:val="single" w:sz="0" w:space="0" w:color="000000"/>
              <w:bottom w:val="single" w:sz="0" w:space="0" w:color="D3D3D3"/>
            </w:tcBorders>
          </w:tcPr>
          <w:p w14:paraId="5347D538" w14:textId="77777777" w:rsidR="003D27E1" w:rsidRDefault="00B475ED">
            <w:pPr>
              <w:jc w:val="right"/>
            </w:pPr>
            <w:r>
              <w:rPr>
                <w:rFonts w:ascii="Consolas" w:eastAsia="Consolas" w:hAnsi="Consolas" w:cs="Consolas"/>
                <w:sz w:val="16"/>
              </w:rPr>
              <w:t xml:space="preserve">     18.3</w:t>
            </w:r>
          </w:p>
        </w:tc>
        <w:tc>
          <w:tcPr>
            <w:tcW w:w="1560" w:type="dxa"/>
          </w:tcPr>
          <w:p w14:paraId="5347D539" w14:textId="77777777" w:rsidR="003D27E1" w:rsidRDefault="003D27E1"/>
        </w:tc>
      </w:tr>
      <w:tr w:rsidR="003D27E1" w14:paraId="5347D541" w14:textId="77777777">
        <w:tc>
          <w:tcPr>
            <w:tcW w:w="1560" w:type="dxa"/>
            <w:tcBorders>
              <w:right w:val="nil"/>
            </w:tcBorders>
          </w:tcPr>
          <w:p w14:paraId="5347D53B" w14:textId="77777777" w:rsidR="003D27E1" w:rsidRDefault="003D27E1"/>
        </w:tc>
        <w:tc>
          <w:tcPr>
            <w:tcW w:w="1560" w:type="dxa"/>
            <w:tcBorders>
              <w:top w:val="single" w:sz="0" w:space="0" w:color="D3D3D3"/>
              <w:left w:val="nil"/>
              <w:bottom w:val="single" w:sz="0" w:space="0" w:color="D3D3D3"/>
            </w:tcBorders>
          </w:tcPr>
          <w:p w14:paraId="5347D53C"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53D"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D53E" w14:textId="77777777" w:rsidR="003D27E1" w:rsidRDefault="00B475ED">
            <w:pPr>
              <w:jc w:val="right"/>
            </w:pPr>
            <w:r>
              <w:rPr>
                <w:rFonts w:ascii="Consolas" w:eastAsia="Consolas" w:hAnsi="Consolas" w:cs="Consolas"/>
                <w:sz w:val="16"/>
              </w:rPr>
              <w:t xml:space="preserve">       513</w:t>
            </w:r>
          </w:p>
        </w:tc>
        <w:tc>
          <w:tcPr>
            <w:tcW w:w="1560" w:type="dxa"/>
            <w:tcBorders>
              <w:top w:val="single" w:sz="0" w:space="0" w:color="D3D3D3"/>
              <w:bottom w:val="single" w:sz="0" w:space="0" w:color="D3D3D3"/>
            </w:tcBorders>
          </w:tcPr>
          <w:p w14:paraId="5347D53F" w14:textId="77777777" w:rsidR="003D27E1" w:rsidRDefault="00B475ED">
            <w:pPr>
              <w:jc w:val="right"/>
            </w:pPr>
            <w:r>
              <w:rPr>
                <w:rFonts w:ascii="Consolas" w:eastAsia="Consolas" w:hAnsi="Consolas" w:cs="Consolas"/>
                <w:sz w:val="16"/>
              </w:rPr>
              <w:t xml:space="preserve">      0.0</w:t>
            </w:r>
          </w:p>
        </w:tc>
        <w:tc>
          <w:tcPr>
            <w:tcW w:w="1560" w:type="dxa"/>
          </w:tcPr>
          <w:p w14:paraId="5347D540" w14:textId="77777777" w:rsidR="003D27E1" w:rsidRDefault="003D27E1"/>
        </w:tc>
      </w:tr>
      <w:tr w:rsidR="003D27E1" w14:paraId="5347D548" w14:textId="77777777">
        <w:tc>
          <w:tcPr>
            <w:tcW w:w="1560" w:type="dxa"/>
            <w:tcBorders>
              <w:right w:val="nil"/>
            </w:tcBorders>
          </w:tcPr>
          <w:p w14:paraId="5347D542" w14:textId="77777777" w:rsidR="003D27E1" w:rsidRDefault="003D27E1"/>
        </w:tc>
        <w:tc>
          <w:tcPr>
            <w:tcW w:w="1560" w:type="dxa"/>
            <w:tcBorders>
              <w:top w:val="single" w:sz="0" w:space="0" w:color="D3D3D3"/>
              <w:left w:val="nil"/>
              <w:bottom w:val="single" w:sz="0" w:space="0" w:color="D3D3D3"/>
            </w:tcBorders>
          </w:tcPr>
          <w:p w14:paraId="5347D543"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544"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D545" w14:textId="77777777" w:rsidR="003D27E1" w:rsidRDefault="00B475ED">
            <w:pPr>
              <w:jc w:val="right"/>
            </w:pPr>
            <w:r>
              <w:rPr>
                <w:rFonts w:ascii="Consolas" w:eastAsia="Consolas" w:hAnsi="Consolas" w:cs="Consolas"/>
                <w:sz w:val="16"/>
              </w:rPr>
              <w:t xml:space="preserve">    49,088</w:t>
            </w:r>
          </w:p>
        </w:tc>
        <w:tc>
          <w:tcPr>
            <w:tcW w:w="1560" w:type="dxa"/>
            <w:tcBorders>
              <w:top w:val="single" w:sz="0" w:space="0" w:color="D3D3D3"/>
              <w:bottom w:val="single" w:sz="0" w:space="0" w:color="D3D3D3"/>
            </w:tcBorders>
          </w:tcPr>
          <w:p w14:paraId="5347D546" w14:textId="77777777" w:rsidR="003D27E1" w:rsidRDefault="00B475ED">
            <w:pPr>
              <w:jc w:val="right"/>
            </w:pPr>
            <w:r>
              <w:rPr>
                <w:rFonts w:ascii="Consolas" w:eastAsia="Consolas" w:hAnsi="Consolas" w:cs="Consolas"/>
                <w:sz w:val="16"/>
              </w:rPr>
              <w:t xml:space="preserve">      1.6</w:t>
            </w:r>
          </w:p>
        </w:tc>
        <w:tc>
          <w:tcPr>
            <w:tcW w:w="1560" w:type="dxa"/>
          </w:tcPr>
          <w:p w14:paraId="5347D547" w14:textId="77777777" w:rsidR="003D27E1" w:rsidRDefault="003D27E1"/>
        </w:tc>
      </w:tr>
      <w:tr w:rsidR="003D27E1" w14:paraId="5347D54F" w14:textId="77777777">
        <w:tc>
          <w:tcPr>
            <w:tcW w:w="1560" w:type="dxa"/>
            <w:tcBorders>
              <w:right w:val="nil"/>
            </w:tcBorders>
          </w:tcPr>
          <w:p w14:paraId="5347D549" w14:textId="77777777" w:rsidR="003D27E1" w:rsidRDefault="003D27E1"/>
        </w:tc>
        <w:tc>
          <w:tcPr>
            <w:tcW w:w="1560" w:type="dxa"/>
            <w:tcBorders>
              <w:top w:val="single" w:sz="0" w:space="0" w:color="D3D3D3"/>
              <w:left w:val="nil"/>
              <w:bottom w:val="single" w:sz="0" w:space="0" w:color="D3D3D3"/>
            </w:tcBorders>
          </w:tcPr>
          <w:p w14:paraId="5347D54A"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D54B"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D54C" w14:textId="77777777" w:rsidR="003D27E1" w:rsidRDefault="00B475ED">
            <w:pPr>
              <w:jc w:val="right"/>
            </w:pPr>
            <w:r>
              <w:rPr>
                <w:rFonts w:ascii="Consolas" w:eastAsia="Consolas" w:hAnsi="Consolas" w:cs="Consolas"/>
                <w:sz w:val="16"/>
              </w:rPr>
              <w:t xml:space="preserve">   461,555</w:t>
            </w:r>
          </w:p>
        </w:tc>
        <w:tc>
          <w:tcPr>
            <w:tcW w:w="1560" w:type="dxa"/>
            <w:tcBorders>
              <w:top w:val="single" w:sz="0" w:space="0" w:color="D3D3D3"/>
              <w:bottom w:val="single" w:sz="0" w:space="0" w:color="D3D3D3"/>
            </w:tcBorders>
          </w:tcPr>
          <w:p w14:paraId="5347D54D" w14:textId="77777777" w:rsidR="003D27E1" w:rsidRDefault="00B475ED">
            <w:pPr>
              <w:jc w:val="right"/>
            </w:pPr>
            <w:r>
              <w:rPr>
                <w:rFonts w:ascii="Consolas" w:eastAsia="Consolas" w:hAnsi="Consolas" w:cs="Consolas"/>
                <w:sz w:val="16"/>
              </w:rPr>
              <w:t xml:space="preserve">     15.0</w:t>
            </w:r>
          </w:p>
        </w:tc>
        <w:tc>
          <w:tcPr>
            <w:tcW w:w="1560" w:type="dxa"/>
          </w:tcPr>
          <w:p w14:paraId="5347D54E" w14:textId="77777777" w:rsidR="003D27E1" w:rsidRDefault="003D27E1"/>
        </w:tc>
      </w:tr>
      <w:tr w:rsidR="003D27E1" w14:paraId="5347D556" w14:textId="77777777">
        <w:tc>
          <w:tcPr>
            <w:tcW w:w="1560" w:type="dxa"/>
            <w:tcBorders>
              <w:right w:val="nil"/>
            </w:tcBorders>
          </w:tcPr>
          <w:p w14:paraId="5347D550" w14:textId="77777777" w:rsidR="003D27E1" w:rsidRDefault="003D27E1"/>
        </w:tc>
        <w:tc>
          <w:tcPr>
            <w:tcW w:w="1560" w:type="dxa"/>
            <w:tcBorders>
              <w:top w:val="single" w:sz="0" w:space="0" w:color="D3D3D3"/>
              <w:left w:val="nil"/>
              <w:bottom w:val="single" w:sz="0" w:space="0" w:color="D3D3D3"/>
            </w:tcBorders>
          </w:tcPr>
          <w:p w14:paraId="5347D551"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552"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D553" w14:textId="77777777" w:rsidR="003D27E1" w:rsidRDefault="00B475ED">
            <w:pPr>
              <w:jc w:val="right"/>
            </w:pPr>
            <w:r>
              <w:rPr>
                <w:rFonts w:ascii="Consolas" w:eastAsia="Consolas" w:hAnsi="Consolas" w:cs="Consolas"/>
                <w:sz w:val="16"/>
              </w:rPr>
              <w:t xml:space="preserve">   301,567</w:t>
            </w:r>
          </w:p>
        </w:tc>
        <w:tc>
          <w:tcPr>
            <w:tcW w:w="1560" w:type="dxa"/>
            <w:tcBorders>
              <w:top w:val="single" w:sz="0" w:space="0" w:color="D3D3D3"/>
              <w:bottom w:val="single" w:sz="0" w:space="0" w:color="D3D3D3"/>
            </w:tcBorders>
          </w:tcPr>
          <w:p w14:paraId="5347D554" w14:textId="77777777" w:rsidR="003D27E1" w:rsidRDefault="00B475ED">
            <w:pPr>
              <w:jc w:val="right"/>
            </w:pPr>
            <w:r>
              <w:rPr>
                <w:rFonts w:ascii="Consolas" w:eastAsia="Consolas" w:hAnsi="Consolas" w:cs="Consolas"/>
                <w:sz w:val="16"/>
              </w:rPr>
              <w:t xml:space="preserve">      9.8</w:t>
            </w:r>
          </w:p>
        </w:tc>
        <w:tc>
          <w:tcPr>
            <w:tcW w:w="1560" w:type="dxa"/>
          </w:tcPr>
          <w:p w14:paraId="5347D555" w14:textId="77777777" w:rsidR="003D27E1" w:rsidRDefault="003D27E1"/>
        </w:tc>
      </w:tr>
      <w:tr w:rsidR="003D27E1" w14:paraId="5347D55D" w14:textId="77777777">
        <w:tc>
          <w:tcPr>
            <w:tcW w:w="1560" w:type="dxa"/>
            <w:tcBorders>
              <w:right w:val="nil"/>
            </w:tcBorders>
          </w:tcPr>
          <w:p w14:paraId="5347D557" w14:textId="77777777" w:rsidR="003D27E1" w:rsidRDefault="003D27E1"/>
        </w:tc>
        <w:tc>
          <w:tcPr>
            <w:tcW w:w="1560" w:type="dxa"/>
            <w:tcBorders>
              <w:top w:val="single" w:sz="0" w:space="0" w:color="D3D3D3"/>
              <w:left w:val="nil"/>
              <w:bottom w:val="single" w:sz="0" w:space="0" w:color="000000"/>
            </w:tcBorders>
          </w:tcPr>
          <w:p w14:paraId="5347D558"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D559" w14:textId="77777777" w:rsidR="003D27E1" w:rsidRDefault="003D27E1"/>
        </w:tc>
        <w:tc>
          <w:tcPr>
            <w:tcW w:w="1560" w:type="dxa"/>
            <w:tcBorders>
              <w:top w:val="single" w:sz="0" w:space="0" w:color="D3D3D3"/>
              <w:bottom w:val="single" w:sz="0" w:space="0" w:color="000000"/>
            </w:tcBorders>
          </w:tcPr>
          <w:p w14:paraId="5347D55A" w14:textId="77777777" w:rsidR="003D27E1" w:rsidRDefault="00B475ED">
            <w:pPr>
              <w:jc w:val="right"/>
            </w:pPr>
            <w:r>
              <w:rPr>
                <w:rFonts w:ascii="Consolas" w:eastAsia="Consolas" w:hAnsi="Consolas" w:cs="Consolas"/>
                <w:sz w:val="16"/>
              </w:rPr>
              <w:t xml:space="preserve">   1706758</w:t>
            </w:r>
          </w:p>
        </w:tc>
        <w:tc>
          <w:tcPr>
            <w:tcW w:w="1560" w:type="dxa"/>
            <w:tcBorders>
              <w:top w:val="single" w:sz="0" w:space="0" w:color="D3D3D3"/>
              <w:bottom w:val="single" w:sz="0" w:space="0" w:color="000000"/>
            </w:tcBorders>
          </w:tcPr>
          <w:p w14:paraId="5347D55B" w14:textId="77777777" w:rsidR="003D27E1" w:rsidRDefault="00B475ED">
            <w:pPr>
              <w:jc w:val="right"/>
            </w:pPr>
            <w:r>
              <w:rPr>
                <w:rFonts w:ascii="Consolas" w:eastAsia="Consolas" w:hAnsi="Consolas" w:cs="Consolas"/>
                <w:sz w:val="16"/>
              </w:rPr>
              <w:t xml:space="preserve">     55.3</w:t>
            </w:r>
          </w:p>
        </w:tc>
        <w:tc>
          <w:tcPr>
            <w:tcW w:w="1560" w:type="dxa"/>
          </w:tcPr>
          <w:p w14:paraId="5347D55C" w14:textId="77777777" w:rsidR="003D27E1" w:rsidRDefault="003D27E1"/>
        </w:tc>
      </w:tr>
      <w:tr w:rsidR="003D27E1" w14:paraId="5347D564" w14:textId="77777777">
        <w:tc>
          <w:tcPr>
            <w:tcW w:w="1560" w:type="dxa"/>
          </w:tcPr>
          <w:p w14:paraId="5347D55E" w14:textId="77777777" w:rsidR="003D27E1" w:rsidRDefault="003D27E1"/>
        </w:tc>
        <w:tc>
          <w:tcPr>
            <w:tcW w:w="1560" w:type="dxa"/>
            <w:tcBorders>
              <w:top w:val="single" w:sz="0" w:space="0" w:color="000000"/>
              <w:bottom w:val="single" w:sz="0" w:space="0" w:color="000000"/>
            </w:tcBorders>
          </w:tcPr>
          <w:p w14:paraId="5347D55F" w14:textId="77777777" w:rsidR="003D27E1" w:rsidRDefault="003D27E1"/>
        </w:tc>
        <w:tc>
          <w:tcPr>
            <w:tcW w:w="1560" w:type="dxa"/>
            <w:tcBorders>
              <w:top w:val="single" w:sz="0" w:space="0" w:color="000000"/>
              <w:bottom w:val="single" w:sz="0" w:space="0" w:color="000000"/>
            </w:tcBorders>
          </w:tcPr>
          <w:p w14:paraId="5347D560"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D561"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D562" w14:textId="77777777" w:rsidR="003D27E1" w:rsidRDefault="003D27E1"/>
        </w:tc>
        <w:tc>
          <w:tcPr>
            <w:tcW w:w="1560" w:type="dxa"/>
          </w:tcPr>
          <w:p w14:paraId="5347D563" w14:textId="77777777" w:rsidR="003D27E1" w:rsidRDefault="003D27E1"/>
        </w:tc>
      </w:tr>
    </w:tbl>
    <w:p w14:paraId="5347D565"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56E" w14:textId="77777777">
        <w:tc>
          <w:tcPr>
            <w:tcW w:w="1170" w:type="dxa"/>
            <w:tcBorders>
              <w:top w:val="single" w:sz="0" w:space="0" w:color="000000"/>
              <w:bottom w:val="single" w:sz="0" w:space="0" w:color="000000"/>
            </w:tcBorders>
          </w:tcPr>
          <w:p w14:paraId="5347D566"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D567"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D568"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D569"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D56A"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D56B"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D56C"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D56D" w14:textId="77777777" w:rsidR="003D27E1" w:rsidRDefault="00B475ED">
            <w:pPr>
              <w:jc w:val="right"/>
            </w:pPr>
            <w:r>
              <w:rPr>
                <w:rFonts w:ascii="Consolas" w:eastAsia="Consolas" w:hAnsi="Consolas" w:cs="Consolas"/>
                <w:b/>
                <w:sz w:val="18"/>
              </w:rPr>
              <w:t>[8] NL</w:t>
            </w:r>
          </w:p>
        </w:tc>
      </w:tr>
      <w:tr w:rsidR="003D27E1" w14:paraId="5347D577" w14:textId="77777777">
        <w:tc>
          <w:tcPr>
            <w:tcW w:w="1170" w:type="dxa"/>
            <w:tcBorders>
              <w:top w:val="single" w:sz="0" w:space="0" w:color="000000"/>
            </w:tcBorders>
          </w:tcPr>
          <w:p w14:paraId="5347D56F"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D570" w14:textId="77777777" w:rsidR="003D27E1" w:rsidRDefault="00B475ED">
            <w:pPr>
              <w:jc w:val="right"/>
            </w:pPr>
            <w:r>
              <w:rPr>
                <w:rFonts w:ascii="Consolas" w:eastAsia="Consolas" w:hAnsi="Consolas" w:cs="Consolas"/>
                <w:sz w:val="16"/>
              </w:rPr>
              <w:t>103,666</w:t>
            </w:r>
          </w:p>
        </w:tc>
        <w:tc>
          <w:tcPr>
            <w:tcW w:w="1170" w:type="dxa"/>
            <w:tcBorders>
              <w:top w:val="single" w:sz="0" w:space="0" w:color="000000"/>
            </w:tcBorders>
          </w:tcPr>
          <w:p w14:paraId="5347D57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57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573" w14:textId="77777777" w:rsidR="003D27E1" w:rsidRDefault="00B475ED">
            <w:pPr>
              <w:jc w:val="right"/>
            </w:pPr>
            <w:r>
              <w:rPr>
                <w:rFonts w:ascii="Consolas" w:eastAsia="Consolas" w:hAnsi="Consolas" w:cs="Consolas"/>
                <w:sz w:val="16"/>
              </w:rPr>
              <w:t>72,519</w:t>
            </w:r>
          </w:p>
        </w:tc>
        <w:tc>
          <w:tcPr>
            <w:tcW w:w="1170" w:type="dxa"/>
            <w:tcBorders>
              <w:top w:val="single" w:sz="0" w:space="0" w:color="000000"/>
            </w:tcBorders>
          </w:tcPr>
          <w:p w14:paraId="5347D57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575" w14:textId="77777777" w:rsidR="003D27E1" w:rsidRDefault="00B475ED">
            <w:pPr>
              <w:jc w:val="right"/>
            </w:pPr>
            <w:r>
              <w:rPr>
                <w:rFonts w:ascii="Consolas" w:eastAsia="Consolas" w:hAnsi="Consolas" w:cs="Consolas"/>
                <w:sz w:val="16"/>
              </w:rPr>
              <w:t>388,664</w:t>
            </w:r>
          </w:p>
        </w:tc>
        <w:tc>
          <w:tcPr>
            <w:tcW w:w="1170" w:type="dxa"/>
            <w:tcBorders>
              <w:top w:val="single" w:sz="0" w:space="0" w:color="000000"/>
            </w:tcBorders>
          </w:tcPr>
          <w:p w14:paraId="5347D576" w14:textId="77777777" w:rsidR="003D27E1" w:rsidRDefault="00B475ED">
            <w:pPr>
              <w:jc w:val="right"/>
            </w:pPr>
            <w:r>
              <w:rPr>
                <w:rFonts w:ascii="Consolas" w:eastAsia="Consolas" w:hAnsi="Consolas" w:cs="Consolas"/>
                <w:sz w:val="16"/>
              </w:rPr>
              <w:t>0</w:t>
            </w:r>
          </w:p>
        </w:tc>
      </w:tr>
      <w:tr w:rsidR="003D27E1" w14:paraId="5347D580" w14:textId="77777777">
        <w:tc>
          <w:tcPr>
            <w:tcW w:w="1170" w:type="dxa"/>
          </w:tcPr>
          <w:p w14:paraId="5347D578" w14:textId="77777777" w:rsidR="003D27E1" w:rsidRDefault="00B475ED">
            <w:pPr>
              <w:jc w:val="right"/>
            </w:pPr>
            <w:r>
              <w:rPr>
                <w:rFonts w:ascii="Consolas" w:eastAsia="Consolas" w:hAnsi="Consolas" w:cs="Consolas"/>
                <w:sz w:val="16"/>
              </w:rPr>
              <w:t>-2</w:t>
            </w:r>
          </w:p>
        </w:tc>
        <w:tc>
          <w:tcPr>
            <w:tcW w:w="1170" w:type="dxa"/>
          </w:tcPr>
          <w:p w14:paraId="5347D579" w14:textId="77777777" w:rsidR="003D27E1" w:rsidRDefault="00B475ED">
            <w:pPr>
              <w:jc w:val="right"/>
            </w:pPr>
            <w:r>
              <w:rPr>
                <w:rFonts w:ascii="Consolas" w:eastAsia="Consolas" w:hAnsi="Consolas" w:cs="Consolas"/>
                <w:sz w:val="16"/>
              </w:rPr>
              <w:t>0</w:t>
            </w:r>
          </w:p>
        </w:tc>
        <w:tc>
          <w:tcPr>
            <w:tcW w:w="1170" w:type="dxa"/>
          </w:tcPr>
          <w:p w14:paraId="5347D57A" w14:textId="77777777" w:rsidR="003D27E1" w:rsidRDefault="00B475ED">
            <w:pPr>
              <w:jc w:val="right"/>
            </w:pPr>
            <w:r>
              <w:rPr>
                <w:rFonts w:ascii="Consolas" w:eastAsia="Consolas" w:hAnsi="Consolas" w:cs="Consolas"/>
                <w:sz w:val="16"/>
              </w:rPr>
              <w:t>0</w:t>
            </w:r>
          </w:p>
        </w:tc>
        <w:tc>
          <w:tcPr>
            <w:tcW w:w="1170" w:type="dxa"/>
          </w:tcPr>
          <w:p w14:paraId="5347D57B" w14:textId="77777777" w:rsidR="003D27E1" w:rsidRDefault="00B475ED">
            <w:pPr>
              <w:jc w:val="right"/>
            </w:pPr>
            <w:r>
              <w:rPr>
                <w:rFonts w:ascii="Consolas" w:eastAsia="Consolas" w:hAnsi="Consolas" w:cs="Consolas"/>
                <w:sz w:val="16"/>
              </w:rPr>
              <w:t>0</w:t>
            </w:r>
          </w:p>
        </w:tc>
        <w:tc>
          <w:tcPr>
            <w:tcW w:w="1170" w:type="dxa"/>
          </w:tcPr>
          <w:p w14:paraId="5347D57C" w14:textId="77777777" w:rsidR="003D27E1" w:rsidRDefault="00B475ED">
            <w:pPr>
              <w:jc w:val="right"/>
            </w:pPr>
            <w:r>
              <w:rPr>
                <w:rFonts w:ascii="Consolas" w:eastAsia="Consolas" w:hAnsi="Consolas" w:cs="Consolas"/>
                <w:sz w:val="16"/>
              </w:rPr>
              <w:t>513</w:t>
            </w:r>
          </w:p>
        </w:tc>
        <w:tc>
          <w:tcPr>
            <w:tcW w:w="1170" w:type="dxa"/>
          </w:tcPr>
          <w:p w14:paraId="5347D57D" w14:textId="77777777" w:rsidR="003D27E1" w:rsidRDefault="00B475ED">
            <w:pPr>
              <w:jc w:val="right"/>
            </w:pPr>
            <w:r>
              <w:rPr>
                <w:rFonts w:ascii="Consolas" w:eastAsia="Consolas" w:hAnsi="Consolas" w:cs="Consolas"/>
                <w:sz w:val="16"/>
              </w:rPr>
              <w:t>0</w:t>
            </w:r>
          </w:p>
        </w:tc>
        <w:tc>
          <w:tcPr>
            <w:tcW w:w="1170" w:type="dxa"/>
          </w:tcPr>
          <w:p w14:paraId="5347D57E" w14:textId="77777777" w:rsidR="003D27E1" w:rsidRDefault="00B475ED">
            <w:pPr>
              <w:jc w:val="right"/>
            </w:pPr>
            <w:r>
              <w:rPr>
                <w:rFonts w:ascii="Consolas" w:eastAsia="Consolas" w:hAnsi="Consolas" w:cs="Consolas"/>
                <w:sz w:val="16"/>
              </w:rPr>
              <w:t>0</w:t>
            </w:r>
          </w:p>
        </w:tc>
        <w:tc>
          <w:tcPr>
            <w:tcW w:w="1170" w:type="dxa"/>
          </w:tcPr>
          <w:p w14:paraId="5347D57F" w14:textId="77777777" w:rsidR="003D27E1" w:rsidRDefault="00B475ED">
            <w:pPr>
              <w:jc w:val="right"/>
            </w:pPr>
            <w:r>
              <w:rPr>
                <w:rFonts w:ascii="Consolas" w:eastAsia="Consolas" w:hAnsi="Consolas" w:cs="Consolas"/>
                <w:sz w:val="16"/>
              </w:rPr>
              <w:t>0</w:t>
            </w:r>
          </w:p>
        </w:tc>
      </w:tr>
      <w:tr w:rsidR="003D27E1" w14:paraId="5347D589" w14:textId="77777777">
        <w:tc>
          <w:tcPr>
            <w:tcW w:w="1170" w:type="dxa"/>
          </w:tcPr>
          <w:p w14:paraId="5347D581" w14:textId="77777777" w:rsidR="003D27E1" w:rsidRDefault="00B475ED">
            <w:pPr>
              <w:jc w:val="right"/>
            </w:pPr>
            <w:r>
              <w:rPr>
                <w:rFonts w:ascii="Consolas" w:eastAsia="Consolas" w:hAnsi="Consolas" w:cs="Consolas"/>
                <w:sz w:val="16"/>
              </w:rPr>
              <w:t>-1</w:t>
            </w:r>
          </w:p>
        </w:tc>
        <w:tc>
          <w:tcPr>
            <w:tcW w:w="1170" w:type="dxa"/>
          </w:tcPr>
          <w:p w14:paraId="5347D582" w14:textId="77777777" w:rsidR="003D27E1" w:rsidRDefault="00B475ED">
            <w:pPr>
              <w:jc w:val="right"/>
            </w:pPr>
            <w:r>
              <w:rPr>
                <w:rFonts w:ascii="Consolas" w:eastAsia="Consolas" w:hAnsi="Consolas" w:cs="Consolas"/>
                <w:sz w:val="16"/>
              </w:rPr>
              <w:t>42</w:t>
            </w:r>
          </w:p>
        </w:tc>
        <w:tc>
          <w:tcPr>
            <w:tcW w:w="1170" w:type="dxa"/>
          </w:tcPr>
          <w:p w14:paraId="5347D583" w14:textId="77777777" w:rsidR="003D27E1" w:rsidRDefault="00B475ED">
            <w:pPr>
              <w:jc w:val="right"/>
            </w:pPr>
            <w:r>
              <w:rPr>
                <w:rFonts w:ascii="Consolas" w:eastAsia="Consolas" w:hAnsi="Consolas" w:cs="Consolas"/>
                <w:sz w:val="16"/>
              </w:rPr>
              <w:t>0</w:t>
            </w:r>
          </w:p>
        </w:tc>
        <w:tc>
          <w:tcPr>
            <w:tcW w:w="1170" w:type="dxa"/>
          </w:tcPr>
          <w:p w14:paraId="5347D584" w14:textId="77777777" w:rsidR="003D27E1" w:rsidRDefault="00B475ED">
            <w:pPr>
              <w:jc w:val="right"/>
            </w:pPr>
            <w:r>
              <w:rPr>
                <w:rFonts w:ascii="Consolas" w:eastAsia="Consolas" w:hAnsi="Consolas" w:cs="Consolas"/>
                <w:sz w:val="16"/>
              </w:rPr>
              <w:t>0</w:t>
            </w:r>
          </w:p>
        </w:tc>
        <w:tc>
          <w:tcPr>
            <w:tcW w:w="1170" w:type="dxa"/>
          </w:tcPr>
          <w:p w14:paraId="5347D585" w14:textId="77777777" w:rsidR="003D27E1" w:rsidRDefault="00B475ED">
            <w:pPr>
              <w:jc w:val="right"/>
            </w:pPr>
            <w:r>
              <w:rPr>
                <w:rFonts w:ascii="Consolas" w:eastAsia="Consolas" w:hAnsi="Consolas" w:cs="Consolas"/>
                <w:sz w:val="16"/>
              </w:rPr>
              <w:t>820</w:t>
            </w:r>
          </w:p>
        </w:tc>
        <w:tc>
          <w:tcPr>
            <w:tcW w:w="1170" w:type="dxa"/>
          </w:tcPr>
          <w:p w14:paraId="5347D586" w14:textId="77777777" w:rsidR="003D27E1" w:rsidRDefault="00B475ED">
            <w:pPr>
              <w:jc w:val="right"/>
            </w:pPr>
            <w:r>
              <w:rPr>
                <w:rFonts w:ascii="Consolas" w:eastAsia="Consolas" w:hAnsi="Consolas" w:cs="Consolas"/>
                <w:sz w:val="16"/>
              </w:rPr>
              <w:t>0</w:t>
            </w:r>
          </w:p>
        </w:tc>
        <w:tc>
          <w:tcPr>
            <w:tcW w:w="1170" w:type="dxa"/>
          </w:tcPr>
          <w:p w14:paraId="5347D587" w14:textId="77777777" w:rsidR="003D27E1" w:rsidRDefault="00B475ED">
            <w:pPr>
              <w:jc w:val="right"/>
            </w:pPr>
            <w:r>
              <w:rPr>
                <w:rFonts w:ascii="Consolas" w:eastAsia="Consolas" w:hAnsi="Consolas" w:cs="Consolas"/>
                <w:sz w:val="16"/>
              </w:rPr>
              <w:t>878</w:t>
            </w:r>
          </w:p>
        </w:tc>
        <w:tc>
          <w:tcPr>
            <w:tcW w:w="1170" w:type="dxa"/>
          </w:tcPr>
          <w:p w14:paraId="5347D588" w14:textId="77777777" w:rsidR="003D27E1" w:rsidRDefault="00B475ED">
            <w:pPr>
              <w:jc w:val="right"/>
            </w:pPr>
            <w:r>
              <w:rPr>
                <w:rFonts w:ascii="Consolas" w:eastAsia="Consolas" w:hAnsi="Consolas" w:cs="Consolas"/>
                <w:sz w:val="16"/>
              </w:rPr>
              <w:t>47,348</w:t>
            </w:r>
          </w:p>
        </w:tc>
      </w:tr>
      <w:tr w:rsidR="003D27E1" w14:paraId="5347D592" w14:textId="77777777">
        <w:tc>
          <w:tcPr>
            <w:tcW w:w="1170" w:type="dxa"/>
          </w:tcPr>
          <w:p w14:paraId="5347D58A" w14:textId="77777777" w:rsidR="003D27E1" w:rsidRDefault="00B475ED">
            <w:pPr>
              <w:jc w:val="right"/>
            </w:pPr>
            <w:r>
              <w:rPr>
                <w:rFonts w:ascii="Consolas" w:eastAsia="Consolas" w:hAnsi="Consolas" w:cs="Consolas"/>
                <w:sz w:val="16"/>
              </w:rPr>
              <w:t>0</w:t>
            </w:r>
          </w:p>
        </w:tc>
        <w:tc>
          <w:tcPr>
            <w:tcW w:w="1170" w:type="dxa"/>
          </w:tcPr>
          <w:p w14:paraId="5347D58B" w14:textId="77777777" w:rsidR="003D27E1" w:rsidRDefault="00B475ED">
            <w:pPr>
              <w:jc w:val="right"/>
            </w:pPr>
            <w:r>
              <w:rPr>
                <w:rFonts w:ascii="Consolas" w:eastAsia="Consolas" w:hAnsi="Consolas" w:cs="Consolas"/>
                <w:sz w:val="16"/>
              </w:rPr>
              <w:t>100,973</w:t>
            </w:r>
          </w:p>
        </w:tc>
        <w:tc>
          <w:tcPr>
            <w:tcW w:w="1170" w:type="dxa"/>
          </w:tcPr>
          <w:p w14:paraId="5347D58C" w14:textId="77777777" w:rsidR="003D27E1" w:rsidRDefault="00B475ED">
            <w:pPr>
              <w:jc w:val="right"/>
            </w:pPr>
            <w:r>
              <w:rPr>
                <w:rFonts w:ascii="Consolas" w:eastAsia="Consolas" w:hAnsi="Consolas" w:cs="Consolas"/>
                <w:sz w:val="16"/>
              </w:rPr>
              <w:t>0</w:t>
            </w:r>
          </w:p>
        </w:tc>
        <w:tc>
          <w:tcPr>
            <w:tcW w:w="1170" w:type="dxa"/>
          </w:tcPr>
          <w:p w14:paraId="5347D58D" w14:textId="77777777" w:rsidR="003D27E1" w:rsidRDefault="00B475ED">
            <w:pPr>
              <w:jc w:val="right"/>
            </w:pPr>
            <w:r>
              <w:rPr>
                <w:rFonts w:ascii="Consolas" w:eastAsia="Consolas" w:hAnsi="Consolas" w:cs="Consolas"/>
                <w:sz w:val="16"/>
              </w:rPr>
              <w:t>0</w:t>
            </w:r>
          </w:p>
        </w:tc>
        <w:tc>
          <w:tcPr>
            <w:tcW w:w="1170" w:type="dxa"/>
          </w:tcPr>
          <w:p w14:paraId="5347D58E" w14:textId="77777777" w:rsidR="003D27E1" w:rsidRDefault="00B475ED">
            <w:pPr>
              <w:jc w:val="right"/>
            </w:pPr>
            <w:r>
              <w:rPr>
                <w:rFonts w:ascii="Consolas" w:eastAsia="Consolas" w:hAnsi="Consolas" w:cs="Consolas"/>
                <w:sz w:val="16"/>
              </w:rPr>
              <w:t>70,001</w:t>
            </w:r>
          </w:p>
        </w:tc>
        <w:tc>
          <w:tcPr>
            <w:tcW w:w="1170" w:type="dxa"/>
          </w:tcPr>
          <w:p w14:paraId="5347D58F" w14:textId="77777777" w:rsidR="003D27E1" w:rsidRDefault="00B475ED">
            <w:pPr>
              <w:jc w:val="right"/>
            </w:pPr>
            <w:r>
              <w:rPr>
                <w:rFonts w:ascii="Consolas" w:eastAsia="Consolas" w:hAnsi="Consolas" w:cs="Consolas"/>
                <w:sz w:val="16"/>
              </w:rPr>
              <w:t>0</w:t>
            </w:r>
          </w:p>
        </w:tc>
        <w:tc>
          <w:tcPr>
            <w:tcW w:w="1170" w:type="dxa"/>
          </w:tcPr>
          <w:p w14:paraId="5347D590" w14:textId="77777777" w:rsidR="003D27E1" w:rsidRDefault="00B475ED">
            <w:pPr>
              <w:jc w:val="right"/>
            </w:pPr>
            <w:r>
              <w:rPr>
                <w:rFonts w:ascii="Consolas" w:eastAsia="Consolas" w:hAnsi="Consolas" w:cs="Consolas"/>
                <w:sz w:val="16"/>
              </w:rPr>
              <w:t>251,634</w:t>
            </w:r>
          </w:p>
        </w:tc>
        <w:tc>
          <w:tcPr>
            <w:tcW w:w="1170" w:type="dxa"/>
          </w:tcPr>
          <w:p w14:paraId="5347D591" w14:textId="77777777" w:rsidR="003D27E1" w:rsidRDefault="00B475ED">
            <w:pPr>
              <w:jc w:val="right"/>
            </w:pPr>
            <w:r>
              <w:rPr>
                <w:rFonts w:ascii="Consolas" w:eastAsia="Consolas" w:hAnsi="Consolas" w:cs="Consolas"/>
                <w:sz w:val="16"/>
              </w:rPr>
              <w:t>38,947</w:t>
            </w:r>
          </w:p>
        </w:tc>
      </w:tr>
      <w:tr w:rsidR="003D27E1" w14:paraId="5347D59B" w14:textId="77777777">
        <w:tc>
          <w:tcPr>
            <w:tcW w:w="1170" w:type="dxa"/>
          </w:tcPr>
          <w:p w14:paraId="5347D593" w14:textId="77777777" w:rsidR="003D27E1" w:rsidRDefault="00B475ED">
            <w:pPr>
              <w:jc w:val="right"/>
            </w:pPr>
            <w:r>
              <w:rPr>
                <w:rFonts w:ascii="Consolas" w:eastAsia="Consolas" w:hAnsi="Consolas" w:cs="Consolas"/>
                <w:sz w:val="16"/>
              </w:rPr>
              <w:t>1</w:t>
            </w:r>
          </w:p>
        </w:tc>
        <w:tc>
          <w:tcPr>
            <w:tcW w:w="1170" w:type="dxa"/>
          </w:tcPr>
          <w:p w14:paraId="5347D594" w14:textId="77777777" w:rsidR="003D27E1" w:rsidRDefault="00B475ED">
            <w:pPr>
              <w:jc w:val="right"/>
            </w:pPr>
            <w:r>
              <w:rPr>
                <w:rFonts w:ascii="Consolas" w:eastAsia="Consolas" w:hAnsi="Consolas" w:cs="Consolas"/>
                <w:sz w:val="16"/>
              </w:rPr>
              <w:t>85,935</w:t>
            </w:r>
          </w:p>
        </w:tc>
        <w:tc>
          <w:tcPr>
            <w:tcW w:w="1170" w:type="dxa"/>
          </w:tcPr>
          <w:p w14:paraId="5347D595" w14:textId="77777777" w:rsidR="003D27E1" w:rsidRDefault="00B475ED">
            <w:pPr>
              <w:jc w:val="right"/>
            </w:pPr>
            <w:r>
              <w:rPr>
                <w:rFonts w:ascii="Consolas" w:eastAsia="Consolas" w:hAnsi="Consolas" w:cs="Consolas"/>
                <w:sz w:val="16"/>
              </w:rPr>
              <w:t>0</w:t>
            </w:r>
          </w:p>
        </w:tc>
        <w:tc>
          <w:tcPr>
            <w:tcW w:w="1170" w:type="dxa"/>
          </w:tcPr>
          <w:p w14:paraId="5347D596" w14:textId="77777777" w:rsidR="003D27E1" w:rsidRDefault="00B475ED">
            <w:pPr>
              <w:jc w:val="right"/>
            </w:pPr>
            <w:r>
              <w:rPr>
                <w:rFonts w:ascii="Consolas" w:eastAsia="Consolas" w:hAnsi="Consolas" w:cs="Consolas"/>
                <w:sz w:val="16"/>
              </w:rPr>
              <w:t>0</w:t>
            </w:r>
          </w:p>
        </w:tc>
        <w:tc>
          <w:tcPr>
            <w:tcW w:w="1170" w:type="dxa"/>
          </w:tcPr>
          <w:p w14:paraId="5347D597" w14:textId="77777777" w:rsidR="003D27E1" w:rsidRDefault="00B475ED">
            <w:pPr>
              <w:jc w:val="right"/>
            </w:pPr>
            <w:r>
              <w:rPr>
                <w:rFonts w:ascii="Consolas" w:eastAsia="Consolas" w:hAnsi="Consolas" w:cs="Consolas"/>
                <w:sz w:val="16"/>
              </w:rPr>
              <w:t>60,061</w:t>
            </w:r>
          </w:p>
        </w:tc>
        <w:tc>
          <w:tcPr>
            <w:tcW w:w="1170" w:type="dxa"/>
          </w:tcPr>
          <w:p w14:paraId="5347D598" w14:textId="77777777" w:rsidR="003D27E1" w:rsidRDefault="00B475ED">
            <w:pPr>
              <w:jc w:val="right"/>
            </w:pPr>
            <w:r>
              <w:rPr>
                <w:rFonts w:ascii="Consolas" w:eastAsia="Consolas" w:hAnsi="Consolas" w:cs="Consolas"/>
                <w:sz w:val="16"/>
              </w:rPr>
              <w:t>0</w:t>
            </w:r>
          </w:p>
        </w:tc>
        <w:tc>
          <w:tcPr>
            <w:tcW w:w="1170" w:type="dxa"/>
          </w:tcPr>
          <w:p w14:paraId="5347D599" w14:textId="77777777" w:rsidR="003D27E1" w:rsidRDefault="00B475ED">
            <w:pPr>
              <w:jc w:val="right"/>
            </w:pPr>
            <w:r>
              <w:rPr>
                <w:rFonts w:ascii="Consolas" w:eastAsia="Consolas" w:hAnsi="Consolas" w:cs="Consolas"/>
                <w:sz w:val="16"/>
              </w:rPr>
              <w:t>141,710</w:t>
            </w:r>
          </w:p>
        </w:tc>
        <w:tc>
          <w:tcPr>
            <w:tcW w:w="1170" w:type="dxa"/>
          </w:tcPr>
          <w:p w14:paraId="5347D59A" w14:textId="77777777" w:rsidR="003D27E1" w:rsidRDefault="00B475ED">
            <w:pPr>
              <w:jc w:val="right"/>
            </w:pPr>
            <w:r>
              <w:rPr>
                <w:rFonts w:ascii="Consolas" w:eastAsia="Consolas" w:hAnsi="Consolas" w:cs="Consolas"/>
                <w:sz w:val="16"/>
              </w:rPr>
              <w:t>13,861</w:t>
            </w:r>
          </w:p>
        </w:tc>
      </w:tr>
      <w:tr w:rsidR="003D27E1" w14:paraId="5347D5A4" w14:textId="77777777">
        <w:tc>
          <w:tcPr>
            <w:tcW w:w="1170" w:type="dxa"/>
            <w:tcBorders>
              <w:bottom w:val="single" w:sz="0" w:space="0" w:color="000000"/>
            </w:tcBorders>
          </w:tcPr>
          <w:p w14:paraId="5347D59C"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59D"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59E"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D59F"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D5A0"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5A1"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D5A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5A3" w14:textId="77777777" w:rsidR="003D27E1" w:rsidRDefault="00B475ED">
            <w:pPr>
              <w:jc w:val="right"/>
            </w:pPr>
            <w:r>
              <w:rPr>
                <w:rFonts w:ascii="Consolas" w:eastAsia="Consolas" w:hAnsi="Consolas" w:cs="Consolas"/>
                <w:sz w:val="16"/>
              </w:rPr>
              <w:t>16,199</w:t>
            </w:r>
          </w:p>
        </w:tc>
      </w:tr>
      <w:tr w:rsidR="003D27E1" w14:paraId="5347D5AD" w14:textId="77777777">
        <w:tc>
          <w:tcPr>
            <w:tcW w:w="0" w:type="auto"/>
            <w:tcBorders>
              <w:top w:val="single" w:sz="0" w:space="0" w:color="000000"/>
              <w:bottom w:val="single" w:sz="0" w:space="0" w:color="000000"/>
            </w:tcBorders>
          </w:tcPr>
          <w:p w14:paraId="5347D5A5"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D5A6"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D5A7"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D5A8"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D5A9"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D5AA"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D5AB"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D5AC" w14:textId="77777777" w:rsidR="003D27E1" w:rsidRDefault="00B475ED">
            <w:pPr>
              <w:jc w:val="right"/>
            </w:pPr>
            <w:r>
              <w:rPr>
                <w:rFonts w:ascii="Consolas" w:eastAsia="Consolas" w:hAnsi="Consolas" w:cs="Consolas"/>
                <w:sz w:val="16"/>
              </w:rPr>
              <w:t>116,355</w:t>
            </w:r>
          </w:p>
        </w:tc>
      </w:tr>
    </w:tbl>
    <w:p w14:paraId="5347D5AE" w14:textId="77777777" w:rsidR="003D27E1" w:rsidRDefault="003D27E1"/>
    <w:p w14:paraId="5347D5AF" w14:textId="77777777" w:rsidR="003D27E1" w:rsidRDefault="00B475ED">
      <w:r>
        <w:br/>
      </w:r>
    </w:p>
    <w:p w14:paraId="5347D5B0" w14:textId="77777777" w:rsidR="003D27E1" w:rsidRDefault="00B475ED">
      <w:r>
        <w:br w:type="page"/>
      </w:r>
    </w:p>
    <w:p w14:paraId="5347D5B1" w14:textId="77777777" w:rsidR="003D27E1" w:rsidRDefault="00B475ED">
      <w:pPr>
        <w:pStyle w:val="Heading1"/>
      </w:pPr>
      <w:r>
        <w:rPr>
          <w:sz w:val="30"/>
        </w:rPr>
        <w:lastRenderedPageBreak/>
        <w:t>Employment: Industry and sector of organization</w:t>
      </w:r>
    </w:p>
    <w:p w14:paraId="5347D5B2" w14:textId="77777777" w:rsidR="003D27E1" w:rsidRDefault="00B475ED">
      <w:r>
        <w:rPr>
          <w:color w:val="FF0000"/>
        </w:rPr>
        <w:t>XXX ADD DESRIPTION AND TABEL MANUALLY XXX</w:t>
      </w:r>
    </w:p>
    <w:p w14:paraId="5347D5B3" w14:textId="77777777" w:rsidR="003D27E1" w:rsidRDefault="00B475ED">
      <w:pPr>
        <w:shd w:val="solid" w:color="B0C4DE" w:fill="auto"/>
      </w:pPr>
      <w:r>
        <w:rPr>
          <w:b/>
          <w:sz w:val="26"/>
        </w:rPr>
        <w:t>indust1</w:t>
      </w:r>
    </w:p>
    <w:p w14:paraId="5347D5B4" w14:textId="77777777" w:rsidR="003D27E1" w:rsidRDefault="00B475ED">
      <w:pPr>
        <w:rPr>
          <w:color w:val="4682B4"/>
        </w:rPr>
      </w:pPr>
      <w:r>
        <w:rPr>
          <w:color w:val="4682B4"/>
        </w:rPr>
        <w:t>Industry (major groups)</w:t>
      </w:r>
      <w:r>
        <w:rPr>
          <w:color w:val="4682B4"/>
        </w:rPr>
        <w:br/>
        <w:t xml:space="preserve">   (1):   [1] Production, Construction, Heavy Ind</w:t>
      </w:r>
      <w:r>
        <w:rPr>
          <w:color w:val="4682B4"/>
        </w:rPr>
        <w:br/>
        <w:t xml:space="preserve">   (2):   [2] Trade and Services</w:t>
      </w:r>
      <w:r>
        <w:rPr>
          <w:color w:val="4682B4"/>
        </w:rPr>
        <w:br/>
        <w:t xml:space="preserve">   (3):   [3] Public services</w:t>
      </w:r>
      <w:r>
        <w:rPr>
          <w:color w:val="4682B4"/>
        </w:rPr>
        <w:br/>
        <w:t xml:space="preserve">   (4):   4</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D5B6" w14:textId="77777777">
        <w:tc>
          <w:tcPr>
            <w:tcW w:w="9360" w:type="dxa"/>
            <w:gridSpan w:val="6"/>
          </w:tcPr>
          <w:p w14:paraId="5347D5B5" w14:textId="77777777" w:rsidR="003D27E1" w:rsidRDefault="00B475ED">
            <w:r>
              <w:rPr>
                <w:rFonts w:ascii="Consolas" w:eastAsia="Consolas" w:hAnsi="Consolas" w:cs="Consolas"/>
                <w:b/>
                <w:sz w:val="18"/>
              </w:rPr>
              <w:t xml:space="preserve">       Name: </w:t>
            </w:r>
            <w:r>
              <w:rPr>
                <w:rFonts w:ascii="Consolas" w:eastAsia="Consolas" w:hAnsi="Consolas" w:cs="Consolas"/>
                <w:sz w:val="18"/>
              </w:rPr>
              <w:t>indust1</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Industry (major groups)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1,316,921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0.56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2.48           </w:t>
            </w:r>
            <w:r>
              <w:rPr>
                <w:rFonts w:ascii="Consolas" w:eastAsia="Consolas" w:hAnsi="Consolas" w:cs="Consolas"/>
                <w:sz w:val="18"/>
              </w:rPr>
              <w:br/>
            </w:r>
          </w:p>
        </w:tc>
      </w:tr>
      <w:tr w:rsidR="003D27E1" w14:paraId="5347D5BD" w14:textId="77777777">
        <w:tc>
          <w:tcPr>
            <w:tcW w:w="1560" w:type="dxa"/>
          </w:tcPr>
          <w:p w14:paraId="5347D5B7" w14:textId="77777777" w:rsidR="003D27E1" w:rsidRDefault="003D27E1"/>
        </w:tc>
        <w:tc>
          <w:tcPr>
            <w:tcW w:w="1560" w:type="dxa"/>
            <w:tcBorders>
              <w:top w:val="single" w:sz="0" w:space="0" w:color="000000"/>
              <w:bottom w:val="single" w:sz="0" w:space="0" w:color="000000"/>
            </w:tcBorders>
          </w:tcPr>
          <w:p w14:paraId="5347D5B8"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D5B9"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D5BA"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D5BB" w14:textId="77777777" w:rsidR="003D27E1" w:rsidRDefault="00B475ED">
            <w:pPr>
              <w:jc w:val="right"/>
            </w:pPr>
            <w:r>
              <w:rPr>
                <w:rFonts w:ascii="Consolas" w:eastAsia="Consolas" w:hAnsi="Consolas" w:cs="Consolas"/>
                <w:b/>
                <w:sz w:val="18"/>
              </w:rPr>
              <w:t>Percent</w:t>
            </w:r>
          </w:p>
        </w:tc>
        <w:tc>
          <w:tcPr>
            <w:tcW w:w="1560" w:type="dxa"/>
          </w:tcPr>
          <w:p w14:paraId="5347D5BC" w14:textId="77777777" w:rsidR="003D27E1" w:rsidRDefault="003D27E1"/>
        </w:tc>
      </w:tr>
      <w:tr w:rsidR="003D27E1" w14:paraId="5347D5C4" w14:textId="77777777">
        <w:tc>
          <w:tcPr>
            <w:tcW w:w="1560" w:type="dxa"/>
            <w:tcBorders>
              <w:right w:val="nil"/>
            </w:tcBorders>
          </w:tcPr>
          <w:p w14:paraId="5347D5BE" w14:textId="77777777" w:rsidR="003D27E1" w:rsidRDefault="003D27E1"/>
        </w:tc>
        <w:tc>
          <w:tcPr>
            <w:tcW w:w="1560" w:type="dxa"/>
            <w:tcBorders>
              <w:top w:val="single" w:sz="0" w:space="0" w:color="000000"/>
              <w:left w:val="nil"/>
              <w:bottom w:val="single" w:sz="0" w:space="0" w:color="D3D3D3"/>
            </w:tcBorders>
          </w:tcPr>
          <w:p w14:paraId="5347D5BF"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D5C0" w14:textId="77777777" w:rsidR="003D27E1" w:rsidRDefault="003D27E1"/>
        </w:tc>
        <w:tc>
          <w:tcPr>
            <w:tcW w:w="1560" w:type="dxa"/>
            <w:tcBorders>
              <w:top w:val="single" w:sz="0" w:space="0" w:color="000000"/>
              <w:bottom w:val="single" w:sz="0" w:space="0" w:color="D3D3D3"/>
            </w:tcBorders>
          </w:tcPr>
          <w:p w14:paraId="5347D5C1" w14:textId="77777777" w:rsidR="003D27E1" w:rsidRDefault="00B475ED">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5347D5C2" w14:textId="77777777" w:rsidR="003D27E1" w:rsidRDefault="00B475ED">
            <w:pPr>
              <w:jc w:val="right"/>
            </w:pPr>
            <w:r>
              <w:rPr>
                <w:rFonts w:ascii="Consolas" w:eastAsia="Consolas" w:hAnsi="Consolas" w:cs="Consolas"/>
                <w:sz w:val="16"/>
              </w:rPr>
              <w:t xml:space="preserve">      0.9</w:t>
            </w:r>
          </w:p>
        </w:tc>
        <w:tc>
          <w:tcPr>
            <w:tcW w:w="1560" w:type="dxa"/>
          </w:tcPr>
          <w:p w14:paraId="5347D5C3" w14:textId="77777777" w:rsidR="003D27E1" w:rsidRDefault="003D27E1"/>
        </w:tc>
      </w:tr>
      <w:tr w:rsidR="003D27E1" w14:paraId="5347D5CB" w14:textId="77777777">
        <w:tc>
          <w:tcPr>
            <w:tcW w:w="1560" w:type="dxa"/>
            <w:tcBorders>
              <w:right w:val="nil"/>
            </w:tcBorders>
          </w:tcPr>
          <w:p w14:paraId="5347D5C5" w14:textId="77777777" w:rsidR="003D27E1" w:rsidRDefault="003D27E1"/>
        </w:tc>
        <w:tc>
          <w:tcPr>
            <w:tcW w:w="1560" w:type="dxa"/>
            <w:tcBorders>
              <w:top w:val="single" w:sz="0" w:space="0" w:color="D3D3D3"/>
              <w:left w:val="nil"/>
              <w:bottom w:val="single" w:sz="0" w:space="0" w:color="D3D3D3"/>
            </w:tcBorders>
          </w:tcPr>
          <w:p w14:paraId="5347D5C6"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D5C7" w14:textId="77777777" w:rsidR="003D27E1" w:rsidRDefault="00B475ED">
            <w:r>
              <w:rPr>
                <w:rFonts w:ascii="Consolas" w:eastAsia="Consolas" w:hAnsi="Consolas" w:cs="Consolas"/>
                <w:sz w:val="16"/>
              </w:rPr>
              <w:t>[-3] Does not apply</w:t>
            </w:r>
          </w:p>
        </w:tc>
        <w:tc>
          <w:tcPr>
            <w:tcW w:w="1560" w:type="dxa"/>
            <w:tcBorders>
              <w:top w:val="single" w:sz="0" w:space="0" w:color="D3D3D3"/>
              <w:bottom w:val="single" w:sz="0" w:space="0" w:color="D3D3D3"/>
            </w:tcBorders>
          </w:tcPr>
          <w:p w14:paraId="5347D5C8" w14:textId="77777777" w:rsidR="003D27E1" w:rsidRDefault="00B475ED">
            <w:pPr>
              <w:jc w:val="right"/>
            </w:pPr>
            <w:r>
              <w:rPr>
                <w:rFonts w:ascii="Consolas" w:eastAsia="Consolas" w:hAnsi="Consolas" w:cs="Consolas"/>
                <w:sz w:val="16"/>
              </w:rPr>
              <w:t xml:space="preserve">   641,665</w:t>
            </w:r>
          </w:p>
        </w:tc>
        <w:tc>
          <w:tcPr>
            <w:tcW w:w="1560" w:type="dxa"/>
            <w:tcBorders>
              <w:top w:val="single" w:sz="0" w:space="0" w:color="D3D3D3"/>
              <w:bottom w:val="single" w:sz="0" w:space="0" w:color="D3D3D3"/>
            </w:tcBorders>
          </w:tcPr>
          <w:p w14:paraId="5347D5C9" w14:textId="77777777" w:rsidR="003D27E1" w:rsidRDefault="00B475ED">
            <w:pPr>
              <w:jc w:val="right"/>
            </w:pPr>
            <w:r>
              <w:rPr>
                <w:rFonts w:ascii="Consolas" w:eastAsia="Consolas" w:hAnsi="Consolas" w:cs="Consolas"/>
                <w:sz w:val="16"/>
              </w:rPr>
              <w:t xml:space="preserve">     20.8</w:t>
            </w:r>
          </w:p>
        </w:tc>
        <w:tc>
          <w:tcPr>
            <w:tcW w:w="1560" w:type="dxa"/>
          </w:tcPr>
          <w:p w14:paraId="5347D5CA" w14:textId="77777777" w:rsidR="003D27E1" w:rsidRDefault="003D27E1"/>
        </w:tc>
      </w:tr>
      <w:tr w:rsidR="003D27E1" w14:paraId="5347D5D2" w14:textId="77777777">
        <w:tc>
          <w:tcPr>
            <w:tcW w:w="1560" w:type="dxa"/>
            <w:tcBorders>
              <w:right w:val="nil"/>
            </w:tcBorders>
          </w:tcPr>
          <w:p w14:paraId="5347D5CC" w14:textId="77777777" w:rsidR="003D27E1" w:rsidRDefault="003D27E1"/>
        </w:tc>
        <w:tc>
          <w:tcPr>
            <w:tcW w:w="1560" w:type="dxa"/>
            <w:tcBorders>
              <w:top w:val="single" w:sz="0" w:space="0" w:color="D3D3D3"/>
              <w:left w:val="nil"/>
              <w:bottom w:val="single" w:sz="0" w:space="0" w:color="D3D3D3"/>
            </w:tcBorders>
          </w:tcPr>
          <w:p w14:paraId="5347D5CD"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5CE"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D5CF" w14:textId="77777777" w:rsidR="003D27E1" w:rsidRDefault="00B475ED">
            <w:pPr>
              <w:jc w:val="right"/>
            </w:pPr>
            <w:r>
              <w:rPr>
                <w:rFonts w:ascii="Consolas" w:eastAsia="Consolas" w:hAnsi="Consolas" w:cs="Consolas"/>
                <w:sz w:val="16"/>
              </w:rPr>
              <w:t xml:space="preserve">    11,622</w:t>
            </w:r>
          </w:p>
        </w:tc>
        <w:tc>
          <w:tcPr>
            <w:tcW w:w="1560" w:type="dxa"/>
            <w:tcBorders>
              <w:top w:val="single" w:sz="0" w:space="0" w:color="D3D3D3"/>
              <w:bottom w:val="single" w:sz="0" w:space="0" w:color="D3D3D3"/>
            </w:tcBorders>
          </w:tcPr>
          <w:p w14:paraId="5347D5D0" w14:textId="77777777" w:rsidR="003D27E1" w:rsidRDefault="00B475ED">
            <w:pPr>
              <w:jc w:val="right"/>
            </w:pPr>
            <w:r>
              <w:rPr>
                <w:rFonts w:ascii="Consolas" w:eastAsia="Consolas" w:hAnsi="Consolas" w:cs="Consolas"/>
                <w:sz w:val="16"/>
              </w:rPr>
              <w:t xml:space="preserve">      0.4</w:t>
            </w:r>
          </w:p>
        </w:tc>
        <w:tc>
          <w:tcPr>
            <w:tcW w:w="1560" w:type="dxa"/>
          </w:tcPr>
          <w:p w14:paraId="5347D5D1" w14:textId="77777777" w:rsidR="003D27E1" w:rsidRDefault="003D27E1"/>
        </w:tc>
      </w:tr>
      <w:tr w:rsidR="003D27E1" w14:paraId="5347D5D9" w14:textId="77777777">
        <w:tc>
          <w:tcPr>
            <w:tcW w:w="1560" w:type="dxa"/>
            <w:tcBorders>
              <w:right w:val="nil"/>
            </w:tcBorders>
          </w:tcPr>
          <w:p w14:paraId="5347D5D3" w14:textId="77777777" w:rsidR="003D27E1" w:rsidRDefault="003D27E1"/>
        </w:tc>
        <w:tc>
          <w:tcPr>
            <w:tcW w:w="1560" w:type="dxa"/>
            <w:tcBorders>
              <w:top w:val="single" w:sz="0" w:space="0" w:color="D3D3D3"/>
              <w:left w:val="nil"/>
              <w:bottom w:val="single" w:sz="0" w:space="0" w:color="D3D3D3"/>
            </w:tcBorders>
          </w:tcPr>
          <w:p w14:paraId="5347D5D4"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5D5" w14:textId="77777777" w:rsidR="003D27E1" w:rsidRDefault="00B475ED">
            <w:r>
              <w:rPr>
                <w:rFonts w:ascii="Consolas" w:eastAsia="Consolas" w:hAnsi="Consolas" w:cs="Consolas"/>
                <w:sz w:val="16"/>
              </w:rPr>
              <w:t>[-1] MV general</w:t>
            </w:r>
          </w:p>
        </w:tc>
        <w:tc>
          <w:tcPr>
            <w:tcW w:w="1560" w:type="dxa"/>
            <w:tcBorders>
              <w:top w:val="single" w:sz="0" w:space="0" w:color="D3D3D3"/>
              <w:bottom w:val="single" w:sz="0" w:space="0" w:color="D3D3D3"/>
            </w:tcBorders>
          </w:tcPr>
          <w:p w14:paraId="5347D5D6" w14:textId="77777777" w:rsidR="003D27E1" w:rsidRDefault="00B475ED">
            <w:pPr>
              <w:jc w:val="right"/>
            </w:pPr>
            <w:r>
              <w:rPr>
                <w:rFonts w:ascii="Consolas" w:eastAsia="Consolas" w:hAnsi="Consolas" w:cs="Consolas"/>
                <w:sz w:val="16"/>
              </w:rPr>
              <w:t xml:space="preserve">    58,376</w:t>
            </w:r>
          </w:p>
        </w:tc>
        <w:tc>
          <w:tcPr>
            <w:tcW w:w="1560" w:type="dxa"/>
            <w:tcBorders>
              <w:top w:val="single" w:sz="0" w:space="0" w:color="D3D3D3"/>
              <w:bottom w:val="single" w:sz="0" w:space="0" w:color="D3D3D3"/>
            </w:tcBorders>
          </w:tcPr>
          <w:p w14:paraId="5347D5D7" w14:textId="77777777" w:rsidR="003D27E1" w:rsidRDefault="00B475ED">
            <w:pPr>
              <w:jc w:val="right"/>
            </w:pPr>
            <w:r>
              <w:rPr>
                <w:rFonts w:ascii="Consolas" w:eastAsia="Consolas" w:hAnsi="Consolas" w:cs="Consolas"/>
                <w:sz w:val="16"/>
              </w:rPr>
              <w:t xml:space="preserve">      1.9</w:t>
            </w:r>
          </w:p>
        </w:tc>
        <w:tc>
          <w:tcPr>
            <w:tcW w:w="1560" w:type="dxa"/>
          </w:tcPr>
          <w:p w14:paraId="5347D5D8" w14:textId="77777777" w:rsidR="003D27E1" w:rsidRDefault="003D27E1"/>
        </w:tc>
      </w:tr>
      <w:tr w:rsidR="003D27E1" w14:paraId="5347D5E0" w14:textId="77777777">
        <w:tc>
          <w:tcPr>
            <w:tcW w:w="1560" w:type="dxa"/>
            <w:tcBorders>
              <w:right w:val="nil"/>
            </w:tcBorders>
          </w:tcPr>
          <w:p w14:paraId="5347D5DA" w14:textId="77777777" w:rsidR="003D27E1" w:rsidRDefault="003D27E1"/>
        </w:tc>
        <w:tc>
          <w:tcPr>
            <w:tcW w:w="1560" w:type="dxa"/>
            <w:tcBorders>
              <w:top w:val="single" w:sz="0" w:space="0" w:color="D3D3D3"/>
              <w:left w:val="nil"/>
              <w:bottom w:val="single" w:sz="0" w:space="0" w:color="D3D3D3"/>
            </w:tcBorders>
          </w:tcPr>
          <w:p w14:paraId="5347D5DB"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5DC" w14:textId="77777777" w:rsidR="003D27E1" w:rsidRDefault="00B475ED">
            <w:r>
              <w:rPr>
                <w:rFonts w:ascii="Consolas" w:eastAsia="Consolas" w:hAnsi="Consolas" w:cs="Consolas"/>
                <w:sz w:val="16"/>
              </w:rPr>
              <w:t>[1] Production, Construction, Heavy Ind</w:t>
            </w:r>
          </w:p>
        </w:tc>
        <w:tc>
          <w:tcPr>
            <w:tcW w:w="1560" w:type="dxa"/>
            <w:tcBorders>
              <w:top w:val="single" w:sz="0" w:space="0" w:color="D3D3D3"/>
              <w:bottom w:val="single" w:sz="0" w:space="0" w:color="D3D3D3"/>
            </w:tcBorders>
          </w:tcPr>
          <w:p w14:paraId="5347D5DD" w14:textId="77777777" w:rsidR="003D27E1" w:rsidRDefault="00B475ED">
            <w:pPr>
              <w:jc w:val="right"/>
            </w:pPr>
            <w:r>
              <w:rPr>
                <w:rFonts w:ascii="Consolas" w:eastAsia="Consolas" w:hAnsi="Consolas" w:cs="Consolas"/>
                <w:sz w:val="16"/>
              </w:rPr>
              <w:t xml:space="preserve">   475,832</w:t>
            </w:r>
          </w:p>
        </w:tc>
        <w:tc>
          <w:tcPr>
            <w:tcW w:w="1560" w:type="dxa"/>
            <w:tcBorders>
              <w:top w:val="single" w:sz="0" w:space="0" w:color="D3D3D3"/>
              <w:bottom w:val="single" w:sz="0" w:space="0" w:color="D3D3D3"/>
            </w:tcBorders>
          </w:tcPr>
          <w:p w14:paraId="5347D5DE" w14:textId="77777777" w:rsidR="003D27E1" w:rsidRDefault="00B475ED">
            <w:pPr>
              <w:jc w:val="right"/>
            </w:pPr>
            <w:r>
              <w:rPr>
                <w:rFonts w:ascii="Consolas" w:eastAsia="Consolas" w:hAnsi="Consolas" w:cs="Consolas"/>
                <w:sz w:val="16"/>
              </w:rPr>
              <w:t xml:space="preserve">     15.4</w:t>
            </w:r>
          </w:p>
        </w:tc>
        <w:tc>
          <w:tcPr>
            <w:tcW w:w="1560" w:type="dxa"/>
          </w:tcPr>
          <w:p w14:paraId="5347D5DF" w14:textId="77777777" w:rsidR="003D27E1" w:rsidRDefault="003D27E1"/>
        </w:tc>
      </w:tr>
      <w:tr w:rsidR="003D27E1" w14:paraId="5347D5E7" w14:textId="77777777">
        <w:tc>
          <w:tcPr>
            <w:tcW w:w="1560" w:type="dxa"/>
            <w:tcBorders>
              <w:right w:val="nil"/>
            </w:tcBorders>
          </w:tcPr>
          <w:p w14:paraId="5347D5E1" w14:textId="77777777" w:rsidR="003D27E1" w:rsidRDefault="003D27E1"/>
        </w:tc>
        <w:tc>
          <w:tcPr>
            <w:tcW w:w="1560" w:type="dxa"/>
            <w:tcBorders>
              <w:top w:val="single" w:sz="0" w:space="0" w:color="D3D3D3"/>
              <w:left w:val="nil"/>
              <w:bottom w:val="single" w:sz="0" w:space="0" w:color="D3D3D3"/>
            </w:tcBorders>
          </w:tcPr>
          <w:p w14:paraId="5347D5E2"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5E3" w14:textId="77777777" w:rsidR="003D27E1" w:rsidRDefault="00B475ED">
            <w:r>
              <w:rPr>
                <w:rFonts w:ascii="Consolas" w:eastAsia="Consolas" w:hAnsi="Consolas" w:cs="Consolas"/>
                <w:sz w:val="16"/>
              </w:rPr>
              <w:t>[2] Trade and Services</w:t>
            </w:r>
          </w:p>
        </w:tc>
        <w:tc>
          <w:tcPr>
            <w:tcW w:w="1560" w:type="dxa"/>
            <w:tcBorders>
              <w:top w:val="single" w:sz="0" w:space="0" w:color="D3D3D3"/>
              <w:bottom w:val="single" w:sz="0" w:space="0" w:color="D3D3D3"/>
            </w:tcBorders>
          </w:tcPr>
          <w:p w14:paraId="5347D5E4" w14:textId="77777777" w:rsidR="003D27E1" w:rsidRDefault="00B475ED">
            <w:pPr>
              <w:jc w:val="right"/>
            </w:pPr>
            <w:r>
              <w:rPr>
                <w:rFonts w:ascii="Consolas" w:eastAsia="Consolas" w:hAnsi="Consolas" w:cs="Consolas"/>
                <w:sz w:val="16"/>
              </w:rPr>
              <w:t xml:space="preserve">   732,935</w:t>
            </w:r>
          </w:p>
        </w:tc>
        <w:tc>
          <w:tcPr>
            <w:tcW w:w="1560" w:type="dxa"/>
            <w:tcBorders>
              <w:top w:val="single" w:sz="0" w:space="0" w:color="D3D3D3"/>
              <w:bottom w:val="single" w:sz="0" w:space="0" w:color="D3D3D3"/>
            </w:tcBorders>
          </w:tcPr>
          <w:p w14:paraId="5347D5E5" w14:textId="77777777" w:rsidR="003D27E1" w:rsidRDefault="00B475ED">
            <w:pPr>
              <w:jc w:val="right"/>
            </w:pPr>
            <w:r>
              <w:rPr>
                <w:rFonts w:ascii="Consolas" w:eastAsia="Consolas" w:hAnsi="Consolas" w:cs="Consolas"/>
                <w:sz w:val="16"/>
              </w:rPr>
              <w:t xml:space="preserve">     23.8</w:t>
            </w:r>
          </w:p>
        </w:tc>
        <w:tc>
          <w:tcPr>
            <w:tcW w:w="1560" w:type="dxa"/>
          </w:tcPr>
          <w:p w14:paraId="5347D5E6" w14:textId="77777777" w:rsidR="003D27E1" w:rsidRDefault="003D27E1"/>
        </w:tc>
      </w:tr>
      <w:tr w:rsidR="003D27E1" w14:paraId="5347D5EE" w14:textId="77777777">
        <w:tc>
          <w:tcPr>
            <w:tcW w:w="1560" w:type="dxa"/>
            <w:tcBorders>
              <w:right w:val="nil"/>
            </w:tcBorders>
          </w:tcPr>
          <w:p w14:paraId="5347D5E8" w14:textId="77777777" w:rsidR="003D27E1" w:rsidRDefault="003D27E1"/>
        </w:tc>
        <w:tc>
          <w:tcPr>
            <w:tcW w:w="1560" w:type="dxa"/>
            <w:tcBorders>
              <w:top w:val="single" w:sz="0" w:space="0" w:color="D3D3D3"/>
              <w:left w:val="nil"/>
              <w:bottom w:val="single" w:sz="0" w:space="0" w:color="D3D3D3"/>
            </w:tcBorders>
          </w:tcPr>
          <w:p w14:paraId="5347D5E9"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D5EA" w14:textId="77777777" w:rsidR="003D27E1" w:rsidRDefault="00B475ED">
            <w:r>
              <w:rPr>
                <w:rFonts w:ascii="Consolas" w:eastAsia="Consolas" w:hAnsi="Consolas" w:cs="Consolas"/>
                <w:sz w:val="16"/>
              </w:rPr>
              <w:t>[3] Public services</w:t>
            </w:r>
          </w:p>
        </w:tc>
        <w:tc>
          <w:tcPr>
            <w:tcW w:w="1560" w:type="dxa"/>
            <w:tcBorders>
              <w:top w:val="single" w:sz="0" w:space="0" w:color="D3D3D3"/>
              <w:bottom w:val="single" w:sz="0" w:space="0" w:color="D3D3D3"/>
            </w:tcBorders>
          </w:tcPr>
          <w:p w14:paraId="5347D5EB" w14:textId="77777777" w:rsidR="003D27E1" w:rsidRDefault="00B475ED">
            <w:pPr>
              <w:jc w:val="right"/>
            </w:pPr>
            <w:r>
              <w:rPr>
                <w:rFonts w:ascii="Consolas" w:eastAsia="Consolas" w:hAnsi="Consolas" w:cs="Consolas"/>
                <w:sz w:val="16"/>
              </w:rPr>
              <w:t xml:space="preserve">   548,583</w:t>
            </w:r>
          </w:p>
        </w:tc>
        <w:tc>
          <w:tcPr>
            <w:tcW w:w="1560" w:type="dxa"/>
            <w:tcBorders>
              <w:top w:val="single" w:sz="0" w:space="0" w:color="D3D3D3"/>
              <w:bottom w:val="single" w:sz="0" w:space="0" w:color="D3D3D3"/>
            </w:tcBorders>
          </w:tcPr>
          <w:p w14:paraId="5347D5EC" w14:textId="77777777" w:rsidR="003D27E1" w:rsidRDefault="00B475ED">
            <w:pPr>
              <w:jc w:val="right"/>
            </w:pPr>
            <w:r>
              <w:rPr>
                <w:rFonts w:ascii="Consolas" w:eastAsia="Consolas" w:hAnsi="Consolas" w:cs="Consolas"/>
                <w:sz w:val="16"/>
              </w:rPr>
              <w:t xml:space="preserve">     17.8</w:t>
            </w:r>
          </w:p>
        </w:tc>
        <w:tc>
          <w:tcPr>
            <w:tcW w:w="1560" w:type="dxa"/>
          </w:tcPr>
          <w:p w14:paraId="5347D5ED" w14:textId="77777777" w:rsidR="003D27E1" w:rsidRDefault="003D27E1"/>
        </w:tc>
      </w:tr>
      <w:tr w:rsidR="003D27E1" w14:paraId="5347D5F5" w14:textId="77777777">
        <w:tc>
          <w:tcPr>
            <w:tcW w:w="1560" w:type="dxa"/>
            <w:tcBorders>
              <w:right w:val="nil"/>
            </w:tcBorders>
          </w:tcPr>
          <w:p w14:paraId="5347D5EF" w14:textId="77777777" w:rsidR="003D27E1" w:rsidRDefault="003D27E1"/>
        </w:tc>
        <w:tc>
          <w:tcPr>
            <w:tcW w:w="1560" w:type="dxa"/>
            <w:tcBorders>
              <w:top w:val="single" w:sz="0" w:space="0" w:color="D3D3D3"/>
              <w:left w:val="nil"/>
              <w:bottom w:val="single" w:sz="0" w:space="0" w:color="D3D3D3"/>
            </w:tcBorders>
          </w:tcPr>
          <w:p w14:paraId="5347D5F0"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D5F1" w14:textId="77777777" w:rsidR="003D27E1" w:rsidRDefault="003D27E1"/>
        </w:tc>
        <w:tc>
          <w:tcPr>
            <w:tcW w:w="1560" w:type="dxa"/>
            <w:tcBorders>
              <w:top w:val="single" w:sz="0" w:space="0" w:color="D3D3D3"/>
              <w:bottom w:val="single" w:sz="0" w:space="0" w:color="D3D3D3"/>
            </w:tcBorders>
          </w:tcPr>
          <w:p w14:paraId="5347D5F2" w14:textId="77777777" w:rsidR="003D27E1" w:rsidRDefault="00B475ED">
            <w:pPr>
              <w:jc w:val="right"/>
            </w:pPr>
            <w:r>
              <w:rPr>
                <w:rFonts w:ascii="Consolas" w:eastAsia="Consolas" w:hAnsi="Consolas" w:cs="Consolas"/>
                <w:sz w:val="16"/>
              </w:rPr>
              <w:t xml:space="preserve">    10,059</w:t>
            </w:r>
          </w:p>
        </w:tc>
        <w:tc>
          <w:tcPr>
            <w:tcW w:w="1560" w:type="dxa"/>
            <w:tcBorders>
              <w:top w:val="single" w:sz="0" w:space="0" w:color="D3D3D3"/>
              <w:bottom w:val="single" w:sz="0" w:space="0" w:color="D3D3D3"/>
            </w:tcBorders>
          </w:tcPr>
          <w:p w14:paraId="5347D5F3" w14:textId="77777777" w:rsidR="003D27E1" w:rsidRDefault="00B475ED">
            <w:pPr>
              <w:jc w:val="right"/>
            </w:pPr>
            <w:r>
              <w:rPr>
                <w:rFonts w:ascii="Consolas" w:eastAsia="Consolas" w:hAnsi="Consolas" w:cs="Consolas"/>
                <w:sz w:val="16"/>
              </w:rPr>
              <w:t xml:space="preserve">      0.3</w:t>
            </w:r>
          </w:p>
        </w:tc>
        <w:tc>
          <w:tcPr>
            <w:tcW w:w="1560" w:type="dxa"/>
          </w:tcPr>
          <w:p w14:paraId="5347D5F4" w14:textId="77777777" w:rsidR="003D27E1" w:rsidRDefault="003D27E1"/>
        </w:tc>
      </w:tr>
      <w:tr w:rsidR="003D27E1" w14:paraId="5347D5FC" w14:textId="77777777">
        <w:tc>
          <w:tcPr>
            <w:tcW w:w="1560" w:type="dxa"/>
            <w:tcBorders>
              <w:right w:val="nil"/>
            </w:tcBorders>
          </w:tcPr>
          <w:p w14:paraId="5347D5F6" w14:textId="77777777" w:rsidR="003D27E1" w:rsidRDefault="003D27E1"/>
        </w:tc>
        <w:tc>
          <w:tcPr>
            <w:tcW w:w="1560" w:type="dxa"/>
            <w:tcBorders>
              <w:top w:val="single" w:sz="0" w:space="0" w:color="D3D3D3"/>
              <w:left w:val="nil"/>
              <w:bottom w:val="single" w:sz="0" w:space="0" w:color="000000"/>
            </w:tcBorders>
          </w:tcPr>
          <w:p w14:paraId="5347D5F7"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D5F8" w14:textId="77777777" w:rsidR="003D27E1" w:rsidRDefault="003D27E1"/>
        </w:tc>
        <w:tc>
          <w:tcPr>
            <w:tcW w:w="1560" w:type="dxa"/>
            <w:tcBorders>
              <w:top w:val="single" w:sz="0" w:space="0" w:color="D3D3D3"/>
              <w:bottom w:val="single" w:sz="0" w:space="0" w:color="000000"/>
            </w:tcBorders>
          </w:tcPr>
          <w:p w14:paraId="5347D5F9" w14:textId="77777777" w:rsidR="003D27E1" w:rsidRDefault="00B475ED">
            <w:pPr>
              <w:jc w:val="right"/>
            </w:pPr>
            <w:r>
              <w:rPr>
                <w:rFonts w:ascii="Consolas" w:eastAsia="Consolas" w:hAnsi="Consolas" w:cs="Consolas"/>
                <w:sz w:val="16"/>
              </w:rPr>
              <w:t xml:space="preserve">   577,251</w:t>
            </w:r>
          </w:p>
        </w:tc>
        <w:tc>
          <w:tcPr>
            <w:tcW w:w="1560" w:type="dxa"/>
            <w:tcBorders>
              <w:top w:val="single" w:sz="0" w:space="0" w:color="D3D3D3"/>
              <w:bottom w:val="single" w:sz="0" w:space="0" w:color="000000"/>
            </w:tcBorders>
          </w:tcPr>
          <w:p w14:paraId="5347D5FA" w14:textId="77777777" w:rsidR="003D27E1" w:rsidRDefault="00B475ED">
            <w:pPr>
              <w:jc w:val="right"/>
            </w:pPr>
            <w:r>
              <w:rPr>
                <w:rFonts w:ascii="Consolas" w:eastAsia="Consolas" w:hAnsi="Consolas" w:cs="Consolas"/>
                <w:sz w:val="16"/>
              </w:rPr>
              <w:t xml:space="preserve">     18.7</w:t>
            </w:r>
          </w:p>
        </w:tc>
        <w:tc>
          <w:tcPr>
            <w:tcW w:w="1560" w:type="dxa"/>
          </w:tcPr>
          <w:p w14:paraId="5347D5FB" w14:textId="77777777" w:rsidR="003D27E1" w:rsidRDefault="003D27E1"/>
        </w:tc>
      </w:tr>
      <w:tr w:rsidR="003D27E1" w14:paraId="5347D603" w14:textId="77777777">
        <w:tc>
          <w:tcPr>
            <w:tcW w:w="1560" w:type="dxa"/>
          </w:tcPr>
          <w:p w14:paraId="5347D5FD" w14:textId="77777777" w:rsidR="003D27E1" w:rsidRDefault="003D27E1"/>
        </w:tc>
        <w:tc>
          <w:tcPr>
            <w:tcW w:w="1560" w:type="dxa"/>
            <w:tcBorders>
              <w:top w:val="single" w:sz="0" w:space="0" w:color="000000"/>
              <w:bottom w:val="single" w:sz="0" w:space="0" w:color="000000"/>
            </w:tcBorders>
          </w:tcPr>
          <w:p w14:paraId="5347D5FE" w14:textId="77777777" w:rsidR="003D27E1" w:rsidRDefault="003D27E1"/>
        </w:tc>
        <w:tc>
          <w:tcPr>
            <w:tcW w:w="1560" w:type="dxa"/>
            <w:tcBorders>
              <w:top w:val="single" w:sz="0" w:space="0" w:color="000000"/>
              <w:bottom w:val="single" w:sz="0" w:space="0" w:color="000000"/>
            </w:tcBorders>
          </w:tcPr>
          <w:p w14:paraId="5347D5FF"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D600"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D601" w14:textId="77777777" w:rsidR="003D27E1" w:rsidRDefault="003D27E1"/>
        </w:tc>
        <w:tc>
          <w:tcPr>
            <w:tcW w:w="1560" w:type="dxa"/>
          </w:tcPr>
          <w:p w14:paraId="5347D602" w14:textId="77777777" w:rsidR="003D27E1" w:rsidRDefault="003D27E1"/>
        </w:tc>
      </w:tr>
    </w:tbl>
    <w:p w14:paraId="5347D604"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60D" w14:textId="77777777">
        <w:tc>
          <w:tcPr>
            <w:tcW w:w="1170" w:type="dxa"/>
            <w:tcBorders>
              <w:top w:val="single" w:sz="0" w:space="0" w:color="000000"/>
              <w:bottom w:val="single" w:sz="0" w:space="0" w:color="000000"/>
            </w:tcBorders>
          </w:tcPr>
          <w:p w14:paraId="5347D605"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D606"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D607"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D608"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D609"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D60A"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D60B"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D60C" w14:textId="77777777" w:rsidR="003D27E1" w:rsidRDefault="00B475ED">
            <w:pPr>
              <w:jc w:val="right"/>
            </w:pPr>
            <w:r>
              <w:rPr>
                <w:rFonts w:ascii="Consolas" w:eastAsia="Consolas" w:hAnsi="Consolas" w:cs="Consolas"/>
                <w:b/>
                <w:sz w:val="18"/>
              </w:rPr>
              <w:t>[8] NL</w:t>
            </w:r>
          </w:p>
        </w:tc>
      </w:tr>
      <w:tr w:rsidR="003D27E1" w14:paraId="5347D616" w14:textId="77777777">
        <w:tc>
          <w:tcPr>
            <w:tcW w:w="1170" w:type="dxa"/>
            <w:tcBorders>
              <w:top w:val="single" w:sz="0" w:space="0" w:color="000000"/>
            </w:tcBorders>
          </w:tcPr>
          <w:p w14:paraId="5347D60E"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D60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61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61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61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613" w14:textId="77777777" w:rsidR="003D27E1" w:rsidRDefault="00B475ED">
            <w:pPr>
              <w:jc w:val="right"/>
            </w:pPr>
            <w:r>
              <w:rPr>
                <w:rFonts w:ascii="Consolas" w:eastAsia="Consolas" w:hAnsi="Consolas" w:cs="Consolas"/>
                <w:sz w:val="16"/>
              </w:rPr>
              <w:t>28,007</w:t>
            </w:r>
          </w:p>
        </w:tc>
        <w:tc>
          <w:tcPr>
            <w:tcW w:w="1170" w:type="dxa"/>
            <w:tcBorders>
              <w:top w:val="single" w:sz="0" w:space="0" w:color="000000"/>
            </w:tcBorders>
          </w:tcPr>
          <w:p w14:paraId="5347D61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615" w14:textId="77777777" w:rsidR="003D27E1" w:rsidRDefault="00B475ED">
            <w:pPr>
              <w:jc w:val="right"/>
            </w:pPr>
            <w:r>
              <w:rPr>
                <w:rFonts w:ascii="Consolas" w:eastAsia="Consolas" w:hAnsi="Consolas" w:cs="Consolas"/>
                <w:sz w:val="16"/>
              </w:rPr>
              <w:t>0</w:t>
            </w:r>
          </w:p>
        </w:tc>
      </w:tr>
      <w:tr w:rsidR="003D27E1" w14:paraId="5347D61F" w14:textId="77777777">
        <w:tc>
          <w:tcPr>
            <w:tcW w:w="1170" w:type="dxa"/>
          </w:tcPr>
          <w:p w14:paraId="5347D617" w14:textId="77777777" w:rsidR="003D27E1" w:rsidRDefault="00B475ED">
            <w:pPr>
              <w:jc w:val="right"/>
            </w:pPr>
            <w:r>
              <w:rPr>
                <w:rFonts w:ascii="Consolas" w:eastAsia="Consolas" w:hAnsi="Consolas" w:cs="Consolas"/>
                <w:sz w:val="16"/>
              </w:rPr>
              <w:t>-3</w:t>
            </w:r>
          </w:p>
        </w:tc>
        <w:tc>
          <w:tcPr>
            <w:tcW w:w="1170" w:type="dxa"/>
          </w:tcPr>
          <w:p w14:paraId="5347D618" w14:textId="77777777" w:rsidR="003D27E1" w:rsidRDefault="00B475ED">
            <w:pPr>
              <w:jc w:val="right"/>
            </w:pPr>
            <w:r>
              <w:rPr>
                <w:rFonts w:ascii="Consolas" w:eastAsia="Consolas" w:hAnsi="Consolas" w:cs="Consolas"/>
                <w:sz w:val="16"/>
              </w:rPr>
              <w:t>103,666</w:t>
            </w:r>
          </w:p>
        </w:tc>
        <w:tc>
          <w:tcPr>
            <w:tcW w:w="1170" w:type="dxa"/>
          </w:tcPr>
          <w:p w14:paraId="5347D619" w14:textId="77777777" w:rsidR="003D27E1" w:rsidRDefault="00B475ED">
            <w:pPr>
              <w:jc w:val="right"/>
            </w:pPr>
            <w:r>
              <w:rPr>
                <w:rFonts w:ascii="Consolas" w:eastAsia="Consolas" w:hAnsi="Consolas" w:cs="Consolas"/>
                <w:sz w:val="16"/>
              </w:rPr>
              <w:t>0</w:t>
            </w:r>
          </w:p>
        </w:tc>
        <w:tc>
          <w:tcPr>
            <w:tcW w:w="1170" w:type="dxa"/>
          </w:tcPr>
          <w:p w14:paraId="5347D61A" w14:textId="77777777" w:rsidR="003D27E1" w:rsidRDefault="00B475ED">
            <w:pPr>
              <w:jc w:val="right"/>
            </w:pPr>
            <w:r>
              <w:rPr>
                <w:rFonts w:ascii="Consolas" w:eastAsia="Consolas" w:hAnsi="Consolas" w:cs="Consolas"/>
                <w:sz w:val="16"/>
              </w:rPr>
              <w:t>151,174</w:t>
            </w:r>
          </w:p>
        </w:tc>
        <w:tc>
          <w:tcPr>
            <w:tcW w:w="1170" w:type="dxa"/>
          </w:tcPr>
          <w:p w14:paraId="5347D61B" w14:textId="77777777" w:rsidR="003D27E1" w:rsidRDefault="00B475ED">
            <w:pPr>
              <w:jc w:val="right"/>
            </w:pPr>
            <w:r>
              <w:rPr>
                <w:rFonts w:ascii="Consolas" w:eastAsia="Consolas" w:hAnsi="Consolas" w:cs="Consolas"/>
                <w:sz w:val="16"/>
              </w:rPr>
              <w:t>70,657</w:t>
            </w:r>
          </w:p>
        </w:tc>
        <w:tc>
          <w:tcPr>
            <w:tcW w:w="1170" w:type="dxa"/>
          </w:tcPr>
          <w:p w14:paraId="5347D61C" w14:textId="77777777" w:rsidR="003D27E1" w:rsidRDefault="00B475ED">
            <w:pPr>
              <w:jc w:val="right"/>
            </w:pPr>
            <w:r>
              <w:rPr>
                <w:rFonts w:ascii="Consolas" w:eastAsia="Consolas" w:hAnsi="Consolas" w:cs="Consolas"/>
                <w:sz w:val="16"/>
              </w:rPr>
              <w:t>316,168</w:t>
            </w:r>
          </w:p>
        </w:tc>
        <w:tc>
          <w:tcPr>
            <w:tcW w:w="1170" w:type="dxa"/>
          </w:tcPr>
          <w:p w14:paraId="5347D61D" w14:textId="77777777" w:rsidR="003D27E1" w:rsidRDefault="00B475ED">
            <w:pPr>
              <w:jc w:val="right"/>
            </w:pPr>
            <w:r>
              <w:rPr>
                <w:rFonts w:ascii="Consolas" w:eastAsia="Consolas" w:hAnsi="Consolas" w:cs="Consolas"/>
                <w:sz w:val="16"/>
              </w:rPr>
              <w:t>0</w:t>
            </w:r>
          </w:p>
        </w:tc>
        <w:tc>
          <w:tcPr>
            <w:tcW w:w="1170" w:type="dxa"/>
          </w:tcPr>
          <w:p w14:paraId="5347D61E" w14:textId="77777777" w:rsidR="003D27E1" w:rsidRDefault="00B475ED">
            <w:pPr>
              <w:jc w:val="right"/>
            </w:pPr>
            <w:r>
              <w:rPr>
                <w:rFonts w:ascii="Consolas" w:eastAsia="Consolas" w:hAnsi="Consolas" w:cs="Consolas"/>
                <w:sz w:val="16"/>
              </w:rPr>
              <w:t>0</w:t>
            </w:r>
          </w:p>
        </w:tc>
      </w:tr>
      <w:tr w:rsidR="003D27E1" w14:paraId="5347D628" w14:textId="77777777">
        <w:tc>
          <w:tcPr>
            <w:tcW w:w="1170" w:type="dxa"/>
          </w:tcPr>
          <w:p w14:paraId="5347D620" w14:textId="77777777" w:rsidR="003D27E1" w:rsidRDefault="00B475ED">
            <w:pPr>
              <w:jc w:val="right"/>
            </w:pPr>
            <w:r>
              <w:rPr>
                <w:rFonts w:ascii="Consolas" w:eastAsia="Consolas" w:hAnsi="Consolas" w:cs="Consolas"/>
                <w:sz w:val="16"/>
              </w:rPr>
              <w:t>-2</w:t>
            </w:r>
          </w:p>
        </w:tc>
        <w:tc>
          <w:tcPr>
            <w:tcW w:w="1170" w:type="dxa"/>
          </w:tcPr>
          <w:p w14:paraId="5347D621" w14:textId="77777777" w:rsidR="003D27E1" w:rsidRDefault="00B475ED">
            <w:pPr>
              <w:jc w:val="right"/>
            </w:pPr>
            <w:r>
              <w:rPr>
                <w:rFonts w:ascii="Consolas" w:eastAsia="Consolas" w:hAnsi="Consolas" w:cs="Consolas"/>
                <w:sz w:val="16"/>
              </w:rPr>
              <w:t>3,725</w:t>
            </w:r>
          </w:p>
        </w:tc>
        <w:tc>
          <w:tcPr>
            <w:tcW w:w="1170" w:type="dxa"/>
          </w:tcPr>
          <w:p w14:paraId="5347D622" w14:textId="77777777" w:rsidR="003D27E1" w:rsidRDefault="00B475ED">
            <w:pPr>
              <w:jc w:val="right"/>
            </w:pPr>
            <w:r>
              <w:rPr>
                <w:rFonts w:ascii="Consolas" w:eastAsia="Consolas" w:hAnsi="Consolas" w:cs="Consolas"/>
                <w:sz w:val="16"/>
              </w:rPr>
              <w:t>0</w:t>
            </w:r>
          </w:p>
        </w:tc>
        <w:tc>
          <w:tcPr>
            <w:tcW w:w="1170" w:type="dxa"/>
          </w:tcPr>
          <w:p w14:paraId="5347D623" w14:textId="77777777" w:rsidR="003D27E1" w:rsidRDefault="00B475ED">
            <w:pPr>
              <w:jc w:val="right"/>
            </w:pPr>
            <w:r>
              <w:rPr>
                <w:rFonts w:ascii="Consolas" w:eastAsia="Consolas" w:hAnsi="Consolas" w:cs="Consolas"/>
                <w:sz w:val="16"/>
              </w:rPr>
              <w:t>0</w:t>
            </w:r>
          </w:p>
        </w:tc>
        <w:tc>
          <w:tcPr>
            <w:tcW w:w="1170" w:type="dxa"/>
          </w:tcPr>
          <w:p w14:paraId="5347D624" w14:textId="77777777" w:rsidR="003D27E1" w:rsidRDefault="00B475ED">
            <w:pPr>
              <w:jc w:val="right"/>
            </w:pPr>
            <w:r>
              <w:rPr>
                <w:rFonts w:ascii="Consolas" w:eastAsia="Consolas" w:hAnsi="Consolas" w:cs="Consolas"/>
                <w:sz w:val="16"/>
              </w:rPr>
              <w:t>7,897</w:t>
            </w:r>
          </w:p>
        </w:tc>
        <w:tc>
          <w:tcPr>
            <w:tcW w:w="1170" w:type="dxa"/>
          </w:tcPr>
          <w:p w14:paraId="5347D625" w14:textId="77777777" w:rsidR="003D27E1" w:rsidRDefault="00B475ED">
            <w:pPr>
              <w:jc w:val="right"/>
            </w:pPr>
            <w:r>
              <w:rPr>
                <w:rFonts w:ascii="Consolas" w:eastAsia="Consolas" w:hAnsi="Consolas" w:cs="Consolas"/>
                <w:sz w:val="16"/>
              </w:rPr>
              <w:t>0</w:t>
            </w:r>
          </w:p>
        </w:tc>
        <w:tc>
          <w:tcPr>
            <w:tcW w:w="1170" w:type="dxa"/>
          </w:tcPr>
          <w:p w14:paraId="5347D626" w14:textId="77777777" w:rsidR="003D27E1" w:rsidRDefault="00B475ED">
            <w:pPr>
              <w:jc w:val="right"/>
            </w:pPr>
            <w:r>
              <w:rPr>
                <w:rFonts w:ascii="Consolas" w:eastAsia="Consolas" w:hAnsi="Consolas" w:cs="Consolas"/>
                <w:sz w:val="16"/>
              </w:rPr>
              <w:t>0</w:t>
            </w:r>
          </w:p>
        </w:tc>
        <w:tc>
          <w:tcPr>
            <w:tcW w:w="1170" w:type="dxa"/>
          </w:tcPr>
          <w:p w14:paraId="5347D627" w14:textId="77777777" w:rsidR="003D27E1" w:rsidRDefault="00B475ED">
            <w:pPr>
              <w:jc w:val="right"/>
            </w:pPr>
            <w:r>
              <w:rPr>
                <w:rFonts w:ascii="Consolas" w:eastAsia="Consolas" w:hAnsi="Consolas" w:cs="Consolas"/>
                <w:sz w:val="16"/>
              </w:rPr>
              <w:t>0</w:t>
            </w:r>
          </w:p>
        </w:tc>
      </w:tr>
      <w:tr w:rsidR="003D27E1" w14:paraId="5347D631" w14:textId="77777777">
        <w:tc>
          <w:tcPr>
            <w:tcW w:w="1170" w:type="dxa"/>
          </w:tcPr>
          <w:p w14:paraId="5347D629" w14:textId="77777777" w:rsidR="003D27E1" w:rsidRDefault="00B475ED">
            <w:pPr>
              <w:jc w:val="right"/>
            </w:pPr>
            <w:r>
              <w:rPr>
                <w:rFonts w:ascii="Consolas" w:eastAsia="Consolas" w:hAnsi="Consolas" w:cs="Consolas"/>
                <w:sz w:val="16"/>
              </w:rPr>
              <w:t>-1</w:t>
            </w:r>
          </w:p>
        </w:tc>
        <w:tc>
          <w:tcPr>
            <w:tcW w:w="1170" w:type="dxa"/>
          </w:tcPr>
          <w:p w14:paraId="5347D62A" w14:textId="77777777" w:rsidR="003D27E1" w:rsidRDefault="00B475ED">
            <w:pPr>
              <w:jc w:val="right"/>
            </w:pPr>
            <w:r>
              <w:rPr>
                <w:rFonts w:ascii="Consolas" w:eastAsia="Consolas" w:hAnsi="Consolas" w:cs="Consolas"/>
                <w:sz w:val="16"/>
              </w:rPr>
              <w:t>0</w:t>
            </w:r>
          </w:p>
        </w:tc>
        <w:tc>
          <w:tcPr>
            <w:tcW w:w="1170" w:type="dxa"/>
          </w:tcPr>
          <w:p w14:paraId="5347D62B" w14:textId="77777777" w:rsidR="003D27E1" w:rsidRDefault="00B475ED">
            <w:pPr>
              <w:jc w:val="right"/>
            </w:pPr>
            <w:r>
              <w:rPr>
                <w:rFonts w:ascii="Consolas" w:eastAsia="Consolas" w:hAnsi="Consolas" w:cs="Consolas"/>
                <w:sz w:val="16"/>
              </w:rPr>
              <w:t>1,236</w:t>
            </w:r>
          </w:p>
        </w:tc>
        <w:tc>
          <w:tcPr>
            <w:tcW w:w="1170" w:type="dxa"/>
          </w:tcPr>
          <w:p w14:paraId="5347D62C" w14:textId="77777777" w:rsidR="003D27E1" w:rsidRDefault="00B475ED">
            <w:pPr>
              <w:jc w:val="right"/>
            </w:pPr>
            <w:r>
              <w:rPr>
                <w:rFonts w:ascii="Consolas" w:eastAsia="Consolas" w:hAnsi="Consolas" w:cs="Consolas"/>
                <w:sz w:val="16"/>
              </w:rPr>
              <w:t>4,019</w:t>
            </w:r>
          </w:p>
        </w:tc>
        <w:tc>
          <w:tcPr>
            <w:tcW w:w="1170" w:type="dxa"/>
          </w:tcPr>
          <w:p w14:paraId="5347D62D" w14:textId="77777777" w:rsidR="003D27E1" w:rsidRDefault="00B475ED">
            <w:pPr>
              <w:jc w:val="right"/>
            </w:pPr>
            <w:r>
              <w:rPr>
                <w:rFonts w:ascii="Consolas" w:eastAsia="Consolas" w:hAnsi="Consolas" w:cs="Consolas"/>
                <w:sz w:val="16"/>
              </w:rPr>
              <w:t>0</w:t>
            </w:r>
          </w:p>
        </w:tc>
        <w:tc>
          <w:tcPr>
            <w:tcW w:w="1170" w:type="dxa"/>
          </w:tcPr>
          <w:p w14:paraId="5347D62E" w14:textId="77777777" w:rsidR="003D27E1" w:rsidRDefault="00B475ED">
            <w:pPr>
              <w:jc w:val="right"/>
            </w:pPr>
            <w:r>
              <w:rPr>
                <w:rFonts w:ascii="Consolas" w:eastAsia="Consolas" w:hAnsi="Consolas" w:cs="Consolas"/>
                <w:sz w:val="16"/>
              </w:rPr>
              <w:t>52,722</w:t>
            </w:r>
          </w:p>
        </w:tc>
        <w:tc>
          <w:tcPr>
            <w:tcW w:w="1170" w:type="dxa"/>
          </w:tcPr>
          <w:p w14:paraId="5347D62F" w14:textId="77777777" w:rsidR="003D27E1" w:rsidRDefault="00B475ED">
            <w:pPr>
              <w:jc w:val="right"/>
            </w:pPr>
            <w:r>
              <w:rPr>
                <w:rFonts w:ascii="Consolas" w:eastAsia="Consolas" w:hAnsi="Consolas" w:cs="Consolas"/>
                <w:sz w:val="16"/>
              </w:rPr>
              <w:t>0</w:t>
            </w:r>
          </w:p>
        </w:tc>
        <w:tc>
          <w:tcPr>
            <w:tcW w:w="1170" w:type="dxa"/>
          </w:tcPr>
          <w:p w14:paraId="5347D630" w14:textId="77777777" w:rsidR="003D27E1" w:rsidRDefault="00B475ED">
            <w:pPr>
              <w:jc w:val="right"/>
            </w:pPr>
            <w:r>
              <w:rPr>
                <w:rFonts w:ascii="Consolas" w:eastAsia="Consolas" w:hAnsi="Consolas" w:cs="Consolas"/>
                <w:sz w:val="16"/>
              </w:rPr>
              <w:t>399</w:t>
            </w:r>
          </w:p>
        </w:tc>
      </w:tr>
      <w:tr w:rsidR="003D27E1" w14:paraId="5347D63A" w14:textId="77777777">
        <w:tc>
          <w:tcPr>
            <w:tcW w:w="1170" w:type="dxa"/>
          </w:tcPr>
          <w:p w14:paraId="5347D632" w14:textId="77777777" w:rsidR="003D27E1" w:rsidRDefault="00B475ED">
            <w:pPr>
              <w:jc w:val="right"/>
            </w:pPr>
            <w:r>
              <w:rPr>
                <w:rFonts w:ascii="Consolas" w:eastAsia="Consolas" w:hAnsi="Consolas" w:cs="Consolas"/>
                <w:sz w:val="16"/>
              </w:rPr>
              <w:t>1</w:t>
            </w:r>
          </w:p>
        </w:tc>
        <w:tc>
          <w:tcPr>
            <w:tcW w:w="1170" w:type="dxa"/>
          </w:tcPr>
          <w:p w14:paraId="5347D633" w14:textId="77777777" w:rsidR="003D27E1" w:rsidRDefault="00B475ED">
            <w:pPr>
              <w:jc w:val="right"/>
            </w:pPr>
            <w:r>
              <w:rPr>
                <w:rFonts w:ascii="Consolas" w:eastAsia="Consolas" w:hAnsi="Consolas" w:cs="Consolas"/>
                <w:sz w:val="16"/>
              </w:rPr>
              <w:t>43,305</w:t>
            </w:r>
          </w:p>
        </w:tc>
        <w:tc>
          <w:tcPr>
            <w:tcW w:w="1170" w:type="dxa"/>
          </w:tcPr>
          <w:p w14:paraId="5347D634" w14:textId="77777777" w:rsidR="003D27E1" w:rsidRDefault="00B475ED">
            <w:pPr>
              <w:jc w:val="right"/>
            </w:pPr>
            <w:r>
              <w:rPr>
                <w:rFonts w:ascii="Consolas" w:eastAsia="Consolas" w:hAnsi="Consolas" w:cs="Consolas"/>
                <w:sz w:val="16"/>
              </w:rPr>
              <w:t>75,312</w:t>
            </w:r>
          </w:p>
        </w:tc>
        <w:tc>
          <w:tcPr>
            <w:tcW w:w="1170" w:type="dxa"/>
          </w:tcPr>
          <w:p w14:paraId="5347D635" w14:textId="77777777" w:rsidR="003D27E1" w:rsidRDefault="00B475ED">
            <w:pPr>
              <w:jc w:val="right"/>
            </w:pPr>
            <w:r>
              <w:rPr>
                <w:rFonts w:ascii="Consolas" w:eastAsia="Consolas" w:hAnsi="Consolas" w:cs="Consolas"/>
                <w:sz w:val="16"/>
              </w:rPr>
              <w:t>91,811</w:t>
            </w:r>
          </w:p>
        </w:tc>
        <w:tc>
          <w:tcPr>
            <w:tcW w:w="1170" w:type="dxa"/>
          </w:tcPr>
          <w:p w14:paraId="5347D636" w14:textId="77777777" w:rsidR="003D27E1" w:rsidRDefault="00B475ED">
            <w:pPr>
              <w:jc w:val="right"/>
            </w:pPr>
            <w:r>
              <w:rPr>
                <w:rFonts w:ascii="Consolas" w:eastAsia="Consolas" w:hAnsi="Consolas" w:cs="Consolas"/>
                <w:sz w:val="16"/>
              </w:rPr>
              <w:t>26,467</w:t>
            </w:r>
          </w:p>
        </w:tc>
        <w:tc>
          <w:tcPr>
            <w:tcW w:w="1170" w:type="dxa"/>
          </w:tcPr>
          <w:p w14:paraId="5347D637" w14:textId="77777777" w:rsidR="003D27E1" w:rsidRDefault="00B475ED">
            <w:pPr>
              <w:jc w:val="right"/>
            </w:pPr>
            <w:r>
              <w:rPr>
                <w:rFonts w:ascii="Consolas" w:eastAsia="Consolas" w:hAnsi="Consolas" w:cs="Consolas"/>
                <w:sz w:val="16"/>
              </w:rPr>
              <w:t>142,061</w:t>
            </w:r>
          </w:p>
        </w:tc>
        <w:tc>
          <w:tcPr>
            <w:tcW w:w="1170" w:type="dxa"/>
          </w:tcPr>
          <w:p w14:paraId="5347D638" w14:textId="77777777" w:rsidR="003D27E1" w:rsidRDefault="00B475ED">
            <w:pPr>
              <w:jc w:val="right"/>
            </w:pPr>
            <w:r>
              <w:rPr>
                <w:rFonts w:ascii="Consolas" w:eastAsia="Consolas" w:hAnsi="Consolas" w:cs="Consolas"/>
                <w:sz w:val="16"/>
              </w:rPr>
              <w:t>86,986</w:t>
            </w:r>
          </w:p>
        </w:tc>
        <w:tc>
          <w:tcPr>
            <w:tcW w:w="1170" w:type="dxa"/>
          </w:tcPr>
          <w:p w14:paraId="5347D639" w14:textId="77777777" w:rsidR="003D27E1" w:rsidRDefault="00B475ED">
            <w:pPr>
              <w:jc w:val="right"/>
            </w:pPr>
            <w:r>
              <w:rPr>
                <w:rFonts w:ascii="Consolas" w:eastAsia="Consolas" w:hAnsi="Consolas" w:cs="Consolas"/>
                <w:sz w:val="16"/>
              </w:rPr>
              <w:t>9,890</w:t>
            </w:r>
          </w:p>
        </w:tc>
      </w:tr>
      <w:tr w:rsidR="003D27E1" w14:paraId="5347D643" w14:textId="77777777">
        <w:tc>
          <w:tcPr>
            <w:tcW w:w="1170" w:type="dxa"/>
          </w:tcPr>
          <w:p w14:paraId="5347D63B" w14:textId="77777777" w:rsidR="003D27E1" w:rsidRDefault="00B475ED">
            <w:pPr>
              <w:jc w:val="right"/>
            </w:pPr>
            <w:r>
              <w:rPr>
                <w:rFonts w:ascii="Consolas" w:eastAsia="Consolas" w:hAnsi="Consolas" w:cs="Consolas"/>
                <w:sz w:val="16"/>
              </w:rPr>
              <w:t>2</w:t>
            </w:r>
          </w:p>
        </w:tc>
        <w:tc>
          <w:tcPr>
            <w:tcW w:w="1170" w:type="dxa"/>
          </w:tcPr>
          <w:p w14:paraId="5347D63C" w14:textId="77777777" w:rsidR="003D27E1" w:rsidRDefault="00B475ED">
            <w:pPr>
              <w:jc w:val="right"/>
            </w:pPr>
            <w:r>
              <w:rPr>
                <w:rFonts w:ascii="Consolas" w:eastAsia="Consolas" w:hAnsi="Consolas" w:cs="Consolas"/>
                <w:sz w:val="16"/>
              </w:rPr>
              <w:t>83,650</w:t>
            </w:r>
          </w:p>
        </w:tc>
        <w:tc>
          <w:tcPr>
            <w:tcW w:w="1170" w:type="dxa"/>
          </w:tcPr>
          <w:p w14:paraId="5347D63D" w14:textId="77777777" w:rsidR="003D27E1" w:rsidRDefault="00B475ED">
            <w:pPr>
              <w:jc w:val="right"/>
            </w:pPr>
            <w:r>
              <w:rPr>
                <w:rFonts w:ascii="Consolas" w:eastAsia="Consolas" w:hAnsi="Consolas" w:cs="Consolas"/>
                <w:sz w:val="16"/>
              </w:rPr>
              <w:t>103,367</w:t>
            </w:r>
          </w:p>
        </w:tc>
        <w:tc>
          <w:tcPr>
            <w:tcW w:w="1170" w:type="dxa"/>
          </w:tcPr>
          <w:p w14:paraId="5347D63E" w14:textId="77777777" w:rsidR="003D27E1" w:rsidRDefault="00B475ED">
            <w:pPr>
              <w:jc w:val="right"/>
            </w:pPr>
            <w:r>
              <w:rPr>
                <w:rFonts w:ascii="Consolas" w:eastAsia="Consolas" w:hAnsi="Consolas" w:cs="Consolas"/>
                <w:sz w:val="16"/>
              </w:rPr>
              <w:t>147,329</w:t>
            </w:r>
          </w:p>
        </w:tc>
        <w:tc>
          <w:tcPr>
            <w:tcW w:w="1170" w:type="dxa"/>
          </w:tcPr>
          <w:p w14:paraId="5347D63F" w14:textId="77777777" w:rsidR="003D27E1" w:rsidRDefault="00B475ED">
            <w:pPr>
              <w:jc w:val="right"/>
            </w:pPr>
            <w:r>
              <w:rPr>
                <w:rFonts w:ascii="Consolas" w:eastAsia="Consolas" w:hAnsi="Consolas" w:cs="Consolas"/>
                <w:sz w:val="16"/>
              </w:rPr>
              <w:t>48,076</w:t>
            </w:r>
          </w:p>
        </w:tc>
        <w:tc>
          <w:tcPr>
            <w:tcW w:w="1170" w:type="dxa"/>
          </w:tcPr>
          <w:p w14:paraId="5347D640" w14:textId="77777777" w:rsidR="003D27E1" w:rsidRDefault="00B475ED">
            <w:pPr>
              <w:jc w:val="right"/>
            </w:pPr>
            <w:r>
              <w:rPr>
                <w:rFonts w:ascii="Consolas" w:eastAsia="Consolas" w:hAnsi="Consolas" w:cs="Consolas"/>
                <w:sz w:val="16"/>
              </w:rPr>
              <w:t>127,455</w:t>
            </w:r>
          </w:p>
        </w:tc>
        <w:tc>
          <w:tcPr>
            <w:tcW w:w="1170" w:type="dxa"/>
          </w:tcPr>
          <w:p w14:paraId="5347D641" w14:textId="77777777" w:rsidR="003D27E1" w:rsidRDefault="00B475ED">
            <w:pPr>
              <w:jc w:val="right"/>
            </w:pPr>
            <w:r>
              <w:rPr>
                <w:rFonts w:ascii="Consolas" w:eastAsia="Consolas" w:hAnsi="Consolas" w:cs="Consolas"/>
                <w:sz w:val="16"/>
              </w:rPr>
              <w:t>205,921</w:t>
            </w:r>
          </w:p>
        </w:tc>
        <w:tc>
          <w:tcPr>
            <w:tcW w:w="1170" w:type="dxa"/>
          </w:tcPr>
          <w:p w14:paraId="5347D642" w14:textId="77777777" w:rsidR="003D27E1" w:rsidRDefault="00B475ED">
            <w:pPr>
              <w:jc w:val="right"/>
            </w:pPr>
            <w:r>
              <w:rPr>
                <w:rFonts w:ascii="Consolas" w:eastAsia="Consolas" w:hAnsi="Consolas" w:cs="Consolas"/>
                <w:sz w:val="16"/>
              </w:rPr>
              <w:t>17,137</w:t>
            </w:r>
          </w:p>
        </w:tc>
      </w:tr>
      <w:tr w:rsidR="003D27E1" w14:paraId="5347D64C" w14:textId="77777777">
        <w:tc>
          <w:tcPr>
            <w:tcW w:w="1170" w:type="dxa"/>
          </w:tcPr>
          <w:p w14:paraId="5347D644" w14:textId="77777777" w:rsidR="003D27E1" w:rsidRDefault="00B475ED">
            <w:pPr>
              <w:jc w:val="right"/>
            </w:pPr>
            <w:r>
              <w:rPr>
                <w:rFonts w:ascii="Consolas" w:eastAsia="Consolas" w:hAnsi="Consolas" w:cs="Consolas"/>
                <w:sz w:val="16"/>
              </w:rPr>
              <w:t>3</w:t>
            </w:r>
          </w:p>
        </w:tc>
        <w:tc>
          <w:tcPr>
            <w:tcW w:w="1170" w:type="dxa"/>
          </w:tcPr>
          <w:p w14:paraId="5347D645" w14:textId="77777777" w:rsidR="003D27E1" w:rsidRDefault="00B475ED">
            <w:pPr>
              <w:jc w:val="right"/>
            </w:pPr>
            <w:r>
              <w:rPr>
                <w:rFonts w:ascii="Consolas" w:eastAsia="Consolas" w:hAnsi="Consolas" w:cs="Consolas"/>
                <w:sz w:val="16"/>
              </w:rPr>
              <w:t>56,270</w:t>
            </w:r>
          </w:p>
        </w:tc>
        <w:tc>
          <w:tcPr>
            <w:tcW w:w="1170" w:type="dxa"/>
          </w:tcPr>
          <w:p w14:paraId="5347D646" w14:textId="77777777" w:rsidR="003D27E1" w:rsidRDefault="00B475ED">
            <w:pPr>
              <w:jc w:val="right"/>
            </w:pPr>
            <w:r>
              <w:rPr>
                <w:rFonts w:ascii="Consolas" w:eastAsia="Consolas" w:hAnsi="Consolas" w:cs="Consolas"/>
                <w:sz w:val="16"/>
              </w:rPr>
              <w:t>36,692</w:t>
            </w:r>
          </w:p>
        </w:tc>
        <w:tc>
          <w:tcPr>
            <w:tcW w:w="1170" w:type="dxa"/>
          </w:tcPr>
          <w:p w14:paraId="5347D647" w14:textId="77777777" w:rsidR="003D27E1" w:rsidRDefault="00B475ED">
            <w:pPr>
              <w:jc w:val="right"/>
            </w:pPr>
            <w:r>
              <w:rPr>
                <w:rFonts w:ascii="Consolas" w:eastAsia="Consolas" w:hAnsi="Consolas" w:cs="Consolas"/>
                <w:sz w:val="16"/>
              </w:rPr>
              <w:t>93,720</w:t>
            </w:r>
          </w:p>
        </w:tc>
        <w:tc>
          <w:tcPr>
            <w:tcW w:w="1170" w:type="dxa"/>
          </w:tcPr>
          <w:p w14:paraId="5347D648" w14:textId="77777777" w:rsidR="003D27E1" w:rsidRDefault="00B475ED">
            <w:pPr>
              <w:jc w:val="right"/>
            </w:pPr>
            <w:r>
              <w:rPr>
                <w:rFonts w:ascii="Consolas" w:eastAsia="Consolas" w:hAnsi="Consolas" w:cs="Consolas"/>
                <w:sz w:val="16"/>
              </w:rPr>
              <w:t>50,817</w:t>
            </w:r>
          </w:p>
        </w:tc>
        <w:tc>
          <w:tcPr>
            <w:tcW w:w="1170" w:type="dxa"/>
          </w:tcPr>
          <w:p w14:paraId="5347D649" w14:textId="77777777" w:rsidR="003D27E1" w:rsidRDefault="00B475ED">
            <w:pPr>
              <w:jc w:val="right"/>
            </w:pPr>
            <w:r>
              <w:rPr>
                <w:rFonts w:ascii="Consolas" w:eastAsia="Consolas" w:hAnsi="Consolas" w:cs="Consolas"/>
                <w:sz w:val="16"/>
              </w:rPr>
              <w:t>145,243</w:t>
            </w:r>
          </w:p>
        </w:tc>
        <w:tc>
          <w:tcPr>
            <w:tcW w:w="1170" w:type="dxa"/>
          </w:tcPr>
          <w:p w14:paraId="5347D64A" w14:textId="77777777" w:rsidR="003D27E1" w:rsidRDefault="00B475ED">
            <w:pPr>
              <w:jc w:val="right"/>
            </w:pPr>
            <w:r>
              <w:rPr>
                <w:rFonts w:ascii="Consolas" w:eastAsia="Consolas" w:hAnsi="Consolas" w:cs="Consolas"/>
                <w:sz w:val="16"/>
              </w:rPr>
              <w:t>140,348</w:t>
            </w:r>
          </w:p>
        </w:tc>
        <w:tc>
          <w:tcPr>
            <w:tcW w:w="1170" w:type="dxa"/>
          </w:tcPr>
          <w:p w14:paraId="5347D64B" w14:textId="77777777" w:rsidR="003D27E1" w:rsidRDefault="00B475ED">
            <w:pPr>
              <w:jc w:val="right"/>
            </w:pPr>
            <w:r>
              <w:rPr>
                <w:rFonts w:ascii="Consolas" w:eastAsia="Consolas" w:hAnsi="Consolas" w:cs="Consolas"/>
                <w:sz w:val="16"/>
              </w:rPr>
              <w:t>25,493</w:t>
            </w:r>
          </w:p>
        </w:tc>
      </w:tr>
      <w:tr w:rsidR="003D27E1" w14:paraId="5347D655" w14:textId="77777777">
        <w:tc>
          <w:tcPr>
            <w:tcW w:w="1170" w:type="dxa"/>
          </w:tcPr>
          <w:p w14:paraId="5347D64D" w14:textId="77777777" w:rsidR="003D27E1" w:rsidRDefault="00B475ED">
            <w:pPr>
              <w:jc w:val="right"/>
            </w:pPr>
            <w:r>
              <w:rPr>
                <w:rFonts w:ascii="Consolas" w:eastAsia="Consolas" w:hAnsi="Consolas" w:cs="Consolas"/>
                <w:sz w:val="16"/>
              </w:rPr>
              <w:t>4</w:t>
            </w:r>
          </w:p>
        </w:tc>
        <w:tc>
          <w:tcPr>
            <w:tcW w:w="1170" w:type="dxa"/>
          </w:tcPr>
          <w:p w14:paraId="5347D64E" w14:textId="77777777" w:rsidR="003D27E1" w:rsidRDefault="00B475ED">
            <w:pPr>
              <w:jc w:val="right"/>
            </w:pPr>
            <w:r>
              <w:rPr>
                <w:rFonts w:ascii="Consolas" w:eastAsia="Consolas" w:hAnsi="Consolas" w:cs="Consolas"/>
                <w:sz w:val="16"/>
              </w:rPr>
              <w:t>0</w:t>
            </w:r>
          </w:p>
        </w:tc>
        <w:tc>
          <w:tcPr>
            <w:tcW w:w="1170" w:type="dxa"/>
          </w:tcPr>
          <w:p w14:paraId="5347D64F" w14:textId="77777777" w:rsidR="003D27E1" w:rsidRDefault="00B475ED">
            <w:pPr>
              <w:jc w:val="right"/>
            </w:pPr>
            <w:r>
              <w:rPr>
                <w:rFonts w:ascii="Consolas" w:eastAsia="Consolas" w:hAnsi="Consolas" w:cs="Consolas"/>
                <w:sz w:val="16"/>
              </w:rPr>
              <w:t>0</w:t>
            </w:r>
          </w:p>
        </w:tc>
        <w:tc>
          <w:tcPr>
            <w:tcW w:w="1170" w:type="dxa"/>
          </w:tcPr>
          <w:p w14:paraId="5347D650" w14:textId="77777777" w:rsidR="003D27E1" w:rsidRDefault="00B475ED">
            <w:pPr>
              <w:jc w:val="right"/>
            </w:pPr>
            <w:r>
              <w:rPr>
                <w:rFonts w:ascii="Consolas" w:eastAsia="Consolas" w:hAnsi="Consolas" w:cs="Consolas"/>
                <w:sz w:val="16"/>
              </w:rPr>
              <w:t>0</w:t>
            </w:r>
          </w:p>
        </w:tc>
        <w:tc>
          <w:tcPr>
            <w:tcW w:w="1170" w:type="dxa"/>
          </w:tcPr>
          <w:p w14:paraId="5347D651" w14:textId="77777777" w:rsidR="003D27E1" w:rsidRDefault="00B475ED">
            <w:pPr>
              <w:jc w:val="right"/>
            </w:pPr>
            <w:r>
              <w:rPr>
                <w:rFonts w:ascii="Consolas" w:eastAsia="Consolas" w:hAnsi="Consolas" w:cs="Consolas"/>
                <w:sz w:val="16"/>
              </w:rPr>
              <w:t>0</w:t>
            </w:r>
          </w:p>
        </w:tc>
        <w:tc>
          <w:tcPr>
            <w:tcW w:w="1170" w:type="dxa"/>
          </w:tcPr>
          <w:p w14:paraId="5347D652" w14:textId="77777777" w:rsidR="003D27E1" w:rsidRDefault="00B475ED">
            <w:pPr>
              <w:jc w:val="right"/>
            </w:pPr>
            <w:r>
              <w:rPr>
                <w:rFonts w:ascii="Consolas" w:eastAsia="Consolas" w:hAnsi="Consolas" w:cs="Consolas"/>
                <w:sz w:val="16"/>
              </w:rPr>
              <w:t>0</w:t>
            </w:r>
          </w:p>
        </w:tc>
        <w:tc>
          <w:tcPr>
            <w:tcW w:w="1170" w:type="dxa"/>
          </w:tcPr>
          <w:p w14:paraId="5347D653" w14:textId="77777777" w:rsidR="003D27E1" w:rsidRDefault="00B475ED">
            <w:pPr>
              <w:jc w:val="right"/>
            </w:pPr>
            <w:r>
              <w:rPr>
                <w:rFonts w:ascii="Consolas" w:eastAsia="Consolas" w:hAnsi="Consolas" w:cs="Consolas"/>
                <w:sz w:val="16"/>
              </w:rPr>
              <w:t>0</w:t>
            </w:r>
          </w:p>
        </w:tc>
        <w:tc>
          <w:tcPr>
            <w:tcW w:w="1170" w:type="dxa"/>
          </w:tcPr>
          <w:p w14:paraId="5347D654" w14:textId="77777777" w:rsidR="003D27E1" w:rsidRDefault="00B475ED">
            <w:pPr>
              <w:jc w:val="right"/>
            </w:pPr>
            <w:r>
              <w:rPr>
                <w:rFonts w:ascii="Consolas" w:eastAsia="Consolas" w:hAnsi="Consolas" w:cs="Consolas"/>
                <w:sz w:val="16"/>
              </w:rPr>
              <w:t>10,059</w:t>
            </w:r>
          </w:p>
        </w:tc>
      </w:tr>
      <w:tr w:rsidR="003D27E1" w14:paraId="5347D65E" w14:textId="77777777">
        <w:tc>
          <w:tcPr>
            <w:tcW w:w="1170" w:type="dxa"/>
            <w:tcBorders>
              <w:bottom w:val="single" w:sz="0" w:space="0" w:color="000000"/>
            </w:tcBorders>
          </w:tcPr>
          <w:p w14:paraId="5347D65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657"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658" w14:textId="77777777" w:rsidR="003D27E1" w:rsidRDefault="00B475ED">
            <w:pPr>
              <w:jc w:val="right"/>
            </w:pPr>
            <w:r>
              <w:rPr>
                <w:rFonts w:ascii="Consolas" w:eastAsia="Consolas" w:hAnsi="Consolas" w:cs="Consolas"/>
                <w:sz w:val="16"/>
              </w:rPr>
              <w:t>162,159</w:t>
            </w:r>
          </w:p>
        </w:tc>
        <w:tc>
          <w:tcPr>
            <w:tcW w:w="1170" w:type="dxa"/>
            <w:tcBorders>
              <w:bottom w:val="single" w:sz="0" w:space="0" w:color="000000"/>
            </w:tcBorders>
          </w:tcPr>
          <w:p w14:paraId="5347D659" w14:textId="77777777" w:rsidR="003D27E1" w:rsidRDefault="00B475ED">
            <w:pPr>
              <w:jc w:val="right"/>
            </w:pPr>
            <w:r>
              <w:rPr>
                <w:rFonts w:ascii="Consolas" w:eastAsia="Consolas" w:hAnsi="Consolas" w:cs="Consolas"/>
                <w:sz w:val="16"/>
              </w:rPr>
              <w:t>11,605</w:t>
            </w:r>
          </w:p>
        </w:tc>
        <w:tc>
          <w:tcPr>
            <w:tcW w:w="1170" w:type="dxa"/>
            <w:tcBorders>
              <w:bottom w:val="single" w:sz="0" w:space="0" w:color="000000"/>
            </w:tcBorders>
          </w:tcPr>
          <w:p w14:paraId="5347D65A"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65B" w14:textId="77777777" w:rsidR="003D27E1" w:rsidRDefault="00B475ED">
            <w:pPr>
              <w:jc w:val="right"/>
            </w:pPr>
            <w:r>
              <w:rPr>
                <w:rFonts w:ascii="Consolas" w:eastAsia="Consolas" w:hAnsi="Consolas" w:cs="Consolas"/>
                <w:sz w:val="16"/>
              </w:rPr>
              <w:t>479</w:t>
            </w:r>
          </w:p>
        </w:tc>
        <w:tc>
          <w:tcPr>
            <w:tcW w:w="1170" w:type="dxa"/>
            <w:tcBorders>
              <w:bottom w:val="single" w:sz="0" w:space="0" w:color="000000"/>
            </w:tcBorders>
          </w:tcPr>
          <w:p w14:paraId="5347D65C" w14:textId="77777777" w:rsidR="003D27E1" w:rsidRDefault="00B475ED">
            <w:pPr>
              <w:jc w:val="right"/>
            </w:pPr>
            <w:r>
              <w:rPr>
                <w:rFonts w:ascii="Consolas" w:eastAsia="Consolas" w:hAnsi="Consolas" w:cs="Consolas"/>
                <w:sz w:val="16"/>
              </w:rPr>
              <w:t>349,631</w:t>
            </w:r>
          </w:p>
        </w:tc>
        <w:tc>
          <w:tcPr>
            <w:tcW w:w="1170" w:type="dxa"/>
            <w:tcBorders>
              <w:bottom w:val="single" w:sz="0" w:space="0" w:color="000000"/>
            </w:tcBorders>
          </w:tcPr>
          <w:p w14:paraId="5347D65D" w14:textId="77777777" w:rsidR="003D27E1" w:rsidRDefault="00B475ED">
            <w:pPr>
              <w:jc w:val="right"/>
            </w:pPr>
            <w:r>
              <w:rPr>
                <w:rFonts w:ascii="Consolas" w:eastAsia="Consolas" w:hAnsi="Consolas" w:cs="Consolas"/>
                <w:sz w:val="16"/>
              </w:rPr>
              <w:t>53,377</w:t>
            </w:r>
          </w:p>
        </w:tc>
      </w:tr>
      <w:tr w:rsidR="003D27E1" w14:paraId="5347D667" w14:textId="77777777">
        <w:tc>
          <w:tcPr>
            <w:tcW w:w="0" w:type="auto"/>
            <w:tcBorders>
              <w:top w:val="single" w:sz="0" w:space="0" w:color="000000"/>
              <w:bottom w:val="single" w:sz="0" w:space="0" w:color="000000"/>
            </w:tcBorders>
          </w:tcPr>
          <w:p w14:paraId="5347D65F"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D660"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D661"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D662"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D663"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D664"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D665"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D666" w14:textId="77777777" w:rsidR="003D27E1" w:rsidRDefault="00B475ED">
            <w:pPr>
              <w:jc w:val="right"/>
            </w:pPr>
            <w:r>
              <w:rPr>
                <w:rFonts w:ascii="Consolas" w:eastAsia="Consolas" w:hAnsi="Consolas" w:cs="Consolas"/>
                <w:sz w:val="16"/>
              </w:rPr>
              <w:t>116,355</w:t>
            </w:r>
          </w:p>
        </w:tc>
      </w:tr>
    </w:tbl>
    <w:p w14:paraId="5347D668" w14:textId="77777777" w:rsidR="003D27E1" w:rsidRDefault="003D27E1"/>
    <w:p w14:paraId="5347D669" w14:textId="77777777" w:rsidR="003D27E1" w:rsidRDefault="00B475ED">
      <w:r>
        <w:br/>
      </w:r>
    </w:p>
    <w:p w14:paraId="5347D66A" w14:textId="77777777" w:rsidR="003D27E1" w:rsidRDefault="00B475ED">
      <w:pPr>
        <w:shd w:val="solid" w:color="B0C4DE" w:fill="auto"/>
      </w:pPr>
      <w:r>
        <w:rPr>
          <w:b/>
          <w:sz w:val="26"/>
        </w:rPr>
        <w:lastRenderedPageBreak/>
        <w:t>indust2</w:t>
      </w:r>
    </w:p>
    <w:p w14:paraId="5347D66B" w14:textId="77777777" w:rsidR="003D27E1" w:rsidRDefault="00B475ED">
      <w:pPr>
        <w:rPr>
          <w:color w:val="4682B4"/>
        </w:rPr>
      </w:pPr>
      <w:r>
        <w:rPr>
          <w:color w:val="4682B4"/>
        </w:rPr>
        <w:t>Industry (</w:t>
      </w:r>
      <w:proofErr w:type="spellStart"/>
      <w:r>
        <w:rPr>
          <w:color w:val="4682B4"/>
        </w:rPr>
        <w:t>submajor</w:t>
      </w:r>
      <w:proofErr w:type="spellEnd"/>
      <w:r>
        <w:rPr>
          <w:color w:val="4682B4"/>
        </w:rPr>
        <w:t xml:space="preserve"> groups/1 dig)</w:t>
      </w:r>
      <w:r>
        <w:rPr>
          <w:color w:val="4682B4"/>
        </w:rPr>
        <w:br/>
        <w:t xml:space="preserve">   (1):   [1] Agriculture</w:t>
      </w:r>
      <w:r>
        <w:rPr>
          <w:color w:val="4682B4"/>
        </w:rPr>
        <w:br/>
        <w:t xml:space="preserve">   (2):   [2] Energy</w:t>
      </w:r>
      <w:r>
        <w:rPr>
          <w:color w:val="4682B4"/>
        </w:rPr>
        <w:br/>
      </w:r>
      <w:r>
        <w:rPr>
          <w:color w:val="4682B4"/>
        </w:rPr>
        <w:t xml:space="preserve">   (3):   [3] Mining</w:t>
      </w:r>
      <w:r>
        <w:rPr>
          <w:color w:val="4682B4"/>
        </w:rPr>
        <w:br/>
        <w:t xml:space="preserve">   (4):   [4] Manufacturing</w:t>
      </w:r>
      <w:r>
        <w:rPr>
          <w:color w:val="4682B4"/>
        </w:rPr>
        <w:br/>
        <w:t xml:space="preserve">   (5):   [5] Construction</w:t>
      </w:r>
      <w:r>
        <w:rPr>
          <w:color w:val="4682B4"/>
        </w:rPr>
        <w:br/>
        <w:t xml:space="preserve">   (6):   [6] Trade</w:t>
      </w:r>
      <w:r>
        <w:rPr>
          <w:color w:val="4682B4"/>
        </w:rPr>
        <w:br/>
        <w:t xml:space="preserve">   (7):   [7] Transport</w:t>
      </w:r>
      <w:r>
        <w:rPr>
          <w:color w:val="4682B4"/>
        </w:rPr>
        <w:br/>
        <w:t xml:space="preserve">   (8):   [8] Bank, Insurance</w:t>
      </w:r>
      <w:r>
        <w:rPr>
          <w:color w:val="4682B4"/>
        </w:rPr>
        <w:br/>
        <w:t xml:space="preserve">   (9):   [9] Services</w:t>
      </w:r>
      <w:r>
        <w:rPr>
          <w:color w:val="4682B4"/>
        </w:rPr>
        <w:br/>
        <w:t xml:space="preserve">   (10):   [10] Other</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D66D" w14:textId="77777777">
        <w:tc>
          <w:tcPr>
            <w:tcW w:w="9360" w:type="dxa"/>
            <w:gridSpan w:val="6"/>
          </w:tcPr>
          <w:p w14:paraId="5347D66C" w14:textId="77777777" w:rsidR="003D27E1" w:rsidRDefault="00B475ED">
            <w:r>
              <w:rPr>
                <w:rFonts w:ascii="Consolas" w:eastAsia="Consolas" w:hAnsi="Consolas" w:cs="Consolas"/>
                <w:b/>
                <w:sz w:val="18"/>
              </w:rPr>
              <w:t xml:space="preserve">       Name: </w:t>
            </w:r>
            <w:r>
              <w:rPr>
                <w:rFonts w:ascii="Consolas" w:eastAsia="Consolas" w:hAnsi="Consolas" w:cs="Consolas"/>
                <w:sz w:val="18"/>
              </w:rPr>
              <w:t>indust2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Industry (</w:t>
            </w:r>
            <w:proofErr w:type="spellStart"/>
            <w:r>
              <w:rPr>
                <w:rFonts w:ascii="Consolas" w:eastAsia="Consolas" w:hAnsi="Consolas" w:cs="Consolas"/>
                <w:sz w:val="18"/>
              </w:rPr>
              <w:t>submajor</w:t>
            </w:r>
            <w:proofErr w:type="spellEnd"/>
            <w:r>
              <w:rPr>
                <w:rFonts w:ascii="Consolas" w:eastAsia="Consolas" w:hAnsi="Consolas" w:cs="Consolas"/>
                <w:sz w:val="18"/>
              </w:rPr>
              <w:t xml:space="preserve"> groups/1 dig)</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1,316,307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5.00           </w:t>
            </w:r>
            <w:r>
              <w:rPr>
                <w:rFonts w:ascii="Consolas" w:eastAsia="Consolas" w:hAnsi="Consolas" w:cs="Consolas"/>
                <w:sz w:val="18"/>
              </w:rPr>
              <w:br/>
            </w:r>
          </w:p>
        </w:tc>
      </w:tr>
      <w:tr w:rsidR="003D27E1" w14:paraId="5347D674" w14:textId="77777777">
        <w:tc>
          <w:tcPr>
            <w:tcW w:w="1560" w:type="dxa"/>
          </w:tcPr>
          <w:p w14:paraId="5347D66E" w14:textId="77777777" w:rsidR="003D27E1" w:rsidRDefault="003D27E1"/>
        </w:tc>
        <w:tc>
          <w:tcPr>
            <w:tcW w:w="1560" w:type="dxa"/>
            <w:tcBorders>
              <w:top w:val="single" w:sz="0" w:space="0" w:color="000000"/>
              <w:bottom w:val="single" w:sz="0" w:space="0" w:color="000000"/>
            </w:tcBorders>
          </w:tcPr>
          <w:p w14:paraId="5347D66F"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D670"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D671"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D672" w14:textId="77777777" w:rsidR="003D27E1" w:rsidRDefault="00B475ED">
            <w:pPr>
              <w:jc w:val="right"/>
            </w:pPr>
            <w:r>
              <w:rPr>
                <w:rFonts w:ascii="Consolas" w:eastAsia="Consolas" w:hAnsi="Consolas" w:cs="Consolas"/>
                <w:b/>
                <w:sz w:val="18"/>
              </w:rPr>
              <w:t>Percent</w:t>
            </w:r>
          </w:p>
        </w:tc>
        <w:tc>
          <w:tcPr>
            <w:tcW w:w="1560" w:type="dxa"/>
          </w:tcPr>
          <w:p w14:paraId="5347D673" w14:textId="77777777" w:rsidR="003D27E1" w:rsidRDefault="003D27E1"/>
        </w:tc>
      </w:tr>
      <w:tr w:rsidR="003D27E1" w14:paraId="5347D67B" w14:textId="77777777">
        <w:tc>
          <w:tcPr>
            <w:tcW w:w="1560" w:type="dxa"/>
            <w:tcBorders>
              <w:right w:val="nil"/>
            </w:tcBorders>
          </w:tcPr>
          <w:p w14:paraId="5347D675" w14:textId="77777777" w:rsidR="003D27E1" w:rsidRDefault="003D27E1"/>
        </w:tc>
        <w:tc>
          <w:tcPr>
            <w:tcW w:w="1560" w:type="dxa"/>
            <w:tcBorders>
              <w:top w:val="single" w:sz="0" w:space="0" w:color="000000"/>
              <w:left w:val="nil"/>
              <w:bottom w:val="single" w:sz="0" w:space="0" w:color="D3D3D3"/>
            </w:tcBorders>
          </w:tcPr>
          <w:p w14:paraId="5347D676"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D677" w14:textId="77777777" w:rsidR="003D27E1" w:rsidRDefault="003D27E1"/>
        </w:tc>
        <w:tc>
          <w:tcPr>
            <w:tcW w:w="1560" w:type="dxa"/>
            <w:tcBorders>
              <w:top w:val="single" w:sz="0" w:space="0" w:color="000000"/>
              <w:bottom w:val="single" w:sz="0" w:space="0" w:color="D3D3D3"/>
            </w:tcBorders>
          </w:tcPr>
          <w:p w14:paraId="5347D678" w14:textId="77777777" w:rsidR="003D27E1" w:rsidRDefault="00B475ED">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5347D679" w14:textId="77777777" w:rsidR="003D27E1" w:rsidRDefault="00B475ED">
            <w:pPr>
              <w:jc w:val="right"/>
            </w:pPr>
            <w:r>
              <w:rPr>
                <w:rFonts w:ascii="Consolas" w:eastAsia="Consolas" w:hAnsi="Consolas" w:cs="Consolas"/>
                <w:sz w:val="16"/>
              </w:rPr>
              <w:t xml:space="preserve">      0.9</w:t>
            </w:r>
          </w:p>
        </w:tc>
        <w:tc>
          <w:tcPr>
            <w:tcW w:w="1560" w:type="dxa"/>
          </w:tcPr>
          <w:p w14:paraId="5347D67A" w14:textId="77777777" w:rsidR="003D27E1" w:rsidRDefault="003D27E1"/>
        </w:tc>
      </w:tr>
      <w:tr w:rsidR="003D27E1" w14:paraId="5347D682" w14:textId="77777777">
        <w:tc>
          <w:tcPr>
            <w:tcW w:w="1560" w:type="dxa"/>
            <w:tcBorders>
              <w:right w:val="nil"/>
            </w:tcBorders>
          </w:tcPr>
          <w:p w14:paraId="5347D67C" w14:textId="77777777" w:rsidR="003D27E1" w:rsidRDefault="003D27E1"/>
        </w:tc>
        <w:tc>
          <w:tcPr>
            <w:tcW w:w="1560" w:type="dxa"/>
            <w:tcBorders>
              <w:top w:val="single" w:sz="0" w:space="0" w:color="D3D3D3"/>
              <w:left w:val="nil"/>
              <w:bottom w:val="single" w:sz="0" w:space="0" w:color="D3D3D3"/>
            </w:tcBorders>
          </w:tcPr>
          <w:p w14:paraId="5347D67D"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D67E" w14:textId="77777777" w:rsidR="003D27E1" w:rsidRDefault="00B475ED">
            <w:r>
              <w:rPr>
                <w:rFonts w:ascii="Consolas" w:eastAsia="Consolas" w:hAnsi="Consolas" w:cs="Consolas"/>
                <w:sz w:val="16"/>
              </w:rPr>
              <w:t>[-3] Does not apply</w:t>
            </w:r>
          </w:p>
        </w:tc>
        <w:tc>
          <w:tcPr>
            <w:tcW w:w="1560" w:type="dxa"/>
            <w:tcBorders>
              <w:top w:val="single" w:sz="0" w:space="0" w:color="D3D3D3"/>
              <w:bottom w:val="single" w:sz="0" w:space="0" w:color="D3D3D3"/>
            </w:tcBorders>
          </w:tcPr>
          <w:p w14:paraId="5347D67F" w14:textId="77777777" w:rsidR="003D27E1" w:rsidRDefault="00B475ED">
            <w:pPr>
              <w:jc w:val="right"/>
            </w:pPr>
            <w:r>
              <w:rPr>
                <w:rFonts w:ascii="Consolas" w:eastAsia="Consolas" w:hAnsi="Consolas" w:cs="Consolas"/>
                <w:sz w:val="16"/>
              </w:rPr>
              <w:t xml:space="preserve">   641,690</w:t>
            </w:r>
          </w:p>
        </w:tc>
        <w:tc>
          <w:tcPr>
            <w:tcW w:w="1560" w:type="dxa"/>
            <w:tcBorders>
              <w:top w:val="single" w:sz="0" w:space="0" w:color="D3D3D3"/>
              <w:bottom w:val="single" w:sz="0" w:space="0" w:color="D3D3D3"/>
            </w:tcBorders>
          </w:tcPr>
          <w:p w14:paraId="5347D680" w14:textId="77777777" w:rsidR="003D27E1" w:rsidRDefault="00B475ED">
            <w:pPr>
              <w:jc w:val="right"/>
            </w:pPr>
            <w:r>
              <w:rPr>
                <w:rFonts w:ascii="Consolas" w:eastAsia="Consolas" w:hAnsi="Consolas" w:cs="Consolas"/>
                <w:sz w:val="16"/>
              </w:rPr>
              <w:t xml:space="preserve">     20.8</w:t>
            </w:r>
          </w:p>
        </w:tc>
        <w:tc>
          <w:tcPr>
            <w:tcW w:w="1560" w:type="dxa"/>
          </w:tcPr>
          <w:p w14:paraId="5347D681" w14:textId="77777777" w:rsidR="003D27E1" w:rsidRDefault="003D27E1"/>
        </w:tc>
      </w:tr>
      <w:tr w:rsidR="003D27E1" w14:paraId="5347D689" w14:textId="77777777">
        <w:tc>
          <w:tcPr>
            <w:tcW w:w="1560" w:type="dxa"/>
            <w:tcBorders>
              <w:right w:val="nil"/>
            </w:tcBorders>
          </w:tcPr>
          <w:p w14:paraId="5347D683" w14:textId="77777777" w:rsidR="003D27E1" w:rsidRDefault="003D27E1"/>
        </w:tc>
        <w:tc>
          <w:tcPr>
            <w:tcW w:w="1560" w:type="dxa"/>
            <w:tcBorders>
              <w:top w:val="single" w:sz="0" w:space="0" w:color="D3D3D3"/>
              <w:left w:val="nil"/>
              <w:bottom w:val="single" w:sz="0" w:space="0" w:color="D3D3D3"/>
            </w:tcBorders>
          </w:tcPr>
          <w:p w14:paraId="5347D684"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685"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D686" w14:textId="77777777" w:rsidR="003D27E1" w:rsidRDefault="00B475ED">
            <w:pPr>
              <w:jc w:val="right"/>
            </w:pPr>
            <w:r>
              <w:rPr>
                <w:rFonts w:ascii="Consolas" w:eastAsia="Consolas" w:hAnsi="Consolas" w:cs="Consolas"/>
                <w:sz w:val="16"/>
              </w:rPr>
              <w:t xml:space="preserve">    11,622</w:t>
            </w:r>
          </w:p>
        </w:tc>
        <w:tc>
          <w:tcPr>
            <w:tcW w:w="1560" w:type="dxa"/>
            <w:tcBorders>
              <w:top w:val="single" w:sz="0" w:space="0" w:color="D3D3D3"/>
              <w:bottom w:val="single" w:sz="0" w:space="0" w:color="D3D3D3"/>
            </w:tcBorders>
          </w:tcPr>
          <w:p w14:paraId="5347D687" w14:textId="77777777" w:rsidR="003D27E1" w:rsidRDefault="00B475ED">
            <w:pPr>
              <w:jc w:val="right"/>
            </w:pPr>
            <w:r>
              <w:rPr>
                <w:rFonts w:ascii="Consolas" w:eastAsia="Consolas" w:hAnsi="Consolas" w:cs="Consolas"/>
                <w:sz w:val="16"/>
              </w:rPr>
              <w:t xml:space="preserve">      0.4</w:t>
            </w:r>
          </w:p>
        </w:tc>
        <w:tc>
          <w:tcPr>
            <w:tcW w:w="1560" w:type="dxa"/>
          </w:tcPr>
          <w:p w14:paraId="5347D688" w14:textId="77777777" w:rsidR="003D27E1" w:rsidRDefault="003D27E1"/>
        </w:tc>
      </w:tr>
      <w:tr w:rsidR="003D27E1" w14:paraId="5347D690" w14:textId="77777777">
        <w:tc>
          <w:tcPr>
            <w:tcW w:w="1560" w:type="dxa"/>
            <w:tcBorders>
              <w:right w:val="nil"/>
            </w:tcBorders>
          </w:tcPr>
          <w:p w14:paraId="5347D68A" w14:textId="77777777" w:rsidR="003D27E1" w:rsidRDefault="003D27E1"/>
        </w:tc>
        <w:tc>
          <w:tcPr>
            <w:tcW w:w="1560" w:type="dxa"/>
            <w:tcBorders>
              <w:top w:val="single" w:sz="0" w:space="0" w:color="D3D3D3"/>
              <w:left w:val="nil"/>
              <w:bottom w:val="single" w:sz="0" w:space="0" w:color="D3D3D3"/>
            </w:tcBorders>
          </w:tcPr>
          <w:p w14:paraId="5347D68B"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68C" w14:textId="77777777" w:rsidR="003D27E1" w:rsidRDefault="00B475ED">
            <w:r>
              <w:rPr>
                <w:rFonts w:ascii="Consolas" w:eastAsia="Consolas" w:hAnsi="Consolas" w:cs="Consolas"/>
                <w:sz w:val="16"/>
              </w:rPr>
              <w:t>[-1] MV general</w:t>
            </w:r>
          </w:p>
        </w:tc>
        <w:tc>
          <w:tcPr>
            <w:tcW w:w="1560" w:type="dxa"/>
            <w:tcBorders>
              <w:top w:val="single" w:sz="0" w:space="0" w:color="D3D3D3"/>
              <w:bottom w:val="single" w:sz="0" w:space="0" w:color="D3D3D3"/>
            </w:tcBorders>
          </w:tcPr>
          <w:p w14:paraId="5347D68D" w14:textId="77777777" w:rsidR="003D27E1" w:rsidRDefault="00B475ED">
            <w:pPr>
              <w:jc w:val="right"/>
            </w:pPr>
            <w:r>
              <w:rPr>
                <w:rFonts w:ascii="Consolas" w:eastAsia="Consolas" w:hAnsi="Consolas" w:cs="Consolas"/>
                <w:sz w:val="16"/>
              </w:rPr>
              <w:t xml:space="preserve">    57,737</w:t>
            </w:r>
          </w:p>
        </w:tc>
        <w:tc>
          <w:tcPr>
            <w:tcW w:w="1560" w:type="dxa"/>
            <w:tcBorders>
              <w:top w:val="single" w:sz="0" w:space="0" w:color="D3D3D3"/>
              <w:bottom w:val="single" w:sz="0" w:space="0" w:color="D3D3D3"/>
            </w:tcBorders>
          </w:tcPr>
          <w:p w14:paraId="5347D68E" w14:textId="77777777" w:rsidR="003D27E1" w:rsidRDefault="00B475ED">
            <w:pPr>
              <w:jc w:val="right"/>
            </w:pPr>
            <w:r>
              <w:rPr>
                <w:rFonts w:ascii="Consolas" w:eastAsia="Consolas" w:hAnsi="Consolas" w:cs="Consolas"/>
                <w:sz w:val="16"/>
              </w:rPr>
              <w:t xml:space="preserve">      1.9</w:t>
            </w:r>
          </w:p>
        </w:tc>
        <w:tc>
          <w:tcPr>
            <w:tcW w:w="1560" w:type="dxa"/>
          </w:tcPr>
          <w:p w14:paraId="5347D68F" w14:textId="77777777" w:rsidR="003D27E1" w:rsidRDefault="003D27E1"/>
        </w:tc>
      </w:tr>
      <w:tr w:rsidR="003D27E1" w14:paraId="5347D697" w14:textId="77777777">
        <w:tc>
          <w:tcPr>
            <w:tcW w:w="1560" w:type="dxa"/>
            <w:tcBorders>
              <w:right w:val="nil"/>
            </w:tcBorders>
          </w:tcPr>
          <w:p w14:paraId="5347D691" w14:textId="77777777" w:rsidR="003D27E1" w:rsidRDefault="003D27E1"/>
        </w:tc>
        <w:tc>
          <w:tcPr>
            <w:tcW w:w="1560" w:type="dxa"/>
            <w:tcBorders>
              <w:top w:val="single" w:sz="0" w:space="0" w:color="D3D3D3"/>
              <w:left w:val="nil"/>
              <w:bottom w:val="single" w:sz="0" w:space="0" w:color="D3D3D3"/>
            </w:tcBorders>
          </w:tcPr>
          <w:p w14:paraId="5347D692"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693" w14:textId="77777777" w:rsidR="003D27E1" w:rsidRDefault="00B475ED">
            <w:r>
              <w:rPr>
                <w:rFonts w:ascii="Consolas" w:eastAsia="Consolas" w:hAnsi="Consolas" w:cs="Consolas"/>
                <w:sz w:val="16"/>
              </w:rPr>
              <w:t>[1] Agriculture</w:t>
            </w:r>
          </w:p>
        </w:tc>
        <w:tc>
          <w:tcPr>
            <w:tcW w:w="1560" w:type="dxa"/>
            <w:tcBorders>
              <w:top w:val="single" w:sz="0" w:space="0" w:color="D3D3D3"/>
              <w:bottom w:val="single" w:sz="0" w:space="0" w:color="D3D3D3"/>
            </w:tcBorders>
          </w:tcPr>
          <w:p w14:paraId="5347D694" w14:textId="77777777" w:rsidR="003D27E1" w:rsidRDefault="00B475ED">
            <w:pPr>
              <w:jc w:val="right"/>
            </w:pPr>
            <w:r>
              <w:rPr>
                <w:rFonts w:ascii="Consolas" w:eastAsia="Consolas" w:hAnsi="Consolas" w:cs="Consolas"/>
                <w:sz w:val="16"/>
              </w:rPr>
              <w:t xml:space="preserve">    50,676</w:t>
            </w:r>
          </w:p>
        </w:tc>
        <w:tc>
          <w:tcPr>
            <w:tcW w:w="1560" w:type="dxa"/>
            <w:tcBorders>
              <w:top w:val="single" w:sz="0" w:space="0" w:color="D3D3D3"/>
              <w:bottom w:val="single" w:sz="0" w:space="0" w:color="D3D3D3"/>
            </w:tcBorders>
          </w:tcPr>
          <w:p w14:paraId="5347D695" w14:textId="77777777" w:rsidR="003D27E1" w:rsidRDefault="00B475ED">
            <w:pPr>
              <w:jc w:val="right"/>
            </w:pPr>
            <w:r>
              <w:rPr>
                <w:rFonts w:ascii="Consolas" w:eastAsia="Consolas" w:hAnsi="Consolas" w:cs="Consolas"/>
                <w:sz w:val="16"/>
              </w:rPr>
              <w:t xml:space="preserve">      1.6</w:t>
            </w:r>
          </w:p>
        </w:tc>
        <w:tc>
          <w:tcPr>
            <w:tcW w:w="1560" w:type="dxa"/>
          </w:tcPr>
          <w:p w14:paraId="5347D696" w14:textId="77777777" w:rsidR="003D27E1" w:rsidRDefault="003D27E1"/>
        </w:tc>
      </w:tr>
      <w:tr w:rsidR="003D27E1" w14:paraId="5347D69E" w14:textId="77777777">
        <w:tc>
          <w:tcPr>
            <w:tcW w:w="1560" w:type="dxa"/>
            <w:tcBorders>
              <w:right w:val="nil"/>
            </w:tcBorders>
          </w:tcPr>
          <w:p w14:paraId="5347D698" w14:textId="77777777" w:rsidR="003D27E1" w:rsidRDefault="003D27E1"/>
        </w:tc>
        <w:tc>
          <w:tcPr>
            <w:tcW w:w="1560" w:type="dxa"/>
            <w:tcBorders>
              <w:top w:val="single" w:sz="0" w:space="0" w:color="D3D3D3"/>
              <w:left w:val="nil"/>
              <w:bottom w:val="single" w:sz="0" w:space="0" w:color="D3D3D3"/>
            </w:tcBorders>
          </w:tcPr>
          <w:p w14:paraId="5347D699"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69A" w14:textId="77777777" w:rsidR="003D27E1" w:rsidRDefault="00B475ED">
            <w:r>
              <w:rPr>
                <w:rFonts w:ascii="Consolas" w:eastAsia="Consolas" w:hAnsi="Consolas" w:cs="Consolas"/>
                <w:sz w:val="16"/>
              </w:rPr>
              <w:t>[2] Energy</w:t>
            </w:r>
          </w:p>
        </w:tc>
        <w:tc>
          <w:tcPr>
            <w:tcW w:w="1560" w:type="dxa"/>
            <w:tcBorders>
              <w:top w:val="single" w:sz="0" w:space="0" w:color="D3D3D3"/>
              <w:bottom w:val="single" w:sz="0" w:space="0" w:color="D3D3D3"/>
            </w:tcBorders>
          </w:tcPr>
          <w:p w14:paraId="5347D69B" w14:textId="77777777" w:rsidR="003D27E1" w:rsidRDefault="00B475ED">
            <w:pPr>
              <w:jc w:val="right"/>
            </w:pPr>
            <w:r>
              <w:rPr>
                <w:rFonts w:ascii="Consolas" w:eastAsia="Consolas" w:hAnsi="Consolas" w:cs="Consolas"/>
                <w:sz w:val="16"/>
              </w:rPr>
              <w:t xml:space="preserve">    14,792</w:t>
            </w:r>
          </w:p>
        </w:tc>
        <w:tc>
          <w:tcPr>
            <w:tcW w:w="1560" w:type="dxa"/>
            <w:tcBorders>
              <w:top w:val="single" w:sz="0" w:space="0" w:color="D3D3D3"/>
              <w:bottom w:val="single" w:sz="0" w:space="0" w:color="D3D3D3"/>
            </w:tcBorders>
          </w:tcPr>
          <w:p w14:paraId="5347D69C" w14:textId="77777777" w:rsidR="003D27E1" w:rsidRDefault="00B475ED">
            <w:pPr>
              <w:jc w:val="right"/>
            </w:pPr>
            <w:r>
              <w:rPr>
                <w:rFonts w:ascii="Consolas" w:eastAsia="Consolas" w:hAnsi="Consolas" w:cs="Consolas"/>
                <w:sz w:val="16"/>
              </w:rPr>
              <w:t xml:space="preserve">      0.5</w:t>
            </w:r>
          </w:p>
        </w:tc>
        <w:tc>
          <w:tcPr>
            <w:tcW w:w="1560" w:type="dxa"/>
          </w:tcPr>
          <w:p w14:paraId="5347D69D" w14:textId="77777777" w:rsidR="003D27E1" w:rsidRDefault="003D27E1"/>
        </w:tc>
      </w:tr>
      <w:tr w:rsidR="003D27E1" w14:paraId="5347D6A5" w14:textId="77777777">
        <w:tc>
          <w:tcPr>
            <w:tcW w:w="1560" w:type="dxa"/>
            <w:tcBorders>
              <w:right w:val="nil"/>
            </w:tcBorders>
          </w:tcPr>
          <w:p w14:paraId="5347D69F" w14:textId="77777777" w:rsidR="003D27E1" w:rsidRDefault="003D27E1"/>
        </w:tc>
        <w:tc>
          <w:tcPr>
            <w:tcW w:w="1560" w:type="dxa"/>
            <w:tcBorders>
              <w:top w:val="single" w:sz="0" w:space="0" w:color="D3D3D3"/>
              <w:left w:val="nil"/>
              <w:bottom w:val="single" w:sz="0" w:space="0" w:color="D3D3D3"/>
            </w:tcBorders>
          </w:tcPr>
          <w:p w14:paraId="5347D6A0"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D6A1" w14:textId="77777777" w:rsidR="003D27E1" w:rsidRDefault="00B475ED">
            <w:r>
              <w:rPr>
                <w:rFonts w:ascii="Consolas" w:eastAsia="Consolas" w:hAnsi="Consolas" w:cs="Consolas"/>
                <w:sz w:val="16"/>
              </w:rPr>
              <w:t>[3] Mining</w:t>
            </w:r>
          </w:p>
        </w:tc>
        <w:tc>
          <w:tcPr>
            <w:tcW w:w="1560" w:type="dxa"/>
            <w:tcBorders>
              <w:top w:val="single" w:sz="0" w:space="0" w:color="D3D3D3"/>
              <w:bottom w:val="single" w:sz="0" w:space="0" w:color="D3D3D3"/>
            </w:tcBorders>
          </w:tcPr>
          <w:p w14:paraId="5347D6A2" w14:textId="77777777" w:rsidR="003D27E1" w:rsidRDefault="00B475ED">
            <w:pPr>
              <w:jc w:val="right"/>
            </w:pPr>
            <w:r>
              <w:rPr>
                <w:rFonts w:ascii="Consolas" w:eastAsia="Consolas" w:hAnsi="Consolas" w:cs="Consolas"/>
                <w:sz w:val="16"/>
              </w:rPr>
              <w:t xml:space="preserve">     8,038</w:t>
            </w:r>
          </w:p>
        </w:tc>
        <w:tc>
          <w:tcPr>
            <w:tcW w:w="1560" w:type="dxa"/>
            <w:tcBorders>
              <w:top w:val="single" w:sz="0" w:space="0" w:color="D3D3D3"/>
              <w:bottom w:val="single" w:sz="0" w:space="0" w:color="D3D3D3"/>
            </w:tcBorders>
          </w:tcPr>
          <w:p w14:paraId="5347D6A3" w14:textId="77777777" w:rsidR="003D27E1" w:rsidRDefault="00B475ED">
            <w:pPr>
              <w:jc w:val="right"/>
            </w:pPr>
            <w:r>
              <w:rPr>
                <w:rFonts w:ascii="Consolas" w:eastAsia="Consolas" w:hAnsi="Consolas" w:cs="Consolas"/>
                <w:sz w:val="16"/>
              </w:rPr>
              <w:t xml:space="preserve">      0.3</w:t>
            </w:r>
          </w:p>
        </w:tc>
        <w:tc>
          <w:tcPr>
            <w:tcW w:w="1560" w:type="dxa"/>
          </w:tcPr>
          <w:p w14:paraId="5347D6A4" w14:textId="77777777" w:rsidR="003D27E1" w:rsidRDefault="003D27E1"/>
        </w:tc>
      </w:tr>
      <w:tr w:rsidR="003D27E1" w14:paraId="5347D6AC" w14:textId="77777777">
        <w:tc>
          <w:tcPr>
            <w:tcW w:w="1560" w:type="dxa"/>
            <w:tcBorders>
              <w:right w:val="nil"/>
            </w:tcBorders>
          </w:tcPr>
          <w:p w14:paraId="5347D6A6" w14:textId="77777777" w:rsidR="003D27E1" w:rsidRDefault="003D27E1"/>
        </w:tc>
        <w:tc>
          <w:tcPr>
            <w:tcW w:w="1560" w:type="dxa"/>
            <w:tcBorders>
              <w:top w:val="single" w:sz="0" w:space="0" w:color="D3D3D3"/>
              <w:left w:val="nil"/>
              <w:bottom w:val="single" w:sz="0" w:space="0" w:color="D3D3D3"/>
            </w:tcBorders>
          </w:tcPr>
          <w:p w14:paraId="5347D6A7"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D6A8" w14:textId="77777777" w:rsidR="003D27E1" w:rsidRDefault="00B475ED">
            <w:r>
              <w:rPr>
                <w:rFonts w:ascii="Consolas" w:eastAsia="Consolas" w:hAnsi="Consolas" w:cs="Consolas"/>
                <w:sz w:val="16"/>
              </w:rPr>
              <w:t>[4] Manufacturing</w:t>
            </w:r>
          </w:p>
        </w:tc>
        <w:tc>
          <w:tcPr>
            <w:tcW w:w="1560" w:type="dxa"/>
            <w:tcBorders>
              <w:top w:val="single" w:sz="0" w:space="0" w:color="D3D3D3"/>
              <w:bottom w:val="single" w:sz="0" w:space="0" w:color="D3D3D3"/>
            </w:tcBorders>
          </w:tcPr>
          <w:p w14:paraId="5347D6A9" w14:textId="77777777" w:rsidR="003D27E1" w:rsidRDefault="00B475ED">
            <w:pPr>
              <w:jc w:val="right"/>
            </w:pPr>
            <w:r>
              <w:rPr>
                <w:rFonts w:ascii="Consolas" w:eastAsia="Consolas" w:hAnsi="Consolas" w:cs="Consolas"/>
                <w:sz w:val="16"/>
              </w:rPr>
              <w:t xml:space="preserve">   290,096</w:t>
            </w:r>
          </w:p>
        </w:tc>
        <w:tc>
          <w:tcPr>
            <w:tcW w:w="1560" w:type="dxa"/>
            <w:tcBorders>
              <w:top w:val="single" w:sz="0" w:space="0" w:color="D3D3D3"/>
              <w:bottom w:val="single" w:sz="0" w:space="0" w:color="D3D3D3"/>
            </w:tcBorders>
          </w:tcPr>
          <w:p w14:paraId="5347D6AA" w14:textId="77777777" w:rsidR="003D27E1" w:rsidRDefault="00B475ED">
            <w:pPr>
              <w:jc w:val="right"/>
            </w:pPr>
            <w:r>
              <w:rPr>
                <w:rFonts w:ascii="Consolas" w:eastAsia="Consolas" w:hAnsi="Consolas" w:cs="Consolas"/>
                <w:sz w:val="16"/>
              </w:rPr>
              <w:t xml:space="preserve">      9.4</w:t>
            </w:r>
          </w:p>
        </w:tc>
        <w:tc>
          <w:tcPr>
            <w:tcW w:w="1560" w:type="dxa"/>
          </w:tcPr>
          <w:p w14:paraId="5347D6AB" w14:textId="77777777" w:rsidR="003D27E1" w:rsidRDefault="003D27E1"/>
        </w:tc>
      </w:tr>
      <w:tr w:rsidR="003D27E1" w14:paraId="5347D6B3" w14:textId="77777777">
        <w:tc>
          <w:tcPr>
            <w:tcW w:w="1560" w:type="dxa"/>
            <w:tcBorders>
              <w:right w:val="nil"/>
            </w:tcBorders>
          </w:tcPr>
          <w:p w14:paraId="5347D6AD" w14:textId="77777777" w:rsidR="003D27E1" w:rsidRDefault="003D27E1"/>
        </w:tc>
        <w:tc>
          <w:tcPr>
            <w:tcW w:w="1560" w:type="dxa"/>
            <w:tcBorders>
              <w:top w:val="single" w:sz="0" w:space="0" w:color="D3D3D3"/>
              <w:left w:val="nil"/>
              <w:bottom w:val="single" w:sz="0" w:space="0" w:color="D3D3D3"/>
            </w:tcBorders>
          </w:tcPr>
          <w:p w14:paraId="5347D6AE"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D6AF" w14:textId="77777777" w:rsidR="003D27E1" w:rsidRDefault="00B475ED">
            <w:r>
              <w:rPr>
                <w:rFonts w:ascii="Consolas" w:eastAsia="Consolas" w:hAnsi="Consolas" w:cs="Consolas"/>
                <w:sz w:val="16"/>
              </w:rPr>
              <w:t>[5] Construction</w:t>
            </w:r>
          </w:p>
        </w:tc>
        <w:tc>
          <w:tcPr>
            <w:tcW w:w="1560" w:type="dxa"/>
            <w:tcBorders>
              <w:top w:val="single" w:sz="0" w:space="0" w:color="D3D3D3"/>
              <w:bottom w:val="single" w:sz="0" w:space="0" w:color="D3D3D3"/>
            </w:tcBorders>
          </w:tcPr>
          <w:p w14:paraId="5347D6B0" w14:textId="77777777" w:rsidR="003D27E1" w:rsidRDefault="00B475ED">
            <w:pPr>
              <w:jc w:val="right"/>
            </w:pPr>
            <w:r>
              <w:rPr>
                <w:rFonts w:ascii="Consolas" w:eastAsia="Consolas" w:hAnsi="Consolas" w:cs="Consolas"/>
                <w:sz w:val="16"/>
              </w:rPr>
              <w:t xml:space="preserve">   114,318</w:t>
            </w:r>
          </w:p>
        </w:tc>
        <w:tc>
          <w:tcPr>
            <w:tcW w:w="1560" w:type="dxa"/>
            <w:tcBorders>
              <w:top w:val="single" w:sz="0" w:space="0" w:color="D3D3D3"/>
              <w:bottom w:val="single" w:sz="0" w:space="0" w:color="D3D3D3"/>
            </w:tcBorders>
          </w:tcPr>
          <w:p w14:paraId="5347D6B1" w14:textId="77777777" w:rsidR="003D27E1" w:rsidRDefault="00B475ED">
            <w:pPr>
              <w:jc w:val="right"/>
            </w:pPr>
            <w:r>
              <w:rPr>
                <w:rFonts w:ascii="Consolas" w:eastAsia="Consolas" w:hAnsi="Consolas" w:cs="Consolas"/>
                <w:sz w:val="16"/>
              </w:rPr>
              <w:t xml:space="preserve">      3.7</w:t>
            </w:r>
          </w:p>
        </w:tc>
        <w:tc>
          <w:tcPr>
            <w:tcW w:w="1560" w:type="dxa"/>
          </w:tcPr>
          <w:p w14:paraId="5347D6B2" w14:textId="77777777" w:rsidR="003D27E1" w:rsidRDefault="003D27E1"/>
        </w:tc>
      </w:tr>
      <w:tr w:rsidR="003D27E1" w14:paraId="5347D6BA" w14:textId="77777777">
        <w:tc>
          <w:tcPr>
            <w:tcW w:w="1560" w:type="dxa"/>
            <w:tcBorders>
              <w:right w:val="nil"/>
            </w:tcBorders>
          </w:tcPr>
          <w:p w14:paraId="5347D6B4" w14:textId="77777777" w:rsidR="003D27E1" w:rsidRDefault="003D27E1"/>
        </w:tc>
        <w:tc>
          <w:tcPr>
            <w:tcW w:w="1560" w:type="dxa"/>
            <w:tcBorders>
              <w:top w:val="single" w:sz="0" w:space="0" w:color="D3D3D3"/>
              <w:left w:val="nil"/>
              <w:bottom w:val="single" w:sz="0" w:space="0" w:color="D3D3D3"/>
            </w:tcBorders>
          </w:tcPr>
          <w:p w14:paraId="5347D6B5"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D6B6" w14:textId="77777777" w:rsidR="003D27E1" w:rsidRDefault="00B475ED">
            <w:r>
              <w:rPr>
                <w:rFonts w:ascii="Consolas" w:eastAsia="Consolas" w:hAnsi="Consolas" w:cs="Consolas"/>
                <w:sz w:val="16"/>
              </w:rPr>
              <w:t>[6] Trade</w:t>
            </w:r>
          </w:p>
        </w:tc>
        <w:tc>
          <w:tcPr>
            <w:tcW w:w="1560" w:type="dxa"/>
            <w:tcBorders>
              <w:top w:val="single" w:sz="0" w:space="0" w:color="D3D3D3"/>
              <w:bottom w:val="single" w:sz="0" w:space="0" w:color="D3D3D3"/>
            </w:tcBorders>
          </w:tcPr>
          <w:p w14:paraId="5347D6B7" w14:textId="77777777" w:rsidR="003D27E1" w:rsidRDefault="00B475ED">
            <w:pPr>
              <w:jc w:val="right"/>
            </w:pPr>
            <w:r>
              <w:rPr>
                <w:rFonts w:ascii="Consolas" w:eastAsia="Consolas" w:hAnsi="Consolas" w:cs="Consolas"/>
                <w:sz w:val="16"/>
              </w:rPr>
              <w:t xml:space="preserve">   269,182</w:t>
            </w:r>
          </w:p>
        </w:tc>
        <w:tc>
          <w:tcPr>
            <w:tcW w:w="1560" w:type="dxa"/>
            <w:tcBorders>
              <w:top w:val="single" w:sz="0" w:space="0" w:color="D3D3D3"/>
              <w:bottom w:val="single" w:sz="0" w:space="0" w:color="D3D3D3"/>
            </w:tcBorders>
          </w:tcPr>
          <w:p w14:paraId="5347D6B8" w14:textId="77777777" w:rsidR="003D27E1" w:rsidRDefault="00B475ED">
            <w:pPr>
              <w:jc w:val="right"/>
            </w:pPr>
            <w:r>
              <w:rPr>
                <w:rFonts w:ascii="Consolas" w:eastAsia="Consolas" w:hAnsi="Consolas" w:cs="Consolas"/>
                <w:sz w:val="16"/>
              </w:rPr>
              <w:t xml:space="preserve">      8.7</w:t>
            </w:r>
          </w:p>
        </w:tc>
        <w:tc>
          <w:tcPr>
            <w:tcW w:w="1560" w:type="dxa"/>
          </w:tcPr>
          <w:p w14:paraId="5347D6B9" w14:textId="77777777" w:rsidR="003D27E1" w:rsidRDefault="003D27E1"/>
        </w:tc>
      </w:tr>
      <w:tr w:rsidR="003D27E1" w14:paraId="5347D6C1" w14:textId="77777777">
        <w:tc>
          <w:tcPr>
            <w:tcW w:w="1560" w:type="dxa"/>
            <w:tcBorders>
              <w:right w:val="nil"/>
            </w:tcBorders>
          </w:tcPr>
          <w:p w14:paraId="5347D6BB" w14:textId="77777777" w:rsidR="003D27E1" w:rsidRDefault="003D27E1"/>
        </w:tc>
        <w:tc>
          <w:tcPr>
            <w:tcW w:w="1560" w:type="dxa"/>
            <w:tcBorders>
              <w:top w:val="single" w:sz="0" w:space="0" w:color="D3D3D3"/>
              <w:left w:val="nil"/>
              <w:bottom w:val="single" w:sz="0" w:space="0" w:color="D3D3D3"/>
            </w:tcBorders>
          </w:tcPr>
          <w:p w14:paraId="5347D6BC" w14:textId="77777777" w:rsidR="003D27E1" w:rsidRDefault="00B475ED">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5347D6BD" w14:textId="77777777" w:rsidR="003D27E1" w:rsidRDefault="00B475ED">
            <w:r>
              <w:rPr>
                <w:rFonts w:ascii="Consolas" w:eastAsia="Consolas" w:hAnsi="Consolas" w:cs="Consolas"/>
                <w:sz w:val="16"/>
              </w:rPr>
              <w:t>[7] Transport</w:t>
            </w:r>
          </w:p>
        </w:tc>
        <w:tc>
          <w:tcPr>
            <w:tcW w:w="1560" w:type="dxa"/>
            <w:tcBorders>
              <w:top w:val="single" w:sz="0" w:space="0" w:color="D3D3D3"/>
              <w:bottom w:val="single" w:sz="0" w:space="0" w:color="D3D3D3"/>
            </w:tcBorders>
          </w:tcPr>
          <w:p w14:paraId="5347D6BE" w14:textId="77777777" w:rsidR="003D27E1" w:rsidRDefault="00B475ED">
            <w:pPr>
              <w:jc w:val="right"/>
            </w:pPr>
            <w:r>
              <w:rPr>
                <w:rFonts w:ascii="Consolas" w:eastAsia="Consolas" w:hAnsi="Consolas" w:cs="Consolas"/>
                <w:sz w:val="16"/>
              </w:rPr>
              <w:t xml:space="preserve">    87,490</w:t>
            </w:r>
          </w:p>
        </w:tc>
        <w:tc>
          <w:tcPr>
            <w:tcW w:w="1560" w:type="dxa"/>
            <w:tcBorders>
              <w:top w:val="single" w:sz="0" w:space="0" w:color="D3D3D3"/>
              <w:bottom w:val="single" w:sz="0" w:space="0" w:color="D3D3D3"/>
            </w:tcBorders>
          </w:tcPr>
          <w:p w14:paraId="5347D6BF" w14:textId="77777777" w:rsidR="003D27E1" w:rsidRDefault="00B475ED">
            <w:pPr>
              <w:jc w:val="right"/>
            </w:pPr>
            <w:r>
              <w:rPr>
                <w:rFonts w:ascii="Consolas" w:eastAsia="Consolas" w:hAnsi="Consolas" w:cs="Consolas"/>
                <w:sz w:val="16"/>
              </w:rPr>
              <w:t xml:space="preserve">      2.8</w:t>
            </w:r>
          </w:p>
        </w:tc>
        <w:tc>
          <w:tcPr>
            <w:tcW w:w="1560" w:type="dxa"/>
          </w:tcPr>
          <w:p w14:paraId="5347D6C0" w14:textId="77777777" w:rsidR="003D27E1" w:rsidRDefault="003D27E1"/>
        </w:tc>
      </w:tr>
      <w:tr w:rsidR="003D27E1" w14:paraId="5347D6C8" w14:textId="77777777">
        <w:tc>
          <w:tcPr>
            <w:tcW w:w="1560" w:type="dxa"/>
            <w:tcBorders>
              <w:right w:val="nil"/>
            </w:tcBorders>
          </w:tcPr>
          <w:p w14:paraId="5347D6C2" w14:textId="77777777" w:rsidR="003D27E1" w:rsidRDefault="003D27E1"/>
        </w:tc>
        <w:tc>
          <w:tcPr>
            <w:tcW w:w="1560" w:type="dxa"/>
            <w:tcBorders>
              <w:top w:val="single" w:sz="0" w:space="0" w:color="D3D3D3"/>
              <w:left w:val="nil"/>
              <w:bottom w:val="single" w:sz="0" w:space="0" w:color="D3D3D3"/>
            </w:tcBorders>
          </w:tcPr>
          <w:p w14:paraId="5347D6C3"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D6C4" w14:textId="77777777" w:rsidR="003D27E1" w:rsidRDefault="00B475ED">
            <w:r>
              <w:rPr>
                <w:rFonts w:ascii="Consolas" w:eastAsia="Consolas" w:hAnsi="Consolas" w:cs="Consolas"/>
                <w:sz w:val="16"/>
              </w:rPr>
              <w:t>[8] Bank, Insurance</w:t>
            </w:r>
          </w:p>
        </w:tc>
        <w:tc>
          <w:tcPr>
            <w:tcW w:w="1560" w:type="dxa"/>
            <w:tcBorders>
              <w:top w:val="single" w:sz="0" w:space="0" w:color="D3D3D3"/>
              <w:bottom w:val="single" w:sz="0" w:space="0" w:color="D3D3D3"/>
            </w:tcBorders>
          </w:tcPr>
          <w:p w14:paraId="5347D6C5" w14:textId="77777777" w:rsidR="003D27E1" w:rsidRDefault="00B475ED">
            <w:pPr>
              <w:jc w:val="right"/>
            </w:pPr>
            <w:r>
              <w:rPr>
                <w:rFonts w:ascii="Consolas" w:eastAsia="Consolas" w:hAnsi="Consolas" w:cs="Consolas"/>
                <w:sz w:val="16"/>
              </w:rPr>
              <w:t xml:space="preserve">    83,474</w:t>
            </w:r>
          </w:p>
        </w:tc>
        <w:tc>
          <w:tcPr>
            <w:tcW w:w="1560" w:type="dxa"/>
            <w:tcBorders>
              <w:top w:val="single" w:sz="0" w:space="0" w:color="D3D3D3"/>
              <w:bottom w:val="single" w:sz="0" w:space="0" w:color="D3D3D3"/>
            </w:tcBorders>
          </w:tcPr>
          <w:p w14:paraId="5347D6C6" w14:textId="77777777" w:rsidR="003D27E1" w:rsidRDefault="00B475ED">
            <w:pPr>
              <w:jc w:val="right"/>
            </w:pPr>
            <w:r>
              <w:rPr>
                <w:rFonts w:ascii="Consolas" w:eastAsia="Consolas" w:hAnsi="Consolas" w:cs="Consolas"/>
                <w:sz w:val="16"/>
              </w:rPr>
              <w:t xml:space="preserve">      2.7</w:t>
            </w:r>
          </w:p>
        </w:tc>
        <w:tc>
          <w:tcPr>
            <w:tcW w:w="1560" w:type="dxa"/>
          </w:tcPr>
          <w:p w14:paraId="5347D6C7" w14:textId="77777777" w:rsidR="003D27E1" w:rsidRDefault="003D27E1"/>
        </w:tc>
      </w:tr>
      <w:tr w:rsidR="003D27E1" w14:paraId="5347D6CF" w14:textId="77777777">
        <w:tc>
          <w:tcPr>
            <w:tcW w:w="1560" w:type="dxa"/>
            <w:tcBorders>
              <w:right w:val="nil"/>
            </w:tcBorders>
          </w:tcPr>
          <w:p w14:paraId="5347D6C9" w14:textId="77777777" w:rsidR="003D27E1" w:rsidRDefault="003D27E1"/>
        </w:tc>
        <w:tc>
          <w:tcPr>
            <w:tcW w:w="1560" w:type="dxa"/>
            <w:tcBorders>
              <w:top w:val="single" w:sz="0" w:space="0" w:color="D3D3D3"/>
              <w:left w:val="nil"/>
              <w:bottom w:val="single" w:sz="0" w:space="0" w:color="D3D3D3"/>
            </w:tcBorders>
          </w:tcPr>
          <w:p w14:paraId="5347D6CA" w14:textId="77777777" w:rsidR="003D27E1" w:rsidRDefault="00B475ED">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5347D6CB" w14:textId="77777777" w:rsidR="003D27E1" w:rsidRDefault="00B475ED">
            <w:r>
              <w:rPr>
                <w:rFonts w:ascii="Consolas" w:eastAsia="Consolas" w:hAnsi="Consolas" w:cs="Consolas"/>
                <w:sz w:val="16"/>
              </w:rPr>
              <w:t>[9] Services</w:t>
            </w:r>
          </w:p>
        </w:tc>
        <w:tc>
          <w:tcPr>
            <w:tcW w:w="1560" w:type="dxa"/>
            <w:tcBorders>
              <w:top w:val="single" w:sz="0" w:space="0" w:color="D3D3D3"/>
              <w:bottom w:val="single" w:sz="0" w:space="0" w:color="D3D3D3"/>
            </w:tcBorders>
          </w:tcPr>
          <w:p w14:paraId="5347D6CC" w14:textId="77777777" w:rsidR="003D27E1" w:rsidRDefault="00B475ED">
            <w:pPr>
              <w:jc w:val="right"/>
            </w:pPr>
            <w:r>
              <w:rPr>
                <w:rFonts w:ascii="Consolas" w:eastAsia="Consolas" w:hAnsi="Consolas" w:cs="Consolas"/>
                <w:sz w:val="16"/>
              </w:rPr>
              <w:t xml:space="preserve">   824,188</w:t>
            </w:r>
          </w:p>
        </w:tc>
        <w:tc>
          <w:tcPr>
            <w:tcW w:w="1560" w:type="dxa"/>
            <w:tcBorders>
              <w:top w:val="single" w:sz="0" w:space="0" w:color="D3D3D3"/>
              <w:bottom w:val="single" w:sz="0" w:space="0" w:color="D3D3D3"/>
            </w:tcBorders>
          </w:tcPr>
          <w:p w14:paraId="5347D6CD" w14:textId="77777777" w:rsidR="003D27E1" w:rsidRDefault="00B475ED">
            <w:pPr>
              <w:jc w:val="right"/>
            </w:pPr>
            <w:r>
              <w:rPr>
                <w:rFonts w:ascii="Consolas" w:eastAsia="Consolas" w:hAnsi="Consolas" w:cs="Consolas"/>
                <w:sz w:val="16"/>
              </w:rPr>
              <w:t xml:space="preserve">     26.7</w:t>
            </w:r>
          </w:p>
        </w:tc>
        <w:tc>
          <w:tcPr>
            <w:tcW w:w="1560" w:type="dxa"/>
          </w:tcPr>
          <w:p w14:paraId="5347D6CE" w14:textId="77777777" w:rsidR="003D27E1" w:rsidRDefault="003D27E1"/>
        </w:tc>
      </w:tr>
      <w:tr w:rsidR="003D27E1" w14:paraId="5347D6D6" w14:textId="77777777">
        <w:tc>
          <w:tcPr>
            <w:tcW w:w="1560" w:type="dxa"/>
            <w:tcBorders>
              <w:right w:val="nil"/>
            </w:tcBorders>
          </w:tcPr>
          <w:p w14:paraId="5347D6D0" w14:textId="77777777" w:rsidR="003D27E1" w:rsidRDefault="003D27E1"/>
        </w:tc>
        <w:tc>
          <w:tcPr>
            <w:tcW w:w="1560" w:type="dxa"/>
            <w:tcBorders>
              <w:top w:val="single" w:sz="0" w:space="0" w:color="D3D3D3"/>
              <w:left w:val="nil"/>
              <w:bottom w:val="single" w:sz="0" w:space="0" w:color="D3D3D3"/>
            </w:tcBorders>
          </w:tcPr>
          <w:p w14:paraId="5347D6D1" w14:textId="77777777" w:rsidR="003D27E1" w:rsidRDefault="00B475ED">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5347D6D2" w14:textId="77777777" w:rsidR="003D27E1" w:rsidRDefault="00B475ED">
            <w:r>
              <w:rPr>
                <w:rFonts w:ascii="Consolas" w:eastAsia="Consolas" w:hAnsi="Consolas" w:cs="Consolas"/>
                <w:sz w:val="16"/>
              </w:rPr>
              <w:t>[10] Other</w:t>
            </w:r>
          </w:p>
        </w:tc>
        <w:tc>
          <w:tcPr>
            <w:tcW w:w="1560" w:type="dxa"/>
            <w:tcBorders>
              <w:top w:val="single" w:sz="0" w:space="0" w:color="D3D3D3"/>
              <w:bottom w:val="single" w:sz="0" w:space="0" w:color="D3D3D3"/>
            </w:tcBorders>
          </w:tcPr>
          <w:p w14:paraId="5347D6D3" w14:textId="77777777" w:rsidR="003D27E1" w:rsidRDefault="00B475ED">
            <w:pPr>
              <w:jc w:val="right"/>
            </w:pPr>
            <w:r>
              <w:rPr>
                <w:rFonts w:ascii="Consolas" w:eastAsia="Consolas" w:hAnsi="Consolas" w:cs="Consolas"/>
                <w:sz w:val="16"/>
              </w:rPr>
              <w:t xml:space="preserve">    25,769</w:t>
            </w:r>
          </w:p>
        </w:tc>
        <w:tc>
          <w:tcPr>
            <w:tcW w:w="1560" w:type="dxa"/>
            <w:tcBorders>
              <w:top w:val="single" w:sz="0" w:space="0" w:color="D3D3D3"/>
              <w:bottom w:val="single" w:sz="0" w:space="0" w:color="D3D3D3"/>
            </w:tcBorders>
          </w:tcPr>
          <w:p w14:paraId="5347D6D4" w14:textId="77777777" w:rsidR="003D27E1" w:rsidRDefault="00B475ED">
            <w:pPr>
              <w:jc w:val="right"/>
            </w:pPr>
            <w:r>
              <w:rPr>
                <w:rFonts w:ascii="Consolas" w:eastAsia="Consolas" w:hAnsi="Consolas" w:cs="Consolas"/>
                <w:sz w:val="16"/>
              </w:rPr>
              <w:t xml:space="preserve">      0.8</w:t>
            </w:r>
          </w:p>
        </w:tc>
        <w:tc>
          <w:tcPr>
            <w:tcW w:w="1560" w:type="dxa"/>
          </w:tcPr>
          <w:p w14:paraId="5347D6D5" w14:textId="77777777" w:rsidR="003D27E1" w:rsidRDefault="003D27E1"/>
        </w:tc>
      </w:tr>
      <w:tr w:rsidR="003D27E1" w14:paraId="5347D6DD" w14:textId="77777777">
        <w:tc>
          <w:tcPr>
            <w:tcW w:w="1560" w:type="dxa"/>
            <w:tcBorders>
              <w:right w:val="nil"/>
            </w:tcBorders>
          </w:tcPr>
          <w:p w14:paraId="5347D6D7" w14:textId="77777777" w:rsidR="003D27E1" w:rsidRDefault="003D27E1"/>
        </w:tc>
        <w:tc>
          <w:tcPr>
            <w:tcW w:w="1560" w:type="dxa"/>
            <w:tcBorders>
              <w:top w:val="single" w:sz="0" w:space="0" w:color="D3D3D3"/>
              <w:left w:val="nil"/>
              <w:bottom w:val="single" w:sz="0" w:space="0" w:color="000000"/>
            </w:tcBorders>
          </w:tcPr>
          <w:p w14:paraId="5347D6D8"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D6D9" w14:textId="77777777" w:rsidR="003D27E1" w:rsidRDefault="003D27E1"/>
        </w:tc>
        <w:tc>
          <w:tcPr>
            <w:tcW w:w="1560" w:type="dxa"/>
            <w:tcBorders>
              <w:top w:val="single" w:sz="0" w:space="0" w:color="D3D3D3"/>
              <w:bottom w:val="single" w:sz="0" w:space="0" w:color="000000"/>
            </w:tcBorders>
          </w:tcPr>
          <w:p w14:paraId="5347D6DA" w14:textId="77777777" w:rsidR="003D27E1" w:rsidRDefault="00B475ED">
            <w:pPr>
              <w:jc w:val="right"/>
            </w:pPr>
            <w:r>
              <w:rPr>
                <w:rFonts w:ascii="Consolas" w:eastAsia="Consolas" w:hAnsi="Consolas" w:cs="Consolas"/>
                <w:sz w:val="16"/>
              </w:rPr>
              <w:t xml:space="preserve">   577,251</w:t>
            </w:r>
          </w:p>
        </w:tc>
        <w:tc>
          <w:tcPr>
            <w:tcW w:w="1560" w:type="dxa"/>
            <w:tcBorders>
              <w:top w:val="single" w:sz="0" w:space="0" w:color="D3D3D3"/>
              <w:bottom w:val="single" w:sz="0" w:space="0" w:color="000000"/>
            </w:tcBorders>
          </w:tcPr>
          <w:p w14:paraId="5347D6DB" w14:textId="77777777" w:rsidR="003D27E1" w:rsidRDefault="00B475ED">
            <w:pPr>
              <w:jc w:val="right"/>
            </w:pPr>
            <w:r>
              <w:rPr>
                <w:rFonts w:ascii="Consolas" w:eastAsia="Consolas" w:hAnsi="Consolas" w:cs="Consolas"/>
                <w:sz w:val="16"/>
              </w:rPr>
              <w:t xml:space="preserve">     18.7</w:t>
            </w:r>
          </w:p>
        </w:tc>
        <w:tc>
          <w:tcPr>
            <w:tcW w:w="1560" w:type="dxa"/>
          </w:tcPr>
          <w:p w14:paraId="5347D6DC" w14:textId="77777777" w:rsidR="003D27E1" w:rsidRDefault="003D27E1"/>
        </w:tc>
      </w:tr>
      <w:tr w:rsidR="003D27E1" w14:paraId="5347D6E4" w14:textId="77777777">
        <w:tc>
          <w:tcPr>
            <w:tcW w:w="1560" w:type="dxa"/>
          </w:tcPr>
          <w:p w14:paraId="5347D6DE" w14:textId="77777777" w:rsidR="003D27E1" w:rsidRDefault="003D27E1"/>
        </w:tc>
        <w:tc>
          <w:tcPr>
            <w:tcW w:w="1560" w:type="dxa"/>
            <w:tcBorders>
              <w:top w:val="single" w:sz="0" w:space="0" w:color="000000"/>
              <w:bottom w:val="single" w:sz="0" w:space="0" w:color="000000"/>
            </w:tcBorders>
          </w:tcPr>
          <w:p w14:paraId="5347D6DF" w14:textId="77777777" w:rsidR="003D27E1" w:rsidRDefault="003D27E1"/>
        </w:tc>
        <w:tc>
          <w:tcPr>
            <w:tcW w:w="1560" w:type="dxa"/>
            <w:tcBorders>
              <w:top w:val="single" w:sz="0" w:space="0" w:color="000000"/>
              <w:bottom w:val="single" w:sz="0" w:space="0" w:color="000000"/>
            </w:tcBorders>
          </w:tcPr>
          <w:p w14:paraId="5347D6E0"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D6E1"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D6E2" w14:textId="77777777" w:rsidR="003D27E1" w:rsidRDefault="003D27E1"/>
        </w:tc>
        <w:tc>
          <w:tcPr>
            <w:tcW w:w="1560" w:type="dxa"/>
          </w:tcPr>
          <w:p w14:paraId="5347D6E3" w14:textId="77777777" w:rsidR="003D27E1" w:rsidRDefault="003D27E1"/>
        </w:tc>
      </w:tr>
    </w:tbl>
    <w:p w14:paraId="5347D6E5"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6EE" w14:textId="77777777">
        <w:tc>
          <w:tcPr>
            <w:tcW w:w="1170" w:type="dxa"/>
            <w:tcBorders>
              <w:top w:val="single" w:sz="0" w:space="0" w:color="000000"/>
              <w:bottom w:val="single" w:sz="0" w:space="0" w:color="000000"/>
            </w:tcBorders>
          </w:tcPr>
          <w:p w14:paraId="5347D6E6"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D6E7"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D6E8"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D6E9"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D6EA"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D6EB"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D6EC"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D6ED" w14:textId="77777777" w:rsidR="003D27E1" w:rsidRDefault="00B475ED">
            <w:pPr>
              <w:jc w:val="right"/>
            </w:pPr>
            <w:r>
              <w:rPr>
                <w:rFonts w:ascii="Consolas" w:eastAsia="Consolas" w:hAnsi="Consolas" w:cs="Consolas"/>
                <w:b/>
                <w:sz w:val="18"/>
              </w:rPr>
              <w:t>[8] NL</w:t>
            </w:r>
          </w:p>
        </w:tc>
      </w:tr>
      <w:tr w:rsidR="003D27E1" w14:paraId="5347D6F7" w14:textId="77777777">
        <w:tc>
          <w:tcPr>
            <w:tcW w:w="1170" w:type="dxa"/>
            <w:tcBorders>
              <w:top w:val="single" w:sz="0" w:space="0" w:color="000000"/>
            </w:tcBorders>
          </w:tcPr>
          <w:p w14:paraId="5347D6EF"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D6F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6F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6F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6F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6F4" w14:textId="77777777" w:rsidR="003D27E1" w:rsidRDefault="00B475ED">
            <w:pPr>
              <w:jc w:val="right"/>
            </w:pPr>
            <w:r>
              <w:rPr>
                <w:rFonts w:ascii="Consolas" w:eastAsia="Consolas" w:hAnsi="Consolas" w:cs="Consolas"/>
                <w:sz w:val="16"/>
              </w:rPr>
              <w:t>28,007</w:t>
            </w:r>
          </w:p>
        </w:tc>
        <w:tc>
          <w:tcPr>
            <w:tcW w:w="1170" w:type="dxa"/>
            <w:tcBorders>
              <w:top w:val="single" w:sz="0" w:space="0" w:color="000000"/>
            </w:tcBorders>
          </w:tcPr>
          <w:p w14:paraId="5347D6F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6F6" w14:textId="77777777" w:rsidR="003D27E1" w:rsidRDefault="00B475ED">
            <w:pPr>
              <w:jc w:val="right"/>
            </w:pPr>
            <w:r>
              <w:rPr>
                <w:rFonts w:ascii="Consolas" w:eastAsia="Consolas" w:hAnsi="Consolas" w:cs="Consolas"/>
                <w:sz w:val="16"/>
              </w:rPr>
              <w:t>0</w:t>
            </w:r>
          </w:p>
        </w:tc>
      </w:tr>
      <w:tr w:rsidR="003D27E1" w14:paraId="5347D700" w14:textId="77777777">
        <w:tc>
          <w:tcPr>
            <w:tcW w:w="1170" w:type="dxa"/>
          </w:tcPr>
          <w:p w14:paraId="5347D6F8" w14:textId="77777777" w:rsidR="003D27E1" w:rsidRDefault="00B475ED">
            <w:pPr>
              <w:jc w:val="right"/>
            </w:pPr>
            <w:r>
              <w:rPr>
                <w:rFonts w:ascii="Consolas" w:eastAsia="Consolas" w:hAnsi="Consolas" w:cs="Consolas"/>
                <w:sz w:val="16"/>
              </w:rPr>
              <w:t>-3</w:t>
            </w:r>
          </w:p>
        </w:tc>
        <w:tc>
          <w:tcPr>
            <w:tcW w:w="1170" w:type="dxa"/>
          </w:tcPr>
          <w:p w14:paraId="5347D6F9" w14:textId="77777777" w:rsidR="003D27E1" w:rsidRDefault="00B475ED">
            <w:pPr>
              <w:jc w:val="right"/>
            </w:pPr>
            <w:r>
              <w:rPr>
                <w:rFonts w:ascii="Consolas" w:eastAsia="Consolas" w:hAnsi="Consolas" w:cs="Consolas"/>
                <w:sz w:val="16"/>
              </w:rPr>
              <w:t>103,691</w:t>
            </w:r>
          </w:p>
        </w:tc>
        <w:tc>
          <w:tcPr>
            <w:tcW w:w="1170" w:type="dxa"/>
          </w:tcPr>
          <w:p w14:paraId="5347D6FA" w14:textId="77777777" w:rsidR="003D27E1" w:rsidRDefault="00B475ED">
            <w:pPr>
              <w:jc w:val="right"/>
            </w:pPr>
            <w:r>
              <w:rPr>
                <w:rFonts w:ascii="Consolas" w:eastAsia="Consolas" w:hAnsi="Consolas" w:cs="Consolas"/>
                <w:sz w:val="16"/>
              </w:rPr>
              <w:t>0</w:t>
            </w:r>
          </w:p>
        </w:tc>
        <w:tc>
          <w:tcPr>
            <w:tcW w:w="1170" w:type="dxa"/>
          </w:tcPr>
          <w:p w14:paraId="5347D6FB" w14:textId="77777777" w:rsidR="003D27E1" w:rsidRDefault="00B475ED">
            <w:pPr>
              <w:jc w:val="right"/>
            </w:pPr>
            <w:r>
              <w:rPr>
                <w:rFonts w:ascii="Consolas" w:eastAsia="Consolas" w:hAnsi="Consolas" w:cs="Consolas"/>
                <w:sz w:val="16"/>
              </w:rPr>
              <w:t>151,174</w:t>
            </w:r>
          </w:p>
        </w:tc>
        <w:tc>
          <w:tcPr>
            <w:tcW w:w="1170" w:type="dxa"/>
          </w:tcPr>
          <w:p w14:paraId="5347D6FC" w14:textId="77777777" w:rsidR="003D27E1" w:rsidRDefault="00B475ED">
            <w:pPr>
              <w:jc w:val="right"/>
            </w:pPr>
            <w:r>
              <w:rPr>
                <w:rFonts w:ascii="Consolas" w:eastAsia="Consolas" w:hAnsi="Consolas" w:cs="Consolas"/>
                <w:sz w:val="16"/>
              </w:rPr>
              <w:t>70,657</w:t>
            </w:r>
          </w:p>
        </w:tc>
        <w:tc>
          <w:tcPr>
            <w:tcW w:w="1170" w:type="dxa"/>
          </w:tcPr>
          <w:p w14:paraId="5347D6FD" w14:textId="77777777" w:rsidR="003D27E1" w:rsidRDefault="00B475ED">
            <w:pPr>
              <w:jc w:val="right"/>
            </w:pPr>
            <w:r>
              <w:rPr>
                <w:rFonts w:ascii="Consolas" w:eastAsia="Consolas" w:hAnsi="Consolas" w:cs="Consolas"/>
                <w:sz w:val="16"/>
              </w:rPr>
              <w:t>316,168</w:t>
            </w:r>
          </w:p>
        </w:tc>
        <w:tc>
          <w:tcPr>
            <w:tcW w:w="1170" w:type="dxa"/>
          </w:tcPr>
          <w:p w14:paraId="5347D6FE" w14:textId="77777777" w:rsidR="003D27E1" w:rsidRDefault="00B475ED">
            <w:pPr>
              <w:jc w:val="right"/>
            </w:pPr>
            <w:r>
              <w:rPr>
                <w:rFonts w:ascii="Consolas" w:eastAsia="Consolas" w:hAnsi="Consolas" w:cs="Consolas"/>
                <w:sz w:val="16"/>
              </w:rPr>
              <w:t>0</w:t>
            </w:r>
          </w:p>
        </w:tc>
        <w:tc>
          <w:tcPr>
            <w:tcW w:w="1170" w:type="dxa"/>
          </w:tcPr>
          <w:p w14:paraId="5347D6FF" w14:textId="77777777" w:rsidR="003D27E1" w:rsidRDefault="00B475ED">
            <w:pPr>
              <w:jc w:val="right"/>
            </w:pPr>
            <w:r>
              <w:rPr>
                <w:rFonts w:ascii="Consolas" w:eastAsia="Consolas" w:hAnsi="Consolas" w:cs="Consolas"/>
                <w:sz w:val="16"/>
              </w:rPr>
              <w:t>0</w:t>
            </w:r>
          </w:p>
        </w:tc>
      </w:tr>
      <w:tr w:rsidR="003D27E1" w14:paraId="5347D709" w14:textId="77777777">
        <w:tc>
          <w:tcPr>
            <w:tcW w:w="1170" w:type="dxa"/>
          </w:tcPr>
          <w:p w14:paraId="5347D701" w14:textId="77777777" w:rsidR="003D27E1" w:rsidRDefault="00B475ED">
            <w:pPr>
              <w:jc w:val="right"/>
            </w:pPr>
            <w:r>
              <w:rPr>
                <w:rFonts w:ascii="Consolas" w:eastAsia="Consolas" w:hAnsi="Consolas" w:cs="Consolas"/>
                <w:sz w:val="16"/>
              </w:rPr>
              <w:t>-2</w:t>
            </w:r>
          </w:p>
        </w:tc>
        <w:tc>
          <w:tcPr>
            <w:tcW w:w="1170" w:type="dxa"/>
          </w:tcPr>
          <w:p w14:paraId="5347D702" w14:textId="77777777" w:rsidR="003D27E1" w:rsidRDefault="00B475ED">
            <w:pPr>
              <w:jc w:val="right"/>
            </w:pPr>
            <w:r>
              <w:rPr>
                <w:rFonts w:ascii="Consolas" w:eastAsia="Consolas" w:hAnsi="Consolas" w:cs="Consolas"/>
                <w:sz w:val="16"/>
              </w:rPr>
              <w:t>3,725</w:t>
            </w:r>
          </w:p>
        </w:tc>
        <w:tc>
          <w:tcPr>
            <w:tcW w:w="1170" w:type="dxa"/>
          </w:tcPr>
          <w:p w14:paraId="5347D703" w14:textId="77777777" w:rsidR="003D27E1" w:rsidRDefault="00B475ED">
            <w:pPr>
              <w:jc w:val="right"/>
            </w:pPr>
            <w:r>
              <w:rPr>
                <w:rFonts w:ascii="Consolas" w:eastAsia="Consolas" w:hAnsi="Consolas" w:cs="Consolas"/>
                <w:sz w:val="16"/>
              </w:rPr>
              <w:t>0</w:t>
            </w:r>
          </w:p>
        </w:tc>
        <w:tc>
          <w:tcPr>
            <w:tcW w:w="1170" w:type="dxa"/>
          </w:tcPr>
          <w:p w14:paraId="5347D704" w14:textId="77777777" w:rsidR="003D27E1" w:rsidRDefault="00B475ED">
            <w:pPr>
              <w:jc w:val="right"/>
            </w:pPr>
            <w:r>
              <w:rPr>
                <w:rFonts w:ascii="Consolas" w:eastAsia="Consolas" w:hAnsi="Consolas" w:cs="Consolas"/>
                <w:sz w:val="16"/>
              </w:rPr>
              <w:t>0</w:t>
            </w:r>
          </w:p>
        </w:tc>
        <w:tc>
          <w:tcPr>
            <w:tcW w:w="1170" w:type="dxa"/>
          </w:tcPr>
          <w:p w14:paraId="5347D705" w14:textId="77777777" w:rsidR="003D27E1" w:rsidRDefault="00B475ED">
            <w:pPr>
              <w:jc w:val="right"/>
            </w:pPr>
            <w:r>
              <w:rPr>
                <w:rFonts w:ascii="Consolas" w:eastAsia="Consolas" w:hAnsi="Consolas" w:cs="Consolas"/>
                <w:sz w:val="16"/>
              </w:rPr>
              <w:t>7,897</w:t>
            </w:r>
          </w:p>
        </w:tc>
        <w:tc>
          <w:tcPr>
            <w:tcW w:w="1170" w:type="dxa"/>
          </w:tcPr>
          <w:p w14:paraId="5347D706" w14:textId="77777777" w:rsidR="003D27E1" w:rsidRDefault="00B475ED">
            <w:pPr>
              <w:jc w:val="right"/>
            </w:pPr>
            <w:r>
              <w:rPr>
                <w:rFonts w:ascii="Consolas" w:eastAsia="Consolas" w:hAnsi="Consolas" w:cs="Consolas"/>
                <w:sz w:val="16"/>
              </w:rPr>
              <w:t>0</w:t>
            </w:r>
          </w:p>
        </w:tc>
        <w:tc>
          <w:tcPr>
            <w:tcW w:w="1170" w:type="dxa"/>
          </w:tcPr>
          <w:p w14:paraId="5347D707" w14:textId="77777777" w:rsidR="003D27E1" w:rsidRDefault="00B475ED">
            <w:pPr>
              <w:jc w:val="right"/>
            </w:pPr>
            <w:r>
              <w:rPr>
                <w:rFonts w:ascii="Consolas" w:eastAsia="Consolas" w:hAnsi="Consolas" w:cs="Consolas"/>
                <w:sz w:val="16"/>
              </w:rPr>
              <w:t>0</w:t>
            </w:r>
          </w:p>
        </w:tc>
        <w:tc>
          <w:tcPr>
            <w:tcW w:w="1170" w:type="dxa"/>
          </w:tcPr>
          <w:p w14:paraId="5347D708" w14:textId="77777777" w:rsidR="003D27E1" w:rsidRDefault="00B475ED">
            <w:pPr>
              <w:jc w:val="right"/>
            </w:pPr>
            <w:r>
              <w:rPr>
                <w:rFonts w:ascii="Consolas" w:eastAsia="Consolas" w:hAnsi="Consolas" w:cs="Consolas"/>
                <w:sz w:val="16"/>
              </w:rPr>
              <w:t>0</w:t>
            </w:r>
          </w:p>
        </w:tc>
      </w:tr>
      <w:tr w:rsidR="003D27E1" w14:paraId="5347D712" w14:textId="77777777">
        <w:tc>
          <w:tcPr>
            <w:tcW w:w="1170" w:type="dxa"/>
          </w:tcPr>
          <w:p w14:paraId="5347D70A" w14:textId="77777777" w:rsidR="003D27E1" w:rsidRDefault="00B475ED">
            <w:pPr>
              <w:jc w:val="right"/>
            </w:pPr>
            <w:r>
              <w:rPr>
                <w:rFonts w:ascii="Consolas" w:eastAsia="Consolas" w:hAnsi="Consolas" w:cs="Consolas"/>
                <w:sz w:val="16"/>
              </w:rPr>
              <w:t>-1</w:t>
            </w:r>
          </w:p>
        </w:tc>
        <w:tc>
          <w:tcPr>
            <w:tcW w:w="1170" w:type="dxa"/>
          </w:tcPr>
          <w:p w14:paraId="5347D70B" w14:textId="77777777" w:rsidR="003D27E1" w:rsidRDefault="00B475ED">
            <w:pPr>
              <w:jc w:val="right"/>
            </w:pPr>
            <w:r>
              <w:rPr>
                <w:rFonts w:ascii="Consolas" w:eastAsia="Consolas" w:hAnsi="Consolas" w:cs="Consolas"/>
                <w:sz w:val="16"/>
              </w:rPr>
              <w:t>0</w:t>
            </w:r>
          </w:p>
        </w:tc>
        <w:tc>
          <w:tcPr>
            <w:tcW w:w="1170" w:type="dxa"/>
          </w:tcPr>
          <w:p w14:paraId="5347D70C" w14:textId="77777777" w:rsidR="003D27E1" w:rsidRDefault="00B475ED">
            <w:pPr>
              <w:jc w:val="right"/>
            </w:pPr>
            <w:r>
              <w:rPr>
                <w:rFonts w:ascii="Consolas" w:eastAsia="Consolas" w:hAnsi="Consolas" w:cs="Consolas"/>
                <w:sz w:val="16"/>
              </w:rPr>
              <w:t>1,236</w:t>
            </w:r>
          </w:p>
        </w:tc>
        <w:tc>
          <w:tcPr>
            <w:tcW w:w="1170" w:type="dxa"/>
          </w:tcPr>
          <w:p w14:paraId="5347D70D" w14:textId="77777777" w:rsidR="003D27E1" w:rsidRDefault="00B475ED">
            <w:pPr>
              <w:jc w:val="right"/>
            </w:pPr>
            <w:r>
              <w:rPr>
                <w:rFonts w:ascii="Consolas" w:eastAsia="Consolas" w:hAnsi="Consolas" w:cs="Consolas"/>
                <w:sz w:val="16"/>
              </w:rPr>
              <w:t>4,019</w:t>
            </w:r>
          </w:p>
        </w:tc>
        <w:tc>
          <w:tcPr>
            <w:tcW w:w="1170" w:type="dxa"/>
          </w:tcPr>
          <w:p w14:paraId="5347D70E" w14:textId="77777777" w:rsidR="003D27E1" w:rsidRDefault="00B475ED">
            <w:pPr>
              <w:jc w:val="right"/>
            </w:pPr>
            <w:r>
              <w:rPr>
                <w:rFonts w:ascii="Consolas" w:eastAsia="Consolas" w:hAnsi="Consolas" w:cs="Consolas"/>
                <w:sz w:val="16"/>
              </w:rPr>
              <w:t>0</w:t>
            </w:r>
          </w:p>
        </w:tc>
        <w:tc>
          <w:tcPr>
            <w:tcW w:w="1170" w:type="dxa"/>
          </w:tcPr>
          <w:p w14:paraId="5347D70F" w14:textId="77777777" w:rsidR="003D27E1" w:rsidRDefault="00B475ED">
            <w:pPr>
              <w:jc w:val="right"/>
            </w:pPr>
            <w:r>
              <w:rPr>
                <w:rFonts w:ascii="Consolas" w:eastAsia="Consolas" w:hAnsi="Consolas" w:cs="Consolas"/>
                <w:sz w:val="16"/>
              </w:rPr>
              <w:t>52,083</w:t>
            </w:r>
          </w:p>
        </w:tc>
        <w:tc>
          <w:tcPr>
            <w:tcW w:w="1170" w:type="dxa"/>
          </w:tcPr>
          <w:p w14:paraId="5347D710" w14:textId="77777777" w:rsidR="003D27E1" w:rsidRDefault="00B475ED">
            <w:pPr>
              <w:jc w:val="right"/>
            </w:pPr>
            <w:r>
              <w:rPr>
                <w:rFonts w:ascii="Consolas" w:eastAsia="Consolas" w:hAnsi="Consolas" w:cs="Consolas"/>
                <w:sz w:val="16"/>
              </w:rPr>
              <w:t>0</w:t>
            </w:r>
          </w:p>
        </w:tc>
        <w:tc>
          <w:tcPr>
            <w:tcW w:w="1170" w:type="dxa"/>
          </w:tcPr>
          <w:p w14:paraId="5347D711" w14:textId="77777777" w:rsidR="003D27E1" w:rsidRDefault="00B475ED">
            <w:pPr>
              <w:jc w:val="right"/>
            </w:pPr>
            <w:r>
              <w:rPr>
                <w:rFonts w:ascii="Consolas" w:eastAsia="Consolas" w:hAnsi="Consolas" w:cs="Consolas"/>
                <w:sz w:val="16"/>
              </w:rPr>
              <w:t>399</w:t>
            </w:r>
          </w:p>
        </w:tc>
      </w:tr>
      <w:tr w:rsidR="003D27E1" w14:paraId="5347D71B" w14:textId="77777777">
        <w:tc>
          <w:tcPr>
            <w:tcW w:w="1170" w:type="dxa"/>
          </w:tcPr>
          <w:p w14:paraId="5347D713" w14:textId="77777777" w:rsidR="003D27E1" w:rsidRDefault="00B475ED">
            <w:pPr>
              <w:jc w:val="right"/>
            </w:pPr>
            <w:r>
              <w:rPr>
                <w:rFonts w:ascii="Consolas" w:eastAsia="Consolas" w:hAnsi="Consolas" w:cs="Consolas"/>
                <w:sz w:val="16"/>
              </w:rPr>
              <w:t>1</w:t>
            </w:r>
          </w:p>
        </w:tc>
        <w:tc>
          <w:tcPr>
            <w:tcW w:w="1170" w:type="dxa"/>
          </w:tcPr>
          <w:p w14:paraId="5347D714" w14:textId="77777777" w:rsidR="003D27E1" w:rsidRDefault="00B475ED">
            <w:pPr>
              <w:jc w:val="right"/>
            </w:pPr>
            <w:r>
              <w:rPr>
                <w:rFonts w:ascii="Consolas" w:eastAsia="Consolas" w:hAnsi="Consolas" w:cs="Consolas"/>
                <w:sz w:val="16"/>
              </w:rPr>
              <w:t>7,217</w:t>
            </w:r>
          </w:p>
        </w:tc>
        <w:tc>
          <w:tcPr>
            <w:tcW w:w="1170" w:type="dxa"/>
          </w:tcPr>
          <w:p w14:paraId="5347D715" w14:textId="77777777" w:rsidR="003D27E1" w:rsidRDefault="00B475ED">
            <w:pPr>
              <w:jc w:val="right"/>
            </w:pPr>
            <w:r>
              <w:rPr>
                <w:rFonts w:ascii="Consolas" w:eastAsia="Consolas" w:hAnsi="Consolas" w:cs="Consolas"/>
                <w:sz w:val="16"/>
              </w:rPr>
              <w:t>17,060</w:t>
            </w:r>
          </w:p>
        </w:tc>
        <w:tc>
          <w:tcPr>
            <w:tcW w:w="1170" w:type="dxa"/>
          </w:tcPr>
          <w:p w14:paraId="5347D716" w14:textId="77777777" w:rsidR="003D27E1" w:rsidRDefault="00B475ED">
            <w:pPr>
              <w:jc w:val="right"/>
            </w:pPr>
            <w:r>
              <w:rPr>
                <w:rFonts w:ascii="Consolas" w:eastAsia="Consolas" w:hAnsi="Consolas" w:cs="Consolas"/>
                <w:sz w:val="16"/>
              </w:rPr>
              <w:t>8,754</w:t>
            </w:r>
          </w:p>
        </w:tc>
        <w:tc>
          <w:tcPr>
            <w:tcW w:w="1170" w:type="dxa"/>
          </w:tcPr>
          <w:p w14:paraId="5347D717" w14:textId="77777777" w:rsidR="003D27E1" w:rsidRDefault="00B475ED">
            <w:pPr>
              <w:jc w:val="right"/>
            </w:pPr>
            <w:r>
              <w:rPr>
                <w:rFonts w:ascii="Consolas" w:eastAsia="Consolas" w:hAnsi="Consolas" w:cs="Consolas"/>
                <w:sz w:val="16"/>
              </w:rPr>
              <w:t>3,486</w:t>
            </w:r>
          </w:p>
        </w:tc>
        <w:tc>
          <w:tcPr>
            <w:tcW w:w="1170" w:type="dxa"/>
          </w:tcPr>
          <w:p w14:paraId="5347D718" w14:textId="77777777" w:rsidR="003D27E1" w:rsidRDefault="00B475ED">
            <w:pPr>
              <w:jc w:val="right"/>
            </w:pPr>
            <w:r>
              <w:rPr>
                <w:rFonts w:ascii="Consolas" w:eastAsia="Consolas" w:hAnsi="Consolas" w:cs="Consolas"/>
                <w:sz w:val="16"/>
              </w:rPr>
              <w:t>7,379</w:t>
            </w:r>
          </w:p>
        </w:tc>
        <w:tc>
          <w:tcPr>
            <w:tcW w:w="1170" w:type="dxa"/>
          </w:tcPr>
          <w:p w14:paraId="5347D719" w14:textId="77777777" w:rsidR="003D27E1" w:rsidRDefault="00B475ED">
            <w:pPr>
              <w:jc w:val="right"/>
            </w:pPr>
            <w:r>
              <w:rPr>
                <w:rFonts w:ascii="Consolas" w:eastAsia="Consolas" w:hAnsi="Consolas" w:cs="Consolas"/>
                <w:sz w:val="16"/>
              </w:rPr>
              <w:t>5,599</w:t>
            </w:r>
          </w:p>
        </w:tc>
        <w:tc>
          <w:tcPr>
            <w:tcW w:w="1170" w:type="dxa"/>
          </w:tcPr>
          <w:p w14:paraId="5347D71A" w14:textId="77777777" w:rsidR="003D27E1" w:rsidRDefault="00B475ED">
            <w:pPr>
              <w:jc w:val="right"/>
            </w:pPr>
            <w:r>
              <w:rPr>
                <w:rFonts w:ascii="Consolas" w:eastAsia="Consolas" w:hAnsi="Consolas" w:cs="Consolas"/>
                <w:sz w:val="16"/>
              </w:rPr>
              <w:t>1,181</w:t>
            </w:r>
          </w:p>
        </w:tc>
      </w:tr>
      <w:tr w:rsidR="003D27E1" w14:paraId="5347D724" w14:textId="77777777">
        <w:tc>
          <w:tcPr>
            <w:tcW w:w="1170" w:type="dxa"/>
          </w:tcPr>
          <w:p w14:paraId="5347D71C" w14:textId="77777777" w:rsidR="003D27E1" w:rsidRDefault="00B475ED">
            <w:pPr>
              <w:jc w:val="right"/>
            </w:pPr>
            <w:r>
              <w:rPr>
                <w:rFonts w:ascii="Consolas" w:eastAsia="Consolas" w:hAnsi="Consolas" w:cs="Consolas"/>
                <w:sz w:val="16"/>
              </w:rPr>
              <w:lastRenderedPageBreak/>
              <w:t>2</w:t>
            </w:r>
          </w:p>
        </w:tc>
        <w:tc>
          <w:tcPr>
            <w:tcW w:w="1170" w:type="dxa"/>
          </w:tcPr>
          <w:p w14:paraId="5347D71D" w14:textId="77777777" w:rsidR="003D27E1" w:rsidRDefault="00B475ED">
            <w:pPr>
              <w:jc w:val="right"/>
            </w:pPr>
            <w:r>
              <w:rPr>
                <w:rFonts w:ascii="Consolas" w:eastAsia="Consolas" w:hAnsi="Consolas" w:cs="Consolas"/>
                <w:sz w:val="16"/>
              </w:rPr>
              <w:t>978</w:t>
            </w:r>
          </w:p>
        </w:tc>
        <w:tc>
          <w:tcPr>
            <w:tcW w:w="1170" w:type="dxa"/>
          </w:tcPr>
          <w:p w14:paraId="5347D71E" w14:textId="77777777" w:rsidR="003D27E1" w:rsidRDefault="00B475ED">
            <w:pPr>
              <w:jc w:val="right"/>
            </w:pPr>
            <w:r>
              <w:rPr>
                <w:rFonts w:ascii="Consolas" w:eastAsia="Consolas" w:hAnsi="Consolas" w:cs="Consolas"/>
                <w:sz w:val="16"/>
              </w:rPr>
              <w:t>964</w:t>
            </w:r>
          </w:p>
        </w:tc>
        <w:tc>
          <w:tcPr>
            <w:tcW w:w="1170" w:type="dxa"/>
          </w:tcPr>
          <w:p w14:paraId="5347D71F" w14:textId="77777777" w:rsidR="003D27E1" w:rsidRDefault="00B475ED">
            <w:pPr>
              <w:jc w:val="right"/>
            </w:pPr>
            <w:r>
              <w:rPr>
                <w:rFonts w:ascii="Consolas" w:eastAsia="Consolas" w:hAnsi="Consolas" w:cs="Consolas"/>
                <w:sz w:val="16"/>
              </w:rPr>
              <w:t>4,683</w:t>
            </w:r>
          </w:p>
        </w:tc>
        <w:tc>
          <w:tcPr>
            <w:tcW w:w="1170" w:type="dxa"/>
          </w:tcPr>
          <w:p w14:paraId="5347D720" w14:textId="77777777" w:rsidR="003D27E1" w:rsidRDefault="00B475ED">
            <w:pPr>
              <w:jc w:val="right"/>
            </w:pPr>
            <w:r>
              <w:rPr>
                <w:rFonts w:ascii="Consolas" w:eastAsia="Consolas" w:hAnsi="Consolas" w:cs="Consolas"/>
                <w:sz w:val="16"/>
              </w:rPr>
              <w:t>931</w:t>
            </w:r>
          </w:p>
        </w:tc>
        <w:tc>
          <w:tcPr>
            <w:tcW w:w="1170" w:type="dxa"/>
          </w:tcPr>
          <w:p w14:paraId="5347D721" w14:textId="77777777" w:rsidR="003D27E1" w:rsidRDefault="00B475ED">
            <w:pPr>
              <w:jc w:val="right"/>
            </w:pPr>
            <w:r>
              <w:rPr>
                <w:rFonts w:ascii="Consolas" w:eastAsia="Consolas" w:hAnsi="Consolas" w:cs="Consolas"/>
                <w:sz w:val="16"/>
              </w:rPr>
              <w:t>3,718</w:t>
            </w:r>
          </w:p>
        </w:tc>
        <w:tc>
          <w:tcPr>
            <w:tcW w:w="1170" w:type="dxa"/>
          </w:tcPr>
          <w:p w14:paraId="5347D722" w14:textId="77777777" w:rsidR="003D27E1" w:rsidRDefault="00B475ED">
            <w:pPr>
              <w:jc w:val="right"/>
            </w:pPr>
            <w:r>
              <w:rPr>
                <w:rFonts w:ascii="Consolas" w:eastAsia="Consolas" w:hAnsi="Consolas" w:cs="Consolas"/>
                <w:sz w:val="16"/>
              </w:rPr>
              <w:t>2,835</w:t>
            </w:r>
          </w:p>
        </w:tc>
        <w:tc>
          <w:tcPr>
            <w:tcW w:w="1170" w:type="dxa"/>
          </w:tcPr>
          <w:p w14:paraId="5347D723" w14:textId="77777777" w:rsidR="003D27E1" w:rsidRDefault="00B475ED">
            <w:pPr>
              <w:jc w:val="right"/>
            </w:pPr>
            <w:r>
              <w:rPr>
                <w:rFonts w:ascii="Consolas" w:eastAsia="Consolas" w:hAnsi="Consolas" w:cs="Consolas"/>
                <w:sz w:val="16"/>
              </w:rPr>
              <w:t>683</w:t>
            </w:r>
          </w:p>
        </w:tc>
      </w:tr>
      <w:tr w:rsidR="003D27E1" w14:paraId="5347D72D" w14:textId="77777777">
        <w:tc>
          <w:tcPr>
            <w:tcW w:w="1170" w:type="dxa"/>
          </w:tcPr>
          <w:p w14:paraId="5347D725" w14:textId="77777777" w:rsidR="003D27E1" w:rsidRDefault="00B475ED">
            <w:pPr>
              <w:jc w:val="right"/>
            </w:pPr>
            <w:r>
              <w:rPr>
                <w:rFonts w:ascii="Consolas" w:eastAsia="Consolas" w:hAnsi="Consolas" w:cs="Consolas"/>
                <w:sz w:val="16"/>
              </w:rPr>
              <w:t>3</w:t>
            </w:r>
          </w:p>
        </w:tc>
        <w:tc>
          <w:tcPr>
            <w:tcW w:w="1170" w:type="dxa"/>
          </w:tcPr>
          <w:p w14:paraId="5347D726" w14:textId="77777777" w:rsidR="003D27E1" w:rsidRDefault="00B475ED">
            <w:pPr>
              <w:jc w:val="right"/>
            </w:pPr>
            <w:r>
              <w:rPr>
                <w:rFonts w:ascii="Consolas" w:eastAsia="Consolas" w:hAnsi="Consolas" w:cs="Consolas"/>
                <w:sz w:val="16"/>
              </w:rPr>
              <w:t>2,909</w:t>
            </w:r>
          </w:p>
        </w:tc>
        <w:tc>
          <w:tcPr>
            <w:tcW w:w="1170" w:type="dxa"/>
          </w:tcPr>
          <w:p w14:paraId="5347D727" w14:textId="77777777" w:rsidR="003D27E1" w:rsidRDefault="00B475ED">
            <w:pPr>
              <w:jc w:val="right"/>
            </w:pPr>
            <w:r>
              <w:rPr>
                <w:rFonts w:ascii="Consolas" w:eastAsia="Consolas" w:hAnsi="Consolas" w:cs="Consolas"/>
                <w:sz w:val="16"/>
              </w:rPr>
              <w:t>132</w:t>
            </w:r>
          </w:p>
        </w:tc>
        <w:tc>
          <w:tcPr>
            <w:tcW w:w="1170" w:type="dxa"/>
          </w:tcPr>
          <w:p w14:paraId="5347D728" w14:textId="77777777" w:rsidR="003D27E1" w:rsidRDefault="00B475ED">
            <w:pPr>
              <w:jc w:val="right"/>
            </w:pPr>
            <w:r>
              <w:rPr>
                <w:rFonts w:ascii="Consolas" w:eastAsia="Consolas" w:hAnsi="Consolas" w:cs="Consolas"/>
                <w:sz w:val="16"/>
              </w:rPr>
              <w:t>1,818</w:t>
            </w:r>
          </w:p>
        </w:tc>
        <w:tc>
          <w:tcPr>
            <w:tcW w:w="1170" w:type="dxa"/>
          </w:tcPr>
          <w:p w14:paraId="5347D729" w14:textId="77777777" w:rsidR="003D27E1" w:rsidRDefault="00B475ED">
            <w:pPr>
              <w:jc w:val="right"/>
            </w:pPr>
            <w:r>
              <w:rPr>
                <w:rFonts w:ascii="Consolas" w:eastAsia="Consolas" w:hAnsi="Consolas" w:cs="Consolas"/>
                <w:sz w:val="16"/>
              </w:rPr>
              <w:t>56</w:t>
            </w:r>
          </w:p>
        </w:tc>
        <w:tc>
          <w:tcPr>
            <w:tcW w:w="1170" w:type="dxa"/>
          </w:tcPr>
          <w:p w14:paraId="5347D72A" w14:textId="77777777" w:rsidR="003D27E1" w:rsidRDefault="00B475ED">
            <w:pPr>
              <w:jc w:val="right"/>
            </w:pPr>
            <w:r>
              <w:rPr>
                <w:rFonts w:ascii="Consolas" w:eastAsia="Consolas" w:hAnsi="Consolas" w:cs="Consolas"/>
                <w:sz w:val="16"/>
              </w:rPr>
              <w:t>1,456</w:t>
            </w:r>
          </w:p>
        </w:tc>
        <w:tc>
          <w:tcPr>
            <w:tcW w:w="1170" w:type="dxa"/>
          </w:tcPr>
          <w:p w14:paraId="5347D72B" w14:textId="77777777" w:rsidR="003D27E1" w:rsidRDefault="00B475ED">
            <w:pPr>
              <w:jc w:val="right"/>
            </w:pPr>
            <w:r>
              <w:rPr>
                <w:rFonts w:ascii="Consolas" w:eastAsia="Consolas" w:hAnsi="Consolas" w:cs="Consolas"/>
                <w:sz w:val="16"/>
              </w:rPr>
              <w:t>1,616</w:t>
            </w:r>
          </w:p>
        </w:tc>
        <w:tc>
          <w:tcPr>
            <w:tcW w:w="1170" w:type="dxa"/>
          </w:tcPr>
          <w:p w14:paraId="5347D72C" w14:textId="77777777" w:rsidR="003D27E1" w:rsidRDefault="00B475ED">
            <w:pPr>
              <w:jc w:val="right"/>
            </w:pPr>
            <w:r>
              <w:rPr>
                <w:rFonts w:ascii="Consolas" w:eastAsia="Consolas" w:hAnsi="Consolas" w:cs="Consolas"/>
                <w:sz w:val="16"/>
              </w:rPr>
              <w:t>51</w:t>
            </w:r>
          </w:p>
        </w:tc>
      </w:tr>
      <w:tr w:rsidR="003D27E1" w14:paraId="5347D736" w14:textId="77777777">
        <w:tc>
          <w:tcPr>
            <w:tcW w:w="1170" w:type="dxa"/>
          </w:tcPr>
          <w:p w14:paraId="5347D72E" w14:textId="77777777" w:rsidR="003D27E1" w:rsidRDefault="00B475ED">
            <w:pPr>
              <w:jc w:val="right"/>
            </w:pPr>
            <w:r>
              <w:rPr>
                <w:rFonts w:ascii="Consolas" w:eastAsia="Consolas" w:hAnsi="Consolas" w:cs="Consolas"/>
                <w:sz w:val="16"/>
              </w:rPr>
              <w:t>4</w:t>
            </w:r>
          </w:p>
        </w:tc>
        <w:tc>
          <w:tcPr>
            <w:tcW w:w="1170" w:type="dxa"/>
          </w:tcPr>
          <w:p w14:paraId="5347D72F" w14:textId="77777777" w:rsidR="003D27E1" w:rsidRDefault="00B475ED">
            <w:pPr>
              <w:jc w:val="right"/>
            </w:pPr>
            <w:r>
              <w:rPr>
                <w:rFonts w:ascii="Consolas" w:eastAsia="Consolas" w:hAnsi="Consolas" w:cs="Consolas"/>
                <w:sz w:val="16"/>
              </w:rPr>
              <w:t>16,875</w:t>
            </w:r>
          </w:p>
        </w:tc>
        <w:tc>
          <w:tcPr>
            <w:tcW w:w="1170" w:type="dxa"/>
          </w:tcPr>
          <w:p w14:paraId="5347D730" w14:textId="77777777" w:rsidR="003D27E1" w:rsidRDefault="00B475ED">
            <w:pPr>
              <w:jc w:val="right"/>
            </w:pPr>
            <w:r>
              <w:rPr>
                <w:rFonts w:ascii="Consolas" w:eastAsia="Consolas" w:hAnsi="Consolas" w:cs="Consolas"/>
                <w:sz w:val="16"/>
              </w:rPr>
              <w:t>39,811</w:t>
            </w:r>
          </w:p>
        </w:tc>
        <w:tc>
          <w:tcPr>
            <w:tcW w:w="1170" w:type="dxa"/>
          </w:tcPr>
          <w:p w14:paraId="5347D731" w14:textId="77777777" w:rsidR="003D27E1" w:rsidRDefault="00B475ED">
            <w:pPr>
              <w:jc w:val="right"/>
            </w:pPr>
            <w:r>
              <w:rPr>
                <w:rFonts w:ascii="Consolas" w:eastAsia="Consolas" w:hAnsi="Consolas" w:cs="Consolas"/>
                <w:sz w:val="16"/>
              </w:rPr>
              <w:t>59,257</w:t>
            </w:r>
          </w:p>
        </w:tc>
        <w:tc>
          <w:tcPr>
            <w:tcW w:w="1170" w:type="dxa"/>
          </w:tcPr>
          <w:p w14:paraId="5347D732" w14:textId="77777777" w:rsidR="003D27E1" w:rsidRDefault="00B475ED">
            <w:pPr>
              <w:jc w:val="right"/>
            </w:pPr>
            <w:r>
              <w:rPr>
                <w:rFonts w:ascii="Consolas" w:eastAsia="Consolas" w:hAnsi="Consolas" w:cs="Consolas"/>
                <w:sz w:val="16"/>
              </w:rPr>
              <w:t>16,586</w:t>
            </w:r>
          </w:p>
        </w:tc>
        <w:tc>
          <w:tcPr>
            <w:tcW w:w="1170" w:type="dxa"/>
          </w:tcPr>
          <w:p w14:paraId="5347D733" w14:textId="77777777" w:rsidR="003D27E1" w:rsidRDefault="00B475ED">
            <w:pPr>
              <w:jc w:val="right"/>
            </w:pPr>
            <w:r>
              <w:rPr>
                <w:rFonts w:ascii="Consolas" w:eastAsia="Consolas" w:hAnsi="Consolas" w:cs="Consolas"/>
                <w:sz w:val="16"/>
              </w:rPr>
              <w:t>102,632</w:t>
            </w:r>
          </w:p>
        </w:tc>
        <w:tc>
          <w:tcPr>
            <w:tcW w:w="1170" w:type="dxa"/>
          </w:tcPr>
          <w:p w14:paraId="5347D734" w14:textId="77777777" w:rsidR="003D27E1" w:rsidRDefault="00B475ED">
            <w:pPr>
              <w:jc w:val="right"/>
            </w:pPr>
            <w:r>
              <w:rPr>
                <w:rFonts w:ascii="Consolas" w:eastAsia="Consolas" w:hAnsi="Consolas" w:cs="Consolas"/>
                <w:sz w:val="16"/>
              </w:rPr>
              <w:t>49,447</w:t>
            </w:r>
          </w:p>
        </w:tc>
        <w:tc>
          <w:tcPr>
            <w:tcW w:w="1170" w:type="dxa"/>
          </w:tcPr>
          <w:p w14:paraId="5347D735" w14:textId="77777777" w:rsidR="003D27E1" w:rsidRDefault="00B475ED">
            <w:pPr>
              <w:jc w:val="right"/>
            </w:pPr>
            <w:r>
              <w:rPr>
                <w:rFonts w:ascii="Consolas" w:eastAsia="Consolas" w:hAnsi="Consolas" w:cs="Consolas"/>
                <w:sz w:val="16"/>
              </w:rPr>
              <w:t>5,488</w:t>
            </w:r>
          </w:p>
        </w:tc>
      </w:tr>
      <w:tr w:rsidR="003D27E1" w14:paraId="5347D73F" w14:textId="77777777">
        <w:tc>
          <w:tcPr>
            <w:tcW w:w="1170" w:type="dxa"/>
          </w:tcPr>
          <w:p w14:paraId="5347D737" w14:textId="77777777" w:rsidR="003D27E1" w:rsidRDefault="00B475ED">
            <w:pPr>
              <w:jc w:val="right"/>
            </w:pPr>
            <w:r>
              <w:rPr>
                <w:rFonts w:ascii="Consolas" w:eastAsia="Consolas" w:hAnsi="Consolas" w:cs="Consolas"/>
                <w:sz w:val="16"/>
              </w:rPr>
              <w:t>5</w:t>
            </w:r>
          </w:p>
        </w:tc>
        <w:tc>
          <w:tcPr>
            <w:tcW w:w="1170" w:type="dxa"/>
          </w:tcPr>
          <w:p w14:paraId="5347D738" w14:textId="77777777" w:rsidR="003D27E1" w:rsidRDefault="00B475ED">
            <w:pPr>
              <w:jc w:val="right"/>
            </w:pPr>
            <w:r>
              <w:rPr>
                <w:rFonts w:ascii="Consolas" w:eastAsia="Consolas" w:hAnsi="Consolas" w:cs="Consolas"/>
                <w:sz w:val="16"/>
              </w:rPr>
              <w:t>15,005</w:t>
            </w:r>
          </w:p>
        </w:tc>
        <w:tc>
          <w:tcPr>
            <w:tcW w:w="1170" w:type="dxa"/>
          </w:tcPr>
          <w:p w14:paraId="5347D739" w14:textId="77777777" w:rsidR="003D27E1" w:rsidRDefault="00B475ED">
            <w:pPr>
              <w:jc w:val="right"/>
            </w:pPr>
            <w:r>
              <w:rPr>
                <w:rFonts w:ascii="Consolas" w:eastAsia="Consolas" w:hAnsi="Consolas" w:cs="Consolas"/>
                <w:sz w:val="16"/>
              </w:rPr>
              <w:t>17,345</w:t>
            </w:r>
          </w:p>
        </w:tc>
        <w:tc>
          <w:tcPr>
            <w:tcW w:w="1170" w:type="dxa"/>
          </w:tcPr>
          <w:p w14:paraId="5347D73A" w14:textId="77777777" w:rsidR="003D27E1" w:rsidRDefault="00B475ED">
            <w:pPr>
              <w:jc w:val="right"/>
            </w:pPr>
            <w:r>
              <w:rPr>
                <w:rFonts w:ascii="Consolas" w:eastAsia="Consolas" w:hAnsi="Consolas" w:cs="Consolas"/>
                <w:sz w:val="16"/>
              </w:rPr>
              <w:t>20,891</w:t>
            </w:r>
          </w:p>
        </w:tc>
        <w:tc>
          <w:tcPr>
            <w:tcW w:w="1170" w:type="dxa"/>
          </w:tcPr>
          <w:p w14:paraId="5347D73B" w14:textId="77777777" w:rsidR="003D27E1" w:rsidRDefault="00B475ED">
            <w:pPr>
              <w:jc w:val="right"/>
            </w:pPr>
            <w:r>
              <w:rPr>
                <w:rFonts w:ascii="Consolas" w:eastAsia="Consolas" w:hAnsi="Consolas" w:cs="Consolas"/>
                <w:sz w:val="16"/>
              </w:rPr>
              <w:t>5,408</w:t>
            </w:r>
          </w:p>
        </w:tc>
        <w:tc>
          <w:tcPr>
            <w:tcW w:w="1170" w:type="dxa"/>
          </w:tcPr>
          <w:p w14:paraId="5347D73C" w14:textId="77777777" w:rsidR="003D27E1" w:rsidRDefault="00B475ED">
            <w:pPr>
              <w:jc w:val="right"/>
            </w:pPr>
            <w:r>
              <w:rPr>
                <w:rFonts w:ascii="Consolas" w:eastAsia="Consolas" w:hAnsi="Consolas" w:cs="Consolas"/>
                <w:sz w:val="16"/>
              </w:rPr>
              <w:t>27,453</w:t>
            </w:r>
          </w:p>
        </w:tc>
        <w:tc>
          <w:tcPr>
            <w:tcW w:w="1170" w:type="dxa"/>
          </w:tcPr>
          <w:p w14:paraId="5347D73D" w14:textId="77777777" w:rsidR="003D27E1" w:rsidRDefault="00B475ED">
            <w:pPr>
              <w:jc w:val="right"/>
            </w:pPr>
            <w:r>
              <w:rPr>
                <w:rFonts w:ascii="Consolas" w:eastAsia="Consolas" w:hAnsi="Consolas" w:cs="Consolas"/>
                <w:sz w:val="16"/>
              </w:rPr>
              <w:t>25,729</w:t>
            </w:r>
          </w:p>
        </w:tc>
        <w:tc>
          <w:tcPr>
            <w:tcW w:w="1170" w:type="dxa"/>
          </w:tcPr>
          <w:p w14:paraId="5347D73E" w14:textId="77777777" w:rsidR="003D27E1" w:rsidRDefault="00B475ED">
            <w:pPr>
              <w:jc w:val="right"/>
            </w:pPr>
            <w:r>
              <w:rPr>
                <w:rFonts w:ascii="Consolas" w:eastAsia="Consolas" w:hAnsi="Consolas" w:cs="Consolas"/>
                <w:sz w:val="16"/>
              </w:rPr>
              <w:t>2,487</w:t>
            </w:r>
          </w:p>
        </w:tc>
      </w:tr>
      <w:tr w:rsidR="003D27E1" w14:paraId="5347D748" w14:textId="77777777">
        <w:tc>
          <w:tcPr>
            <w:tcW w:w="1170" w:type="dxa"/>
          </w:tcPr>
          <w:p w14:paraId="5347D740" w14:textId="77777777" w:rsidR="003D27E1" w:rsidRDefault="00B475ED">
            <w:pPr>
              <w:jc w:val="right"/>
            </w:pPr>
            <w:r>
              <w:rPr>
                <w:rFonts w:ascii="Consolas" w:eastAsia="Consolas" w:hAnsi="Consolas" w:cs="Consolas"/>
                <w:sz w:val="16"/>
              </w:rPr>
              <w:t>6</w:t>
            </w:r>
          </w:p>
        </w:tc>
        <w:tc>
          <w:tcPr>
            <w:tcW w:w="1170" w:type="dxa"/>
          </w:tcPr>
          <w:p w14:paraId="5347D741" w14:textId="77777777" w:rsidR="003D27E1" w:rsidRDefault="00B475ED">
            <w:pPr>
              <w:jc w:val="right"/>
            </w:pPr>
            <w:r>
              <w:rPr>
                <w:rFonts w:ascii="Consolas" w:eastAsia="Consolas" w:hAnsi="Consolas" w:cs="Consolas"/>
                <w:sz w:val="16"/>
              </w:rPr>
              <w:t>25,254</w:t>
            </w:r>
          </w:p>
        </w:tc>
        <w:tc>
          <w:tcPr>
            <w:tcW w:w="1170" w:type="dxa"/>
          </w:tcPr>
          <w:p w14:paraId="5347D742" w14:textId="77777777" w:rsidR="003D27E1" w:rsidRDefault="00B475ED">
            <w:pPr>
              <w:jc w:val="right"/>
            </w:pPr>
            <w:r>
              <w:rPr>
                <w:rFonts w:ascii="Consolas" w:eastAsia="Consolas" w:hAnsi="Consolas" w:cs="Consolas"/>
                <w:sz w:val="16"/>
              </w:rPr>
              <w:t>45,640</w:t>
            </w:r>
          </w:p>
        </w:tc>
        <w:tc>
          <w:tcPr>
            <w:tcW w:w="1170" w:type="dxa"/>
          </w:tcPr>
          <w:p w14:paraId="5347D743" w14:textId="77777777" w:rsidR="003D27E1" w:rsidRDefault="00B475ED">
            <w:pPr>
              <w:jc w:val="right"/>
            </w:pPr>
            <w:r>
              <w:rPr>
                <w:rFonts w:ascii="Consolas" w:eastAsia="Consolas" w:hAnsi="Consolas" w:cs="Consolas"/>
                <w:sz w:val="16"/>
              </w:rPr>
              <w:t>49,645</w:t>
            </w:r>
          </w:p>
        </w:tc>
        <w:tc>
          <w:tcPr>
            <w:tcW w:w="1170" w:type="dxa"/>
          </w:tcPr>
          <w:p w14:paraId="5347D744" w14:textId="77777777" w:rsidR="003D27E1" w:rsidRDefault="00B475ED">
            <w:pPr>
              <w:jc w:val="right"/>
            </w:pPr>
            <w:r>
              <w:rPr>
                <w:rFonts w:ascii="Consolas" w:eastAsia="Consolas" w:hAnsi="Consolas" w:cs="Consolas"/>
                <w:sz w:val="16"/>
              </w:rPr>
              <w:t>14,265</w:t>
            </w:r>
          </w:p>
        </w:tc>
        <w:tc>
          <w:tcPr>
            <w:tcW w:w="1170" w:type="dxa"/>
          </w:tcPr>
          <w:p w14:paraId="5347D745" w14:textId="77777777" w:rsidR="003D27E1" w:rsidRDefault="00B475ED">
            <w:pPr>
              <w:jc w:val="right"/>
            </w:pPr>
            <w:r>
              <w:rPr>
                <w:rFonts w:ascii="Consolas" w:eastAsia="Consolas" w:hAnsi="Consolas" w:cs="Consolas"/>
                <w:sz w:val="16"/>
              </w:rPr>
              <w:t>60,377</w:t>
            </w:r>
          </w:p>
        </w:tc>
        <w:tc>
          <w:tcPr>
            <w:tcW w:w="1170" w:type="dxa"/>
          </w:tcPr>
          <w:p w14:paraId="5347D746" w14:textId="77777777" w:rsidR="003D27E1" w:rsidRDefault="00B475ED">
            <w:pPr>
              <w:jc w:val="right"/>
            </w:pPr>
            <w:r>
              <w:rPr>
                <w:rFonts w:ascii="Consolas" w:eastAsia="Consolas" w:hAnsi="Consolas" w:cs="Consolas"/>
                <w:sz w:val="16"/>
              </w:rPr>
              <w:t>69,086</w:t>
            </w:r>
          </w:p>
        </w:tc>
        <w:tc>
          <w:tcPr>
            <w:tcW w:w="1170" w:type="dxa"/>
          </w:tcPr>
          <w:p w14:paraId="5347D747" w14:textId="77777777" w:rsidR="003D27E1" w:rsidRDefault="00B475ED">
            <w:pPr>
              <w:jc w:val="right"/>
            </w:pPr>
            <w:r>
              <w:rPr>
                <w:rFonts w:ascii="Consolas" w:eastAsia="Consolas" w:hAnsi="Consolas" w:cs="Consolas"/>
                <w:sz w:val="16"/>
              </w:rPr>
              <w:t>4,915</w:t>
            </w:r>
          </w:p>
        </w:tc>
      </w:tr>
      <w:tr w:rsidR="003D27E1" w14:paraId="5347D751" w14:textId="77777777">
        <w:tc>
          <w:tcPr>
            <w:tcW w:w="1170" w:type="dxa"/>
          </w:tcPr>
          <w:p w14:paraId="5347D749" w14:textId="77777777" w:rsidR="003D27E1" w:rsidRDefault="00B475ED">
            <w:pPr>
              <w:jc w:val="right"/>
            </w:pPr>
            <w:r>
              <w:rPr>
                <w:rFonts w:ascii="Consolas" w:eastAsia="Consolas" w:hAnsi="Consolas" w:cs="Consolas"/>
                <w:sz w:val="16"/>
              </w:rPr>
              <w:t>7</w:t>
            </w:r>
          </w:p>
        </w:tc>
        <w:tc>
          <w:tcPr>
            <w:tcW w:w="1170" w:type="dxa"/>
          </w:tcPr>
          <w:p w14:paraId="5347D74A" w14:textId="77777777" w:rsidR="003D27E1" w:rsidRDefault="00B475ED">
            <w:pPr>
              <w:jc w:val="right"/>
            </w:pPr>
            <w:r>
              <w:rPr>
                <w:rFonts w:ascii="Consolas" w:eastAsia="Consolas" w:hAnsi="Consolas" w:cs="Consolas"/>
                <w:sz w:val="16"/>
              </w:rPr>
              <w:t>7,719</w:t>
            </w:r>
          </w:p>
        </w:tc>
        <w:tc>
          <w:tcPr>
            <w:tcW w:w="1170" w:type="dxa"/>
          </w:tcPr>
          <w:p w14:paraId="5347D74B" w14:textId="77777777" w:rsidR="003D27E1" w:rsidRDefault="00B475ED">
            <w:pPr>
              <w:jc w:val="right"/>
            </w:pPr>
            <w:r>
              <w:rPr>
                <w:rFonts w:ascii="Consolas" w:eastAsia="Consolas" w:hAnsi="Consolas" w:cs="Consolas"/>
                <w:sz w:val="16"/>
              </w:rPr>
              <w:t>10,950</w:t>
            </w:r>
          </w:p>
        </w:tc>
        <w:tc>
          <w:tcPr>
            <w:tcW w:w="1170" w:type="dxa"/>
          </w:tcPr>
          <w:p w14:paraId="5347D74C" w14:textId="77777777" w:rsidR="003D27E1" w:rsidRDefault="00B475ED">
            <w:pPr>
              <w:jc w:val="right"/>
            </w:pPr>
            <w:r>
              <w:rPr>
                <w:rFonts w:ascii="Consolas" w:eastAsia="Consolas" w:hAnsi="Consolas" w:cs="Consolas"/>
                <w:sz w:val="16"/>
              </w:rPr>
              <w:t>16,816</w:t>
            </w:r>
          </w:p>
        </w:tc>
        <w:tc>
          <w:tcPr>
            <w:tcW w:w="1170" w:type="dxa"/>
          </w:tcPr>
          <w:p w14:paraId="5347D74D" w14:textId="77777777" w:rsidR="003D27E1" w:rsidRDefault="00B475ED">
            <w:pPr>
              <w:jc w:val="right"/>
            </w:pPr>
            <w:r>
              <w:rPr>
                <w:rFonts w:ascii="Consolas" w:eastAsia="Consolas" w:hAnsi="Consolas" w:cs="Consolas"/>
                <w:sz w:val="16"/>
              </w:rPr>
              <w:t>6,437</w:t>
            </w:r>
          </w:p>
        </w:tc>
        <w:tc>
          <w:tcPr>
            <w:tcW w:w="1170" w:type="dxa"/>
          </w:tcPr>
          <w:p w14:paraId="5347D74E" w14:textId="77777777" w:rsidR="003D27E1" w:rsidRDefault="00B475ED">
            <w:pPr>
              <w:jc w:val="right"/>
            </w:pPr>
            <w:r>
              <w:rPr>
                <w:rFonts w:ascii="Consolas" w:eastAsia="Consolas" w:hAnsi="Consolas" w:cs="Consolas"/>
                <w:sz w:val="16"/>
              </w:rPr>
              <w:t>19,949</w:t>
            </w:r>
          </w:p>
        </w:tc>
        <w:tc>
          <w:tcPr>
            <w:tcW w:w="1170" w:type="dxa"/>
          </w:tcPr>
          <w:p w14:paraId="5347D74F" w14:textId="77777777" w:rsidR="003D27E1" w:rsidRDefault="00B475ED">
            <w:pPr>
              <w:jc w:val="right"/>
            </w:pPr>
            <w:r>
              <w:rPr>
                <w:rFonts w:ascii="Consolas" w:eastAsia="Consolas" w:hAnsi="Consolas" w:cs="Consolas"/>
                <w:sz w:val="16"/>
              </w:rPr>
              <w:t>22,573</w:t>
            </w:r>
          </w:p>
        </w:tc>
        <w:tc>
          <w:tcPr>
            <w:tcW w:w="1170" w:type="dxa"/>
          </w:tcPr>
          <w:p w14:paraId="5347D750" w14:textId="77777777" w:rsidR="003D27E1" w:rsidRDefault="00B475ED">
            <w:pPr>
              <w:jc w:val="right"/>
            </w:pPr>
            <w:r>
              <w:rPr>
                <w:rFonts w:ascii="Consolas" w:eastAsia="Consolas" w:hAnsi="Consolas" w:cs="Consolas"/>
                <w:sz w:val="16"/>
              </w:rPr>
              <w:t>3,046</w:t>
            </w:r>
          </w:p>
        </w:tc>
      </w:tr>
      <w:tr w:rsidR="003D27E1" w14:paraId="5347D75A" w14:textId="77777777">
        <w:tc>
          <w:tcPr>
            <w:tcW w:w="1170" w:type="dxa"/>
          </w:tcPr>
          <w:p w14:paraId="5347D752" w14:textId="77777777" w:rsidR="003D27E1" w:rsidRDefault="00B475ED">
            <w:pPr>
              <w:jc w:val="right"/>
            </w:pPr>
            <w:r>
              <w:rPr>
                <w:rFonts w:ascii="Consolas" w:eastAsia="Consolas" w:hAnsi="Consolas" w:cs="Consolas"/>
                <w:sz w:val="16"/>
              </w:rPr>
              <w:t>8</w:t>
            </w:r>
          </w:p>
        </w:tc>
        <w:tc>
          <w:tcPr>
            <w:tcW w:w="1170" w:type="dxa"/>
          </w:tcPr>
          <w:p w14:paraId="5347D753" w14:textId="77777777" w:rsidR="003D27E1" w:rsidRDefault="00B475ED">
            <w:pPr>
              <w:jc w:val="right"/>
            </w:pPr>
            <w:r>
              <w:rPr>
                <w:rFonts w:ascii="Consolas" w:eastAsia="Consolas" w:hAnsi="Consolas" w:cs="Consolas"/>
                <w:sz w:val="16"/>
              </w:rPr>
              <w:t>6,372</w:t>
            </w:r>
          </w:p>
        </w:tc>
        <w:tc>
          <w:tcPr>
            <w:tcW w:w="1170" w:type="dxa"/>
          </w:tcPr>
          <w:p w14:paraId="5347D754" w14:textId="77777777" w:rsidR="003D27E1" w:rsidRDefault="00B475ED">
            <w:pPr>
              <w:jc w:val="right"/>
            </w:pPr>
            <w:r>
              <w:rPr>
                <w:rFonts w:ascii="Consolas" w:eastAsia="Consolas" w:hAnsi="Consolas" w:cs="Consolas"/>
                <w:sz w:val="16"/>
              </w:rPr>
              <w:t>7,045</w:t>
            </w:r>
          </w:p>
        </w:tc>
        <w:tc>
          <w:tcPr>
            <w:tcW w:w="1170" w:type="dxa"/>
          </w:tcPr>
          <w:p w14:paraId="5347D755" w14:textId="77777777" w:rsidR="003D27E1" w:rsidRDefault="00B475ED">
            <w:pPr>
              <w:jc w:val="right"/>
            </w:pPr>
            <w:r>
              <w:rPr>
                <w:rFonts w:ascii="Consolas" w:eastAsia="Consolas" w:hAnsi="Consolas" w:cs="Consolas"/>
                <w:sz w:val="16"/>
              </w:rPr>
              <w:t>16,911</w:t>
            </w:r>
          </w:p>
        </w:tc>
        <w:tc>
          <w:tcPr>
            <w:tcW w:w="1170" w:type="dxa"/>
          </w:tcPr>
          <w:p w14:paraId="5347D756" w14:textId="77777777" w:rsidR="003D27E1" w:rsidRDefault="00B475ED">
            <w:pPr>
              <w:jc w:val="right"/>
            </w:pPr>
            <w:r>
              <w:rPr>
                <w:rFonts w:ascii="Consolas" w:eastAsia="Consolas" w:hAnsi="Consolas" w:cs="Consolas"/>
                <w:sz w:val="16"/>
              </w:rPr>
              <w:t>7,401</w:t>
            </w:r>
          </w:p>
        </w:tc>
        <w:tc>
          <w:tcPr>
            <w:tcW w:w="1170" w:type="dxa"/>
          </w:tcPr>
          <w:p w14:paraId="5347D757" w14:textId="77777777" w:rsidR="003D27E1" w:rsidRDefault="00B475ED">
            <w:pPr>
              <w:jc w:val="right"/>
            </w:pPr>
            <w:r>
              <w:rPr>
                <w:rFonts w:ascii="Consolas" w:eastAsia="Consolas" w:hAnsi="Consolas" w:cs="Consolas"/>
                <w:sz w:val="16"/>
              </w:rPr>
              <w:t>15,192</w:t>
            </w:r>
          </w:p>
        </w:tc>
        <w:tc>
          <w:tcPr>
            <w:tcW w:w="1170" w:type="dxa"/>
          </w:tcPr>
          <w:p w14:paraId="5347D758" w14:textId="77777777" w:rsidR="003D27E1" w:rsidRDefault="00B475ED">
            <w:pPr>
              <w:jc w:val="right"/>
            </w:pPr>
            <w:r>
              <w:rPr>
                <w:rFonts w:ascii="Consolas" w:eastAsia="Consolas" w:hAnsi="Consolas" w:cs="Consolas"/>
                <w:sz w:val="16"/>
              </w:rPr>
              <w:t>27,735</w:t>
            </w:r>
          </w:p>
        </w:tc>
        <w:tc>
          <w:tcPr>
            <w:tcW w:w="1170" w:type="dxa"/>
          </w:tcPr>
          <w:p w14:paraId="5347D759" w14:textId="77777777" w:rsidR="003D27E1" w:rsidRDefault="00B475ED">
            <w:pPr>
              <w:jc w:val="right"/>
            </w:pPr>
            <w:r>
              <w:rPr>
                <w:rFonts w:ascii="Consolas" w:eastAsia="Consolas" w:hAnsi="Consolas" w:cs="Consolas"/>
                <w:sz w:val="16"/>
              </w:rPr>
              <w:t>2,818</w:t>
            </w:r>
          </w:p>
        </w:tc>
      </w:tr>
      <w:tr w:rsidR="003D27E1" w14:paraId="5347D763" w14:textId="77777777">
        <w:tc>
          <w:tcPr>
            <w:tcW w:w="1170" w:type="dxa"/>
          </w:tcPr>
          <w:p w14:paraId="5347D75B" w14:textId="77777777" w:rsidR="003D27E1" w:rsidRDefault="00B475ED">
            <w:pPr>
              <w:jc w:val="right"/>
            </w:pPr>
            <w:r>
              <w:rPr>
                <w:rFonts w:ascii="Consolas" w:eastAsia="Consolas" w:hAnsi="Consolas" w:cs="Consolas"/>
                <w:sz w:val="16"/>
              </w:rPr>
              <w:t>9</w:t>
            </w:r>
          </w:p>
        </w:tc>
        <w:tc>
          <w:tcPr>
            <w:tcW w:w="1170" w:type="dxa"/>
          </w:tcPr>
          <w:p w14:paraId="5347D75C" w14:textId="77777777" w:rsidR="003D27E1" w:rsidRDefault="00B475ED">
            <w:pPr>
              <w:jc w:val="right"/>
            </w:pPr>
            <w:r>
              <w:rPr>
                <w:rFonts w:ascii="Consolas" w:eastAsia="Consolas" w:hAnsi="Consolas" w:cs="Consolas"/>
                <w:sz w:val="16"/>
              </w:rPr>
              <w:t>100,871</w:t>
            </w:r>
          </w:p>
        </w:tc>
        <w:tc>
          <w:tcPr>
            <w:tcW w:w="1170" w:type="dxa"/>
          </w:tcPr>
          <w:p w14:paraId="5347D75D" w14:textId="77777777" w:rsidR="003D27E1" w:rsidRDefault="00B475ED">
            <w:pPr>
              <w:jc w:val="right"/>
            </w:pPr>
            <w:r>
              <w:rPr>
                <w:rFonts w:ascii="Consolas" w:eastAsia="Consolas" w:hAnsi="Consolas" w:cs="Consolas"/>
                <w:sz w:val="16"/>
              </w:rPr>
              <w:t>73,641</w:t>
            </w:r>
          </w:p>
        </w:tc>
        <w:tc>
          <w:tcPr>
            <w:tcW w:w="1170" w:type="dxa"/>
          </w:tcPr>
          <w:p w14:paraId="5347D75E" w14:textId="77777777" w:rsidR="003D27E1" w:rsidRDefault="00B475ED">
            <w:pPr>
              <w:jc w:val="right"/>
            </w:pPr>
            <w:r>
              <w:rPr>
                <w:rFonts w:ascii="Consolas" w:eastAsia="Consolas" w:hAnsi="Consolas" w:cs="Consolas"/>
                <w:sz w:val="16"/>
              </w:rPr>
              <w:t>154,085</w:t>
            </w:r>
          </w:p>
        </w:tc>
        <w:tc>
          <w:tcPr>
            <w:tcW w:w="1170" w:type="dxa"/>
          </w:tcPr>
          <w:p w14:paraId="5347D75F" w14:textId="77777777" w:rsidR="003D27E1" w:rsidRDefault="00B475ED">
            <w:pPr>
              <w:jc w:val="right"/>
            </w:pPr>
            <w:r>
              <w:rPr>
                <w:rFonts w:ascii="Consolas" w:eastAsia="Consolas" w:hAnsi="Consolas" w:cs="Consolas"/>
                <w:sz w:val="16"/>
              </w:rPr>
              <w:t>70,617</w:t>
            </w:r>
          </w:p>
        </w:tc>
        <w:tc>
          <w:tcPr>
            <w:tcW w:w="1170" w:type="dxa"/>
          </w:tcPr>
          <w:p w14:paraId="5347D760" w14:textId="77777777" w:rsidR="003D27E1" w:rsidRDefault="00B475ED">
            <w:pPr>
              <w:jc w:val="right"/>
            </w:pPr>
            <w:r>
              <w:rPr>
                <w:rFonts w:ascii="Consolas" w:eastAsia="Consolas" w:hAnsi="Consolas" w:cs="Consolas"/>
                <w:sz w:val="16"/>
              </w:rPr>
              <w:t>165,857</w:t>
            </w:r>
          </w:p>
        </w:tc>
        <w:tc>
          <w:tcPr>
            <w:tcW w:w="1170" w:type="dxa"/>
          </w:tcPr>
          <w:p w14:paraId="5347D761" w14:textId="77777777" w:rsidR="003D27E1" w:rsidRDefault="00B475ED">
            <w:pPr>
              <w:jc w:val="right"/>
            </w:pPr>
            <w:r>
              <w:rPr>
                <w:rFonts w:ascii="Consolas" w:eastAsia="Consolas" w:hAnsi="Consolas" w:cs="Consolas"/>
                <w:sz w:val="16"/>
              </w:rPr>
              <w:t>227,266</w:t>
            </w:r>
          </w:p>
        </w:tc>
        <w:tc>
          <w:tcPr>
            <w:tcW w:w="1170" w:type="dxa"/>
          </w:tcPr>
          <w:p w14:paraId="5347D762" w14:textId="77777777" w:rsidR="003D27E1" w:rsidRDefault="00B475ED">
            <w:pPr>
              <w:jc w:val="right"/>
            </w:pPr>
            <w:r>
              <w:rPr>
                <w:rFonts w:ascii="Consolas" w:eastAsia="Consolas" w:hAnsi="Consolas" w:cs="Consolas"/>
                <w:sz w:val="16"/>
              </w:rPr>
              <w:t>31,851</w:t>
            </w:r>
          </w:p>
        </w:tc>
      </w:tr>
      <w:tr w:rsidR="003D27E1" w14:paraId="5347D76C" w14:textId="77777777">
        <w:tc>
          <w:tcPr>
            <w:tcW w:w="1170" w:type="dxa"/>
          </w:tcPr>
          <w:p w14:paraId="5347D764" w14:textId="77777777" w:rsidR="003D27E1" w:rsidRDefault="00B475ED">
            <w:pPr>
              <w:jc w:val="right"/>
            </w:pPr>
            <w:r>
              <w:rPr>
                <w:rFonts w:ascii="Consolas" w:eastAsia="Consolas" w:hAnsi="Consolas" w:cs="Consolas"/>
                <w:sz w:val="16"/>
              </w:rPr>
              <w:t>10</w:t>
            </w:r>
          </w:p>
        </w:tc>
        <w:tc>
          <w:tcPr>
            <w:tcW w:w="1170" w:type="dxa"/>
          </w:tcPr>
          <w:p w14:paraId="5347D765" w14:textId="77777777" w:rsidR="003D27E1" w:rsidRDefault="00B475ED">
            <w:pPr>
              <w:jc w:val="right"/>
            </w:pPr>
            <w:r>
              <w:rPr>
                <w:rFonts w:ascii="Consolas" w:eastAsia="Consolas" w:hAnsi="Consolas" w:cs="Consolas"/>
                <w:sz w:val="16"/>
              </w:rPr>
              <w:t>0</w:t>
            </w:r>
          </w:p>
        </w:tc>
        <w:tc>
          <w:tcPr>
            <w:tcW w:w="1170" w:type="dxa"/>
          </w:tcPr>
          <w:p w14:paraId="5347D766" w14:textId="77777777" w:rsidR="003D27E1" w:rsidRDefault="00B475ED">
            <w:pPr>
              <w:jc w:val="right"/>
            </w:pPr>
            <w:r>
              <w:rPr>
                <w:rFonts w:ascii="Consolas" w:eastAsia="Consolas" w:hAnsi="Consolas" w:cs="Consolas"/>
                <w:sz w:val="16"/>
              </w:rPr>
              <w:t>2,783</w:t>
            </w:r>
          </w:p>
        </w:tc>
        <w:tc>
          <w:tcPr>
            <w:tcW w:w="1170" w:type="dxa"/>
          </w:tcPr>
          <w:p w14:paraId="5347D767" w14:textId="77777777" w:rsidR="003D27E1" w:rsidRDefault="00B475ED">
            <w:pPr>
              <w:jc w:val="right"/>
            </w:pPr>
            <w:r>
              <w:rPr>
                <w:rFonts w:ascii="Consolas" w:eastAsia="Consolas" w:hAnsi="Consolas" w:cs="Consolas"/>
                <w:sz w:val="16"/>
              </w:rPr>
              <w:t>0</w:t>
            </w:r>
          </w:p>
        </w:tc>
        <w:tc>
          <w:tcPr>
            <w:tcW w:w="1170" w:type="dxa"/>
          </w:tcPr>
          <w:p w14:paraId="5347D768" w14:textId="77777777" w:rsidR="003D27E1" w:rsidRDefault="00B475ED">
            <w:pPr>
              <w:jc w:val="right"/>
            </w:pPr>
            <w:r>
              <w:rPr>
                <w:rFonts w:ascii="Consolas" w:eastAsia="Consolas" w:hAnsi="Consolas" w:cs="Consolas"/>
                <w:sz w:val="16"/>
              </w:rPr>
              <w:t>173</w:t>
            </w:r>
          </w:p>
        </w:tc>
        <w:tc>
          <w:tcPr>
            <w:tcW w:w="1170" w:type="dxa"/>
          </w:tcPr>
          <w:p w14:paraId="5347D769" w14:textId="77777777" w:rsidR="003D27E1" w:rsidRDefault="00B475ED">
            <w:pPr>
              <w:jc w:val="right"/>
            </w:pPr>
            <w:r>
              <w:rPr>
                <w:rFonts w:ascii="Consolas" w:eastAsia="Consolas" w:hAnsi="Consolas" w:cs="Consolas"/>
                <w:sz w:val="16"/>
              </w:rPr>
              <w:t>11,385</w:t>
            </w:r>
          </w:p>
        </w:tc>
        <w:tc>
          <w:tcPr>
            <w:tcW w:w="1170" w:type="dxa"/>
          </w:tcPr>
          <w:p w14:paraId="5347D76A" w14:textId="77777777" w:rsidR="003D27E1" w:rsidRDefault="00B475ED">
            <w:pPr>
              <w:jc w:val="right"/>
            </w:pPr>
            <w:r>
              <w:rPr>
                <w:rFonts w:ascii="Consolas" w:eastAsia="Consolas" w:hAnsi="Consolas" w:cs="Consolas"/>
                <w:sz w:val="16"/>
              </w:rPr>
              <w:t>1,369</w:t>
            </w:r>
          </w:p>
        </w:tc>
        <w:tc>
          <w:tcPr>
            <w:tcW w:w="1170" w:type="dxa"/>
          </w:tcPr>
          <w:p w14:paraId="5347D76B" w14:textId="77777777" w:rsidR="003D27E1" w:rsidRDefault="00B475ED">
            <w:pPr>
              <w:jc w:val="right"/>
            </w:pPr>
            <w:r>
              <w:rPr>
                <w:rFonts w:ascii="Consolas" w:eastAsia="Consolas" w:hAnsi="Consolas" w:cs="Consolas"/>
                <w:sz w:val="16"/>
              </w:rPr>
              <w:t>10,059</w:t>
            </w:r>
          </w:p>
        </w:tc>
      </w:tr>
      <w:tr w:rsidR="003D27E1" w14:paraId="5347D775" w14:textId="77777777">
        <w:tc>
          <w:tcPr>
            <w:tcW w:w="1170" w:type="dxa"/>
            <w:tcBorders>
              <w:bottom w:val="single" w:sz="0" w:space="0" w:color="000000"/>
            </w:tcBorders>
          </w:tcPr>
          <w:p w14:paraId="5347D76D"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76E"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76F" w14:textId="77777777" w:rsidR="003D27E1" w:rsidRDefault="00B475ED">
            <w:pPr>
              <w:jc w:val="right"/>
            </w:pPr>
            <w:r>
              <w:rPr>
                <w:rFonts w:ascii="Consolas" w:eastAsia="Consolas" w:hAnsi="Consolas" w:cs="Consolas"/>
                <w:sz w:val="16"/>
              </w:rPr>
              <w:t>162,159</w:t>
            </w:r>
          </w:p>
        </w:tc>
        <w:tc>
          <w:tcPr>
            <w:tcW w:w="1170" w:type="dxa"/>
            <w:tcBorders>
              <w:bottom w:val="single" w:sz="0" w:space="0" w:color="000000"/>
            </w:tcBorders>
          </w:tcPr>
          <w:p w14:paraId="5347D770" w14:textId="77777777" w:rsidR="003D27E1" w:rsidRDefault="00B475ED">
            <w:pPr>
              <w:jc w:val="right"/>
            </w:pPr>
            <w:r>
              <w:rPr>
                <w:rFonts w:ascii="Consolas" w:eastAsia="Consolas" w:hAnsi="Consolas" w:cs="Consolas"/>
                <w:sz w:val="16"/>
              </w:rPr>
              <w:t>11,605</w:t>
            </w:r>
          </w:p>
        </w:tc>
        <w:tc>
          <w:tcPr>
            <w:tcW w:w="1170" w:type="dxa"/>
            <w:tcBorders>
              <w:bottom w:val="single" w:sz="0" w:space="0" w:color="000000"/>
            </w:tcBorders>
          </w:tcPr>
          <w:p w14:paraId="5347D771"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772" w14:textId="77777777" w:rsidR="003D27E1" w:rsidRDefault="00B475ED">
            <w:pPr>
              <w:jc w:val="right"/>
            </w:pPr>
            <w:r>
              <w:rPr>
                <w:rFonts w:ascii="Consolas" w:eastAsia="Consolas" w:hAnsi="Consolas" w:cs="Consolas"/>
                <w:sz w:val="16"/>
              </w:rPr>
              <w:t>479</w:t>
            </w:r>
          </w:p>
        </w:tc>
        <w:tc>
          <w:tcPr>
            <w:tcW w:w="1170" w:type="dxa"/>
            <w:tcBorders>
              <w:bottom w:val="single" w:sz="0" w:space="0" w:color="000000"/>
            </w:tcBorders>
          </w:tcPr>
          <w:p w14:paraId="5347D773" w14:textId="77777777" w:rsidR="003D27E1" w:rsidRDefault="00B475ED">
            <w:pPr>
              <w:jc w:val="right"/>
            </w:pPr>
            <w:r>
              <w:rPr>
                <w:rFonts w:ascii="Consolas" w:eastAsia="Consolas" w:hAnsi="Consolas" w:cs="Consolas"/>
                <w:sz w:val="16"/>
              </w:rPr>
              <w:t>349,631</w:t>
            </w:r>
          </w:p>
        </w:tc>
        <w:tc>
          <w:tcPr>
            <w:tcW w:w="1170" w:type="dxa"/>
            <w:tcBorders>
              <w:bottom w:val="single" w:sz="0" w:space="0" w:color="000000"/>
            </w:tcBorders>
          </w:tcPr>
          <w:p w14:paraId="5347D774" w14:textId="77777777" w:rsidR="003D27E1" w:rsidRDefault="00B475ED">
            <w:pPr>
              <w:jc w:val="right"/>
            </w:pPr>
            <w:r>
              <w:rPr>
                <w:rFonts w:ascii="Consolas" w:eastAsia="Consolas" w:hAnsi="Consolas" w:cs="Consolas"/>
                <w:sz w:val="16"/>
              </w:rPr>
              <w:t>53,377</w:t>
            </w:r>
          </w:p>
        </w:tc>
      </w:tr>
      <w:tr w:rsidR="003D27E1" w14:paraId="5347D77E" w14:textId="77777777">
        <w:tc>
          <w:tcPr>
            <w:tcW w:w="0" w:type="auto"/>
            <w:tcBorders>
              <w:top w:val="single" w:sz="0" w:space="0" w:color="000000"/>
              <w:bottom w:val="single" w:sz="0" w:space="0" w:color="000000"/>
            </w:tcBorders>
          </w:tcPr>
          <w:p w14:paraId="5347D776"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D777"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D778"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D779"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D77A"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D77B"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D77C"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D77D" w14:textId="77777777" w:rsidR="003D27E1" w:rsidRDefault="00B475ED">
            <w:pPr>
              <w:jc w:val="right"/>
            </w:pPr>
            <w:r>
              <w:rPr>
                <w:rFonts w:ascii="Consolas" w:eastAsia="Consolas" w:hAnsi="Consolas" w:cs="Consolas"/>
                <w:sz w:val="16"/>
              </w:rPr>
              <w:t>116,355</w:t>
            </w:r>
          </w:p>
        </w:tc>
      </w:tr>
    </w:tbl>
    <w:p w14:paraId="5347D77F" w14:textId="77777777" w:rsidR="003D27E1" w:rsidRDefault="003D27E1"/>
    <w:p w14:paraId="5347D780" w14:textId="77777777" w:rsidR="003D27E1" w:rsidRDefault="00B475ED">
      <w:r>
        <w:br/>
      </w:r>
    </w:p>
    <w:p w14:paraId="5347D781" w14:textId="77777777" w:rsidR="003D27E1" w:rsidRDefault="00B475ED">
      <w:pPr>
        <w:shd w:val="solid" w:color="B0C4DE" w:fill="auto"/>
      </w:pPr>
      <w:r>
        <w:rPr>
          <w:b/>
          <w:sz w:val="26"/>
        </w:rPr>
        <w:t>indust3</w:t>
      </w:r>
    </w:p>
    <w:p w14:paraId="5347D782" w14:textId="77777777" w:rsidR="003D27E1" w:rsidRDefault="00B475ED">
      <w:pPr>
        <w:rPr>
          <w:color w:val="4682B4"/>
        </w:rPr>
      </w:pPr>
      <w:r>
        <w:rPr>
          <w:color w:val="4682B4"/>
        </w:rPr>
        <w:t>Industry (minor groups)</w:t>
      </w:r>
      <w:r>
        <w:rPr>
          <w:color w:val="4682B4"/>
        </w:rPr>
        <w:br/>
        <w:t xml:space="preserve">   (1):   [1] Agriculture, hunting, forestry</w:t>
      </w:r>
      <w:r>
        <w:rPr>
          <w:color w:val="4682B4"/>
        </w:rPr>
        <w:br/>
        <w:t xml:space="preserve">   (2):   [2] Fishing and fish farming</w:t>
      </w:r>
      <w:r>
        <w:rPr>
          <w:color w:val="4682B4"/>
        </w:rPr>
        <w:br/>
      </w:r>
      <w:r>
        <w:rPr>
          <w:color w:val="4682B4"/>
        </w:rPr>
        <w:t xml:space="preserve">   (3):   [3] Mining and quarrying</w:t>
      </w:r>
      <w:r>
        <w:rPr>
          <w:color w:val="4682B4"/>
        </w:rPr>
        <w:br/>
        <w:t xml:space="preserve">   (4):   [4] Manufacturing</w:t>
      </w:r>
      <w:r>
        <w:rPr>
          <w:color w:val="4682B4"/>
        </w:rPr>
        <w:br/>
        <w:t xml:space="preserve">   (5):   [5] Electricity, gas and water supply</w:t>
      </w:r>
      <w:r>
        <w:rPr>
          <w:color w:val="4682B4"/>
        </w:rPr>
        <w:br/>
        <w:t xml:space="preserve">   (6):   [6] Construction</w:t>
      </w:r>
      <w:r>
        <w:rPr>
          <w:color w:val="4682B4"/>
        </w:rPr>
        <w:br/>
        <w:t xml:space="preserve">   (7):   [7] Wholesale, retail; repair; other services</w:t>
      </w:r>
      <w:r>
        <w:rPr>
          <w:color w:val="4682B4"/>
        </w:rPr>
        <w:br/>
        <w:t xml:space="preserve">   (8):   [8] Hotels and restaurants</w:t>
      </w:r>
      <w:r>
        <w:rPr>
          <w:color w:val="4682B4"/>
        </w:rPr>
        <w:br/>
        <w:t xml:space="preserve">   (9):   [9] Transport, storage and communication</w:t>
      </w:r>
      <w:r>
        <w:rPr>
          <w:color w:val="4682B4"/>
        </w:rPr>
        <w:br/>
        <w:t xml:space="preserve">   (10):   [10] Financial intermediation; insurance</w:t>
      </w:r>
      <w:r>
        <w:rPr>
          <w:color w:val="4682B4"/>
        </w:rPr>
        <w:br/>
        <w:t xml:space="preserve">   (11):   [11] Real estate; renting; computer; research</w:t>
      </w:r>
      <w:r>
        <w:rPr>
          <w:color w:val="4682B4"/>
        </w:rPr>
        <w:br/>
        <w:t xml:space="preserve">   (12):   [12] Public admin, national defense; compulsory social security</w:t>
      </w:r>
      <w:r>
        <w:rPr>
          <w:color w:val="4682B4"/>
        </w:rPr>
        <w:br/>
        <w:t xml:space="preserve">   (13):   [13] Education</w:t>
      </w:r>
      <w:r>
        <w:rPr>
          <w:color w:val="4682B4"/>
        </w:rPr>
        <w:br/>
        <w:t xml:space="preserve">   (14):   [14] Heal</w:t>
      </w:r>
      <w:r>
        <w:rPr>
          <w:color w:val="4682B4"/>
        </w:rPr>
        <w:t>th and social work</w:t>
      </w:r>
      <w:r>
        <w:rPr>
          <w:color w:val="4682B4"/>
        </w:rPr>
        <w:br/>
        <w:t xml:space="preserve">   (15):   [15] Other community, social and personal service activities</w:t>
      </w:r>
      <w:r>
        <w:rPr>
          <w:color w:val="4682B4"/>
        </w:rPr>
        <w:br/>
        <w:t xml:space="preserve">   (16):   [16] Private households with employed persons</w:t>
      </w:r>
      <w:r>
        <w:rPr>
          <w:color w:val="4682B4"/>
        </w:rPr>
        <w:br/>
        <w:t xml:space="preserve">   (17):   [17] Extra-territorial organizations and bodies</w:t>
      </w:r>
      <w:r>
        <w:rPr>
          <w:color w:val="4682B4"/>
        </w:rPr>
        <w:br/>
        <w:t xml:space="preserve">   (18):   18</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D784" w14:textId="77777777">
        <w:tc>
          <w:tcPr>
            <w:tcW w:w="9360" w:type="dxa"/>
            <w:gridSpan w:val="6"/>
          </w:tcPr>
          <w:p w14:paraId="5347D783" w14:textId="77777777" w:rsidR="003D27E1" w:rsidRDefault="00B475ED">
            <w:r>
              <w:rPr>
                <w:rFonts w:ascii="Consolas" w:eastAsia="Consolas" w:hAnsi="Consolas" w:cs="Consolas"/>
                <w:b/>
                <w:sz w:val="18"/>
              </w:rPr>
              <w:t xml:space="preserve">       Name: </w:t>
            </w:r>
            <w:r>
              <w:rPr>
                <w:rFonts w:ascii="Consolas" w:eastAsia="Consolas" w:hAnsi="Consolas" w:cs="Consolas"/>
                <w:sz w:val="18"/>
              </w:rPr>
              <w:t>indust3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Industry (minor groups)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1,316,921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18]</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5.53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6.49           </w:t>
            </w:r>
            <w:r>
              <w:rPr>
                <w:rFonts w:ascii="Consolas" w:eastAsia="Consolas" w:hAnsi="Consolas" w:cs="Consolas"/>
                <w:sz w:val="18"/>
              </w:rPr>
              <w:br/>
            </w:r>
          </w:p>
        </w:tc>
      </w:tr>
      <w:tr w:rsidR="003D27E1" w14:paraId="5347D78B" w14:textId="77777777">
        <w:tc>
          <w:tcPr>
            <w:tcW w:w="1560" w:type="dxa"/>
          </w:tcPr>
          <w:p w14:paraId="5347D785" w14:textId="77777777" w:rsidR="003D27E1" w:rsidRDefault="003D27E1"/>
        </w:tc>
        <w:tc>
          <w:tcPr>
            <w:tcW w:w="1560" w:type="dxa"/>
            <w:tcBorders>
              <w:top w:val="single" w:sz="0" w:space="0" w:color="000000"/>
              <w:bottom w:val="single" w:sz="0" w:space="0" w:color="000000"/>
            </w:tcBorders>
          </w:tcPr>
          <w:p w14:paraId="5347D786"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D787"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D788"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D789" w14:textId="77777777" w:rsidR="003D27E1" w:rsidRDefault="00B475ED">
            <w:pPr>
              <w:jc w:val="right"/>
            </w:pPr>
            <w:r>
              <w:rPr>
                <w:rFonts w:ascii="Consolas" w:eastAsia="Consolas" w:hAnsi="Consolas" w:cs="Consolas"/>
                <w:b/>
                <w:sz w:val="18"/>
              </w:rPr>
              <w:t>Percent</w:t>
            </w:r>
          </w:p>
        </w:tc>
        <w:tc>
          <w:tcPr>
            <w:tcW w:w="1560" w:type="dxa"/>
          </w:tcPr>
          <w:p w14:paraId="5347D78A" w14:textId="77777777" w:rsidR="003D27E1" w:rsidRDefault="003D27E1"/>
        </w:tc>
      </w:tr>
      <w:tr w:rsidR="003D27E1" w14:paraId="5347D792" w14:textId="77777777">
        <w:tc>
          <w:tcPr>
            <w:tcW w:w="1560" w:type="dxa"/>
            <w:tcBorders>
              <w:right w:val="nil"/>
            </w:tcBorders>
          </w:tcPr>
          <w:p w14:paraId="5347D78C" w14:textId="77777777" w:rsidR="003D27E1" w:rsidRDefault="003D27E1"/>
        </w:tc>
        <w:tc>
          <w:tcPr>
            <w:tcW w:w="1560" w:type="dxa"/>
            <w:tcBorders>
              <w:top w:val="single" w:sz="0" w:space="0" w:color="000000"/>
              <w:left w:val="nil"/>
              <w:bottom w:val="single" w:sz="0" w:space="0" w:color="D3D3D3"/>
            </w:tcBorders>
          </w:tcPr>
          <w:p w14:paraId="5347D78D"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D78E" w14:textId="77777777" w:rsidR="003D27E1" w:rsidRDefault="003D27E1"/>
        </w:tc>
        <w:tc>
          <w:tcPr>
            <w:tcW w:w="1560" w:type="dxa"/>
            <w:tcBorders>
              <w:top w:val="single" w:sz="0" w:space="0" w:color="000000"/>
              <w:bottom w:val="single" w:sz="0" w:space="0" w:color="D3D3D3"/>
            </w:tcBorders>
          </w:tcPr>
          <w:p w14:paraId="5347D78F" w14:textId="77777777" w:rsidR="003D27E1" w:rsidRDefault="00B475ED">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5347D790" w14:textId="77777777" w:rsidR="003D27E1" w:rsidRDefault="00B475ED">
            <w:pPr>
              <w:jc w:val="right"/>
            </w:pPr>
            <w:r>
              <w:rPr>
                <w:rFonts w:ascii="Consolas" w:eastAsia="Consolas" w:hAnsi="Consolas" w:cs="Consolas"/>
                <w:sz w:val="16"/>
              </w:rPr>
              <w:t xml:space="preserve">      0.9</w:t>
            </w:r>
          </w:p>
        </w:tc>
        <w:tc>
          <w:tcPr>
            <w:tcW w:w="1560" w:type="dxa"/>
          </w:tcPr>
          <w:p w14:paraId="5347D791" w14:textId="77777777" w:rsidR="003D27E1" w:rsidRDefault="003D27E1"/>
        </w:tc>
      </w:tr>
      <w:tr w:rsidR="003D27E1" w14:paraId="5347D799" w14:textId="77777777">
        <w:tc>
          <w:tcPr>
            <w:tcW w:w="1560" w:type="dxa"/>
            <w:tcBorders>
              <w:right w:val="nil"/>
            </w:tcBorders>
          </w:tcPr>
          <w:p w14:paraId="5347D793" w14:textId="77777777" w:rsidR="003D27E1" w:rsidRDefault="003D27E1"/>
        </w:tc>
        <w:tc>
          <w:tcPr>
            <w:tcW w:w="1560" w:type="dxa"/>
            <w:tcBorders>
              <w:top w:val="single" w:sz="0" w:space="0" w:color="D3D3D3"/>
              <w:left w:val="nil"/>
              <w:bottom w:val="single" w:sz="0" w:space="0" w:color="D3D3D3"/>
            </w:tcBorders>
          </w:tcPr>
          <w:p w14:paraId="5347D794"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D795" w14:textId="77777777" w:rsidR="003D27E1" w:rsidRDefault="00B475ED">
            <w:r>
              <w:rPr>
                <w:rFonts w:ascii="Consolas" w:eastAsia="Consolas" w:hAnsi="Consolas" w:cs="Consolas"/>
                <w:sz w:val="16"/>
              </w:rPr>
              <w:t xml:space="preserve">[-3] Does not </w:t>
            </w:r>
            <w:r>
              <w:rPr>
                <w:rFonts w:ascii="Consolas" w:eastAsia="Consolas" w:hAnsi="Consolas" w:cs="Consolas"/>
                <w:sz w:val="16"/>
              </w:rPr>
              <w:lastRenderedPageBreak/>
              <w:t>apply</w:t>
            </w:r>
          </w:p>
        </w:tc>
        <w:tc>
          <w:tcPr>
            <w:tcW w:w="1560" w:type="dxa"/>
            <w:tcBorders>
              <w:top w:val="single" w:sz="0" w:space="0" w:color="D3D3D3"/>
              <w:bottom w:val="single" w:sz="0" w:space="0" w:color="D3D3D3"/>
            </w:tcBorders>
          </w:tcPr>
          <w:p w14:paraId="5347D796" w14:textId="77777777" w:rsidR="003D27E1" w:rsidRDefault="00B475ED">
            <w:pPr>
              <w:jc w:val="right"/>
            </w:pPr>
            <w:r>
              <w:rPr>
                <w:rFonts w:ascii="Consolas" w:eastAsia="Consolas" w:hAnsi="Consolas" w:cs="Consolas"/>
                <w:sz w:val="16"/>
              </w:rPr>
              <w:lastRenderedPageBreak/>
              <w:t xml:space="preserve">   642,304</w:t>
            </w:r>
          </w:p>
        </w:tc>
        <w:tc>
          <w:tcPr>
            <w:tcW w:w="1560" w:type="dxa"/>
            <w:tcBorders>
              <w:top w:val="single" w:sz="0" w:space="0" w:color="D3D3D3"/>
              <w:bottom w:val="single" w:sz="0" w:space="0" w:color="D3D3D3"/>
            </w:tcBorders>
          </w:tcPr>
          <w:p w14:paraId="5347D797" w14:textId="77777777" w:rsidR="003D27E1" w:rsidRDefault="00B475ED">
            <w:pPr>
              <w:jc w:val="right"/>
            </w:pPr>
            <w:r>
              <w:rPr>
                <w:rFonts w:ascii="Consolas" w:eastAsia="Consolas" w:hAnsi="Consolas" w:cs="Consolas"/>
                <w:sz w:val="16"/>
              </w:rPr>
              <w:t xml:space="preserve">     20.8</w:t>
            </w:r>
          </w:p>
        </w:tc>
        <w:tc>
          <w:tcPr>
            <w:tcW w:w="1560" w:type="dxa"/>
          </w:tcPr>
          <w:p w14:paraId="5347D798" w14:textId="77777777" w:rsidR="003D27E1" w:rsidRDefault="003D27E1"/>
        </w:tc>
      </w:tr>
      <w:tr w:rsidR="003D27E1" w14:paraId="5347D7A0" w14:textId="77777777">
        <w:tc>
          <w:tcPr>
            <w:tcW w:w="1560" w:type="dxa"/>
            <w:tcBorders>
              <w:right w:val="nil"/>
            </w:tcBorders>
          </w:tcPr>
          <w:p w14:paraId="5347D79A" w14:textId="77777777" w:rsidR="003D27E1" w:rsidRDefault="003D27E1"/>
        </w:tc>
        <w:tc>
          <w:tcPr>
            <w:tcW w:w="1560" w:type="dxa"/>
            <w:tcBorders>
              <w:top w:val="single" w:sz="0" w:space="0" w:color="D3D3D3"/>
              <w:left w:val="nil"/>
              <w:bottom w:val="single" w:sz="0" w:space="0" w:color="D3D3D3"/>
            </w:tcBorders>
          </w:tcPr>
          <w:p w14:paraId="5347D79B"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79C"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D79D" w14:textId="77777777" w:rsidR="003D27E1" w:rsidRDefault="00B475ED">
            <w:pPr>
              <w:jc w:val="right"/>
            </w:pPr>
            <w:r>
              <w:rPr>
                <w:rFonts w:ascii="Consolas" w:eastAsia="Consolas" w:hAnsi="Consolas" w:cs="Consolas"/>
                <w:sz w:val="16"/>
              </w:rPr>
              <w:t xml:space="preserve">    11,622</w:t>
            </w:r>
          </w:p>
        </w:tc>
        <w:tc>
          <w:tcPr>
            <w:tcW w:w="1560" w:type="dxa"/>
            <w:tcBorders>
              <w:top w:val="single" w:sz="0" w:space="0" w:color="D3D3D3"/>
              <w:bottom w:val="single" w:sz="0" w:space="0" w:color="D3D3D3"/>
            </w:tcBorders>
          </w:tcPr>
          <w:p w14:paraId="5347D79E" w14:textId="77777777" w:rsidR="003D27E1" w:rsidRDefault="00B475ED">
            <w:pPr>
              <w:jc w:val="right"/>
            </w:pPr>
            <w:r>
              <w:rPr>
                <w:rFonts w:ascii="Consolas" w:eastAsia="Consolas" w:hAnsi="Consolas" w:cs="Consolas"/>
                <w:sz w:val="16"/>
              </w:rPr>
              <w:t xml:space="preserve">      0.4</w:t>
            </w:r>
          </w:p>
        </w:tc>
        <w:tc>
          <w:tcPr>
            <w:tcW w:w="1560" w:type="dxa"/>
          </w:tcPr>
          <w:p w14:paraId="5347D79F" w14:textId="77777777" w:rsidR="003D27E1" w:rsidRDefault="003D27E1"/>
        </w:tc>
      </w:tr>
      <w:tr w:rsidR="003D27E1" w14:paraId="5347D7A7" w14:textId="77777777">
        <w:tc>
          <w:tcPr>
            <w:tcW w:w="1560" w:type="dxa"/>
            <w:tcBorders>
              <w:right w:val="nil"/>
            </w:tcBorders>
          </w:tcPr>
          <w:p w14:paraId="5347D7A1" w14:textId="77777777" w:rsidR="003D27E1" w:rsidRDefault="003D27E1"/>
        </w:tc>
        <w:tc>
          <w:tcPr>
            <w:tcW w:w="1560" w:type="dxa"/>
            <w:tcBorders>
              <w:top w:val="single" w:sz="0" w:space="0" w:color="D3D3D3"/>
              <w:left w:val="nil"/>
              <w:bottom w:val="single" w:sz="0" w:space="0" w:color="D3D3D3"/>
            </w:tcBorders>
          </w:tcPr>
          <w:p w14:paraId="5347D7A2"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7A3" w14:textId="77777777" w:rsidR="003D27E1" w:rsidRDefault="00B475ED">
            <w:r>
              <w:rPr>
                <w:rFonts w:ascii="Consolas" w:eastAsia="Consolas" w:hAnsi="Consolas" w:cs="Consolas"/>
                <w:sz w:val="16"/>
              </w:rPr>
              <w:t>[-1] MV general</w:t>
            </w:r>
          </w:p>
        </w:tc>
        <w:tc>
          <w:tcPr>
            <w:tcW w:w="1560" w:type="dxa"/>
            <w:tcBorders>
              <w:top w:val="single" w:sz="0" w:space="0" w:color="D3D3D3"/>
              <w:bottom w:val="single" w:sz="0" w:space="0" w:color="D3D3D3"/>
            </w:tcBorders>
          </w:tcPr>
          <w:p w14:paraId="5347D7A4" w14:textId="77777777" w:rsidR="003D27E1" w:rsidRDefault="00B475ED">
            <w:pPr>
              <w:jc w:val="right"/>
            </w:pPr>
            <w:r>
              <w:rPr>
                <w:rFonts w:ascii="Consolas" w:eastAsia="Consolas" w:hAnsi="Consolas" w:cs="Consolas"/>
                <w:sz w:val="16"/>
              </w:rPr>
              <w:t xml:space="preserve">    57,737</w:t>
            </w:r>
          </w:p>
        </w:tc>
        <w:tc>
          <w:tcPr>
            <w:tcW w:w="1560" w:type="dxa"/>
            <w:tcBorders>
              <w:top w:val="single" w:sz="0" w:space="0" w:color="D3D3D3"/>
              <w:bottom w:val="single" w:sz="0" w:space="0" w:color="D3D3D3"/>
            </w:tcBorders>
          </w:tcPr>
          <w:p w14:paraId="5347D7A5" w14:textId="77777777" w:rsidR="003D27E1" w:rsidRDefault="00B475ED">
            <w:pPr>
              <w:jc w:val="right"/>
            </w:pPr>
            <w:r>
              <w:rPr>
                <w:rFonts w:ascii="Consolas" w:eastAsia="Consolas" w:hAnsi="Consolas" w:cs="Consolas"/>
                <w:sz w:val="16"/>
              </w:rPr>
              <w:t xml:space="preserve">      1.9</w:t>
            </w:r>
          </w:p>
        </w:tc>
        <w:tc>
          <w:tcPr>
            <w:tcW w:w="1560" w:type="dxa"/>
          </w:tcPr>
          <w:p w14:paraId="5347D7A6" w14:textId="77777777" w:rsidR="003D27E1" w:rsidRDefault="003D27E1"/>
        </w:tc>
      </w:tr>
      <w:tr w:rsidR="003D27E1" w14:paraId="5347D7AE" w14:textId="77777777">
        <w:tc>
          <w:tcPr>
            <w:tcW w:w="1560" w:type="dxa"/>
            <w:tcBorders>
              <w:right w:val="nil"/>
            </w:tcBorders>
          </w:tcPr>
          <w:p w14:paraId="5347D7A8" w14:textId="77777777" w:rsidR="003D27E1" w:rsidRDefault="003D27E1"/>
        </w:tc>
        <w:tc>
          <w:tcPr>
            <w:tcW w:w="1560" w:type="dxa"/>
            <w:tcBorders>
              <w:top w:val="single" w:sz="0" w:space="0" w:color="D3D3D3"/>
              <w:left w:val="nil"/>
              <w:bottom w:val="single" w:sz="0" w:space="0" w:color="D3D3D3"/>
            </w:tcBorders>
          </w:tcPr>
          <w:p w14:paraId="5347D7A9"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7AA" w14:textId="77777777" w:rsidR="003D27E1" w:rsidRDefault="00B475ED">
            <w:r>
              <w:rPr>
                <w:rFonts w:ascii="Consolas" w:eastAsia="Consolas" w:hAnsi="Consolas" w:cs="Consolas"/>
                <w:sz w:val="16"/>
              </w:rPr>
              <w:t>[1] Agriculture, hunting, forestry</w:t>
            </w:r>
          </w:p>
        </w:tc>
        <w:tc>
          <w:tcPr>
            <w:tcW w:w="1560" w:type="dxa"/>
            <w:tcBorders>
              <w:top w:val="single" w:sz="0" w:space="0" w:color="D3D3D3"/>
              <w:bottom w:val="single" w:sz="0" w:space="0" w:color="D3D3D3"/>
            </w:tcBorders>
          </w:tcPr>
          <w:p w14:paraId="5347D7AB" w14:textId="77777777" w:rsidR="003D27E1" w:rsidRDefault="00B475ED">
            <w:pPr>
              <w:jc w:val="right"/>
            </w:pPr>
            <w:r>
              <w:rPr>
                <w:rFonts w:ascii="Consolas" w:eastAsia="Consolas" w:hAnsi="Consolas" w:cs="Consolas"/>
                <w:sz w:val="16"/>
              </w:rPr>
              <w:t xml:space="preserve">    49,227</w:t>
            </w:r>
          </w:p>
        </w:tc>
        <w:tc>
          <w:tcPr>
            <w:tcW w:w="1560" w:type="dxa"/>
            <w:tcBorders>
              <w:top w:val="single" w:sz="0" w:space="0" w:color="D3D3D3"/>
              <w:bottom w:val="single" w:sz="0" w:space="0" w:color="D3D3D3"/>
            </w:tcBorders>
          </w:tcPr>
          <w:p w14:paraId="5347D7AC" w14:textId="77777777" w:rsidR="003D27E1" w:rsidRDefault="00B475ED">
            <w:pPr>
              <w:jc w:val="right"/>
            </w:pPr>
            <w:r>
              <w:rPr>
                <w:rFonts w:ascii="Consolas" w:eastAsia="Consolas" w:hAnsi="Consolas" w:cs="Consolas"/>
                <w:sz w:val="16"/>
              </w:rPr>
              <w:t xml:space="preserve">      1.6</w:t>
            </w:r>
          </w:p>
        </w:tc>
        <w:tc>
          <w:tcPr>
            <w:tcW w:w="1560" w:type="dxa"/>
          </w:tcPr>
          <w:p w14:paraId="5347D7AD" w14:textId="77777777" w:rsidR="003D27E1" w:rsidRDefault="003D27E1"/>
        </w:tc>
      </w:tr>
      <w:tr w:rsidR="003D27E1" w14:paraId="5347D7B5" w14:textId="77777777">
        <w:tc>
          <w:tcPr>
            <w:tcW w:w="1560" w:type="dxa"/>
            <w:tcBorders>
              <w:right w:val="nil"/>
            </w:tcBorders>
          </w:tcPr>
          <w:p w14:paraId="5347D7AF" w14:textId="77777777" w:rsidR="003D27E1" w:rsidRDefault="003D27E1"/>
        </w:tc>
        <w:tc>
          <w:tcPr>
            <w:tcW w:w="1560" w:type="dxa"/>
            <w:tcBorders>
              <w:top w:val="single" w:sz="0" w:space="0" w:color="D3D3D3"/>
              <w:left w:val="nil"/>
              <w:bottom w:val="single" w:sz="0" w:space="0" w:color="D3D3D3"/>
            </w:tcBorders>
          </w:tcPr>
          <w:p w14:paraId="5347D7B0"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7B1" w14:textId="77777777" w:rsidR="003D27E1" w:rsidRDefault="00B475ED">
            <w:r>
              <w:rPr>
                <w:rFonts w:ascii="Consolas" w:eastAsia="Consolas" w:hAnsi="Consolas" w:cs="Consolas"/>
                <w:sz w:val="16"/>
              </w:rPr>
              <w:t>[2] Fishing and fish farming</w:t>
            </w:r>
          </w:p>
        </w:tc>
        <w:tc>
          <w:tcPr>
            <w:tcW w:w="1560" w:type="dxa"/>
            <w:tcBorders>
              <w:top w:val="single" w:sz="0" w:space="0" w:color="D3D3D3"/>
              <w:bottom w:val="single" w:sz="0" w:space="0" w:color="D3D3D3"/>
            </w:tcBorders>
          </w:tcPr>
          <w:p w14:paraId="5347D7B2" w14:textId="77777777" w:rsidR="003D27E1" w:rsidRDefault="00B475ED">
            <w:pPr>
              <w:jc w:val="right"/>
            </w:pPr>
            <w:r>
              <w:rPr>
                <w:rFonts w:ascii="Consolas" w:eastAsia="Consolas" w:hAnsi="Consolas" w:cs="Consolas"/>
                <w:sz w:val="16"/>
              </w:rPr>
              <w:t xml:space="preserve">     1,449</w:t>
            </w:r>
          </w:p>
        </w:tc>
        <w:tc>
          <w:tcPr>
            <w:tcW w:w="1560" w:type="dxa"/>
            <w:tcBorders>
              <w:top w:val="single" w:sz="0" w:space="0" w:color="D3D3D3"/>
              <w:bottom w:val="single" w:sz="0" w:space="0" w:color="D3D3D3"/>
            </w:tcBorders>
          </w:tcPr>
          <w:p w14:paraId="5347D7B3" w14:textId="77777777" w:rsidR="003D27E1" w:rsidRDefault="00B475ED">
            <w:pPr>
              <w:jc w:val="right"/>
            </w:pPr>
            <w:r>
              <w:rPr>
                <w:rFonts w:ascii="Consolas" w:eastAsia="Consolas" w:hAnsi="Consolas" w:cs="Consolas"/>
                <w:sz w:val="16"/>
              </w:rPr>
              <w:t xml:space="preserve">      0.0</w:t>
            </w:r>
          </w:p>
        </w:tc>
        <w:tc>
          <w:tcPr>
            <w:tcW w:w="1560" w:type="dxa"/>
          </w:tcPr>
          <w:p w14:paraId="5347D7B4" w14:textId="77777777" w:rsidR="003D27E1" w:rsidRDefault="003D27E1"/>
        </w:tc>
      </w:tr>
      <w:tr w:rsidR="003D27E1" w14:paraId="5347D7BC" w14:textId="77777777">
        <w:tc>
          <w:tcPr>
            <w:tcW w:w="1560" w:type="dxa"/>
            <w:tcBorders>
              <w:right w:val="nil"/>
            </w:tcBorders>
          </w:tcPr>
          <w:p w14:paraId="5347D7B6" w14:textId="77777777" w:rsidR="003D27E1" w:rsidRDefault="003D27E1"/>
        </w:tc>
        <w:tc>
          <w:tcPr>
            <w:tcW w:w="1560" w:type="dxa"/>
            <w:tcBorders>
              <w:top w:val="single" w:sz="0" w:space="0" w:color="D3D3D3"/>
              <w:left w:val="nil"/>
              <w:bottom w:val="single" w:sz="0" w:space="0" w:color="D3D3D3"/>
            </w:tcBorders>
          </w:tcPr>
          <w:p w14:paraId="5347D7B7"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D7B8" w14:textId="77777777" w:rsidR="003D27E1" w:rsidRDefault="00B475ED">
            <w:r>
              <w:rPr>
                <w:rFonts w:ascii="Consolas" w:eastAsia="Consolas" w:hAnsi="Consolas" w:cs="Consolas"/>
                <w:sz w:val="16"/>
              </w:rPr>
              <w:t>[3] Mining and quarrying</w:t>
            </w:r>
          </w:p>
        </w:tc>
        <w:tc>
          <w:tcPr>
            <w:tcW w:w="1560" w:type="dxa"/>
            <w:tcBorders>
              <w:top w:val="single" w:sz="0" w:space="0" w:color="D3D3D3"/>
              <w:bottom w:val="single" w:sz="0" w:space="0" w:color="D3D3D3"/>
            </w:tcBorders>
          </w:tcPr>
          <w:p w14:paraId="5347D7B9" w14:textId="77777777" w:rsidR="003D27E1" w:rsidRDefault="00B475ED">
            <w:pPr>
              <w:jc w:val="right"/>
            </w:pPr>
            <w:r>
              <w:rPr>
                <w:rFonts w:ascii="Consolas" w:eastAsia="Consolas" w:hAnsi="Consolas" w:cs="Consolas"/>
                <w:sz w:val="16"/>
              </w:rPr>
              <w:t xml:space="preserve">     8,142</w:t>
            </w:r>
          </w:p>
        </w:tc>
        <w:tc>
          <w:tcPr>
            <w:tcW w:w="1560" w:type="dxa"/>
            <w:tcBorders>
              <w:top w:val="single" w:sz="0" w:space="0" w:color="D3D3D3"/>
              <w:bottom w:val="single" w:sz="0" w:space="0" w:color="D3D3D3"/>
            </w:tcBorders>
          </w:tcPr>
          <w:p w14:paraId="5347D7BA" w14:textId="77777777" w:rsidR="003D27E1" w:rsidRDefault="00B475ED">
            <w:pPr>
              <w:jc w:val="right"/>
            </w:pPr>
            <w:r>
              <w:rPr>
                <w:rFonts w:ascii="Consolas" w:eastAsia="Consolas" w:hAnsi="Consolas" w:cs="Consolas"/>
                <w:sz w:val="16"/>
              </w:rPr>
              <w:t xml:space="preserve">      0.3</w:t>
            </w:r>
          </w:p>
        </w:tc>
        <w:tc>
          <w:tcPr>
            <w:tcW w:w="1560" w:type="dxa"/>
          </w:tcPr>
          <w:p w14:paraId="5347D7BB" w14:textId="77777777" w:rsidR="003D27E1" w:rsidRDefault="003D27E1"/>
        </w:tc>
      </w:tr>
      <w:tr w:rsidR="003D27E1" w14:paraId="5347D7C3" w14:textId="77777777">
        <w:tc>
          <w:tcPr>
            <w:tcW w:w="1560" w:type="dxa"/>
            <w:tcBorders>
              <w:right w:val="nil"/>
            </w:tcBorders>
          </w:tcPr>
          <w:p w14:paraId="5347D7BD" w14:textId="77777777" w:rsidR="003D27E1" w:rsidRDefault="003D27E1"/>
        </w:tc>
        <w:tc>
          <w:tcPr>
            <w:tcW w:w="1560" w:type="dxa"/>
            <w:tcBorders>
              <w:top w:val="single" w:sz="0" w:space="0" w:color="D3D3D3"/>
              <w:left w:val="nil"/>
              <w:bottom w:val="single" w:sz="0" w:space="0" w:color="D3D3D3"/>
            </w:tcBorders>
          </w:tcPr>
          <w:p w14:paraId="5347D7BE"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D7BF" w14:textId="77777777" w:rsidR="003D27E1" w:rsidRDefault="00B475ED">
            <w:r>
              <w:rPr>
                <w:rFonts w:ascii="Consolas" w:eastAsia="Consolas" w:hAnsi="Consolas" w:cs="Consolas"/>
                <w:sz w:val="16"/>
              </w:rPr>
              <w:t>[4] Manufacturing</w:t>
            </w:r>
          </w:p>
        </w:tc>
        <w:tc>
          <w:tcPr>
            <w:tcW w:w="1560" w:type="dxa"/>
            <w:tcBorders>
              <w:top w:val="single" w:sz="0" w:space="0" w:color="D3D3D3"/>
              <w:bottom w:val="single" w:sz="0" w:space="0" w:color="D3D3D3"/>
            </w:tcBorders>
          </w:tcPr>
          <w:p w14:paraId="5347D7C0" w14:textId="77777777" w:rsidR="003D27E1" w:rsidRDefault="00B475ED">
            <w:pPr>
              <w:jc w:val="right"/>
            </w:pPr>
            <w:r>
              <w:rPr>
                <w:rFonts w:ascii="Consolas" w:eastAsia="Consolas" w:hAnsi="Consolas" w:cs="Consolas"/>
                <w:sz w:val="16"/>
              </w:rPr>
              <w:t xml:space="preserve">   288,750</w:t>
            </w:r>
          </w:p>
        </w:tc>
        <w:tc>
          <w:tcPr>
            <w:tcW w:w="1560" w:type="dxa"/>
            <w:tcBorders>
              <w:top w:val="single" w:sz="0" w:space="0" w:color="D3D3D3"/>
              <w:bottom w:val="single" w:sz="0" w:space="0" w:color="D3D3D3"/>
            </w:tcBorders>
          </w:tcPr>
          <w:p w14:paraId="5347D7C1" w14:textId="77777777" w:rsidR="003D27E1" w:rsidRDefault="00B475ED">
            <w:pPr>
              <w:jc w:val="right"/>
            </w:pPr>
            <w:r>
              <w:rPr>
                <w:rFonts w:ascii="Consolas" w:eastAsia="Consolas" w:hAnsi="Consolas" w:cs="Consolas"/>
                <w:sz w:val="16"/>
              </w:rPr>
              <w:t xml:space="preserve">      9.4</w:t>
            </w:r>
          </w:p>
        </w:tc>
        <w:tc>
          <w:tcPr>
            <w:tcW w:w="1560" w:type="dxa"/>
          </w:tcPr>
          <w:p w14:paraId="5347D7C2" w14:textId="77777777" w:rsidR="003D27E1" w:rsidRDefault="003D27E1"/>
        </w:tc>
      </w:tr>
      <w:tr w:rsidR="003D27E1" w14:paraId="5347D7CA" w14:textId="77777777">
        <w:tc>
          <w:tcPr>
            <w:tcW w:w="1560" w:type="dxa"/>
            <w:tcBorders>
              <w:right w:val="nil"/>
            </w:tcBorders>
          </w:tcPr>
          <w:p w14:paraId="5347D7C4" w14:textId="77777777" w:rsidR="003D27E1" w:rsidRDefault="003D27E1"/>
        </w:tc>
        <w:tc>
          <w:tcPr>
            <w:tcW w:w="1560" w:type="dxa"/>
            <w:tcBorders>
              <w:top w:val="single" w:sz="0" w:space="0" w:color="D3D3D3"/>
              <w:left w:val="nil"/>
              <w:bottom w:val="single" w:sz="0" w:space="0" w:color="D3D3D3"/>
            </w:tcBorders>
          </w:tcPr>
          <w:p w14:paraId="5347D7C5"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D7C6" w14:textId="77777777" w:rsidR="003D27E1" w:rsidRDefault="00B475ED">
            <w:r>
              <w:rPr>
                <w:rFonts w:ascii="Consolas" w:eastAsia="Consolas" w:hAnsi="Consolas" w:cs="Consolas"/>
                <w:sz w:val="16"/>
              </w:rPr>
              <w:t>[5] Electricity, gas and water supply</w:t>
            </w:r>
          </w:p>
        </w:tc>
        <w:tc>
          <w:tcPr>
            <w:tcW w:w="1560" w:type="dxa"/>
            <w:tcBorders>
              <w:top w:val="single" w:sz="0" w:space="0" w:color="D3D3D3"/>
              <w:bottom w:val="single" w:sz="0" w:space="0" w:color="D3D3D3"/>
            </w:tcBorders>
          </w:tcPr>
          <w:p w14:paraId="5347D7C7" w14:textId="77777777" w:rsidR="003D27E1" w:rsidRDefault="00B475ED">
            <w:pPr>
              <w:jc w:val="right"/>
            </w:pPr>
            <w:r>
              <w:rPr>
                <w:rFonts w:ascii="Consolas" w:eastAsia="Consolas" w:hAnsi="Consolas" w:cs="Consolas"/>
                <w:sz w:val="16"/>
              </w:rPr>
              <w:t xml:space="preserve">    16,399</w:t>
            </w:r>
          </w:p>
        </w:tc>
        <w:tc>
          <w:tcPr>
            <w:tcW w:w="1560" w:type="dxa"/>
            <w:tcBorders>
              <w:top w:val="single" w:sz="0" w:space="0" w:color="D3D3D3"/>
              <w:bottom w:val="single" w:sz="0" w:space="0" w:color="D3D3D3"/>
            </w:tcBorders>
          </w:tcPr>
          <w:p w14:paraId="5347D7C8" w14:textId="77777777" w:rsidR="003D27E1" w:rsidRDefault="00B475ED">
            <w:pPr>
              <w:jc w:val="right"/>
            </w:pPr>
            <w:r>
              <w:rPr>
                <w:rFonts w:ascii="Consolas" w:eastAsia="Consolas" w:hAnsi="Consolas" w:cs="Consolas"/>
                <w:sz w:val="16"/>
              </w:rPr>
              <w:t xml:space="preserve">      0.5</w:t>
            </w:r>
          </w:p>
        </w:tc>
        <w:tc>
          <w:tcPr>
            <w:tcW w:w="1560" w:type="dxa"/>
          </w:tcPr>
          <w:p w14:paraId="5347D7C9" w14:textId="77777777" w:rsidR="003D27E1" w:rsidRDefault="003D27E1"/>
        </w:tc>
      </w:tr>
      <w:tr w:rsidR="003D27E1" w14:paraId="5347D7D1" w14:textId="77777777">
        <w:tc>
          <w:tcPr>
            <w:tcW w:w="1560" w:type="dxa"/>
            <w:tcBorders>
              <w:right w:val="nil"/>
            </w:tcBorders>
          </w:tcPr>
          <w:p w14:paraId="5347D7CB" w14:textId="77777777" w:rsidR="003D27E1" w:rsidRDefault="003D27E1"/>
        </w:tc>
        <w:tc>
          <w:tcPr>
            <w:tcW w:w="1560" w:type="dxa"/>
            <w:tcBorders>
              <w:top w:val="single" w:sz="0" w:space="0" w:color="D3D3D3"/>
              <w:left w:val="nil"/>
              <w:bottom w:val="single" w:sz="0" w:space="0" w:color="D3D3D3"/>
            </w:tcBorders>
          </w:tcPr>
          <w:p w14:paraId="5347D7CC"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D7CD" w14:textId="77777777" w:rsidR="003D27E1" w:rsidRDefault="00B475ED">
            <w:r>
              <w:rPr>
                <w:rFonts w:ascii="Consolas" w:eastAsia="Consolas" w:hAnsi="Consolas" w:cs="Consolas"/>
                <w:sz w:val="16"/>
              </w:rPr>
              <w:t>[6] Construction</w:t>
            </w:r>
          </w:p>
        </w:tc>
        <w:tc>
          <w:tcPr>
            <w:tcW w:w="1560" w:type="dxa"/>
            <w:tcBorders>
              <w:top w:val="single" w:sz="0" w:space="0" w:color="D3D3D3"/>
              <w:bottom w:val="single" w:sz="0" w:space="0" w:color="D3D3D3"/>
            </w:tcBorders>
          </w:tcPr>
          <w:p w14:paraId="5347D7CE" w14:textId="77777777" w:rsidR="003D27E1" w:rsidRDefault="00B475ED">
            <w:pPr>
              <w:jc w:val="right"/>
            </w:pPr>
            <w:r>
              <w:rPr>
                <w:rFonts w:ascii="Consolas" w:eastAsia="Consolas" w:hAnsi="Consolas" w:cs="Consolas"/>
                <w:sz w:val="16"/>
              </w:rPr>
              <w:t xml:space="preserve">   114,318</w:t>
            </w:r>
          </w:p>
        </w:tc>
        <w:tc>
          <w:tcPr>
            <w:tcW w:w="1560" w:type="dxa"/>
            <w:tcBorders>
              <w:top w:val="single" w:sz="0" w:space="0" w:color="D3D3D3"/>
              <w:bottom w:val="single" w:sz="0" w:space="0" w:color="D3D3D3"/>
            </w:tcBorders>
          </w:tcPr>
          <w:p w14:paraId="5347D7CF" w14:textId="77777777" w:rsidR="003D27E1" w:rsidRDefault="00B475ED">
            <w:pPr>
              <w:jc w:val="right"/>
            </w:pPr>
            <w:r>
              <w:rPr>
                <w:rFonts w:ascii="Consolas" w:eastAsia="Consolas" w:hAnsi="Consolas" w:cs="Consolas"/>
                <w:sz w:val="16"/>
              </w:rPr>
              <w:t xml:space="preserve">      3.7</w:t>
            </w:r>
          </w:p>
        </w:tc>
        <w:tc>
          <w:tcPr>
            <w:tcW w:w="1560" w:type="dxa"/>
          </w:tcPr>
          <w:p w14:paraId="5347D7D0" w14:textId="77777777" w:rsidR="003D27E1" w:rsidRDefault="003D27E1"/>
        </w:tc>
      </w:tr>
      <w:tr w:rsidR="003D27E1" w14:paraId="5347D7D8" w14:textId="77777777">
        <w:tc>
          <w:tcPr>
            <w:tcW w:w="1560" w:type="dxa"/>
            <w:tcBorders>
              <w:right w:val="nil"/>
            </w:tcBorders>
          </w:tcPr>
          <w:p w14:paraId="5347D7D2" w14:textId="77777777" w:rsidR="003D27E1" w:rsidRDefault="003D27E1"/>
        </w:tc>
        <w:tc>
          <w:tcPr>
            <w:tcW w:w="1560" w:type="dxa"/>
            <w:tcBorders>
              <w:top w:val="single" w:sz="0" w:space="0" w:color="D3D3D3"/>
              <w:left w:val="nil"/>
              <w:bottom w:val="single" w:sz="0" w:space="0" w:color="D3D3D3"/>
            </w:tcBorders>
          </w:tcPr>
          <w:p w14:paraId="5347D7D3" w14:textId="77777777" w:rsidR="003D27E1" w:rsidRDefault="00B475ED">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5347D7D4" w14:textId="77777777" w:rsidR="003D27E1" w:rsidRDefault="00B475ED">
            <w:r>
              <w:rPr>
                <w:rFonts w:ascii="Consolas" w:eastAsia="Consolas" w:hAnsi="Consolas" w:cs="Consolas"/>
                <w:sz w:val="16"/>
              </w:rPr>
              <w:t>[7] Wholesale, retail; repair; other services</w:t>
            </w:r>
          </w:p>
        </w:tc>
        <w:tc>
          <w:tcPr>
            <w:tcW w:w="1560" w:type="dxa"/>
            <w:tcBorders>
              <w:top w:val="single" w:sz="0" w:space="0" w:color="D3D3D3"/>
              <w:bottom w:val="single" w:sz="0" w:space="0" w:color="D3D3D3"/>
            </w:tcBorders>
          </w:tcPr>
          <w:p w14:paraId="5347D7D5" w14:textId="77777777" w:rsidR="003D27E1" w:rsidRDefault="00B475ED">
            <w:pPr>
              <w:jc w:val="right"/>
            </w:pPr>
            <w:r>
              <w:rPr>
                <w:rFonts w:ascii="Consolas" w:eastAsia="Consolas" w:hAnsi="Consolas" w:cs="Consolas"/>
                <w:sz w:val="16"/>
              </w:rPr>
              <w:t xml:space="preserve">   290,534</w:t>
            </w:r>
          </w:p>
        </w:tc>
        <w:tc>
          <w:tcPr>
            <w:tcW w:w="1560" w:type="dxa"/>
            <w:tcBorders>
              <w:top w:val="single" w:sz="0" w:space="0" w:color="D3D3D3"/>
              <w:bottom w:val="single" w:sz="0" w:space="0" w:color="D3D3D3"/>
            </w:tcBorders>
          </w:tcPr>
          <w:p w14:paraId="5347D7D6" w14:textId="77777777" w:rsidR="003D27E1" w:rsidRDefault="00B475ED">
            <w:pPr>
              <w:jc w:val="right"/>
            </w:pPr>
            <w:r>
              <w:rPr>
                <w:rFonts w:ascii="Consolas" w:eastAsia="Consolas" w:hAnsi="Consolas" w:cs="Consolas"/>
                <w:sz w:val="16"/>
              </w:rPr>
              <w:t xml:space="preserve">      9.4</w:t>
            </w:r>
          </w:p>
        </w:tc>
        <w:tc>
          <w:tcPr>
            <w:tcW w:w="1560" w:type="dxa"/>
          </w:tcPr>
          <w:p w14:paraId="5347D7D7" w14:textId="77777777" w:rsidR="003D27E1" w:rsidRDefault="003D27E1"/>
        </w:tc>
      </w:tr>
      <w:tr w:rsidR="003D27E1" w14:paraId="5347D7DF" w14:textId="77777777">
        <w:tc>
          <w:tcPr>
            <w:tcW w:w="1560" w:type="dxa"/>
            <w:tcBorders>
              <w:right w:val="nil"/>
            </w:tcBorders>
          </w:tcPr>
          <w:p w14:paraId="5347D7D9" w14:textId="77777777" w:rsidR="003D27E1" w:rsidRDefault="003D27E1"/>
        </w:tc>
        <w:tc>
          <w:tcPr>
            <w:tcW w:w="1560" w:type="dxa"/>
            <w:tcBorders>
              <w:top w:val="single" w:sz="0" w:space="0" w:color="D3D3D3"/>
              <w:left w:val="nil"/>
              <w:bottom w:val="single" w:sz="0" w:space="0" w:color="D3D3D3"/>
            </w:tcBorders>
          </w:tcPr>
          <w:p w14:paraId="5347D7DA"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D7DB" w14:textId="77777777" w:rsidR="003D27E1" w:rsidRDefault="00B475ED">
            <w:r>
              <w:rPr>
                <w:rFonts w:ascii="Consolas" w:eastAsia="Consolas" w:hAnsi="Consolas" w:cs="Consolas"/>
                <w:sz w:val="16"/>
              </w:rPr>
              <w:t>[8] Hotels and restaurants</w:t>
            </w:r>
          </w:p>
        </w:tc>
        <w:tc>
          <w:tcPr>
            <w:tcW w:w="1560" w:type="dxa"/>
            <w:tcBorders>
              <w:top w:val="single" w:sz="0" w:space="0" w:color="D3D3D3"/>
              <w:bottom w:val="single" w:sz="0" w:space="0" w:color="D3D3D3"/>
            </w:tcBorders>
          </w:tcPr>
          <w:p w14:paraId="5347D7DC" w14:textId="77777777" w:rsidR="003D27E1" w:rsidRDefault="00B475ED">
            <w:pPr>
              <w:jc w:val="right"/>
            </w:pPr>
            <w:r>
              <w:rPr>
                <w:rFonts w:ascii="Consolas" w:eastAsia="Consolas" w:hAnsi="Consolas" w:cs="Consolas"/>
                <w:sz w:val="16"/>
              </w:rPr>
              <w:t xml:space="preserve">    85,014</w:t>
            </w:r>
          </w:p>
        </w:tc>
        <w:tc>
          <w:tcPr>
            <w:tcW w:w="1560" w:type="dxa"/>
            <w:tcBorders>
              <w:top w:val="single" w:sz="0" w:space="0" w:color="D3D3D3"/>
              <w:bottom w:val="single" w:sz="0" w:space="0" w:color="D3D3D3"/>
            </w:tcBorders>
          </w:tcPr>
          <w:p w14:paraId="5347D7DD" w14:textId="77777777" w:rsidR="003D27E1" w:rsidRDefault="00B475ED">
            <w:pPr>
              <w:jc w:val="right"/>
            </w:pPr>
            <w:r>
              <w:rPr>
                <w:rFonts w:ascii="Consolas" w:eastAsia="Consolas" w:hAnsi="Consolas" w:cs="Consolas"/>
                <w:sz w:val="16"/>
              </w:rPr>
              <w:t xml:space="preserve">      2.8</w:t>
            </w:r>
          </w:p>
        </w:tc>
        <w:tc>
          <w:tcPr>
            <w:tcW w:w="1560" w:type="dxa"/>
          </w:tcPr>
          <w:p w14:paraId="5347D7DE" w14:textId="77777777" w:rsidR="003D27E1" w:rsidRDefault="003D27E1"/>
        </w:tc>
      </w:tr>
      <w:tr w:rsidR="003D27E1" w14:paraId="5347D7E6" w14:textId="77777777">
        <w:tc>
          <w:tcPr>
            <w:tcW w:w="1560" w:type="dxa"/>
            <w:tcBorders>
              <w:right w:val="nil"/>
            </w:tcBorders>
          </w:tcPr>
          <w:p w14:paraId="5347D7E0" w14:textId="77777777" w:rsidR="003D27E1" w:rsidRDefault="003D27E1"/>
        </w:tc>
        <w:tc>
          <w:tcPr>
            <w:tcW w:w="1560" w:type="dxa"/>
            <w:tcBorders>
              <w:top w:val="single" w:sz="0" w:space="0" w:color="D3D3D3"/>
              <w:left w:val="nil"/>
              <w:bottom w:val="single" w:sz="0" w:space="0" w:color="D3D3D3"/>
            </w:tcBorders>
          </w:tcPr>
          <w:p w14:paraId="5347D7E1" w14:textId="77777777" w:rsidR="003D27E1" w:rsidRDefault="00B475ED">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5347D7E2" w14:textId="77777777" w:rsidR="003D27E1" w:rsidRDefault="00B475ED">
            <w:r>
              <w:rPr>
                <w:rFonts w:ascii="Consolas" w:eastAsia="Consolas" w:hAnsi="Consolas" w:cs="Consolas"/>
                <w:sz w:val="16"/>
              </w:rPr>
              <w:t>[9] Transport, storage and communication</w:t>
            </w:r>
          </w:p>
        </w:tc>
        <w:tc>
          <w:tcPr>
            <w:tcW w:w="1560" w:type="dxa"/>
            <w:tcBorders>
              <w:top w:val="single" w:sz="0" w:space="0" w:color="D3D3D3"/>
              <w:bottom w:val="single" w:sz="0" w:space="0" w:color="D3D3D3"/>
            </w:tcBorders>
          </w:tcPr>
          <w:p w14:paraId="5347D7E3" w14:textId="77777777" w:rsidR="003D27E1" w:rsidRDefault="00B475ED">
            <w:pPr>
              <w:jc w:val="right"/>
            </w:pPr>
            <w:r>
              <w:rPr>
                <w:rFonts w:ascii="Consolas" w:eastAsia="Consolas" w:hAnsi="Consolas" w:cs="Consolas"/>
                <w:sz w:val="16"/>
              </w:rPr>
              <w:t xml:space="preserve">    99,921</w:t>
            </w:r>
          </w:p>
        </w:tc>
        <w:tc>
          <w:tcPr>
            <w:tcW w:w="1560" w:type="dxa"/>
            <w:tcBorders>
              <w:top w:val="single" w:sz="0" w:space="0" w:color="D3D3D3"/>
              <w:bottom w:val="single" w:sz="0" w:space="0" w:color="D3D3D3"/>
            </w:tcBorders>
          </w:tcPr>
          <w:p w14:paraId="5347D7E4" w14:textId="77777777" w:rsidR="003D27E1" w:rsidRDefault="00B475ED">
            <w:pPr>
              <w:jc w:val="right"/>
            </w:pPr>
            <w:r>
              <w:rPr>
                <w:rFonts w:ascii="Consolas" w:eastAsia="Consolas" w:hAnsi="Consolas" w:cs="Consolas"/>
                <w:sz w:val="16"/>
              </w:rPr>
              <w:t xml:space="preserve">      3.2</w:t>
            </w:r>
          </w:p>
        </w:tc>
        <w:tc>
          <w:tcPr>
            <w:tcW w:w="1560" w:type="dxa"/>
          </w:tcPr>
          <w:p w14:paraId="5347D7E5" w14:textId="77777777" w:rsidR="003D27E1" w:rsidRDefault="003D27E1"/>
        </w:tc>
      </w:tr>
      <w:tr w:rsidR="003D27E1" w14:paraId="5347D7ED" w14:textId="77777777">
        <w:tc>
          <w:tcPr>
            <w:tcW w:w="1560" w:type="dxa"/>
            <w:tcBorders>
              <w:right w:val="nil"/>
            </w:tcBorders>
          </w:tcPr>
          <w:p w14:paraId="5347D7E7" w14:textId="77777777" w:rsidR="003D27E1" w:rsidRDefault="003D27E1"/>
        </w:tc>
        <w:tc>
          <w:tcPr>
            <w:tcW w:w="1560" w:type="dxa"/>
            <w:tcBorders>
              <w:top w:val="single" w:sz="0" w:space="0" w:color="D3D3D3"/>
              <w:left w:val="nil"/>
              <w:bottom w:val="single" w:sz="0" w:space="0" w:color="D3D3D3"/>
            </w:tcBorders>
          </w:tcPr>
          <w:p w14:paraId="5347D7E8" w14:textId="77777777" w:rsidR="003D27E1" w:rsidRDefault="00B475ED">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5347D7E9" w14:textId="77777777" w:rsidR="003D27E1" w:rsidRDefault="00B475ED">
            <w:r>
              <w:rPr>
                <w:rFonts w:ascii="Consolas" w:eastAsia="Consolas" w:hAnsi="Consolas" w:cs="Consolas"/>
                <w:sz w:val="16"/>
              </w:rPr>
              <w:t>[10] Financial intermediation; insurance</w:t>
            </w:r>
          </w:p>
        </w:tc>
        <w:tc>
          <w:tcPr>
            <w:tcW w:w="1560" w:type="dxa"/>
            <w:tcBorders>
              <w:top w:val="single" w:sz="0" w:space="0" w:color="D3D3D3"/>
              <w:bottom w:val="single" w:sz="0" w:space="0" w:color="D3D3D3"/>
            </w:tcBorders>
          </w:tcPr>
          <w:p w14:paraId="5347D7EA" w14:textId="77777777" w:rsidR="003D27E1" w:rsidRDefault="00B475ED">
            <w:pPr>
              <w:jc w:val="right"/>
            </w:pPr>
            <w:r>
              <w:rPr>
                <w:rFonts w:ascii="Consolas" w:eastAsia="Consolas" w:hAnsi="Consolas" w:cs="Consolas"/>
                <w:sz w:val="16"/>
              </w:rPr>
              <w:t xml:space="preserve">    68,685</w:t>
            </w:r>
          </w:p>
        </w:tc>
        <w:tc>
          <w:tcPr>
            <w:tcW w:w="1560" w:type="dxa"/>
            <w:tcBorders>
              <w:top w:val="single" w:sz="0" w:space="0" w:color="D3D3D3"/>
              <w:bottom w:val="single" w:sz="0" w:space="0" w:color="D3D3D3"/>
            </w:tcBorders>
          </w:tcPr>
          <w:p w14:paraId="5347D7EB" w14:textId="77777777" w:rsidR="003D27E1" w:rsidRDefault="00B475ED">
            <w:pPr>
              <w:jc w:val="right"/>
            </w:pPr>
            <w:r>
              <w:rPr>
                <w:rFonts w:ascii="Consolas" w:eastAsia="Consolas" w:hAnsi="Consolas" w:cs="Consolas"/>
                <w:sz w:val="16"/>
              </w:rPr>
              <w:t xml:space="preserve">      2.2</w:t>
            </w:r>
          </w:p>
        </w:tc>
        <w:tc>
          <w:tcPr>
            <w:tcW w:w="1560" w:type="dxa"/>
          </w:tcPr>
          <w:p w14:paraId="5347D7EC" w14:textId="77777777" w:rsidR="003D27E1" w:rsidRDefault="003D27E1"/>
        </w:tc>
      </w:tr>
      <w:tr w:rsidR="003D27E1" w14:paraId="5347D7F4" w14:textId="77777777">
        <w:tc>
          <w:tcPr>
            <w:tcW w:w="1560" w:type="dxa"/>
            <w:tcBorders>
              <w:right w:val="nil"/>
            </w:tcBorders>
          </w:tcPr>
          <w:p w14:paraId="5347D7EE" w14:textId="77777777" w:rsidR="003D27E1" w:rsidRDefault="003D27E1"/>
        </w:tc>
        <w:tc>
          <w:tcPr>
            <w:tcW w:w="1560" w:type="dxa"/>
            <w:tcBorders>
              <w:top w:val="single" w:sz="0" w:space="0" w:color="D3D3D3"/>
              <w:left w:val="nil"/>
              <w:bottom w:val="single" w:sz="0" w:space="0" w:color="D3D3D3"/>
            </w:tcBorders>
          </w:tcPr>
          <w:p w14:paraId="5347D7EF" w14:textId="77777777" w:rsidR="003D27E1" w:rsidRDefault="00B475ED">
            <w:pPr>
              <w:jc w:val="right"/>
            </w:pPr>
            <w:r>
              <w:rPr>
                <w:rFonts w:ascii="Consolas" w:eastAsia="Consolas" w:hAnsi="Consolas" w:cs="Consolas"/>
                <w:sz w:val="16"/>
              </w:rPr>
              <w:t>11</w:t>
            </w:r>
          </w:p>
        </w:tc>
        <w:tc>
          <w:tcPr>
            <w:tcW w:w="1560" w:type="dxa"/>
            <w:tcBorders>
              <w:top w:val="single" w:sz="0" w:space="0" w:color="D3D3D3"/>
              <w:bottom w:val="single" w:sz="0" w:space="0" w:color="D3D3D3"/>
            </w:tcBorders>
          </w:tcPr>
          <w:p w14:paraId="5347D7F0" w14:textId="77777777" w:rsidR="003D27E1" w:rsidRDefault="00B475ED">
            <w:r>
              <w:rPr>
                <w:rFonts w:ascii="Consolas" w:eastAsia="Consolas" w:hAnsi="Consolas" w:cs="Consolas"/>
                <w:sz w:val="16"/>
              </w:rPr>
              <w:t>[11] Real estate; renting; computer; research</w:t>
            </w:r>
          </w:p>
        </w:tc>
        <w:tc>
          <w:tcPr>
            <w:tcW w:w="1560" w:type="dxa"/>
            <w:tcBorders>
              <w:top w:val="single" w:sz="0" w:space="0" w:color="D3D3D3"/>
              <w:bottom w:val="single" w:sz="0" w:space="0" w:color="D3D3D3"/>
            </w:tcBorders>
          </w:tcPr>
          <w:p w14:paraId="5347D7F1" w14:textId="77777777" w:rsidR="003D27E1" w:rsidRDefault="00B475ED">
            <w:pPr>
              <w:jc w:val="right"/>
            </w:pPr>
            <w:r>
              <w:rPr>
                <w:rFonts w:ascii="Consolas" w:eastAsia="Consolas" w:hAnsi="Consolas" w:cs="Consolas"/>
                <w:sz w:val="16"/>
              </w:rPr>
              <w:t xml:space="preserve">   124,371</w:t>
            </w:r>
          </w:p>
        </w:tc>
        <w:tc>
          <w:tcPr>
            <w:tcW w:w="1560" w:type="dxa"/>
            <w:tcBorders>
              <w:top w:val="single" w:sz="0" w:space="0" w:color="D3D3D3"/>
              <w:bottom w:val="single" w:sz="0" w:space="0" w:color="D3D3D3"/>
            </w:tcBorders>
          </w:tcPr>
          <w:p w14:paraId="5347D7F2" w14:textId="77777777" w:rsidR="003D27E1" w:rsidRDefault="00B475ED">
            <w:pPr>
              <w:jc w:val="right"/>
            </w:pPr>
            <w:r>
              <w:rPr>
                <w:rFonts w:ascii="Consolas" w:eastAsia="Consolas" w:hAnsi="Consolas" w:cs="Consolas"/>
                <w:sz w:val="16"/>
              </w:rPr>
              <w:t xml:space="preserve">      4.0</w:t>
            </w:r>
          </w:p>
        </w:tc>
        <w:tc>
          <w:tcPr>
            <w:tcW w:w="1560" w:type="dxa"/>
          </w:tcPr>
          <w:p w14:paraId="5347D7F3" w14:textId="77777777" w:rsidR="003D27E1" w:rsidRDefault="003D27E1"/>
        </w:tc>
      </w:tr>
      <w:tr w:rsidR="003D27E1" w14:paraId="5347D7FB" w14:textId="77777777">
        <w:tc>
          <w:tcPr>
            <w:tcW w:w="1560" w:type="dxa"/>
            <w:tcBorders>
              <w:right w:val="nil"/>
            </w:tcBorders>
          </w:tcPr>
          <w:p w14:paraId="5347D7F5" w14:textId="77777777" w:rsidR="003D27E1" w:rsidRDefault="003D27E1"/>
        </w:tc>
        <w:tc>
          <w:tcPr>
            <w:tcW w:w="1560" w:type="dxa"/>
            <w:tcBorders>
              <w:top w:val="single" w:sz="0" w:space="0" w:color="D3D3D3"/>
              <w:left w:val="nil"/>
              <w:bottom w:val="single" w:sz="0" w:space="0" w:color="D3D3D3"/>
            </w:tcBorders>
          </w:tcPr>
          <w:p w14:paraId="5347D7F6" w14:textId="77777777" w:rsidR="003D27E1" w:rsidRDefault="00B475ED">
            <w:pPr>
              <w:jc w:val="right"/>
            </w:pPr>
            <w:r>
              <w:rPr>
                <w:rFonts w:ascii="Consolas" w:eastAsia="Consolas" w:hAnsi="Consolas" w:cs="Consolas"/>
                <w:sz w:val="16"/>
              </w:rPr>
              <w:t>12</w:t>
            </w:r>
          </w:p>
        </w:tc>
        <w:tc>
          <w:tcPr>
            <w:tcW w:w="1560" w:type="dxa"/>
            <w:tcBorders>
              <w:top w:val="single" w:sz="0" w:space="0" w:color="D3D3D3"/>
              <w:bottom w:val="single" w:sz="0" w:space="0" w:color="D3D3D3"/>
            </w:tcBorders>
          </w:tcPr>
          <w:p w14:paraId="5347D7F7" w14:textId="77777777" w:rsidR="003D27E1" w:rsidRDefault="00B475ED">
            <w:r>
              <w:rPr>
                <w:rFonts w:ascii="Consolas" w:eastAsia="Consolas" w:hAnsi="Consolas" w:cs="Consolas"/>
                <w:sz w:val="16"/>
              </w:rPr>
              <w:t>[12] Public admin, national defense; compulsory social security</w:t>
            </w:r>
          </w:p>
        </w:tc>
        <w:tc>
          <w:tcPr>
            <w:tcW w:w="1560" w:type="dxa"/>
            <w:tcBorders>
              <w:top w:val="single" w:sz="0" w:space="0" w:color="D3D3D3"/>
              <w:bottom w:val="single" w:sz="0" w:space="0" w:color="D3D3D3"/>
            </w:tcBorders>
          </w:tcPr>
          <w:p w14:paraId="5347D7F8" w14:textId="77777777" w:rsidR="003D27E1" w:rsidRDefault="00B475ED">
            <w:pPr>
              <w:jc w:val="right"/>
            </w:pPr>
            <w:r>
              <w:rPr>
                <w:rFonts w:ascii="Consolas" w:eastAsia="Consolas" w:hAnsi="Consolas" w:cs="Consolas"/>
                <w:sz w:val="16"/>
              </w:rPr>
              <w:t xml:space="preserve">   120,331</w:t>
            </w:r>
          </w:p>
        </w:tc>
        <w:tc>
          <w:tcPr>
            <w:tcW w:w="1560" w:type="dxa"/>
            <w:tcBorders>
              <w:top w:val="single" w:sz="0" w:space="0" w:color="D3D3D3"/>
              <w:bottom w:val="single" w:sz="0" w:space="0" w:color="D3D3D3"/>
            </w:tcBorders>
          </w:tcPr>
          <w:p w14:paraId="5347D7F9" w14:textId="77777777" w:rsidR="003D27E1" w:rsidRDefault="00B475ED">
            <w:pPr>
              <w:jc w:val="right"/>
            </w:pPr>
            <w:r>
              <w:rPr>
                <w:rFonts w:ascii="Consolas" w:eastAsia="Consolas" w:hAnsi="Consolas" w:cs="Consolas"/>
                <w:sz w:val="16"/>
              </w:rPr>
              <w:t xml:space="preserve">      3.9</w:t>
            </w:r>
          </w:p>
        </w:tc>
        <w:tc>
          <w:tcPr>
            <w:tcW w:w="1560" w:type="dxa"/>
          </w:tcPr>
          <w:p w14:paraId="5347D7FA" w14:textId="77777777" w:rsidR="003D27E1" w:rsidRDefault="003D27E1"/>
        </w:tc>
      </w:tr>
      <w:tr w:rsidR="003D27E1" w14:paraId="5347D802" w14:textId="77777777">
        <w:tc>
          <w:tcPr>
            <w:tcW w:w="1560" w:type="dxa"/>
            <w:tcBorders>
              <w:right w:val="nil"/>
            </w:tcBorders>
          </w:tcPr>
          <w:p w14:paraId="5347D7FC" w14:textId="77777777" w:rsidR="003D27E1" w:rsidRDefault="003D27E1"/>
        </w:tc>
        <w:tc>
          <w:tcPr>
            <w:tcW w:w="1560" w:type="dxa"/>
            <w:tcBorders>
              <w:top w:val="single" w:sz="0" w:space="0" w:color="D3D3D3"/>
              <w:left w:val="nil"/>
              <w:bottom w:val="single" w:sz="0" w:space="0" w:color="D3D3D3"/>
            </w:tcBorders>
          </w:tcPr>
          <w:p w14:paraId="5347D7FD" w14:textId="77777777" w:rsidR="003D27E1" w:rsidRDefault="00B475ED">
            <w:pPr>
              <w:jc w:val="right"/>
            </w:pPr>
            <w:r>
              <w:rPr>
                <w:rFonts w:ascii="Consolas" w:eastAsia="Consolas" w:hAnsi="Consolas" w:cs="Consolas"/>
                <w:sz w:val="16"/>
              </w:rPr>
              <w:t>13</w:t>
            </w:r>
          </w:p>
        </w:tc>
        <w:tc>
          <w:tcPr>
            <w:tcW w:w="1560" w:type="dxa"/>
            <w:tcBorders>
              <w:top w:val="single" w:sz="0" w:space="0" w:color="D3D3D3"/>
              <w:bottom w:val="single" w:sz="0" w:space="0" w:color="D3D3D3"/>
            </w:tcBorders>
          </w:tcPr>
          <w:p w14:paraId="5347D7FE" w14:textId="77777777" w:rsidR="003D27E1" w:rsidRDefault="00B475ED">
            <w:r>
              <w:rPr>
                <w:rFonts w:ascii="Consolas" w:eastAsia="Consolas" w:hAnsi="Consolas" w:cs="Consolas"/>
                <w:sz w:val="16"/>
              </w:rPr>
              <w:t>[13] Education</w:t>
            </w:r>
          </w:p>
        </w:tc>
        <w:tc>
          <w:tcPr>
            <w:tcW w:w="1560" w:type="dxa"/>
            <w:tcBorders>
              <w:top w:val="single" w:sz="0" w:space="0" w:color="D3D3D3"/>
              <w:bottom w:val="single" w:sz="0" w:space="0" w:color="D3D3D3"/>
            </w:tcBorders>
          </w:tcPr>
          <w:p w14:paraId="5347D7FF" w14:textId="77777777" w:rsidR="003D27E1" w:rsidRDefault="00B475ED">
            <w:pPr>
              <w:jc w:val="right"/>
            </w:pPr>
            <w:r>
              <w:rPr>
                <w:rFonts w:ascii="Consolas" w:eastAsia="Consolas" w:hAnsi="Consolas" w:cs="Consolas"/>
                <w:sz w:val="16"/>
              </w:rPr>
              <w:t xml:space="preserve">   164,068</w:t>
            </w:r>
          </w:p>
        </w:tc>
        <w:tc>
          <w:tcPr>
            <w:tcW w:w="1560" w:type="dxa"/>
            <w:tcBorders>
              <w:top w:val="single" w:sz="0" w:space="0" w:color="D3D3D3"/>
              <w:bottom w:val="single" w:sz="0" w:space="0" w:color="D3D3D3"/>
            </w:tcBorders>
          </w:tcPr>
          <w:p w14:paraId="5347D800" w14:textId="77777777" w:rsidR="003D27E1" w:rsidRDefault="00B475ED">
            <w:pPr>
              <w:jc w:val="right"/>
            </w:pPr>
            <w:r>
              <w:rPr>
                <w:rFonts w:ascii="Consolas" w:eastAsia="Consolas" w:hAnsi="Consolas" w:cs="Consolas"/>
                <w:sz w:val="16"/>
              </w:rPr>
              <w:t xml:space="preserve">      5.3</w:t>
            </w:r>
          </w:p>
        </w:tc>
        <w:tc>
          <w:tcPr>
            <w:tcW w:w="1560" w:type="dxa"/>
          </w:tcPr>
          <w:p w14:paraId="5347D801" w14:textId="77777777" w:rsidR="003D27E1" w:rsidRDefault="003D27E1"/>
        </w:tc>
      </w:tr>
      <w:tr w:rsidR="003D27E1" w14:paraId="5347D809" w14:textId="77777777">
        <w:tc>
          <w:tcPr>
            <w:tcW w:w="1560" w:type="dxa"/>
            <w:tcBorders>
              <w:right w:val="nil"/>
            </w:tcBorders>
          </w:tcPr>
          <w:p w14:paraId="5347D803" w14:textId="77777777" w:rsidR="003D27E1" w:rsidRDefault="003D27E1"/>
        </w:tc>
        <w:tc>
          <w:tcPr>
            <w:tcW w:w="1560" w:type="dxa"/>
            <w:tcBorders>
              <w:top w:val="single" w:sz="0" w:space="0" w:color="D3D3D3"/>
              <w:left w:val="nil"/>
              <w:bottom w:val="single" w:sz="0" w:space="0" w:color="D3D3D3"/>
            </w:tcBorders>
          </w:tcPr>
          <w:p w14:paraId="5347D804" w14:textId="77777777" w:rsidR="003D27E1" w:rsidRDefault="00B475ED">
            <w:pPr>
              <w:jc w:val="right"/>
            </w:pPr>
            <w:r>
              <w:rPr>
                <w:rFonts w:ascii="Consolas" w:eastAsia="Consolas" w:hAnsi="Consolas" w:cs="Consolas"/>
                <w:sz w:val="16"/>
              </w:rPr>
              <w:t>14</w:t>
            </w:r>
          </w:p>
        </w:tc>
        <w:tc>
          <w:tcPr>
            <w:tcW w:w="1560" w:type="dxa"/>
            <w:tcBorders>
              <w:top w:val="single" w:sz="0" w:space="0" w:color="D3D3D3"/>
              <w:bottom w:val="single" w:sz="0" w:space="0" w:color="D3D3D3"/>
            </w:tcBorders>
          </w:tcPr>
          <w:p w14:paraId="5347D805" w14:textId="77777777" w:rsidR="003D27E1" w:rsidRDefault="00B475ED">
            <w:r>
              <w:rPr>
                <w:rFonts w:ascii="Consolas" w:eastAsia="Consolas" w:hAnsi="Consolas" w:cs="Consolas"/>
                <w:sz w:val="16"/>
              </w:rPr>
              <w:t>[14] Health and social work</w:t>
            </w:r>
          </w:p>
        </w:tc>
        <w:tc>
          <w:tcPr>
            <w:tcW w:w="1560" w:type="dxa"/>
            <w:tcBorders>
              <w:top w:val="single" w:sz="0" w:space="0" w:color="D3D3D3"/>
              <w:bottom w:val="single" w:sz="0" w:space="0" w:color="D3D3D3"/>
            </w:tcBorders>
          </w:tcPr>
          <w:p w14:paraId="5347D806" w14:textId="77777777" w:rsidR="003D27E1" w:rsidRDefault="00B475ED">
            <w:pPr>
              <w:jc w:val="right"/>
            </w:pPr>
            <w:r>
              <w:rPr>
                <w:rFonts w:ascii="Consolas" w:eastAsia="Consolas" w:hAnsi="Consolas" w:cs="Consolas"/>
                <w:sz w:val="16"/>
              </w:rPr>
              <w:t xml:space="preserve">   215,178</w:t>
            </w:r>
          </w:p>
        </w:tc>
        <w:tc>
          <w:tcPr>
            <w:tcW w:w="1560" w:type="dxa"/>
            <w:tcBorders>
              <w:top w:val="single" w:sz="0" w:space="0" w:color="D3D3D3"/>
              <w:bottom w:val="single" w:sz="0" w:space="0" w:color="D3D3D3"/>
            </w:tcBorders>
          </w:tcPr>
          <w:p w14:paraId="5347D807" w14:textId="77777777" w:rsidR="003D27E1" w:rsidRDefault="00B475ED">
            <w:pPr>
              <w:jc w:val="right"/>
            </w:pPr>
            <w:r>
              <w:rPr>
                <w:rFonts w:ascii="Consolas" w:eastAsia="Consolas" w:hAnsi="Consolas" w:cs="Consolas"/>
                <w:sz w:val="16"/>
              </w:rPr>
              <w:t xml:space="preserve">      7.0</w:t>
            </w:r>
          </w:p>
        </w:tc>
        <w:tc>
          <w:tcPr>
            <w:tcW w:w="1560" w:type="dxa"/>
          </w:tcPr>
          <w:p w14:paraId="5347D808" w14:textId="77777777" w:rsidR="003D27E1" w:rsidRDefault="003D27E1"/>
        </w:tc>
      </w:tr>
      <w:tr w:rsidR="003D27E1" w14:paraId="5347D810" w14:textId="77777777">
        <w:tc>
          <w:tcPr>
            <w:tcW w:w="1560" w:type="dxa"/>
            <w:tcBorders>
              <w:right w:val="nil"/>
            </w:tcBorders>
          </w:tcPr>
          <w:p w14:paraId="5347D80A" w14:textId="77777777" w:rsidR="003D27E1" w:rsidRDefault="003D27E1"/>
        </w:tc>
        <w:tc>
          <w:tcPr>
            <w:tcW w:w="1560" w:type="dxa"/>
            <w:tcBorders>
              <w:top w:val="single" w:sz="0" w:space="0" w:color="D3D3D3"/>
              <w:left w:val="nil"/>
              <w:bottom w:val="single" w:sz="0" w:space="0" w:color="D3D3D3"/>
            </w:tcBorders>
          </w:tcPr>
          <w:p w14:paraId="5347D80B" w14:textId="77777777" w:rsidR="003D27E1" w:rsidRDefault="00B475ED">
            <w:pPr>
              <w:jc w:val="right"/>
            </w:pPr>
            <w:r>
              <w:rPr>
                <w:rFonts w:ascii="Consolas" w:eastAsia="Consolas" w:hAnsi="Consolas" w:cs="Consolas"/>
                <w:sz w:val="16"/>
              </w:rPr>
              <w:t>15</w:t>
            </w:r>
          </w:p>
        </w:tc>
        <w:tc>
          <w:tcPr>
            <w:tcW w:w="1560" w:type="dxa"/>
            <w:tcBorders>
              <w:top w:val="single" w:sz="0" w:space="0" w:color="D3D3D3"/>
              <w:bottom w:val="single" w:sz="0" w:space="0" w:color="D3D3D3"/>
            </w:tcBorders>
          </w:tcPr>
          <w:p w14:paraId="5347D80C" w14:textId="77777777" w:rsidR="003D27E1" w:rsidRDefault="00B475ED">
            <w:r>
              <w:rPr>
                <w:rFonts w:ascii="Consolas" w:eastAsia="Consolas" w:hAnsi="Consolas" w:cs="Consolas"/>
                <w:sz w:val="16"/>
              </w:rPr>
              <w:t>[15] Other community, social and personal service activities</w:t>
            </w:r>
          </w:p>
        </w:tc>
        <w:tc>
          <w:tcPr>
            <w:tcW w:w="1560" w:type="dxa"/>
            <w:tcBorders>
              <w:top w:val="single" w:sz="0" w:space="0" w:color="D3D3D3"/>
              <w:bottom w:val="single" w:sz="0" w:space="0" w:color="D3D3D3"/>
            </w:tcBorders>
          </w:tcPr>
          <w:p w14:paraId="5347D80D" w14:textId="77777777" w:rsidR="003D27E1" w:rsidRDefault="00B475ED">
            <w:pPr>
              <w:jc w:val="right"/>
            </w:pPr>
            <w:r>
              <w:rPr>
                <w:rFonts w:ascii="Consolas" w:eastAsia="Consolas" w:hAnsi="Consolas" w:cs="Consolas"/>
                <w:sz w:val="16"/>
              </w:rPr>
              <w:t xml:space="preserve">   106,894</w:t>
            </w:r>
          </w:p>
        </w:tc>
        <w:tc>
          <w:tcPr>
            <w:tcW w:w="1560" w:type="dxa"/>
            <w:tcBorders>
              <w:top w:val="single" w:sz="0" w:space="0" w:color="D3D3D3"/>
              <w:bottom w:val="single" w:sz="0" w:space="0" w:color="D3D3D3"/>
            </w:tcBorders>
          </w:tcPr>
          <w:p w14:paraId="5347D80E" w14:textId="77777777" w:rsidR="003D27E1" w:rsidRDefault="00B475ED">
            <w:pPr>
              <w:jc w:val="right"/>
            </w:pPr>
            <w:r>
              <w:rPr>
                <w:rFonts w:ascii="Consolas" w:eastAsia="Consolas" w:hAnsi="Consolas" w:cs="Consolas"/>
                <w:sz w:val="16"/>
              </w:rPr>
              <w:t xml:space="preserve">      3.5</w:t>
            </w:r>
          </w:p>
        </w:tc>
        <w:tc>
          <w:tcPr>
            <w:tcW w:w="1560" w:type="dxa"/>
          </w:tcPr>
          <w:p w14:paraId="5347D80F" w14:textId="77777777" w:rsidR="003D27E1" w:rsidRDefault="003D27E1"/>
        </w:tc>
      </w:tr>
      <w:tr w:rsidR="003D27E1" w14:paraId="5347D817" w14:textId="77777777">
        <w:tc>
          <w:tcPr>
            <w:tcW w:w="1560" w:type="dxa"/>
            <w:tcBorders>
              <w:right w:val="nil"/>
            </w:tcBorders>
          </w:tcPr>
          <w:p w14:paraId="5347D811" w14:textId="77777777" w:rsidR="003D27E1" w:rsidRDefault="003D27E1"/>
        </w:tc>
        <w:tc>
          <w:tcPr>
            <w:tcW w:w="1560" w:type="dxa"/>
            <w:tcBorders>
              <w:top w:val="single" w:sz="0" w:space="0" w:color="D3D3D3"/>
              <w:left w:val="nil"/>
              <w:bottom w:val="single" w:sz="0" w:space="0" w:color="D3D3D3"/>
            </w:tcBorders>
          </w:tcPr>
          <w:p w14:paraId="5347D812" w14:textId="77777777" w:rsidR="003D27E1" w:rsidRDefault="00B475ED">
            <w:pPr>
              <w:jc w:val="right"/>
            </w:pPr>
            <w:r>
              <w:rPr>
                <w:rFonts w:ascii="Consolas" w:eastAsia="Consolas" w:hAnsi="Consolas" w:cs="Consolas"/>
                <w:sz w:val="16"/>
              </w:rPr>
              <w:t>16</w:t>
            </w:r>
          </w:p>
        </w:tc>
        <w:tc>
          <w:tcPr>
            <w:tcW w:w="1560" w:type="dxa"/>
            <w:tcBorders>
              <w:top w:val="single" w:sz="0" w:space="0" w:color="D3D3D3"/>
              <w:bottom w:val="single" w:sz="0" w:space="0" w:color="D3D3D3"/>
            </w:tcBorders>
          </w:tcPr>
          <w:p w14:paraId="5347D813" w14:textId="77777777" w:rsidR="003D27E1" w:rsidRDefault="00B475ED">
            <w:r>
              <w:rPr>
                <w:rFonts w:ascii="Consolas" w:eastAsia="Consolas" w:hAnsi="Consolas" w:cs="Consolas"/>
                <w:sz w:val="16"/>
              </w:rPr>
              <w:t>[16] Private households with employed persons</w:t>
            </w:r>
          </w:p>
        </w:tc>
        <w:tc>
          <w:tcPr>
            <w:tcW w:w="1560" w:type="dxa"/>
            <w:tcBorders>
              <w:top w:val="single" w:sz="0" w:space="0" w:color="D3D3D3"/>
              <w:bottom w:val="single" w:sz="0" w:space="0" w:color="D3D3D3"/>
            </w:tcBorders>
          </w:tcPr>
          <w:p w14:paraId="5347D814" w14:textId="77777777" w:rsidR="003D27E1" w:rsidRDefault="00B475ED">
            <w:pPr>
              <w:jc w:val="right"/>
            </w:pPr>
            <w:r>
              <w:rPr>
                <w:rFonts w:ascii="Consolas" w:eastAsia="Consolas" w:hAnsi="Consolas" w:cs="Consolas"/>
                <w:sz w:val="16"/>
              </w:rPr>
              <w:t xml:space="preserve">     3,001</w:t>
            </w:r>
          </w:p>
        </w:tc>
        <w:tc>
          <w:tcPr>
            <w:tcW w:w="1560" w:type="dxa"/>
            <w:tcBorders>
              <w:top w:val="single" w:sz="0" w:space="0" w:color="D3D3D3"/>
              <w:bottom w:val="single" w:sz="0" w:space="0" w:color="D3D3D3"/>
            </w:tcBorders>
          </w:tcPr>
          <w:p w14:paraId="5347D815" w14:textId="77777777" w:rsidR="003D27E1" w:rsidRDefault="00B475ED">
            <w:pPr>
              <w:jc w:val="right"/>
            </w:pPr>
            <w:r>
              <w:rPr>
                <w:rFonts w:ascii="Consolas" w:eastAsia="Consolas" w:hAnsi="Consolas" w:cs="Consolas"/>
                <w:sz w:val="16"/>
              </w:rPr>
              <w:t xml:space="preserve">      0.1</w:t>
            </w:r>
          </w:p>
        </w:tc>
        <w:tc>
          <w:tcPr>
            <w:tcW w:w="1560" w:type="dxa"/>
          </w:tcPr>
          <w:p w14:paraId="5347D816" w14:textId="77777777" w:rsidR="003D27E1" w:rsidRDefault="003D27E1"/>
        </w:tc>
      </w:tr>
      <w:tr w:rsidR="003D27E1" w14:paraId="5347D81E" w14:textId="77777777">
        <w:tc>
          <w:tcPr>
            <w:tcW w:w="1560" w:type="dxa"/>
            <w:tcBorders>
              <w:right w:val="nil"/>
            </w:tcBorders>
          </w:tcPr>
          <w:p w14:paraId="5347D818" w14:textId="77777777" w:rsidR="003D27E1" w:rsidRDefault="003D27E1"/>
        </w:tc>
        <w:tc>
          <w:tcPr>
            <w:tcW w:w="1560" w:type="dxa"/>
            <w:tcBorders>
              <w:top w:val="single" w:sz="0" w:space="0" w:color="D3D3D3"/>
              <w:left w:val="nil"/>
              <w:bottom w:val="single" w:sz="0" w:space="0" w:color="D3D3D3"/>
            </w:tcBorders>
          </w:tcPr>
          <w:p w14:paraId="5347D819" w14:textId="77777777" w:rsidR="003D27E1" w:rsidRDefault="00B475ED">
            <w:pPr>
              <w:jc w:val="right"/>
            </w:pPr>
            <w:r>
              <w:rPr>
                <w:rFonts w:ascii="Consolas" w:eastAsia="Consolas" w:hAnsi="Consolas" w:cs="Consolas"/>
                <w:sz w:val="16"/>
              </w:rPr>
              <w:t>17</w:t>
            </w:r>
          </w:p>
        </w:tc>
        <w:tc>
          <w:tcPr>
            <w:tcW w:w="1560" w:type="dxa"/>
            <w:tcBorders>
              <w:top w:val="single" w:sz="0" w:space="0" w:color="D3D3D3"/>
              <w:bottom w:val="single" w:sz="0" w:space="0" w:color="D3D3D3"/>
            </w:tcBorders>
          </w:tcPr>
          <w:p w14:paraId="5347D81A" w14:textId="77777777" w:rsidR="003D27E1" w:rsidRDefault="00B475ED">
            <w:r>
              <w:rPr>
                <w:rFonts w:ascii="Consolas" w:eastAsia="Consolas" w:hAnsi="Consolas" w:cs="Consolas"/>
                <w:sz w:val="16"/>
              </w:rPr>
              <w:t>[17] Extra-territorial organizations and bodies</w:t>
            </w:r>
          </w:p>
        </w:tc>
        <w:tc>
          <w:tcPr>
            <w:tcW w:w="1560" w:type="dxa"/>
            <w:tcBorders>
              <w:top w:val="single" w:sz="0" w:space="0" w:color="D3D3D3"/>
              <w:bottom w:val="single" w:sz="0" w:space="0" w:color="D3D3D3"/>
            </w:tcBorders>
          </w:tcPr>
          <w:p w14:paraId="5347D81B" w14:textId="77777777" w:rsidR="003D27E1" w:rsidRDefault="00B475ED">
            <w:pPr>
              <w:jc w:val="right"/>
            </w:pPr>
            <w:r>
              <w:rPr>
                <w:rFonts w:ascii="Consolas" w:eastAsia="Consolas" w:hAnsi="Consolas" w:cs="Consolas"/>
                <w:sz w:val="16"/>
              </w:rPr>
              <w:t xml:space="preserve">     1,068</w:t>
            </w:r>
          </w:p>
        </w:tc>
        <w:tc>
          <w:tcPr>
            <w:tcW w:w="1560" w:type="dxa"/>
            <w:tcBorders>
              <w:top w:val="single" w:sz="0" w:space="0" w:color="D3D3D3"/>
              <w:bottom w:val="single" w:sz="0" w:space="0" w:color="D3D3D3"/>
            </w:tcBorders>
          </w:tcPr>
          <w:p w14:paraId="5347D81C" w14:textId="77777777" w:rsidR="003D27E1" w:rsidRDefault="00B475ED">
            <w:pPr>
              <w:jc w:val="right"/>
            </w:pPr>
            <w:r>
              <w:rPr>
                <w:rFonts w:ascii="Consolas" w:eastAsia="Consolas" w:hAnsi="Consolas" w:cs="Consolas"/>
                <w:sz w:val="16"/>
              </w:rPr>
              <w:t xml:space="preserve">      0.0</w:t>
            </w:r>
          </w:p>
        </w:tc>
        <w:tc>
          <w:tcPr>
            <w:tcW w:w="1560" w:type="dxa"/>
          </w:tcPr>
          <w:p w14:paraId="5347D81D" w14:textId="77777777" w:rsidR="003D27E1" w:rsidRDefault="003D27E1"/>
        </w:tc>
      </w:tr>
      <w:tr w:rsidR="003D27E1" w14:paraId="5347D825" w14:textId="77777777">
        <w:tc>
          <w:tcPr>
            <w:tcW w:w="1560" w:type="dxa"/>
            <w:tcBorders>
              <w:right w:val="nil"/>
            </w:tcBorders>
          </w:tcPr>
          <w:p w14:paraId="5347D81F" w14:textId="77777777" w:rsidR="003D27E1" w:rsidRDefault="003D27E1"/>
        </w:tc>
        <w:tc>
          <w:tcPr>
            <w:tcW w:w="1560" w:type="dxa"/>
            <w:tcBorders>
              <w:top w:val="single" w:sz="0" w:space="0" w:color="D3D3D3"/>
              <w:left w:val="nil"/>
              <w:bottom w:val="single" w:sz="0" w:space="0" w:color="D3D3D3"/>
            </w:tcBorders>
          </w:tcPr>
          <w:p w14:paraId="5347D820" w14:textId="77777777" w:rsidR="003D27E1" w:rsidRDefault="00B475ED">
            <w:pPr>
              <w:jc w:val="right"/>
            </w:pPr>
            <w:r>
              <w:rPr>
                <w:rFonts w:ascii="Consolas" w:eastAsia="Consolas" w:hAnsi="Consolas" w:cs="Consolas"/>
                <w:sz w:val="16"/>
              </w:rPr>
              <w:t>18</w:t>
            </w:r>
          </w:p>
        </w:tc>
        <w:tc>
          <w:tcPr>
            <w:tcW w:w="1560" w:type="dxa"/>
            <w:tcBorders>
              <w:top w:val="single" w:sz="0" w:space="0" w:color="D3D3D3"/>
              <w:bottom w:val="single" w:sz="0" w:space="0" w:color="D3D3D3"/>
            </w:tcBorders>
          </w:tcPr>
          <w:p w14:paraId="5347D821" w14:textId="77777777" w:rsidR="003D27E1" w:rsidRDefault="003D27E1"/>
        </w:tc>
        <w:tc>
          <w:tcPr>
            <w:tcW w:w="1560" w:type="dxa"/>
            <w:tcBorders>
              <w:top w:val="single" w:sz="0" w:space="0" w:color="D3D3D3"/>
              <w:bottom w:val="single" w:sz="0" w:space="0" w:color="D3D3D3"/>
            </w:tcBorders>
          </w:tcPr>
          <w:p w14:paraId="5347D822" w14:textId="77777777" w:rsidR="003D27E1" w:rsidRDefault="00B475ED">
            <w:pPr>
              <w:jc w:val="right"/>
            </w:pPr>
            <w:r>
              <w:rPr>
                <w:rFonts w:ascii="Consolas" w:eastAsia="Consolas" w:hAnsi="Consolas" w:cs="Consolas"/>
                <w:sz w:val="16"/>
              </w:rPr>
              <w:t xml:space="preserve">    10,059</w:t>
            </w:r>
          </w:p>
        </w:tc>
        <w:tc>
          <w:tcPr>
            <w:tcW w:w="1560" w:type="dxa"/>
            <w:tcBorders>
              <w:top w:val="single" w:sz="0" w:space="0" w:color="D3D3D3"/>
              <w:bottom w:val="single" w:sz="0" w:space="0" w:color="D3D3D3"/>
            </w:tcBorders>
          </w:tcPr>
          <w:p w14:paraId="5347D823" w14:textId="77777777" w:rsidR="003D27E1" w:rsidRDefault="00B475ED">
            <w:pPr>
              <w:jc w:val="right"/>
            </w:pPr>
            <w:r>
              <w:rPr>
                <w:rFonts w:ascii="Consolas" w:eastAsia="Consolas" w:hAnsi="Consolas" w:cs="Consolas"/>
                <w:sz w:val="16"/>
              </w:rPr>
              <w:t xml:space="preserve">      0.3</w:t>
            </w:r>
          </w:p>
        </w:tc>
        <w:tc>
          <w:tcPr>
            <w:tcW w:w="1560" w:type="dxa"/>
          </w:tcPr>
          <w:p w14:paraId="5347D824" w14:textId="77777777" w:rsidR="003D27E1" w:rsidRDefault="003D27E1"/>
        </w:tc>
      </w:tr>
      <w:tr w:rsidR="003D27E1" w14:paraId="5347D82C" w14:textId="77777777">
        <w:tc>
          <w:tcPr>
            <w:tcW w:w="1560" w:type="dxa"/>
            <w:tcBorders>
              <w:right w:val="nil"/>
            </w:tcBorders>
          </w:tcPr>
          <w:p w14:paraId="5347D826" w14:textId="77777777" w:rsidR="003D27E1" w:rsidRDefault="003D27E1"/>
        </w:tc>
        <w:tc>
          <w:tcPr>
            <w:tcW w:w="1560" w:type="dxa"/>
            <w:tcBorders>
              <w:top w:val="single" w:sz="0" w:space="0" w:color="D3D3D3"/>
              <w:left w:val="nil"/>
              <w:bottom w:val="single" w:sz="0" w:space="0" w:color="000000"/>
            </w:tcBorders>
          </w:tcPr>
          <w:p w14:paraId="5347D827"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D828" w14:textId="77777777" w:rsidR="003D27E1" w:rsidRDefault="003D27E1"/>
        </w:tc>
        <w:tc>
          <w:tcPr>
            <w:tcW w:w="1560" w:type="dxa"/>
            <w:tcBorders>
              <w:top w:val="single" w:sz="0" w:space="0" w:color="D3D3D3"/>
              <w:bottom w:val="single" w:sz="0" w:space="0" w:color="000000"/>
            </w:tcBorders>
          </w:tcPr>
          <w:p w14:paraId="5347D829" w14:textId="77777777" w:rsidR="003D27E1" w:rsidRDefault="00B475ED">
            <w:pPr>
              <w:jc w:val="right"/>
            </w:pPr>
            <w:r>
              <w:rPr>
                <w:rFonts w:ascii="Consolas" w:eastAsia="Consolas" w:hAnsi="Consolas" w:cs="Consolas"/>
                <w:sz w:val="16"/>
              </w:rPr>
              <w:t xml:space="preserve">   577,251</w:t>
            </w:r>
          </w:p>
        </w:tc>
        <w:tc>
          <w:tcPr>
            <w:tcW w:w="1560" w:type="dxa"/>
            <w:tcBorders>
              <w:top w:val="single" w:sz="0" w:space="0" w:color="D3D3D3"/>
              <w:bottom w:val="single" w:sz="0" w:space="0" w:color="000000"/>
            </w:tcBorders>
          </w:tcPr>
          <w:p w14:paraId="5347D82A" w14:textId="77777777" w:rsidR="003D27E1" w:rsidRDefault="00B475ED">
            <w:pPr>
              <w:jc w:val="right"/>
            </w:pPr>
            <w:r>
              <w:rPr>
                <w:rFonts w:ascii="Consolas" w:eastAsia="Consolas" w:hAnsi="Consolas" w:cs="Consolas"/>
                <w:sz w:val="16"/>
              </w:rPr>
              <w:t xml:space="preserve">     18.7</w:t>
            </w:r>
          </w:p>
        </w:tc>
        <w:tc>
          <w:tcPr>
            <w:tcW w:w="1560" w:type="dxa"/>
          </w:tcPr>
          <w:p w14:paraId="5347D82B" w14:textId="77777777" w:rsidR="003D27E1" w:rsidRDefault="003D27E1"/>
        </w:tc>
      </w:tr>
      <w:tr w:rsidR="003D27E1" w14:paraId="5347D833" w14:textId="77777777">
        <w:tc>
          <w:tcPr>
            <w:tcW w:w="1560" w:type="dxa"/>
          </w:tcPr>
          <w:p w14:paraId="5347D82D" w14:textId="77777777" w:rsidR="003D27E1" w:rsidRDefault="003D27E1"/>
        </w:tc>
        <w:tc>
          <w:tcPr>
            <w:tcW w:w="1560" w:type="dxa"/>
            <w:tcBorders>
              <w:top w:val="single" w:sz="0" w:space="0" w:color="000000"/>
              <w:bottom w:val="single" w:sz="0" w:space="0" w:color="000000"/>
            </w:tcBorders>
          </w:tcPr>
          <w:p w14:paraId="5347D82E" w14:textId="77777777" w:rsidR="003D27E1" w:rsidRDefault="003D27E1"/>
        </w:tc>
        <w:tc>
          <w:tcPr>
            <w:tcW w:w="1560" w:type="dxa"/>
            <w:tcBorders>
              <w:top w:val="single" w:sz="0" w:space="0" w:color="000000"/>
              <w:bottom w:val="single" w:sz="0" w:space="0" w:color="000000"/>
            </w:tcBorders>
          </w:tcPr>
          <w:p w14:paraId="5347D82F"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D830"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D831" w14:textId="77777777" w:rsidR="003D27E1" w:rsidRDefault="003D27E1"/>
        </w:tc>
        <w:tc>
          <w:tcPr>
            <w:tcW w:w="1560" w:type="dxa"/>
          </w:tcPr>
          <w:p w14:paraId="5347D832" w14:textId="77777777" w:rsidR="003D27E1" w:rsidRDefault="003D27E1"/>
        </w:tc>
      </w:tr>
    </w:tbl>
    <w:p w14:paraId="5347D834"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83D" w14:textId="77777777">
        <w:tc>
          <w:tcPr>
            <w:tcW w:w="1170" w:type="dxa"/>
            <w:tcBorders>
              <w:top w:val="single" w:sz="0" w:space="0" w:color="000000"/>
              <w:bottom w:val="single" w:sz="0" w:space="0" w:color="000000"/>
            </w:tcBorders>
          </w:tcPr>
          <w:p w14:paraId="5347D835"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D836"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D837"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D838"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D839"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D83A"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D83B"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D83C" w14:textId="77777777" w:rsidR="003D27E1" w:rsidRDefault="00B475ED">
            <w:pPr>
              <w:jc w:val="right"/>
            </w:pPr>
            <w:r>
              <w:rPr>
                <w:rFonts w:ascii="Consolas" w:eastAsia="Consolas" w:hAnsi="Consolas" w:cs="Consolas"/>
                <w:b/>
                <w:sz w:val="18"/>
              </w:rPr>
              <w:t>[8] NL</w:t>
            </w:r>
          </w:p>
        </w:tc>
      </w:tr>
      <w:tr w:rsidR="003D27E1" w14:paraId="5347D846" w14:textId="77777777">
        <w:tc>
          <w:tcPr>
            <w:tcW w:w="1170" w:type="dxa"/>
            <w:tcBorders>
              <w:top w:val="single" w:sz="0" w:space="0" w:color="000000"/>
            </w:tcBorders>
          </w:tcPr>
          <w:p w14:paraId="5347D83E"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D83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84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84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84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843" w14:textId="77777777" w:rsidR="003D27E1" w:rsidRDefault="00B475ED">
            <w:pPr>
              <w:jc w:val="right"/>
            </w:pPr>
            <w:r>
              <w:rPr>
                <w:rFonts w:ascii="Consolas" w:eastAsia="Consolas" w:hAnsi="Consolas" w:cs="Consolas"/>
                <w:sz w:val="16"/>
              </w:rPr>
              <w:t>28,007</w:t>
            </w:r>
          </w:p>
        </w:tc>
        <w:tc>
          <w:tcPr>
            <w:tcW w:w="1170" w:type="dxa"/>
            <w:tcBorders>
              <w:top w:val="single" w:sz="0" w:space="0" w:color="000000"/>
            </w:tcBorders>
          </w:tcPr>
          <w:p w14:paraId="5347D84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845" w14:textId="77777777" w:rsidR="003D27E1" w:rsidRDefault="00B475ED">
            <w:pPr>
              <w:jc w:val="right"/>
            </w:pPr>
            <w:r>
              <w:rPr>
                <w:rFonts w:ascii="Consolas" w:eastAsia="Consolas" w:hAnsi="Consolas" w:cs="Consolas"/>
                <w:sz w:val="16"/>
              </w:rPr>
              <w:t>0</w:t>
            </w:r>
          </w:p>
        </w:tc>
      </w:tr>
      <w:tr w:rsidR="003D27E1" w14:paraId="5347D84F" w14:textId="77777777">
        <w:tc>
          <w:tcPr>
            <w:tcW w:w="1170" w:type="dxa"/>
          </w:tcPr>
          <w:p w14:paraId="5347D847" w14:textId="77777777" w:rsidR="003D27E1" w:rsidRDefault="00B475ED">
            <w:pPr>
              <w:jc w:val="right"/>
            </w:pPr>
            <w:r>
              <w:rPr>
                <w:rFonts w:ascii="Consolas" w:eastAsia="Consolas" w:hAnsi="Consolas" w:cs="Consolas"/>
                <w:sz w:val="16"/>
              </w:rPr>
              <w:t>-3</w:t>
            </w:r>
          </w:p>
        </w:tc>
        <w:tc>
          <w:tcPr>
            <w:tcW w:w="1170" w:type="dxa"/>
          </w:tcPr>
          <w:p w14:paraId="5347D848" w14:textId="77777777" w:rsidR="003D27E1" w:rsidRDefault="00B475ED">
            <w:pPr>
              <w:jc w:val="right"/>
            </w:pPr>
            <w:r>
              <w:rPr>
                <w:rFonts w:ascii="Consolas" w:eastAsia="Consolas" w:hAnsi="Consolas" w:cs="Consolas"/>
                <w:sz w:val="16"/>
              </w:rPr>
              <w:t>103,666</w:t>
            </w:r>
          </w:p>
        </w:tc>
        <w:tc>
          <w:tcPr>
            <w:tcW w:w="1170" w:type="dxa"/>
          </w:tcPr>
          <w:p w14:paraId="5347D849" w14:textId="77777777" w:rsidR="003D27E1" w:rsidRDefault="00B475ED">
            <w:pPr>
              <w:jc w:val="right"/>
            </w:pPr>
            <w:r>
              <w:rPr>
                <w:rFonts w:ascii="Consolas" w:eastAsia="Consolas" w:hAnsi="Consolas" w:cs="Consolas"/>
                <w:sz w:val="16"/>
              </w:rPr>
              <w:t>0</w:t>
            </w:r>
          </w:p>
        </w:tc>
        <w:tc>
          <w:tcPr>
            <w:tcW w:w="1170" w:type="dxa"/>
          </w:tcPr>
          <w:p w14:paraId="5347D84A" w14:textId="77777777" w:rsidR="003D27E1" w:rsidRDefault="00B475ED">
            <w:pPr>
              <w:jc w:val="right"/>
            </w:pPr>
            <w:r>
              <w:rPr>
                <w:rFonts w:ascii="Consolas" w:eastAsia="Consolas" w:hAnsi="Consolas" w:cs="Consolas"/>
                <w:sz w:val="16"/>
              </w:rPr>
              <w:t>151,174</w:t>
            </w:r>
          </w:p>
        </w:tc>
        <w:tc>
          <w:tcPr>
            <w:tcW w:w="1170" w:type="dxa"/>
          </w:tcPr>
          <w:p w14:paraId="5347D84B" w14:textId="77777777" w:rsidR="003D27E1" w:rsidRDefault="00B475ED">
            <w:pPr>
              <w:jc w:val="right"/>
            </w:pPr>
            <w:r>
              <w:rPr>
                <w:rFonts w:ascii="Consolas" w:eastAsia="Consolas" w:hAnsi="Consolas" w:cs="Consolas"/>
                <w:sz w:val="16"/>
              </w:rPr>
              <w:t>70,657</w:t>
            </w:r>
          </w:p>
        </w:tc>
        <w:tc>
          <w:tcPr>
            <w:tcW w:w="1170" w:type="dxa"/>
          </w:tcPr>
          <w:p w14:paraId="5347D84C" w14:textId="77777777" w:rsidR="003D27E1" w:rsidRDefault="00B475ED">
            <w:pPr>
              <w:jc w:val="right"/>
            </w:pPr>
            <w:r>
              <w:rPr>
                <w:rFonts w:ascii="Consolas" w:eastAsia="Consolas" w:hAnsi="Consolas" w:cs="Consolas"/>
                <w:sz w:val="16"/>
              </w:rPr>
              <w:t>316,807</w:t>
            </w:r>
          </w:p>
        </w:tc>
        <w:tc>
          <w:tcPr>
            <w:tcW w:w="1170" w:type="dxa"/>
          </w:tcPr>
          <w:p w14:paraId="5347D84D" w14:textId="77777777" w:rsidR="003D27E1" w:rsidRDefault="00B475ED">
            <w:pPr>
              <w:jc w:val="right"/>
            </w:pPr>
            <w:r>
              <w:rPr>
                <w:rFonts w:ascii="Consolas" w:eastAsia="Consolas" w:hAnsi="Consolas" w:cs="Consolas"/>
                <w:sz w:val="16"/>
              </w:rPr>
              <w:t>0</w:t>
            </w:r>
          </w:p>
        </w:tc>
        <w:tc>
          <w:tcPr>
            <w:tcW w:w="1170" w:type="dxa"/>
          </w:tcPr>
          <w:p w14:paraId="5347D84E" w14:textId="77777777" w:rsidR="003D27E1" w:rsidRDefault="00B475ED">
            <w:pPr>
              <w:jc w:val="right"/>
            </w:pPr>
            <w:r>
              <w:rPr>
                <w:rFonts w:ascii="Consolas" w:eastAsia="Consolas" w:hAnsi="Consolas" w:cs="Consolas"/>
                <w:sz w:val="16"/>
              </w:rPr>
              <w:t>0</w:t>
            </w:r>
          </w:p>
        </w:tc>
      </w:tr>
      <w:tr w:rsidR="003D27E1" w14:paraId="5347D858" w14:textId="77777777">
        <w:tc>
          <w:tcPr>
            <w:tcW w:w="1170" w:type="dxa"/>
          </w:tcPr>
          <w:p w14:paraId="5347D850" w14:textId="77777777" w:rsidR="003D27E1" w:rsidRDefault="00B475ED">
            <w:pPr>
              <w:jc w:val="right"/>
            </w:pPr>
            <w:r>
              <w:rPr>
                <w:rFonts w:ascii="Consolas" w:eastAsia="Consolas" w:hAnsi="Consolas" w:cs="Consolas"/>
                <w:sz w:val="16"/>
              </w:rPr>
              <w:lastRenderedPageBreak/>
              <w:t>-2</w:t>
            </w:r>
          </w:p>
        </w:tc>
        <w:tc>
          <w:tcPr>
            <w:tcW w:w="1170" w:type="dxa"/>
          </w:tcPr>
          <w:p w14:paraId="5347D851" w14:textId="77777777" w:rsidR="003D27E1" w:rsidRDefault="00B475ED">
            <w:pPr>
              <w:jc w:val="right"/>
            </w:pPr>
            <w:r>
              <w:rPr>
                <w:rFonts w:ascii="Consolas" w:eastAsia="Consolas" w:hAnsi="Consolas" w:cs="Consolas"/>
                <w:sz w:val="16"/>
              </w:rPr>
              <w:t>3,725</w:t>
            </w:r>
          </w:p>
        </w:tc>
        <w:tc>
          <w:tcPr>
            <w:tcW w:w="1170" w:type="dxa"/>
          </w:tcPr>
          <w:p w14:paraId="5347D852" w14:textId="77777777" w:rsidR="003D27E1" w:rsidRDefault="00B475ED">
            <w:pPr>
              <w:jc w:val="right"/>
            </w:pPr>
            <w:r>
              <w:rPr>
                <w:rFonts w:ascii="Consolas" w:eastAsia="Consolas" w:hAnsi="Consolas" w:cs="Consolas"/>
                <w:sz w:val="16"/>
              </w:rPr>
              <w:t>0</w:t>
            </w:r>
          </w:p>
        </w:tc>
        <w:tc>
          <w:tcPr>
            <w:tcW w:w="1170" w:type="dxa"/>
          </w:tcPr>
          <w:p w14:paraId="5347D853" w14:textId="77777777" w:rsidR="003D27E1" w:rsidRDefault="00B475ED">
            <w:pPr>
              <w:jc w:val="right"/>
            </w:pPr>
            <w:r>
              <w:rPr>
                <w:rFonts w:ascii="Consolas" w:eastAsia="Consolas" w:hAnsi="Consolas" w:cs="Consolas"/>
                <w:sz w:val="16"/>
              </w:rPr>
              <w:t>0</w:t>
            </w:r>
          </w:p>
        </w:tc>
        <w:tc>
          <w:tcPr>
            <w:tcW w:w="1170" w:type="dxa"/>
          </w:tcPr>
          <w:p w14:paraId="5347D854" w14:textId="77777777" w:rsidR="003D27E1" w:rsidRDefault="00B475ED">
            <w:pPr>
              <w:jc w:val="right"/>
            </w:pPr>
            <w:r>
              <w:rPr>
                <w:rFonts w:ascii="Consolas" w:eastAsia="Consolas" w:hAnsi="Consolas" w:cs="Consolas"/>
                <w:sz w:val="16"/>
              </w:rPr>
              <w:t>7,897</w:t>
            </w:r>
          </w:p>
        </w:tc>
        <w:tc>
          <w:tcPr>
            <w:tcW w:w="1170" w:type="dxa"/>
          </w:tcPr>
          <w:p w14:paraId="5347D855" w14:textId="77777777" w:rsidR="003D27E1" w:rsidRDefault="00B475ED">
            <w:pPr>
              <w:jc w:val="right"/>
            </w:pPr>
            <w:r>
              <w:rPr>
                <w:rFonts w:ascii="Consolas" w:eastAsia="Consolas" w:hAnsi="Consolas" w:cs="Consolas"/>
                <w:sz w:val="16"/>
              </w:rPr>
              <w:t>0</w:t>
            </w:r>
          </w:p>
        </w:tc>
        <w:tc>
          <w:tcPr>
            <w:tcW w:w="1170" w:type="dxa"/>
          </w:tcPr>
          <w:p w14:paraId="5347D856" w14:textId="77777777" w:rsidR="003D27E1" w:rsidRDefault="00B475ED">
            <w:pPr>
              <w:jc w:val="right"/>
            </w:pPr>
            <w:r>
              <w:rPr>
                <w:rFonts w:ascii="Consolas" w:eastAsia="Consolas" w:hAnsi="Consolas" w:cs="Consolas"/>
                <w:sz w:val="16"/>
              </w:rPr>
              <w:t>0</w:t>
            </w:r>
          </w:p>
        </w:tc>
        <w:tc>
          <w:tcPr>
            <w:tcW w:w="1170" w:type="dxa"/>
          </w:tcPr>
          <w:p w14:paraId="5347D857" w14:textId="77777777" w:rsidR="003D27E1" w:rsidRDefault="00B475ED">
            <w:pPr>
              <w:jc w:val="right"/>
            </w:pPr>
            <w:r>
              <w:rPr>
                <w:rFonts w:ascii="Consolas" w:eastAsia="Consolas" w:hAnsi="Consolas" w:cs="Consolas"/>
                <w:sz w:val="16"/>
              </w:rPr>
              <w:t>0</w:t>
            </w:r>
          </w:p>
        </w:tc>
      </w:tr>
      <w:tr w:rsidR="003D27E1" w14:paraId="5347D861" w14:textId="77777777">
        <w:tc>
          <w:tcPr>
            <w:tcW w:w="1170" w:type="dxa"/>
          </w:tcPr>
          <w:p w14:paraId="5347D859" w14:textId="77777777" w:rsidR="003D27E1" w:rsidRDefault="00B475ED">
            <w:pPr>
              <w:jc w:val="right"/>
            </w:pPr>
            <w:r>
              <w:rPr>
                <w:rFonts w:ascii="Consolas" w:eastAsia="Consolas" w:hAnsi="Consolas" w:cs="Consolas"/>
                <w:sz w:val="16"/>
              </w:rPr>
              <w:t>-1</w:t>
            </w:r>
          </w:p>
        </w:tc>
        <w:tc>
          <w:tcPr>
            <w:tcW w:w="1170" w:type="dxa"/>
          </w:tcPr>
          <w:p w14:paraId="5347D85A" w14:textId="77777777" w:rsidR="003D27E1" w:rsidRDefault="00B475ED">
            <w:pPr>
              <w:jc w:val="right"/>
            </w:pPr>
            <w:r>
              <w:rPr>
                <w:rFonts w:ascii="Consolas" w:eastAsia="Consolas" w:hAnsi="Consolas" w:cs="Consolas"/>
                <w:sz w:val="16"/>
              </w:rPr>
              <w:t>0</w:t>
            </w:r>
          </w:p>
        </w:tc>
        <w:tc>
          <w:tcPr>
            <w:tcW w:w="1170" w:type="dxa"/>
          </w:tcPr>
          <w:p w14:paraId="5347D85B" w14:textId="77777777" w:rsidR="003D27E1" w:rsidRDefault="00B475ED">
            <w:pPr>
              <w:jc w:val="right"/>
            </w:pPr>
            <w:r>
              <w:rPr>
                <w:rFonts w:ascii="Consolas" w:eastAsia="Consolas" w:hAnsi="Consolas" w:cs="Consolas"/>
                <w:sz w:val="16"/>
              </w:rPr>
              <w:t>1,236</w:t>
            </w:r>
          </w:p>
        </w:tc>
        <w:tc>
          <w:tcPr>
            <w:tcW w:w="1170" w:type="dxa"/>
          </w:tcPr>
          <w:p w14:paraId="5347D85C" w14:textId="77777777" w:rsidR="003D27E1" w:rsidRDefault="00B475ED">
            <w:pPr>
              <w:jc w:val="right"/>
            </w:pPr>
            <w:r>
              <w:rPr>
                <w:rFonts w:ascii="Consolas" w:eastAsia="Consolas" w:hAnsi="Consolas" w:cs="Consolas"/>
                <w:sz w:val="16"/>
              </w:rPr>
              <w:t>4,019</w:t>
            </w:r>
          </w:p>
        </w:tc>
        <w:tc>
          <w:tcPr>
            <w:tcW w:w="1170" w:type="dxa"/>
          </w:tcPr>
          <w:p w14:paraId="5347D85D" w14:textId="77777777" w:rsidR="003D27E1" w:rsidRDefault="00B475ED">
            <w:pPr>
              <w:jc w:val="right"/>
            </w:pPr>
            <w:r>
              <w:rPr>
                <w:rFonts w:ascii="Consolas" w:eastAsia="Consolas" w:hAnsi="Consolas" w:cs="Consolas"/>
                <w:sz w:val="16"/>
              </w:rPr>
              <w:t>0</w:t>
            </w:r>
          </w:p>
        </w:tc>
        <w:tc>
          <w:tcPr>
            <w:tcW w:w="1170" w:type="dxa"/>
          </w:tcPr>
          <w:p w14:paraId="5347D85E" w14:textId="77777777" w:rsidR="003D27E1" w:rsidRDefault="00B475ED">
            <w:pPr>
              <w:jc w:val="right"/>
            </w:pPr>
            <w:r>
              <w:rPr>
                <w:rFonts w:ascii="Consolas" w:eastAsia="Consolas" w:hAnsi="Consolas" w:cs="Consolas"/>
                <w:sz w:val="16"/>
              </w:rPr>
              <w:t>52,083</w:t>
            </w:r>
          </w:p>
        </w:tc>
        <w:tc>
          <w:tcPr>
            <w:tcW w:w="1170" w:type="dxa"/>
          </w:tcPr>
          <w:p w14:paraId="5347D85F" w14:textId="77777777" w:rsidR="003D27E1" w:rsidRDefault="00B475ED">
            <w:pPr>
              <w:jc w:val="right"/>
            </w:pPr>
            <w:r>
              <w:rPr>
                <w:rFonts w:ascii="Consolas" w:eastAsia="Consolas" w:hAnsi="Consolas" w:cs="Consolas"/>
                <w:sz w:val="16"/>
              </w:rPr>
              <w:t>0</w:t>
            </w:r>
          </w:p>
        </w:tc>
        <w:tc>
          <w:tcPr>
            <w:tcW w:w="1170" w:type="dxa"/>
          </w:tcPr>
          <w:p w14:paraId="5347D860" w14:textId="77777777" w:rsidR="003D27E1" w:rsidRDefault="00B475ED">
            <w:pPr>
              <w:jc w:val="right"/>
            </w:pPr>
            <w:r>
              <w:rPr>
                <w:rFonts w:ascii="Consolas" w:eastAsia="Consolas" w:hAnsi="Consolas" w:cs="Consolas"/>
                <w:sz w:val="16"/>
              </w:rPr>
              <w:t>399</w:t>
            </w:r>
          </w:p>
        </w:tc>
      </w:tr>
      <w:tr w:rsidR="003D27E1" w14:paraId="5347D86A" w14:textId="77777777">
        <w:tc>
          <w:tcPr>
            <w:tcW w:w="1170" w:type="dxa"/>
          </w:tcPr>
          <w:p w14:paraId="5347D862" w14:textId="77777777" w:rsidR="003D27E1" w:rsidRDefault="00B475ED">
            <w:pPr>
              <w:jc w:val="right"/>
            </w:pPr>
            <w:r>
              <w:rPr>
                <w:rFonts w:ascii="Consolas" w:eastAsia="Consolas" w:hAnsi="Consolas" w:cs="Consolas"/>
                <w:sz w:val="16"/>
              </w:rPr>
              <w:t>1</w:t>
            </w:r>
          </w:p>
        </w:tc>
        <w:tc>
          <w:tcPr>
            <w:tcW w:w="1170" w:type="dxa"/>
          </w:tcPr>
          <w:p w14:paraId="5347D863" w14:textId="77777777" w:rsidR="003D27E1" w:rsidRDefault="00B475ED">
            <w:pPr>
              <w:jc w:val="right"/>
            </w:pPr>
            <w:r>
              <w:rPr>
                <w:rFonts w:ascii="Consolas" w:eastAsia="Consolas" w:hAnsi="Consolas" w:cs="Consolas"/>
                <w:sz w:val="16"/>
              </w:rPr>
              <w:t>7,026</w:t>
            </w:r>
          </w:p>
        </w:tc>
        <w:tc>
          <w:tcPr>
            <w:tcW w:w="1170" w:type="dxa"/>
          </w:tcPr>
          <w:p w14:paraId="5347D864" w14:textId="77777777" w:rsidR="003D27E1" w:rsidRDefault="00B475ED">
            <w:pPr>
              <w:jc w:val="right"/>
            </w:pPr>
            <w:r>
              <w:rPr>
                <w:rFonts w:ascii="Consolas" w:eastAsia="Consolas" w:hAnsi="Consolas" w:cs="Consolas"/>
                <w:sz w:val="16"/>
              </w:rPr>
              <w:t>16,191</w:t>
            </w:r>
          </w:p>
        </w:tc>
        <w:tc>
          <w:tcPr>
            <w:tcW w:w="1170" w:type="dxa"/>
          </w:tcPr>
          <w:p w14:paraId="5347D865" w14:textId="77777777" w:rsidR="003D27E1" w:rsidRDefault="00B475ED">
            <w:pPr>
              <w:jc w:val="right"/>
            </w:pPr>
            <w:r>
              <w:rPr>
                <w:rFonts w:ascii="Consolas" w:eastAsia="Consolas" w:hAnsi="Consolas" w:cs="Consolas"/>
                <w:sz w:val="16"/>
              </w:rPr>
              <w:t>8,533</w:t>
            </w:r>
          </w:p>
        </w:tc>
        <w:tc>
          <w:tcPr>
            <w:tcW w:w="1170" w:type="dxa"/>
          </w:tcPr>
          <w:p w14:paraId="5347D866" w14:textId="77777777" w:rsidR="003D27E1" w:rsidRDefault="00B475ED">
            <w:pPr>
              <w:jc w:val="right"/>
            </w:pPr>
            <w:r>
              <w:rPr>
                <w:rFonts w:ascii="Consolas" w:eastAsia="Consolas" w:hAnsi="Consolas" w:cs="Consolas"/>
                <w:sz w:val="16"/>
              </w:rPr>
              <w:t>3,460</w:t>
            </w:r>
          </w:p>
        </w:tc>
        <w:tc>
          <w:tcPr>
            <w:tcW w:w="1170" w:type="dxa"/>
          </w:tcPr>
          <w:p w14:paraId="5347D867" w14:textId="77777777" w:rsidR="003D27E1" w:rsidRDefault="00B475ED">
            <w:pPr>
              <w:jc w:val="right"/>
            </w:pPr>
            <w:r>
              <w:rPr>
                <w:rFonts w:ascii="Consolas" w:eastAsia="Consolas" w:hAnsi="Consolas" w:cs="Consolas"/>
                <w:sz w:val="16"/>
              </w:rPr>
              <w:t>7,340</w:t>
            </w:r>
          </w:p>
        </w:tc>
        <w:tc>
          <w:tcPr>
            <w:tcW w:w="1170" w:type="dxa"/>
          </w:tcPr>
          <w:p w14:paraId="5347D868" w14:textId="77777777" w:rsidR="003D27E1" w:rsidRDefault="00B475ED">
            <w:pPr>
              <w:jc w:val="right"/>
            </w:pPr>
            <w:r>
              <w:rPr>
                <w:rFonts w:ascii="Consolas" w:eastAsia="Consolas" w:hAnsi="Consolas" w:cs="Consolas"/>
                <w:sz w:val="16"/>
              </w:rPr>
              <w:t>5,496</w:t>
            </w:r>
          </w:p>
        </w:tc>
        <w:tc>
          <w:tcPr>
            <w:tcW w:w="1170" w:type="dxa"/>
          </w:tcPr>
          <w:p w14:paraId="5347D869" w14:textId="77777777" w:rsidR="003D27E1" w:rsidRDefault="00B475ED">
            <w:pPr>
              <w:jc w:val="right"/>
            </w:pPr>
            <w:r>
              <w:rPr>
                <w:rFonts w:ascii="Consolas" w:eastAsia="Consolas" w:hAnsi="Consolas" w:cs="Consolas"/>
                <w:sz w:val="16"/>
              </w:rPr>
              <w:t>1,181</w:t>
            </w:r>
          </w:p>
        </w:tc>
      </w:tr>
      <w:tr w:rsidR="003D27E1" w14:paraId="5347D873" w14:textId="77777777">
        <w:tc>
          <w:tcPr>
            <w:tcW w:w="1170" w:type="dxa"/>
          </w:tcPr>
          <w:p w14:paraId="5347D86B" w14:textId="77777777" w:rsidR="003D27E1" w:rsidRDefault="00B475ED">
            <w:pPr>
              <w:jc w:val="right"/>
            </w:pPr>
            <w:r>
              <w:rPr>
                <w:rFonts w:ascii="Consolas" w:eastAsia="Consolas" w:hAnsi="Consolas" w:cs="Consolas"/>
                <w:sz w:val="16"/>
              </w:rPr>
              <w:t>2</w:t>
            </w:r>
          </w:p>
        </w:tc>
        <w:tc>
          <w:tcPr>
            <w:tcW w:w="1170" w:type="dxa"/>
          </w:tcPr>
          <w:p w14:paraId="5347D86C" w14:textId="77777777" w:rsidR="003D27E1" w:rsidRDefault="00B475ED">
            <w:pPr>
              <w:jc w:val="right"/>
            </w:pPr>
            <w:r>
              <w:rPr>
                <w:rFonts w:ascii="Consolas" w:eastAsia="Consolas" w:hAnsi="Consolas" w:cs="Consolas"/>
                <w:sz w:val="16"/>
              </w:rPr>
              <w:t>191</w:t>
            </w:r>
          </w:p>
        </w:tc>
        <w:tc>
          <w:tcPr>
            <w:tcW w:w="1170" w:type="dxa"/>
          </w:tcPr>
          <w:p w14:paraId="5347D86D" w14:textId="77777777" w:rsidR="003D27E1" w:rsidRDefault="00B475ED">
            <w:pPr>
              <w:jc w:val="right"/>
            </w:pPr>
            <w:r>
              <w:rPr>
                <w:rFonts w:ascii="Consolas" w:eastAsia="Consolas" w:hAnsi="Consolas" w:cs="Consolas"/>
                <w:sz w:val="16"/>
              </w:rPr>
              <w:t>869</w:t>
            </w:r>
          </w:p>
        </w:tc>
        <w:tc>
          <w:tcPr>
            <w:tcW w:w="1170" w:type="dxa"/>
          </w:tcPr>
          <w:p w14:paraId="5347D86E" w14:textId="77777777" w:rsidR="003D27E1" w:rsidRDefault="00B475ED">
            <w:pPr>
              <w:jc w:val="right"/>
            </w:pPr>
            <w:r>
              <w:rPr>
                <w:rFonts w:ascii="Consolas" w:eastAsia="Consolas" w:hAnsi="Consolas" w:cs="Consolas"/>
                <w:sz w:val="16"/>
              </w:rPr>
              <w:t>221</w:t>
            </w:r>
          </w:p>
        </w:tc>
        <w:tc>
          <w:tcPr>
            <w:tcW w:w="1170" w:type="dxa"/>
          </w:tcPr>
          <w:p w14:paraId="5347D86F" w14:textId="77777777" w:rsidR="003D27E1" w:rsidRDefault="00B475ED">
            <w:pPr>
              <w:jc w:val="right"/>
            </w:pPr>
            <w:r>
              <w:rPr>
                <w:rFonts w:ascii="Consolas" w:eastAsia="Consolas" w:hAnsi="Consolas" w:cs="Consolas"/>
                <w:sz w:val="16"/>
              </w:rPr>
              <w:t>26</w:t>
            </w:r>
          </w:p>
        </w:tc>
        <w:tc>
          <w:tcPr>
            <w:tcW w:w="1170" w:type="dxa"/>
          </w:tcPr>
          <w:p w14:paraId="5347D870" w14:textId="77777777" w:rsidR="003D27E1" w:rsidRDefault="00B475ED">
            <w:pPr>
              <w:jc w:val="right"/>
            </w:pPr>
            <w:r>
              <w:rPr>
                <w:rFonts w:ascii="Consolas" w:eastAsia="Consolas" w:hAnsi="Consolas" w:cs="Consolas"/>
                <w:sz w:val="16"/>
              </w:rPr>
              <w:t>39</w:t>
            </w:r>
          </w:p>
        </w:tc>
        <w:tc>
          <w:tcPr>
            <w:tcW w:w="1170" w:type="dxa"/>
          </w:tcPr>
          <w:p w14:paraId="5347D871" w14:textId="77777777" w:rsidR="003D27E1" w:rsidRDefault="00B475ED">
            <w:pPr>
              <w:jc w:val="right"/>
            </w:pPr>
            <w:r>
              <w:rPr>
                <w:rFonts w:ascii="Consolas" w:eastAsia="Consolas" w:hAnsi="Consolas" w:cs="Consolas"/>
                <w:sz w:val="16"/>
              </w:rPr>
              <w:t>103</w:t>
            </w:r>
          </w:p>
        </w:tc>
        <w:tc>
          <w:tcPr>
            <w:tcW w:w="1170" w:type="dxa"/>
          </w:tcPr>
          <w:p w14:paraId="5347D872" w14:textId="77777777" w:rsidR="003D27E1" w:rsidRDefault="00B475ED">
            <w:pPr>
              <w:jc w:val="right"/>
            </w:pPr>
            <w:r>
              <w:rPr>
                <w:rFonts w:ascii="Consolas" w:eastAsia="Consolas" w:hAnsi="Consolas" w:cs="Consolas"/>
                <w:sz w:val="16"/>
              </w:rPr>
              <w:t>0</w:t>
            </w:r>
          </w:p>
        </w:tc>
      </w:tr>
      <w:tr w:rsidR="003D27E1" w14:paraId="5347D87C" w14:textId="77777777">
        <w:tc>
          <w:tcPr>
            <w:tcW w:w="1170" w:type="dxa"/>
          </w:tcPr>
          <w:p w14:paraId="5347D874" w14:textId="77777777" w:rsidR="003D27E1" w:rsidRDefault="00B475ED">
            <w:pPr>
              <w:jc w:val="right"/>
            </w:pPr>
            <w:r>
              <w:rPr>
                <w:rFonts w:ascii="Consolas" w:eastAsia="Consolas" w:hAnsi="Consolas" w:cs="Consolas"/>
                <w:sz w:val="16"/>
              </w:rPr>
              <w:t>3</w:t>
            </w:r>
          </w:p>
        </w:tc>
        <w:tc>
          <w:tcPr>
            <w:tcW w:w="1170" w:type="dxa"/>
          </w:tcPr>
          <w:p w14:paraId="5347D875" w14:textId="77777777" w:rsidR="003D27E1" w:rsidRDefault="00B475ED">
            <w:pPr>
              <w:jc w:val="right"/>
            </w:pPr>
            <w:r>
              <w:rPr>
                <w:rFonts w:ascii="Consolas" w:eastAsia="Consolas" w:hAnsi="Consolas" w:cs="Consolas"/>
                <w:sz w:val="16"/>
              </w:rPr>
              <w:t>2,909</w:t>
            </w:r>
          </w:p>
        </w:tc>
        <w:tc>
          <w:tcPr>
            <w:tcW w:w="1170" w:type="dxa"/>
          </w:tcPr>
          <w:p w14:paraId="5347D876" w14:textId="77777777" w:rsidR="003D27E1" w:rsidRDefault="00B475ED">
            <w:pPr>
              <w:jc w:val="right"/>
            </w:pPr>
            <w:r>
              <w:rPr>
                <w:rFonts w:ascii="Consolas" w:eastAsia="Consolas" w:hAnsi="Consolas" w:cs="Consolas"/>
                <w:sz w:val="16"/>
              </w:rPr>
              <w:t>132</w:t>
            </w:r>
          </w:p>
        </w:tc>
        <w:tc>
          <w:tcPr>
            <w:tcW w:w="1170" w:type="dxa"/>
          </w:tcPr>
          <w:p w14:paraId="5347D877" w14:textId="77777777" w:rsidR="003D27E1" w:rsidRDefault="00B475ED">
            <w:pPr>
              <w:jc w:val="right"/>
            </w:pPr>
            <w:r>
              <w:rPr>
                <w:rFonts w:ascii="Consolas" w:eastAsia="Consolas" w:hAnsi="Consolas" w:cs="Consolas"/>
                <w:sz w:val="16"/>
              </w:rPr>
              <w:t>1,818</w:t>
            </w:r>
          </w:p>
        </w:tc>
        <w:tc>
          <w:tcPr>
            <w:tcW w:w="1170" w:type="dxa"/>
          </w:tcPr>
          <w:p w14:paraId="5347D878" w14:textId="77777777" w:rsidR="003D27E1" w:rsidRDefault="00B475ED">
            <w:pPr>
              <w:jc w:val="right"/>
            </w:pPr>
            <w:r>
              <w:rPr>
                <w:rFonts w:ascii="Consolas" w:eastAsia="Consolas" w:hAnsi="Consolas" w:cs="Consolas"/>
                <w:sz w:val="16"/>
              </w:rPr>
              <w:t>56</w:t>
            </w:r>
          </w:p>
        </w:tc>
        <w:tc>
          <w:tcPr>
            <w:tcW w:w="1170" w:type="dxa"/>
          </w:tcPr>
          <w:p w14:paraId="5347D879" w14:textId="77777777" w:rsidR="003D27E1" w:rsidRDefault="00B475ED">
            <w:pPr>
              <w:jc w:val="right"/>
            </w:pPr>
            <w:r>
              <w:rPr>
                <w:rFonts w:ascii="Consolas" w:eastAsia="Consolas" w:hAnsi="Consolas" w:cs="Consolas"/>
                <w:sz w:val="16"/>
              </w:rPr>
              <w:t>1,456</w:t>
            </w:r>
          </w:p>
        </w:tc>
        <w:tc>
          <w:tcPr>
            <w:tcW w:w="1170" w:type="dxa"/>
          </w:tcPr>
          <w:p w14:paraId="5347D87A" w14:textId="77777777" w:rsidR="003D27E1" w:rsidRDefault="00B475ED">
            <w:pPr>
              <w:jc w:val="right"/>
            </w:pPr>
            <w:r>
              <w:rPr>
                <w:rFonts w:ascii="Consolas" w:eastAsia="Consolas" w:hAnsi="Consolas" w:cs="Consolas"/>
                <w:sz w:val="16"/>
              </w:rPr>
              <w:t>1,720</w:t>
            </w:r>
          </w:p>
        </w:tc>
        <w:tc>
          <w:tcPr>
            <w:tcW w:w="1170" w:type="dxa"/>
          </w:tcPr>
          <w:p w14:paraId="5347D87B" w14:textId="77777777" w:rsidR="003D27E1" w:rsidRDefault="00B475ED">
            <w:pPr>
              <w:jc w:val="right"/>
            </w:pPr>
            <w:r>
              <w:rPr>
                <w:rFonts w:ascii="Consolas" w:eastAsia="Consolas" w:hAnsi="Consolas" w:cs="Consolas"/>
                <w:sz w:val="16"/>
              </w:rPr>
              <w:t>51</w:t>
            </w:r>
          </w:p>
        </w:tc>
      </w:tr>
      <w:tr w:rsidR="003D27E1" w14:paraId="5347D885" w14:textId="77777777">
        <w:tc>
          <w:tcPr>
            <w:tcW w:w="1170" w:type="dxa"/>
          </w:tcPr>
          <w:p w14:paraId="5347D87D" w14:textId="77777777" w:rsidR="003D27E1" w:rsidRDefault="00B475ED">
            <w:pPr>
              <w:jc w:val="right"/>
            </w:pPr>
            <w:r>
              <w:rPr>
                <w:rFonts w:ascii="Consolas" w:eastAsia="Consolas" w:hAnsi="Consolas" w:cs="Consolas"/>
                <w:sz w:val="16"/>
              </w:rPr>
              <w:t>4</w:t>
            </w:r>
          </w:p>
        </w:tc>
        <w:tc>
          <w:tcPr>
            <w:tcW w:w="1170" w:type="dxa"/>
          </w:tcPr>
          <w:p w14:paraId="5347D87E" w14:textId="77777777" w:rsidR="003D27E1" w:rsidRDefault="00B475ED">
            <w:pPr>
              <w:jc w:val="right"/>
            </w:pPr>
            <w:r>
              <w:rPr>
                <w:rFonts w:ascii="Consolas" w:eastAsia="Consolas" w:hAnsi="Consolas" w:cs="Consolas"/>
                <w:sz w:val="16"/>
              </w:rPr>
              <w:t>16,875</w:t>
            </w:r>
          </w:p>
        </w:tc>
        <w:tc>
          <w:tcPr>
            <w:tcW w:w="1170" w:type="dxa"/>
          </w:tcPr>
          <w:p w14:paraId="5347D87F" w14:textId="77777777" w:rsidR="003D27E1" w:rsidRDefault="00B475ED">
            <w:pPr>
              <w:jc w:val="right"/>
            </w:pPr>
            <w:r>
              <w:rPr>
                <w:rFonts w:ascii="Consolas" w:eastAsia="Consolas" w:hAnsi="Consolas" w:cs="Consolas"/>
                <w:sz w:val="16"/>
              </w:rPr>
              <w:t>39,811</w:t>
            </w:r>
          </w:p>
        </w:tc>
        <w:tc>
          <w:tcPr>
            <w:tcW w:w="1170" w:type="dxa"/>
          </w:tcPr>
          <w:p w14:paraId="5347D880" w14:textId="77777777" w:rsidR="003D27E1" w:rsidRDefault="00B475ED">
            <w:pPr>
              <w:jc w:val="right"/>
            </w:pPr>
            <w:r>
              <w:rPr>
                <w:rFonts w:ascii="Consolas" w:eastAsia="Consolas" w:hAnsi="Consolas" w:cs="Consolas"/>
                <w:sz w:val="16"/>
              </w:rPr>
              <w:t>59,257</w:t>
            </w:r>
          </w:p>
        </w:tc>
        <w:tc>
          <w:tcPr>
            <w:tcW w:w="1170" w:type="dxa"/>
          </w:tcPr>
          <w:p w14:paraId="5347D881" w14:textId="77777777" w:rsidR="003D27E1" w:rsidRDefault="00B475ED">
            <w:pPr>
              <w:jc w:val="right"/>
            </w:pPr>
            <w:r>
              <w:rPr>
                <w:rFonts w:ascii="Consolas" w:eastAsia="Consolas" w:hAnsi="Consolas" w:cs="Consolas"/>
                <w:sz w:val="16"/>
              </w:rPr>
              <w:t>16,586</w:t>
            </w:r>
          </w:p>
        </w:tc>
        <w:tc>
          <w:tcPr>
            <w:tcW w:w="1170" w:type="dxa"/>
          </w:tcPr>
          <w:p w14:paraId="5347D882" w14:textId="77777777" w:rsidR="003D27E1" w:rsidRDefault="00B475ED">
            <w:pPr>
              <w:jc w:val="right"/>
            </w:pPr>
            <w:r>
              <w:rPr>
                <w:rFonts w:ascii="Consolas" w:eastAsia="Consolas" w:hAnsi="Consolas" w:cs="Consolas"/>
                <w:sz w:val="16"/>
              </w:rPr>
              <w:t>101,286</w:t>
            </w:r>
          </w:p>
        </w:tc>
        <w:tc>
          <w:tcPr>
            <w:tcW w:w="1170" w:type="dxa"/>
          </w:tcPr>
          <w:p w14:paraId="5347D883" w14:textId="77777777" w:rsidR="003D27E1" w:rsidRDefault="00B475ED">
            <w:pPr>
              <w:jc w:val="right"/>
            </w:pPr>
            <w:r>
              <w:rPr>
                <w:rFonts w:ascii="Consolas" w:eastAsia="Consolas" w:hAnsi="Consolas" w:cs="Consolas"/>
                <w:sz w:val="16"/>
              </w:rPr>
              <w:t>49,447</w:t>
            </w:r>
          </w:p>
        </w:tc>
        <w:tc>
          <w:tcPr>
            <w:tcW w:w="1170" w:type="dxa"/>
          </w:tcPr>
          <w:p w14:paraId="5347D884" w14:textId="77777777" w:rsidR="003D27E1" w:rsidRDefault="00B475ED">
            <w:pPr>
              <w:jc w:val="right"/>
            </w:pPr>
            <w:r>
              <w:rPr>
                <w:rFonts w:ascii="Consolas" w:eastAsia="Consolas" w:hAnsi="Consolas" w:cs="Consolas"/>
                <w:sz w:val="16"/>
              </w:rPr>
              <w:t>5,488</w:t>
            </w:r>
          </w:p>
        </w:tc>
      </w:tr>
      <w:tr w:rsidR="003D27E1" w14:paraId="5347D88E" w14:textId="77777777">
        <w:tc>
          <w:tcPr>
            <w:tcW w:w="1170" w:type="dxa"/>
          </w:tcPr>
          <w:p w14:paraId="5347D886" w14:textId="77777777" w:rsidR="003D27E1" w:rsidRDefault="00B475ED">
            <w:pPr>
              <w:jc w:val="right"/>
            </w:pPr>
            <w:r>
              <w:rPr>
                <w:rFonts w:ascii="Consolas" w:eastAsia="Consolas" w:hAnsi="Consolas" w:cs="Consolas"/>
                <w:sz w:val="16"/>
              </w:rPr>
              <w:t>5</w:t>
            </w:r>
          </w:p>
        </w:tc>
        <w:tc>
          <w:tcPr>
            <w:tcW w:w="1170" w:type="dxa"/>
          </w:tcPr>
          <w:p w14:paraId="5347D887" w14:textId="77777777" w:rsidR="003D27E1" w:rsidRDefault="00B475ED">
            <w:pPr>
              <w:jc w:val="right"/>
            </w:pPr>
            <w:r>
              <w:rPr>
                <w:rFonts w:ascii="Consolas" w:eastAsia="Consolas" w:hAnsi="Consolas" w:cs="Consolas"/>
                <w:sz w:val="16"/>
              </w:rPr>
              <w:t>1,299</w:t>
            </w:r>
          </w:p>
        </w:tc>
        <w:tc>
          <w:tcPr>
            <w:tcW w:w="1170" w:type="dxa"/>
          </w:tcPr>
          <w:p w14:paraId="5347D888" w14:textId="77777777" w:rsidR="003D27E1" w:rsidRDefault="00B475ED">
            <w:pPr>
              <w:jc w:val="right"/>
            </w:pPr>
            <w:r>
              <w:rPr>
                <w:rFonts w:ascii="Consolas" w:eastAsia="Consolas" w:hAnsi="Consolas" w:cs="Consolas"/>
                <w:sz w:val="16"/>
              </w:rPr>
              <w:t>964</w:t>
            </w:r>
          </w:p>
        </w:tc>
        <w:tc>
          <w:tcPr>
            <w:tcW w:w="1170" w:type="dxa"/>
          </w:tcPr>
          <w:p w14:paraId="5347D889" w14:textId="77777777" w:rsidR="003D27E1" w:rsidRDefault="00B475ED">
            <w:pPr>
              <w:jc w:val="right"/>
            </w:pPr>
            <w:r>
              <w:rPr>
                <w:rFonts w:ascii="Consolas" w:eastAsia="Consolas" w:hAnsi="Consolas" w:cs="Consolas"/>
                <w:sz w:val="16"/>
              </w:rPr>
              <w:t>4,683</w:t>
            </w:r>
          </w:p>
        </w:tc>
        <w:tc>
          <w:tcPr>
            <w:tcW w:w="1170" w:type="dxa"/>
          </w:tcPr>
          <w:p w14:paraId="5347D88A" w14:textId="77777777" w:rsidR="003D27E1" w:rsidRDefault="00B475ED">
            <w:pPr>
              <w:jc w:val="right"/>
            </w:pPr>
            <w:r>
              <w:rPr>
                <w:rFonts w:ascii="Consolas" w:eastAsia="Consolas" w:hAnsi="Consolas" w:cs="Consolas"/>
                <w:sz w:val="16"/>
              </w:rPr>
              <w:t>931</w:t>
            </w:r>
          </w:p>
        </w:tc>
        <w:tc>
          <w:tcPr>
            <w:tcW w:w="1170" w:type="dxa"/>
          </w:tcPr>
          <w:p w14:paraId="5347D88B" w14:textId="77777777" w:rsidR="003D27E1" w:rsidRDefault="00B475ED">
            <w:pPr>
              <w:jc w:val="right"/>
            </w:pPr>
            <w:r>
              <w:rPr>
                <w:rFonts w:ascii="Consolas" w:eastAsia="Consolas" w:hAnsi="Consolas" w:cs="Consolas"/>
                <w:sz w:val="16"/>
              </w:rPr>
              <w:t>4,487</w:t>
            </w:r>
          </w:p>
        </w:tc>
        <w:tc>
          <w:tcPr>
            <w:tcW w:w="1170" w:type="dxa"/>
          </w:tcPr>
          <w:p w14:paraId="5347D88C" w14:textId="77777777" w:rsidR="003D27E1" w:rsidRDefault="00B475ED">
            <w:pPr>
              <w:jc w:val="right"/>
            </w:pPr>
            <w:r>
              <w:rPr>
                <w:rFonts w:ascii="Consolas" w:eastAsia="Consolas" w:hAnsi="Consolas" w:cs="Consolas"/>
                <w:sz w:val="16"/>
              </w:rPr>
              <w:t>3,352</w:t>
            </w:r>
          </w:p>
        </w:tc>
        <w:tc>
          <w:tcPr>
            <w:tcW w:w="1170" w:type="dxa"/>
          </w:tcPr>
          <w:p w14:paraId="5347D88D" w14:textId="77777777" w:rsidR="003D27E1" w:rsidRDefault="00B475ED">
            <w:pPr>
              <w:jc w:val="right"/>
            </w:pPr>
            <w:r>
              <w:rPr>
                <w:rFonts w:ascii="Consolas" w:eastAsia="Consolas" w:hAnsi="Consolas" w:cs="Consolas"/>
                <w:sz w:val="16"/>
              </w:rPr>
              <w:t>683</w:t>
            </w:r>
          </w:p>
        </w:tc>
      </w:tr>
      <w:tr w:rsidR="003D27E1" w14:paraId="5347D897" w14:textId="77777777">
        <w:tc>
          <w:tcPr>
            <w:tcW w:w="1170" w:type="dxa"/>
          </w:tcPr>
          <w:p w14:paraId="5347D88F" w14:textId="77777777" w:rsidR="003D27E1" w:rsidRDefault="00B475ED">
            <w:pPr>
              <w:jc w:val="right"/>
            </w:pPr>
            <w:r>
              <w:rPr>
                <w:rFonts w:ascii="Consolas" w:eastAsia="Consolas" w:hAnsi="Consolas" w:cs="Consolas"/>
                <w:sz w:val="16"/>
              </w:rPr>
              <w:t>6</w:t>
            </w:r>
          </w:p>
        </w:tc>
        <w:tc>
          <w:tcPr>
            <w:tcW w:w="1170" w:type="dxa"/>
          </w:tcPr>
          <w:p w14:paraId="5347D890" w14:textId="77777777" w:rsidR="003D27E1" w:rsidRDefault="00B475ED">
            <w:pPr>
              <w:jc w:val="right"/>
            </w:pPr>
            <w:r>
              <w:rPr>
                <w:rFonts w:ascii="Consolas" w:eastAsia="Consolas" w:hAnsi="Consolas" w:cs="Consolas"/>
                <w:sz w:val="16"/>
              </w:rPr>
              <w:t>15,005</w:t>
            </w:r>
          </w:p>
        </w:tc>
        <w:tc>
          <w:tcPr>
            <w:tcW w:w="1170" w:type="dxa"/>
          </w:tcPr>
          <w:p w14:paraId="5347D891" w14:textId="77777777" w:rsidR="003D27E1" w:rsidRDefault="00B475ED">
            <w:pPr>
              <w:jc w:val="right"/>
            </w:pPr>
            <w:r>
              <w:rPr>
                <w:rFonts w:ascii="Consolas" w:eastAsia="Consolas" w:hAnsi="Consolas" w:cs="Consolas"/>
                <w:sz w:val="16"/>
              </w:rPr>
              <w:t>17,345</w:t>
            </w:r>
          </w:p>
        </w:tc>
        <w:tc>
          <w:tcPr>
            <w:tcW w:w="1170" w:type="dxa"/>
          </w:tcPr>
          <w:p w14:paraId="5347D892" w14:textId="77777777" w:rsidR="003D27E1" w:rsidRDefault="00B475ED">
            <w:pPr>
              <w:jc w:val="right"/>
            </w:pPr>
            <w:r>
              <w:rPr>
                <w:rFonts w:ascii="Consolas" w:eastAsia="Consolas" w:hAnsi="Consolas" w:cs="Consolas"/>
                <w:sz w:val="16"/>
              </w:rPr>
              <w:t>20,891</w:t>
            </w:r>
          </w:p>
        </w:tc>
        <w:tc>
          <w:tcPr>
            <w:tcW w:w="1170" w:type="dxa"/>
          </w:tcPr>
          <w:p w14:paraId="5347D893" w14:textId="77777777" w:rsidR="003D27E1" w:rsidRDefault="00B475ED">
            <w:pPr>
              <w:jc w:val="right"/>
            </w:pPr>
            <w:r>
              <w:rPr>
                <w:rFonts w:ascii="Consolas" w:eastAsia="Consolas" w:hAnsi="Consolas" w:cs="Consolas"/>
                <w:sz w:val="16"/>
              </w:rPr>
              <w:t>5,408</w:t>
            </w:r>
          </w:p>
        </w:tc>
        <w:tc>
          <w:tcPr>
            <w:tcW w:w="1170" w:type="dxa"/>
          </w:tcPr>
          <w:p w14:paraId="5347D894" w14:textId="77777777" w:rsidR="003D27E1" w:rsidRDefault="00B475ED">
            <w:pPr>
              <w:jc w:val="right"/>
            </w:pPr>
            <w:r>
              <w:rPr>
                <w:rFonts w:ascii="Consolas" w:eastAsia="Consolas" w:hAnsi="Consolas" w:cs="Consolas"/>
                <w:sz w:val="16"/>
              </w:rPr>
              <w:t>27,453</w:t>
            </w:r>
          </w:p>
        </w:tc>
        <w:tc>
          <w:tcPr>
            <w:tcW w:w="1170" w:type="dxa"/>
          </w:tcPr>
          <w:p w14:paraId="5347D895" w14:textId="77777777" w:rsidR="003D27E1" w:rsidRDefault="00B475ED">
            <w:pPr>
              <w:jc w:val="right"/>
            </w:pPr>
            <w:r>
              <w:rPr>
                <w:rFonts w:ascii="Consolas" w:eastAsia="Consolas" w:hAnsi="Consolas" w:cs="Consolas"/>
                <w:sz w:val="16"/>
              </w:rPr>
              <w:t>25,729</w:t>
            </w:r>
          </w:p>
        </w:tc>
        <w:tc>
          <w:tcPr>
            <w:tcW w:w="1170" w:type="dxa"/>
          </w:tcPr>
          <w:p w14:paraId="5347D896" w14:textId="77777777" w:rsidR="003D27E1" w:rsidRDefault="00B475ED">
            <w:pPr>
              <w:jc w:val="right"/>
            </w:pPr>
            <w:r>
              <w:rPr>
                <w:rFonts w:ascii="Consolas" w:eastAsia="Consolas" w:hAnsi="Consolas" w:cs="Consolas"/>
                <w:sz w:val="16"/>
              </w:rPr>
              <w:t>2,487</w:t>
            </w:r>
          </w:p>
        </w:tc>
      </w:tr>
      <w:tr w:rsidR="003D27E1" w14:paraId="5347D8A0" w14:textId="77777777">
        <w:tc>
          <w:tcPr>
            <w:tcW w:w="1170" w:type="dxa"/>
          </w:tcPr>
          <w:p w14:paraId="5347D898" w14:textId="77777777" w:rsidR="003D27E1" w:rsidRDefault="00B475ED">
            <w:pPr>
              <w:jc w:val="right"/>
            </w:pPr>
            <w:r>
              <w:rPr>
                <w:rFonts w:ascii="Consolas" w:eastAsia="Consolas" w:hAnsi="Consolas" w:cs="Consolas"/>
                <w:sz w:val="16"/>
              </w:rPr>
              <w:t>7</w:t>
            </w:r>
          </w:p>
        </w:tc>
        <w:tc>
          <w:tcPr>
            <w:tcW w:w="1170" w:type="dxa"/>
          </w:tcPr>
          <w:p w14:paraId="5347D899" w14:textId="77777777" w:rsidR="003D27E1" w:rsidRDefault="00B475ED">
            <w:pPr>
              <w:jc w:val="right"/>
            </w:pPr>
            <w:r>
              <w:rPr>
                <w:rFonts w:ascii="Consolas" w:eastAsia="Consolas" w:hAnsi="Consolas" w:cs="Consolas"/>
                <w:sz w:val="16"/>
              </w:rPr>
              <w:t>28,062</w:t>
            </w:r>
          </w:p>
        </w:tc>
        <w:tc>
          <w:tcPr>
            <w:tcW w:w="1170" w:type="dxa"/>
          </w:tcPr>
          <w:p w14:paraId="5347D89A" w14:textId="77777777" w:rsidR="003D27E1" w:rsidRDefault="00B475ED">
            <w:pPr>
              <w:jc w:val="right"/>
            </w:pPr>
            <w:r>
              <w:rPr>
                <w:rFonts w:ascii="Consolas" w:eastAsia="Consolas" w:hAnsi="Consolas" w:cs="Consolas"/>
                <w:sz w:val="16"/>
              </w:rPr>
              <w:t>39,324</w:t>
            </w:r>
          </w:p>
        </w:tc>
        <w:tc>
          <w:tcPr>
            <w:tcW w:w="1170" w:type="dxa"/>
          </w:tcPr>
          <w:p w14:paraId="5347D89B" w14:textId="77777777" w:rsidR="003D27E1" w:rsidRDefault="00B475ED">
            <w:pPr>
              <w:jc w:val="right"/>
            </w:pPr>
            <w:r>
              <w:rPr>
                <w:rFonts w:ascii="Consolas" w:eastAsia="Consolas" w:hAnsi="Consolas" w:cs="Consolas"/>
                <w:sz w:val="16"/>
              </w:rPr>
              <w:t>46,824</w:t>
            </w:r>
          </w:p>
        </w:tc>
        <w:tc>
          <w:tcPr>
            <w:tcW w:w="1170" w:type="dxa"/>
          </w:tcPr>
          <w:p w14:paraId="5347D89C" w14:textId="77777777" w:rsidR="003D27E1" w:rsidRDefault="00B475ED">
            <w:pPr>
              <w:jc w:val="right"/>
            </w:pPr>
            <w:r>
              <w:rPr>
                <w:rFonts w:ascii="Consolas" w:eastAsia="Consolas" w:hAnsi="Consolas" w:cs="Consolas"/>
                <w:sz w:val="16"/>
              </w:rPr>
              <w:t>14,265</w:t>
            </w:r>
          </w:p>
        </w:tc>
        <w:tc>
          <w:tcPr>
            <w:tcW w:w="1170" w:type="dxa"/>
          </w:tcPr>
          <w:p w14:paraId="5347D89D" w14:textId="77777777" w:rsidR="003D27E1" w:rsidRDefault="00B475ED">
            <w:pPr>
              <w:jc w:val="right"/>
            </w:pPr>
            <w:r>
              <w:rPr>
                <w:rFonts w:ascii="Consolas" w:eastAsia="Consolas" w:hAnsi="Consolas" w:cs="Consolas"/>
                <w:sz w:val="16"/>
              </w:rPr>
              <w:t>75,694</w:t>
            </w:r>
          </w:p>
        </w:tc>
        <w:tc>
          <w:tcPr>
            <w:tcW w:w="1170" w:type="dxa"/>
          </w:tcPr>
          <w:p w14:paraId="5347D89E" w14:textId="77777777" w:rsidR="003D27E1" w:rsidRDefault="00B475ED">
            <w:pPr>
              <w:jc w:val="right"/>
            </w:pPr>
            <w:r>
              <w:rPr>
                <w:rFonts w:ascii="Consolas" w:eastAsia="Consolas" w:hAnsi="Consolas" w:cs="Consolas"/>
                <w:sz w:val="16"/>
              </w:rPr>
              <w:t>81,450</w:t>
            </w:r>
          </w:p>
        </w:tc>
        <w:tc>
          <w:tcPr>
            <w:tcW w:w="1170" w:type="dxa"/>
          </w:tcPr>
          <w:p w14:paraId="5347D89F" w14:textId="77777777" w:rsidR="003D27E1" w:rsidRDefault="00B475ED">
            <w:pPr>
              <w:jc w:val="right"/>
            </w:pPr>
            <w:r>
              <w:rPr>
                <w:rFonts w:ascii="Consolas" w:eastAsia="Consolas" w:hAnsi="Consolas" w:cs="Consolas"/>
                <w:sz w:val="16"/>
              </w:rPr>
              <w:t>4,915</w:t>
            </w:r>
          </w:p>
        </w:tc>
      </w:tr>
      <w:tr w:rsidR="003D27E1" w14:paraId="5347D8A9" w14:textId="77777777">
        <w:tc>
          <w:tcPr>
            <w:tcW w:w="1170" w:type="dxa"/>
          </w:tcPr>
          <w:p w14:paraId="5347D8A1" w14:textId="77777777" w:rsidR="003D27E1" w:rsidRDefault="00B475ED">
            <w:pPr>
              <w:jc w:val="right"/>
            </w:pPr>
            <w:r>
              <w:rPr>
                <w:rFonts w:ascii="Consolas" w:eastAsia="Consolas" w:hAnsi="Consolas" w:cs="Consolas"/>
                <w:sz w:val="16"/>
              </w:rPr>
              <w:t>8</w:t>
            </w:r>
          </w:p>
        </w:tc>
        <w:tc>
          <w:tcPr>
            <w:tcW w:w="1170" w:type="dxa"/>
          </w:tcPr>
          <w:p w14:paraId="5347D8A2" w14:textId="77777777" w:rsidR="003D27E1" w:rsidRDefault="00B475ED">
            <w:pPr>
              <w:jc w:val="right"/>
            </w:pPr>
            <w:r>
              <w:rPr>
                <w:rFonts w:ascii="Consolas" w:eastAsia="Consolas" w:hAnsi="Consolas" w:cs="Consolas"/>
                <w:sz w:val="16"/>
              </w:rPr>
              <w:t>10,112</w:t>
            </w:r>
          </w:p>
        </w:tc>
        <w:tc>
          <w:tcPr>
            <w:tcW w:w="1170" w:type="dxa"/>
          </w:tcPr>
          <w:p w14:paraId="5347D8A3" w14:textId="77777777" w:rsidR="003D27E1" w:rsidRDefault="00B475ED">
            <w:pPr>
              <w:jc w:val="right"/>
            </w:pPr>
            <w:r>
              <w:rPr>
                <w:rFonts w:ascii="Consolas" w:eastAsia="Consolas" w:hAnsi="Consolas" w:cs="Consolas"/>
                <w:sz w:val="16"/>
              </w:rPr>
              <w:t>15,961</w:t>
            </w:r>
          </w:p>
        </w:tc>
        <w:tc>
          <w:tcPr>
            <w:tcW w:w="1170" w:type="dxa"/>
          </w:tcPr>
          <w:p w14:paraId="5347D8A4" w14:textId="77777777" w:rsidR="003D27E1" w:rsidRDefault="00B475ED">
            <w:pPr>
              <w:jc w:val="right"/>
            </w:pPr>
            <w:r>
              <w:rPr>
                <w:rFonts w:ascii="Consolas" w:eastAsia="Consolas" w:hAnsi="Consolas" w:cs="Consolas"/>
                <w:sz w:val="16"/>
              </w:rPr>
              <w:t>19,403</w:t>
            </w:r>
          </w:p>
        </w:tc>
        <w:tc>
          <w:tcPr>
            <w:tcW w:w="1170" w:type="dxa"/>
          </w:tcPr>
          <w:p w14:paraId="5347D8A5" w14:textId="77777777" w:rsidR="003D27E1" w:rsidRDefault="00B475ED">
            <w:pPr>
              <w:jc w:val="right"/>
            </w:pPr>
            <w:r>
              <w:rPr>
                <w:rFonts w:ascii="Consolas" w:eastAsia="Consolas" w:hAnsi="Consolas" w:cs="Consolas"/>
                <w:sz w:val="16"/>
              </w:rPr>
              <w:t>3,338</w:t>
            </w:r>
          </w:p>
        </w:tc>
        <w:tc>
          <w:tcPr>
            <w:tcW w:w="1170" w:type="dxa"/>
          </w:tcPr>
          <w:p w14:paraId="5347D8A6" w14:textId="77777777" w:rsidR="003D27E1" w:rsidRDefault="00B475ED">
            <w:pPr>
              <w:jc w:val="right"/>
            </w:pPr>
            <w:r>
              <w:rPr>
                <w:rFonts w:ascii="Consolas" w:eastAsia="Consolas" w:hAnsi="Consolas" w:cs="Consolas"/>
                <w:sz w:val="16"/>
              </w:rPr>
              <w:t>13,154</w:t>
            </w:r>
          </w:p>
        </w:tc>
        <w:tc>
          <w:tcPr>
            <w:tcW w:w="1170" w:type="dxa"/>
          </w:tcPr>
          <w:p w14:paraId="5347D8A7" w14:textId="77777777" w:rsidR="003D27E1" w:rsidRDefault="00B475ED">
            <w:pPr>
              <w:jc w:val="right"/>
            </w:pPr>
            <w:r>
              <w:rPr>
                <w:rFonts w:ascii="Consolas" w:eastAsia="Consolas" w:hAnsi="Consolas" w:cs="Consolas"/>
                <w:sz w:val="16"/>
              </w:rPr>
              <w:t>20,759</w:t>
            </w:r>
          </w:p>
        </w:tc>
        <w:tc>
          <w:tcPr>
            <w:tcW w:w="1170" w:type="dxa"/>
          </w:tcPr>
          <w:p w14:paraId="5347D8A8" w14:textId="77777777" w:rsidR="003D27E1" w:rsidRDefault="00B475ED">
            <w:pPr>
              <w:jc w:val="right"/>
            </w:pPr>
            <w:r>
              <w:rPr>
                <w:rFonts w:ascii="Consolas" w:eastAsia="Consolas" w:hAnsi="Consolas" w:cs="Consolas"/>
                <w:sz w:val="16"/>
              </w:rPr>
              <w:t>2,287</w:t>
            </w:r>
          </w:p>
        </w:tc>
      </w:tr>
      <w:tr w:rsidR="003D27E1" w14:paraId="5347D8B2" w14:textId="77777777">
        <w:tc>
          <w:tcPr>
            <w:tcW w:w="1170" w:type="dxa"/>
          </w:tcPr>
          <w:p w14:paraId="5347D8AA" w14:textId="77777777" w:rsidR="003D27E1" w:rsidRDefault="00B475ED">
            <w:pPr>
              <w:jc w:val="right"/>
            </w:pPr>
            <w:r>
              <w:rPr>
                <w:rFonts w:ascii="Consolas" w:eastAsia="Consolas" w:hAnsi="Consolas" w:cs="Consolas"/>
                <w:sz w:val="16"/>
              </w:rPr>
              <w:t>9</w:t>
            </w:r>
          </w:p>
        </w:tc>
        <w:tc>
          <w:tcPr>
            <w:tcW w:w="1170" w:type="dxa"/>
          </w:tcPr>
          <w:p w14:paraId="5347D8AB" w14:textId="77777777" w:rsidR="003D27E1" w:rsidRDefault="00B475ED">
            <w:pPr>
              <w:jc w:val="right"/>
            </w:pPr>
            <w:r>
              <w:rPr>
                <w:rFonts w:ascii="Consolas" w:eastAsia="Consolas" w:hAnsi="Consolas" w:cs="Consolas"/>
                <w:sz w:val="16"/>
              </w:rPr>
              <w:t>10,597</w:t>
            </w:r>
          </w:p>
        </w:tc>
        <w:tc>
          <w:tcPr>
            <w:tcW w:w="1170" w:type="dxa"/>
          </w:tcPr>
          <w:p w14:paraId="5347D8AC" w14:textId="77777777" w:rsidR="003D27E1" w:rsidRDefault="00B475ED">
            <w:pPr>
              <w:jc w:val="right"/>
            </w:pPr>
            <w:r>
              <w:rPr>
                <w:rFonts w:ascii="Consolas" w:eastAsia="Consolas" w:hAnsi="Consolas" w:cs="Consolas"/>
                <w:sz w:val="16"/>
              </w:rPr>
              <w:t>13,867</w:t>
            </w:r>
          </w:p>
        </w:tc>
        <w:tc>
          <w:tcPr>
            <w:tcW w:w="1170" w:type="dxa"/>
          </w:tcPr>
          <w:p w14:paraId="5347D8AD" w14:textId="77777777" w:rsidR="003D27E1" w:rsidRDefault="00B475ED">
            <w:pPr>
              <w:jc w:val="right"/>
            </w:pPr>
            <w:r>
              <w:rPr>
                <w:rFonts w:ascii="Consolas" w:eastAsia="Consolas" w:hAnsi="Consolas" w:cs="Consolas"/>
                <w:sz w:val="16"/>
              </w:rPr>
              <w:t>19,196</w:t>
            </w:r>
          </w:p>
        </w:tc>
        <w:tc>
          <w:tcPr>
            <w:tcW w:w="1170" w:type="dxa"/>
          </w:tcPr>
          <w:p w14:paraId="5347D8AE" w14:textId="77777777" w:rsidR="003D27E1" w:rsidRDefault="00B475ED">
            <w:pPr>
              <w:jc w:val="right"/>
            </w:pPr>
            <w:r>
              <w:rPr>
                <w:rFonts w:ascii="Consolas" w:eastAsia="Consolas" w:hAnsi="Consolas" w:cs="Consolas"/>
                <w:sz w:val="16"/>
              </w:rPr>
              <w:t>6,437</w:t>
            </w:r>
          </w:p>
        </w:tc>
        <w:tc>
          <w:tcPr>
            <w:tcW w:w="1170" w:type="dxa"/>
          </w:tcPr>
          <w:p w14:paraId="5347D8AF" w14:textId="77777777" w:rsidR="003D27E1" w:rsidRDefault="00B475ED">
            <w:pPr>
              <w:jc w:val="right"/>
            </w:pPr>
            <w:r>
              <w:rPr>
                <w:rFonts w:ascii="Consolas" w:eastAsia="Consolas" w:hAnsi="Consolas" w:cs="Consolas"/>
                <w:sz w:val="16"/>
              </w:rPr>
              <w:t>21,178</w:t>
            </w:r>
          </w:p>
        </w:tc>
        <w:tc>
          <w:tcPr>
            <w:tcW w:w="1170" w:type="dxa"/>
          </w:tcPr>
          <w:p w14:paraId="5347D8B0" w14:textId="77777777" w:rsidR="003D27E1" w:rsidRDefault="00B475ED">
            <w:pPr>
              <w:jc w:val="right"/>
            </w:pPr>
            <w:r>
              <w:rPr>
                <w:rFonts w:ascii="Consolas" w:eastAsia="Consolas" w:hAnsi="Consolas" w:cs="Consolas"/>
                <w:sz w:val="16"/>
              </w:rPr>
              <w:t>25,600</w:t>
            </w:r>
          </w:p>
        </w:tc>
        <w:tc>
          <w:tcPr>
            <w:tcW w:w="1170" w:type="dxa"/>
          </w:tcPr>
          <w:p w14:paraId="5347D8B1" w14:textId="77777777" w:rsidR="003D27E1" w:rsidRDefault="00B475ED">
            <w:pPr>
              <w:jc w:val="right"/>
            </w:pPr>
            <w:r>
              <w:rPr>
                <w:rFonts w:ascii="Consolas" w:eastAsia="Consolas" w:hAnsi="Consolas" w:cs="Consolas"/>
                <w:sz w:val="16"/>
              </w:rPr>
              <w:t>3,046</w:t>
            </w:r>
          </w:p>
        </w:tc>
      </w:tr>
      <w:tr w:rsidR="003D27E1" w14:paraId="5347D8BB" w14:textId="77777777">
        <w:tc>
          <w:tcPr>
            <w:tcW w:w="1170" w:type="dxa"/>
          </w:tcPr>
          <w:p w14:paraId="5347D8B3" w14:textId="77777777" w:rsidR="003D27E1" w:rsidRDefault="00B475ED">
            <w:pPr>
              <w:jc w:val="right"/>
            </w:pPr>
            <w:r>
              <w:rPr>
                <w:rFonts w:ascii="Consolas" w:eastAsia="Consolas" w:hAnsi="Consolas" w:cs="Consolas"/>
                <w:sz w:val="16"/>
              </w:rPr>
              <w:t>10</w:t>
            </w:r>
          </w:p>
        </w:tc>
        <w:tc>
          <w:tcPr>
            <w:tcW w:w="1170" w:type="dxa"/>
          </w:tcPr>
          <w:p w14:paraId="5347D8B4" w14:textId="77777777" w:rsidR="003D27E1" w:rsidRDefault="00B475ED">
            <w:pPr>
              <w:jc w:val="right"/>
            </w:pPr>
            <w:r>
              <w:rPr>
                <w:rFonts w:ascii="Consolas" w:eastAsia="Consolas" w:hAnsi="Consolas" w:cs="Consolas"/>
                <w:sz w:val="16"/>
              </w:rPr>
              <w:t>6,372</w:t>
            </w:r>
          </w:p>
        </w:tc>
        <w:tc>
          <w:tcPr>
            <w:tcW w:w="1170" w:type="dxa"/>
          </w:tcPr>
          <w:p w14:paraId="5347D8B5" w14:textId="77777777" w:rsidR="003D27E1" w:rsidRDefault="00B475ED">
            <w:pPr>
              <w:jc w:val="right"/>
            </w:pPr>
            <w:r>
              <w:rPr>
                <w:rFonts w:ascii="Consolas" w:eastAsia="Consolas" w:hAnsi="Consolas" w:cs="Consolas"/>
                <w:sz w:val="16"/>
              </w:rPr>
              <w:t>5,951</w:t>
            </w:r>
          </w:p>
        </w:tc>
        <w:tc>
          <w:tcPr>
            <w:tcW w:w="1170" w:type="dxa"/>
          </w:tcPr>
          <w:p w14:paraId="5347D8B6" w14:textId="77777777" w:rsidR="003D27E1" w:rsidRDefault="00B475ED">
            <w:pPr>
              <w:jc w:val="right"/>
            </w:pPr>
            <w:r>
              <w:rPr>
                <w:rFonts w:ascii="Consolas" w:eastAsia="Consolas" w:hAnsi="Consolas" w:cs="Consolas"/>
                <w:sz w:val="16"/>
              </w:rPr>
              <w:t>14,052</w:t>
            </w:r>
          </w:p>
        </w:tc>
        <w:tc>
          <w:tcPr>
            <w:tcW w:w="1170" w:type="dxa"/>
          </w:tcPr>
          <w:p w14:paraId="5347D8B7" w14:textId="77777777" w:rsidR="003D27E1" w:rsidRDefault="00B475ED">
            <w:pPr>
              <w:jc w:val="right"/>
            </w:pPr>
            <w:r>
              <w:rPr>
                <w:rFonts w:ascii="Consolas" w:eastAsia="Consolas" w:hAnsi="Consolas" w:cs="Consolas"/>
                <w:sz w:val="16"/>
              </w:rPr>
              <w:t>7,401</w:t>
            </w:r>
          </w:p>
        </w:tc>
        <w:tc>
          <w:tcPr>
            <w:tcW w:w="1170" w:type="dxa"/>
          </w:tcPr>
          <w:p w14:paraId="5347D8B8" w14:textId="77777777" w:rsidR="003D27E1" w:rsidRDefault="00B475ED">
            <w:pPr>
              <w:jc w:val="right"/>
            </w:pPr>
            <w:r>
              <w:rPr>
                <w:rFonts w:ascii="Consolas" w:eastAsia="Consolas" w:hAnsi="Consolas" w:cs="Consolas"/>
                <w:sz w:val="16"/>
              </w:rPr>
              <w:t>15,192</w:t>
            </w:r>
          </w:p>
        </w:tc>
        <w:tc>
          <w:tcPr>
            <w:tcW w:w="1170" w:type="dxa"/>
          </w:tcPr>
          <w:p w14:paraId="5347D8B9" w14:textId="77777777" w:rsidR="003D27E1" w:rsidRDefault="00B475ED">
            <w:pPr>
              <w:jc w:val="right"/>
            </w:pPr>
            <w:r>
              <w:rPr>
                <w:rFonts w:ascii="Consolas" w:eastAsia="Consolas" w:hAnsi="Consolas" w:cs="Consolas"/>
                <w:sz w:val="16"/>
              </w:rPr>
              <w:t>16,899</w:t>
            </w:r>
          </w:p>
        </w:tc>
        <w:tc>
          <w:tcPr>
            <w:tcW w:w="1170" w:type="dxa"/>
          </w:tcPr>
          <w:p w14:paraId="5347D8BA" w14:textId="77777777" w:rsidR="003D27E1" w:rsidRDefault="00B475ED">
            <w:pPr>
              <w:jc w:val="right"/>
            </w:pPr>
            <w:r>
              <w:rPr>
                <w:rFonts w:ascii="Consolas" w:eastAsia="Consolas" w:hAnsi="Consolas" w:cs="Consolas"/>
                <w:sz w:val="16"/>
              </w:rPr>
              <w:t>2,818</w:t>
            </w:r>
          </w:p>
        </w:tc>
      </w:tr>
      <w:tr w:rsidR="003D27E1" w14:paraId="5347D8C4" w14:textId="77777777">
        <w:tc>
          <w:tcPr>
            <w:tcW w:w="1170" w:type="dxa"/>
          </w:tcPr>
          <w:p w14:paraId="5347D8BC" w14:textId="77777777" w:rsidR="003D27E1" w:rsidRDefault="00B475ED">
            <w:pPr>
              <w:jc w:val="right"/>
            </w:pPr>
            <w:r>
              <w:rPr>
                <w:rFonts w:ascii="Consolas" w:eastAsia="Consolas" w:hAnsi="Consolas" w:cs="Consolas"/>
                <w:sz w:val="16"/>
              </w:rPr>
              <w:t>11</w:t>
            </w:r>
          </w:p>
        </w:tc>
        <w:tc>
          <w:tcPr>
            <w:tcW w:w="1170" w:type="dxa"/>
          </w:tcPr>
          <w:p w14:paraId="5347D8BD" w14:textId="77777777" w:rsidR="003D27E1" w:rsidRDefault="00B475ED">
            <w:pPr>
              <w:jc w:val="right"/>
            </w:pPr>
            <w:r>
              <w:rPr>
                <w:rFonts w:ascii="Consolas" w:eastAsia="Consolas" w:hAnsi="Consolas" w:cs="Consolas"/>
                <w:sz w:val="16"/>
              </w:rPr>
              <w:t>22,072</w:t>
            </w:r>
          </w:p>
        </w:tc>
        <w:tc>
          <w:tcPr>
            <w:tcW w:w="1170" w:type="dxa"/>
          </w:tcPr>
          <w:p w14:paraId="5347D8BE" w14:textId="77777777" w:rsidR="003D27E1" w:rsidRDefault="00B475ED">
            <w:pPr>
              <w:jc w:val="right"/>
            </w:pPr>
            <w:r>
              <w:rPr>
                <w:rFonts w:ascii="Consolas" w:eastAsia="Consolas" w:hAnsi="Consolas" w:cs="Consolas"/>
                <w:sz w:val="16"/>
              </w:rPr>
              <w:t>22,682</w:t>
            </w:r>
          </w:p>
        </w:tc>
        <w:tc>
          <w:tcPr>
            <w:tcW w:w="1170" w:type="dxa"/>
          </w:tcPr>
          <w:p w14:paraId="5347D8BF" w14:textId="77777777" w:rsidR="003D27E1" w:rsidRDefault="00B475ED">
            <w:pPr>
              <w:jc w:val="right"/>
            </w:pPr>
            <w:r>
              <w:rPr>
                <w:rFonts w:ascii="Consolas" w:eastAsia="Consolas" w:hAnsi="Consolas" w:cs="Consolas"/>
                <w:sz w:val="16"/>
              </w:rPr>
              <w:t>24,354</w:t>
            </w:r>
          </w:p>
        </w:tc>
        <w:tc>
          <w:tcPr>
            <w:tcW w:w="1170" w:type="dxa"/>
          </w:tcPr>
          <w:p w14:paraId="5347D8C0" w14:textId="77777777" w:rsidR="003D27E1" w:rsidRDefault="00B475ED">
            <w:pPr>
              <w:jc w:val="right"/>
            </w:pPr>
            <w:r>
              <w:rPr>
                <w:rFonts w:ascii="Consolas" w:eastAsia="Consolas" w:hAnsi="Consolas" w:cs="Consolas"/>
                <w:sz w:val="16"/>
              </w:rPr>
              <w:t>16,634</w:t>
            </w:r>
          </w:p>
        </w:tc>
        <w:tc>
          <w:tcPr>
            <w:tcW w:w="1170" w:type="dxa"/>
          </w:tcPr>
          <w:p w14:paraId="5347D8C1" w14:textId="77777777" w:rsidR="003D27E1" w:rsidRDefault="00B475ED">
            <w:pPr>
              <w:jc w:val="right"/>
            </w:pPr>
            <w:r>
              <w:rPr>
                <w:rFonts w:ascii="Consolas" w:eastAsia="Consolas" w:hAnsi="Consolas" w:cs="Consolas"/>
                <w:sz w:val="16"/>
              </w:rPr>
              <w:t>0</w:t>
            </w:r>
          </w:p>
        </w:tc>
        <w:tc>
          <w:tcPr>
            <w:tcW w:w="1170" w:type="dxa"/>
          </w:tcPr>
          <w:p w14:paraId="5347D8C2" w14:textId="77777777" w:rsidR="003D27E1" w:rsidRDefault="00B475ED">
            <w:pPr>
              <w:jc w:val="right"/>
            </w:pPr>
            <w:r>
              <w:rPr>
                <w:rFonts w:ascii="Consolas" w:eastAsia="Consolas" w:hAnsi="Consolas" w:cs="Consolas"/>
                <w:sz w:val="16"/>
              </w:rPr>
              <w:t>34,558</w:t>
            </w:r>
          </w:p>
        </w:tc>
        <w:tc>
          <w:tcPr>
            <w:tcW w:w="1170" w:type="dxa"/>
          </w:tcPr>
          <w:p w14:paraId="5347D8C3" w14:textId="77777777" w:rsidR="003D27E1" w:rsidRDefault="00B475ED">
            <w:pPr>
              <w:jc w:val="right"/>
            </w:pPr>
            <w:r>
              <w:rPr>
                <w:rFonts w:ascii="Consolas" w:eastAsia="Consolas" w:hAnsi="Consolas" w:cs="Consolas"/>
                <w:sz w:val="16"/>
              </w:rPr>
              <w:t>4,071</w:t>
            </w:r>
          </w:p>
        </w:tc>
      </w:tr>
      <w:tr w:rsidR="003D27E1" w14:paraId="5347D8CD" w14:textId="77777777">
        <w:tc>
          <w:tcPr>
            <w:tcW w:w="1170" w:type="dxa"/>
          </w:tcPr>
          <w:p w14:paraId="5347D8C5" w14:textId="77777777" w:rsidR="003D27E1" w:rsidRDefault="00B475ED">
            <w:pPr>
              <w:jc w:val="right"/>
            </w:pPr>
            <w:r>
              <w:rPr>
                <w:rFonts w:ascii="Consolas" w:eastAsia="Consolas" w:hAnsi="Consolas" w:cs="Consolas"/>
                <w:sz w:val="16"/>
              </w:rPr>
              <w:t>12</w:t>
            </w:r>
          </w:p>
        </w:tc>
        <w:tc>
          <w:tcPr>
            <w:tcW w:w="1170" w:type="dxa"/>
          </w:tcPr>
          <w:p w14:paraId="5347D8C6" w14:textId="77777777" w:rsidR="003D27E1" w:rsidRDefault="00B475ED">
            <w:pPr>
              <w:jc w:val="right"/>
            </w:pPr>
            <w:r>
              <w:rPr>
                <w:rFonts w:ascii="Consolas" w:eastAsia="Consolas" w:hAnsi="Consolas" w:cs="Consolas"/>
                <w:sz w:val="16"/>
              </w:rPr>
              <w:t>12,109</w:t>
            </w:r>
          </w:p>
        </w:tc>
        <w:tc>
          <w:tcPr>
            <w:tcW w:w="1170" w:type="dxa"/>
          </w:tcPr>
          <w:p w14:paraId="5347D8C7" w14:textId="77777777" w:rsidR="003D27E1" w:rsidRDefault="00B475ED">
            <w:pPr>
              <w:jc w:val="right"/>
            </w:pPr>
            <w:r>
              <w:rPr>
                <w:rFonts w:ascii="Consolas" w:eastAsia="Consolas" w:hAnsi="Consolas" w:cs="Consolas"/>
                <w:sz w:val="16"/>
              </w:rPr>
              <w:t>8,783</w:t>
            </w:r>
          </w:p>
        </w:tc>
        <w:tc>
          <w:tcPr>
            <w:tcW w:w="1170" w:type="dxa"/>
          </w:tcPr>
          <w:p w14:paraId="5347D8C8" w14:textId="77777777" w:rsidR="003D27E1" w:rsidRDefault="00B475ED">
            <w:pPr>
              <w:jc w:val="right"/>
            </w:pPr>
            <w:r>
              <w:rPr>
                <w:rFonts w:ascii="Consolas" w:eastAsia="Consolas" w:hAnsi="Consolas" w:cs="Consolas"/>
                <w:sz w:val="16"/>
              </w:rPr>
              <w:t>22,241</w:t>
            </w:r>
          </w:p>
        </w:tc>
        <w:tc>
          <w:tcPr>
            <w:tcW w:w="1170" w:type="dxa"/>
          </w:tcPr>
          <w:p w14:paraId="5347D8C9" w14:textId="77777777" w:rsidR="003D27E1" w:rsidRDefault="00B475ED">
            <w:pPr>
              <w:jc w:val="right"/>
            </w:pPr>
            <w:r>
              <w:rPr>
                <w:rFonts w:ascii="Consolas" w:eastAsia="Consolas" w:hAnsi="Consolas" w:cs="Consolas"/>
                <w:sz w:val="16"/>
              </w:rPr>
              <w:t>9,320</w:t>
            </w:r>
          </w:p>
        </w:tc>
        <w:tc>
          <w:tcPr>
            <w:tcW w:w="1170" w:type="dxa"/>
          </w:tcPr>
          <w:p w14:paraId="5347D8CA" w14:textId="77777777" w:rsidR="003D27E1" w:rsidRDefault="00B475ED">
            <w:pPr>
              <w:jc w:val="right"/>
            </w:pPr>
            <w:r>
              <w:rPr>
                <w:rFonts w:ascii="Consolas" w:eastAsia="Consolas" w:hAnsi="Consolas" w:cs="Consolas"/>
                <w:sz w:val="16"/>
              </w:rPr>
              <w:t>31,438</w:t>
            </w:r>
          </w:p>
        </w:tc>
        <w:tc>
          <w:tcPr>
            <w:tcW w:w="1170" w:type="dxa"/>
          </w:tcPr>
          <w:p w14:paraId="5347D8CB" w14:textId="77777777" w:rsidR="003D27E1" w:rsidRDefault="00B475ED">
            <w:pPr>
              <w:jc w:val="right"/>
            </w:pPr>
            <w:r>
              <w:rPr>
                <w:rFonts w:ascii="Consolas" w:eastAsia="Consolas" w:hAnsi="Consolas" w:cs="Consolas"/>
                <w:sz w:val="16"/>
              </w:rPr>
              <w:t>30,970</w:t>
            </w:r>
          </w:p>
        </w:tc>
        <w:tc>
          <w:tcPr>
            <w:tcW w:w="1170" w:type="dxa"/>
          </w:tcPr>
          <w:p w14:paraId="5347D8CC" w14:textId="77777777" w:rsidR="003D27E1" w:rsidRDefault="00B475ED">
            <w:pPr>
              <w:jc w:val="right"/>
            </w:pPr>
            <w:r>
              <w:rPr>
                <w:rFonts w:ascii="Consolas" w:eastAsia="Consolas" w:hAnsi="Consolas" w:cs="Consolas"/>
                <w:sz w:val="16"/>
              </w:rPr>
              <w:t>5,470</w:t>
            </w:r>
          </w:p>
        </w:tc>
      </w:tr>
      <w:tr w:rsidR="003D27E1" w14:paraId="5347D8D6" w14:textId="77777777">
        <w:tc>
          <w:tcPr>
            <w:tcW w:w="1170" w:type="dxa"/>
          </w:tcPr>
          <w:p w14:paraId="5347D8CE" w14:textId="77777777" w:rsidR="003D27E1" w:rsidRDefault="00B475ED">
            <w:pPr>
              <w:jc w:val="right"/>
            </w:pPr>
            <w:r>
              <w:rPr>
                <w:rFonts w:ascii="Consolas" w:eastAsia="Consolas" w:hAnsi="Consolas" w:cs="Consolas"/>
                <w:sz w:val="16"/>
              </w:rPr>
              <w:t>13</w:t>
            </w:r>
          </w:p>
        </w:tc>
        <w:tc>
          <w:tcPr>
            <w:tcW w:w="1170" w:type="dxa"/>
          </w:tcPr>
          <w:p w14:paraId="5347D8CF" w14:textId="77777777" w:rsidR="003D27E1" w:rsidRDefault="00B475ED">
            <w:pPr>
              <w:jc w:val="right"/>
            </w:pPr>
            <w:r>
              <w:rPr>
                <w:rFonts w:ascii="Consolas" w:eastAsia="Consolas" w:hAnsi="Consolas" w:cs="Consolas"/>
                <w:sz w:val="16"/>
              </w:rPr>
              <w:t>18,100</w:t>
            </w:r>
          </w:p>
        </w:tc>
        <w:tc>
          <w:tcPr>
            <w:tcW w:w="1170" w:type="dxa"/>
          </w:tcPr>
          <w:p w14:paraId="5347D8D0" w14:textId="77777777" w:rsidR="003D27E1" w:rsidRDefault="00B475ED">
            <w:pPr>
              <w:jc w:val="right"/>
            </w:pPr>
            <w:r>
              <w:rPr>
                <w:rFonts w:ascii="Consolas" w:eastAsia="Consolas" w:hAnsi="Consolas" w:cs="Consolas"/>
                <w:sz w:val="16"/>
              </w:rPr>
              <w:t>14,254</w:t>
            </w:r>
          </w:p>
        </w:tc>
        <w:tc>
          <w:tcPr>
            <w:tcW w:w="1170" w:type="dxa"/>
          </w:tcPr>
          <w:p w14:paraId="5347D8D1" w14:textId="77777777" w:rsidR="003D27E1" w:rsidRDefault="00B475ED">
            <w:pPr>
              <w:jc w:val="right"/>
            </w:pPr>
            <w:r>
              <w:rPr>
                <w:rFonts w:ascii="Consolas" w:eastAsia="Consolas" w:hAnsi="Consolas" w:cs="Consolas"/>
                <w:sz w:val="16"/>
              </w:rPr>
              <w:t>29,535</w:t>
            </w:r>
          </w:p>
        </w:tc>
        <w:tc>
          <w:tcPr>
            <w:tcW w:w="1170" w:type="dxa"/>
          </w:tcPr>
          <w:p w14:paraId="5347D8D2" w14:textId="77777777" w:rsidR="003D27E1" w:rsidRDefault="00B475ED">
            <w:pPr>
              <w:jc w:val="right"/>
            </w:pPr>
            <w:r>
              <w:rPr>
                <w:rFonts w:ascii="Consolas" w:eastAsia="Consolas" w:hAnsi="Consolas" w:cs="Consolas"/>
                <w:sz w:val="16"/>
              </w:rPr>
              <w:t>13,699</w:t>
            </w:r>
          </w:p>
        </w:tc>
        <w:tc>
          <w:tcPr>
            <w:tcW w:w="1170" w:type="dxa"/>
          </w:tcPr>
          <w:p w14:paraId="5347D8D3" w14:textId="77777777" w:rsidR="003D27E1" w:rsidRDefault="00B475ED">
            <w:pPr>
              <w:jc w:val="right"/>
            </w:pPr>
            <w:r>
              <w:rPr>
                <w:rFonts w:ascii="Consolas" w:eastAsia="Consolas" w:hAnsi="Consolas" w:cs="Consolas"/>
                <w:sz w:val="16"/>
              </w:rPr>
              <w:t>35,856</w:t>
            </w:r>
          </w:p>
        </w:tc>
        <w:tc>
          <w:tcPr>
            <w:tcW w:w="1170" w:type="dxa"/>
          </w:tcPr>
          <w:p w14:paraId="5347D8D4" w14:textId="77777777" w:rsidR="003D27E1" w:rsidRDefault="00B475ED">
            <w:pPr>
              <w:jc w:val="right"/>
            </w:pPr>
            <w:r>
              <w:rPr>
                <w:rFonts w:ascii="Consolas" w:eastAsia="Consolas" w:hAnsi="Consolas" w:cs="Consolas"/>
                <w:sz w:val="16"/>
              </w:rPr>
              <w:t>46,927</w:t>
            </w:r>
          </w:p>
        </w:tc>
        <w:tc>
          <w:tcPr>
            <w:tcW w:w="1170" w:type="dxa"/>
          </w:tcPr>
          <w:p w14:paraId="5347D8D5" w14:textId="77777777" w:rsidR="003D27E1" w:rsidRDefault="00B475ED">
            <w:pPr>
              <w:jc w:val="right"/>
            </w:pPr>
            <w:r>
              <w:rPr>
                <w:rFonts w:ascii="Consolas" w:eastAsia="Consolas" w:hAnsi="Consolas" w:cs="Consolas"/>
                <w:sz w:val="16"/>
              </w:rPr>
              <w:t>5,697</w:t>
            </w:r>
          </w:p>
        </w:tc>
      </w:tr>
      <w:tr w:rsidR="003D27E1" w14:paraId="5347D8DF" w14:textId="77777777">
        <w:tc>
          <w:tcPr>
            <w:tcW w:w="1170" w:type="dxa"/>
          </w:tcPr>
          <w:p w14:paraId="5347D8D7" w14:textId="77777777" w:rsidR="003D27E1" w:rsidRDefault="00B475ED">
            <w:pPr>
              <w:jc w:val="right"/>
            </w:pPr>
            <w:r>
              <w:rPr>
                <w:rFonts w:ascii="Consolas" w:eastAsia="Consolas" w:hAnsi="Consolas" w:cs="Consolas"/>
                <w:sz w:val="16"/>
              </w:rPr>
              <w:t>14</w:t>
            </w:r>
          </w:p>
        </w:tc>
        <w:tc>
          <w:tcPr>
            <w:tcW w:w="1170" w:type="dxa"/>
          </w:tcPr>
          <w:p w14:paraId="5347D8D8" w14:textId="77777777" w:rsidR="003D27E1" w:rsidRDefault="00B475ED">
            <w:pPr>
              <w:jc w:val="right"/>
            </w:pPr>
            <w:r>
              <w:rPr>
                <w:rFonts w:ascii="Consolas" w:eastAsia="Consolas" w:hAnsi="Consolas" w:cs="Consolas"/>
                <w:sz w:val="16"/>
              </w:rPr>
              <w:t>26,036</w:t>
            </w:r>
          </w:p>
        </w:tc>
        <w:tc>
          <w:tcPr>
            <w:tcW w:w="1170" w:type="dxa"/>
          </w:tcPr>
          <w:p w14:paraId="5347D8D9" w14:textId="77777777" w:rsidR="003D27E1" w:rsidRDefault="00B475ED">
            <w:pPr>
              <w:jc w:val="right"/>
            </w:pPr>
            <w:r>
              <w:rPr>
                <w:rFonts w:ascii="Consolas" w:eastAsia="Consolas" w:hAnsi="Consolas" w:cs="Consolas"/>
                <w:sz w:val="16"/>
              </w:rPr>
              <w:t>6,828</w:t>
            </w:r>
          </w:p>
        </w:tc>
        <w:tc>
          <w:tcPr>
            <w:tcW w:w="1170" w:type="dxa"/>
          </w:tcPr>
          <w:p w14:paraId="5347D8DA" w14:textId="77777777" w:rsidR="003D27E1" w:rsidRDefault="00B475ED">
            <w:pPr>
              <w:jc w:val="right"/>
            </w:pPr>
            <w:r>
              <w:rPr>
                <w:rFonts w:ascii="Consolas" w:eastAsia="Consolas" w:hAnsi="Consolas" w:cs="Consolas"/>
                <w:sz w:val="16"/>
              </w:rPr>
              <w:t>39,516</w:t>
            </w:r>
          </w:p>
        </w:tc>
        <w:tc>
          <w:tcPr>
            <w:tcW w:w="1170" w:type="dxa"/>
          </w:tcPr>
          <w:p w14:paraId="5347D8DB" w14:textId="77777777" w:rsidR="003D27E1" w:rsidRDefault="00B475ED">
            <w:pPr>
              <w:jc w:val="right"/>
            </w:pPr>
            <w:r>
              <w:rPr>
                <w:rFonts w:ascii="Consolas" w:eastAsia="Consolas" w:hAnsi="Consolas" w:cs="Consolas"/>
                <w:sz w:val="16"/>
              </w:rPr>
              <w:t>19,508</w:t>
            </w:r>
          </w:p>
        </w:tc>
        <w:tc>
          <w:tcPr>
            <w:tcW w:w="1170" w:type="dxa"/>
          </w:tcPr>
          <w:p w14:paraId="5347D8DC" w14:textId="77777777" w:rsidR="003D27E1" w:rsidRDefault="00B475ED">
            <w:pPr>
              <w:jc w:val="right"/>
            </w:pPr>
            <w:r>
              <w:rPr>
                <w:rFonts w:ascii="Consolas" w:eastAsia="Consolas" w:hAnsi="Consolas" w:cs="Consolas"/>
                <w:sz w:val="16"/>
              </w:rPr>
              <w:t>47,500</w:t>
            </w:r>
          </w:p>
        </w:tc>
        <w:tc>
          <w:tcPr>
            <w:tcW w:w="1170" w:type="dxa"/>
          </w:tcPr>
          <w:p w14:paraId="5347D8DD" w14:textId="77777777" w:rsidR="003D27E1" w:rsidRDefault="00B475ED">
            <w:pPr>
              <w:jc w:val="right"/>
            </w:pPr>
            <w:r>
              <w:rPr>
                <w:rFonts w:ascii="Consolas" w:eastAsia="Consolas" w:hAnsi="Consolas" w:cs="Consolas"/>
                <w:sz w:val="16"/>
              </w:rPr>
              <w:t>63,061</w:t>
            </w:r>
          </w:p>
        </w:tc>
        <w:tc>
          <w:tcPr>
            <w:tcW w:w="1170" w:type="dxa"/>
          </w:tcPr>
          <w:p w14:paraId="5347D8DE" w14:textId="77777777" w:rsidR="003D27E1" w:rsidRDefault="00B475ED">
            <w:pPr>
              <w:jc w:val="right"/>
            </w:pPr>
            <w:r>
              <w:rPr>
                <w:rFonts w:ascii="Consolas" w:eastAsia="Consolas" w:hAnsi="Consolas" w:cs="Consolas"/>
                <w:sz w:val="16"/>
              </w:rPr>
              <w:t>12,729</w:t>
            </w:r>
          </w:p>
        </w:tc>
      </w:tr>
      <w:tr w:rsidR="003D27E1" w14:paraId="5347D8E8" w14:textId="77777777">
        <w:tc>
          <w:tcPr>
            <w:tcW w:w="1170" w:type="dxa"/>
          </w:tcPr>
          <w:p w14:paraId="5347D8E0" w14:textId="77777777" w:rsidR="003D27E1" w:rsidRDefault="00B475ED">
            <w:pPr>
              <w:jc w:val="right"/>
            </w:pPr>
            <w:r>
              <w:rPr>
                <w:rFonts w:ascii="Consolas" w:eastAsia="Consolas" w:hAnsi="Consolas" w:cs="Consolas"/>
                <w:sz w:val="16"/>
              </w:rPr>
              <w:t>15</w:t>
            </w:r>
          </w:p>
        </w:tc>
        <w:tc>
          <w:tcPr>
            <w:tcW w:w="1170" w:type="dxa"/>
          </w:tcPr>
          <w:p w14:paraId="5347D8E1" w14:textId="77777777" w:rsidR="003D27E1" w:rsidRDefault="00B475ED">
            <w:pPr>
              <w:jc w:val="right"/>
            </w:pPr>
            <w:r>
              <w:rPr>
                <w:rFonts w:ascii="Consolas" w:eastAsia="Consolas" w:hAnsi="Consolas" w:cs="Consolas"/>
                <w:sz w:val="16"/>
              </w:rPr>
              <w:t>6,270</w:t>
            </w:r>
          </w:p>
        </w:tc>
        <w:tc>
          <w:tcPr>
            <w:tcW w:w="1170" w:type="dxa"/>
          </w:tcPr>
          <w:p w14:paraId="5347D8E2" w14:textId="77777777" w:rsidR="003D27E1" w:rsidRDefault="00B475ED">
            <w:pPr>
              <w:jc w:val="right"/>
            </w:pPr>
            <w:r>
              <w:rPr>
                <w:rFonts w:ascii="Consolas" w:eastAsia="Consolas" w:hAnsi="Consolas" w:cs="Consolas"/>
                <w:sz w:val="16"/>
              </w:rPr>
              <w:t>12,289</w:t>
            </w:r>
          </w:p>
        </w:tc>
        <w:tc>
          <w:tcPr>
            <w:tcW w:w="1170" w:type="dxa"/>
          </w:tcPr>
          <w:p w14:paraId="5347D8E3" w14:textId="77777777" w:rsidR="003D27E1" w:rsidRDefault="00B475ED">
            <w:pPr>
              <w:jc w:val="right"/>
            </w:pPr>
            <w:r>
              <w:rPr>
                <w:rFonts w:ascii="Consolas" w:eastAsia="Consolas" w:hAnsi="Consolas" w:cs="Consolas"/>
                <w:sz w:val="16"/>
              </w:rPr>
              <w:t>22,336</w:t>
            </w:r>
          </w:p>
        </w:tc>
        <w:tc>
          <w:tcPr>
            <w:tcW w:w="1170" w:type="dxa"/>
          </w:tcPr>
          <w:p w14:paraId="5347D8E4" w14:textId="77777777" w:rsidR="003D27E1" w:rsidRDefault="00B475ED">
            <w:pPr>
              <w:jc w:val="right"/>
            </w:pPr>
            <w:r>
              <w:rPr>
                <w:rFonts w:ascii="Consolas" w:eastAsia="Consolas" w:hAnsi="Consolas" w:cs="Consolas"/>
                <w:sz w:val="16"/>
              </w:rPr>
              <w:t>8,118</w:t>
            </w:r>
          </w:p>
        </w:tc>
        <w:tc>
          <w:tcPr>
            <w:tcW w:w="1170" w:type="dxa"/>
          </w:tcPr>
          <w:p w14:paraId="5347D8E5" w14:textId="77777777" w:rsidR="003D27E1" w:rsidRDefault="00B475ED">
            <w:pPr>
              <w:jc w:val="right"/>
            </w:pPr>
            <w:r>
              <w:rPr>
                <w:rFonts w:ascii="Consolas" w:eastAsia="Consolas" w:hAnsi="Consolas" w:cs="Consolas"/>
                <w:sz w:val="16"/>
              </w:rPr>
              <w:t>30,449</w:t>
            </w:r>
          </w:p>
        </w:tc>
        <w:tc>
          <w:tcPr>
            <w:tcW w:w="1170" w:type="dxa"/>
          </w:tcPr>
          <w:p w14:paraId="5347D8E6" w14:textId="77777777" w:rsidR="003D27E1" w:rsidRDefault="00B475ED">
            <w:pPr>
              <w:jc w:val="right"/>
            </w:pPr>
            <w:r>
              <w:rPr>
                <w:rFonts w:ascii="Consolas" w:eastAsia="Consolas" w:hAnsi="Consolas" w:cs="Consolas"/>
                <w:sz w:val="16"/>
              </w:rPr>
              <w:t>25,835</w:t>
            </w:r>
          </w:p>
        </w:tc>
        <w:tc>
          <w:tcPr>
            <w:tcW w:w="1170" w:type="dxa"/>
          </w:tcPr>
          <w:p w14:paraId="5347D8E7" w14:textId="77777777" w:rsidR="003D27E1" w:rsidRDefault="00B475ED">
            <w:pPr>
              <w:jc w:val="right"/>
            </w:pPr>
            <w:r>
              <w:rPr>
                <w:rFonts w:ascii="Consolas" w:eastAsia="Consolas" w:hAnsi="Consolas" w:cs="Consolas"/>
                <w:sz w:val="16"/>
              </w:rPr>
              <w:t>1,597</w:t>
            </w:r>
          </w:p>
        </w:tc>
      </w:tr>
      <w:tr w:rsidR="003D27E1" w14:paraId="5347D8F1" w14:textId="77777777">
        <w:tc>
          <w:tcPr>
            <w:tcW w:w="1170" w:type="dxa"/>
          </w:tcPr>
          <w:p w14:paraId="5347D8E9" w14:textId="77777777" w:rsidR="003D27E1" w:rsidRDefault="00B475ED">
            <w:pPr>
              <w:jc w:val="right"/>
            </w:pPr>
            <w:r>
              <w:rPr>
                <w:rFonts w:ascii="Consolas" w:eastAsia="Consolas" w:hAnsi="Consolas" w:cs="Consolas"/>
                <w:sz w:val="16"/>
              </w:rPr>
              <w:t>16</w:t>
            </w:r>
          </w:p>
        </w:tc>
        <w:tc>
          <w:tcPr>
            <w:tcW w:w="1170" w:type="dxa"/>
          </w:tcPr>
          <w:p w14:paraId="5347D8EA" w14:textId="77777777" w:rsidR="003D27E1" w:rsidRDefault="00B475ED">
            <w:pPr>
              <w:jc w:val="right"/>
            </w:pPr>
            <w:r>
              <w:rPr>
                <w:rFonts w:ascii="Consolas" w:eastAsia="Consolas" w:hAnsi="Consolas" w:cs="Consolas"/>
                <w:sz w:val="16"/>
              </w:rPr>
              <w:t>165</w:t>
            </w:r>
          </w:p>
        </w:tc>
        <w:tc>
          <w:tcPr>
            <w:tcW w:w="1170" w:type="dxa"/>
          </w:tcPr>
          <w:p w14:paraId="5347D8EB" w14:textId="77777777" w:rsidR="003D27E1" w:rsidRDefault="00B475ED">
            <w:pPr>
              <w:jc w:val="right"/>
            </w:pPr>
            <w:r>
              <w:rPr>
                <w:rFonts w:ascii="Consolas" w:eastAsia="Consolas" w:hAnsi="Consolas" w:cs="Consolas"/>
                <w:sz w:val="16"/>
              </w:rPr>
              <w:t>0</w:t>
            </w:r>
          </w:p>
        </w:tc>
        <w:tc>
          <w:tcPr>
            <w:tcW w:w="1170" w:type="dxa"/>
          </w:tcPr>
          <w:p w14:paraId="5347D8EC" w14:textId="77777777" w:rsidR="003D27E1" w:rsidRDefault="00B475ED">
            <w:pPr>
              <w:jc w:val="right"/>
            </w:pPr>
            <w:r>
              <w:rPr>
                <w:rFonts w:ascii="Consolas" w:eastAsia="Consolas" w:hAnsi="Consolas" w:cs="Consolas"/>
                <w:sz w:val="16"/>
              </w:rPr>
              <w:t>0</w:t>
            </w:r>
          </w:p>
        </w:tc>
        <w:tc>
          <w:tcPr>
            <w:tcW w:w="1170" w:type="dxa"/>
          </w:tcPr>
          <w:p w14:paraId="5347D8ED" w14:textId="77777777" w:rsidR="003D27E1" w:rsidRDefault="00B475ED">
            <w:pPr>
              <w:jc w:val="right"/>
            </w:pPr>
            <w:r>
              <w:rPr>
                <w:rFonts w:ascii="Consolas" w:eastAsia="Consolas" w:hAnsi="Consolas" w:cs="Consolas"/>
                <w:sz w:val="16"/>
              </w:rPr>
              <w:t>1</w:t>
            </w:r>
          </w:p>
        </w:tc>
        <w:tc>
          <w:tcPr>
            <w:tcW w:w="1170" w:type="dxa"/>
          </w:tcPr>
          <w:p w14:paraId="5347D8EE" w14:textId="77777777" w:rsidR="003D27E1" w:rsidRDefault="00B475ED">
            <w:pPr>
              <w:jc w:val="right"/>
            </w:pPr>
            <w:r>
              <w:rPr>
                <w:rFonts w:ascii="Consolas" w:eastAsia="Consolas" w:hAnsi="Consolas" w:cs="Consolas"/>
                <w:sz w:val="16"/>
              </w:rPr>
              <w:t>2,237</w:t>
            </w:r>
          </w:p>
        </w:tc>
        <w:tc>
          <w:tcPr>
            <w:tcW w:w="1170" w:type="dxa"/>
          </w:tcPr>
          <w:p w14:paraId="5347D8EF" w14:textId="77777777" w:rsidR="003D27E1" w:rsidRDefault="00B475ED">
            <w:pPr>
              <w:jc w:val="right"/>
            </w:pPr>
            <w:r>
              <w:rPr>
                <w:rFonts w:ascii="Consolas" w:eastAsia="Consolas" w:hAnsi="Consolas" w:cs="Consolas"/>
                <w:sz w:val="16"/>
              </w:rPr>
              <w:t>598</w:t>
            </w:r>
          </w:p>
        </w:tc>
        <w:tc>
          <w:tcPr>
            <w:tcW w:w="1170" w:type="dxa"/>
          </w:tcPr>
          <w:p w14:paraId="5347D8F0" w14:textId="77777777" w:rsidR="003D27E1" w:rsidRDefault="00B475ED">
            <w:pPr>
              <w:jc w:val="right"/>
            </w:pPr>
            <w:r>
              <w:rPr>
                <w:rFonts w:ascii="Consolas" w:eastAsia="Consolas" w:hAnsi="Consolas" w:cs="Consolas"/>
                <w:sz w:val="16"/>
              </w:rPr>
              <w:t>0</w:t>
            </w:r>
          </w:p>
        </w:tc>
      </w:tr>
      <w:tr w:rsidR="003D27E1" w14:paraId="5347D8FA" w14:textId="77777777">
        <w:tc>
          <w:tcPr>
            <w:tcW w:w="1170" w:type="dxa"/>
          </w:tcPr>
          <w:p w14:paraId="5347D8F2" w14:textId="77777777" w:rsidR="003D27E1" w:rsidRDefault="00B475ED">
            <w:pPr>
              <w:jc w:val="right"/>
            </w:pPr>
            <w:r>
              <w:rPr>
                <w:rFonts w:ascii="Consolas" w:eastAsia="Consolas" w:hAnsi="Consolas" w:cs="Consolas"/>
                <w:sz w:val="16"/>
              </w:rPr>
              <w:t>17</w:t>
            </w:r>
          </w:p>
        </w:tc>
        <w:tc>
          <w:tcPr>
            <w:tcW w:w="1170" w:type="dxa"/>
          </w:tcPr>
          <w:p w14:paraId="5347D8F3" w14:textId="77777777" w:rsidR="003D27E1" w:rsidRDefault="00B475ED">
            <w:pPr>
              <w:jc w:val="right"/>
            </w:pPr>
            <w:r>
              <w:rPr>
                <w:rFonts w:ascii="Consolas" w:eastAsia="Consolas" w:hAnsi="Consolas" w:cs="Consolas"/>
                <w:sz w:val="16"/>
              </w:rPr>
              <w:t>25</w:t>
            </w:r>
          </w:p>
        </w:tc>
        <w:tc>
          <w:tcPr>
            <w:tcW w:w="1170" w:type="dxa"/>
          </w:tcPr>
          <w:p w14:paraId="5347D8F4" w14:textId="77777777" w:rsidR="003D27E1" w:rsidRDefault="00B475ED">
            <w:pPr>
              <w:jc w:val="right"/>
            </w:pPr>
            <w:r>
              <w:rPr>
                <w:rFonts w:ascii="Consolas" w:eastAsia="Consolas" w:hAnsi="Consolas" w:cs="Consolas"/>
                <w:sz w:val="16"/>
              </w:rPr>
              <w:t>120</w:t>
            </w:r>
          </w:p>
        </w:tc>
        <w:tc>
          <w:tcPr>
            <w:tcW w:w="1170" w:type="dxa"/>
          </w:tcPr>
          <w:p w14:paraId="5347D8F5" w14:textId="77777777" w:rsidR="003D27E1" w:rsidRDefault="00B475ED">
            <w:pPr>
              <w:jc w:val="right"/>
            </w:pPr>
            <w:r>
              <w:rPr>
                <w:rFonts w:ascii="Consolas" w:eastAsia="Consolas" w:hAnsi="Consolas" w:cs="Consolas"/>
                <w:sz w:val="16"/>
              </w:rPr>
              <w:t>0</w:t>
            </w:r>
          </w:p>
        </w:tc>
        <w:tc>
          <w:tcPr>
            <w:tcW w:w="1170" w:type="dxa"/>
          </w:tcPr>
          <w:p w14:paraId="5347D8F6" w14:textId="77777777" w:rsidR="003D27E1" w:rsidRDefault="00B475ED">
            <w:pPr>
              <w:jc w:val="right"/>
            </w:pPr>
            <w:r>
              <w:rPr>
                <w:rFonts w:ascii="Consolas" w:eastAsia="Consolas" w:hAnsi="Consolas" w:cs="Consolas"/>
                <w:sz w:val="16"/>
              </w:rPr>
              <w:t>172</w:t>
            </w:r>
          </w:p>
        </w:tc>
        <w:tc>
          <w:tcPr>
            <w:tcW w:w="1170" w:type="dxa"/>
          </w:tcPr>
          <w:p w14:paraId="5347D8F7" w14:textId="77777777" w:rsidR="003D27E1" w:rsidRDefault="00B475ED">
            <w:pPr>
              <w:jc w:val="right"/>
            </w:pPr>
            <w:r>
              <w:rPr>
                <w:rFonts w:ascii="Consolas" w:eastAsia="Consolas" w:hAnsi="Consolas" w:cs="Consolas"/>
                <w:sz w:val="16"/>
              </w:rPr>
              <w:t>0</w:t>
            </w:r>
          </w:p>
        </w:tc>
        <w:tc>
          <w:tcPr>
            <w:tcW w:w="1170" w:type="dxa"/>
          </w:tcPr>
          <w:p w14:paraId="5347D8F8" w14:textId="77777777" w:rsidR="003D27E1" w:rsidRDefault="00B475ED">
            <w:pPr>
              <w:jc w:val="right"/>
            </w:pPr>
            <w:r>
              <w:rPr>
                <w:rFonts w:ascii="Consolas" w:eastAsia="Consolas" w:hAnsi="Consolas" w:cs="Consolas"/>
                <w:sz w:val="16"/>
              </w:rPr>
              <w:t>751</w:t>
            </w:r>
          </w:p>
        </w:tc>
        <w:tc>
          <w:tcPr>
            <w:tcW w:w="1170" w:type="dxa"/>
          </w:tcPr>
          <w:p w14:paraId="5347D8F9" w14:textId="77777777" w:rsidR="003D27E1" w:rsidRDefault="00B475ED">
            <w:pPr>
              <w:jc w:val="right"/>
            </w:pPr>
            <w:r>
              <w:rPr>
                <w:rFonts w:ascii="Consolas" w:eastAsia="Consolas" w:hAnsi="Consolas" w:cs="Consolas"/>
                <w:sz w:val="16"/>
              </w:rPr>
              <w:t>0</w:t>
            </w:r>
          </w:p>
        </w:tc>
      </w:tr>
      <w:tr w:rsidR="003D27E1" w14:paraId="5347D903" w14:textId="77777777">
        <w:tc>
          <w:tcPr>
            <w:tcW w:w="1170" w:type="dxa"/>
          </w:tcPr>
          <w:p w14:paraId="5347D8FB" w14:textId="77777777" w:rsidR="003D27E1" w:rsidRDefault="00B475ED">
            <w:pPr>
              <w:jc w:val="right"/>
            </w:pPr>
            <w:r>
              <w:rPr>
                <w:rFonts w:ascii="Consolas" w:eastAsia="Consolas" w:hAnsi="Consolas" w:cs="Consolas"/>
                <w:sz w:val="16"/>
              </w:rPr>
              <w:t>18</w:t>
            </w:r>
          </w:p>
        </w:tc>
        <w:tc>
          <w:tcPr>
            <w:tcW w:w="1170" w:type="dxa"/>
          </w:tcPr>
          <w:p w14:paraId="5347D8FC" w14:textId="77777777" w:rsidR="003D27E1" w:rsidRDefault="00B475ED">
            <w:pPr>
              <w:jc w:val="right"/>
            </w:pPr>
            <w:r>
              <w:rPr>
                <w:rFonts w:ascii="Consolas" w:eastAsia="Consolas" w:hAnsi="Consolas" w:cs="Consolas"/>
                <w:sz w:val="16"/>
              </w:rPr>
              <w:t>0</w:t>
            </w:r>
          </w:p>
        </w:tc>
        <w:tc>
          <w:tcPr>
            <w:tcW w:w="1170" w:type="dxa"/>
          </w:tcPr>
          <w:p w14:paraId="5347D8FD" w14:textId="77777777" w:rsidR="003D27E1" w:rsidRDefault="00B475ED">
            <w:pPr>
              <w:jc w:val="right"/>
            </w:pPr>
            <w:r>
              <w:rPr>
                <w:rFonts w:ascii="Consolas" w:eastAsia="Consolas" w:hAnsi="Consolas" w:cs="Consolas"/>
                <w:sz w:val="16"/>
              </w:rPr>
              <w:t>0</w:t>
            </w:r>
          </w:p>
        </w:tc>
        <w:tc>
          <w:tcPr>
            <w:tcW w:w="1170" w:type="dxa"/>
          </w:tcPr>
          <w:p w14:paraId="5347D8FE" w14:textId="77777777" w:rsidR="003D27E1" w:rsidRDefault="00B475ED">
            <w:pPr>
              <w:jc w:val="right"/>
            </w:pPr>
            <w:r>
              <w:rPr>
                <w:rFonts w:ascii="Consolas" w:eastAsia="Consolas" w:hAnsi="Consolas" w:cs="Consolas"/>
                <w:sz w:val="16"/>
              </w:rPr>
              <w:t>0</w:t>
            </w:r>
          </w:p>
        </w:tc>
        <w:tc>
          <w:tcPr>
            <w:tcW w:w="1170" w:type="dxa"/>
          </w:tcPr>
          <w:p w14:paraId="5347D8FF" w14:textId="77777777" w:rsidR="003D27E1" w:rsidRDefault="00B475ED">
            <w:pPr>
              <w:jc w:val="right"/>
            </w:pPr>
            <w:r>
              <w:rPr>
                <w:rFonts w:ascii="Consolas" w:eastAsia="Consolas" w:hAnsi="Consolas" w:cs="Consolas"/>
                <w:sz w:val="16"/>
              </w:rPr>
              <w:t>0</w:t>
            </w:r>
          </w:p>
        </w:tc>
        <w:tc>
          <w:tcPr>
            <w:tcW w:w="1170" w:type="dxa"/>
          </w:tcPr>
          <w:p w14:paraId="5347D900" w14:textId="77777777" w:rsidR="003D27E1" w:rsidRDefault="00B475ED">
            <w:pPr>
              <w:jc w:val="right"/>
            </w:pPr>
            <w:r>
              <w:rPr>
                <w:rFonts w:ascii="Consolas" w:eastAsia="Consolas" w:hAnsi="Consolas" w:cs="Consolas"/>
                <w:sz w:val="16"/>
              </w:rPr>
              <w:t>0</w:t>
            </w:r>
          </w:p>
        </w:tc>
        <w:tc>
          <w:tcPr>
            <w:tcW w:w="1170" w:type="dxa"/>
          </w:tcPr>
          <w:p w14:paraId="5347D901" w14:textId="77777777" w:rsidR="003D27E1" w:rsidRDefault="00B475ED">
            <w:pPr>
              <w:jc w:val="right"/>
            </w:pPr>
            <w:r>
              <w:rPr>
                <w:rFonts w:ascii="Consolas" w:eastAsia="Consolas" w:hAnsi="Consolas" w:cs="Consolas"/>
                <w:sz w:val="16"/>
              </w:rPr>
              <w:t>0</w:t>
            </w:r>
          </w:p>
        </w:tc>
        <w:tc>
          <w:tcPr>
            <w:tcW w:w="1170" w:type="dxa"/>
          </w:tcPr>
          <w:p w14:paraId="5347D902" w14:textId="77777777" w:rsidR="003D27E1" w:rsidRDefault="00B475ED">
            <w:pPr>
              <w:jc w:val="right"/>
            </w:pPr>
            <w:r>
              <w:rPr>
                <w:rFonts w:ascii="Consolas" w:eastAsia="Consolas" w:hAnsi="Consolas" w:cs="Consolas"/>
                <w:sz w:val="16"/>
              </w:rPr>
              <w:t>10,059</w:t>
            </w:r>
          </w:p>
        </w:tc>
      </w:tr>
      <w:tr w:rsidR="003D27E1" w14:paraId="5347D90C" w14:textId="77777777">
        <w:tc>
          <w:tcPr>
            <w:tcW w:w="1170" w:type="dxa"/>
            <w:tcBorders>
              <w:bottom w:val="single" w:sz="0" w:space="0" w:color="000000"/>
            </w:tcBorders>
          </w:tcPr>
          <w:p w14:paraId="5347D90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905"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906" w14:textId="77777777" w:rsidR="003D27E1" w:rsidRDefault="00B475ED">
            <w:pPr>
              <w:jc w:val="right"/>
            </w:pPr>
            <w:r>
              <w:rPr>
                <w:rFonts w:ascii="Consolas" w:eastAsia="Consolas" w:hAnsi="Consolas" w:cs="Consolas"/>
                <w:sz w:val="16"/>
              </w:rPr>
              <w:t>162,159</w:t>
            </w:r>
          </w:p>
        </w:tc>
        <w:tc>
          <w:tcPr>
            <w:tcW w:w="1170" w:type="dxa"/>
            <w:tcBorders>
              <w:bottom w:val="single" w:sz="0" w:space="0" w:color="000000"/>
            </w:tcBorders>
          </w:tcPr>
          <w:p w14:paraId="5347D907" w14:textId="77777777" w:rsidR="003D27E1" w:rsidRDefault="00B475ED">
            <w:pPr>
              <w:jc w:val="right"/>
            </w:pPr>
            <w:r>
              <w:rPr>
                <w:rFonts w:ascii="Consolas" w:eastAsia="Consolas" w:hAnsi="Consolas" w:cs="Consolas"/>
                <w:sz w:val="16"/>
              </w:rPr>
              <w:t>11,605</w:t>
            </w:r>
          </w:p>
        </w:tc>
        <w:tc>
          <w:tcPr>
            <w:tcW w:w="1170" w:type="dxa"/>
            <w:tcBorders>
              <w:bottom w:val="single" w:sz="0" w:space="0" w:color="000000"/>
            </w:tcBorders>
          </w:tcPr>
          <w:p w14:paraId="5347D908"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909" w14:textId="77777777" w:rsidR="003D27E1" w:rsidRDefault="00B475ED">
            <w:pPr>
              <w:jc w:val="right"/>
            </w:pPr>
            <w:r>
              <w:rPr>
                <w:rFonts w:ascii="Consolas" w:eastAsia="Consolas" w:hAnsi="Consolas" w:cs="Consolas"/>
                <w:sz w:val="16"/>
              </w:rPr>
              <w:t>479</w:t>
            </w:r>
          </w:p>
        </w:tc>
        <w:tc>
          <w:tcPr>
            <w:tcW w:w="1170" w:type="dxa"/>
            <w:tcBorders>
              <w:bottom w:val="single" w:sz="0" w:space="0" w:color="000000"/>
            </w:tcBorders>
          </w:tcPr>
          <w:p w14:paraId="5347D90A" w14:textId="77777777" w:rsidR="003D27E1" w:rsidRDefault="00B475ED">
            <w:pPr>
              <w:jc w:val="right"/>
            </w:pPr>
            <w:r>
              <w:rPr>
                <w:rFonts w:ascii="Consolas" w:eastAsia="Consolas" w:hAnsi="Consolas" w:cs="Consolas"/>
                <w:sz w:val="16"/>
              </w:rPr>
              <w:t>349,631</w:t>
            </w:r>
          </w:p>
        </w:tc>
        <w:tc>
          <w:tcPr>
            <w:tcW w:w="1170" w:type="dxa"/>
            <w:tcBorders>
              <w:bottom w:val="single" w:sz="0" w:space="0" w:color="000000"/>
            </w:tcBorders>
          </w:tcPr>
          <w:p w14:paraId="5347D90B" w14:textId="77777777" w:rsidR="003D27E1" w:rsidRDefault="00B475ED">
            <w:pPr>
              <w:jc w:val="right"/>
            </w:pPr>
            <w:r>
              <w:rPr>
                <w:rFonts w:ascii="Consolas" w:eastAsia="Consolas" w:hAnsi="Consolas" w:cs="Consolas"/>
                <w:sz w:val="16"/>
              </w:rPr>
              <w:t>53,377</w:t>
            </w:r>
          </w:p>
        </w:tc>
      </w:tr>
      <w:tr w:rsidR="003D27E1" w14:paraId="5347D915" w14:textId="77777777">
        <w:tc>
          <w:tcPr>
            <w:tcW w:w="0" w:type="auto"/>
            <w:tcBorders>
              <w:top w:val="single" w:sz="0" w:space="0" w:color="000000"/>
              <w:bottom w:val="single" w:sz="0" w:space="0" w:color="000000"/>
            </w:tcBorders>
          </w:tcPr>
          <w:p w14:paraId="5347D90D"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D90E"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D90F"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D910"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D911"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D912"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D913"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D914" w14:textId="77777777" w:rsidR="003D27E1" w:rsidRDefault="00B475ED">
            <w:pPr>
              <w:jc w:val="right"/>
            </w:pPr>
            <w:r>
              <w:rPr>
                <w:rFonts w:ascii="Consolas" w:eastAsia="Consolas" w:hAnsi="Consolas" w:cs="Consolas"/>
                <w:sz w:val="16"/>
              </w:rPr>
              <w:t>116,355</w:t>
            </w:r>
          </w:p>
        </w:tc>
      </w:tr>
    </w:tbl>
    <w:p w14:paraId="5347D916" w14:textId="77777777" w:rsidR="003D27E1" w:rsidRDefault="003D27E1"/>
    <w:p w14:paraId="5347D917" w14:textId="77777777" w:rsidR="003D27E1" w:rsidRDefault="00B475ED">
      <w:r>
        <w:br/>
      </w:r>
    </w:p>
    <w:p w14:paraId="5347D918" w14:textId="77777777" w:rsidR="003D27E1" w:rsidRDefault="00B475ED">
      <w:pPr>
        <w:shd w:val="solid" w:color="B0C4DE" w:fill="auto"/>
      </w:pPr>
      <w:r>
        <w:rPr>
          <w:b/>
          <w:sz w:val="26"/>
        </w:rPr>
        <w:t>public</w:t>
      </w:r>
    </w:p>
    <w:p w14:paraId="5347D919" w14:textId="77777777" w:rsidR="003D27E1" w:rsidRDefault="00B475ED">
      <w:pPr>
        <w:rPr>
          <w:color w:val="4682B4"/>
        </w:rPr>
      </w:pPr>
      <w:r>
        <w:rPr>
          <w:color w:val="4682B4"/>
        </w:rPr>
        <w:t>Public sector</w:t>
      </w:r>
      <w:r>
        <w:rPr>
          <w:color w:val="4682B4"/>
        </w:rPr>
        <w:br/>
        <w:t xml:space="preserve">   (0):   [0] No</w:t>
      </w:r>
      <w:r>
        <w:rPr>
          <w:color w:val="4682B4"/>
        </w:rPr>
        <w:br/>
        <w:t xml:space="preserve">   (1):   [1] Yes</w:t>
      </w:r>
      <w:r>
        <w:rPr>
          <w:color w:val="4682B4"/>
        </w:rPr>
        <w:br/>
      </w:r>
    </w:p>
    <w:p w14:paraId="5347D91A" w14:textId="77777777" w:rsidR="003D27E1" w:rsidRDefault="00B475ED">
      <w:r>
        <w:t>Respondent works for public sector employer / government. Note that for some countries, it was not possible to separate governmental organizations and other public sector organizations. Thus we advise adjustments in the variable depending on the research goal.</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D91C" w14:textId="77777777">
        <w:tc>
          <w:tcPr>
            <w:tcW w:w="9360" w:type="dxa"/>
            <w:gridSpan w:val="6"/>
          </w:tcPr>
          <w:p w14:paraId="5347D91B" w14:textId="77777777" w:rsidR="003D27E1" w:rsidRDefault="00B475ED">
            <w:r>
              <w:rPr>
                <w:rFonts w:ascii="Consolas" w:eastAsia="Consolas" w:hAnsi="Consolas" w:cs="Consolas"/>
                <w:b/>
                <w:sz w:val="18"/>
              </w:rPr>
              <w:t xml:space="preserve">       Name: </w:t>
            </w:r>
            <w:r>
              <w:rPr>
                <w:rFonts w:ascii="Consolas" w:eastAsia="Consolas" w:hAnsi="Consolas" w:cs="Consolas"/>
                <w:sz w:val="18"/>
              </w:rPr>
              <w:t>public</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Public sector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1,484,687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-0.84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1.44           </w:t>
            </w:r>
            <w:r>
              <w:rPr>
                <w:rFonts w:ascii="Consolas" w:eastAsia="Consolas" w:hAnsi="Consolas" w:cs="Consolas"/>
                <w:sz w:val="18"/>
              </w:rPr>
              <w:br/>
            </w:r>
          </w:p>
        </w:tc>
      </w:tr>
      <w:tr w:rsidR="003D27E1" w14:paraId="5347D923" w14:textId="77777777">
        <w:tc>
          <w:tcPr>
            <w:tcW w:w="1560" w:type="dxa"/>
          </w:tcPr>
          <w:p w14:paraId="5347D91D" w14:textId="77777777" w:rsidR="003D27E1" w:rsidRDefault="003D27E1"/>
        </w:tc>
        <w:tc>
          <w:tcPr>
            <w:tcW w:w="1560" w:type="dxa"/>
            <w:tcBorders>
              <w:top w:val="single" w:sz="0" w:space="0" w:color="000000"/>
              <w:bottom w:val="single" w:sz="0" w:space="0" w:color="000000"/>
            </w:tcBorders>
          </w:tcPr>
          <w:p w14:paraId="5347D91E"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D91F"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D920"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D921" w14:textId="77777777" w:rsidR="003D27E1" w:rsidRDefault="00B475ED">
            <w:pPr>
              <w:jc w:val="right"/>
            </w:pPr>
            <w:r>
              <w:rPr>
                <w:rFonts w:ascii="Consolas" w:eastAsia="Consolas" w:hAnsi="Consolas" w:cs="Consolas"/>
                <w:b/>
                <w:sz w:val="18"/>
              </w:rPr>
              <w:t>Percent</w:t>
            </w:r>
          </w:p>
        </w:tc>
        <w:tc>
          <w:tcPr>
            <w:tcW w:w="1560" w:type="dxa"/>
          </w:tcPr>
          <w:p w14:paraId="5347D922" w14:textId="77777777" w:rsidR="003D27E1" w:rsidRDefault="003D27E1"/>
        </w:tc>
      </w:tr>
      <w:tr w:rsidR="003D27E1" w14:paraId="5347D92A" w14:textId="77777777">
        <w:tc>
          <w:tcPr>
            <w:tcW w:w="1560" w:type="dxa"/>
            <w:tcBorders>
              <w:right w:val="nil"/>
            </w:tcBorders>
          </w:tcPr>
          <w:p w14:paraId="5347D924" w14:textId="77777777" w:rsidR="003D27E1" w:rsidRDefault="003D27E1"/>
        </w:tc>
        <w:tc>
          <w:tcPr>
            <w:tcW w:w="1560" w:type="dxa"/>
            <w:tcBorders>
              <w:top w:val="single" w:sz="0" w:space="0" w:color="000000"/>
              <w:left w:val="nil"/>
              <w:bottom w:val="single" w:sz="0" w:space="0" w:color="D3D3D3"/>
            </w:tcBorders>
          </w:tcPr>
          <w:p w14:paraId="5347D925"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D926"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D927" w14:textId="77777777" w:rsidR="003D27E1" w:rsidRDefault="00B475ED">
            <w:pPr>
              <w:jc w:val="right"/>
            </w:pPr>
            <w:r>
              <w:rPr>
                <w:rFonts w:ascii="Consolas" w:eastAsia="Consolas" w:hAnsi="Consolas" w:cs="Consolas"/>
                <w:sz w:val="16"/>
              </w:rPr>
              <w:t xml:space="preserve">   754,954</w:t>
            </w:r>
          </w:p>
        </w:tc>
        <w:tc>
          <w:tcPr>
            <w:tcW w:w="1560" w:type="dxa"/>
            <w:tcBorders>
              <w:top w:val="single" w:sz="0" w:space="0" w:color="000000"/>
              <w:bottom w:val="single" w:sz="0" w:space="0" w:color="D3D3D3"/>
            </w:tcBorders>
          </w:tcPr>
          <w:p w14:paraId="5347D928" w14:textId="77777777" w:rsidR="003D27E1" w:rsidRDefault="00B475ED">
            <w:pPr>
              <w:jc w:val="right"/>
            </w:pPr>
            <w:r>
              <w:rPr>
                <w:rFonts w:ascii="Consolas" w:eastAsia="Consolas" w:hAnsi="Consolas" w:cs="Consolas"/>
                <w:sz w:val="16"/>
              </w:rPr>
              <w:t xml:space="preserve">     24.5</w:t>
            </w:r>
          </w:p>
        </w:tc>
        <w:tc>
          <w:tcPr>
            <w:tcW w:w="1560" w:type="dxa"/>
          </w:tcPr>
          <w:p w14:paraId="5347D929" w14:textId="77777777" w:rsidR="003D27E1" w:rsidRDefault="003D27E1"/>
        </w:tc>
      </w:tr>
      <w:tr w:rsidR="003D27E1" w14:paraId="5347D931" w14:textId="77777777">
        <w:tc>
          <w:tcPr>
            <w:tcW w:w="1560" w:type="dxa"/>
            <w:tcBorders>
              <w:right w:val="nil"/>
            </w:tcBorders>
          </w:tcPr>
          <w:p w14:paraId="5347D92B" w14:textId="77777777" w:rsidR="003D27E1" w:rsidRDefault="003D27E1"/>
        </w:tc>
        <w:tc>
          <w:tcPr>
            <w:tcW w:w="1560" w:type="dxa"/>
            <w:tcBorders>
              <w:top w:val="single" w:sz="0" w:space="0" w:color="D3D3D3"/>
              <w:left w:val="nil"/>
              <w:bottom w:val="single" w:sz="0" w:space="0" w:color="D3D3D3"/>
            </w:tcBorders>
          </w:tcPr>
          <w:p w14:paraId="5347D92C"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92D"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D92E" w14:textId="77777777" w:rsidR="003D27E1" w:rsidRDefault="00B475ED">
            <w:pPr>
              <w:jc w:val="right"/>
            </w:pPr>
            <w:r>
              <w:rPr>
                <w:rFonts w:ascii="Consolas" w:eastAsia="Consolas" w:hAnsi="Consolas" w:cs="Consolas"/>
                <w:sz w:val="16"/>
              </w:rPr>
              <w:t xml:space="preserve">       195</w:t>
            </w:r>
          </w:p>
        </w:tc>
        <w:tc>
          <w:tcPr>
            <w:tcW w:w="1560" w:type="dxa"/>
            <w:tcBorders>
              <w:top w:val="single" w:sz="0" w:space="0" w:color="D3D3D3"/>
              <w:bottom w:val="single" w:sz="0" w:space="0" w:color="D3D3D3"/>
            </w:tcBorders>
          </w:tcPr>
          <w:p w14:paraId="5347D92F" w14:textId="77777777" w:rsidR="003D27E1" w:rsidRDefault="00B475ED">
            <w:pPr>
              <w:jc w:val="right"/>
            </w:pPr>
            <w:r>
              <w:rPr>
                <w:rFonts w:ascii="Consolas" w:eastAsia="Consolas" w:hAnsi="Consolas" w:cs="Consolas"/>
                <w:sz w:val="16"/>
              </w:rPr>
              <w:t xml:space="preserve">      0.0</w:t>
            </w:r>
          </w:p>
        </w:tc>
        <w:tc>
          <w:tcPr>
            <w:tcW w:w="1560" w:type="dxa"/>
          </w:tcPr>
          <w:p w14:paraId="5347D930" w14:textId="77777777" w:rsidR="003D27E1" w:rsidRDefault="003D27E1"/>
        </w:tc>
      </w:tr>
      <w:tr w:rsidR="003D27E1" w14:paraId="5347D938" w14:textId="77777777">
        <w:tc>
          <w:tcPr>
            <w:tcW w:w="1560" w:type="dxa"/>
            <w:tcBorders>
              <w:right w:val="nil"/>
            </w:tcBorders>
          </w:tcPr>
          <w:p w14:paraId="5347D932" w14:textId="77777777" w:rsidR="003D27E1" w:rsidRDefault="003D27E1"/>
        </w:tc>
        <w:tc>
          <w:tcPr>
            <w:tcW w:w="1560" w:type="dxa"/>
            <w:tcBorders>
              <w:top w:val="single" w:sz="0" w:space="0" w:color="D3D3D3"/>
              <w:left w:val="nil"/>
              <w:bottom w:val="single" w:sz="0" w:space="0" w:color="D3D3D3"/>
            </w:tcBorders>
          </w:tcPr>
          <w:p w14:paraId="5347D933"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934"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D935" w14:textId="77777777" w:rsidR="003D27E1" w:rsidRDefault="00B475ED">
            <w:pPr>
              <w:jc w:val="right"/>
            </w:pPr>
            <w:r>
              <w:rPr>
                <w:rFonts w:ascii="Consolas" w:eastAsia="Consolas" w:hAnsi="Consolas" w:cs="Consolas"/>
                <w:sz w:val="16"/>
              </w:rPr>
              <w:t xml:space="preserve">   364,146</w:t>
            </w:r>
          </w:p>
        </w:tc>
        <w:tc>
          <w:tcPr>
            <w:tcW w:w="1560" w:type="dxa"/>
            <w:tcBorders>
              <w:top w:val="single" w:sz="0" w:space="0" w:color="D3D3D3"/>
              <w:bottom w:val="single" w:sz="0" w:space="0" w:color="D3D3D3"/>
            </w:tcBorders>
          </w:tcPr>
          <w:p w14:paraId="5347D936" w14:textId="77777777" w:rsidR="003D27E1" w:rsidRDefault="00B475ED">
            <w:pPr>
              <w:jc w:val="right"/>
            </w:pPr>
            <w:r>
              <w:rPr>
                <w:rFonts w:ascii="Consolas" w:eastAsia="Consolas" w:hAnsi="Consolas" w:cs="Consolas"/>
                <w:sz w:val="16"/>
              </w:rPr>
              <w:t xml:space="preserve">     11.8</w:t>
            </w:r>
          </w:p>
        </w:tc>
        <w:tc>
          <w:tcPr>
            <w:tcW w:w="1560" w:type="dxa"/>
          </w:tcPr>
          <w:p w14:paraId="5347D937" w14:textId="77777777" w:rsidR="003D27E1" w:rsidRDefault="003D27E1"/>
        </w:tc>
      </w:tr>
      <w:tr w:rsidR="003D27E1" w14:paraId="5347D93F" w14:textId="77777777">
        <w:tc>
          <w:tcPr>
            <w:tcW w:w="1560" w:type="dxa"/>
            <w:tcBorders>
              <w:right w:val="nil"/>
            </w:tcBorders>
          </w:tcPr>
          <w:p w14:paraId="5347D939" w14:textId="77777777" w:rsidR="003D27E1" w:rsidRDefault="003D27E1"/>
        </w:tc>
        <w:tc>
          <w:tcPr>
            <w:tcW w:w="1560" w:type="dxa"/>
            <w:tcBorders>
              <w:top w:val="single" w:sz="0" w:space="0" w:color="D3D3D3"/>
              <w:left w:val="nil"/>
              <w:bottom w:val="single" w:sz="0" w:space="0" w:color="D3D3D3"/>
            </w:tcBorders>
          </w:tcPr>
          <w:p w14:paraId="5347D93A"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D93B"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D93C" w14:textId="77777777" w:rsidR="003D27E1" w:rsidRDefault="00B475ED">
            <w:pPr>
              <w:jc w:val="right"/>
            </w:pPr>
            <w:r>
              <w:rPr>
                <w:rFonts w:ascii="Consolas" w:eastAsia="Consolas" w:hAnsi="Consolas" w:cs="Consolas"/>
                <w:sz w:val="16"/>
              </w:rPr>
              <w:t xml:space="preserve">   1240587</w:t>
            </w:r>
          </w:p>
        </w:tc>
        <w:tc>
          <w:tcPr>
            <w:tcW w:w="1560" w:type="dxa"/>
            <w:tcBorders>
              <w:top w:val="single" w:sz="0" w:space="0" w:color="D3D3D3"/>
              <w:bottom w:val="single" w:sz="0" w:space="0" w:color="D3D3D3"/>
            </w:tcBorders>
          </w:tcPr>
          <w:p w14:paraId="5347D93D" w14:textId="77777777" w:rsidR="003D27E1" w:rsidRDefault="00B475ED">
            <w:pPr>
              <w:jc w:val="right"/>
            </w:pPr>
            <w:r>
              <w:rPr>
                <w:rFonts w:ascii="Consolas" w:eastAsia="Consolas" w:hAnsi="Consolas" w:cs="Consolas"/>
                <w:sz w:val="16"/>
              </w:rPr>
              <w:t xml:space="preserve">     40.2</w:t>
            </w:r>
          </w:p>
        </w:tc>
        <w:tc>
          <w:tcPr>
            <w:tcW w:w="1560" w:type="dxa"/>
          </w:tcPr>
          <w:p w14:paraId="5347D93E" w14:textId="77777777" w:rsidR="003D27E1" w:rsidRDefault="003D27E1"/>
        </w:tc>
      </w:tr>
      <w:tr w:rsidR="003D27E1" w14:paraId="5347D946" w14:textId="77777777">
        <w:tc>
          <w:tcPr>
            <w:tcW w:w="1560" w:type="dxa"/>
            <w:tcBorders>
              <w:right w:val="nil"/>
            </w:tcBorders>
          </w:tcPr>
          <w:p w14:paraId="5347D940" w14:textId="77777777" w:rsidR="003D27E1" w:rsidRDefault="003D27E1"/>
        </w:tc>
        <w:tc>
          <w:tcPr>
            <w:tcW w:w="1560" w:type="dxa"/>
            <w:tcBorders>
              <w:top w:val="single" w:sz="0" w:space="0" w:color="D3D3D3"/>
              <w:left w:val="nil"/>
              <w:bottom w:val="single" w:sz="0" w:space="0" w:color="D3D3D3"/>
            </w:tcBorders>
          </w:tcPr>
          <w:p w14:paraId="5347D941"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942"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D943" w14:textId="77777777" w:rsidR="003D27E1" w:rsidRDefault="00B475ED">
            <w:pPr>
              <w:jc w:val="right"/>
            </w:pPr>
            <w:r>
              <w:rPr>
                <w:rFonts w:ascii="Consolas" w:eastAsia="Consolas" w:hAnsi="Consolas" w:cs="Consolas"/>
                <w:sz w:val="16"/>
              </w:rPr>
              <w:t xml:space="preserve">   359,056</w:t>
            </w:r>
          </w:p>
        </w:tc>
        <w:tc>
          <w:tcPr>
            <w:tcW w:w="1560" w:type="dxa"/>
            <w:tcBorders>
              <w:top w:val="single" w:sz="0" w:space="0" w:color="D3D3D3"/>
              <w:bottom w:val="single" w:sz="0" w:space="0" w:color="D3D3D3"/>
            </w:tcBorders>
          </w:tcPr>
          <w:p w14:paraId="5347D944" w14:textId="77777777" w:rsidR="003D27E1" w:rsidRDefault="00B475ED">
            <w:pPr>
              <w:jc w:val="right"/>
            </w:pPr>
            <w:r>
              <w:rPr>
                <w:rFonts w:ascii="Consolas" w:eastAsia="Consolas" w:hAnsi="Consolas" w:cs="Consolas"/>
                <w:sz w:val="16"/>
              </w:rPr>
              <w:t xml:space="preserve">     11.6</w:t>
            </w:r>
          </w:p>
        </w:tc>
        <w:tc>
          <w:tcPr>
            <w:tcW w:w="1560" w:type="dxa"/>
          </w:tcPr>
          <w:p w14:paraId="5347D945" w14:textId="77777777" w:rsidR="003D27E1" w:rsidRDefault="003D27E1"/>
        </w:tc>
      </w:tr>
      <w:tr w:rsidR="003D27E1" w14:paraId="5347D94D" w14:textId="77777777">
        <w:tc>
          <w:tcPr>
            <w:tcW w:w="1560" w:type="dxa"/>
            <w:tcBorders>
              <w:right w:val="nil"/>
            </w:tcBorders>
          </w:tcPr>
          <w:p w14:paraId="5347D947" w14:textId="77777777" w:rsidR="003D27E1" w:rsidRDefault="003D27E1"/>
        </w:tc>
        <w:tc>
          <w:tcPr>
            <w:tcW w:w="1560" w:type="dxa"/>
            <w:tcBorders>
              <w:top w:val="single" w:sz="0" w:space="0" w:color="D3D3D3"/>
              <w:left w:val="nil"/>
              <w:bottom w:val="single" w:sz="0" w:space="0" w:color="000000"/>
            </w:tcBorders>
          </w:tcPr>
          <w:p w14:paraId="5347D948"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D949" w14:textId="77777777" w:rsidR="003D27E1" w:rsidRDefault="003D27E1"/>
        </w:tc>
        <w:tc>
          <w:tcPr>
            <w:tcW w:w="1560" w:type="dxa"/>
            <w:tcBorders>
              <w:top w:val="single" w:sz="0" w:space="0" w:color="D3D3D3"/>
              <w:bottom w:val="single" w:sz="0" w:space="0" w:color="000000"/>
            </w:tcBorders>
          </w:tcPr>
          <w:p w14:paraId="5347D94A" w14:textId="77777777" w:rsidR="003D27E1" w:rsidRDefault="00B475ED">
            <w:pPr>
              <w:jc w:val="right"/>
            </w:pPr>
            <w:r>
              <w:rPr>
                <w:rFonts w:ascii="Consolas" w:eastAsia="Consolas" w:hAnsi="Consolas" w:cs="Consolas"/>
                <w:sz w:val="16"/>
              </w:rPr>
              <w:t xml:space="preserve">   365,392</w:t>
            </w:r>
          </w:p>
        </w:tc>
        <w:tc>
          <w:tcPr>
            <w:tcW w:w="1560" w:type="dxa"/>
            <w:tcBorders>
              <w:top w:val="single" w:sz="0" w:space="0" w:color="D3D3D3"/>
              <w:bottom w:val="single" w:sz="0" w:space="0" w:color="000000"/>
            </w:tcBorders>
          </w:tcPr>
          <w:p w14:paraId="5347D94B" w14:textId="77777777" w:rsidR="003D27E1" w:rsidRDefault="00B475ED">
            <w:pPr>
              <w:jc w:val="right"/>
            </w:pPr>
            <w:r>
              <w:rPr>
                <w:rFonts w:ascii="Consolas" w:eastAsia="Consolas" w:hAnsi="Consolas" w:cs="Consolas"/>
                <w:sz w:val="16"/>
              </w:rPr>
              <w:t xml:space="preserve">     11.8</w:t>
            </w:r>
          </w:p>
        </w:tc>
        <w:tc>
          <w:tcPr>
            <w:tcW w:w="1560" w:type="dxa"/>
          </w:tcPr>
          <w:p w14:paraId="5347D94C" w14:textId="77777777" w:rsidR="003D27E1" w:rsidRDefault="003D27E1"/>
        </w:tc>
      </w:tr>
      <w:tr w:rsidR="003D27E1" w14:paraId="5347D954" w14:textId="77777777">
        <w:tc>
          <w:tcPr>
            <w:tcW w:w="1560" w:type="dxa"/>
          </w:tcPr>
          <w:p w14:paraId="5347D94E" w14:textId="77777777" w:rsidR="003D27E1" w:rsidRDefault="003D27E1"/>
        </w:tc>
        <w:tc>
          <w:tcPr>
            <w:tcW w:w="1560" w:type="dxa"/>
            <w:tcBorders>
              <w:top w:val="single" w:sz="0" w:space="0" w:color="000000"/>
              <w:bottom w:val="single" w:sz="0" w:space="0" w:color="000000"/>
            </w:tcBorders>
          </w:tcPr>
          <w:p w14:paraId="5347D94F" w14:textId="77777777" w:rsidR="003D27E1" w:rsidRDefault="003D27E1"/>
        </w:tc>
        <w:tc>
          <w:tcPr>
            <w:tcW w:w="1560" w:type="dxa"/>
            <w:tcBorders>
              <w:top w:val="single" w:sz="0" w:space="0" w:color="000000"/>
              <w:bottom w:val="single" w:sz="0" w:space="0" w:color="000000"/>
            </w:tcBorders>
          </w:tcPr>
          <w:p w14:paraId="5347D950"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D951"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D952" w14:textId="77777777" w:rsidR="003D27E1" w:rsidRDefault="003D27E1"/>
        </w:tc>
        <w:tc>
          <w:tcPr>
            <w:tcW w:w="1560" w:type="dxa"/>
          </w:tcPr>
          <w:p w14:paraId="5347D953" w14:textId="77777777" w:rsidR="003D27E1" w:rsidRDefault="003D27E1"/>
        </w:tc>
      </w:tr>
    </w:tbl>
    <w:p w14:paraId="5347D955"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95E" w14:textId="77777777">
        <w:tc>
          <w:tcPr>
            <w:tcW w:w="1170" w:type="dxa"/>
            <w:tcBorders>
              <w:top w:val="single" w:sz="0" w:space="0" w:color="000000"/>
              <w:bottom w:val="single" w:sz="0" w:space="0" w:color="000000"/>
            </w:tcBorders>
          </w:tcPr>
          <w:p w14:paraId="5347D956" w14:textId="77777777" w:rsidR="003D27E1" w:rsidRDefault="00B475ED">
            <w:r>
              <w:rPr>
                <w:rFonts w:ascii="Consolas" w:eastAsia="Consolas" w:hAnsi="Consolas" w:cs="Consolas"/>
                <w:sz w:val="16"/>
              </w:rPr>
              <w:lastRenderedPageBreak/>
              <w:t xml:space="preserve"> </w:t>
            </w:r>
          </w:p>
        </w:tc>
        <w:tc>
          <w:tcPr>
            <w:tcW w:w="1170" w:type="dxa"/>
            <w:tcBorders>
              <w:top w:val="single" w:sz="0" w:space="0" w:color="000000"/>
              <w:bottom w:val="single" w:sz="0" w:space="0" w:color="000000"/>
            </w:tcBorders>
          </w:tcPr>
          <w:p w14:paraId="5347D957"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D958"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D959"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D95A"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D95B"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D95C"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D95D" w14:textId="77777777" w:rsidR="003D27E1" w:rsidRDefault="00B475ED">
            <w:pPr>
              <w:jc w:val="right"/>
            </w:pPr>
            <w:r>
              <w:rPr>
                <w:rFonts w:ascii="Consolas" w:eastAsia="Consolas" w:hAnsi="Consolas" w:cs="Consolas"/>
                <w:b/>
                <w:sz w:val="18"/>
              </w:rPr>
              <w:t>[8] NL</w:t>
            </w:r>
          </w:p>
        </w:tc>
      </w:tr>
      <w:tr w:rsidR="003D27E1" w14:paraId="5347D967" w14:textId="77777777">
        <w:tc>
          <w:tcPr>
            <w:tcW w:w="1170" w:type="dxa"/>
            <w:tcBorders>
              <w:top w:val="single" w:sz="0" w:space="0" w:color="000000"/>
            </w:tcBorders>
          </w:tcPr>
          <w:p w14:paraId="5347D95F"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D960" w14:textId="77777777" w:rsidR="003D27E1" w:rsidRDefault="00B475ED">
            <w:pPr>
              <w:jc w:val="right"/>
            </w:pPr>
            <w:r>
              <w:rPr>
                <w:rFonts w:ascii="Consolas" w:eastAsia="Consolas" w:hAnsi="Consolas" w:cs="Consolas"/>
                <w:sz w:val="16"/>
              </w:rPr>
              <w:t>94,029</w:t>
            </w:r>
          </w:p>
        </w:tc>
        <w:tc>
          <w:tcPr>
            <w:tcW w:w="1170" w:type="dxa"/>
            <w:tcBorders>
              <w:top w:val="single" w:sz="0" w:space="0" w:color="000000"/>
            </w:tcBorders>
          </w:tcPr>
          <w:p w14:paraId="5347D96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962" w14:textId="77777777" w:rsidR="003D27E1" w:rsidRDefault="00B475ED">
            <w:pPr>
              <w:jc w:val="right"/>
            </w:pPr>
            <w:r>
              <w:rPr>
                <w:rFonts w:ascii="Consolas" w:eastAsia="Consolas" w:hAnsi="Consolas" w:cs="Consolas"/>
                <w:sz w:val="16"/>
              </w:rPr>
              <w:t>161,128</w:t>
            </w:r>
          </w:p>
        </w:tc>
        <w:tc>
          <w:tcPr>
            <w:tcW w:w="1170" w:type="dxa"/>
            <w:tcBorders>
              <w:top w:val="single" w:sz="0" w:space="0" w:color="000000"/>
            </w:tcBorders>
          </w:tcPr>
          <w:p w14:paraId="5347D963" w14:textId="77777777" w:rsidR="003D27E1" w:rsidRDefault="00B475ED">
            <w:pPr>
              <w:jc w:val="right"/>
            </w:pPr>
            <w:r>
              <w:rPr>
                <w:rFonts w:ascii="Consolas" w:eastAsia="Consolas" w:hAnsi="Consolas" w:cs="Consolas"/>
                <w:sz w:val="16"/>
              </w:rPr>
              <w:t>93,699</w:t>
            </w:r>
          </w:p>
        </w:tc>
        <w:tc>
          <w:tcPr>
            <w:tcW w:w="1170" w:type="dxa"/>
            <w:tcBorders>
              <w:top w:val="single" w:sz="0" w:space="0" w:color="000000"/>
            </w:tcBorders>
          </w:tcPr>
          <w:p w14:paraId="5347D96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965" w14:textId="77777777" w:rsidR="003D27E1" w:rsidRDefault="00B475ED">
            <w:pPr>
              <w:jc w:val="right"/>
            </w:pPr>
            <w:r>
              <w:rPr>
                <w:rFonts w:ascii="Consolas" w:eastAsia="Consolas" w:hAnsi="Consolas" w:cs="Consolas"/>
                <w:sz w:val="16"/>
              </w:rPr>
              <w:t>406,098</w:t>
            </w:r>
          </w:p>
        </w:tc>
        <w:tc>
          <w:tcPr>
            <w:tcW w:w="1170" w:type="dxa"/>
            <w:tcBorders>
              <w:top w:val="single" w:sz="0" w:space="0" w:color="000000"/>
            </w:tcBorders>
          </w:tcPr>
          <w:p w14:paraId="5347D966" w14:textId="77777777" w:rsidR="003D27E1" w:rsidRDefault="00B475ED">
            <w:pPr>
              <w:jc w:val="right"/>
            </w:pPr>
            <w:r>
              <w:rPr>
                <w:rFonts w:ascii="Consolas" w:eastAsia="Consolas" w:hAnsi="Consolas" w:cs="Consolas"/>
                <w:sz w:val="16"/>
              </w:rPr>
              <w:t>0</w:t>
            </w:r>
          </w:p>
        </w:tc>
      </w:tr>
      <w:tr w:rsidR="003D27E1" w14:paraId="5347D970" w14:textId="77777777">
        <w:tc>
          <w:tcPr>
            <w:tcW w:w="1170" w:type="dxa"/>
          </w:tcPr>
          <w:p w14:paraId="5347D968" w14:textId="77777777" w:rsidR="003D27E1" w:rsidRDefault="00B475ED">
            <w:pPr>
              <w:jc w:val="right"/>
            </w:pPr>
            <w:r>
              <w:rPr>
                <w:rFonts w:ascii="Consolas" w:eastAsia="Consolas" w:hAnsi="Consolas" w:cs="Consolas"/>
                <w:sz w:val="16"/>
              </w:rPr>
              <w:t>-2</w:t>
            </w:r>
          </w:p>
        </w:tc>
        <w:tc>
          <w:tcPr>
            <w:tcW w:w="1170" w:type="dxa"/>
          </w:tcPr>
          <w:p w14:paraId="5347D969" w14:textId="77777777" w:rsidR="003D27E1" w:rsidRDefault="00B475ED">
            <w:pPr>
              <w:jc w:val="right"/>
            </w:pPr>
            <w:r>
              <w:rPr>
                <w:rFonts w:ascii="Consolas" w:eastAsia="Consolas" w:hAnsi="Consolas" w:cs="Consolas"/>
                <w:sz w:val="16"/>
              </w:rPr>
              <w:t>12</w:t>
            </w:r>
          </w:p>
        </w:tc>
        <w:tc>
          <w:tcPr>
            <w:tcW w:w="1170" w:type="dxa"/>
          </w:tcPr>
          <w:p w14:paraId="5347D96A" w14:textId="77777777" w:rsidR="003D27E1" w:rsidRDefault="00B475ED">
            <w:pPr>
              <w:jc w:val="right"/>
            </w:pPr>
            <w:r>
              <w:rPr>
                <w:rFonts w:ascii="Consolas" w:eastAsia="Consolas" w:hAnsi="Consolas" w:cs="Consolas"/>
                <w:sz w:val="16"/>
              </w:rPr>
              <w:t>0</w:t>
            </w:r>
          </w:p>
        </w:tc>
        <w:tc>
          <w:tcPr>
            <w:tcW w:w="1170" w:type="dxa"/>
          </w:tcPr>
          <w:p w14:paraId="5347D96B" w14:textId="77777777" w:rsidR="003D27E1" w:rsidRDefault="00B475ED">
            <w:pPr>
              <w:jc w:val="right"/>
            </w:pPr>
            <w:r>
              <w:rPr>
                <w:rFonts w:ascii="Consolas" w:eastAsia="Consolas" w:hAnsi="Consolas" w:cs="Consolas"/>
                <w:sz w:val="16"/>
              </w:rPr>
              <w:t>0</w:t>
            </w:r>
          </w:p>
        </w:tc>
        <w:tc>
          <w:tcPr>
            <w:tcW w:w="1170" w:type="dxa"/>
          </w:tcPr>
          <w:p w14:paraId="5347D96C" w14:textId="77777777" w:rsidR="003D27E1" w:rsidRDefault="00B475ED">
            <w:pPr>
              <w:jc w:val="right"/>
            </w:pPr>
            <w:r>
              <w:rPr>
                <w:rFonts w:ascii="Consolas" w:eastAsia="Consolas" w:hAnsi="Consolas" w:cs="Consolas"/>
                <w:sz w:val="16"/>
              </w:rPr>
              <w:t>183</w:t>
            </w:r>
          </w:p>
        </w:tc>
        <w:tc>
          <w:tcPr>
            <w:tcW w:w="1170" w:type="dxa"/>
          </w:tcPr>
          <w:p w14:paraId="5347D96D" w14:textId="77777777" w:rsidR="003D27E1" w:rsidRDefault="00B475ED">
            <w:pPr>
              <w:jc w:val="right"/>
            </w:pPr>
            <w:r>
              <w:rPr>
                <w:rFonts w:ascii="Consolas" w:eastAsia="Consolas" w:hAnsi="Consolas" w:cs="Consolas"/>
                <w:sz w:val="16"/>
              </w:rPr>
              <w:t>0</w:t>
            </w:r>
          </w:p>
        </w:tc>
        <w:tc>
          <w:tcPr>
            <w:tcW w:w="1170" w:type="dxa"/>
          </w:tcPr>
          <w:p w14:paraId="5347D96E" w14:textId="77777777" w:rsidR="003D27E1" w:rsidRDefault="00B475ED">
            <w:pPr>
              <w:jc w:val="right"/>
            </w:pPr>
            <w:r>
              <w:rPr>
                <w:rFonts w:ascii="Consolas" w:eastAsia="Consolas" w:hAnsi="Consolas" w:cs="Consolas"/>
                <w:sz w:val="16"/>
              </w:rPr>
              <w:t>0</w:t>
            </w:r>
          </w:p>
        </w:tc>
        <w:tc>
          <w:tcPr>
            <w:tcW w:w="1170" w:type="dxa"/>
          </w:tcPr>
          <w:p w14:paraId="5347D96F" w14:textId="77777777" w:rsidR="003D27E1" w:rsidRDefault="00B475ED">
            <w:pPr>
              <w:jc w:val="right"/>
            </w:pPr>
            <w:r>
              <w:rPr>
                <w:rFonts w:ascii="Consolas" w:eastAsia="Consolas" w:hAnsi="Consolas" w:cs="Consolas"/>
                <w:sz w:val="16"/>
              </w:rPr>
              <w:t>0</w:t>
            </w:r>
          </w:p>
        </w:tc>
      </w:tr>
      <w:tr w:rsidR="003D27E1" w14:paraId="5347D979" w14:textId="77777777">
        <w:tc>
          <w:tcPr>
            <w:tcW w:w="1170" w:type="dxa"/>
          </w:tcPr>
          <w:p w14:paraId="5347D971" w14:textId="77777777" w:rsidR="003D27E1" w:rsidRDefault="00B475ED">
            <w:pPr>
              <w:jc w:val="right"/>
            </w:pPr>
            <w:r>
              <w:rPr>
                <w:rFonts w:ascii="Consolas" w:eastAsia="Consolas" w:hAnsi="Consolas" w:cs="Consolas"/>
                <w:sz w:val="16"/>
              </w:rPr>
              <w:t>-1</w:t>
            </w:r>
          </w:p>
        </w:tc>
        <w:tc>
          <w:tcPr>
            <w:tcW w:w="1170" w:type="dxa"/>
          </w:tcPr>
          <w:p w14:paraId="5347D972" w14:textId="77777777" w:rsidR="003D27E1" w:rsidRDefault="00B475ED">
            <w:pPr>
              <w:jc w:val="right"/>
            </w:pPr>
            <w:r>
              <w:rPr>
                <w:rFonts w:ascii="Consolas" w:eastAsia="Consolas" w:hAnsi="Consolas" w:cs="Consolas"/>
                <w:sz w:val="16"/>
              </w:rPr>
              <w:t>242</w:t>
            </w:r>
          </w:p>
        </w:tc>
        <w:tc>
          <w:tcPr>
            <w:tcW w:w="1170" w:type="dxa"/>
          </w:tcPr>
          <w:p w14:paraId="5347D973" w14:textId="77777777" w:rsidR="003D27E1" w:rsidRDefault="00B475ED">
            <w:pPr>
              <w:jc w:val="right"/>
            </w:pPr>
            <w:r>
              <w:rPr>
                <w:rFonts w:ascii="Consolas" w:eastAsia="Consolas" w:hAnsi="Consolas" w:cs="Consolas"/>
                <w:sz w:val="16"/>
              </w:rPr>
              <w:t>27</w:t>
            </w:r>
          </w:p>
        </w:tc>
        <w:tc>
          <w:tcPr>
            <w:tcW w:w="1170" w:type="dxa"/>
          </w:tcPr>
          <w:p w14:paraId="5347D974" w14:textId="77777777" w:rsidR="003D27E1" w:rsidRDefault="00B475ED">
            <w:pPr>
              <w:jc w:val="right"/>
            </w:pPr>
            <w:r>
              <w:rPr>
                <w:rFonts w:ascii="Consolas" w:eastAsia="Consolas" w:hAnsi="Consolas" w:cs="Consolas"/>
                <w:sz w:val="16"/>
              </w:rPr>
              <w:t>1,637</w:t>
            </w:r>
          </w:p>
        </w:tc>
        <w:tc>
          <w:tcPr>
            <w:tcW w:w="1170" w:type="dxa"/>
          </w:tcPr>
          <w:p w14:paraId="5347D975" w14:textId="77777777" w:rsidR="003D27E1" w:rsidRDefault="00B475ED">
            <w:pPr>
              <w:jc w:val="right"/>
            </w:pPr>
            <w:r>
              <w:rPr>
                <w:rFonts w:ascii="Consolas" w:eastAsia="Consolas" w:hAnsi="Consolas" w:cs="Consolas"/>
                <w:sz w:val="16"/>
              </w:rPr>
              <w:t>1,697</w:t>
            </w:r>
          </w:p>
        </w:tc>
        <w:tc>
          <w:tcPr>
            <w:tcW w:w="1170" w:type="dxa"/>
          </w:tcPr>
          <w:p w14:paraId="5347D976" w14:textId="77777777" w:rsidR="003D27E1" w:rsidRDefault="00B475ED">
            <w:pPr>
              <w:jc w:val="right"/>
            </w:pPr>
            <w:r>
              <w:rPr>
                <w:rFonts w:ascii="Consolas" w:eastAsia="Consolas" w:hAnsi="Consolas" w:cs="Consolas"/>
                <w:sz w:val="16"/>
              </w:rPr>
              <w:t>358,591</w:t>
            </w:r>
          </w:p>
        </w:tc>
        <w:tc>
          <w:tcPr>
            <w:tcW w:w="1170" w:type="dxa"/>
          </w:tcPr>
          <w:p w14:paraId="5347D977" w14:textId="77777777" w:rsidR="003D27E1" w:rsidRDefault="00B475ED">
            <w:pPr>
              <w:jc w:val="right"/>
            </w:pPr>
            <w:r>
              <w:rPr>
                <w:rFonts w:ascii="Consolas" w:eastAsia="Consolas" w:hAnsi="Consolas" w:cs="Consolas"/>
                <w:sz w:val="16"/>
              </w:rPr>
              <w:t>1,952</w:t>
            </w:r>
          </w:p>
        </w:tc>
        <w:tc>
          <w:tcPr>
            <w:tcW w:w="1170" w:type="dxa"/>
          </w:tcPr>
          <w:p w14:paraId="5347D978" w14:textId="77777777" w:rsidR="003D27E1" w:rsidRDefault="00B475ED">
            <w:pPr>
              <w:jc w:val="right"/>
            </w:pPr>
            <w:r>
              <w:rPr>
                <w:rFonts w:ascii="Consolas" w:eastAsia="Consolas" w:hAnsi="Consolas" w:cs="Consolas"/>
                <w:sz w:val="16"/>
              </w:rPr>
              <w:t>0</w:t>
            </w:r>
          </w:p>
        </w:tc>
      </w:tr>
      <w:tr w:rsidR="003D27E1" w14:paraId="5347D982" w14:textId="77777777">
        <w:tc>
          <w:tcPr>
            <w:tcW w:w="1170" w:type="dxa"/>
          </w:tcPr>
          <w:p w14:paraId="5347D97A" w14:textId="77777777" w:rsidR="003D27E1" w:rsidRDefault="00B475ED">
            <w:pPr>
              <w:jc w:val="right"/>
            </w:pPr>
            <w:r>
              <w:rPr>
                <w:rFonts w:ascii="Consolas" w:eastAsia="Consolas" w:hAnsi="Consolas" w:cs="Consolas"/>
                <w:sz w:val="16"/>
              </w:rPr>
              <w:t>0</w:t>
            </w:r>
          </w:p>
        </w:tc>
        <w:tc>
          <w:tcPr>
            <w:tcW w:w="1170" w:type="dxa"/>
          </w:tcPr>
          <w:p w14:paraId="5347D97B" w14:textId="77777777" w:rsidR="003D27E1" w:rsidRDefault="00B475ED">
            <w:pPr>
              <w:jc w:val="right"/>
            </w:pPr>
            <w:r>
              <w:rPr>
                <w:rFonts w:ascii="Consolas" w:eastAsia="Consolas" w:hAnsi="Consolas" w:cs="Consolas"/>
                <w:sz w:val="16"/>
              </w:rPr>
              <w:t>152,097</w:t>
            </w:r>
          </w:p>
        </w:tc>
        <w:tc>
          <w:tcPr>
            <w:tcW w:w="1170" w:type="dxa"/>
          </w:tcPr>
          <w:p w14:paraId="5347D97C" w14:textId="77777777" w:rsidR="003D27E1" w:rsidRDefault="00B475ED">
            <w:pPr>
              <w:jc w:val="right"/>
            </w:pPr>
            <w:r>
              <w:rPr>
                <w:rFonts w:ascii="Consolas" w:eastAsia="Consolas" w:hAnsi="Consolas" w:cs="Consolas"/>
                <w:sz w:val="16"/>
              </w:rPr>
              <w:t>135,637</w:t>
            </w:r>
          </w:p>
        </w:tc>
        <w:tc>
          <w:tcPr>
            <w:tcW w:w="1170" w:type="dxa"/>
          </w:tcPr>
          <w:p w14:paraId="5347D97D" w14:textId="77777777" w:rsidR="003D27E1" w:rsidRDefault="00B475ED">
            <w:pPr>
              <w:jc w:val="right"/>
            </w:pPr>
            <w:r>
              <w:rPr>
                <w:rFonts w:ascii="Consolas" w:eastAsia="Consolas" w:hAnsi="Consolas" w:cs="Consolas"/>
                <w:sz w:val="16"/>
              </w:rPr>
              <w:t>212,076</w:t>
            </w:r>
          </w:p>
        </w:tc>
        <w:tc>
          <w:tcPr>
            <w:tcW w:w="1170" w:type="dxa"/>
          </w:tcPr>
          <w:p w14:paraId="5347D97E" w14:textId="77777777" w:rsidR="003D27E1" w:rsidRDefault="00B475ED">
            <w:pPr>
              <w:jc w:val="right"/>
            </w:pPr>
            <w:r>
              <w:rPr>
                <w:rFonts w:ascii="Consolas" w:eastAsia="Consolas" w:hAnsi="Consolas" w:cs="Consolas"/>
                <w:sz w:val="16"/>
              </w:rPr>
              <w:t>64,260</w:t>
            </w:r>
          </w:p>
        </w:tc>
        <w:tc>
          <w:tcPr>
            <w:tcW w:w="1170" w:type="dxa"/>
          </w:tcPr>
          <w:p w14:paraId="5347D97F" w14:textId="77777777" w:rsidR="003D27E1" w:rsidRDefault="00B475ED">
            <w:pPr>
              <w:jc w:val="right"/>
            </w:pPr>
            <w:r>
              <w:rPr>
                <w:rFonts w:ascii="Consolas" w:eastAsia="Consolas" w:hAnsi="Consolas" w:cs="Consolas"/>
                <w:sz w:val="16"/>
              </w:rPr>
              <w:t>340,892</w:t>
            </w:r>
          </w:p>
        </w:tc>
        <w:tc>
          <w:tcPr>
            <w:tcW w:w="1170" w:type="dxa"/>
          </w:tcPr>
          <w:p w14:paraId="5347D980" w14:textId="77777777" w:rsidR="003D27E1" w:rsidRDefault="00B475ED">
            <w:pPr>
              <w:jc w:val="right"/>
            </w:pPr>
            <w:r>
              <w:rPr>
                <w:rFonts w:ascii="Consolas" w:eastAsia="Consolas" w:hAnsi="Consolas" w:cs="Consolas"/>
                <w:sz w:val="16"/>
              </w:rPr>
              <w:t>299,368</w:t>
            </w:r>
          </w:p>
        </w:tc>
        <w:tc>
          <w:tcPr>
            <w:tcW w:w="1170" w:type="dxa"/>
          </w:tcPr>
          <w:p w14:paraId="5347D981" w14:textId="77777777" w:rsidR="003D27E1" w:rsidRDefault="00B475ED">
            <w:pPr>
              <w:jc w:val="right"/>
            </w:pPr>
            <w:r>
              <w:rPr>
                <w:rFonts w:ascii="Consolas" w:eastAsia="Consolas" w:hAnsi="Consolas" w:cs="Consolas"/>
                <w:sz w:val="16"/>
              </w:rPr>
              <w:t>36,257</w:t>
            </w:r>
          </w:p>
        </w:tc>
      </w:tr>
      <w:tr w:rsidR="003D27E1" w14:paraId="5347D98B" w14:textId="77777777">
        <w:tc>
          <w:tcPr>
            <w:tcW w:w="1170" w:type="dxa"/>
          </w:tcPr>
          <w:p w14:paraId="5347D983" w14:textId="77777777" w:rsidR="003D27E1" w:rsidRDefault="00B475ED">
            <w:pPr>
              <w:jc w:val="right"/>
            </w:pPr>
            <w:r>
              <w:rPr>
                <w:rFonts w:ascii="Consolas" w:eastAsia="Consolas" w:hAnsi="Consolas" w:cs="Consolas"/>
                <w:sz w:val="16"/>
              </w:rPr>
              <w:t>1</w:t>
            </w:r>
          </w:p>
        </w:tc>
        <w:tc>
          <w:tcPr>
            <w:tcW w:w="1170" w:type="dxa"/>
          </w:tcPr>
          <w:p w14:paraId="5347D984" w14:textId="77777777" w:rsidR="003D27E1" w:rsidRDefault="00B475ED">
            <w:pPr>
              <w:jc w:val="right"/>
            </w:pPr>
            <w:r>
              <w:rPr>
                <w:rFonts w:ascii="Consolas" w:eastAsia="Consolas" w:hAnsi="Consolas" w:cs="Consolas"/>
                <w:sz w:val="16"/>
              </w:rPr>
              <w:t>32,908</w:t>
            </w:r>
          </w:p>
        </w:tc>
        <w:tc>
          <w:tcPr>
            <w:tcW w:w="1170" w:type="dxa"/>
          </w:tcPr>
          <w:p w14:paraId="5347D985" w14:textId="77777777" w:rsidR="003D27E1" w:rsidRDefault="00B475ED">
            <w:pPr>
              <w:jc w:val="right"/>
            </w:pPr>
            <w:r>
              <w:rPr>
                <w:rFonts w:ascii="Consolas" w:eastAsia="Consolas" w:hAnsi="Consolas" w:cs="Consolas"/>
                <w:sz w:val="16"/>
              </w:rPr>
              <w:t>14,806</w:t>
            </w:r>
          </w:p>
        </w:tc>
        <w:tc>
          <w:tcPr>
            <w:tcW w:w="1170" w:type="dxa"/>
          </w:tcPr>
          <w:p w14:paraId="5347D986" w14:textId="77777777" w:rsidR="003D27E1" w:rsidRDefault="00B475ED">
            <w:pPr>
              <w:jc w:val="right"/>
            </w:pPr>
            <w:r>
              <w:rPr>
                <w:rFonts w:ascii="Consolas" w:eastAsia="Consolas" w:hAnsi="Consolas" w:cs="Consolas"/>
                <w:sz w:val="16"/>
              </w:rPr>
              <w:t>58,206</w:t>
            </w:r>
          </w:p>
        </w:tc>
        <w:tc>
          <w:tcPr>
            <w:tcW w:w="1170" w:type="dxa"/>
          </w:tcPr>
          <w:p w14:paraId="5347D987" w14:textId="77777777" w:rsidR="003D27E1" w:rsidRDefault="00B475ED">
            <w:pPr>
              <w:jc w:val="right"/>
            </w:pPr>
            <w:r>
              <w:rPr>
                <w:rFonts w:ascii="Consolas" w:eastAsia="Consolas" w:hAnsi="Consolas" w:cs="Consolas"/>
                <w:sz w:val="16"/>
              </w:rPr>
              <w:t>44,075</w:t>
            </w:r>
          </w:p>
        </w:tc>
        <w:tc>
          <w:tcPr>
            <w:tcW w:w="1170" w:type="dxa"/>
          </w:tcPr>
          <w:p w14:paraId="5347D988" w14:textId="77777777" w:rsidR="003D27E1" w:rsidRDefault="00B475ED">
            <w:pPr>
              <w:jc w:val="right"/>
            </w:pPr>
            <w:r>
              <w:rPr>
                <w:rFonts w:ascii="Consolas" w:eastAsia="Consolas" w:hAnsi="Consolas" w:cs="Consolas"/>
                <w:sz w:val="16"/>
              </w:rPr>
              <w:t>112,652</w:t>
            </w:r>
          </w:p>
        </w:tc>
        <w:tc>
          <w:tcPr>
            <w:tcW w:w="1170" w:type="dxa"/>
          </w:tcPr>
          <w:p w14:paraId="5347D989" w14:textId="77777777" w:rsidR="003D27E1" w:rsidRDefault="00B475ED">
            <w:pPr>
              <w:jc w:val="right"/>
            </w:pPr>
            <w:r>
              <w:rPr>
                <w:rFonts w:ascii="Consolas" w:eastAsia="Consolas" w:hAnsi="Consolas" w:cs="Consolas"/>
                <w:sz w:val="16"/>
              </w:rPr>
              <w:t>75,468</w:t>
            </w:r>
          </w:p>
        </w:tc>
        <w:tc>
          <w:tcPr>
            <w:tcW w:w="1170" w:type="dxa"/>
          </w:tcPr>
          <w:p w14:paraId="5347D98A" w14:textId="77777777" w:rsidR="003D27E1" w:rsidRDefault="00B475ED">
            <w:pPr>
              <w:jc w:val="right"/>
            </w:pPr>
            <w:r>
              <w:rPr>
                <w:rFonts w:ascii="Consolas" w:eastAsia="Consolas" w:hAnsi="Consolas" w:cs="Consolas"/>
                <w:sz w:val="16"/>
              </w:rPr>
              <w:t>20,941</w:t>
            </w:r>
          </w:p>
        </w:tc>
      </w:tr>
      <w:tr w:rsidR="003D27E1" w14:paraId="5347D994" w14:textId="77777777">
        <w:tc>
          <w:tcPr>
            <w:tcW w:w="1170" w:type="dxa"/>
            <w:tcBorders>
              <w:bottom w:val="single" w:sz="0" w:space="0" w:color="000000"/>
            </w:tcBorders>
          </w:tcPr>
          <w:p w14:paraId="5347D98C"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98D" w14:textId="77777777" w:rsidR="003D27E1" w:rsidRDefault="00B475ED">
            <w:pPr>
              <w:jc w:val="right"/>
            </w:pPr>
            <w:r>
              <w:rPr>
                <w:rFonts w:ascii="Consolas" w:eastAsia="Consolas" w:hAnsi="Consolas" w:cs="Consolas"/>
                <w:sz w:val="16"/>
              </w:rPr>
              <w:t>11,328</w:t>
            </w:r>
          </w:p>
        </w:tc>
        <w:tc>
          <w:tcPr>
            <w:tcW w:w="1170" w:type="dxa"/>
            <w:tcBorders>
              <w:bottom w:val="single" w:sz="0" w:space="0" w:color="000000"/>
            </w:tcBorders>
          </w:tcPr>
          <w:p w14:paraId="5347D98E" w14:textId="77777777" w:rsidR="003D27E1" w:rsidRDefault="00B475ED">
            <w:pPr>
              <w:jc w:val="right"/>
            </w:pPr>
            <w:r>
              <w:rPr>
                <w:rFonts w:ascii="Consolas" w:eastAsia="Consolas" w:hAnsi="Consolas" w:cs="Consolas"/>
                <w:sz w:val="16"/>
              </w:rPr>
              <w:t>228,296</w:t>
            </w:r>
          </w:p>
        </w:tc>
        <w:tc>
          <w:tcPr>
            <w:tcW w:w="1170" w:type="dxa"/>
            <w:tcBorders>
              <w:bottom w:val="single" w:sz="0" w:space="0" w:color="000000"/>
            </w:tcBorders>
          </w:tcPr>
          <w:p w14:paraId="5347D98F" w14:textId="77777777" w:rsidR="003D27E1" w:rsidRDefault="00B475ED">
            <w:pPr>
              <w:jc w:val="right"/>
            </w:pPr>
            <w:r>
              <w:rPr>
                <w:rFonts w:ascii="Consolas" w:eastAsia="Consolas" w:hAnsi="Consolas" w:cs="Consolas"/>
                <w:sz w:val="16"/>
              </w:rPr>
              <w:t>66,611</w:t>
            </w:r>
          </w:p>
        </w:tc>
        <w:tc>
          <w:tcPr>
            <w:tcW w:w="1170" w:type="dxa"/>
            <w:tcBorders>
              <w:bottom w:val="single" w:sz="0" w:space="0" w:color="000000"/>
            </w:tcBorders>
          </w:tcPr>
          <w:p w14:paraId="5347D990"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991"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99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993" w14:textId="77777777" w:rsidR="003D27E1" w:rsidRDefault="00B475ED">
            <w:pPr>
              <w:jc w:val="right"/>
            </w:pPr>
            <w:r>
              <w:rPr>
                <w:rFonts w:ascii="Consolas" w:eastAsia="Consolas" w:hAnsi="Consolas" w:cs="Consolas"/>
                <w:sz w:val="16"/>
              </w:rPr>
              <w:t>59,157</w:t>
            </w:r>
          </w:p>
        </w:tc>
      </w:tr>
      <w:tr w:rsidR="003D27E1" w14:paraId="5347D99D" w14:textId="77777777">
        <w:tc>
          <w:tcPr>
            <w:tcW w:w="0" w:type="auto"/>
            <w:tcBorders>
              <w:top w:val="single" w:sz="0" w:space="0" w:color="000000"/>
              <w:bottom w:val="single" w:sz="0" w:space="0" w:color="000000"/>
            </w:tcBorders>
          </w:tcPr>
          <w:p w14:paraId="5347D995"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D996"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D997"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D998"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D999"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D99A"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D99B"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D99C" w14:textId="77777777" w:rsidR="003D27E1" w:rsidRDefault="00B475ED">
            <w:pPr>
              <w:jc w:val="right"/>
            </w:pPr>
            <w:r>
              <w:rPr>
                <w:rFonts w:ascii="Consolas" w:eastAsia="Consolas" w:hAnsi="Consolas" w:cs="Consolas"/>
                <w:sz w:val="16"/>
              </w:rPr>
              <w:t>116,355</w:t>
            </w:r>
          </w:p>
        </w:tc>
      </w:tr>
    </w:tbl>
    <w:p w14:paraId="5347D99E" w14:textId="77777777" w:rsidR="003D27E1" w:rsidRDefault="003D27E1"/>
    <w:p w14:paraId="5347D99F" w14:textId="77777777" w:rsidR="003D27E1" w:rsidRDefault="00B475ED">
      <w:r>
        <w:br/>
      </w:r>
    </w:p>
    <w:p w14:paraId="5347D9A0" w14:textId="77777777" w:rsidR="003D27E1" w:rsidRDefault="00B475ED">
      <w:r>
        <w:br w:type="page"/>
      </w:r>
    </w:p>
    <w:p w14:paraId="5347D9A1" w14:textId="77777777" w:rsidR="003D27E1" w:rsidRDefault="00B475ED">
      <w:pPr>
        <w:pStyle w:val="Heading1"/>
      </w:pPr>
      <w:r>
        <w:rPr>
          <w:sz w:val="30"/>
        </w:rPr>
        <w:lastRenderedPageBreak/>
        <w:t>Employment: size of organization</w:t>
      </w:r>
    </w:p>
    <w:p w14:paraId="5347D9A2" w14:textId="77777777" w:rsidR="003D27E1" w:rsidRDefault="00B475ED">
      <w:r>
        <w:t xml:space="preserve">Because of differences in questionnaires, the size of respondent’s organization could not be fully harmonized. CPF offers then several alternative classifications which were available for at least a few countries. </w:t>
      </w:r>
      <w:r>
        <w:rPr>
          <w:i/>
        </w:rPr>
        <w:t>Size5b</w:t>
      </w:r>
      <w:r>
        <w:t xml:space="preserve"> is available for all countries except Germany (for which only </w:t>
      </w:r>
      <w:r>
        <w:rPr>
          <w:i/>
        </w:rPr>
        <w:t>size4</w:t>
      </w:r>
      <w:r>
        <w:t xml:space="preserve"> is available). </w:t>
      </w:r>
    </w:p>
    <w:p w14:paraId="5347D9A3" w14:textId="77777777" w:rsidR="003D27E1" w:rsidRDefault="00B475ED">
      <w:r>
        <w:t xml:space="preserve">For full harmonization, users may consider constructing categories of small, medium and large companies based on </w:t>
      </w:r>
      <w:r>
        <w:rPr>
          <w:i/>
        </w:rPr>
        <w:t>size5b</w:t>
      </w:r>
      <w:r>
        <w:t xml:space="preserve"> and roughly adjusting Germany based on </w:t>
      </w:r>
      <w:r>
        <w:rPr>
          <w:i/>
        </w:rPr>
        <w:t>size4</w:t>
      </w:r>
      <w:r>
        <w:t xml:space="preserve"> (e.g. by combining e.g. &lt;10 with &lt;20 as small). A raw number of employees (</w:t>
      </w:r>
      <w:r>
        <w:rPr>
          <w:i/>
        </w:rPr>
        <w:t>size</w:t>
      </w:r>
      <w:r>
        <w:t>) is provided if available.</w:t>
      </w:r>
    </w:p>
    <w:p w14:paraId="5347D9A4" w14:textId="77777777" w:rsidR="003D27E1" w:rsidRDefault="00B475ED">
      <w:r>
        <w:t xml:space="preserve">Additionally, surveys refer to either local workplace/location or the whole company (including branches). This may have important consequences for interpretation – in this case, separate “whole” and “local” approaches based on information provided below. </w:t>
      </w:r>
    </w:p>
    <w:p w14:paraId="5347D9A5" w14:textId="77777777" w:rsidR="003D27E1" w:rsidRDefault="003D27E1"/>
    <w:p w14:paraId="5347D9A6"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744"/>
        <w:gridCol w:w="832"/>
        <w:gridCol w:w="832"/>
        <w:gridCol w:w="832"/>
        <w:gridCol w:w="832"/>
        <w:gridCol w:w="832"/>
        <w:gridCol w:w="744"/>
        <w:gridCol w:w="744"/>
      </w:tblGrid>
      <w:tr w:rsidR="003D27E1" w14:paraId="5347D9AF" w14:textId="77777777">
        <w:trPr>
          <w:jc w:val="center"/>
        </w:trPr>
        <w:tc>
          <w:tcPr>
            <w:tcW w:w="0" w:type="auto"/>
            <w:tcBorders>
              <w:top w:val="single" w:sz="0" w:space="0" w:color="000000"/>
              <w:bottom w:val="single" w:sz="0" w:space="0" w:color="000000"/>
            </w:tcBorders>
          </w:tcPr>
          <w:p w14:paraId="5347D9A7" w14:textId="77777777" w:rsidR="003D27E1" w:rsidRDefault="003D27E1"/>
        </w:tc>
        <w:tc>
          <w:tcPr>
            <w:tcW w:w="0" w:type="auto"/>
            <w:tcBorders>
              <w:top w:val="single" w:sz="0" w:space="0" w:color="000000"/>
              <w:bottom w:val="single" w:sz="0" w:space="0" w:color="000000"/>
            </w:tcBorders>
          </w:tcPr>
          <w:p w14:paraId="5347D9A8"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D9A9"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D9AA"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D9AB"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D9AC"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D9AD"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D9AE" w14:textId="77777777" w:rsidR="003D27E1" w:rsidRDefault="00B475ED">
            <w:pPr>
              <w:jc w:val="center"/>
            </w:pPr>
            <w:r>
              <w:rPr>
                <w:rFonts w:ascii="Consolas" w:eastAsia="Consolas" w:hAnsi="Consolas" w:cs="Consolas"/>
                <w:sz w:val="16"/>
              </w:rPr>
              <w:t>[8] NL</w:t>
            </w:r>
          </w:p>
        </w:tc>
      </w:tr>
      <w:tr w:rsidR="003D27E1" w14:paraId="5347D9B8" w14:textId="77777777">
        <w:trPr>
          <w:jc w:val="center"/>
        </w:trPr>
        <w:tc>
          <w:tcPr>
            <w:tcW w:w="0" w:type="auto"/>
            <w:tcBorders>
              <w:top w:val="single" w:sz="0" w:space="0" w:color="000000"/>
            </w:tcBorders>
          </w:tcPr>
          <w:p w14:paraId="5347D9B0" w14:textId="77777777" w:rsidR="003D27E1" w:rsidRDefault="00B475ED">
            <w:r>
              <w:rPr>
                <w:rFonts w:ascii="Consolas" w:eastAsia="Consolas" w:hAnsi="Consolas" w:cs="Consolas"/>
                <w:sz w:val="16"/>
              </w:rPr>
              <w:t>size</w:t>
            </w:r>
          </w:p>
        </w:tc>
        <w:tc>
          <w:tcPr>
            <w:tcW w:w="0" w:type="auto"/>
            <w:tcBorders>
              <w:top w:val="single" w:sz="0" w:space="0" w:color="000000"/>
            </w:tcBorders>
          </w:tcPr>
          <w:p w14:paraId="5347D9B1"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D9B2"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D9B3"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D9B4"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D9B5"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D9B6"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D9B7" w14:textId="77777777" w:rsidR="003D27E1" w:rsidRDefault="00B475ED">
            <w:pPr>
              <w:jc w:val="center"/>
            </w:pPr>
            <w:r>
              <w:rPr>
                <w:rFonts w:ascii="Consolas" w:eastAsia="Consolas" w:hAnsi="Consolas" w:cs="Consolas"/>
                <w:sz w:val="16"/>
              </w:rPr>
              <w:t>1</w:t>
            </w:r>
          </w:p>
        </w:tc>
      </w:tr>
      <w:tr w:rsidR="003D27E1" w14:paraId="5347D9C1" w14:textId="77777777">
        <w:trPr>
          <w:jc w:val="center"/>
        </w:trPr>
        <w:tc>
          <w:tcPr>
            <w:tcW w:w="0" w:type="auto"/>
          </w:tcPr>
          <w:p w14:paraId="5347D9B9" w14:textId="77777777" w:rsidR="003D27E1" w:rsidRDefault="00B475ED">
            <w:r>
              <w:rPr>
                <w:rFonts w:ascii="Consolas" w:eastAsia="Consolas" w:hAnsi="Consolas" w:cs="Consolas"/>
                <w:sz w:val="16"/>
              </w:rPr>
              <w:t>size4</w:t>
            </w:r>
          </w:p>
        </w:tc>
        <w:tc>
          <w:tcPr>
            <w:tcW w:w="0" w:type="auto"/>
          </w:tcPr>
          <w:p w14:paraId="5347D9BA" w14:textId="77777777" w:rsidR="003D27E1" w:rsidRDefault="00B475ED">
            <w:pPr>
              <w:jc w:val="center"/>
            </w:pPr>
            <w:r>
              <w:rPr>
                <w:rFonts w:ascii="Consolas" w:eastAsia="Consolas" w:hAnsi="Consolas" w:cs="Consolas"/>
                <w:sz w:val="16"/>
              </w:rPr>
              <w:t>.</w:t>
            </w:r>
          </w:p>
        </w:tc>
        <w:tc>
          <w:tcPr>
            <w:tcW w:w="0" w:type="auto"/>
          </w:tcPr>
          <w:p w14:paraId="5347D9BB" w14:textId="77777777" w:rsidR="003D27E1" w:rsidRDefault="00B475ED">
            <w:pPr>
              <w:jc w:val="center"/>
            </w:pPr>
            <w:r>
              <w:rPr>
                <w:rFonts w:ascii="Consolas" w:eastAsia="Consolas" w:hAnsi="Consolas" w:cs="Consolas"/>
                <w:sz w:val="16"/>
              </w:rPr>
              <w:t>.</w:t>
            </w:r>
          </w:p>
        </w:tc>
        <w:tc>
          <w:tcPr>
            <w:tcW w:w="0" w:type="auto"/>
          </w:tcPr>
          <w:p w14:paraId="5347D9BC" w14:textId="77777777" w:rsidR="003D27E1" w:rsidRDefault="00B475ED">
            <w:pPr>
              <w:jc w:val="center"/>
            </w:pPr>
            <w:r>
              <w:rPr>
                <w:rFonts w:ascii="Consolas" w:eastAsia="Consolas" w:hAnsi="Consolas" w:cs="Consolas"/>
                <w:sz w:val="16"/>
              </w:rPr>
              <w:t>1</w:t>
            </w:r>
          </w:p>
        </w:tc>
        <w:tc>
          <w:tcPr>
            <w:tcW w:w="0" w:type="auto"/>
          </w:tcPr>
          <w:p w14:paraId="5347D9BD" w14:textId="77777777" w:rsidR="003D27E1" w:rsidRDefault="00B475ED">
            <w:pPr>
              <w:jc w:val="center"/>
            </w:pPr>
            <w:r>
              <w:rPr>
                <w:rFonts w:ascii="Consolas" w:eastAsia="Consolas" w:hAnsi="Consolas" w:cs="Consolas"/>
                <w:sz w:val="16"/>
              </w:rPr>
              <w:t>.</w:t>
            </w:r>
          </w:p>
        </w:tc>
        <w:tc>
          <w:tcPr>
            <w:tcW w:w="0" w:type="auto"/>
          </w:tcPr>
          <w:p w14:paraId="5347D9BE" w14:textId="77777777" w:rsidR="003D27E1" w:rsidRDefault="00B475ED">
            <w:pPr>
              <w:jc w:val="center"/>
            </w:pPr>
            <w:r>
              <w:rPr>
                <w:rFonts w:ascii="Consolas" w:eastAsia="Consolas" w:hAnsi="Consolas" w:cs="Consolas"/>
                <w:sz w:val="16"/>
              </w:rPr>
              <w:t>1</w:t>
            </w:r>
          </w:p>
        </w:tc>
        <w:tc>
          <w:tcPr>
            <w:tcW w:w="0" w:type="auto"/>
          </w:tcPr>
          <w:p w14:paraId="5347D9BF" w14:textId="77777777" w:rsidR="003D27E1" w:rsidRDefault="00B475ED">
            <w:pPr>
              <w:jc w:val="center"/>
            </w:pPr>
            <w:r>
              <w:rPr>
                <w:rFonts w:ascii="Consolas" w:eastAsia="Consolas" w:hAnsi="Consolas" w:cs="Consolas"/>
                <w:sz w:val="16"/>
              </w:rPr>
              <w:t>.</w:t>
            </w:r>
          </w:p>
        </w:tc>
        <w:tc>
          <w:tcPr>
            <w:tcW w:w="0" w:type="auto"/>
          </w:tcPr>
          <w:p w14:paraId="5347D9C0" w14:textId="77777777" w:rsidR="003D27E1" w:rsidRDefault="00B475ED">
            <w:pPr>
              <w:jc w:val="center"/>
            </w:pPr>
            <w:r>
              <w:rPr>
                <w:rFonts w:ascii="Consolas" w:eastAsia="Consolas" w:hAnsi="Consolas" w:cs="Consolas"/>
                <w:sz w:val="16"/>
              </w:rPr>
              <w:t>1</w:t>
            </w:r>
          </w:p>
        </w:tc>
      </w:tr>
      <w:tr w:rsidR="003D27E1" w14:paraId="5347D9CA" w14:textId="77777777">
        <w:trPr>
          <w:jc w:val="center"/>
        </w:trPr>
        <w:tc>
          <w:tcPr>
            <w:tcW w:w="0" w:type="auto"/>
          </w:tcPr>
          <w:p w14:paraId="5347D9C2" w14:textId="77777777" w:rsidR="003D27E1" w:rsidRDefault="00B475ED">
            <w:r>
              <w:rPr>
                <w:rFonts w:ascii="Consolas" w:eastAsia="Consolas" w:hAnsi="Consolas" w:cs="Consolas"/>
                <w:sz w:val="16"/>
              </w:rPr>
              <w:t>size5</w:t>
            </w:r>
          </w:p>
        </w:tc>
        <w:tc>
          <w:tcPr>
            <w:tcW w:w="0" w:type="auto"/>
          </w:tcPr>
          <w:p w14:paraId="5347D9C3" w14:textId="77777777" w:rsidR="003D27E1" w:rsidRDefault="00B475ED">
            <w:pPr>
              <w:jc w:val="center"/>
            </w:pPr>
            <w:r>
              <w:rPr>
                <w:rFonts w:ascii="Consolas" w:eastAsia="Consolas" w:hAnsi="Consolas" w:cs="Consolas"/>
                <w:sz w:val="16"/>
              </w:rPr>
              <w:t>.</w:t>
            </w:r>
          </w:p>
        </w:tc>
        <w:tc>
          <w:tcPr>
            <w:tcW w:w="0" w:type="auto"/>
          </w:tcPr>
          <w:p w14:paraId="5347D9C4" w14:textId="77777777" w:rsidR="003D27E1" w:rsidRDefault="00B475ED">
            <w:pPr>
              <w:jc w:val="center"/>
            </w:pPr>
            <w:r>
              <w:rPr>
                <w:rFonts w:ascii="Consolas" w:eastAsia="Consolas" w:hAnsi="Consolas" w:cs="Consolas"/>
                <w:sz w:val="16"/>
              </w:rPr>
              <w:t>1</w:t>
            </w:r>
          </w:p>
        </w:tc>
        <w:tc>
          <w:tcPr>
            <w:tcW w:w="0" w:type="auto"/>
          </w:tcPr>
          <w:p w14:paraId="5347D9C5" w14:textId="77777777" w:rsidR="003D27E1" w:rsidRDefault="00B475ED">
            <w:pPr>
              <w:jc w:val="center"/>
            </w:pPr>
            <w:r>
              <w:rPr>
                <w:rFonts w:ascii="Consolas" w:eastAsia="Consolas" w:hAnsi="Consolas" w:cs="Consolas"/>
                <w:sz w:val="16"/>
              </w:rPr>
              <w:t>1</w:t>
            </w:r>
          </w:p>
        </w:tc>
        <w:tc>
          <w:tcPr>
            <w:tcW w:w="0" w:type="auto"/>
          </w:tcPr>
          <w:p w14:paraId="5347D9C6" w14:textId="77777777" w:rsidR="003D27E1" w:rsidRDefault="00B475ED">
            <w:pPr>
              <w:jc w:val="center"/>
            </w:pPr>
            <w:r>
              <w:rPr>
                <w:rFonts w:ascii="Consolas" w:eastAsia="Consolas" w:hAnsi="Consolas" w:cs="Consolas"/>
                <w:sz w:val="16"/>
              </w:rPr>
              <w:t>1</w:t>
            </w:r>
          </w:p>
        </w:tc>
        <w:tc>
          <w:tcPr>
            <w:tcW w:w="0" w:type="auto"/>
          </w:tcPr>
          <w:p w14:paraId="5347D9C7" w14:textId="77777777" w:rsidR="003D27E1" w:rsidRDefault="00B475ED">
            <w:pPr>
              <w:jc w:val="center"/>
            </w:pPr>
            <w:r>
              <w:rPr>
                <w:rFonts w:ascii="Consolas" w:eastAsia="Consolas" w:hAnsi="Consolas" w:cs="Consolas"/>
                <w:sz w:val="16"/>
              </w:rPr>
              <w:t>.</w:t>
            </w:r>
          </w:p>
        </w:tc>
        <w:tc>
          <w:tcPr>
            <w:tcW w:w="0" w:type="auto"/>
          </w:tcPr>
          <w:p w14:paraId="5347D9C8" w14:textId="77777777" w:rsidR="003D27E1" w:rsidRDefault="00B475ED">
            <w:pPr>
              <w:jc w:val="center"/>
            </w:pPr>
            <w:r>
              <w:rPr>
                <w:rFonts w:ascii="Consolas" w:eastAsia="Consolas" w:hAnsi="Consolas" w:cs="Consolas"/>
                <w:sz w:val="16"/>
              </w:rPr>
              <w:t>1</w:t>
            </w:r>
          </w:p>
        </w:tc>
        <w:tc>
          <w:tcPr>
            <w:tcW w:w="0" w:type="auto"/>
          </w:tcPr>
          <w:p w14:paraId="5347D9C9" w14:textId="77777777" w:rsidR="003D27E1" w:rsidRDefault="00B475ED">
            <w:pPr>
              <w:jc w:val="center"/>
            </w:pPr>
            <w:r>
              <w:rPr>
                <w:rFonts w:ascii="Consolas" w:eastAsia="Consolas" w:hAnsi="Consolas" w:cs="Consolas"/>
                <w:sz w:val="16"/>
              </w:rPr>
              <w:t>1</w:t>
            </w:r>
          </w:p>
        </w:tc>
      </w:tr>
      <w:tr w:rsidR="003D27E1" w14:paraId="5347D9D3" w14:textId="77777777">
        <w:trPr>
          <w:jc w:val="center"/>
        </w:trPr>
        <w:tc>
          <w:tcPr>
            <w:tcW w:w="0" w:type="auto"/>
            <w:tcBorders>
              <w:bottom w:val="single" w:sz="0" w:space="0" w:color="000000"/>
            </w:tcBorders>
          </w:tcPr>
          <w:p w14:paraId="5347D9CB" w14:textId="77777777" w:rsidR="003D27E1" w:rsidRDefault="00B475ED">
            <w:r>
              <w:rPr>
                <w:rFonts w:ascii="Consolas" w:eastAsia="Consolas" w:hAnsi="Consolas" w:cs="Consolas"/>
                <w:sz w:val="16"/>
              </w:rPr>
              <w:t>size5b</w:t>
            </w:r>
          </w:p>
        </w:tc>
        <w:tc>
          <w:tcPr>
            <w:tcW w:w="0" w:type="auto"/>
            <w:tcBorders>
              <w:bottom w:val="single" w:sz="0" w:space="0" w:color="000000"/>
            </w:tcBorders>
          </w:tcPr>
          <w:p w14:paraId="5347D9CC"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D9CD"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D9CE"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D9CF"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D9D0"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D9D1"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D9D2" w14:textId="77777777" w:rsidR="003D27E1" w:rsidRDefault="00B475ED">
            <w:pPr>
              <w:jc w:val="center"/>
            </w:pPr>
            <w:r>
              <w:rPr>
                <w:rFonts w:ascii="Consolas" w:eastAsia="Consolas" w:hAnsi="Consolas" w:cs="Consolas"/>
                <w:sz w:val="16"/>
              </w:rPr>
              <w:t>1</w:t>
            </w:r>
          </w:p>
        </w:tc>
      </w:tr>
    </w:tbl>
    <w:p w14:paraId="5347D9D4" w14:textId="77777777" w:rsidR="003D27E1" w:rsidRDefault="003D27E1"/>
    <w:p w14:paraId="5347D9D5" w14:textId="77777777" w:rsidR="003D27E1" w:rsidRDefault="00B475ED">
      <w:r>
        <w:rPr>
          <w:color w:val="FF0000"/>
        </w:rPr>
        <w:t>XXX ADD DESRIPTION AND TABEL MANUALLY XXX</w:t>
      </w:r>
    </w:p>
    <w:p w14:paraId="5347D9D6" w14:textId="77777777" w:rsidR="003D27E1" w:rsidRDefault="00B475ED">
      <w:pPr>
        <w:shd w:val="solid" w:color="B0C4DE" w:fill="auto"/>
      </w:pPr>
      <w:r>
        <w:rPr>
          <w:b/>
          <w:sz w:val="26"/>
        </w:rPr>
        <w:t>size</w:t>
      </w:r>
    </w:p>
    <w:p w14:paraId="5347D9D7" w14:textId="77777777" w:rsidR="003D27E1" w:rsidRDefault="00B475ED">
      <w:pPr>
        <w:rPr>
          <w:color w:val="4682B4"/>
        </w:rPr>
      </w:pPr>
      <w:r>
        <w:rPr>
          <w:color w:val="4682B4"/>
        </w:rPr>
        <w:t>Size of organization [number of employees]</w:t>
      </w:r>
      <w:r>
        <w:rPr>
          <w:color w:val="4682B4"/>
        </w:rPr>
        <w:br/>
        <w:t>&lt;100+ categories&gt;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D9D9" w14:textId="77777777">
        <w:tc>
          <w:tcPr>
            <w:tcW w:w="9360" w:type="dxa"/>
          </w:tcPr>
          <w:p w14:paraId="5347D9D8" w14:textId="77777777" w:rsidR="003D27E1" w:rsidRDefault="00B475ED">
            <w:r>
              <w:rPr>
                <w:rFonts w:ascii="Consolas" w:eastAsia="Consolas" w:hAnsi="Consolas" w:cs="Consolas"/>
                <w:b/>
                <w:sz w:val="18"/>
              </w:rPr>
              <w:t xml:space="preserve">       Name: </w:t>
            </w:r>
            <w:r>
              <w:rPr>
                <w:rFonts w:ascii="Consolas" w:eastAsia="Consolas" w:hAnsi="Consolas" w:cs="Consolas"/>
                <w:sz w:val="18"/>
              </w:rPr>
              <w:t>size</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Size of organization [number of employees]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618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2,941,385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551.79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22,104.48      </w:t>
            </w:r>
          </w:p>
        </w:tc>
      </w:tr>
    </w:tbl>
    <w:p w14:paraId="5347D9DA"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9E3" w14:textId="77777777">
        <w:tc>
          <w:tcPr>
            <w:tcW w:w="1170" w:type="dxa"/>
            <w:tcBorders>
              <w:top w:val="single" w:sz="0" w:space="0" w:color="000000"/>
              <w:bottom w:val="single" w:sz="0" w:space="0" w:color="000000"/>
            </w:tcBorders>
          </w:tcPr>
          <w:p w14:paraId="5347D9DB" w14:textId="77777777" w:rsidR="003D27E1" w:rsidRDefault="003D27E1">
            <w:pPr>
              <w:jc w:val="right"/>
            </w:pPr>
          </w:p>
        </w:tc>
        <w:tc>
          <w:tcPr>
            <w:tcW w:w="1170" w:type="dxa"/>
            <w:tcBorders>
              <w:top w:val="single" w:sz="0" w:space="0" w:color="000000"/>
              <w:bottom w:val="single" w:sz="0" w:space="0" w:color="000000"/>
            </w:tcBorders>
          </w:tcPr>
          <w:p w14:paraId="5347D9DC"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D9DD"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D9DE"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D9DF"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D9E0"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D9E1"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D9E2" w14:textId="77777777" w:rsidR="003D27E1" w:rsidRDefault="00B475ED">
            <w:pPr>
              <w:jc w:val="right"/>
            </w:pPr>
            <w:r>
              <w:rPr>
                <w:rFonts w:ascii="Consolas" w:eastAsia="Consolas" w:hAnsi="Consolas" w:cs="Consolas"/>
                <w:sz w:val="16"/>
              </w:rPr>
              <w:t>SD</w:t>
            </w:r>
          </w:p>
        </w:tc>
      </w:tr>
      <w:tr w:rsidR="003D27E1" w14:paraId="5347D9EC" w14:textId="77777777">
        <w:tc>
          <w:tcPr>
            <w:tcW w:w="1170" w:type="dxa"/>
            <w:tcBorders>
              <w:top w:val="single" w:sz="0" w:space="0" w:color="000000"/>
            </w:tcBorders>
          </w:tcPr>
          <w:p w14:paraId="5347D9E4"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D9E5"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9E6"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9E7"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9E8"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9E9"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9EA"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9EB" w14:textId="77777777" w:rsidR="003D27E1" w:rsidRDefault="00B475ED">
            <w:pPr>
              <w:jc w:val="right"/>
            </w:pPr>
            <w:r>
              <w:rPr>
                <w:rFonts w:ascii="Consolas" w:eastAsia="Consolas" w:hAnsi="Consolas" w:cs="Consolas"/>
                <w:sz w:val="16"/>
              </w:rPr>
              <w:t>.</w:t>
            </w:r>
          </w:p>
        </w:tc>
      </w:tr>
      <w:tr w:rsidR="003D27E1" w14:paraId="5347D9F5" w14:textId="77777777">
        <w:tc>
          <w:tcPr>
            <w:tcW w:w="1170" w:type="dxa"/>
          </w:tcPr>
          <w:p w14:paraId="5347D9ED" w14:textId="77777777" w:rsidR="003D27E1" w:rsidRDefault="00B475ED">
            <w:pPr>
              <w:jc w:val="right"/>
            </w:pPr>
            <w:r>
              <w:rPr>
                <w:rFonts w:ascii="Consolas" w:eastAsia="Consolas" w:hAnsi="Consolas" w:cs="Consolas"/>
                <w:sz w:val="16"/>
              </w:rPr>
              <w:t>[2] KOR</w:t>
            </w:r>
          </w:p>
        </w:tc>
        <w:tc>
          <w:tcPr>
            <w:tcW w:w="1170" w:type="dxa"/>
          </w:tcPr>
          <w:p w14:paraId="5347D9EE" w14:textId="77777777" w:rsidR="003D27E1" w:rsidRDefault="00B475ED">
            <w:pPr>
              <w:jc w:val="right"/>
            </w:pPr>
            <w:r>
              <w:rPr>
                <w:rFonts w:ascii="Consolas" w:eastAsia="Consolas" w:hAnsi="Consolas" w:cs="Consolas"/>
                <w:sz w:val="16"/>
              </w:rPr>
              <w:t>.</w:t>
            </w:r>
          </w:p>
        </w:tc>
        <w:tc>
          <w:tcPr>
            <w:tcW w:w="1170" w:type="dxa"/>
          </w:tcPr>
          <w:p w14:paraId="5347D9EF" w14:textId="77777777" w:rsidR="003D27E1" w:rsidRDefault="00B475ED">
            <w:pPr>
              <w:jc w:val="right"/>
            </w:pPr>
            <w:r>
              <w:rPr>
                <w:rFonts w:ascii="Consolas" w:eastAsia="Consolas" w:hAnsi="Consolas" w:cs="Consolas"/>
                <w:sz w:val="16"/>
              </w:rPr>
              <w:t>.</w:t>
            </w:r>
          </w:p>
        </w:tc>
        <w:tc>
          <w:tcPr>
            <w:tcW w:w="1170" w:type="dxa"/>
          </w:tcPr>
          <w:p w14:paraId="5347D9F0" w14:textId="77777777" w:rsidR="003D27E1" w:rsidRDefault="00B475ED">
            <w:pPr>
              <w:jc w:val="right"/>
            </w:pPr>
            <w:r>
              <w:rPr>
                <w:rFonts w:ascii="Consolas" w:eastAsia="Consolas" w:hAnsi="Consolas" w:cs="Consolas"/>
                <w:sz w:val="16"/>
              </w:rPr>
              <w:t>.</w:t>
            </w:r>
          </w:p>
        </w:tc>
        <w:tc>
          <w:tcPr>
            <w:tcW w:w="1170" w:type="dxa"/>
          </w:tcPr>
          <w:p w14:paraId="5347D9F1" w14:textId="77777777" w:rsidR="003D27E1" w:rsidRDefault="00B475ED">
            <w:pPr>
              <w:jc w:val="right"/>
            </w:pPr>
            <w:r>
              <w:rPr>
                <w:rFonts w:ascii="Consolas" w:eastAsia="Consolas" w:hAnsi="Consolas" w:cs="Consolas"/>
                <w:sz w:val="16"/>
              </w:rPr>
              <w:t>.</w:t>
            </w:r>
          </w:p>
        </w:tc>
        <w:tc>
          <w:tcPr>
            <w:tcW w:w="1170" w:type="dxa"/>
          </w:tcPr>
          <w:p w14:paraId="5347D9F2" w14:textId="77777777" w:rsidR="003D27E1" w:rsidRDefault="00B475ED">
            <w:pPr>
              <w:jc w:val="right"/>
            </w:pPr>
            <w:r>
              <w:rPr>
                <w:rFonts w:ascii="Consolas" w:eastAsia="Consolas" w:hAnsi="Consolas" w:cs="Consolas"/>
                <w:sz w:val="16"/>
              </w:rPr>
              <w:t>.</w:t>
            </w:r>
          </w:p>
        </w:tc>
        <w:tc>
          <w:tcPr>
            <w:tcW w:w="1170" w:type="dxa"/>
          </w:tcPr>
          <w:p w14:paraId="5347D9F3" w14:textId="77777777" w:rsidR="003D27E1" w:rsidRDefault="00B475ED">
            <w:pPr>
              <w:jc w:val="right"/>
            </w:pPr>
            <w:r>
              <w:rPr>
                <w:rFonts w:ascii="Consolas" w:eastAsia="Consolas" w:hAnsi="Consolas" w:cs="Consolas"/>
                <w:sz w:val="16"/>
              </w:rPr>
              <w:t>.</w:t>
            </w:r>
          </w:p>
        </w:tc>
        <w:tc>
          <w:tcPr>
            <w:tcW w:w="1170" w:type="dxa"/>
          </w:tcPr>
          <w:p w14:paraId="5347D9F4" w14:textId="77777777" w:rsidR="003D27E1" w:rsidRDefault="00B475ED">
            <w:pPr>
              <w:jc w:val="right"/>
            </w:pPr>
            <w:r>
              <w:rPr>
                <w:rFonts w:ascii="Consolas" w:eastAsia="Consolas" w:hAnsi="Consolas" w:cs="Consolas"/>
                <w:sz w:val="16"/>
              </w:rPr>
              <w:t>.</w:t>
            </w:r>
          </w:p>
        </w:tc>
      </w:tr>
      <w:tr w:rsidR="003D27E1" w14:paraId="5347D9FE" w14:textId="77777777">
        <w:tc>
          <w:tcPr>
            <w:tcW w:w="1170" w:type="dxa"/>
          </w:tcPr>
          <w:p w14:paraId="5347D9F6" w14:textId="77777777" w:rsidR="003D27E1" w:rsidRDefault="00B475ED">
            <w:pPr>
              <w:jc w:val="right"/>
            </w:pPr>
            <w:r>
              <w:rPr>
                <w:rFonts w:ascii="Consolas" w:eastAsia="Consolas" w:hAnsi="Consolas" w:cs="Consolas"/>
                <w:sz w:val="16"/>
              </w:rPr>
              <w:t>[3] USA</w:t>
            </w:r>
          </w:p>
        </w:tc>
        <w:tc>
          <w:tcPr>
            <w:tcW w:w="1170" w:type="dxa"/>
          </w:tcPr>
          <w:p w14:paraId="5347D9F7" w14:textId="77777777" w:rsidR="003D27E1" w:rsidRDefault="00B475ED">
            <w:pPr>
              <w:jc w:val="right"/>
            </w:pPr>
            <w:r>
              <w:rPr>
                <w:rFonts w:ascii="Consolas" w:eastAsia="Consolas" w:hAnsi="Consolas" w:cs="Consolas"/>
                <w:sz w:val="16"/>
              </w:rPr>
              <w:t>-3.0</w:t>
            </w:r>
          </w:p>
        </w:tc>
        <w:tc>
          <w:tcPr>
            <w:tcW w:w="1170" w:type="dxa"/>
          </w:tcPr>
          <w:p w14:paraId="5347D9F8" w14:textId="77777777" w:rsidR="003D27E1" w:rsidRDefault="00B475ED">
            <w:pPr>
              <w:jc w:val="right"/>
            </w:pPr>
            <w:r>
              <w:rPr>
                <w:rFonts w:ascii="Consolas" w:eastAsia="Consolas" w:hAnsi="Consolas" w:cs="Consolas"/>
                <w:sz w:val="16"/>
              </w:rPr>
              <w:t>9000000.0</w:t>
            </w:r>
          </w:p>
        </w:tc>
        <w:tc>
          <w:tcPr>
            <w:tcW w:w="1170" w:type="dxa"/>
          </w:tcPr>
          <w:p w14:paraId="5347D9F9" w14:textId="77777777" w:rsidR="003D27E1" w:rsidRDefault="00B475ED">
            <w:pPr>
              <w:jc w:val="right"/>
            </w:pPr>
            <w:r>
              <w:rPr>
                <w:rFonts w:ascii="Consolas" w:eastAsia="Consolas" w:hAnsi="Consolas" w:cs="Consolas"/>
                <w:sz w:val="16"/>
              </w:rPr>
              <w:t>668.5</w:t>
            </w:r>
          </w:p>
        </w:tc>
        <w:tc>
          <w:tcPr>
            <w:tcW w:w="1170" w:type="dxa"/>
          </w:tcPr>
          <w:p w14:paraId="5347D9FA" w14:textId="77777777" w:rsidR="003D27E1" w:rsidRDefault="00B475ED">
            <w:pPr>
              <w:jc w:val="right"/>
            </w:pPr>
            <w:r>
              <w:rPr>
                <w:rFonts w:ascii="Consolas" w:eastAsia="Consolas" w:hAnsi="Consolas" w:cs="Consolas"/>
                <w:sz w:val="16"/>
              </w:rPr>
              <w:t>6.0</w:t>
            </w:r>
          </w:p>
        </w:tc>
        <w:tc>
          <w:tcPr>
            <w:tcW w:w="1170" w:type="dxa"/>
          </w:tcPr>
          <w:p w14:paraId="5347D9FB" w14:textId="77777777" w:rsidR="003D27E1" w:rsidRDefault="00B475ED">
            <w:pPr>
              <w:jc w:val="right"/>
            </w:pPr>
            <w:r>
              <w:rPr>
                <w:rFonts w:ascii="Consolas" w:eastAsia="Consolas" w:hAnsi="Consolas" w:cs="Consolas"/>
                <w:sz w:val="16"/>
              </w:rPr>
              <w:t>-3.0</w:t>
            </w:r>
          </w:p>
        </w:tc>
        <w:tc>
          <w:tcPr>
            <w:tcW w:w="1170" w:type="dxa"/>
          </w:tcPr>
          <w:p w14:paraId="5347D9FC" w14:textId="77777777" w:rsidR="003D27E1" w:rsidRDefault="00B475ED">
            <w:pPr>
              <w:jc w:val="right"/>
            </w:pPr>
            <w:r>
              <w:rPr>
                <w:rFonts w:ascii="Consolas" w:eastAsia="Consolas" w:hAnsi="Consolas" w:cs="Consolas"/>
                <w:sz w:val="16"/>
              </w:rPr>
              <w:t>75.0</w:t>
            </w:r>
          </w:p>
        </w:tc>
        <w:tc>
          <w:tcPr>
            <w:tcW w:w="1170" w:type="dxa"/>
          </w:tcPr>
          <w:p w14:paraId="5347D9FD" w14:textId="77777777" w:rsidR="003D27E1" w:rsidRDefault="00B475ED">
            <w:pPr>
              <w:jc w:val="right"/>
            </w:pPr>
            <w:r>
              <w:rPr>
                <w:rFonts w:ascii="Consolas" w:eastAsia="Consolas" w:hAnsi="Consolas" w:cs="Consolas"/>
                <w:sz w:val="16"/>
              </w:rPr>
              <w:t>26,313.5</w:t>
            </w:r>
          </w:p>
        </w:tc>
      </w:tr>
      <w:tr w:rsidR="003D27E1" w14:paraId="5347DA07" w14:textId="77777777">
        <w:tc>
          <w:tcPr>
            <w:tcW w:w="1170" w:type="dxa"/>
          </w:tcPr>
          <w:p w14:paraId="5347D9FF" w14:textId="77777777" w:rsidR="003D27E1" w:rsidRDefault="00B475ED">
            <w:pPr>
              <w:jc w:val="right"/>
            </w:pPr>
            <w:r>
              <w:rPr>
                <w:rFonts w:ascii="Consolas" w:eastAsia="Consolas" w:hAnsi="Consolas" w:cs="Consolas"/>
                <w:sz w:val="16"/>
              </w:rPr>
              <w:t>[5] SWT</w:t>
            </w:r>
          </w:p>
        </w:tc>
        <w:tc>
          <w:tcPr>
            <w:tcW w:w="1170" w:type="dxa"/>
          </w:tcPr>
          <w:p w14:paraId="5347DA00" w14:textId="77777777" w:rsidR="003D27E1" w:rsidRDefault="00B475ED">
            <w:pPr>
              <w:jc w:val="right"/>
            </w:pPr>
            <w:r>
              <w:rPr>
                <w:rFonts w:ascii="Consolas" w:eastAsia="Consolas" w:hAnsi="Consolas" w:cs="Consolas"/>
                <w:sz w:val="16"/>
              </w:rPr>
              <w:t>.</w:t>
            </w:r>
          </w:p>
        </w:tc>
        <w:tc>
          <w:tcPr>
            <w:tcW w:w="1170" w:type="dxa"/>
          </w:tcPr>
          <w:p w14:paraId="5347DA01" w14:textId="77777777" w:rsidR="003D27E1" w:rsidRDefault="00B475ED">
            <w:pPr>
              <w:jc w:val="right"/>
            </w:pPr>
            <w:r>
              <w:rPr>
                <w:rFonts w:ascii="Consolas" w:eastAsia="Consolas" w:hAnsi="Consolas" w:cs="Consolas"/>
                <w:sz w:val="16"/>
              </w:rPr>
              <w:t>.</w:t>
            </w:r>
          </w:p>
        </w:tc>
        <w:tc>
          <w:tcPr>
            <w:tcW w:w="1170" w:type="dxa"/>
          </w:tcPr>
          <w:p w14:paraId="5347DA02" w14:textId="77777777" w:rsidR="003D27E1" w:rsidRDefault="00B475ED">
            <w:pPr>
              <w:jc w:val="right"/>
            </w:pPr>
            <w:r>
              <w:rPr>
                <w:rFonts w:ascii="Consolas" w:eastAsia="Consolas" w:hAnsi="Consolas" w:cs="Consolas"/>
                <w:sz w:val="16"/>
              </w:rPr>
              <w:t>.</w:t>
            </w:r>
          </w:p>
        </w:tc>
        <w:tc>
          <w:tcPr>
            <w:tcW w:w="1170" w:type="dxa"/>
          </w:tcPr>
          <w:p w14:paraId="5347DA03" w14:textId="77777777" w:rsidR="003D27E1" w:rsidRDefault="00B475ED">
            <w:pPr>
              <w:jc w:val="right"/>
            </w:pPr>
            <w:r>
              <w:rPr>
                <w:rFonts w:ascii="Consolas" w:eastAsia="Consolas" w:hAnsi="Consolas" w:cs="Consolas"/>
                <w:sz w:val="16"/>
              </w:rPr>
              <w:t>.</w:t>
            </w:r>
          </w:p>
        </w:tc>
        <w:tc>
          <w:tcPr>
            <w:tcW w:w="1170" w:type="dxa"/>
          </w:tcPr>
          <w:p w14:paraId="5347DA04" w14:textId="77777777" w:rsidR="003D27E1" w:rsidRDefault="00B475ED">
            <w:pPr>
              <w:jc w:val="right"/>
            </w:pPr>
            <w:r>
              <w:rPr>
                <w:rFonts w:ascii="Consolas" w:eastAsia="Consolas" w:hAnsi="Consolas" w:cs="Consolas"/>
                <w:sz w:val="16"/>
              </w:rPr>
              <w:t>.</w:t>
            </w:r>
          </w:p>
        </w:tc>
        <w:tc>
          <w:tcPr>
            <w:tcW w:w="1170" w:type="dxa"/>
          </w:tcPr>
          <w:p w14:paraId="5347DA05" w14:textId="77777777" w:rsidR="003D27E1" w:rsidRDefault="00B475ED">
            <w:pPr>
              <w:jc w:val="right"/>
            </w:pPr>
            <w:r>
              <w:rPr>
                <w:rFonts w:ascii="Consolas" w:eastAsia="Consolas" w:hAnsi="Consolas" w:cs="Consolas"/>
                <w:sz w:val="16"/>
              </w:rPr>
              <w:t>.</w:t>
            </w:r>
          </w:p>
        </w:tc>
        <w:tc>
          <w:tcPr>
            <w:tcW w:w="1170" w:type="dxa"/>
          </w:tcPr>
          <w:p w14:paraId="5347DA06" w14:textId="77777777" w:rsidR="003D27E1" w:rsidRDefault="00B475ED">
            <w:pPr>
              <w:jc w:val="right"/>
            </w:pPr>
            <w:r>
              <w:rPr>
                <w:rFonts w:ascii="Consolas" w:eastAsia="Consolas" w:hAnsi="Consolas" w:cs="Consolas"/>
                <w:sz w:val="16"/>
              </w:rPr>
              <w:t>.</w:t>
            </w:r>
          </w:p>
        </w:tc>
      </w:tr>
      <w:tr w:rsidR="003D27E1" w14:paraId="5347DA10" w14:textId="77777777">
        <w:tc>
          <w:tcPr>
            <w:tcW w:w="1170" w:type="dxa"/>
          </w:tcPr>
          <w:p w14:paraId="5347DA08" w14:textId="77777777" w:rsidR="003D27E1" w:rsidRDefault="00B475ED">
            <w:pPr>
              <w:jc w:val="right"/>
            </w:pPr>
            <w:r>
              <w:rPr>
                <w:rFonts w:ascii="Consolas" w:eastAsia="Consolas" w:hAnsi="Consolas" w:cs="Consolas"/>
                <w:sz w:val="16"/>
              </w:rPr>
              <w:t>[6] GER</w:t>
            </w:r>
          </w:p>
        </w:tc>
        <w:tc>
          <w:tcPr>
            <w:tcW w:w="1170" w:type="dxa"/>
          </w:tcPr>
          <w:p w14:paraId="5347DA09" w14:textId="77777777" w:rsidR="003D27E1" w:rsidRDefault="00B475ED">
            <w:pPr>
              <w:jc w:val="right"/>
            </w:pPr>
            <w:r>
              <w:rPr>
                <w:rFonts w:ascii="Consolas" w:eastAsia="Consolas" w:hAnsi="Consolas" w:cs="Consolas"/>
                <w:sz w:val="16"/>
              </w:rPr>
              <w:t>.</w:t>
            </w:r>
          </w:p>
        </w:tc>
        <w:tc>
          <w:tcPr>
            <w:tcW w:w="1170" w:type="dxa"/>
          </w:tcPr>
          <w:p w14:paraId="5347DA0A" w14:textId="77777777" w:rsidR="003D27E1" w:rsidRDefault="00B475ED">
            <w:pPr>
              <w:jc w:val="right"/>
            </w:pPr>
            <w:r>
              <w:rPr>
                <w:rFonts w:ascii="Consolas" w:eastAsia="Consolas" w:hAnsi="Consolas" w:cs="Consolas"/>
                <w:sz w:val="16"/>
              </w:rPr>
              <w:t>.</w:t>
            </w:r>
          </w:p>
        </w:tc>
        <w:tc>
          <w:tcPr>
            <w:tcW w:w="1170" w:type="dxa"/>
          </w:tcPr>
          <w:p w14:paraId="5347DA0B" w14:textId="77777777" w:rsidR="003D27E1" w:rsidRDefault="00B475ED">
            <w:pPr>
              <w:jc w:val="right"/>
            </w:pPr>
            <w:r>
              <w:rPr>
                <w:rFonts w:ascii="Consolas" w:eastAsia="Consolas" w:hAnsi="Consolas" w:cs="Consolas"/>
                <w:sz w:val="16"/>
              </w:rPr>
              <w:t>.</w:t>
            </w:r>
          </w:p>
        </w:tc>
        <w:tc>
          <w:tcPr>
            <w:tcW w:w="1170" w:type="dxa"/>
          </w:tcPr>
          <w:p w14:paraId="5347DA0C" w14:textId="77777777" w:rsidR="003D27E1" w:rsidRDefault="00B475ED">
            <w:pPr>
              <w:jc w:val="right"/>
            </w:pPr>
            <w:r>
              <w:rPr>
                <w:rFonts w:ascii="Consolas" w:eastAsia="Consolas" w:hAnsi="Consolas" w:cs="Consolas"/>
                <w:sz w:val="16"/>
              </w:rPr>
              <w:t>.</w:t>
            </w:r>
          </w:p>
        </w:tc>
        <w:tc>
          <w:tcPr>
            <w:tcW w:w="1170" w:type="dxa"/>
          </w:tcPr>
          <w:p w14:paraId="5347DA0D" w14:textId="77777777" w:rsidR="003D27E1" w:rsidRDefault="00B475ED">
            <w:pPr>
              <w:jc w:val="right"/>
            </w:pPr>
            <w:r>
              <w:rPr>
                <w:rFonts w:ascii="Consolas" w:eastAsia="Consolas" w:hAnsi="Consolas" w:cs="Consolas"/>
                <w:sz w:val="16"/>
              </w:rPr>
              <w:t>.</w:t>
            </w:r>
          </w:p>
        </w:tc>
        <w:tc>
          <w:tcPr>
            <w:tcW w:w="1170" w:type="dxa"/>
          </w:tcPr>
          <w:p w14:paraId="5347DA0E" w14:textId="77777777" w:rsidR="003D27E1" w:rsidRDefault="00B475ED">
            <w:pPr>
              <w:jc w:val="right"/>
            </w:pPr>
            <w:r>
              <w:rPr>
                <w:rFonts w:ascii="Consolas" w:eastAsia="Consolas" w:hAnsi="Consolas" w:cs="Consolas"/>
                <w:sz w:val="16"/>
              </w:rPr>
              <w:t>.</w:t>
            </w:r>
          </w:p>
        </w:tc>
        <w:tc>
          <w:tcPr>
            <w:tcW w:w="1170" w:type="dxa"/>
          </w:tcPr>
          <w:p w14:paraId="5347DA0F" w14:textId="77777777" w:rsidR="003D27E1" w:rsidRDefault="00B475ED">
            <w:pPr>
              <w:jc w:val="right"/>
            </w:pPr>
            <w:r>
              <w:rPr>
                <w:rFonts w:ascii="Consolas" w:eastAsia="Consolas" w:hAnsi="Consolas" w:cs="Consolas"/>
                <w:sz w:val="16"/>
              </w:rPr>
              <w:t>.</w:t>
            </w:r>
          </w:p>
        </w:tc>
      </w:tr>
      <w:tr w:rsidR="003D27E1" w14:paraId="5347DA19" w14:textId="77777777">
        <w:tc>
          <w:tcPr>
            <w:tcW w:w="1170" w:type="dxa"/>
          </w:tcPr>
          <w:p w14:paraId="5347DA11" w14:textId="77777777" w:rsidR="003D27E1" w:rsidRDefault="00B475ED">
            <w:pPr>
              <w:jc w:val="right"/>
            </w:pPr>
            <w:r>
              <w:rPr>
                <w:rFonts w:ascii="Consolas" w:eastAsia="Consolas" w:hAnsi="Consolas" w:cs="Consolas"/>
                <w:sz w:val="16"/>
              </w:rPr>
              <w:t>[7] UK</w:t>
            </w:r>
          </w:p>
        </w:tc>
        <w:tc>
          <w:tcPr>
            <w:tcW w:w="1170" w:type="dxa"/>
          </w:tcPr>
          <w:p w14:paraId="5347DA12" w14:textId="77777777" w:rsidR="003D27E1" w:rsidRDefault="00B475ED">
            <w:pPr>
              <w:jc w:val="right"/>
            </w:pPr>
            <w:r>
              <w:rPr>
                <w:rFonts w:ascii="Consolas" w:eastAsia="Consolas" w:hAnsi="Consolas" w:cs="Consolas"/>
                <w:sz w:val="16"/>
              </w:rPr>
              <w:t>.</w:t>
            </w:r>
          </w:p>
        </w:tc>
        <w:tc>
          <w:tcPr>
            <w:tcW w:w="1170" w:type="dxa"/>
          </w:tcPr>
          <w:p w14:paraId="5347DA13" w14:textId="77777777" w:rsidR="003D27E1" w:rsidRDefault="00B475ED">
            <w:pPr>
              <w:jc w:val="right"/>
            </w:pPr>
            <w:r>
              <w:rPr>
                <w:rFonts w:ascii="Consolas" w:eastAsia="Consolas" w:hAnsi="Consolas" w:cs="Consolas"/>
                <w:sz w:val="16"/>
              </w:rPr>
              <w:t>.</w:t>
            </w:r>
          </w:p>
        </w:tc>
        <w:tc>
          <w:tcPr>
            <w:tcW w:w="1170" w:type="dxa"/>
          </w:tcPr>
          <w:p w14:paraId="5347DA14" w14:textId="77777777" w:rsidR="003D27E1" w:rsidRDefault="00B475ED">
            <w:pPr>
              <w:jc w:val="right"/>
            </w:pPr>
            <w:r>
              <w:rPr>
                <w:rFonts w:ascii="Consolas" w:eastAsia="Consolas" w:hAnsi="Consolas" w:cs="Consolas"/>
                <w:sz w:val="16"/>
              </w:rPr>
              <w:t>.</w:t>
            </w:r>
          </w:p>
        </w:tc>
        <w:tc>
          <w:tcPr>
            <w:tcW w:w="1170" w:type="dxa"/>
          </w:tcPr>
          <w:p w14:paraId="5347DA15" w14:textId="77777777" w:rsidR="003D27E1" w:rsidRDefault="00B475ED">
            <w:pPr>
              <w:jc w:val="right"/>
            </w:pPr>
            <w:r>
              <w:rPr>
                <w:rFonts w:ascii="Consolas" w:eastAsia="Consolas" w:hAnsi="Consolas" w:cs="Consolas"/>
                <w:sz w:val="16"/>
              </w:rPr>
              <w:t>.</w:t>
            </w:r>
          </w:p>
        </w:tc>
        <w:tc>
          <w:tcPr>
            <w:tcW w:w="1170" w:type="dxa"/>
          </w:tcPr>
          <w:p w14:paraId="5347DA16" w14:textId="77777777" w:rsidR="003D27E1" w:rsidRDefault="00B475ED">
            <w:pPr>
              <w:jc w:val="right"/>
            </w:pPr>
            <w:r>
              <w:rPr>
                <w:rFonts w:ascii="Consolas" w:eastAsia="Consolas" w:hAnsi="Consolas" w:cs="Consolas"/>
                <w:sz w:val="16"/>
              </w:rPr>
              <w:t>.</w:t>
            </w:r>
          </w:p>
        </w:tc>
        <w:tc>
          <w:tcPr>
            <w:tcW w:w="1170" w:type="dxa"/>
          </w:tcPr>
          <w:p w14:paraId="5347DA17" w14:textId="77777777" w:rsidR="003D27E1" w:rsidRDefault="00B475ED">
            <w:pPr>
              <w:jc w:val="right"/>
            </w:pPr>
            <w:r>
              <w:rPr>
                <w:rFonts w:ascii="Consolas" w:eastAsia="Consolas" w:hAnsi="Consolas" w:cs="Consolas"/>
                <w:sz w:val="16"/>
              </w:rPr>
              <w:t>.</w:t>
            </w:r>
          </w:p>
        </w:tc>
        <w:tc>
          <w:tcPr>
            <w:tcW w:w="1170" w:type="dxa"/>
          </w:tcPr>
          <w:p w14:paraId="5347DA18" w14:textId="77777777" w:rsidR="003D27E1" w:rsidRDefault="00B475ED">
            <w:pPr>
              <w:jc w:val="right"/>
            </w:pPr>
            <w:r>
              <w:rPr>
                <w:rFonts w:ascii="Consolas" w:eastAsia="Consolas" w:hAnsi="Consolas" w:cs="Consolas"/>
                <w:sz w:val="16"/>
              </w:rPr>
              <w:t>.</w:t>
            </w:r>
          </w:p>
        </w:tc>
      </w:tr>
      <w:tr w:rsidR="003D27E1" w14:paraId="5347DA22" w14:textId="77777777">
        <w:tc>
          <w:tcPr>
            <w:tcW w:w="1170" w:type="dxa"/>
            <w:tcBorders>
              <w:bottom w:val="single" w:sz="0" w:space="0" w:color="000000"/>
            </w:tcBorders>
          </w:tcPr>
          <w:p w14:paraId="5347DA1A"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DA1B" w14:textId="77777777" w:rsidR="003D27E1" w:rsidRDefault="00B475ED">
            <w:pPr>
              <w:jc w:val="right"/>
            </w:pPr>
            <w:r>
              <w:rPr>
                <w:rFonts w:ascii="Consolas" w:eastAsia="Consolas" w:hAnsi="Consolas" w:cs="Consolas"/>
                <w:sz w:val="16"/>
              </w:rPr>
              <w:t>-1.0</w:t>
            </w:r>
          </w:p>
        </w:tc>
        <w:tc>
          <w:tcPr>
            <w:tcW w:w="1170" w:type="dxa"/>
            <w:tcBorders>
              <w:bottom w:val="single" w:sz="0" w:space="0" w:color="000000"/>
            </w:tcBorders>
          </w:tcPr>
          <w:p w14:paraId="5347DA1C" w14:textId="77777777" w:rsidR="003D27E1" w:rsidRDefault="00B475ED">
            <w:pPr>
              <w:jc w:val="right"/>
            </w:pPr>
            <w:r>
              <w:rPr>
                <w:rFonts w:ascii="Consolas" w:eastAsia="Consolas" w:hAnsi="Consolas" w:cs="Consolas"/>
                <w:sz w:val="16"/>
              </w:rPr>
              <w:t>20,000.0</w:t>
            </w:r>
          </w:p>
        </w:tc>
        <w:tc>
          <w:tcPr>
            <w:tcW w:w="1170" w:type="dxa"/>
            <w:tcBorders>
              <w:bottom w:val="single" w:sz="0" w:space="0" w:color="000000"/>
            </w:tcBorders>
          </w:tcPr>
          <w:p w14:paraId="5347DA1D" w14:textId="77777777" w:rsidR="003D27E1" w:rsidRDefault="00B475ED">
            <w:pPr>
              <w:jc w:val="right"/>
            </w:pPr>
            <w:r>
              <w:rPr>
                <w:rFonts w:ascii="Consolas" w:eastAsia="Consolas" w:hAnsi="Consolas" w:cs="Consolas"/>
                <w:sz w:val="16"/>
              </w:rPr>
              <w:t>272.7</w:t>
            </w:r>
          </w:p>
        </w:tc>
        <w:tc>
          <w:tcPr>
            <w:tcW w:w="1170" w:type="dxa"/>
            <w:tcBorders>
              <w:bottom w:val="single" w:sz="0" w:space="0" w:color="000000"/>
            </w:tcBorders>
          </w:tcPr>
          <w:p w14:paraId="5347DA1E" w14:textId="77777777" w:rsidR="003D27E1" w:rsidRDefault="00B475ED">
            <w:pPr>
              <w:jc w:val="right"/>
            </w:pPr>
            <w:r>
              <w:rPr>
                <w:rFonts w:ascii="Consolas" w:eastAsia="Consolas" w:hAnsi="Consolas" w:cs="Consolas"/>
                <w:sz w:val="16"/>
              </w:rPr>
              <w:t>20.0</w:t>
            </w:r>
          </w:p>
        </w:tc>
        <w:tc>
          <w:tcPr>
            <w:tcW w:w="1170" w:type="dxa"/>
            <w:tcBorders>
              <w:bottom w:val="single" w:sz="0" w:space="0" w:color="000000"/>
            </w:tcBorders>
          </w:tcPr>
          <w:p w14:paraId="5347DA1F" w14:textId="77777777" w:rsidR="003D27E1" w:rsidRDefault="00B475ED">
            <w:pPr>
              <w:jc w:val="right"/>
            </w:pPr>
            <w:r>
              <w:rPr>
                <w:rFonts w:ascii="Consolas" w:eastAsia="Consolas" w:hAnsi="Consolas" w:cs="Consolas"/>
                <w:sz w:val="16"/>
              </w:rPr>
              <w:t>3.0</w:t>
            </w:r>
          </w:p>
        </w:tc>
        <w:tc>
          <w:tcPr>
            <w:tcW w:w="1170" w:type="dxa"/>
            <w:tcBorders>
              <w:bottom w:val="single" w:sz="0" w:space="0" w:color="000000"/>
            </w:tcBorders>
          </w:tcPr>
          <w:p w14:paraId="5347DA20" w14:textId="77777777" w:rsidR="003D27E1" w:rsidRDefault="00B475ED">
            <w:pPr>
              <w:jc w:val="right"/>
            </w:pPr>
            <w:r>
              <w:rPr>
                <w:rFonts w:ascii="Consolas" w:eastAsia="Consolas" w:hAnsi="Consolas" w:cs="Consolas"/>
                <w:sz w:val="16"/>
              </w:rPr>
              <w:t>100.0</w:t>
            </w:r>
          </w:p>
        </w:tc>
        <w:tc>
          <w:tcPr>
            <w:tcW w:w="1170" w:type="dxa"/>
            <w:tcBorders>
              <w:bottom w:val="single" w:sz="0" w:space="0" w:color="000000"/>
            </w:tcBorders>
          </w:tcPr>
          <w:p w14:paraId="5347DA21" w14:textId="77777777" w:rsidR="003D27E1" w:rsidRDefault="00B475ED">
            <w:pPr>
              <w:jc w:val="right"/>
            </w:pPr>
            <w:r>
              <w:rPr>
                <w:rFonts w:ascii="Consolas" w:eastAsia="Consolas" w:hAnsi="Consolas" w:cs="Consolas"/>
                <w:sz w:val="16"/>
              </w:rPr>
              <w:t>1,088.6</w:t>
            </w:r>
          </w:p>
        </w:tc>
      </w:tr>
      <w:tr w:rsidR="003D27E1" w14:paraId="5347DA2B" w14:textId="77777777">
        <w:tc>
          <w:tcPr>
            <w:tcW w:w="1170" w:type="dxa"/>
            <w:tcBorders>
              <w:top w:val="single" w:sz="0" w:space="0" w:color="000000"/>
              <w:bottom w:val="single" w:sz="0" w:space="0" w:color="000000"/>
            </w:tcBorders>
          </w:tcPr>
          <w:p w14:paraId="5347DA23"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DA24"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DA25" w14:textId="77777777" w:rsidR="003D27E1" w:rsidRDefault="00B475ED">
            <w:pPr>
              <w:jc w:val="right"/>
            </w:pPr>
            <w:r>
              <w:rPr>
                <w:rFonts w:ascii="Consolas" w:eastAsia="Consolas" w:hAnsi="Consolas" w:cs="Consolas"/>
                <w:sz w:val="16"/>
              </w:rPr>
              <w:t>9000000.0</w:t>
            </w:r>
          </w:p>
        </w:tc>
        <w:tc>
          <w:tcPr>
            <w:tcW w:w="1170" w:type="dxa"/>
            <w:tcBorders>
              <w:top w:val="single" w:sz="0" w:space="0" w:color="000000"/>
              <w:bottom w:val="single" w:sz="0" w:space="0" w:color="000000"/>
            </w:tcBorders>
          </w:tcPr>
          <w:p w14:paraId="5347DA26" w14:textId="77777777" w:rsidR="003D27E1" w:rsidRDefault="00B475ED">
            <w:pPr>
              <w:jc w:val="right"/>
            </w:pPr>
            <w:r>
              <w:rPr>
                <w:rFonts w:ascii="Consolas" w:eastAsia="Consolas" w:hAnsi="Consolas" w:cs="Consolas"/>
                <w:sz w:val="16"/>
              </w:rPr>
              <w:t>551.8</w:t>
            </w:r>
          </w:p>
        </w:tc>
        <w:tc>
          <w:tcPr>
            <w:tcW w:w="1170" w:type="dxa"/>
            <w:tcBorders>
              <w:top w:val="single" w:sz="0" w:space="0" w:color="000000"/>
              <w:bottom w:val="single" w:sz="0" w:space="0" w:color="000000"/>
            </w:tcBorders>
          </w:tcPr>
          <w:p w14:paraId="5347DA27" w14:textId="77777777" w:rsidR="003D27E1" w:rsidRDefault="00B475ED">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5347DA28" w14:textId="77777777" w:rsidR="003D27E1" w:rsidRDefault="00B475ED">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5347DA29" w14:textId="77777777" w:rsidR="003D27E1" w:rsidRDefault="00B475ED">
            <w:pPr>
              <w:jc w:val="right"/>
            </w:pPr>
            <w:r>
              <w:rPr>
                <w:rFonts w:ascii="Consolas" w:eastAsia="Consolas" w:hAnsi="Consolas" w:cs="Consolas"/>
                <w:sz w:val="16"/>
              </w:rPr>
              <w:t>90.0</w:t>
            </w:r>
          </w:p>
        </w:tc>
        <w:tc>
          <w:tcPr>
            <w:tcW w:w="1170" w:type="dxa"/>
            <w:tcBorders>
              <w:top w:val="single" w:sz="0" w:space="0" w:color="000000"/>
              <w:bottom w:val="single" w:sz="0" w:space="0" w:color="000000"/>
            </w:tcBorders>
          </w:tcPr>
          <w:p w14:paraId="5347DA2A" w14:textId="77777777" w:rsidR="003D27E1" w:rsidRDefault="00B475ED">
            <w:pPr>
              <w:jc w:val="right"/>
            </w:pPr>
            <w:r>
              <w:rPr>
                <w:rFonts w:ascii="Consolas" w:eastAsia="Consolas" w:hAnsi="Consolas" w:cs="Consolas"/>
                <w:sz w:val="16"/>
              </w:rPr>
              <w:t>22,104.5</w:t>
            </w:r>
          </w:p>
        </w:tc>
      </w:tr>
    </w:tbl>
    <w:p w14:paraId="5347DA2C" w14:textId="77777777" w:rsidR="003D27E1" w:rsidRDefault="003D27E1"/>
    <w:p w14:paraId="5347DA2D" w14:textId="77777777" w:rsidR="003D27E1" w:rsidRDefault="00B475ED">
      <w:r>
        <w:lastRenderedPageBreak/>
        <w:br/>
      </w:r>
    </w:p>
    <w:p w14:paraId="5347DA2E" w14:textId="77777777" w:rsidR="003D27E1" w:rsidRDefault="00B475ED">
      <w:pPr>
        <w:shd w:val="solid" w:color="B0C4DE" w:fill="auto"/>
      </w:pPr>
      <w:r>
        <w:rPr>
          <w:b/>
          <w:sz w:val="26"/>
        </w:rPr>
        <w:t>size4</w:t>
      </w:r>
    </w:p>
    <w:p w14:paraId="5347DA2F" w14:textId="77777777" w:rsidR="003D27E1" w:rsidRDefault="00B475ED">
      <w:pPr>
        <w:rPr>
          <w:color w:val="4682B4"/>
        </w:rPr>
      </w:pPr>
      <w:r>
        <w:rPr>
          <w:color w:val="4682B4"/>
        </w:rPr>
        <w:t>Size of organization [4]</w:t>
      </w:r>
      <w:r>
        <w:rPr>
          <w:color w:val="4682B4"/>
        </w:rPr>
        <w:br/>
        <w:t xml:space="preserve">   (0):   Self-</w:t>
      </w:r>
      <w:proofErr w:type="spellStart"/>
      <w:r>
        <w:rPr>
          <w:color w:val="4682B4"/>
        </w:rPr>
        <w:t>empl</w:t>
      </w:r>
      <w:proofErr w:type="spellEnd"/>
      <w:r>
        <w:rPr>
          <w:color w:val="4682B4"/>
        </w:rPr>
        <w:t>, no coworkers</w:t>
      </w:r>
      <w:r>
        <w:rPr>
          <w:color w:val="4682B4"/>
        </w:rPr>
        <w:br/>
        <w:t xml:space="preserve">   (1):   &lt;20</w:t>
      </w:r>
      <w:r>
        <w:rPr>
          <w:color w:val="4682B4"/>
        </w:rPr>
        <w:br/>
      </w:r>
      <w:r>
        <w:rPr>
          <w:color w:val="4682B4"/>
        </w:rPr>
        <w:t xml:space="preserve">   (2):   20-199</w:t>
      </w:r>
      <w:r>
        <w:rPr>
          <w:color w:val="4682B4"/>
        </w:rPr>
        <w:br/>
        <w:t xml:space="preserve">   (3):   200-1999</w:t>
      </w:r>
      <w:r>
        <w:rPr>
          <w:color w:val="4682B4"/>
        </w:rPr>
        <w:br/>
        <w:t xml:space="preserve">   (4):   2000+</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DA31" w14:textId="77777777">
        <w:tc>
          <w:tcPr>
            <w:tcW w:w="9360" w:type="dxa"/>
            <w:gridSpan w:val="6"/>
          </w:tcPr>
          <w:p w14:paraId="5347DA30" w14:textId="77777777" w:rsidR="003D27E1" w:rsidRDefault="00B475ED">
            <w:r>
              <w:rPr>
                <w:rFonts w:ascii="Consolas" w:eastAsia="Consolas" w:hAnsi="Consolas" w:cs="Consolas"/>
                <w:b/>
                <w:sz w:val="18"/>
              </w:rPr>
              <w:t xml:space="preserve">       Name: </w:t>
            </w:r>
            <w:r>
              <w:rPr>
                <w:rFonts w:ascii="Consolas" w:eastAsia="Consolas" w:hAnsi="Consolas" w:cs="Consolas"/>
                <w:sz w:val="18"/>
              </w:rPr>
              <w:t>size4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Size of organization [4]</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2,476,176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[-4; 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0.18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2.68           </w:t>
            </w:r>
            <w:r>
              <w:rPr>
                <w:rFonts w:ascii="Consolas" w:eastAsia="Consolas" w:hAnsi="Consolas" w:cs="Consolas"/>
                <w:sz w:val="18"/>
              </w:rPr>
              <w:br/>
            </w:r>
          </w:p>
        </w:tc>
      </w:tr>
      <w:tr w:rsidR="003D27E1" w14:paraId="5347DA38" w14:textId="77777777">
        <w:tc>
          <w:tcPr>
            <w:tcW w:w="1560" w:type="dxa"/>
          </w:tcPr>
          <w:p w14:paraId="5347DA32" w14:textId="77777777" w:rsidR="003D27E1" w:rsidRDefault="003D27E1"/>
        </w:tc>
        <w:tc>
          <w:tcPr>
            <w:tcW w:w="1560" w:type="dxa"/>
            <w:tcBorders>
              <w:top w:val="single" w:sz="0" w:space="0" w:color="000000"/>
              <w:bottom w:val="single" w:sz="0" w:space="0" w:color="000000"/>
            </w:tcBorders>
          </w:tcPr>
          <w:p w14:paraId="5347DA33"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DA34"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DA35"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DA36" w14:textId="77777777" w:rsidR="003D27E1" w:rsidRDefault="00B475ED">
            <w:pPr>
              <w:jc w:val="right"/>
            </w:pPr>
            <w:r>
              <w:rPr>
                <w:rFonts w:ascii="Consolas" w:eastAsia="Consolas" w:hAnsi="Consolas" w:cs="Consolas"/>
                <w:b/>
                <w:sz w:val="18"/>
              </w:rPr>
              <w:t>Percent</w:t>
            </w:r>
          </w:p>
        </w:tc>
        <w:tc>
          <w:tcPr>
            <w:tcW w:w="1560" w:type="dxa"/>
          </w:tcPr>
          <w:p w14:paraId="5347DA37" w14:textId="77777777" w:rsidR="003D27E1" w:rsidRDefault="003D27E1"/>
        </w:tc>
      </w:tr>
      <w:tr w:rsidR="003D27E1" w14:paraId="5347DA3F" w14:textId="77777777">
        <w:tc>
          <w:tcPr>
            <w:tcW w:w="1560" w:type="dxa"/>
            <w:tcBorders>
              <w:right w:val="nil"/>
            </w:tcBorders>
          </w:tcPr>
          <w:p w14:paraId="5347DA39" w14:textId="77777777" w:rsidR="003D27E1" w:rsidRDefault="003D27E1"/>
        </w:tc>
        <w:tc>
          <w:tcPr>
            <w:tcW w:w="1560" w:type="dxa"/>
            <w:tcBorders>
              <w:top w:val="single" w:sz="0" w:space="0" w:color="000000"/>
              <w:left w:val="nil"/>
              <w:bottom w:val="single" w:sz="0" w:space="0" w:color="D3D3D3"/>
            </w:tcBorders>
          </w:tcPr>
          <w:p w14:paraId="5347DA3A" w14:textId="77777777" w:rsidR="003D27E1" w:rsidRDefault="00B475ED">
            <w:pPr>
              <w:jc w:val="right"/>
            </w:pPr>
            <w:r>
              <w:rPr>
                <w:rFonts w:ascii="Consolas" w:eastAsia="Consolas" w:hAnsi="Consolas" w:cs="Consolas"/>
                <w:sz w:val="16"/>
              </w:rPr>
              <w:t>-4</w:t>
            </w:r>
          </w:p>
        </w:tc>
        <w:tc>
          <w:tcPr>
            <w:tcW w:w="1560" w:type="dxa"/>
            <w:tcBorders>
              <w:top w:val="single" w:sz="0" w:space="0" w:color="000000"/>
              <w:bottom w:val="single" w:sz="0" w:space="0" w:color="D3D3D3"/>
            </w:tcBorders>
          </w:tcPr>
          <w:p w14:paraId="5347DA3B" w14:textId="77777777" w:rsidR="003D27E1" w:rsidRDefault="003D27E1"/>
        </w:tc>
        <w:tc>
          <w:tcPr>
            <w:tcW w:w="1560" w:type="dxa"/>
            <w:tcBorders>
              <w:top w:val="single" w:sz="0" w:space="0" w:color="000000"/>
              <w:bottom w:val="single" w:sz="0" w:space="0" w:color="D3D3D3"/>
            </w:tcBorders>
          </w:tcPr>
          <w:p w14:paraId="5347DA3C" w14:textId="77777777" w:rsidR="003D27E1" w:rsidRDefault="00B475ED">
            <w:pPr>
              <w:jc w:val="right"/>
            </w:pPr>
            <w:r>
              <w:rPr>
                <w:rFonts w:ascii="Consolas" w:eastAsia="Consolas" w:hAnsi="Consolas" w:cs="Consolas"/>
                <w:sz w:val="16"/>
              </w:rPr>
              <w:t xml:space="preserve">         1</w:t>
            </w:r>
          </w:p>
        </w:tc>
        <w:tc>
          <w:tcPr>
            <w:tcW w:w="1560" w:type="dxa"/>
            <w:tcBorders>
              <w:top w:val="single" w:sz="0" w:space="0" w:color="000000"/>
              <w:bottom w:val="single" w:sz="0" w:space="0" w:color="D3D3D3"/>
            </w:tcBorders>
          </w:tcPr>
          <w:p w14:paraId="5347DA3D" w14:textId="77777777" w:rsidR="003D27E1" w:rsidRDefault="00B475ED">
            <w:pPr>
              <w:jc w:val="right"/>
            </w:pPr>
            <w:r>
              <w:rPr>
                <w:rFonts w:ascii="Consolas" w:eastAsia="Consolas" w:hAnsi="Consolas" w:cs="Consolas"/>
                <w:sz w:val="16"/>
              </w:rPr>
              <w:t xml:space="preserve">      0.0</w:t>
            </w:r>
          </w:p>
        </w:tc>
        <w:tc>
          <w:tcPr>
            <w:tcW w:w="1560" w:type="dxa"/>
          </w:tcPr>
          <w:p w14:paraId="5347DA3E" w14:textId="77777777" w:rsidR="003D27E1" w:rsidRDefault="003D27E1"/>
        </w:tc>
      </w:tr>
      <w:tr w:rsidR="003D27E1" w14:paraId="5347DA46" w14:textId="77777777">
        <w:tc>
          <w:tcPr>
            <w:tcW w:w="1560" w:type="dxa"/>
            <w:tcBorders>
              <w:right w:val="nil"/>
            </w:tcBorders>
          </w:tcPr>
          <w:p w14:paraId="5347DA40" w14:textId="77777777" w:rsidR="003D27E1" w:rsidRDefault="003D27E1"/>
        </w:tc>
        <w:tc>
          <w:tcPr>
            <w:tcW w:w="1560" w:type="dxa"/>
            <w:tcBorders>
              <w:top w:val="single" w:sz="0" w:space="0" w:color="D3D3D3"/>
              <w:left w:val="nil"/>
              <w:bottom w:val="single" w:sz="0" w:space="0" w:color="D3D3D3"/>
            </w:tcBorders>
          </w:tcPr>
          <w:p w14:paraId="5347DA41"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DA42" w14:textId="77777777" w:rsidR="003D27E1" w:rsidRDefault="00B475ED">
            <w:r>
              <w:rPr>
                <w:rFonts w:ascii="Consolas" w:eastAsia="Consolas" w:hAnsi="Consolas" w:cs="Consolas"/>
                <w:sz w:val="16"/>
              </w:rPr>
              <w:t>[-3] Not apply</w:t>
            </w:r>
          </w:p>
        </w:tc>
        <w:tc>
          <w:tcPr>
            <w:tcW w:w="1560" w:type="dxa"/>
            <w:tcBorders>
              <w:top w:val="single" w:sz="0" w:space="0" w:color="D3D3D3"/>
              <w:bottom w:val="single" w:sz="0" w:space="0" w:color="D3D3D3"/>
            </w:tcBorders>
          </w:tcPr>
          <w:p w14:paraId="5347DA43" w14:textId="77777777" w:rsidR="003D27E1" w:rsidRDefault="00B475ED">
            <w:pPr>
              <w:jc w:val="right"/>
            </w:pPr>
            <w:r>
              <w:rPr>
                <w:rFonts w:ascii="Consolas" w:eastAsia="Consolas" w:hAnsi="Consolas" w:cs="Consolas"/>
                <w:sz w:val="16"/>
              </w:rPr>
              <w:t xml:space="preserve">   376,189</w:t>
            </w:r>
          </w:p>
        </w:tc>
        <w:tc>
          <w:tcPr>
            <w:tcW w:w="1560" w:type="dxa"/>
            <w:tcBorders>
              <w:top w:val="single" w:sz="0" w:space="0" w:color="D3D3D3"/>
              <w:bottom w:val="single" w:sz="0" w:space="0" w:color="D3D3D3"/>
            </w:tcBorders>
          </w:tcPr>
          <w:p w14:paraId="5347DA44" w14:textId="77777777" w:rsidR="003D27E1" w:rsidRDefault="00B475ED">
            <w:pPr>
              <w:jc w:val="right"/>
            </w:pPr>
            <w:r>
              <w:rPr>
                <w:rFonts w:ascii="Consolas" w:eastAsia="Consolas" w:hAnsi="Consolas" w:cs="Consolas"/>
                <w:sz w:val="16"/>
              </w:rPr>
              <w:t xml:space="preserve">     12.2</w:t>
            </w:r>
          </w:p>
        </w:tc>
        <w:tc>
          <w:tcPr>
            <w:tcW w:w="1560" w:type="dxa"/>
          </w:tcPr>
          <w:p w14:paraId="5347DA45" w14:textId="77777777" w:rsidR="003D27E1" w:rsidRDefault="003D27E1"/>
        </w:tc>
      </w:tr>
      <w:tr w:rsidR="003D27E1" w14:paraId="5347DA4D" w14:textId="77777777">
        <w:tc>
          <w:tcPr>
            <w:tcW w:w="1560" w:type="dxa"/>
            <w:tcBorders>
              <w:right w:val="nil"/>
            </w:tcBorders>
          </w:tcPr>
          <w:p w14:paraId="5347DA47" w14:textId="77777777" w:rsidR="003D27E1" w:rsidRDefault="003D27E1"/>
        </w:tc>
        <w:tc>
          <w:tcPr>
            <w:tcW w:w="1560" w:type="dxa"/>
            <w:tcBorders>
              <w:top w:val="single" w:sz="0" w:space="0" w:color="D3D3D3"/>
              <w:left w:val="nil"/>
              <w:bottom w:val="single" w:sz="0" w:space="0" w:color="D3D3D3"/>
            </w:tcBorders>
          </w:tcPr>
          <w:p w14:paraId="5347DA48"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A49"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DA4A" w14:textId="77777777" w:rsidR="003D27E1" w:rsidRDefault="00B475ED">
            <w:pPr>
              <w:jc w:val="right"/>
            </w:pPr>
            <w:r>
              <w:rPr>
                <w:rFonts w:ascii="Consolas" w:eastAsia="Consolas" w:hAnsi="Consolas" w:cs="Consolas"/>
                <w:sz w:val="16"/>
              </w:rPr>
              <w:t xml:space="preserve">    18,363</w:t>
            </w:r>
          </w:p>
        </w:tc>
        <w:tc>
          <w:tcPr>
            <w:tcW w:w="1560" w:type="dxa"/>
            <w:tcBorders>
              <w:top w:val="single" w:sz="0" w:space="0" w:color="D3D3D3"/>
              <w:bottom w:val="single" w:sz="0" w:space="0" w:color="D3D3D3"/>
            </w:tcBorders>
          </w:tcPr>
          <w:p w14:paraId="5347DA4B" w14:textId="77777777" w:rsidR="003D27E1" w:rsidRDefault="00B475ED">
            <w:pPr>
              <w:jc w:val="right"/>
            </w:pPr>
            <w:r>
              <w:rPr>
                <w:rFonts w:ascii="Consolas" w:eastAsia="Consolas" w:hAnsi="Consolas" w:cs="Consolas"/>
                <w:sz w:val="16"/>
              </w:rPr>
              <w:t xml:space="preserve">      0.6</w:t>
            </w:r>
          </w:p>
        </w:tc>
        <w:tc>
          <w:tcPr>
            <w:tcW w:w="1560" w:type="dxa"/>
          </w:tcPr>
          <w:p w14:paraId="5347DA4C" w14:textId="77777777" w:rsidR="003D27E1" w:rsidRDefault="003D27E1"/>
        </w:tc>
      </w:tr>
      <w:tr w:rsidR="003D27E1" w14:paraId="5347DA54" w14:textId="77777777">
        <w:tc>
          <w:tcPr>
            <w:tcW w:w="1560" w:type="dxa"/>
            <w:tcBorders>
              <w:right w:val="nil"/>
            </w:tcBorders>
          </w:tcPr>
          <w:p w14:paraId="5347DA4E" w14:textId="77777777" w:rsidR="003D27E1" w:rsidRDefault="003D27E1"/>
        </w:tc>
        <w:tc>
          <w:tcPr>
            <w:tcW w:w="1560" w:type="dxa"/>
            <w:tcBorders>
              <w:top w:val="single" w:sz="0" w:space="0" w:color="D3D3D3"/>
              <w:left w:val="nil"/>
              <w:bottom w:val="single" w:sz="0" w:space="0" w:color="D3D3D3"/>
            </w:tcBorders>
          </w:tcPr>
          <w:p w14:paraId="5347DA4F"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A50"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DA51" w14:textId="77777777" w:rsidR="003D27E1" w:rsidRDefault="00B475ED">
            <w:pPr>
              <w:jc w:val="right"/>
            </w:pPr>
            <w:r>
              <w:rPr>
                <w:rFonts w:ascii="Consolas" w:eastAsia="Consolas" w:hAnsi="Consolas" w:cs="Consolas"/>
                <w:sz w:val="16"/>
              </w:rPr>
              <w:t xml:space="preserve">    17,811</w:t>
            </w:r>
          </w:p>
        </w:tc>
        <w:tc>
          <w:tcPr>
            <w:tcW w:w="1560" w:type="dxa"/>
            <w:tcBorders>
              <w:top w:val="single" w:sz="0" w:space="0" w:color="D3D3D3"/>
              <w:bottom w:val="single" w:sz="0" w:space="0" w:color="D3D3D3"/>
            </w:tcBorders>
          </w:tcPr>
          <w:p w14:paraId="5347DA52" w14:textId="77777777" w:rsidR="003D27E1" w:rsidRDefault="00B475ED">
            <w:pPr>
              <w:jc w:val="right"/>
            </w:pPr>
            <w:r>
              <w:rPr>
                <w:rFonts w:ascii="Consolas" w:eastAsia="Consolas" w:hAnsi="Consolas" w:cs="Consolas"/>
                <w:sz w:val="16"/>
              </w:rPr>
              <w:t xml:space="preserve">      0.6</w:t>
            </w:r>
          </w:p>
        </w:tc>
        <w:tc>
          <w:tcPr>
            <w:tcW w:w="1560" w:type="dxa"/>
          </w:tcPr>
          <w:p w14:paraId="5347DA53" w14:textId="77777777" w:rsidR="003D27E1" w:rsidRDefault="003D27E1"/>
        </w:tc>
      </w:tr>
      <w:tr w:rsidR="003D27E1" w14:paraId="5347DA5B" w14:textId="77777777">
        <w:tc>
          <w:tcPr>
            <w:tcW w:w="1560" w:type="dxa"/>
            <w:tcBorders>
              <w:right w:val="nil"/>
            </w:tcBorders>
          </w:tcPr>
          <w:p w14:paraId="5347DA55" w14:textId="77777777" w:rsidR="003D27E1" w:rsidRDefault="003D27E1"/>
        </w:tc>
        <w:tc>
          <w:tcPr>
            <w:tcW w:w="1560" w:type="dxa"/>
            <w:tcBorders>
              <w:top w:val="single" w:sz="0" w:space="0" w:color="D3D3D3"/>
              <w:left w:val="nil"/>
              <w:bottom w:val="single" w:sz="0" w:space="0" w:color="D3D3D3"/>
            </w:tcBorders>
          </w:tcPr>
          <w:p w14:paraId="5347DA56"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DA57" w14:textId="77777777" w:rsidR="003D27E1" w:rsidRDefault="00B475ED">
            <w:r>
              <w:rPr>
                <w:rFonts w:ascii="Consolas" w:eastAsia="Consolas" w:hAnsi="Consolas" w:cs="Consolas"/>
                <w:sz w:val="16"/>
              </w:rPr>
              <w:t>Self-</w:t>
            </w:r>
            <w:proofErr w:type="spellStart"/>
            <w:r>
              <w:rPr>
                <w:rFonts w:ascii="Consolas" w:eastAsia="Consolas" w:hAnsi="Consolas" w:cs="Consolas"/>
                <w:sz w:val="16"/>
              </w:rPr>
              <w:t>empl</w:t>
            </w:r>
            <w:proofErr w:type="spellEnd"/>
            <w:r>
              <w:rPr>
                <w:rFonts w:ascii="Consolas" w:eastAsia="Consolas" w:hAnsi="Consolas" w:cs="Consolas"/>
                <w:sz w:val="16"/>
              </w:rPr>
              <w:t>, no coworkers</w:t>
            </w:r>
          </w:p>
        </w:tc>
        <w:tc>
          <w:tcPr>
            <w:tcW w:w="1560" w:type="dxa"/>
            <w:tcBorders>
              <w:top w:val="single" w:sz="0" w:space="0" w:color="D3D3D3"/>
              <w:bottom w:val="single" w:sz="0" w:space="0" w:color="D3D3D3"/>
            </w:tcBorders>
          </w:tcPr>
          <w:p w14:paraId="5347DA58" w14:textId="77777777" w:rsidR="003D27E1" w:rsidRDefault="00B475ED">
            <w:pPr>
              <w:jc w:val="right"/>
            </w:pPr>
            <w:r>
              <w:rPr>
                <w:rFonts w:ascii="Consolas" w:eastAsia="Consolas" w:hAnsi="Consolas" w:cs="Consolas"/>
                <w:sz w:val="16"/>
              </w:rPr>
              <w:t xml:space="preserve">    20,789</w:t>
            </w:r>
          </w:p>
        </w:tc>
        <w:tc>
          <w:tcPr>
            <w:tcW w:w="1560" w:type="dxa"/>
            <w:tcBorders>
              <w:top w:val="single" w:sz="0" w:space="0" w:color="D3D3D3"/>
              <w:bottom w:val="single" w:sz="0" w:space="0" w:color="D3D3D3"/>
            </w:tcBorders>
          </w:tcPr>
          <w:p w14:paraId="5347DA59" w14:textId="77777777" w:rsidR="003D27E1" w:rsidRDefault="00B475ED">
            <w:pPr>
              <w:jc w:val="right"/>
            </w:pPr>
            <w:r>
              <w:rPr>
                <w:rFonts w:ascii="Consolas" w:eastAsia="Consolas" w:hAnsi="Consolas" w:cs="Consolas"/>
                <w:sz w:val="16"/>
              </w:rPr>
              <w:t xml:space="preserve">      0.7</w:t>
            </w:r>
          </w:p>
        </w:tc>
        <w:tc>
          <w:tcPr>
            <w:tcW w:w="1560" w:type="dxa"/>
          </w:tcPr>
          <w:p w14:paraId="5347DA5A" w14:textId="77777777" w:rsidR="003D27E1" w:rsidRDefault="003D27E1"/>
        </w:tc>
      </w:tr>
      <w:tr w:rsidR="003D27E1" w14:paraId="5347DA62" w14:textId="77777777">
        <w:tc>
          <w:tcPr>
            <w:tcW w:w="1560" w:type="dxa"/>
            <w:tcBorders>
              <w:right w:val="nil"/>
            </w:tcBorders>
          </w:tcPr>
          <w:p w14:paraId="5347DA5C" w14:textId="77777777" w:rsidR="003D27E1" w:rsidRDefault="003D27E1"/>
        </w:tc>
        <w:tc>
          <w:tcPr>
            <w:tcW w:w="1560" w:type="dxa"/>
            <w:tcBorders>
              <w:top w:val="single" w:sz="0" w:space="0" w:color="D3D3D3"/>
              <w:left w:val="nil"/>
              <w:bottom w:val="single" w:sz="0" w:space="0" w:color="D3D3D3"/>
            </w:tcBorders>
          </w:tcPr>
          <w:p w14:paraId="5347DA5D"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A5E" w14:textId="77777777" w:rsidR="003D27E1" w:rsidRDefault="00B475ED">
            <w:r>
              <w:rPr>
                <w:rFonts w:ascii="Consolas" w:eastAsia="Consolas" w:hAnsi="Consolas" w:cs="Consolas"/>
                <w:sz w:val="16"/>
              </w:rPr>
              <w:t>&lt;20</w:t>
            </w:r>
          </w:p>
        </w:tc>
        <w:tc>
          <w:tcPr>
            <w:tcW w:w="1560" w:type="dxa"/>
            <w:tcBorders>
              <w:top w:val="single" w:sz="0" w:space="0" w:color="D3D3D3"/>
              <w:bottom w:val="single" w:sz="0" w:space="0" w:color="D3D3D3"/>
            </w:tcBorders>
          </w:tcPr>
          <w:p w14:paraId="5347DA5F" w14:textId="77777777" w:rsidR="003D27E1" w:rsidRDefault="00B475ED">
            <w:pPr>
              <w:jc w:val="right"/>
            </w:pPr>
            <w:r>
              <w:rPr>
                <w:rFonts w:ascii="Consolas" w:eastAsia="Consolas" w:hAnsi="Consolas" w:cs="Consolas"/>
                <w:sz w:val="16"/>
              </w:rPr>
              <w:t xml:space="preserve">   169,405</w:t>
            </w:r>
          </w:p>
        </w:tc>
        <w:tc>
          <w:tcPr>
            <w:tcW w:w="1560" w:type="dxa"/>
            <w:tcBorders>
              <w:top w:val="single" w:sz="0" w:space="0" w:color="D3D3D3"/>
              <w:bottom w:val="single" w:sz="0" w:space="0" w:color="D3D3D3"/>
            </w:tcBorders>
          </w:tcPr>
          <w:p w14:paraId="5347DA60" w14:textId="77777777" w:rsidR="003D27E1" w:rsidRDefault="00B475ED">
            <w:pPr>
              <w:jc w:val="right"/>
            </w:pPr>
            <w:r>
              <w:rPr>
                <w:rFonts w:ascii="Consolas" w:eastAsia="Consolas" w:hAnsi="Consolas" w:cs="Consolas"/>
                <w:sz w:val="16"/>
              </w:rPr>
              <w:t xml:space="preserve">      5.5</w:t>
            </w:r>
          </w:p>
        </w:tc>
        <w:tc>
          <w:tcPr>
            <w:tcW w:w="1560" w:type="dxa"/>
          </w:tcPr>
          <w:p w14:paraId="5347DA61" w14:textId="77777777" w:rsidR="003D27E1" w:rsidRDefault="003D27E1"/>
        </w:tc>
      </w:tr>
      <w:tr w:rsidR="003D27E1" w14:paraId="5347DA69" w14:textId="77777777">
        <w:tc>
          <w:tcPr>
            <w:tcW w:w="1560" w:type="dxa"/>
            <w:tcBorders>
              <w:right w:val="nil"/>
            </w:tcBorders>
          </w:tcPr>
          <w:p w14:paraId="5347DA63" w14:textId="77777777" w:rsidR="003D27E1" w:rsidRDefault="003D27E1"/>
        </w:tc>
        <w:tc>
          <w:tcPr>
            <w:tcW w:w="1560" w:type="dxa"/>
            <w:tcBorders>
              <w:top w:val="single" w:sz="0" w:space="0" w:color="D3D3D3"/>
              <w:left w:val="nil"/>
              <w:bottom w:val="single" w:sz="0" w:space="0" w:color="D3D3D3"/>
            </w:tcBorders>
          </w:tcPr>
          <w:p w14:paraId="5347DA64"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A65" w14:textId="77777777" w:rsidR="003D27E1" w:rsidRDefault="00B475ED">
            <w:r>
              <w:rPr>
                <w:rFonts w:ascii="Consolas" w:eastAsia="Consolas" w:hAnsi="Consolas" w:cs="Consolas"/>
                <w:sz w:val="16"/>
              </w:rPr>
              <w:t>20-199</w:t>
            </w:r>
          </w:p>
        </w:tc>
        <w:tc>
          <w:tcPr>
            <w:tcW w:w="1560" w:type="dxa"/>
            <w:tcBorders>
              <w:top w:val="single" w:sz="0" w:space="0" w:color="D3D3D3"/>
              <w:bottom w:val="single" w:sz="0" w:space="0" w:color="D3D3D3"/>
            </w:tcBorders>
          </w:tcPr>
          <w:p w14:paraId="5347DA66" w14:textId="77777777" w:rsidR="003D27E1" w:rsidRDefault="00B475ED">
            <w:pPr>
              <w:jc w:val="right"/>
            </w:pPr>
            <w:r>
              <w:rPr>
                <w:rFonts w:ascii="Consolas" w:eastAsia="Consolas" w:hAnsi="Consolas" w:cs="Consolas"/>
                <w:sz w:val="16"/>
              </w:rPr>
              <w:t xml:space="preserve">   177,377</w:t>
            </w:r>
          </w:p>
        </w:tc>
        <w:tc>
          <w:tcPr>
            <w:tcW w:w="1560" w:type="dxa"/>
            <w:tcBorders>
              <w:top w:val="single" w:sz="0" w:space="0" w:color="D3D3D3"/>
              <w:bottom w:val="single" w:sz="0" w:space="0" w:color="D3D3D3"/>
            </w:tcBorders>
          </w:tcPr>
          <w:p w14:paraId="5347DA67" w14:textId="77777777" w:rsidR="003D27E1" w:rsidRDefault="00B475ED">
            <w:pPr>
              <w:jc w:val="right"/>
            </w:pPr>
            <w:r>
              <w:rPr>
                <w:rFonts w:ascii="Consolas" w:eastAsia="Consolas" w:hAnsi="Consolas" w:cs="Consolas"/>
                <w:sz w:val="16"/>
              </w:rPr>
              <w:t xml:space="preserve">      5.8</w:t>
            </w:r>
          </w:p>
        </w:tc>
        <w:tc>
          <w:tcPr>
            <w:tcW w:w="1560" w:type="dxa"/>
          </w:tcPr>
          <w:p w14:paraId="5347DA68" w14:textId="77777777" w:rsidR="003D27E1" w:rsidRDefault="003D27E1"/>
        </w:tc>
      </w:tr>
      <w:tr w:rsidR="003D27E1" w14:paraId="5347DA70" w14:textId="77777777">
        <w:tc>
          <w:tcPr>
            <w:tcW w:w="1560" w:type="dxa"/>
            <w:tcBorders>
              <w:right w:val="nil"/>
            </w:tcBorders>
          </w:tcPr>
          <w:p w14:paraId="5347DA6A" w14:textId="77777777" w:rsidR="003D27E1" w:rsidRDefault="003D27E1"/>
        </w:tc>
        <w:tc>
          <w:tcPr>
            <w:tcW w:w="1560" w:type="dxa"/>
            <w:tcBorders>
              <w:top w:val="single" w:sz="0" w:space="0" w:color="D3D3D3"/>
              <w:left w:val="nil"/>
              <w:bottom w:val="single" w:sz="0" w:space="0" w:color="D3D3D3"/>
            </w:tcBorders>
          </w:tcPr>
          <w:p w14:paraId="5347DA6B"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DA6C" w14:textId="77777777" w:rsidR="003D27E1" w:rsidRDefault="00B475ED">
            <w:r>
              <w:rPr>
                <w:rFonts w:ascii="Consolas" w:eastAsia="Consolas" w:hAnsi="Consolas" w:cs="Consolas"/>
                <w:sz w:val="16"/>
              </w:rPr>
              <w:t>200-1999</w:t>
            </w:r>
          </w:p>
        </w:tc>
        <w:tc>
          <w:tcPr>
            <w:tcW w:w="1560" w:type="dxa"/>
            <w:tcBorders>
              <w:top w:val="single" w:sz="0" w:space="0" w:color="D3D3D3"/>
              <w:bottom w:val="single" w:sz="0" w:space="0" w:color="D3D3D3"/>
            </w:tcBorders>
          </w:tcPr>
          <w:p w14:paraId="5347DA6D" w14:textId="77777777" w:rsidR="003D27E1" w:rsidRDefault="00B475ED">
            <w:pPr>
              <w:jc w:val="right"/>
            </w:pPr>
            <w:r>
              <w:rPr>
                <w:rFonts w:ascii="Consolas" w:eastAsia="Consolas" w:hAnsi="Consolas" w:cs="Consolas"/>
                <w:sz w:val="16"/>
              </w:rPr>
              <w:t xml:space="preserve">   123,166</w:t>
            </w:r>
          </w:p>
        </w:tc>
        <w:tc>
          <w:tcPr>
            <w:tcW w:w="1560" w:type="dxa"/>
            <w:tcBorders>
              <w:top w:val="single" w:sz="0" w:space="0" w:color="D3D3D3"/>
              <w:bottom w:val="single" w:sz="0" w:space="0" w:color="D3D3D3"/>
            </w:tcBorders>
          </w:tcPr>
          <w:p w14:paraId="5347DA6E" w14:textId="77777777" w:rsidR="003D27E1" w:rsidRDefault="00B475ED">
            <w:pPr>
              <w:jc w:val="right"/>
            </w:pPr>
            <w:r>
              <w:rPr>
                <w:rFonts w:ascii="Consolas" w:eastAsia="Consolas" w:hAnsi="Consolas" w:cs="Consolas"/>
                <w:sz w:val="16"/>
              </w:rPr>
              <w:t xml:space="preserve">      4.0</w:t>
            </w:r>
          </w:p>
        </w:tc>
        <w:tc>
          <w:tcPr>
            <w:tcW w:w="1560" w:type="dxa"/>
          </w:tcPr>
          <w:p w14:paraId="5347DA6F" w14:textId="77777777" w:rsidR="003D27E1" w:rsidRDefault="003D27E1"/>
        </w:tc>
      </w:tr>
      <w:tr w:rsidR="003D27E1" w14:paraId="5347DA77" w14:textId="77777777">
        <w:tc>
          <w:tcPr>
            <w:tcW w:w="1560" w:type="dxa"/>
            <w:tcBorders>
              <w:right w:val="nil"/>
            </w:tcBorders>
          </w:tcPr>
          <w:p w14:paraId="5347DA71" w14:textId="77777777" w:rsidR="003D27E1" w:rsidRDefault="003D27E1"/>
        </w:tc>
        <w:tc>
          <w:tcPr>
            <w:tcW w:w="1560" w:type="dxa"/>
            <w:tcBorders>
              <w:top w:val="single" w:sz="0" w:space="0" w:color="D3D3D3"/>
              <w:left w:val="nil"/>
              <w:bottom w:val="single" w:sz="0" w:space="0" w:color="D3D3D3"/>
            </w:tcBorders>
          </w:tcPr>
          <w:p w14:paraId="5347DA72"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DA73" w14:textId="77777777" w:rsidR="003D27E1" w:rsidRDefault="00B475ED">
            <w:r>
              <w:rPr>
                <w:rFonts w:ascii="Consolas" w:eastAsia="Consolas" w:hAnsi="Consolas" w:cs="Consolas"/>
                <w:sz w:val="16"/>
              </w:rPr>
              <w:t>2000+</w:t>
            </w:r>
          </w:p>
        </w:tc>
        <w:tc>
          <w:tcPr>
            <w:tcW w:w="1560" w:type="dxa"/>
            <w:tcBorders>
              <w:top w:val="single" w:sz="0" w:space="0" w:color="D3D3D3"/>
              <w:bottom w:val="single" w:sz="0" w:space="0" w:color="D3D3D3"/>
            </w:tcBorders>
          </w:tcPr>
          <w:p w14:paraId="5347DA74" w14:textId="77777777" w:rsidR="003D27E1" w:rsidRDefault="00B475ED">
            <w:pPr>
              <w:jc w:val="right"/>
            </w:pPr>
            <w:r>
              <w:rPr>
                <w:rFonts w:ascii="Consolas" w:eastAsia="Consolas" w:hAnsi="Consolas" w:cs="Consolas"/>
                <w:sz w:val="16"/>
              </w:rPr>
              <w:t xml:space="preserve">   117,417</w:t>
            </w:r>
          </w:p>
        </w:tc>
        <w:tc>
          <w:tcPr>
            <w:tcW w:w="1560" w:type="dxa"/>
            <w:tcBorders>
              <w:top w:val="single" w:sz="0" w:space="0" w:color="D3D3D3"/>
              <w:bottom w:val="single" w:sz="0" w:space="0" w:color="D3D3D3"/>
            </w:tcBorders>
          </w:tcPr>
          <w:p w14:paraId="5347DA75" w14:textId="77777777" w:rsidR="003D27E1" w:rsidRDefault="00B475ED">
            <w:pPr>
              <w:jc w:val="right"/>
            </w:pPr>
            <w:r>
              <w:rPr>
                <w:rFonts w:ascii="Consolas" w:eastAsia="Consolas" w:hAnsi="Consolas" w:cs="Consolas"/>
                <w:sz w:val="16"/>
              </w:rPr>
              <w:t xml:space="preserve">      3.8</w:t>
            </w:r>
          </w:p>
        </w:tc>
        <w:tc>
          <w:tcPr>
            <w:tcW w:w="1560" w:type="dxa"/>
          </w:tcPr>
          <w:p w14:paraId="5347DA76" w14:textId="77777777" w:rsidR="003D27E1" w:rsidRDefault="003D27E1"/>
        </w:tc>
      </w:tr>
      <w:tr w:rsidR="003D27E1" w14:paraId="5347DA7E" w14:textId="77777777">
        <w:tc>
          <w:tcPr>
            <w:tcW w:w="1560" w:type="dxa"/>
            <w:tcBorders>
              <w:right w:val="nil"/>
            </w:tcBorders>
          </w:tcPr>
          <w:p w14:paraId="5347DA78" w14:textId="77777777" w:rsidR="003D27E1" w:rsidRDefault="003D27E1"/>
        </w:tc>
        <w:tc>
          <w:tcPr>
            <w:tcW w:w="1560" w:type="dxa"/>
            <w:tcBorders>
              <w:top w:val="single" w:sz="0" w:space="0" w:color="D3D3D3"/>
              <w:left w:val="nil"/>
              <w:bottom w:val="single" w:sz="0" w:space="0" w:color="000000"/>
            </w:tcBorders>
          </w:tcPr>
          <w:p w14:paraId="5347DA79"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DA7A" w14:textId="77777777" w:rsidR="003D27E1" w:rsidRDefault="003D27E1"/>
        </w:tc>
        <w:tc>
          <w:tcPr>
            <w:tcW w:w="1560" w:type="dxa"/>
            <w:tcBorders>
              <w:top w:val="single" w:sz="0" w:space="0" w:color="D3D3D3"/>
              <w:bottom w:val="single" w:sz="0" w:space="0" w:color="000000"/>
            </w:tcBorders>
          </w:tcPr>
          <w:p w14:paraId="5347DA7B" w14:textId="77777777" w:rsidR="003D27E1" w:rsidRDefault="00B475ED">
            <w:pPr>
              <w:jc w:val="right"/>
            </w:pPr>
            <w:r>
              <w:rPr>
                <w:rFonts w:ascii="Consolas" w:eastAsia="Consolas" w:hAnsi="Consolas" w:cs="Consolas"/>
                <w:sz w:val="16"/>
              </w:rPr>
              <w:t xml:space="preserve">   2063812</w:t>
            </w:r>
          </w:p>
        </w:tc>
        <w:tc>
          <w:tcPr>
            <w:tcW w:w="1560" w:type="dxa"/>
            <w:tcBorders>
              <w:top w:val="single" w:sz="0" w:space="0" w:color="D3D3D3"/>
              <w:bottom w:val="single" w:sz="0" w:space="0" w:color="000000"/>
            </w:tcBorders>
          </w:tcPr>
          <w:p w14:paraId="5347DA7C" w14:textId="77777777" w:rsidR="003D27E1" w:rsidRDefault="00B475ED">
            <w:pPr>
              <w:jc w:val="right"/>
            </w:pPr>
            <w:r>
              <w:rPr>
                <w:rFonts w:ascii="Consolas" w:eastAsia="Consolas" w:hAnsi="Consolas" w:cs="Consolas"/>
                <w:sz w:val="16"/>
              </w:rPr>
              <w:t xml:space="preserve">     66.9</w:t>
            </w:r>
          </w:p>
        </w:tc>
        <w:tc>
          <w:tcPr>
            <w:tcW w:w="1560" w:type="dxa"/>
          </w:tcPr>
          <w:p w14:paraId="5347DA7D" w14:textId="77777777" w:rsidR="003D27E1" w:rsidRDefault="003D27E1"/>
        </w:tc>
      </w:tr>
      <w:tr w:rsidR="003D27E1" w14:paraId="5347DA85" w14:textId="77777777">
        <w:tc>
          <w:tcPr>
            <w:tcW w:w="1560" w:type="dxa"/>
          </w:tcPr>
          <w:p w14:paraId="5347DA7F" w14:textId="77777777" w:rsidR="003D27E1" w:rsidRDefault="003D27E1"/>
        </w:tc>
        <w:tc>
          <w:tcPr>
            <w:tcW w:w="1560" w:type="dxa"/>
            <w:tcBorders>
              <w:top w:val="single" w:sz="0" w:space="0" w:color="000000"/>
              <w:bottom w:val="single" w:sz="0" w:space="0" w:color="000000"/>
            </w:tcBorders>
          </w:tcPr>
          <w:p w14:paraId="5347DA80" w14:textId="77777777" w:rsidR="003D27E1" w:rsidRDefault="003D27E1"/>
        </w:tc>
        <w:tc>
          <w:tcPr>
            <w:tcW w:w="1560" w:type="dxa"/>
            <w:tcBorders>
              <w:top w:val="single" w:sz="0" w:space="0" w:color="000000"/>
              <w:bottom w:val="single" w:sz="0" w:space="0" w:color="000000"/>
            </w:tcBorders>
          </w:tcPr>
          <w:p w14:paraId="5347DA81"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DA82"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DA83" w14:textId="77777777" w:rsidR="003D27E1" w:rsidRDefault="003D27E1"/>
        </w:tc>
        <w:tc>
          <w:tcPr>
            <w:tcW w:w="1560" w:type="dxa"/>
          </w:tcPr>
          <w:p w14:paraId="5347DA84" w14:textId="77777777" w:rsidR="003D27E1" w:rsidRDefault="003D27E1"/>
        </w:tc>
      </w:tr>
    </w:tbl>
    <w:p w14:paraId="5347DA86"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A8F" w14:textId="77777777">
        <w:tc>
          <w:tcPr>
            <w:tcW w:w="1170" w:type="dxa"/>
            <w:tcBorders>
              <w:top w:val="single" w:sz="0" w:space="0" w:color="000000"/>
              <w:bottom w:val="single" w:sz="0" w:space="0" w:color="000000"/>
            </w:tcBorders>
          </w:tcPr>
          <w:p w14:paraId="5347DA87"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DA88"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DA89"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DA8A"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DA8B"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DA8C"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DA8D"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DA8E" w14:textId="77777777" w:rsidR="003D27E1" w:rsidRDefault="00B475ED">
            <w:pPr>
              <w:jc w:val="right"/>
            </w:pPr>
            <w:r>
              <w:rPr>
                <w:rFonts w:ascii="Consolas" w:eastAsia="Consolas" w:hAnsi="Consolas" w:cs="Consolas"/>
                <w:b/>
                <w:sz w:val="18"/>
              </w:rPr>
              <w:t>[8] NL</w:t>
            </w:r>
          </w:p>
        </w:tc>
      </w:tr>
      <w:tr w:rsidR="003D27E1" w14:paraId="5347DA98" w14:textId="77777777">
        <w:tc>
          <w:tcPr>
            <w:tcW w:w="1170" w:type="dxa"/>
            <w:tcBorders>
              <w:top w:val="single" w:sz="0" w:space="0" w:color="000000"/>
            </w:tcBorders>
          </w:tcPr>
          <w:p w14:paraId="5347DA90" w14:textId="77777777" w:rsidR="003D27E1" w:rsidRDefault="00B475ED">
            <w:pPr>
              <w:jc w:val="right"/>
            </w:pPr>
            <w:r>
              <w:rPr>
                <w:rFonts w:ascii="Consolas" w:eastAsia="Consolas" w:hAnsi="Consolas" w:cs="Consolas"/>
                <w:sz w:val="16"/>
              </w:rPr>
              <w:t>-4</w:t>
            </w:r>
          </w:p>
        </w:tc>
        <w:tc>
          <w:tcPr>
            <w:tcW w:w="1170" w:type="dxa"/>
            <w:tcBorders>
              <w:top w:val="single" w:sz="0" w:space="0" w:color="000000"/>
            </w:tcBorders>
          </w:tcPr>
          <w:p w14:paraId="5347DA9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A9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A9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A9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A95" w14:textId="77777777" w:rsidR="003D27E1" w:rsidRDefault="00B475ED">
            <w:pPr>
              <w:jc w:val="right"/>
            </w:pPr>
            <w:r>
              <w:rPr>
                <w:rFonts w:ascii="Consolas" w:eastAsia="Consolas" w:hAnsi="Consolas" w:cs="Consolas"/>
                <w:sz w:val="16"/>
              </w:rPr>
              <w:t>1</w:t>
            </w:r>
          </w:p>
        </w:tc>
        <w:tc>
          <w:tcPr>
            <w:tcW w:w="1170" w:type="dxa"/>
            <w:tcBorders>
              <w:top w:val="single" w:sz="0" w:space="0" w:color="000000"/>
            </w:tcBorders>
          </w:tcPr>
          <w:p w14:paraId="5347DA9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A97" w14:textId="77777777" w:rsidR="003D27E1" w:rsidRDefault="00B475ED">
            <w:pPr>
              <w:jc w:val="right"/>
            </w:pPr>
            <w:r>
              <w:rPr>
                <w:rFonts w:ascii="Consolas" w:eastAsia="Consolas" w:hAnsi="Consolas" w:cs="Consolas"/>
                <w:sz w:val="16"/>
              </w:rPr>
              <w:t>0</w:t>
            </w:r>
          </w:p>
        </w:tc>
      </w:tr>
      <w:tr w:rsidR="003D27E1" w14:paraId="5347DAA1" w14:textId="77777777">
        <w:tc>
          <w:tcPr>
            <w:tcW w:w="1170" w:type="dxa"/>
          </w:tcPr>
          <w:p w14:paraId="5347DA99" w14:textId="77777777" w:rsidR="003D27E1" w:rsidRDefault="00B475ED">
            <w:pPr>
              <w:jc w:val="right"/>
            </w:pPr>
            <w:r>
              <w:rPr>
                <w:rFonts w:ascii="Consolas" w:eastAsia="Consolas" w:hAnsi="Consolas" w:cs="Consolas"/>
                <w:sz w:val="16"/>
              </w:rPr>
              <w:t>-3</w:t>
            </w:r>
          </w:p>
        </w:tc>
        <w:tc>
          <w:tcPr>
            <w:tcW w:w="1170" w:type="dxa"/>
          </w:tcPr>
          <w:p w14:paraId="5347DA9A" w14:textId="77777777" w:rsidR="003D27E1" w:rsidRDefault="00B475ED">
            <w:pPr>
              <w:jc w:val="right"/>
            </w:pPr>
            <w:r>
              <w:rPr>
                <w:rFonts w:ascii="Consolas" w:eastAsia="Consolas" w:hAnsi="Consolas" w:cs="Consolas"/>
                <w:sz w:val="16"/>
              </w:rPr>
              <w:t>0</w:t>
            </w:r>
          </w:p>
        </w:tc>
        <w:tc>
          <w:tcPr>
            <w:tcW w:w="1170" w:type="dxa"/>
          </w:tcPr>
          <w:p w14:paraId="5347DA9B" w14:textId="77777777" w:rsidR="003D27E1" w:rsidRDefault="00B475ED">
            <w:pPr>
              <w:jc w:val="right"/>
            </w:pPr>
            <w:r>
              <w:rPr>
                <w:rFonts w:ascii="Consolas" w:eastAsia="Consolas" w:hAnsi="Consolas" w:cs="Consolas"/>
                <w:sz w:val="16"/>
              </w:rPr>
              <w:t>0</w:t>
            </w:r>
          </w:p>
        </w:tc>
        <w:tc>
          <w:tcPr>
            <w:tcW w:w="1170" w:type="dxa"/>
          </w:tcPr>
          <w:p w14:paraId="5347DA9C" w14:textId="77777777" w:rsidR="003D27E1" w:rsidRDefault="00B475ED">
            <w:pPr>
              <w:jc w:val="right"/>
            </w:pPr>
            <w:r>
              <w:rPr>
                <w:rFonts w:ascii="Consolas" w:eastAsia="Consolas" w:hAnsi="Consolas" w:cs="Consolas"/>
                <w:sz w:val="16"/>
              </w:rPr>
              <w:t>47,627</w:t>
            </w:r>
          </w:p>
        </w:tc>
        <w:tc>
          <w:tcPr>
            <w:tcW w:w="1170" w:type="dxa"/>
          </w:tcPr>
          <w:p w14:paraId="5347DA9D" w14:textId="77777777" w:rsidR="003D27E1" w:rsidRDefault="00B475ED">
            <w:pPr>
              <w:jc w:val="right"/>
            </w:pPr>
            <w:r>
              <w:rPr>
                <w:rFonts w:ascii="Consolas" w:eastAsia="Consolas" w:hAnsi="Consolas" w:cs="Consolas"/>
                <w:sz w:val="16"/>
              </w:rPr>
              <w:t>0</w:t>
            </w:r>
          </w:p>
        </w:tc>
        <w:tc>
          <w:tcPr>
            <w:tcW w:w="1170" w:type="dxa"/>
          </w:tcPr>
          <w:p w14:paraId="5347DA9E" w14:textId="77777777" w:rsidR="003D27E1" w:rsidRDefault="00B475ED">
            <w:pPr>
              <w:jc w:val="right"/>
            </w:pPr>
            <w:r>
              <w:rPr>
                <w:rFonts w:ascii="Consolas" w:eastAsia="Consolas" w:hAnsi="Consolas" w:cs="Consolas"/>
                <w:sz w:val="16"/>
              </w:rPr>
              <w:t>328,562</w:t>
            </w:r>
          </w:p>
        </w:tc>
        <w:tc>
          <w:tcPr>
            <w:tcW w:w="1170" w:type="dxa"/>
          </w:tcPr>
          <w:p w14:paraId="5347DA9F" w14:textId="77777777" w:rsidR="003D27E1" w:rsidRDefault="00B475ED">
            <w:pPr>
              <w:jc w:val="right"/>
            </w:pPr>
            <w:r>
              <w:rPr>
                <w:rFonts w:ascii="Consolas" w:eastAsia="Consolas" w:hAnsi="Consolas" w:cs="Consolas"/>
                <w:sz w:val="16"/>
              </w:rPr>
              <w:t>0</w:t>
            </w:r>
          </w:p>
        </w:tc>
        <w:tc>
          <w:tcPr>
            <w:tcW w:w="1170" w:type="dxa"/>
          </w:tcPr>
          <w:p w14:paraId="5347DAA0" w14:textId="77777777" w:rsidR="003D27E1" w:rsidRDefault="00B475ED">
            <w:pPr>
              <w:jc w:val="right"/>
            </w:pPr>
            <w:r>
              <w:rPr>
                <w:rFonts w:ascii="Consolas" w:eastAsia="Consolas" w:hAnsi="Consolas" w:cs="Consolas"/>
                <w:sz w:val="16"/>
              </w:rPr>
              <w:t>0</w:t>
            </w:r>
          </w:p>
        </w:tc>
      </w:tr>
      <w:tr w:rsidR="003D27E1" w14:paraId="5347DAAA" w14:textId="77777777">
        <w:tc>
          <w:tcPr>
            <w:tcW w:w="1170" w:type="dxa"/>
          </w:tcPr>
          <w:p w14:paraId="5347DAA2" w14:textId="77777777" w:rsidR="003D27E1" w:rsidRDefault="00B475ED">
            <w:pPr>
              <w:jc w:val="right"/>
            </w:pPr>
            <w:r>
              <w:rPr>
                <w:rFonts w:ascii="Consolas" w:eastAsia="Consolas" w:hAnsi="Consolas" w:cs="Consolas"/>
                <w:sz w:val="16"/>
              </w:rPr>
              <w:t>-2</w:t>
            </w:r>
          </w:p>
        </w:tc>
        <w:tc>
          <w:tcPr>
            <w:tcW w:w="1170" w:type="dxa"/>
          </w:tcPr>
          <w:p w14:paraId="5347DAA3" w14:textId="77777777" w:rsidR="003D27E1" w:rsidRDefault="00B475ED">
            <w:pPr>
              <w:jc w:val="right"/>
            </w:pPr>
            <w:r>
              <w:rPr>
                <w:rFonts w:ascii="Consolas" w:eastAsia="Consolas" w:hAnsi="Consolas" w:cs="Consolas"/>
                <w:sz w:val="16"/>
              </w:rPr>
              <w:t>0</w:t>
            </w:r>
          </w:p>
        </w:tc>
        <w:tc>
          <w:tcPr>
            <w:tcW w:w="1170" w:type="dxa"/>
          </w:tcPr>
          <w:p w14:paraId="5347DAA4" w14:textId="77777777" w:rsidR="003D27E1" w:rsidRDefault="00B475ED">
            <w:pPr>
              <w:jc w:val="right"/>
            </w:pPr>
            <w:r>
              <w:rPr>
                <w:rFonts w:ascii="Consolas" w:eastAsia="Consolas" w:hAnsi="Consolas" w:cs="Consolas"/>
                <w:sz w:val="16"/>
              </w:rPr>
              <w:t>0</w:t>
            </w:r>
          </w:p>
        </w:tc>
        <w:tc>
          <w:tcPr>
            <w:tcW w:w="1170" w:type="dxa"/>
          </w:tcPr>
          <w:p w14:paraId="5347DAA5" w14:textId="77777777" w:rsidR="003D27E1" w:rsidRDefault="00B475ED">
            <w:pPr>
              <w:jc w:val="right"/>
            </w:pPr>
            <w:r>
              <w:rPr>
                <w:rFonts w:ascii="Consolas" w:eastAsia="Consolas" w:hAnsi="Consolas" w:cs="Consolas"/>
                <w:sz w:val="16"/>
              </w:rPr>
              <w:t>0</w:t>
            </w:r>
          </w:p>
        </w:tc>
        <w:tc>
          <w:tcPr>
            <w:tcW w:w="1170" w:type="dxa"/>
          </w:tcPr>
          <w:p w14:paraId="5347DAA6" w14:textId="77777777" w:rsidR="003D27E1" w:rsidRDefault="00B475ED">
            <w:pPr>
              <w:jc w:val="right"/>
            </w:pPr>
            <w:r>
              <w:rPr>
                <w:rFonts w:ascii="Consolas" w:eastAsia="Consolas" w:hAnsi="Consolas" w:cs="Consolas"/>
                <w:sz w:val="16"/>
              </w:rPr>
              <w:t>0</w:t>
            </w:r>
          </w:p>
        </w:tc>
        <w:tc>
          <w:tcPr>
            <w:tcW w:w="1170" w:type="dxa"/>
          </w:tcPr>
          <w:p w14:paraId="5347DAA7" w14:textId="77777777" w:rsidR="003D27E1" w:rsidRDefault="00B475ED">
            <w:pPr>
              <w:jc w:val="right"/>
            </w:pPr>
            <w:r>
              <w:rPr>
                <w:rFonts w:ascii="Consolas" w:eastAsia="Consolas" w:hAnsi="Consolas" w:cs="Consolas"/>
                <w:sz w:val="16"/>
              </w:rPr>
              <w:t>18,363</w:t>
            </w:r>
          </w:p>
        </w:tc>
        <w:tc>
          <w:tcPr>
            <w:tcW w:w="1170" w:type="dxa"/>
          </w:tcPr>
          <w:p w14:paraId="5347DAA8" w14:textId="77777777" w:rsidR="003D27E1" w:rsidRDefault="00B475ED">
            <w:pPr>
              <w:jc w:val="right"/>
            </w:pPr>
            <w:r>
              <w:rPr>
                <w:rFonts w:ascii="Consolas" w:eastAsia="Consolas" w:hAnsi="Consolas" w:cs="Consolas"/>
                <w:sz w:val="16"/>
              </w:rPr>
              <w:t>0</w:t>
            </w:r>
          </w:p>
        </w:tc>
        <w:tc>
          <w:tcPr>
            <w:tcW w:w="1170" w:type="dxa"/>
          </w:tcPr>
          <w:p w14:paraId="5347DAA9" w14:textId="77777777" w:rsidR="003D27E1" w:rsidRDefault="00B475ED">
            <w:pPr>
              <w:jc w:val="right"/>
            </w:pPr>
            <w:r>
              <w:rPr>
                <w:rFonts w:ascii="Consolas" w:eastAsia="Consolas" w:hAnsi="Consolas" w:cs="Consolas"/>
                <w:sz w:val="16"/>
              </w:rPr>
              <w:t>0</w:t>
            </w:r>
          </w:p>
        </w:tc>
      </w:tr>
      <w:tr w:rsidR="003D27E1" w14:paraId="5347DAB3" w14:textId="77777777">
        <w:tc>
          <w:tcPr>
            <w:tcW w:w="1170" w:type="dxa"/>
          </w:tcPr>
          <w:p w14:paraId="5347DAAB" w14:textId="77777777" w:rsidR="003D27E1" w:rsidRDefault="00B475ED">
            <w:pPr>
              <w:jc w:val="right"/>
            </w:pPr>
            <w:r>
              <w:rPr>
                <w:rFonts w:ascii="Consolas" w:eastAsia="Consolas" w:hAnsi="Consolas" w:cs="Consolas"/>
                <w:sz w:val="16"/>
              </w:rPr>
              <w:t>-1</w:t>
            </w:r>
          </w:p>
        </w:tc>
        <w:tc>
          <w:tcPr>
            <w:tcW w:w="1170" w:type="dxa"/>
          </w:tcPr>
          <w:p w14:paraId="5347DAAC" w14:textId="77777777" w:rsidR="003D27E1" w:rsidRDefault="00B475ED">
            <w:pPr>
              <w:jc w:val="right"/>
            </w:pPr>
            <w:r>
              <w:rPr>
                <w:rFonts w:ascii="Consolas" w:eastAsia="Consolas" w:hAnsi="Consolas" w:cs="Consolas"/>
                <w:sz w:val="16"/>
              </w:rPr>
              <w:t>0</w:t>
            </w:r>
          </w:p>
        </w:tc>
        <w:tc>
          <w:tcPr>
            <w:tcW w:w="1170" w:type="dxa"/>
          </w:tcPr>
          <w:p w14:paraId="5347DAAD" w14:textId="77777777" w:rsidR="003D27E1" w:rsidRDefault="00B475ED">
            <w:pPr>
              <w:jc w:val="right"/>
            </w:pPr>
            <w:r>
              <w:rPr>
                <w:rFonts w:ascii="Consolas" w:eastAsia="Consolas" w:hAnsi="Consolas" w:cs="Consolas"/>
                <w:sz w:val="16"/>
              </w:rPr>
              <w:t>0</w:t>
            </w:r>
          </w:p>
        </w:tc>
        <w:tc>
          <w:tcPr>
            <w:tcW w:w="1170" w:type="dxa"/>
          </w:tcPr>
          <w:p w14:paraId="5347DAAE" w14:textId="77777777" w:rsidR="003D27E1" w:rsidRDefault="00B475ED">
            <w:pPr>
              <w:jc w:val="right"/>
            </w:pPr>
            <w:r>
              <w:rPr>
                <w:rFonts w:ascii="Consolas" w:eastAsia="Consolas" w:hAnsi="Consolas" w:cs="Consolas"/>
                <w:sz w:val="16"/>
              </w:rPr>
              <w:t>7,801</w:t>
            </w:r>
          </w:p>
        </w:tc>
        <w:tc>
          <w:tcPr>
            <w:tcW w:w="1170" w:type="dxa"/>
          </w:tcPr>
          <w:p w14:paraId="5347DAAF" w14:textId="77777777" w:rsidR="003D27E1" w:rsidRDefault="00B475ED">
            <w:pPr>
              <w:jc w:val="right"/>
            </w:pPr>
            <w:r>
              <w:rPr>
                <w:rFonts w:ascii="Consolas" w:eastAsia="Consolas" w:hAnsi="Consolas" w:cs="Consolas"/>
                <w:sz w:val="16"/>
              </w:rPr>
              <w:t>0</w:t>
            </w:r>
          </w:p>
        </w:tc>
        <w:tc>
          <w:tcPr>
            <w:tcW w:w="1170" w:type="dxa"/>
          </w:tcPr>
          <w:p w14:paraId="5347DAB0" w14:textId="77777777" w:rsidR="003D27E1" w:rsidRDefault="00B475ED">
            <w:pPr>
              <w:jc w:val="right"/>
            </w:pPr>
            <w:r>
              <w:rPr>
                <w:rFonts w:ascii="Consolas" w:eastAsia="Consolas" w:hAnsi="Consolas" w:cs="Consolas"/>
                <w:sz w:val="16"/>
              </w:rPr>
              <w:t>0</w:t>
            </w:r>
          </w:p>
        </w:tc>
        <w:tc>
          <w:tcPr>
            <w:tcW w:w="1170" w:type="dxa"/>
          </w:tcPr>
          <w:p w14:paraId="5347DAB1" w14:textId="77777777" w:rsidR="003D27E1" w:rsidRDefault="00B475ED">
            <w:pPr>
              <w:jc w:val="right"/>
            </w:pPr>
            <w:r>
              <w:rPr>
                <w:rFonts w:ascii="Consolas" w:eastAsia="Consolas" w:hAnsi="Consolas" w:cs="Consolas"/>
                <w:sz w:val="16"/>
              </w:rPr>
              <w:t>0</w:t>
            </w:r>
          </w:p>
        </w:tc>
        <w:tc>
          <w:tcPr>
            <w:tcW w:w="1170" w:type="dxa"/>
          </w:tcPr>
          <w:p w14:paraId="5347DAB2" w14:textId="77777777" w:rsidR="003D27E1" w:rsidRDefault="00B475ED">
            <w:pPr>
              <w:jc w:val="right"/>
            </w:pPr>
            <w:r>
              <w:rPr>
                <w:rFonts w:ascii="Consolas" w:eastAsia="Consolas" w:hAnsi="Consolas" w:cs="Consolas"/>
                <w:sz w:val="16"/>
              </w:rPr>
              <w:t>10,010</w:t>
            </w:r>
          </w:p>
        </w:tc>
      </w:tr>
      <w:tr w:rsidR="003D27E1" w14:paraId="5347DABC" w14:textId="77777777">
        <w:tc>
          <w:tcPr>
            <w:tcW w:w="1170" w:type="dxa"/>
          </w:tcPr>
          <w:p w14:paraId="5347DAB4" w14:textId="77777777" w:rsidR="003D27E1" w:rsidRDefault="00B475ED">
            <w:pPr>
              <w:jc w:val="right"/>
            </w:pPr>
            <w:r>
              <w:rPr>
                <w:rFonts w:ascii="Consolas" w:eastAsia="Consolas" w:hAnsi="Consolas" w:cs="Consolas"/>
                <w:sz w:val="16"/>
              </w:rPr>
              <w:t>0</w:t>
            </w:r>
          </w:p>
        </w:tc>
        <w:tc>
          <w:tcPr>
            <w:tcW w:w="1170" w:type="dxa"/>
          </w:tcPr>
          <w:p w14:paraId="5347DAB5" w14:textId="77777777" w:rsidR="003D27E1" w:rsidRDefault="00B475ED">
            <w:pPr>
              <w:jc w:val="right"/>
            </w:pPr>
            <w:r>
              <w:rPr>
                <w:rFonts w:ascii="Consolas" w:eastAsia="Consolas" w:hAnsi="Consolas" w:cs="Consolas"/>
                <w:sz w:val="16"/>
              </w:rPr>
              <w:t>0</w:t>
            </w:r>
          </w:p>
        </w:tc>
        <w:tc>
          <w:tcPr>
            <w:tcW w:w="1170" w:type="dxa"/>
          </w:tcPr>
          <w:p w14:paraId="5347DAB6" w14:textId="77777777" w:rsidR="003D27E1" w:rsidRDefault="00B475ED">
            <w:pPr>
              <w:jc w:val="right"/>
            </w:pPr>
            <w:r>
              <w:rPr>
                <w:rFonts w:ascii="Consolas" w:eastAsia="Consolas" w:hAnsi="Consolas" w:cs="Consolas"/>
                <w:sz w:val="16"/>
              </w:rPr>
              <w:t>0</w:t>
            </w:r>
          </w:p>
        </w:tc>
        <w:tc>
          <w:tcPr>
            <w:tcW w:w="1170" w:type="dxa"/>
          </w:tcPr>
          <w:p w14:paraId="5347DAB7" w14:textId="77777777" w:rsidR="003D27E1" w:rsidRDefault="00B475ED">
            <w:pPr>
              <w:jc w:val="right"/>
            </w:pPr>
            <w:r>
              <w:rPr>
                <w:rFonts w:ascii="Consolas" w:eastAsia="Consolas" w:hAnsi="Consolas" w:cs="Consolas"/>
                <w:sz w:val="16"/>
              </w:rPr>
              <w:t>0</w:t>
            </w:r>
          </w:p>
        </w:tc>
        <w:tc>
          <w:tcPr>
            <w:tcW w:w="1170" w:type="dxa"/>
          </w:tcPr>
          <w:p w14:paraId="5347DAB8" w14:textId="77777777" w:rsidR="003D27E1" w:rsidRDefault="00B475ED">
            <w:pPr>
              <w:jc w:val="right"/>
            </w:pPr>
            <w:r>
              <w:rPr>
                <w:rFonts w:ascii="Consolas" w:eastAsia="Consolas" w:hAnsi="Consolas" w:cs="Consolas"/>
                <w:sz w:val="16"/>
              </w:rPr>
              <w:t>0</w:t>
            </w:r>
          </w:p>
        </w:tc>
        <w:tc>
          <w:tcPr>
            <w:tcW w:w="1170" w:type="dxa"/>
          </w:tcPr>
          <w:p w14:paraId="5347DAB9" w14:textId="77777777" w:rsidR="003D27E1" w:rsidRDefault="00B475ED">
            <w:pPr>
              <w:jc w:val="right"/>
            </w:pPr>
            <w:r>
              <w:rPr>
                <w:rFonts w:ascii="Consolas" w:eastAsia="Consolas" w:hAnsi="Consolas" w:cs="Consolas"/>
                <w:sz w:val="16"/>
              </w:rPr>
              <w:t>18,523</w:t>
            </w:r>
          </w:p>
        </w:tc>
        <w:tc>
          <w:tcPr>
            <w:tcW w:w="1170" w:type="dxa"/>
          </w:tcPr>
          <w:p w14:paraId="5347DABA" w14:textId="77777777" w:rsidR="003D27E1" w:rsidRDefault="00B475ED">
            <w:pPr>
              <w:jc w:val="right"/>
            </w:pPr>
            <w:r>
              <w:rPr>
                <w:rFonts w:ascii="Consolas" w:eastAsia="Consolas" w:hAnsi="Consolas" w:cs="Consolas"/>
                <w:sz w:val="16"/>
              </w:rPr>
              <w:t>0</w:t>
            </w:r>
          </w:p>
        </w:tc>
        <w:tc>
          <w:tcPr>
            <w:tcW w:w="1170" w:type="dxa"/>
          </w:tcPr>
          <w:p w14:paraId="5347DABB" w14:textId="77777777" w:rsidR="003D27E1" w:rsidRDefault="00B475ED">
            <w:pPr>
              <w:jc w:val="right"/>
            </w:pPr>
            <w:r>
              <w:rPr>
                <w:rFonts w:ascii="Consolas" w:eastAsia="Consolas" w:hAnsi="Consolas" w:cs="Consolas"/>
                <w:sz w:val="16"/>
              </w:rPr>
              <w:t>2,266</w:t>
            </w:r>
          </w:p>
        </w:tc>
      </w:tr>
      <w:tr w:rsidR="003D27E1" w14:paraId="5347DAC5" w14:textId="77777777">
        <w:tc>
          <w:tcPr>
            <w:tcW w:w="1170" w:type="dxa"/>
          </w:tcPr>
          <w:p w14:paraId="5347DABD" w14:textId="77777777" w:rsidR="003D27E1" w:rsidRDefault="00B475ED">
            <w:pPr>
              <w:jc w:val="right"/>
            </w:pPr>
            <w:r>
              <w:rPr>
                <w:rFonts w:ascii="Consolas" w:eastAsia="Consolas" w:hAnsi="Consolas" w:cs="Consolas"/>
                <w:sz w:val="16"/>
              </w:rPr>
              <w:t>1</w:t>
            </w:r>
          </w:p>
        </w:tc>
        <w:tc>
          <w:tcPr>
            <w:tcW w:w="1170" w:type="dxa"/>
          </w:tcPr>
          <w:p w14:paraId="5347DABE" w14:textId="77777777" w:rsidR="003D27E1" w:rsidRDefault="00B475ED">
            <w:pPr>
              <w:jc w:val="right"/>
            </w:pPr>
            <w:r>
              <w:rPr>
                <w:rFonts w:ascii="Consolas" w:eastAsia="Consolas" w:hAnsi="Consolas" w:cs="Consolas"/>
                <w:sz w:val="16"/>
              </w:rPr>
              <w:t>0</w:t>
            </w:r>
          </w:p>
        </w:tc>
        <w:tc>
          <w:tcPr>
            <w:tcW w:w="1170" w:type="dxa"/>
          </w:tcPr>
          <w:p w14:paraId="5347DABF" w14:textId="77777777" w:rsidR="003D27E1" w:rsidRDefault="00B475ED">
            <w:pPr>
              <w:jc w:val="right"/>
            </w:pPr>
            <w:r>
              <w:rPr>
                <w:rFonts w:ascii="Consolas" w:eastAsia="Consolas" w:hAnsi="Consolas" w:cs="Consolas"/>
                <w:sz w:val="16"/>
              </w:rPr>
              <w:t>0</w:t>
            </w:r>
          </w:p>
        </w:tc>
        <w:tc>
          <w:tcPr>
            <w:tcW w:w="1170" w:type="dxa"/>
          </w:tcPr>
          <w:p w14:paraId="5347DAC0" w14:textId="77777777" w:rsidR="003D27E1" w:rsidRDefault="00B475ED">
            <w:pPr>
              <w:jc w:val="right"/>
            </w:pPr>
            <w:r>
              <w:rPr>
                <w:rFonts w:ascii="Consolas" w:eastAsia="Consolas" w:hAnsi="Consolas" w:cs="Consolas"/>
                <w:sz w:val="16"/>
              </w:rPr>
              <w:t>32,121</w:t>
            </w:r>
          </w:p>
        </w:tc>
        <w:tc>
          <w:tcPr>
            <w:tcW w:w="1170" w:type="dxa"/>
          </w:tcPr>
          <w:p w14:paraId="5347DAC1" w14:textId="77777777" w:rsidR="003D27E1" w:rsidRDefault="00B475ED">
            <w:pPr>
              <w:jc w:val="right"/>
            </w:pPr>
            <w:r>
              <w:rPr>
                <w:rFonts w:ascii="Consolas" w:eastAsia="Consolas" w:hAnsi="Consolas" w:cs="Consolas"/>
                <w:sz w:val="16"/>
              </w:rPr>
              <w:t>0</w:t>
            </w:r>
          </w:p>
        </w:tc>
        <w:tc>
          <w:tcPr>
            <w:tcW w:w="1170" w:type="dxa"/>
          </w:tcPr>
          <w:p w14:paraId="5347DAC2" w14:textId="77777777" w:rsidR="003D27E1" w:rsidRDefault="00B475ED">
            <w:pPr>
              <w:jc w:val="right"/>
            </w:pPr>
            <w:r>
              <w:rPr>
                <w:rFonts w:ascii="Consolas" w:eastAsia="Consolas" w:hAnsi="Consolas" w:cs="Consolas"/>
                <w:sz w:val="16"/>
              </w:rPr>
              <w:t>120,543</w:t>
            </w:r>
          </w:p>
        </w:tc>
        <w:tc>
          <w:tcPr>
            <w:tcW w:w="1170" w:type="dxa"/>
          </w:tcPr>
          <w:p w14:paraId="5347DAC3" w14:textId="77777777" w:rsidR="003D27E1" w:rsidRDefault="00B475ED">
            <w:pPr>
              <w:jc w:val="right"/>
            </w:pPr>
            <w:r>
              <w:rPr>
                <w:rFonts w:ascii="Consolas" w:eastAsia="Consolas" w:hAnsi="Consolas" w:cs="Consolas"/>
                <w:sz w:val="16"/>
              </w:rPr>
              <w:t>0</w:t>
            </w:r>
          </w:p>
        </w:tc>
        <w:tc>
          <w:tcPr>
            <w:tcW w:w="1170" w:type="dxa"/>
          </w:tcPr>
          <w:p w14:paraId="5347DAC4" w14:textId="77777777" w:rsidR="003D27E1" w:rsidRDefault="00B475ED">
            <w:pPr>
              <w:jc w:val="right"/>
            </w:pPr>
            <w:r>
              <w:rPr>
                <w:rFonts w:ascii="Consolas" w:eastAsia="Consolas" w:hAnsi="Consolas" w:cs="Consolas"/>
                <w:sz w:val="16"/>
              </w:rPr>
              <w:t>16,741</w:t>
            </w:r>
          </w:p>
        </w:tc>
      </w:tr>
      <w:tr w:rsidR="003D27E1" w14:paraId="5347DACE" w14:textId="77777777">
        <w:tc>
          <w:tcPr>
            <w:tcW w:w="1170" w:type="dxa"/>
          </w:tcPr>
          <w:p w14:paraId="5347DAC6" w14:textId="77777777" w:rsidR="003D27E1" w:rsidRDefault="00B475ED">
            <w:pPr>
              <w:jc w:val="right"/>
            </w:pPr>
            <w:r>
              <w:rPr>
                <w:rFonts w:ascii="Consolas" w:eastAsia="Consolas" w:hAnsi="Consolas" w:cs="Consolas"/>
                <w:sz w:val="16"/>
              </w:rPr>
              <w:t>2</w:t>
            </w:r>
          </w:p>
        </w:tc>
        <w:tc>
          <w:tcPr>
            <w:tcW w:w="1170" w:type="dxa"/>
          </w:tcPr>
          <w:p w14:paraId="5347DAC7" w14:textId="77777777" w:rsidR="003D27E1" w:rsidRDefault="00B475ED">
            <w:pPr>
              <w:jc w:val="right"/>
            </w:pPr>
            <w:r>
              <w:rPr>
                <w:rFonts w:ascii="Consolas" w:eastAsia="Consolas" w:hAnsi="Consolas" w:cs="Consolas"/>
                <w:sz w:val="16"/>
              </w:rPr>
              <w:t>0</w:t>
            </w:r>
          </w:p>
        </w:tc>
        <w:tc>
          <w:tcPr>
            <w:tcW w:w="1170" w:type="dxa"/>
          </w:tcPr>
          <w:p w14:paraId="5347DAC8" w14:textId="77777777" w:rsidR="003D27E1" w:rsidRDefault="00B475ED">
            <w:pPr>
              <w:jc w:val="right"/>
            </w:pPr>
            <w:r>
              <w:rPr>
                <w:rFonts w:ascii="Consolas" w:eastAsia="Consolas" w:hAnsi="Consolas" w:cs="Consolas"/>
                <w:sz w:val="16"/>
              </w:rPr>
              <w:t>0</w:t>
            </w:r>
          </w:p>
        </w:tc>
        <w:tc>
          <w:tcPr>
            <w:tcW w:w="1170" w:type="dxa"/>
          </w:tcPr>
          <w:p w14:paraId="5347DAC9" w14:textId="77777777" w:rsidR="003D27E1" w:rsidRDefault="00B475ED">
            <w:pPr>
              <w:jc w:val="right"/>
            </w:pPr>
            <w:r>
              <w:rPr>
                <w:rFonts w:ascii="Consolas" w:eastAsia="Consolas" w:hAnsi="Consolas" w:cs="Consolas"/>
                <w:sz w:val="16"/>
              </w:rPr>
              <w:t>33,608</w:t>
            </w:r>
          </w:p>
        </w:tc>
        <w:tc>
          <w:tcPr>
            <w:tcW w:w="1170" w:type="dxa"/>
          </w:tcPr>
          <w:p w14:paraId="5347DACA" w14:textId="77777777" w:rsidR="003D27E1" w:rsidRDefault="00B475ED">
            <w:pPr>
              <w:jc w:val="right"/>
            </w:pPr>
            <w:r>
              <w:rPr>
                <w:rFonts w:ascii="Consolas" w:eastAsia="Consolas" w:hAnsi="Consolas" w:cs="Consolas"/>
                <w:sz w:val="16"/>
              </w:rPr>
              <w:t>0</w:t>
            </w:r>
          </w:p>
        </w:tc>
        <w:tc>
          <w:tcPr>
            <w:tcW w:w="1170" w:type="dxa"/>
          </w:tcPr>
          <w:p w14:paraId="5347DACB" w14:textId="77777777" w:rsidR="003D27E1" w:rsidRDefault="00B475ED">
            <w:pPr>
              <w:jc w:val="right"/>
            </w:pPr>
            <w:r>
              <w:rPr>
                <w:rFonts w:ascii="Consolas" w:eastAsia="Consolas" w:hAnsi="Consolas" w:cs="Consolas"/>
                <w:sz w:val="16"/>
              </w:rPr>
              <w:t>122,779</w:t>
            </w:r>
          </w:p>
        </w:tc>
        <w:tc>
          <w:tcPr>
            <w:tcW w:w="1170" w:type="dxa"/>
          </w:tcPr>
          <w:p w14:paraId="5347DACC" w14:textId="77777777" w:rsidR="003D27E1" w:rsidRDefault="00B475ED">
            <w:pPr>
              <w:jc w:val="right"/>
            </w:pPr>
            <w:r>
              <w:rPr>
                <w:rFonts w:ascii="Consolas" w:eastAsia="Consolas" w:hAnsi="Consolas" w:cs="Consolas"/>
                <w:sz w:val="16"/>
              </w:rPr>
              <w:t>0</w:t>
            </w:r>
          </w:p>
        </w:tc>
        <w:tc>
          <w:tcPr>
            <w:tcW w:w="1170" w:type="dxa"/>
          </w:tcPr>
          <w:p w14:paraId="5347DACD" w14:textId="77777777" w:rsidR="003D27E1" w:rsidRDefault="00B475ED">
            <w:pPr>
              <w:jc w:val="right"/>
            </w:pPr>
            <w:r>
              <w:rPr>
                <w:rFonts w:ascii="Consolas" w:eastAsia="Consolas" w:hAnsi="Consolas" w:cs="Consolas"/>
                <w:sz w:val="16"/>
              </w:rPr>
              <w:t>20,990</w:t>
            </w:r>
          </w:p>
        </w:tc>
      </w:tr>
      <w:tr w:rsidR="003D27E1" w14:paraId="5347DAD7" w14:textId="77777777">
        <w:tc>
          <w:tcPr>
            <w:tcW w:w="1170" w:type="dxa"/>
          </w:tcPr>
          <w:p w14:paraId="5347DACF" w14:textId="77777777" w:rsidR="003D27E1" w:rsidRDefault="00B475ED">
            <w:pPr>
              <w:jc w:val="right"/>
            </w:pPr>
            <w:r>
              <w:rPr>
                <w:rFonts w:ascii="Consolas" w:eastAsia="Consolas" w:hAnsi="Consolas" w:cs="Consolas"/>
                <w:sz w:val="16"/>
              </w:rPr>
              <w:t>3</w:t>
            </w:r>
          </w:p>
        </w:tc>
        <w:tc>
          <w:tcPr>
            <w:tcW w:w="1170" w:type="dxa"/>
          </w:tcPr>
          <w:p w14:paraId="5347DAD0" w14:textId="77777777" w:rsidR="003D27E1" w:rsidRDefault="00B475ED">
            <w:pPr>
              <w:jc w:val="right"/>
            </w:pPr>
            <w:r>
              <w:rPr>
                <w:rFonts w:ascii="Consolas" w:eastAsia="Consolas" w:hAnsi="Consolas" w:cs="Consolas"/>
                <w:sz w:val="16"/>
              </w:rPr>
              <w:t>0</w:t>
            </w:r>
          </w:p>
        </w:tc>
        <w:tc>
          <w:tcPr>
            <w:tcW w:w="1170" w:type="dxa"/>
          </w:tcPr>
          <w:p w14:paraId="5347DAD1" w14:textId="77777777" w:rsidR="003D27E1" w:rsidRDefault="00B475ED">
            <w:pPr>
              <w:jc w:val="right"/>
            </w:pPr>
            <w:r>
              <w:rPr>
                <w:rFonts w:ascii="Consolas" w:eastAsia="Consolas" w:hAnsi="Consolas" w:cs="Consolas"/>
                <w:sz w:val="16"/>
              </w:rPr>
              <w:t>0</w:t>
            </w:r>
          </w:p>
        </w:tc>
        <w:tc>
          <w:tcPr>
            <w:tcW w:w="1170" w:type="dxa"/>
          </w:tcPr>
          <w:p w14:paraId="5347DAD2" w14:textId="77777777" w:rsidR="003D27E1" w:rsidRDefault="00B475ED">
            <w:pPr>
              <w:jc w:val="right"/>
            </w:pPr>
            <w:r>
              <w:rPr>
                <w:rFonts w:ascii="Consolas" w:eastAsia="Consolas" w:hAnsi="Consolas" w:cs="Consolas"/>
                <w:sz w:val="16"/>
              </w:rPr>
              <w:t>19,713</w:t>
            </w:r>
          </w:p>
        </w:tc>
        <w:tc>
          <w:tcPr>
            <w:tcW w:w="1170" w:type="dxa"/>
          </w:tcPr>
          <w:p w14:paraId="5347DAD3" w14:textId="77777777" w:rsidR="003D27E1" w:rsidRDefault="00B475ED">
            <w:pPr>
              <w:jc w:val="right"/>
            </w:pPr>
            <w:r>
              <w:rPr>
                <w:rFonts w:ascii="Consolas" w:eastAsia="Consolas" w:hAnsi="Consolas" w:cs="Consolas"/>
                <w:sz w:val="16"/>
              </w:rPr>
              <w:t>0</w:t>
            </w:r>
          </w:p>
        </w:tc>
        <w:tc>
          <w:tcPr>
            <w:tcW w:w="1170" w:type="dxa"/>
          </w:tcPr>
          <w:p w14:paraId="5347DAD4" w14:textId="77777777" w:rsidR="003D27E1" w:rsidRDefault="00B475ED">
            <w:pPr>
              <w:jc w:val="right"/>
            </w:pPr>
            <w:r>
              <w:rPr>
                <w:rFonts w:ascii="Consolas" w:eastAsia="Consolas" w:hAnsi="Consolas" w:cs="Consolas"/>
                <w:sz w:val="16"/>
              </w:rPr>
              <w:t>94,158</w:t>
            </w:r>
          </w:p>
        </w:tc>
        <w:tc>
          <w:tcPr>
            <w:tcW w:w="1170" w:type="dxa"/>
          </w:tcPr>
          <w:p w14:paraId="5347DAD5" w14:textId="77777777" w:rsidR="003D27E1" w:rsidRDefault="00B475ED">
            <w:pPr>
              <w:jc w:val="right"/>
            </w:pPr>
            <w:r>
              <w:rPr>
                <w:rFonts w:ascii="Consolas" w:eastAsia="Consolas" w:hAnsi="Consolas" w:cs="Consolas"/>
                <w:sz w:val="16"/>
              </w:rPr>
              <w:t>0</w:t>
            </w:r>
          </w:p>
        </w:tc>
        <w:tc>
          <w:tcPr>
            <w:tcW w:w="1170" w:type="dxa"/>
          </w:tcPr>
          <w:p w14:paraId="5347DAD6" w14:textId="77777777" w:rsidR="003D27E1" w:rsidRDefault="00B475ED">
            <w:pPr>
              <w:jc w:val="right"/>
            </w:pPr>
            <w:r>
              <w:rPr>
                <w:rFonts w:ascii="Consolas" w:eastAsia="Consolas" w:hAnsi="Consolas" w:cs="Consolas"/>
                <w:sz w:val="16"/>
              </w:rPr>
              <w:t>9,295</w:t>
            </w:r>
          </w:p>
        </w:tc>
      </w:tr>
      <w:tr w:rsidR="003D27E1" w14:paraId="5347DAE0" w14:textId="77777777">
        <w:tc>
          <w:tcPr>
            <w:tcW w:w="1170" w:type="dxa"/>
          </w:tcPr>
          <w:p w14:paraId="5347DAD8" w14:textId="77777777" w:rsidR="003D27E1" w:rsidRDefault="00B475ED">
            <w:pPr>
              <w:jc w:val="right"/>
            </w:pPr>
            <w:r>
              <w:rPr>
                <w:rFonts w:ascii="Consolas" w:eastAsia="Consolas" w:hAnsi="Consolas" w:cs="Consolas"/>
                <w:sz w:val="16"/>
              </w:rPr>
              <w:t>4</w:t>
            </w:r>
          </w:p>
        </w:tc>
        <w:tc>
          <w:tcPr>
            <w:tcW w:w="1170" w:type="dxa"/>
          </w:tcPr>
          <w:p w14:paraId="5347DAD9" w14:textId="77777777" w:rsidR="003D27E1" w:rsidRDefault="00B475ED">
            <w:pPr>
              <w:jc w:val="right"/>
            </w:pPr>
            <w:r>
              <w:rPr>
                <w:rFonts w:ascii="Consolas" w:eastAsia="Consolas" w:hAnsi="Consolas" w:cs="Consolas"/>
                <w:sz w:val="16"/>
              </w:rPr>
              <w:t>0</w:t>
            </w:r>
          </w:p>
        </w:tc>
        <w:tc>
          <w:tcPr>
            <w:tcW w:w="1170" w:type="dxa"/>
          </w:tcPr>
          <w:p w14:paraId="5347DADA" w14:textId="77777777" w:rsidR="003D27E1" w:rsidRDefault="00B475ED">
            <w:pPr>
              <w:jc w:val="right"/>
            </w:pPr>
            <w:r>
              <w:rPr>
                <w:rFonts w:ascii="Consolas" w:eastAsia="Consolas" w:hAnsi="Consolas" w:cs="Consolas"/>
                <w:sz w:val="16"/>
              </w:rPr>
              <w:t>0</w:t>
            </w:r>
          </w:p>
        </w:tc>
        <w:tc>
          <w:tcPr>
            <w:tcW w:w="1170" w:type="dxa"/>
          </w:tcPr>
          <w:p w14:paraId="5347DADB" w14:textId="77777777" w:rsidR="003D27E1" w:rsidRDefault="00B475ED">
            <w:pPr>
              <w:jc w:val="right"/>
            </w:pPr>
            <w:r>
              <w:rPr>
                <w:rFonts w:ascii="Consolas" w:eastAsia="Consolas" w:hAnsi="Consolas" w:cs="Consolas"/>
                <w:sz w:val="16"/>
              </w:rPr>
              <w:t>6,065</w:t>
            </w:r>
          </w:p>
        </w:tc>
        <w:tc>
          <w:tcPr>
            <w:tcW w:w="1170" w:type="dxa"/>
          </w:tcPr>
          <w:p w14:paraId="5347DADC" w14:textId="77777777" w:rsidR="003D27E1" w:rsidRDefault="00B475ED">
            <w:pPr>
              <w:jc w:val="right"/>
            </w:pPr>
            <w:r>
              <w:rPr>
                <w:rFonts w:ascii="Consolas" w:eastAsia="Consolas" w:hAnsi="Consolas" w:cs="Consolas"/>
                <w:sz w:val="16"/>
              </w:rPr>
              <w:t>0</w:t>
            </w:r>
          </w:p>
        </w:tc>
        <w:tc>
          <w:tcPr>
            <w:tcW w:w="1170" w:type="dxa"/>
          </w:tcPr>
          <w:p w14:paraId="5347DADD" w14:textId="77777777" w:rsidR="003D27E1" w:rsidRDefault="00B475ED">
            <w:pPr>
              <w:jc w:val="right"/>
            </w:pPr>
            <w:r>
              <w:rPr>
                <w:rFonts w:ascii="Consolas" w:eastAsia="Consolas" w:hAnsi="Consolas" w:cs="Consolas"/>
                <w:sz w:val="16"/>
              </w:rPr>
              <w:t>109,206</w:t>
            </w:r>
          </w:p>
        </w:tc>
        <w:tc>
          <w:tcPr>
            <w:tcW w:w="1170" w:type="dxa"/>
          </w:tcPr>
          <w:p w14:paraId="5347DADE" w14:textId="77777777" w:rsidR="003D27E1" w:rsidRDefault="00B475ED">
            <w:pPr>
              <w:jc w:val="right"/>
            </w:pPr>
            <w:r>
              <w:rPr>
                <w:rFonts w:ascii="Consolas" w:eastAsia="Consolas" w:hAnsi="Consolas" w:cs="Consolas"/>
                <w:sz w:val="16"/>
              </w:rPr>
              <w:t>0</w:t>
            </w:r>
          </w:p>
        </w:tc>
        <w:tc>
          <w:tcPr>
            <w:tcW w:w="1170" w:type="dxa"/>
          </w:tcPr>
          <w:p w14:paraId="5347DADF" w14:textId="77777777" w:rsidR="003D27E1" w:rsidRDefault="00B475ED">
            <w:pPr>
              <w:jc w:val="right"/>
            </w:pPr>
            <w:r>
              <w:rPr>
                <w:rFonts w:ascii="Consolas" w:eastAsia="Consolas" w:hAnsi="Consolas" w:cs="Consolas"/>
                <w:sz w:val="16"/>
              </w:rPr>
              <w:t>2,146</w:t>
            </w:r>
          </w:p>
        </w:tc>
      </w:tr>
      <w:tr w:rsidR="003D27E1" w14:paraId="5347DAE9" w14:textId="77777777">
        <w:tc>
          <w:tcPr>
            <w:tcW w:w="1170" w:type="dxa"/>
            <w:tcBorders>
              <w:bottom w:val="single" w:sz="0" w:space="0" w:color="000000"/>
            </w:tcBorders>
          </w:tcPr>
          <w:p w14:paraId="5347DAE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AE2" w14:textId="77777777" w:rsidR="003D27E1" w:rsidRDefault="00B475ED">
            <w:pPr>
              <w:jc w:val="right"/>
            </w:pPr>
            <w:r>
              <w:rPr>
                <w:rFonts w:ascii="Consolas" w:eastAsia="Consolas" w:hAnsi="Consolas" w:cs="Consolas"/>
                <w:sz w:val="16"/>
              </w:rPr>
              <w:t>290,616</w:t>
            </w:r>
          </w:p>
        </w:tc>
        <w:tc>
          <w:tcPr>
            <w:tcW w:w="1170" w:type="dxa"/>
            <w:tcBorders>
              <w:bottom w:val="single" w:sz="0" w:space="0" w:color="000000"/>
            </w:tcBorders>
          </w:tcPr>
          <w:p w14:paraId="5347DAE3"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DAE4" w14:textId="77777777" w:rsidR="003D27E1" w:rsidRDefault="00B475ED">
            <w:pPr>
              <w:jc w:val="right"/>
            </w:pPr>
            <w:r>
              <w:rPr>
                <w:rFonts w:ascii="Consolas" w:eastAsia="Consolas" w:hAnsi="Consolas" w:cs="Consolas"/>
                <w:sz w:val="16"/>
              </w:rPr>
              <w:t>352,723</w:t>
            </w:r>
          </w:p>
        </w:tc>
        <w:tc>
          <w:tcPr>
            <w:tcW w:w="1170" w:type="dxa"/>
            <w:tcBorders>
              <w:bottom w:val="single" w:sz="0" w:space="0" w:color="000000"/>
            </w:tcBorders>
          </w:tcPr>
          <w:p w14:paraId="5347DAE5" w14:textId="77777777" w:rsidR="003D27E1" w:rsidRDefault="00B475ED">
            <w:pPr>
              <w:jc w:val="right"/>
            </w:pPr>
            <w:r>
              <w:rPr>
                <w:rFonts w:ascii="Consolas" w:eastAsia="Consolas" w:hAnsi="Consolas" w:cs="Consolas"/>
                <w:sz w:val="16"/>
              </w:rPr>
              <w:t>203,914</w:t>
            </w:r>
          </w:p>
        </w:tc>
        <w:tc>
          <w:tcPr>
            <w:tcW w:w="1170" w:type="dxa"/>
            <w:tcBorders>
              <w:bottom w:val="single" w:sz="0" w:space="0" w:color="000000"/>
            </w:tcBorders>
          </w:tcPr>
          <w:p w14:paraId="5347DAE6"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AE7" w14:textId="77777777" w:rsidR="003D27E1" w:rsidRDefault="00B475ED">
            <w:pPr>
              <w:jc w:val="right"/>
            </w:pPr>
            <w:r>
              <w:rPr>
                <w:rFonts w:ascii="Consolas" w:eastAsia="Consolas" w:hAnsi="Consolas" w:cs="Consolas"/>
                <w:sz w:val="16"/>
              </w:rPr>
              <w:t>782,886</w:t>
            </w:r>
          </w:p>
        </w:tc>
        <w:tc>
          <w:tcPr>
            <w:tcW w:w="1170" w:type="dxa"/>
            <w:tcBorders>
              <w:bottom w:val="single" w:sz="0" w:space="0" w:color="000000"/>
            </w:tcBorders>
          </w:tcPr>
          <w:p w14:paraId="5347DAE8" w14:textId="77777777" w:rsidR="003D27E1" w:rsidRDefault="00B475ED">
            <w:pPr>
              <w:jc w:val="right"/>
            </w:pPr>
            <w:r>
              <w:rPr>
                <w:rFonts w:ascii="Consolas" w:eastAsia="Consolas" w:hAnsi="Consolas" w:cs="Consolas"/>
                <w:sz w:val="16"/>
              </w:rPr>
              <w:t>54,907</w:t>
            </w:r>
          </w:p>
        </w:tc>
      </w:tr>
      <w:tr w:rsidR="003D27E1" w14:paraId="5347DAF2" w14:textId="77777777">
        <w:tc>
          <w:tcPr>
            <w:tcW w:w="0" w:type="auto"/>
            <w:tcBorders>
              <w:top w:val="single" w:sz="0" w:space="0" w:color="000000"/>
              <w:bottom w:val="single" w:sz="0" w:space="0" w:color="000000"/>
            </w:tcBorders>
          </w:tcPr>
          <w:p w14:paraId="5347DAEA"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DAEB"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DAEC"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DAED"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DAEE"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DAEF"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DAF0"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DAF1" w14:textId="77777777" w:rsidR="003D27E1" w:rsidRDefault="00B475ED">
            <w:pPr>
              <w:jc w:val="right"/>
            </w:pPr>
            <w:r>
              <w:rPr>
                <w:rFonts w:ascii="Consolas" w:eastAsia="Consolas" w:hAnsi="Consolas" w:cs="Consolas"/>
                <w:sz w:val="16"/>
              </w:rPr>
              <w:t>116,355</w:t>
            </w:r>
          </w:p>
        </w:tc>
      </w:tr>
    </w:tbl>
    <w:p w14:paraId="5347DAF3" w14:textId="77777777" w:rsidR="003D27E1" w:rsidRDefault="003D27E1"/>
    <w:p w14:paraId="5347DAF4" w14:textId="77777777" w:rsidR="003D27E1" w:rsidRDefault="00B475ED">
      <w:r>
        <w:br/>
      </w:r>
    </w:p>
    <w:p w14:paraId="5347DAF5" w14:textId="77777777" w:rsidR="003D27E1" w:rsidRDefault="00B475ED">
      <w:pPr>
        <w:shd w:val="solid" w:color="B0C4DE" w:fill="auto"/>
      </w:pPr>
      <w:r>
        <w:rPr>
          <w:b/>
          <w:sz w:val="26"/>
        </w:rPr>
        <w:lastRenderedPageBreak/>
        <w:t>size5</w:t>
      </w:r>
    </w:p>
    <w:p w14:paraId="5347DAF6" w14:textId="77777777" w:rsidR="003D27E1" w:rsidRDefault="00B475ED">
      <w:pPr>
        <w:rPr>
          <w:color w:val="4682B4"/>
        </w:rPr>
      </w:pPr>
      <w:r>
        <w:rPr>
          <w:color w:val="4682B4"/>
        </w:rPr>
        <w:t>Size of organization [5]</w:t>
      </w:r>
      <w:r>
        <w:rPr>
          <w:color w:val="4682B4"/>
        </w:rPr>
        <w:br/>
        <w:t xml:space="preserve">   (0):   Self-</w:t>
      </w:r>
      <w:proofErr w:type="spellStart"/>
      <w:r>
        <w:rPr>
          <w:color w:val="4682B4"/>
        </w:rPr>
        <w:t>empl</w:t>
      </w:r>
      <w:proofErr w:type="spellEnd"/>
      <w:r>
        <w:rPr>
          <w:color w:val="4682B4"/>
        </w:rPr>
        <w:t>, no coworkers</w:t>
      </w:r>
      <w:r>
        <w:rPr>
          <w:color w:val="4682B4"/>
        </w:rPr>
        <w:br/>
        <w:t xml:space="preserve">   (1):   &lt;10</w:t>
      </w:r>
      <w:r>
        <w:rPr>
          <w:color w:val="4682B4"/>
        </w:rPr>
        <w:br/>
        <w:t xml:space="preserve">   (2):   10-49</w:t>
      </w:r>
      <w:r>
        <w:rPr>
          <w:color w:val="4682B4"/>
        </w:rPr>
        <w:br/>
        <w:t xml:space="preserve">   (3):   50-99</w:t>
      </w:r>
      <w:r>
        <w:rPr>
          <w:color w:val="4682B4"/>
        </w:rPr>
        <w:br/>
        <w:t xml:space="preserve">   (4):   100-999</w:t>
      </w:r>
      <w:r>
        <w:rPr>
          <w:color w:val="4682B4"/>
        </w:rPr>
        <w:br/>
      </w:r>
      <w:r>
        <w:rPr>
          <w:color w:val="4682B4"/>
        </w:rPr>
        <w:t xml:space="preserve">   (5):   1000+</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DAF8" w14:textId="77777777">
        <w:tc>
          <w:tcPr>
            <w:tcW w:w="9360" w:type="dxa"/>
            <w:gridSpan w:val="6"/>
          </w:tcPr>
          <w:p w14:paraId="5347DAF7" w14:textId="77777777" w:rsidR="003D27E1" w:rsidRDefault="00B475ED">
            <w:r>
              <w:rPr>
                <w:rFonts w:ascii="Consolas" w:eastAsia="Consolas" w:hAnsi="Consolas" w:cs="Consolas"/>
                <w:b/>
                <w:sz w:val="18"/>
              </w:rPr>
              <w:t xml:space="preserve">       Name: </w:t>
            </w:r>
            <w:r>
              <w:rPr>
                <w:rFonts w:ascii="Consolas" w:eastAsia="Consolas" w:hAnsi="Consolas" w:cs="Consolas"/>
                <w:sz w:val="18"/>
              </w:rPr>
              <w:t>size5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Size of organization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2,310,902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0.38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3.00           </w:t>
            </w:r>
            <w:r>
              <w:rPr>
                <w:rFonts w:ascii="Consolas" w:eastAsia="Consolas" w:hAnsi="Consolas" w:cs="Consolas"/>
                <w:sz w:val="18"/>
              </w:rPr>
              <w:br/>
            </w:r>
          </w:p>
        </w:tc>
      </w:tr>
      <w:tr w:rsidR="003D27E1" w14:paraId="5347DAFF" w14:textId="77777777">
        <w:tc>
          <w:tcPr>
            <w:tcW w:w="1560" w:type="dxa"/>
          </w:tcPr>
          <w:p w14:paraId="5347DAF9" w14:textId="77777777" w:rsidR="003D27E1" w:rsidRDefault="003D27E1"/>
        </w:tc>
        <w:tc>
          <w:tcPr>
            <w:tcW w:w="1560" w:type="dxa"/>
            <w:tcBorders>
              <w:top w:val="single" w:sz="0" w:space="0" w:color="000000"/>
              <w:bottom w:val="single" w:sz="0" w:space="0" w:color="000000"/>
            </w:tcBorders>
          </w:tcPr>
          <w:p w14:paraId="5347DAFA"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DAFB"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DAFC"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DAFD" w14:textId="77777777" w:rsidR="003D27E1" w:rsidRDefault="00B475ED">
            <w:pPr>
              <w:jc w:val="right"/>
            </w:pPr>
            <w:r>
              <w:rPr>
                <w:rFonts w:ascii="Consolas" w:eastAsia="Consolas" w:hAnsi="Consolas" w:cs="Consolas"/>
                <w:b/>
                <w:sz w:val="18"/>
              </w:rPr>
              <w:t>Percent</w:t>
            </w:r>
          </w:p>
        </w:tc>
        <w:tc>
          <w:tcPr>
            <w:tcW w:w="1560" w:type="dxa"/>
          </w:tcPr>
          <w:p w14:paraId="5347DAFE" w14:textId="77777777" w:rsidR="003D27E1" w:rsidRDefault="003D27E1"/>
        </w:tc>
      </w:tr>
      <w:tr w:rsidR="003D27E1" w14:paraId="5347DB06" w14:textId="77777777">
        <w:tc>
          <w:tcPr>
            <w:tcW w:w="1560" w:type="dxa"/>
            <w:tcBorders>
              <w:right w:val="nil"/>
            </w:tcBorders>
          </w:tcPr>
          <w:p w14:paraId="5347DB00" w14:textId="77777777" w:rsidR="003D27E1" w:rsidRDefault="003D27E1"/>
        </w:tc>
        <w:tc>
          <w:tcPr>
            <w:tcW w:w="1560" w:type="dxa"/>
            <w:tcBorders>
              <w:top w:val="single" w:sz="0" w:space="0" w:color="000000"/>
              <w:left w:val="nil"/>
              <w:bottom w:val="single" w:sz="0" w:space="0" w:color="D3D3D3"/>
            </w:tcBorders>
          </w:tcPr>
          <w:p w14:paraId="5347DB01"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DB02"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DB03" w14:textId="77777777" w:rsidR="003D27E1" w:rsidRDefault="00B475ED">
            <w:pPr>
              <w:jc w:val="right"/>
            </w:pPr>
            <w:r>
              <w:rPr>
                <w:rFonts w:ascii="Consolas" w:eastAsia="Consolas" w:hAnsi="Consolas" w:cs="Consolas"/>
                <w:sz w:val="16"/>
              </w:rPr>
              <w:t xml:space="preserve">   535,884</w:t>
            </w:r>
          </w:p>
        </w:tc>
        <w:tc>
          <w:tcPr>
            <w:tcW w:w="1560" w:type="dxa"/>
            <w:tcBorders>
              <w:top w:val="single" w:sz="0" w:space="0" w:color="000000"/>
              <w:bottom w:val="single" w:sz="0" w:space="0" w:color="D3D3D3"/>
            </w:tcBorders>
          </w:tcPr>
          <w:p w14:paraId="5347DB04" w14:textId="77777777" w:rsidR="003D27E1" w:rsidRDefault="00B475ED">
            <w:pPr>
              <w:jc w:val="right"/>
            </w:pPr>
            <w:r>
              <w:rPr>
                <w:rFonts w:ascii="Consolas" w:eastAsia="Consolas" w:hAnsi="Consolas" w:cs="Consolas"/>
                <w:sz w:val="16"/>
              </w:rPr>
              <w:t xml:space="preserve">     17.4</w:t>
            </w:r>
          </w:p>
        </w:tc>
        <w:tc>
          <w:tcPr>
            <w:tcW w:w="1560" w:type="dxa"/>
          </w:tcPr>
          <w:p w14:paraId="5347DB05" w14:textId="77777777" w:rsidR="003D27E1" w:rsidRDefault="003D27E1"/>
        </w:tc>
      </w:tr>
      <w:tr w:rsidR="003D27E1" w14:paraId="5347DB0D" w14:textId="77777777">
        <w:tc>
          <w:tcPr>
            <w:tcW w:w="1560" w:type="dxa"/>
            <w:tcBorders>
              <w:right w:val="nil"/>
            </w:tcBorders>
          </w:tcPr>
          <w:p w14:paraId="5347DB07" w14:textId="77777777" w:rsidR="003D27E1" w:rsidRDefault="003D27E1"/>
        </w:tc>
        <w:tc>
          <w:tcPr>
            <w:tcW w:w="1560" w:type="dxa"/>
            <w:tcBorders>
              <w:top w:val="single" w:sz="0" w:space="0" w:color="D3D3D3"/>
              <w:left w:val="nil"/>
              <w:bottom w:val="single" w:sz="0" w:space="0" w:color="D3D3D3"/>
            </w:tcBorders>
          </w:tcPr>
          <w:p w14:paraId="5347DB08"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B09"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DB0A" w14:textId="77777777" w:rsidR="003D27E1" w:rsidRDefault="00B475ED">
            <w:pPr>
              <w:jc w:val="right"/>
            </w:pPr>
            <w:r>
              <w:rPr>
                <w:rFonts w:ascii="Consolas" w:eastAsia="Consolas" w:hAnsi="Consolas" w:cs="Consolas"/>
                <w:sz w:val="16"/>
              </w:rPr>
              <w:t xml:space="preserve">       421</w:t>
            </w:r>
          </w:p>
        </w:tc>
        <w:tc>
          <w:tcPr>
            <w:tcW w:w="1560" w:type="dxa"/>
            <w:tcBorders>
              <w:top w:val="single" w:sz="0" w:space="0" w:color="D3D3D3"/>
              <w:bottom w:val="single" w:sz="0" w:space="0" w:color="D3D3D3"/>
            </w:tcBorders>
          </w:tcPr>
          <w:p w14:paraId="5347DB0B" w14:textId="77777777" w:rsidR="003D27E1" w:rsidRDefault="00B475ED">
            <w:pPr>
              <w:jc w:val="right"/>
            </w:pPr>
            <w:r>
              <w:rPr>
                <w:rFonts w:ascii="Consolas" w:eastAsia="Consolas" w:hAnsi="Consolas" w:cs="Consolas"/>
                <w:sz w:val="16"/>
              </w:rPr>
              <w:t xml:space="preserve">      0.0</w:t>
            </w:r>
          </w:p>
        </w:tc>
        <w:tc>
          <w:tcPr>
            <w:tcW w:w="1560" w:type="dxa"/>
          </w:tcPr>
          <w:p w14:paraId="5347DB0C" w14:textId="77777777" w:rsidR="003D27E1" w:rsidRDefault="003D27E1"/>
        </w:tc>
      </w:tr>
      <w:tr w:rsidR="003D27E1" w14:paraId="5347DB14" w14:textId="77777777">
        <w:tc>
          <w:tcPr>
            <w:tcW w:w="1560" w:type="dxa"/>
            <w:tcBorders>
              <w:right w:val="nil"/>
            </w:tcBorders>
          </w:tcPr>
          <w:p w14:paraId="5347DB0E" w14:textId="77777777" w:rsidR="003D27E1" w:rsidRDefault="003D27E1"/>
        </w:tc>
        <w:tc>
          <w:tcPr>
            <w:tcW w:w="1560" w:type="dxa"/>
            <w:tcBorders>
              <w:top w:val="single" w:sz="0" w:space="0" w:color="D3D3D3"/>
              <w:left w:val="nil"/>
              <w:bottom w:val="single" w:sz="0" w:space="0" w:color="D3D3D3"/>
            </w:tcBorders>
          </w:tcPr>
          <w:p w14:paraId="5347DB0F"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B10"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DB11" w14:textId="77777777" w:rsidR="003D27E1" w:rsidRDefault="00B475ED">
            <w:pPr>
              <w:jc w:val="right"/>
            </w:pPr>
            <w:r>
              <w:rPr>
                <w:rFonts w:ascii="Consolas" w:eastAsia="Consolas" w:hAnsi="Consolas" w:cs="Consolas"/>
                <w:sz w:val="16"/>
              </w:rPr>
              <w:t xml:space="preserve">    35,153</w:t>
            </w:r>
          </w:p>
        </w:tc>
        <w:tc>
          <w:tcPr>
            <w:tcW w:w="1560" w:type="dxa"/>
            <w:tcBorders>
              <w:top w:val="single" w:sz="0" w:space="0" w:color="D3D3D3"/>
              <w:bottom w:val="single" w:sz="0" w:space="0" w:color="D3D3D3"/>
            </w:tcBorders>
          </w:tcPr>
          <w:p w14:paraId="5347DB12" w14:textId="77777777" w:rsidR="003D27E1" w:rsidRDefault="00B475ED">
            <w:pPr>
              <w:jc w:val="right"/>
            </w:pPr>
            <w:r>
              <w:rPr>
                <w:rFonts w:ascii="Consolas" w:eastAsia="Consolas" w:hAnsi="Consolas" w:cs="Consolas"/>
                <w:sz w:val="16"/>
              </w:rPr>
              <w:t xml:space="preserve">      1.1</w:t>
            </w:r>
          </w:p>
        </w:tc>
        <w:tc>
          <w:tcPr>
            <w:tcW w:w="1560" w:type="dxa"/>
          </w:tcPr>
          <w:p w14:paraId="5347DB13" w14:textId="77777777" w:rsidR="003D27E1" w:rsidRDefault="003D27E1"/>
        </w:tc>
      </w:tr>
      <w:tr w:rsidR="003D27E1" w14:paraId="5347DB1B" w14:textId="77777777">
        <w:tc>
          <w:tcPr>
            <w:tcW w:w="1560" w:type="dxa"/>
            <w:tcBorders>
              <w:right w:val="nil"/>
            </w:tcBorders>
          </w:tcPr>
          <w:p w14:paraId="5347DB15" w14:textId="77777777" w:rsidR="003D27E1" w:rsidRDefault="003D27E1"/>
        </w:tc>
        <w:tc>
          <w:tcPr>
            <w:tcW w:w="1560" w:type="dxa"/>
            <w:tcBorders>
              <w:top w:val="single" w:sz="0" w:space="0" w:color="D3D3D3"/>
              <w:left w:val="nil"/>
              <w:bottom w:val="single" w:sz="0" w:space="0" w:color="D3D3D3"/>
            </w:tcBorders>
          </w:tcPr>
          <w:p w14:paraId="5347DB16"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DB17" w14:textId="77777777" w:rsidR="003D27E1" w:rsidRDefault="00B475ED">
            <w:r>
              <w:rPr>
                <w:rFonts w:ascii="Consolas" w:eastAsia="Consolas" w:hAnsi="Consolas" w:cs="Consolas"/>
                <w:sz w:val="16"/>
              </w:rPr>
              <w:t>Self-</w:t>
            </w:r>
            <w:proofErr w:type="spellStart"/>
            <w:r>
              <w:rPr>
                <w:rFonts w:ascii="Consolas" w:eastAsia="Consolas" w:hAnsi="Consolas" w:cs="Consolas"/>
                <w:sz w:val="16"/>
              </w:rPr>
              <w:t>empl</w:t>
            </w:r>
            <w:proofErr w:type="spellEnd"/>
            <w:r>
              <w:rPr>
                <w:rFonts w:ascii="Consolas" w:eastAsia="Consolas" w:hAnsi="Consolas" w:cs="Consolas"/>
                <w:sz w:val="16"/>
              </w:rPr>
              <w:t>, no coworkers</w:t>
            </w:r>
          </w:p>
        </w:tc>
        <w:tc>
          <w:tcPr>
            <w:tcW w:w="1560" w:type="dxa"/>
            <w:tcBorders>
              <w:top w:val="single" w:sz="0" w:space="0" w:color="D3D3D3"/>
              <w:bottom w:val="single" w:sz="0" w:space="0" w:color="D3D3D3"/>
            </w:tcBorders>
          </w:tcPr>
          <w:p w14:paraId="5347DB18" w14:textId="77777777" w:rsidR="003D27E1" w:rsidRDefault="00B475ED">
            <w:pPr>
              <w:jc w:val="right"/>
            </w:pPr>
            <w:r>
              <w:rPr>
                <w:rFonts w:ascii="Consolas" w:eastAsia="Consolas" w:hAnsi="Consolas" w:cs="Consolas"/>
                <w:sz w:val="16"/>
              </w:rPr>
              <w:t xml:space="preserve">     2,266</w:t>
            </w:r>
          </w:p>
        </w:tc>
        <w:tc>
          <w:tcPr>
            <w:tcW w:w="1560" w:type="dxa"/>
            <w:tcBorders>
              <w:top w:val="single" w:sz="0" w:space="0" w:color="D3D3D3"/>
              <w:bottom w:val="single" w:sz="0" w:space="0" w:color="D3D3D3"/>
            </w:tcBorders>
          </w:tcPr>
          <w:p w14:paraId="5347DB19" w14:textId="77777777" w:rsidR="003D27E1" w:rsidRDefault="00B475ED">
            <w:pPr>
              <w:jc w:val="right"/>
            </w:pPr>
            <w:r>
              <w:rPr>
                <w:rFonts w:ascii="Consolas" w:eastAsia="Consolas" w:hAnsi="Consolas" w:cs="Consolas"/>
                <w:sz w:val="16"/>
              </w:rPr>
              <w:t xml:space="preserve">      0.1</w:t>
            </w:r>
          </w:p>
        </w:tc>
        <w:tc>
          <w:tcPr>
            <w:tcW w:w="1560" w:type="dxa"/>
          </w:tcPr>
          <w:p w14:paraId="5347DB1A" w14:textId="77777777" w:rsidR="003D27E1" w:rsidRDefault="003D27E1"/>
        </w:tc>
      </w:tr>
      <w:tr w:rsidR="003D27E1" w14:paraId="5347DB22" w14:textId="77777777">
        <w:tc>
          <w:tcPr>
            <w:tcW w:w="1560" w:type="dxa"/>
            <w:tcBorders>
              <w:right w:val="nil"/>
            </w:tcBorders>
          </w:tcPr>
          <w:p w14:paraId="5347DB1C" w14:textId="77777777" w:rsidR="003D27E1" w:rsidRDefault="003D27E1"/>
        </w:tc>
        <w:tc>
          <w:tcPr>
            <w:tcW w:w="1560" w:type="dxa"/>
            <w:tcBorders>
              <w:top w:val="single" w:sz="0" w:space="0" w:color="D3D3D3"/>
              <w:left w:val="nil"/>
              <w:bottom w:val="single" w:sz="0" w:space="0" w:color="D3D3D3"/>
            </w:tcBorders>
          </w:tcPr>
          <w:p w14:paraId="5347DB1D"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B1E" w14:textId="77777777" w:rsidR="003D27E1" w:rsidRDefault="00B475ED">
            <w:r>
              <w:rPr>
                <w:rFonts w:ascii="Consolas" w:eastAsia="Consolas" w:hAnsi="Consolas" w:cs="Consolas"/>
                <w:sz w:val="16"/>
              </w:rPr>
              <w:t>&lt;10</w:t>
            </w:r>
          </w:p>
        </w:tc>
        <w:tc>
          <w:tcPr>
            <w:tcW w:w="1560" w:type="dxa"/>
            <w:tcBorders>
              <w:top w:val="single" w:sz="0" w:space="0" w:color="D3D3D3"/>
              <w:bottom w:val="single" w:sz="0" w:space="0" w:color="D3D3D3"/>
            </w:tcBorders>
          </w:tcPr>
          <w:p w14:paraId="5347DB1F" w14:textId="77777777" w:rsidR="003D27E1" w:rsidRDefault="00B475ED">
            <w:pPr>
              <w:jc w:val="right"/>
            </w:pPr>
            <w:r>
              <w:rPr>
                <w:rFonts w:ascii="Consolas" w:eastAsia="Consolas" w:hAnsi="Consolas" w:cs="Consolas"/>
                <w:sz w:val="16"/>
              </w:rPr>
              <w:t xml:space="preserve">   171,459</w:t>
            </w:r>
          </w:p>
        </w:tc>
        <w:tc>
          <w:tcPr>
            <w:tcW w:w="1560" w:type="dxa"/>
            <w:tcBorders>
              <w:top w:val="single" w:sz="0" w:space="0" w:color="D3D3D3"/>
              <w:bottom w:val="single" w:sz="0" w:space="0" w:color="D3D3D3"/>
            </w:tcBorders>
          </w:tcPr>
          <w:p w14:paraId="5347DB20" w14:textId="77777777" w:rsidR="003D27E1" w:rsidRDefault="00B475ED">
            <w:pPr>
              <w:jc w:val="right"/>
            </w:pPr>
            <w:r>
              <w:rPr>
                <w:rFonts w:ascii="Consolas" w:eastAsia="Consolas" w:hAnsi="Consolas" w:cs="Consolas"/>
                <w:sz w:val="16"/>
              </w:rPr>
              <w:t xml:space="preserve">      5.6</w:t>
            </w:r>
          </w:p>
        </w:tc>
        <w:tc>
          <w:tcPr>
            <w:tcW w:w="1560" w:type="dxa"/>
          </w:tcPr>
          <w:p w14:paraId="5347DB21" w14:textId="77777777" w:rsidR="003D27E1" w:rsidRDefault="003D27E1"/>
        </w:tc>
      </w:tr>
      <w:tr w:rsidR="003D27E1" w14:paraId="5347DB29" w14:textId="77777777">
        <w:tc>
          <w:tcPr>
            <w:tcW w:w="1560" w:type="dxa"/>
            <w:tcBorders>
              <w:right w:val="nil"/>
            </w:tcBorders>
          </w:tcPr>
          <w:p w14:paraId="5347DB23" w14:textId="77777777" w:rsidR="003D27E1" w:rsidRDefault="003D27E1"/>
        </w:tc>
        <w:tc>
          <w:tcPr>
            <w:tcW w:w="1560" w:type="dxa"/>
            <w:tcBorders>
              <w:top w:val="single" w:sz="0" w:space="0" w:color="D3D3D3"/>
              <w:left w:val="nil"/>
              <w:bottom w:val="single" w:sz="0" w:space="0" w:color="D3D3D3"/>
            </w:tcBorders>
          </w:tcPr>
          <w:p w14:paraId="5347DB24"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B25" w14:textId="77777777" w:rsidR="003D27E1" w:rsidRDefault="00B475ED">
            <w:r>
              <w:rPr>
                <w:rFonts w:ascii="Consolas" w:eastAsia="Consolas" w:hAnsi="Consolas" w:cs="Consolas"/>
                <w:sz w:val="16"/>
              </w:rPr>
              <w:t>10-49</w:t>
            </w:r>
          </w:p>
        </w:tc>
        <w:tc>
          <w:tcPr>
            <w:tcW w:w="1560" w:type="dxa"/>
            <w:tcBorders>
              <w:top w:val="single" w:sz="0" w:space="0" w:color="D3D3D3"/>
              <w:bottom w:val="single" w:sz="0" w:space="0" w:color="D3D3D3"/>
            </w:tcBorders>
          </w:tcPr>
          <w:p w14:paraId="5347DB26" w14:textId="77777777" w:rsidR="003D27E1" w:rsidRDefault="00B475ED">
            <w:pPr>
              <w:jc w:val="right"/>
            </w:pPr>
            <w:r>
              <w:rPr>
                <w:rFonts w:ascii="Consolas" w:eastAsia="Consolas" w:hAnsi="Consolas" w:cs="Consolas"/>
                <w:sz w:val="16"/>
              </w:rPr>
              <w:t xml:space="preserve">   214,734</w:t>
            </w:r>
          </w:p>
        </w:tc>
        <w:tc>
          <w:tcPr>
            <w:tcW w:w="1560" w:type="dxa"/>
            <w:tcBorders>
              <w:top w:val="single" w:sz="0" w:space="0" w:color="D3D3D3"/>
              <w:bottom w:val="single" w:sz="0" w:space="0" w:color="D3D3D3"/>
            </w:tcBorders>
          </w:tcPr>
          <w:p w14:paraId="5347DB27" w14:textId="77777777" w:rsidR="003D27E1" w:rsidRDefault="00B475ED">
            <w:pPr>
              <w:jc w:val="right"/>
            </w:pPr>
            <w:r>
              <w:rPr>
                <w:rFonts w:ascii="Consolas" w:eastAsia="Consolas" w:hAnsi="Consolas" w:cs="Consolas"/>
                <w:sz w:val="16"/>
              </w:rPr>
              <w:t xml:space="preserve">      7.0</w:t>
            </w:r>
          </w:p>
        </w:tc>
        <w:tc>
          <w:tcPr>
            <w:tcW w:w="1560" w:type="dxa"/>
          </w:tcPr>
          <w:p w14:paraId="5347DB28" w14:textId="77777777" w:rsidR="003D27E1" w:rsidRDefault="003D27E1"/>
        </w:tc>
      </w:tr>
      <w:tr w:rsidR="003D27E1" w14:paraId="5347DB30" w14:textId="77777777">
        <w:tc>
          <w:tcPr>
            <w:tcW w:w="1560" w:type="dxa"/>
            <w:tcBorders>
              <w:right w:val="nil"/>
            </w:tcBorders>
          </w:tcPr>
          <w:p w14:paraId="5347DB2A" w14:textId="77777777" w:rsidR="003D27E1" w:rsidRDefault="003D27E1"/>
        </w:tc>
        <w:tc>
          <w:tcPr>
            <w:tcW w:w="1560" w:type="dxa"/>
            <w:tcBorders>
              <w:top w:val="single" w:sz="0" w:space="0" w:color="D3D3D3"/>
              <w:left w:val="nil"/>
              <w:bottom w:val="single" w:sz="0" w:space="0" w:color="D3D3D3"/>
            </w:tcBorders>
          </w:tcPr>
          <w:p w14:paraId="5347DB2B"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DB2C" w14:textId="77777777" w:rsidR="003D27E1" w:rsidRDefault="00B475ED">
            <w:r>
              <w:rPr>
                <w:rFonts w:ascii="Consolas" w:eastAsia="Consolas" w:hAnsi="Consolas" w:cs="Consolas"/>
                <w:sz w:val="16"/>
              </w:rPr>
              <w:t>50-99</w:t>
            </w:r>
          </w:p>
        </w:tc>
        <w:tc>
          <w:tcPr>
            <w:tcW w:w="1560" w:type="dxa"/>
            <w:tcBorders>
              <w:top w:val="single" w:sz="0" w:space="0" w:color="D3D3D3"/>
              <w:bottom w:val="single" w:sz="0" w:space="0" w:color="D3D3D3"/>
            </w:tcBorders>
          </w:tcPr>
          <w:p w14:paraId="5347DB2D" w14:textId="77777777" w:rsidR="003D27E1" w:rsidRDefault="00B475ED">
            <w:pPr>
              <w:jc w:val="right"/>
            </w:pPr>
            <w:r>
              <w:rPr>
                <w:rFonts w:ascii="Consolas" w:eastAsia="Consolas" w:hAnsi="Consolas" w:cs="Consolas"/>
                <w:sz w:val="16"/>
              </w:rPr>
              <w:t xml:space="preserve">    91,399</w:t>
            </w:r>
          </w:p>
        </w:tc>
        <w:tc>
          <w:tcPr>
            <w:tcW w:w="1560" w:type="dxa"/>
            <w:tcBorders>
              <w:top w:val="single" w:sz="0" w:space="0" w:color="D3D3D3"/>
              <w:bottom w:val="single" w:sz="0" w:space="0" w:color="D3D3D3"/>
            </w:tcBorders>
          </w:tcPr>
          <w:p w14:paraId="5347DB2E" w14:textId="77777777" w:rsidR="003D27E1" w:rsidRDefault="00B475ED">
            <w:pPr>
              <w:jc w:val="right"/>
            </w:pPr>
            <w:r>
              <w:rPr>
                <w:rFonts w:ascii="Consolas" w:eastAsia="Consolas" w:hAnsi="Consolas" w:cs="Consolas"/>
                <w:sz w:val="16"/>
              </w:rPr>
              <w:t xml:space="preserve">      3.0</w:t>
            </w:r>
          </w:p>
        </w:tc>
        <w:tc>
          <w:tcPr>
            <w:tcW w:w="1560" w:type="dxa"/>
          </w:tcPr>
          <w:p w14:paraId="5347DB2F" w14:textId="77777777" w:rsidR="003D27E1" w:rsidRDefault="003D27E1"/>
        </w:tc>
      </w:tr>
      <w:tr w:rsidR="003D27E1" w14:paraId="5347DB37" w14:textId="77777777">
        <w:tc>
          <w:tcPr>
            <w:tcW w:w="1560" w:type="dxa"/>
            <w:tcBorders>
              <w:right w:val="nil"/>
            </w:tcBorders>
          </w:tcPr>
          <w:p w14:paraId="5347DB31" w14:textId="77777777" w:rsidR="003D27E1" w:rsidRDefault="003D27E1"/>
        </w:tc>
        <w:tc>
          <w:tcPr>
            <w:tcW w:w="1560" w:type="dxa"/>
            <w:tcBorders>
              <w:top w:val="single" w:sz="0" w:space="0" w:color="D3D3D3"/>
              <w:left w:val="nil"/>
              <w:bottom w:val="single" w:sz="0" w:space="0" w:color="D3D3D3"/>
            </w:tcBorders>
          </w:tcPr>
          <w:p w14:paraId="5347DB32"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DB33" w14:textId="77777777" w:rsidR="003D27E1" w:rsidRDefault="00B475ED">
            <w:r>
              <w:rPr>
                <w:rFonts w:ascii="Consolas" w:eastAsia="Consolas" w:hAnsi="Consolas" w:cs="Consolas"/>
                <w:sz w:val="16"/>
              </w:rPr>
              <w:t>100-999</w:t>
            </w:r>
          </w:p>
        </w:tc>
        <w:tc>
          <w:tcPr>
            <w:tcW w:w="1560" w:type="dxa"/>
            <w:tcBorders>
              <w:top w:val="single" w:sz="0" w:space="0" w:color="D3D3D3"/>
              <w:bottom w:val="single" w:sz="0" w:space="0" w:color="D3D3D3"/>
            </w:tcBorders>
          </w:tcPr>
          <w:p w14:paraId="5347DB34" w14:textId="77777777" w:rsidR="003D27E1" w:rsidRDefault="00B475ED">
            <w:pPr>
              <w:jc w:val="right"/>
            </w:pPr>
            <w:r>
              <w:rPr>
                <w:rFonts w:ascii="Consolas" w:eastAsia="Consolas" w:hAnsi="Consolas" w:cs="Consolas"/>
                <w:sz w:val="16"/>
              </w:rPr>
              <w:t xml:space="preserve">   194,217</w:t>
            </w:r>
          </w:p>
        </w:tc>
        <w:tc>
          <w:tcPr>
            <w:tcW w:w="1560" w:type="dxa"/>
            <w:tcBorders>
              <w:top w:val="single" w:sz="0" w:space="0" w:color="D3D3D3"/>
              <w:bottom w:val="single" w:sz="0" w:space="0" w:color="D3D3D3"/>
            </w:tcBorders>
          </w:tcPr>
          <w:p w14:paraId="5347DB35" w14:textId="77777777" w:rsidR="003D27E1" w:rsidRDefault="00B475ED">
            <w:pPr>
              <w:jc w:val="right"/>
            </w:pPr>
            <w:r>
              <w:rPr>
                <w:rFonts w:ascii="Consolas" w:eastAsia="Consolas" w:hAnsi="Consolas" w:cs="Consolas"/>
                <w:sz w:val="16"/>
              </w:rPr>
              <w:t xml:space="preserve">      6.3</w:t>
            </w:r>
          </w:p>
        </w:tc>
        <w:tc>
          <w:tcPr>
            <w:tcW w:w="1560" w:type="dxa"/>
          </w:tcPr>
          <w:p w14:paraId="5347DB36" w14:textId="77777777" w:rsidR="003D27E1" w:rsidRDefault="003D27E1"/>
        </w:tc>
      </w:tr>
      <w:tr w:rsidR="003D27E1" w14:paraId="5347DB3E" w14:textId="77777777">
        <w:tc>
          <w:tcPr>
            <w:tcW w:w="1560" w:type="dxa"/>
            <w:tcBorders>
              <w:right w:val="nil"/>
            </w:tcBorders>
          </w:tcPr>
          <w:p w14:paraId="5347DB38" w14:textId="77777777" w:rsidR="003D27E1" w:rsidRDefault="003D27E1"/>
        </w:tc>
        <w:tc>
          <w:tcPr>
            <w:tcW w:w="1560" w:type="dxa"/>
            <w:tcBorders>
              <w:top w:val="single" w:sz="0" w:space="0" w:color="D3D3D3"/>
              <w:left w:val="nil"/>
              <w:bottom w:val="single" w:sz="0" w:space="0" w:color="D3D3D3"/>
            </w:tcBorders>
          </w:tcPr>
          <w:p w14:paraId="5347DB39"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DB3A" w14:textId="77777777" w:rsidR="003D27E1" w:rsidRDefault="00B475ED">
            <w:r>
              <w:rPr>
                <w:rFonts w:ascii="Consolas" w:eastAsia="Consolas" w:hAnsi="Consolas" w:cs="Consolas"/>
                <w:sz w:val="16"/>
              </w:rPr>
              <w:t>1000+</w:t>
            </w:r>
          </w:p>
        </w:tc>
        <w:tc>
          <w:tcPr>
            <w:tcW w:w="1560" w:type="dxa"/>
            <w:tcBorders>
              <w:top w:val="single" w:sz="0" w:space="0" w:color="D3D3D3"/>
              <w:bottom w:val="single" w:sz="0" w:space="0" w:color="D3D3D3"/>
            </w:tcBorders>
          </w:tcPr>
          <w:p w14:paraId="5347DB3B" w14:textId="77777777" w:rsidR="003D27E1" w:rsidRDefault="00B475ED">
            <w:pPr>
              <w:jc w:val="right"/>
            </w:pPr>
            <w:r>
              <w:rPr>
                <w:rFonts w:ascii="Consolas" w:eastAsia="Consolas" w:hAnsi="Consolas" w:cs="Consolas"/>
                <w:sz w:val="16"/>
              </w:rPr>
              <w:t xml:space="preserve">    99,353</w:t>
            </w:r>
          </w:p>
        </w:tc>
        <w:tc>
          <w:tcPr>
            <w:tcW w:w="1560" w:type="dxa"/>
            <w:tcBorders>
              <w:top w:val="single" w:sz="0" w:space="0" w:color="D3D3D3"/>
              <w:bottom w:val="single" w:sz="0" w:space="0" w:color="D3D3D3"/>
            </w:tcBorders>
          </w:tcPr>
          <w:p w14:paraId="5347DB3C" w14:textId="77777777" w:rsidR="003D27E1" w:rsidRDefault="00B475ED">
            <w:pPr>
              <w:jc w:val="right"/>
            </w:pPr>
            <w:r>
              <w:rPr>
                <w:rFonts w:ascii="Consolas" w:eastAsia="Consolas" w:hAnsi="Consolas" w:cs="Consolas"/>
                <w:sz w:val="16"/>
              </w:rPr>
              <w:t xml:space="preserve">      3.2</w:t>
            </w:r>
          </w:p>
        </w:tc>
        <w:tc>
          <w:tcPr>
            <w:tcW w:w="1560" w:type="dxa"/>
          </w:tcPr>
          <w:p w14:paraId="5347DB3D" w14:textId="77777777" w:rsidR="003D27E1" w:rsidRDefault="003D27E1"/>
        </w:tc>
      </w:tr>
      <w:tr w:rsidR="003D27E1" w14:paraId="5347DB45" w14:textId="77777777">
        <w:tc>
          <w:tcPr>
            <w:tcW w:w="1560" w:type="dxa"/>
            <w:tcBorders>
              <w:right w:val="nil"/>
            </w:tcBorders>
          </w:tcPr>
          <w:p w14:paraId="5347DB3F" w14:textId="77777777" w:rsidR="003D27E1" w:rsidRDefault="003D27E1"/>
        </w:tc>
        <w:tc>
          <w:tcPr>
            <w:tcW w:w="1560" w:type="dxa"/>
            <w:tcBorders>
              <w:top w:val="single" w:sz="0" w:space="0" w:color="D3D3D3"/>
              <w:left w:val="nil"/>
              <w:bottom w:val="single" w:sz="0" w:space="0" w:color="000000"/>
            </w:tcBorders>
          </w:tcPr>
          <w:p w14:paraId="5347DB40"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DB41" w14:textId="77777777" w:rsidR="003D27E1" w:rsidRDefault="003D27E1"/>
        </w:tc>
        <w:tc>
          <w:tcPr>
            <w:tcW w:w="1560" w:type="dxa"/>
            <w:tcBorders>
              <w:top w:val="single" w:sz="0" w:space="0" w:color="D3D3D3"/>
              <w:bottom w:val="single" w:sz="0" w:space="0" w:color="000000"/>
            </w:tcBorders>
          </w:tcPr>
          <w:p w14:paraId="5347DB42" w14:textId="77777777" w:rsidR="003D27E1" w:rsidRDefault="00B475ED">
            <w:pPr>
              <w:jc w:val="right"/>
            </w:pPr>
            <w:r>
              <w:rPr>
                <w:rFonts w:ascii="Consolas" w:eastAsia="Consolas" w:hAnsi="Consolas" w:cs="Consolas"/>
                <w:sz w:val="16"/>
              </w:rPr>
              <w:t xml:space="preserve">   1739444</w:t>
            </w:r>
          </w:p>
        </w:tc>
        <w:tc>
          <w:tcPr>
            <w:tcW w:w="1560" w:type="dxa"/>
            <w:tcBorders>
              <w:top w:val="single" w:sz="0" w:space="0" w:color="D3D3D3"/>
              <w:bottom w:val="single" w:sz="0" w:space="0" w:color="000000"/>
            </w:tcBorders>
          </w:tcPr>
          <w:p w14:paraId="5347DB43" w14:textId="77777777" w:rsidR="003D27E1" w:rsidRDefault="00B475ED">
            <w:pPr>
              <w:jc w:val="right"/>
            </w:pPr>
            <w:r>
              <w:rPr>
                <w:rFonts w:ascii="Consolas" w:eastAsia="Consolas" w:hAnsi="Consolas" w:cs="Consolas"/>
                <w:sz w:val="16"/>
              </w:rPr>
              <w:t xml:space="preserve">     56.4</w:t>
            </w:r>
          </w:p>
        </w:tc>
        <w:tc>
          <w:tcPr>
            <w:tcW w:w="1560" w:type="dxa"/>
          </w:tcPr>
          <w:p w14:paraId="5347DB44" w14:textId="77777777" w:rsidR="003D27E1" w:rsidRDefault="003D27E1"/>
        </w:tc>
      </w:tr>
      <w:tr w:rsidR="003D27E1" w14:paraId="5347DB4C" w14:textId="77777777">
        <w:tc>
          <w:tcPr>
            <w:tcW w:w="1560" w:type="dxa"/>
          </w:tcPr>
          <w:p w14:paraId="5347DB46" w14:textId="77777777" w:rsidR="003D27E1" w:rsidRDefault="003D27E1"/>
        </w:tc>
        <w:tc>
          <w:tcPr>
            <w:tcW w:w="1560" w:type="dxa"/>
            <w:tcBorders>
              <w:top w:val="single" w:sz="0" w:space="0" w:color="000000"/>
              <w:bottom w:val="single" w:sz="0" w:space="0" w:color="000000"/>
            </w:tcBorders>
          </w:tcPr>
          <w:p w14:paraId="5347DB47" w14:textId="77777777" w:rsidR="003D27E1" w:rsidRDefault="003D27E1"/>
        </w:tc>
        <w:tc>
          <w:tcPr>
            <w:tcW w:w="1560" w:type="dxa"/>
            <w:tcBorders>
              <w:top w:val="single" w:sz="0" w:space="0" w:color="000000"/>
              <w:bottom w:val="single" w:sz="0" w:space="0" w:color="000000"/>
            </w:tcBorders>
          </w:tcPr>
          <w:p w14:paraId="5347DB48"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DB49"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DB4A" w14:textId="77777777" w:rsidR="003D27E1" w:rsidRDefault="003D27E1"/>
        </w:tc>
        <w:tc>
          <w:tcPr>
            <w:tcW w:w="1560" w:type="dxa"/>
          </w:tcPr>
          <w:p w14:paraId="5347DB4B" w14:textId="77777777" w:rsidR="003D27E1" w:rsidRDefault="003D27E1"/>
        </w:tc>
      </w:tr>
    </w:tbl>
    <w:p w14:paraId="5347DB4D"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B56" w14:textId="77777777">
        <w:tc>
          <w:tcPr>
            <w:tcW w:w="1170" w:type="dxa"/>
            <w:tcBorders>
              <w:top w:val="single" w:sz="0" w:space="0" w:color="000000"/>
              <w:bottom w:val="single" w:sz="0" w:space="0" w:color="000000"/>
            </w:tcBorders>
          </w:tcPr>
          <w:p w14:paraId="5347DB4E"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DB4F"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DB50"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DB51"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DB52"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DB53"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DB54"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DB55" w14:textId="77777777" w:rsidR="003D27E1" w:rsidRDefault="00B475ED">
            <w:pPr>
              <w:jc w:val="right"/>
            </w:pPr>
            <w:r>
              <w:rPr>
                <w:rFonts w:ascii="Consolas" w:eastAsia="Consolas" w:hAnsi="Consolas" w:cs="Consolas"/>
                <w:b/>
                <w:sz w:val="18"/>
              </w:rPr>
              <w:t>[8] NL</w:t>
            </w:r>
          </w:p>
        </w:tc>
      </w:tr>
      <w:tr w:rsidR="003D27E1" w14:paraId="5347DB5F" w14:textId="77777777">
        <w:tc>
          <w:tcPr>
            <w:tcW w:w="1170" w:type="dxa"/>
            <w:tcBorders>
              <w:top w:val="single" w:sz="0" w:space="0" w:color="000000"/>
            </w:tcBorders>
          </w:tcPr>
          <w:p w14:paraId="5347DB57"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DB5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B59"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B5A" w14:textId="77777777" w:rsidR="003D27E1" w:rsidRDefault="00B475ED">
            <w:pPr>
              <w:jc w:val="right"/>
            </w:pPr>
            <w:r>
              <w:rPr>
                <w:rFonts w:ascii="Consolas" w:eastAsia="Consolas" w:hAnsi="Consolas" w:cs="Consolas"/>
                <w:sz w:val="16"/>
              </w:rPr>
              <w:t>47,627</w:t>
            </w:r>
          </w:p>
        </w:tc>
        <w:tc>
          <w:tcPr>
            <w:tcW w:w="1170" w:type="dxa"/>
            <w:tcBorders>
              <w:top w:val="single" w:sz="0" w:space="0" w:color="000000"/>
            </w:tcBorders>
          </w:tcPr>
          <w:p w14:paraId="5347DB5B" w14:textId="77777777" w:rsidR="003D27E1" w:rsidRDefault="00B475ED">
            <w:pPr>
              <w:jc w:val="right"/>
            </w:pPr>
            <w:r>
              <w:rPr>
                <w:rFonts w:ascii="Consolas" w:eastAsia="Consolas" w:hAnsi="Consolas" w:cs="Consolas"/>
                <w:sz w:val="16"/>
              </w:rPr>
              <w:t>91,807</w:t>
            </w:r>
          </w:p>
        </w:tc>
        <w:tc>
          <w:tcPr>
            <w:tcW w:w="1170" w:type="dxa"/>
            <w:tcBorders>
              <w:top w:val="single" w:sz="0" w:space="0" w:color="000000"/>
            </w:tcBorders>
          </w:tcPr>
          <w:p w14:paraId="5347DB5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B5D" w14:textId="77777777" w:rsidR="003D27E1" w:rsidRDefault="00B475ED">
            <w:pPr>
              <w:jc w:val="right"/>
            </w:pPr>
            <w:r>
              <w:rPr>
                <w:rFonts w:ascii="Consolas" w:eastAsia="Consolas" w:hAnsi="Consolas" w:cs="Consolas"/>
                <w:sz w:val="16"/>
              </w:rPr>
              <w:t>396,450</w:t>
            </w:r>
          </w:p>
        </w:tc>
        <w:tc>
          <w:tcPr>
            <w:tcW w:w="1170" w:type="dxa"/>
            <w:tcBorders>
              <w:top w:val="single" w:sz="0" w:space="0" w:color="000000"/>
            </w:tcBorders>
          </w:tcPr>
          <w:p w14:paraId="5347DB5E" w14:textId="77777777" w:rsidR="003D27E1" w:rsidRDefault="00B475ED">
            <w:pPr>
              <w:jc w:val="right"/>
            </w:pPr>
            <w:r>
              <w:rPr>
                <w:rFonts w:ascii="Consolas" w:eastAsia="Consolas" w:hAnsi="Consolas" w:cs="Consolas"/>
                <w:sz w:val="16"/>
              </w:rPr>
              <w:t>0</w:t>
            </w:r>
          </w:p>
        </w:tc>
      </w:tr>
      <w:tr w:rsidR="003D27E1" w14:paraId="5347DB68" w14:textId="77777777">
        <w:tc>
          <w:tcPr>
            <w:tcW w:w="1170" w:type="dxa"/>
          </w:tcPr>
          <w:p w14:paraId="5347DB60" w14:textId="77777777" w:rsidR="003D27E1" w:rsidRDefault="00B475ED">
            <w:pPr>
              <w:jc w:val="right"/>
            </w:pPr>
            <w:r>
              <w:rPr>
                <w:rFonts w:ascii="Consolas" w:eastAsia="Consolas" w:hAnsi="Consolas" w:cs="Consolas"/>
                <w:sz w:val="16"/>
              </w:rPr>
              <w:t>-2</w:t>
            </w:r>
          </w:p>
        </w:tc>
        <w:tc>
          <w:tcPr>
            <w:tcW w:w="1170" w:type="dxa"/>
          </w:tcPr>
          <w:p w14:paraId="5347DB61" w14:textId="77777777" w:rsidR="003D27E1" w:rsidRDefault="00B475ED">
            <w:pPr>
              <w:jc w:val="right"/>
            </w:pPr>
            <w:r>
              <w:rPr>
                <w:rFonts w:ascii="Consolas" w:eastAsia="Consolas" w:hAnsi="Consolas" w:cs="Consolas"/>
                <w:sz w:val="16"/>
              </w:rPr>
              <w:t>0</w:t>
            </w:r>
          </w:p>
        </w:tc>
        <w:tc>
          <w:tcPr>
            <w:tcW w:w="1170" w:type="dxa"/>
          </w:tcPr>
          <w:p w14:paraId="5347DB62" w14:textId="77777777" w:rsidR="003D27E1" w:rsidRDefault="00B475ED">
            <w:pPr>
              <w:jc w:val="right"/>
            </w:pPr>
            <w:r>
              <w:rPr>
                <w:rFonts w:ascii="Consolas" w:eastAsia="Consolas" w:hAnsi="Consolas" w:cs="Consolas"/>
                <w:sz w:val="16"/>
              </w:rPr>
              <w:t>0</w:t>
            </w:r>
          </w:p>
        </w:tc>
        <w:tc>
          <w:tcPr>
            <w:tcW w:w="1170" w:type="dxa"/>
          </w:tcPr>
          <w:p w14:paraId="5347DB63" w14:textId="77777777" w:rsidR="003D27E1" w:rsidRDefault="00B475ED">
            <w:pPr>
              <w:jc w:val="right"/>
            </w:pPr>
            <w:r>
              <w:rPr>
                <w:rFonts w:ascii="Consolas" w:eastAsia="Consolas" w:hAnsi="Consolas" w:cs="Consolas"/>
                <w:sz w:val="16"/>
              </w:rPr>
              <w:t>0</w:t>
            </w:r>
          </w:p>
        </w:tc>
        <w:tc>
          <w:tcPr>
            <w:tcW w:w="1170" w:type="dxa"/>
          </w:tcPr>
          <w:p w14:paraId="5347DB64" w14:textId="77777777" w:rsidR="003D27E1" w:rsidRDefault="00B475ED">
            <w:pPr>
              <w:jc w:val="right"/>
            </w:pPr>
            <w:r>
              <w:rPr>
                <w:rFonts w:ascii="Consolas" w:eastAsia="Consolas" w:hAnsi="Consolas" w:cs="Consolas"/>
                <w:sz w:val="16"/>
              </w:rPr>
              <w:t>421</w:t>
            </w:r>
          </w:p>
        </w:tc>
        <w:tc>
          <w:tcPr>
            <w:tcW w:w="1170" w:type="dxa"/>
          </w:tcPr>
          <w:p w14:paraId="5347DB65" w14:textId="77777777" w:rsidR="003D27E1" w:rsidRDefault="00B475ED">
            <w:pPr>
              <w:jc w:val="right"/>
            </w:pPr>
            <w:r>
              <w:rPr>
                <w:rFonts w:ascii="Consolas" w:eastAsia="Consolas" w:hAnsi="Consolas" w:cs="Consolas"/>
                <w:sz w:val="16"/>
              </w:rPr>
              <w:t>0</w:t>
            </w:r>
          </w:p>
        </w:tc>
        <w:tc>
          <w:tcPr>
            <w:tcW w:w="1170" w:type="dxa"/>
          </w:tcPr>
          <w:p w14:paraId="5347DB66" w14:textId="77777777" w:rsidR="003D27E1" w:rsidRDefault="00B475ED">
            <w:pPr>
              <w:jc w:val="right"/>
            </w:pPr>
            <w:r>
              <w:rPr>
                <w:rFonts w:ascii="Consolas" w:eastAsia="Consolas" w:hAnsi="Consolas" w:cs="Consolas"/>
                <w:sz w:val="16"/>
              </w:rPr>
              <w:t>0</w:t>
            </w:r>
          </w:p>
        </w:tc>
        <w:tc>
          <w:tcPr>
            <w:tcW w:w="1170" w:type="dxa"/>
          </w:tcPr>
          <w:p w14:paraId="5347DB67" w14:textId="77777777" w:rsidR="003D27E1" w:rsidRDefault="00B475ED">
            <w:pPr>
              <w:jc w:val="right"/>
            </w:pPr>
            <w:r>
              <w:rPr>
                <w:rFonts w:ascii="Consolas" w:eastAsia="Consolas" w:hAnsi="Consolas" w:cs="Consolas"/>
                <w:sz w:val="16"/>
              </w:rPr>
              <w:t>0</w:t>
            </w:r>
          </w:p>
        </w:tc>
      </w:tr>
      <w:tr w:rsidR="003D27E1" w14:paraId="5347DB71" w14:textId="77777777">
        <w:tc>
          <w:tcPr>
            <w:tcW w:w="1170" w:type="dxa"/>
          </w:tcPr>
          <w:p w14:paraId="5347DB69" w14:textId="77777777" w:rsidR="003D27E1" w:rsidRDefault="00B475ED">
            <w:pPr>
              <w:jc w:val="right"/>
            </w:pPr>
            <w:r>
              <w:rPr>
                <w:rFonts w:ascii="Consolas" w:eastAsia="Consolas" w:hAnsi="Consolas" w:cs="Consolas"/>
                <w:sz w:val="16"/>
              </w:rPr>
              <w:t>-1</w:t>
            </w:r>
          </w:p>
        </w:tc>
        <w:tc>
          <w:tcPr>
            <w:tcW w:w="1170" w:type="dxa"/>
          </w:tcPr>
          <w:p w14:paraId="5347DB6A" w14:textId="77777777" w:rsidR="003D27E1" w:rsidRDefault="00B475ED">
            <w:pPr>
              <w:jc w:val="right"/>
            </w:pPr>
            <w:r>
              <w:rPr>
                <w:rFonts w:ascii="Consolas" w:eastAsia="Consolas" w:hAnsi="Consolas" w:cs="Consolas"/>
                <w:sz w:val="16"/>
              </w:rPr>
              <w:t>0</w:t>
            </w:r>
          </w:p>
        </w:tc>
        <w:tc>
          <w:tcPr>
            <w:tcW w:w="1170" w:type="dxa"/>
          </w:tcPr>
          <w:p w14:paraId="5347DB6B" w14:textId="77777777" w:rsidR="003D27E1" w:rsidRDefault="00B475ED">
            <w:pPr>
              <w:jc w:val="right"/>
            </w:pPr>
            <w:r>
              <w:rPr>
                <w:rFonts w:ascii="Consolas" w:eastAsia="Consolas" w:hAnsi="Consolas" w:cs="Consolas"/>
                <w:sz w:val="16"/>
              </w:rPr>
              <w:t>9,625</w:t>
            </w:r>
          </w:p>
        </w:tc>
        <w:tc>
          <w:tcPr>
            <w:tcW w:w="1170" w:type="dxa"/>
          </w:tcPr>
          <w:p w14:paraId="5347DB6C" w14:textId="77777777" w:rsidR="003D27E1" w:rsidRDefault="00B475ED">
            <w:pPr>
              <w:jc w:val="right"/>
            </w:pPr>
            <w:r>
              <w:rPr>
                <w:rFonts w:ascii="Consolas" w:eastAsia="Consolas" w:hAnsi="Consolas" w:cs="Consolas"/>
                <w:sz w:val="16"/>
              </w:rPr>
              <w:t>7,801</w:t>
            </w:r>
          </w:p>
        </w:tc>
        <w:tc>
          <w:tcPr>
            <w:tcW w:w="1170" w:type="dxa"/>
          </w:tcPr>
          <w:p w14:paraId="5347DB6D" w14:textId="77777777" w:rsidR="003D27E1" w:rsidRDefault="00B475ED">
            <w:pPr>
              <w:jc w:val="right"/>
            </w:pPr>
            <w:r>
              <w:rPr>
                <w:rFonts w:ascii="Consolas" w:eastAsia="Consolas" w:hAnsi="Consolas" w:cs="Consolas"/>
                <w:sz w:val="16"/>
              </w:rPr>
              <w:t>4,939</w:t>
            </w:r>
          </w:p>
        </w:tc>
        <w:tc>
          <w:tcPr>
            <w:tcW w:w="1170" w:type="dxa"/>
          </w:tcPr>
          <w:p w14:paraId="5347DB6E" w14:textId="77777777" w:rsidR="003D27E1" w:rsidRDefault="00B475ED">
            <w:pPr>
              <w:jc w:val="right"/>
            </w:pPr>
            <w:r>
              <w:rPr>
                <w:rFonts w:ascii="Consolas" w:eastAsia="Consolas" w:hAnsi="Consolas" w:cs="Consolas"/>
                <w:sz w:val="16"/>
              </w:rPr>
              <w:t>0</w:t>
            </w:r>
          </w:p>
        </w:tc>
        <w:tc>
          <w:tcPr>
            <w:tcW w:w="1170" w:type="dxa"/>
          </w:tcPr>
          <w:p w14:paraId="5347DB6F" w14:textId="77777777" w:rsidR="003D27E1" w:rsidRDefault="00B475ED">
            <w:pPr>
              <w:jc w:val="right"/>
            </w:pPr>
            <w:r>
              <w:rPr>
                <w:rFonts w:ascii="Consolas" w:eastAsia="Consolas" w:hAnsi="Consolas" w:cs="Consolas"/>
                <w:sz w:val="16"/>
              </w:rPr>
              <w:t>2,778</w:t>
            </w:r>
          </w:p>
        </w:tc>
        <w:tc>
          <w:tcPr>
            <w:tcW w:w="1170" w:type="dxa"/>
          </w:tcPr>
          <w:p w14:paraId="5347DB70" w14:textId="77777777" w:rsidR="003D27E1" w:rsidRDefault="00B475ED">
            <w:pPr>
              <w:jc w:val="right"/>
            </w:pPr>
            <w:r>
              <w:rPr>
                <w:rFonts w:ascii="Consolas" w:eastAsia="Consolas" w:hAnsi="Consolas" w:cs="Consolas"/>
                <w:sz w:val="16"/>
              </w:rPr>
              <w:t>10,010</w:t>
            </w:r>
          </w:p>
        </w:tc>
      </w:tr>
      <w:tr w:rsidR="003D27E1" w14:paraId="5347DB7A" w14:textId="77777777">
        <w:tc>
          <w:tcPr>
            <w:tcW w:w="1170" w:type="dxa"/>
          </w:tcPr>
          <w:p w14:paraId="5347DB72" w14:textId="77777777" w:rsidR="003D27E1" w:rsidRDefault="00B475ED">
            <w:pPr>
              <w:jc w:val="right"/>
            </w:pPr>
            <w:r>
              <w:rPr>
                <w:rFonts w:ascii="Consolas" w:eastAsia="Consolas" w:hAnsi="Consolas" w:cs="Consolas"/>
                <w:sz w:val="16"/>
              </w:rPr>
              <w:t>0</w:t>
            </w:r>
          </w:p>
        </w:tc>
        <w:tc>
          <w:tcPr>
            <w:tcW w:w="1170" w:type="dxa"/>
          </w:tcPr>
          <w:p w14:paraId="5347DB73" w14:textId="77777777" w:rsidR="003D27E1" w:rsidRDefault="00B475ED">
            <w:pPr>
              <w:jc w:val="right"/>
            </w:pPr>
            <w:r>
              <w:rPr>
                <w:rFonts w:ascii="Consolas" w:eastAsia="Consolas" w:hAnsi="Consolas" w:cs="Consolas"/>
                <w:sz w:val="16"/>
              </w:rPr>
              <w:t>0</w:t>
            </w:r>
          </w:p>
        </w:tc>
        <w:tc>
          <w:tcPr>
            <w:tcW w:w="1170" w:type="dxa"/>
          </w:tcPr>
          <w:p w14:paraId="5347DB74" w14:textId="77777777" w:rsidR="003D27E1" w:rsidRDefault="00B475ED">
            <w:pPr>
              <w:jc w:val="right"/>
            </w:pPr>
            <w:r>
              <w:rPr>
                <w:rFonts w:ascii="Consolas" w:eastAsia="Consolas" w:hAnsi="Consolas" w:cs="Consolas"/>
                <w:sz w:val="16"/>
              </w:rPr>
              <w:t>0</w:t>
            </w:r>
          </w:p>
        </w:tc>
        <w:tc>
          <w:tcPr>
            <w:tcW w:w="1170" w:type="dxa"/>
          </w:tcPr>
          <w:p w14:paraId="5347DB75" w14:textId="77777777" w:rsidR="003D27E1" w:rsidRDefault="00B475ED">
            <w:pPr>
              <w:jc w:val="right"/>
            </w:pPr>
            <w:r>
              <w:rPr>
                <w:rFonts w:ascii="Consolas" w:eastAsia="Consolas" w:hAnsi="Consolas" w:cs="Consolas"/>
                <w:sz w:val="16"/>
              </w:rPr>
              <w:t>0</w:t>
            </w:r>
          </w:p>
        </w:tc>
        <w:tc>
          <w:tcPr>
            <w:tcW w:w="1170" w:type="dxa"/>
          </w:tcPr>
          <w:p w14:paraId="5347DB76" w14:textId="77777777" w:rsidR="003D27E1" w:rsidRDefault="00B475ED">
            <w:pPr>
              <w:jc w:val="right"/>
            </w:pPr>
            <w:r>
              <w:rPr>
                <w:rFonts w:ascii="Consolas" w:eastAsia="Consolas" w:hAnsi="Consolas" w:cs="Consolas"/>
                <w:sz w:val="16"/>
              </w:rPr>
              <w:t>0</w:t>
            </w:r>
          </w:p>
        </w:tc>
        <w:tc>
          <w:tcPr>
            <w:tcW w:w="1170" w:type="dxa"/>
          </w:tcPr>
          <w:p w14:paraId="5347DB77" w14:textId="77777777" w:rsidR="003D27E1" w:rsidRDefault="00B475ED">
            <w:pPr>
              <w:jc w:val="right"/>
            </w:pPr>
            <w:r>
              <w:rPr>
                <w:rFonts w:ascii="Consolas" w:eastAsia="Consolas" w:hAnsi="Consolas" w:cs="Consolas"/>
                <w:sz w:val="16"/>
              </w:rPr>
              <w:t>0</w:t>
            </w:r>
          </w:p>
        </w:tc>
        <w:tc>
          <w:tcPr>
            <w:tcW w:w="1170" w:type="dxa"/>
          </w:tcPr>
          <w:p w14:paraId="5347DB78" w14:textId="77777777" w:rsidR="003D27E1" w:rsidRDefault="00B475ED">
            <w:pPr>
              <w:jc w:val="right"/>
            </w:pPr>
            <w:r>
              <w:rPr>
                <w:rFonts w:ascii="Consolas" w:eastAsia="Consolas" w:hAnsi="Consolas" w:cs="Consolas"/>
                <w:sz w:val="16"/>
              </w:rPr>
              <w:t>0</w:t>
            </w:r>
          </w:p>
        </w:tc>
        <w:tc>
          <w:tcPr>
            <w:tcW w:w="1170" w:type="dxa"/>
          </w:tcPr>
          <w:p w14:paraId="5347DB79" w14:textId="77777777" w:rsidR="003D27E1" w:rsidRDefault="00B475ED">
            <w:pPr>
              <w:jc w:val="right"/>
            </w:pPr>
            <w:r>
              <w:rPr>
                <w:rFonts w:ascii="Consolas" w:eastAsia="Consolas" w:hAnsi="Consolas" w:cs="Consolas"/>
                <w:sz w:val="16"/>
              </w:rPr>
              <w:t>2,266</w:t>
            </w:r>
          </w:p>
        </w:tc>
      </w:tr>
      <w:tr w:rsidR="003D27E1" w14:paraId="5347DB83" w14:textId="77777777">
        <w:tc>
          <w:tcPr>
            <w:tcW w:w="1170" w:type="dxa"/>
          </w:tcPr>
          <w:p w14:paraId="5347DB7B" w14:textId="77777777" w:rsidR="003D27E1" w:rsidRDefault="00B475ED">
            <w:pPr>
              <w:jc w:val="right"/>
            </w:pPr>
            <w:r>
              <w:rPr>
                <w:rFonts w:ascii="Consolas" w:eastAsia="Consolas" w:hAnsi="Consolas" w:cs="Consolas"/>
                <w:sz w:val="16"/>
              </w:rPr>
              <w:t>1</w:t>
            </w:r>
          </w:p>
        </w:tc>
        <w:tc>
          <w:tcPr>
            <w:tcW w:w="1170" w:type="dxa"/>
          </w:tcPr>
          <w:p w14:paraId="5347DB7C" w14:textId="77777777" w:rsidR="003D27E1" w:rsidRDefault="00B475ED">
            <w:pPr>
              <w:jc w:val="right"/>
            </w:pPr>
            <w:r>
              <w:rPr>
                <w:rFonts w:ascii="Consolas" w:eastAsia="Consolas" w:hAnsi="Consolas" w:cs="Consolas"/>
                <w:sz w:val="16"/>
              </w:rPr>
              <w:t>0</w:t>
            </w:r>
          </w:p>
        </w:tc>
        <w:tc>
          <w:tcPr>
            <w:tcW w:w="1170" w:type="dxa"/>
          </w:tcPr>
          <w:p w14:paraId="5347DB7D" w14:textId="77777777" w:rsidR="003D27E1" w:rsidRDefault="00B475ED">
            <w:pPr>
              <w:jc w:val="right"/>
            </w:pPr>
            <w:r>
              <w:rPr>
                <w:rFonts w:ascii="Consolas" w:eastAsia="Consolas" w:hAnsi="Consolas" w:cs="Consolas"/>
                <w:sz w:val="16"/>
              </w:rPr>
              <w:t>55,428</w:t>
            </w:r>
          </w:p>
        </w:tc>
        <w:tc>
          <w:tcPr>
            <w:tcW w:w="1170" w:type="dxa"/>
          </w:tcPr>
          <w:p w14:paraId="5347DB7E" w14:textId="77777777" w:rsidR="003D27E1" w:rsidRDefault="00B475ED">
            <w:pPr>
              <w:jc w:val="right"/>
            </w:pPr>
            <w:r>
              <w:rPr>
                <w:rFonts w:ascii="Consolas" w:eastAsia="Consolas" w:hAnsi="Consolas" w:cs="Consolas"/>
                <w:sz w:val="16"/>
              </w:rPr>
              <w:t>23,211</w:t>
            </w:r>
          </w:p>
        </w:tc>
        <w:tc>
          <w:tcPr>
            <w:tcW w:w="1170" w:type="dxa"/>
          </w:tcPr>
          <w:p w14:paraId="5347DB7F" w14:textId="77777777" w:rsidR="003D27E1" w:rsidRDefault="00B475ED">
            <w:pPr>
              <w:jc w:val="right"/>
            </w:pPr>
            <w:r>
              <w:rPr>
                <w:rFonts w:ascii="Consolas" w:eastAsia="Consolas" w:hAnsi="Consolas" w:cs="Consolas"/>
                <w:sz w:val="16"/>
              </w:rPr>
              <w:t>18,123</w:t>
            </w:r>
          </w:p>
        </w:tc>
        <w:tc>
          <w:tcPr>
            <w:tcW w:w="1170" w:type="dxa"/>
          </w:tcPr>
          <w:p w14:paraId="5347DB80" w14:textId="77777777" w:rsidR="003D27E1" w:rsidRDefault="00B475ED">
            <w:pPr>
              <w:jc w:val="right"/>
            </w:pPr>
            <w:r>
              <w:rPr>
                <w:rFonts w:ascii="Consolas" w:eastAsia="Consolas" w:hAnsi="Consolas" w:cs="Consolas"/>
                <w:sz w:val="16"/>
              </w:rPr>
              <w:t>0</w:t>
            </w:r>
          </w:p>
        </w:tc>
        <w:tc>
          <w:tcPr>
            <w:tcW w:w="1170" w:type="dxa"/>
          </w:tcPr>
          <w:p w14:paraId="5347DB81" w14:textId="77777777" w:rsidR="003D27E1" w:rsidRDefault="00B475ED">
            <w:pPr>
              <w:jc w:val="right"/>
            </w:pPr>
            <w:r>
              <w:rPr>
                <w:rFonts w:ascii="Consolas" w:eastAsia="Consolas" w:hAnsi="Consolas" w:cs="Consolas"/>
                <w:sz w:val="16"/>
              </w:rPr>
              <w:t>64,635</w:t>
            </w:r>
          </w:p>
        </w:tc>
        <w:tc>
          <w:tcPr>
            <w:tcW w:w="1170" w:type="dxa"/>
          </w:tcPr>
          <w:p w14:paraId="5347DB82" w14:textId="77777777" w:rsidR="003D27E1" w:rsidRDefault="00B475ED">
            <w:pPr>
              <w:jc w:val="right"/>
            </w:pPr>
            <w:r>
              <w:rPr>
                <w:rFonts w:ascii="Consolas" w:eastAsia="Consolas" w:hAnsi="Consolas" w:cs="Consolas"/>
                <w:sz w:val="16"/>
              </w:rPr>
              <w:t>10,062</w:t>
            </w:r>
          </w:p>
        </w:tc>
      </w:tr>
      <w:tr w:rsidR="003D27E1" w14:paraId="5347DB8C" w14:textId="77777777">
        <w:tc>
          <w:tcPr>
            <w:tcW w:w="1170" w:type="dxa"/>
          </w:tcPr>
          <w:p w14:paraId="5347DB84" w14:textId="77777777" w:rsidR="003D27E1" w:rsidRDefault="00B475ED">
            <w:pPr>
              <w:jc w:val="right"/>
            </w:pPr>
            <w:r>
              <w:rPr>
                <w:rFonts w:ascii="Consolas" w:eastAsia="Consolas" w:hAnsi="Consolas" w:cs="Consolas"/>
                <w:sz w:val="16"/>
              </w:rPr>
              <w:t>2</w:t>
            </w:r>
          </w:p>
        </w:tc>
        <w:tc>
          <w:tcPr>
            <w:tcW w:w="1170" w:type="dxa"/>
          </w:tcPr>
          <w:p w14:paraId="5347DB85" w14:textId="77777777" w:rsidR="003D27E1" w:rsidRDefault="00B475ED">
            <w:pPr>
              <w:jc w:val="right"/>
            </w:pPr>
            <w:r>
              <w:rPr>
                <w:rFonts w:ascii="Consolas" w:eastAsia="Consolas" w:hAnsi="Consolas" w:cs="Consolas"/>
                <w:sz w:val="16"/>
              </w:rPr>
              <w:t>0</w:t>
            </w:r>
          </w:p>
        </w:tc>
        <w:tc>
          <w:tcPr>
            <w:tcW w:w="1170" w:type="dxa"/>
          </w:tcPr>
          <w:p w14:paraId="5347DB86" w14:textId="77777777" w:rsidR="003D27E1" w:rsidRDefault="00B475ED">
            <w:pPr>
              <w:jc w:val="right"/>
            </w:pPr>
            <w:r>
              <w:rPr>
                <w:rFonts w:ascii="Consolas" w:eastAsia="Consolas" w:hAnsi="Consolas" w:cs="Consolas"/>
                <w:sz w:val="16"/>
              </w:rPr>
              <w:t>34,109</w:t>
            </w:r>
          </w:p>
        </w:tc>
        <w:tc>
          <w:tcPr>
            <w:tcW w:w="1170" w:type="dxa"/>
          </w:tcPr>
          <w:p w14:paraId="5347DB87" w14:textId="77777777" w:rsidR="003D27E1" w:rsidRDefault="00B475ED">
            <w:pPr>
              <w:jc w:val="right"/>
            </w:pPr>
            <w:r>
              <w:rPr>
                <w:rFonts w:ascii="Consolas" w:eastAsia="Consolas" w:hAnsi="Consolas" w:cs="Consolas"/>
                <w:sz w:val="16"/>
              </w:rPr>
              <w:t>22,968</w:t>
            </w:r>
          </w:p>
        </w:tc>
        <w:tc>
          <w:tcPr>
            <w:tcW w:w="1170" w:type="dxa"/>
          </w:tcPr>
          <w:p w14:paraId="5347DB88" w14:textId="77777777" w:rsidR="003D27E1" w:rsidRDefault="00B475ED">
            <w:pPr>
              <w:jc w:val="right"/>
            </w:pPr>
            <w:r>
              <w:rPr>
                <w:rFonts w:ascii="Consolas" w:eastAsia="Consolas" w:hAnsi="Consolas" w:cs="Consolas"/>
                <w:sz w:val="16"/>
              </w:rPr>
              <w:t>28,916</w:t>
            </w:r>
          </w:p>
        </w:tc>
        <w:tc>
          <w:tcPr>
            <w:tcW w:w="1170" w:type="dxa"/>
          </w:tcPr>
          <w:p w14:paraId="5347DB89" w14:textId="77777777" w:rsidR="003D27E1" w:rsidRDefault="00B475ED">
            <w:pPr>
              <w:jc w:val="right"/>
            </w:pPr>
            <w:r>
              <w:rPr>
                <w:rFonts w:ascii="Consolas" w:eastAsia="Consolas" w:hAnsi="Consolas" w:cs="Consolas"/>
                <w:sz w:val="16"/>
              </w:rPr>
              <w:t>0</w:t>
            </w:r>
          </w:p>
        </w:tc>
        <w:tc>
          <w:tcPr>
            <w:tcW w:w="1170" w:type="dxa"/>
          </w:tcPr>
          <w:p w14:paraId="5347DB8A" w14:textId="77777777" w:rsidR="003D27E1" w:rsidRDefault="00B475ED">
            <w:pPr>
              <w:jc w:val="right"/>
            </w:pPr>
            <w:r>
              <w:rPr>
                <w:rFonts w:ascii="Consolas" w:eastAsia="Consolas" w:hAnsi="Consolas" w:cs="Consolas"/>
                <w:sz w:val="16"/>
              </w:rPr>
              <w:t>112,330</w:t>
            </w:r>
          </w:p>
        </w:tc>
        <w:tc>
          <w:tcPr>
            <w:tcW w:w="1170" w:type="dxa"/>
          </w:tcPr>
          <w:p w14:paraId="5347DB8B" w14:textId="77777777" w:rsidR="003D27E1" w:rsidRDefault="00B475ED">
            <w:pPr>
              <w:jc w:val="right"/>
            </w:pPr>
            <w:r>
              <w:rPr>
                <w:rFonts w:ascii="Consolas" w:eastAsia="Consolas" w:hAnsi="Consolas" w:cs="Consolas"/>
                <w:sz w:val="16"/>
              </w:rPr>
              <w:t>16,411</w:t>
            </w:r>
          </w:p>
        </w:tc>
      </w:tr>
      <w:tr w:rsidR="003D27E1" w14:paraId="5347DB95" w14:textId="77777777">
        <w:tc>
          <w:tcPr>
            <w:tcW w:w="1170" w:type="dxa"/>
          </w:tcPr>
          <w:p w14:paraId="5347DB8D" w14:textId="77777777" w:rsidR="003D27E1" w:rsidRDefault="00B475ED">
            <w:pPr>
              <w:jc w:val="right"/>
            </w:pPr>
            <w:r>
              <w:rPr>
                <w:rFonts w:ascii="Consolas" w:eastAsia="Consolas" w:hAnsi="Consolas" w:cs="Consolas"/>
                <w:sz w:val="16"/>
              </w:rPr>
              <w:t>3</w:t>
            </w:r>
          </w:p>
        </w:tc>
        <w:tc>
          <w:tcPr>
            <w:tcW w:w="1170" w:type="dxa"/>
          </w:tcPr>
          <w:p w14:paraId="5347DB8E" w14:textId="77777777" w:rsidR="003D27E1" w:rsidRDefault="00B475ED">
            <w:pPr>
              <w:jc w:val="right"/>
            </w:pPr>
            <w:r>
              <w:rPr>
                <w:rFonts w:ascii="Consolas" w:eastAsia="Consolas" w:hAnsi="Consolas" w:cs="Consolas"/>
                <w:sz w:val="16"/>
              </w:rPr>
              <w:t>0</w:t>
            </w:r>
          </w:p>
        </w:tc>
        <w:tc>
          <w:tcPr>
            <w:tcW w:w="1170" w:type="dxa"/>
          </w:tcPr>
          <w:p w14:paraId="5347DB8F" w14:textId="77777777" w:rsidR="003D27E1" w:rsidRDefault="00B475ED">
            <w:pPr>
              <w:jc w:val="right"/>
            </w:pPr>
            <w:r>
              <w:rPr>
                <w:rFonts w:ascii="Consolas" w:eastAsia="Consolas" w:hAnsi="Consolas" w:cs="Consolas"/>
                <w:sz w:val="16"/>
              </w:rPr>
              <w:t>11,554</w:t>
            </w:r>
          </w:p>
        </w:tc>
        <w:tc>
          <w:tcPr>
            <w:tcW w:w="1170" w:type="dxa"/>
          </w:tcPr>
          <w:p w14:paraId="5347DB90" w14:textId="77777777" w:rsidR="003D27E1" w:rsidRDefault="00B475ED">
            <w:pPr>
              <w:jc w:val="right"/>
            </w:pPr>
            <w:r>
              <w:rPr>
                <w:rFonts w:ascii="Consolas" w:eastAsia="Consolas" w:hAnsi="Consolas" w:cs="Consolas"/>
                <w:sz w:val="16"/>
              </w:rPr>
              <w:t>10,654</w:t>
            </w:r>
          </w:p>
        </w:tc>
        <w:tc>
          <w:tcPr>
            <w:tcW w:w="1170" w:type="dxa"/>
          </w:tcPr>
          <w:p w14:paraId="5347DB91" w14:textId="77777777" w:rsidR="003D27E1" w:rsidRDefault="00B475ED">
            <w:pPr>
              <w:jc w:val="right"/>
            </w:pPr>
            <w:r>
              <w:rPr>
                <w:rFonts w:ascii="Consolas" w:eastAsia="Consolas" w:hAnsi="Consolas" w:cs="Consolas"/>
                <w:sz w:val="16"/>
              </w:rPr>
              <w:t>12,359</w:t>
            </w:r>
          </w:p>
        </w:tc>
        <w:tc>
          <w:tcPr>
            <w:tcW w:w="1170" w:type="dxa"/>
          </w:tcPr>
          <w:p w14:paraId="5347DB92" w14:textId="77777777" w:rsidR="003D27E1" w:rsidRDefault="00B475ED">
            <w:pPr>
              <w:jc w:val="right"/>
            </w:pPr>
            <w:r>
              <w:rPr>
                <w:rFonts w:ascii="Consolas" w:eastAsia="Consolas" w:hAnsi="Consolas" w:cs="Consolas"/>
                <w:sz w:val="16"/>
              </w:rPr>
              <w:t>0</w:t>
            </w:r>
          </w:p>
        </w:tc>
        <w:tc>
          <w:tcPr>
            <w:tcW w:w="1170" w:type="dxa"/>
          </w:tcPr>
          <w:p w14:paraId="5347DB93" w14:textId="77777777" w:rsidR="003D27E1" w:rsidRDefault="00B475ED">
            <w:pPr>
              <w:jc w:val="right"/>
            </w:pPr>
            <w:r>
              <w:rPr>
                <w:rFonts w:ascii="Consolas" w:eastAsia="Consolas" w:hAnsi="Consolas" w:cs="Consolas"/>
                <w:sz w:val="16"/>
              </w:rPr>
              <w:t>51,078</w:t>
            </w:r>
          </w:p>
        </w:tc>
        <w:tc>
          <w:tcPr>
            <w:tcW w:w="1170" w:type="dxa"/>
          </w:tcPr>
          <w:p w14:paraId="5347DB94" w14:textId="77777777" w:rsidR="003D27E1" w:rsidRDefault="00B475ED">
            <w:pPr>
              <w:jc w:val="right"/>
            </w:pPr>
            <w:r>
              <w:rPr>
                <w:rFonts w:ascii="Consolas" w:eastAsia="Consolas" w:hAnsi="Consolas" w:cs="Consolas"/>
                <w:sz w:val="16"/>
              </w:rPr>
              <w:t>5,754</w:t>
            </w:r>
          </w:p>
        </w:tc>
      </w:tr>
      <w:tr w:rsidR="003D27E1" w14:paraId="5347DB9E" w14:textId="77777777">
        <w:tc>
          <w:tcPr>
            <w:tcW w:w="1170" w:type="dxa"/>
          </w:tcPr>
          <w:p w14:paraId="5347DB96" w14:textId="77777777" w:rsidR="003D27E1" w:rsidRDefault="00B475ED">
            <w:pPr>
              <w:jc w:val="right"/>
            </w:pPr>
            <w:r>
              <w:rPr>
                <w:rFonts w:ascii="Consolas" w:eastAsia="Consolas" w:hAnsi="Consolas" w:cs="Consolas"/>
                <w:sz w:val="16"/>
              </w:rPr>
              <w:t>4</w:t>
            </w:r>
          </w:p>
        </w:tc>
        <w:tc>
          <w:tcPr>
            <w:tcW w:w="1170" w:type="dxa"/>
          </w:tcPr>
          <w:p w14:paraId="5347DB97" w14:textId="77777777" w:rsidR="003D27E1" w:rsidRDefault="00B475ED">
            <w:pPr>
              <w:jc w:val="right"/>
            </w:pPr>
            <w:r>
              <w:rPr>
                <w:rFonts w:ascii="Consolas" w:eastAsia="Consolas" w:hAnsi="Consolas" w:cs="Consolas"/>
                <w:sz w:val="16"/>
              </w:rPr>
              <w:t>0</w:t>
            </w:r>
          </w:p>
        </w:tc>
        <w:tc>
          <w:tcPr>
            <w:tcW w:w="1170" w:type="dxa"/>
          </w:tcPr>
          <w:p w14:paraId="5347DB98" w14:textId="77777777" w:rsidR="003D27E1" w:rsidRDefault="00B475ED">
            <w:pPr>
              <w:jc w:val="right"/>
            </w:pPr>
            <w:r>
              <w:rPr>
                <w:rFonts w:ascii="Consolas" w:eastAsia="Consolas" w:hAnsi="Consolas" w:cs="Consolas"/>
                <w:sz w:val="16"/>
              </w:rPr>
              <w:t>20,846</w:t>
            </w:r>
          </w:p>
        </w:tc>
        <w:tc>
          <w:tcPr>
            <w:tcW w:w="1170" w:type="dxa"/>
          </w:tcPr>
          <w:p w14:paraId="5347DB99" w14:textId="77777777" w:rsidR="003D27E1" w:rsidRDefault="00B475ED">
            <w:pPr>
              <w:jc w:val="right"/>
            </w:pPr>
            <w:r>
              <w:rPr>
                <w:rFonts w:ascii="Consolas" w:eastAsia="Consolas" w:hAnsi="Consolas" w:cs="Consolas"/>
                <w:sz w:val="16"/>
              </w:rPr>
              <w:t>24,993</w:t>
            </w:r>
          </w:p>
        </w:tc>
        <w:tc>
          <w:tcPr>
            <w:tcW w:w="1170" w:type="dxa"/>
          </w:tcPr>
          <w:p w14:paraId="5347DB9A" w14:textId="77777777" w:rsidR="003D27E1" w:rsidRDefault="00B475ED">
            <w:pPr>
              <w:jc w:val="right"/>
            </w:pPr>
            <w:r>
              <w:rPr>
                <w:rFonts w:ascii="Consolas" w:eastAsia="Consolas" w:hAnsi="Consolas" w:cs="Consolas"/>
                <w:sz w:val="16"/>
              </w:rPr>
              <w:t>29,619</w:t>
            </w:r>
          </w:p>
        </w:tc>
        <w:tc>
          <w:tcPr>
            <w:tcW w:w="1170" w:type="dxa"/>
          </w:tcPr>
          <w:p w14:paraId="5347DB9B" w14:textId="77777777" w:rsidR="003D27E1" w:rsidRDefault="00B475ED">
            <w:pPr>
              <w:jc w:val="right"/>
            </w:pPr>
            <w:r>
              <w:rPr>
                <w:rFonts w:ascii="Consolas" w:eastAsia="Consolas" w:hAnsi="Consolas" w:cs="Consolas"/>
                <w:sz w:val="16"/>
              </w:rPr>
              <w:t>0</w:t>
            </w:r>
          </w:p>
        </w:tc>
        <w:tc>
          <w:tcPr>
            <w:tcW w:w="1170" w:type="dxa"/>
          </w:tcPr>
          <w:p w14:paraId="5347DB9C" w14:textId="77777777" w:rsidR="003D27E1" w:rsidRDefault="00B475ED">
            <w:pPr>
              <w:jc w:val="right"/>
            </w:pPr>
            <w:r>
              <w:rPr>
                <w:rFonts w:ascii="Consolas" w:eastAsia="Consolas" w:hAnsi="Consolas" w:cs="Consolas"/>
                <w:sz w:val="16"/>
              </w:rPr>
              <w:t>105,657</w:t>
            </w:r>
          </w:p>
        </w:tc>
        <w:tc>
          <w:tcPr>
            <w:tcW w:w="1170" w:type="dxa"/>
          </w:tcPr>
          <w:p w14:paraId="5347DB9D" w14:textId="77777777" w:rsidR="003D27E1" w:rsidRDefault="00B475ED">
            <w:pPr>
              <w:jc w:val="right"/>
            </w:pPr>
            <w:r>
              <w:rPr>
                <w:rFonts w:ascii="Consolas" w:eastAsia="Consolas" w:hAnsi="Consolas" w:cs="Consolas"/>
                <w:sz w:val="16"/>
              </w:rPr>
              <w:t>13,102</w:t>
            </w:r>
          </w:p>
        </w:tc>
      </w:tr>
      <w:tr w:rsidR="003D27E1" w14:paraId="5347DBA7" w14:textId="77777777">
        <w:tc>
          <w:tcPr>
            <w:tcW w:w="1170" w:type="dxa"/>
          </w:tcPr>
          <w:p w14:paraId="5347DB9F" w14:textId="77777777" w:rsidR="003D27E1" w:rsidRDefault="00B475ED">
            <w:pPr>
              <w:jc w:val="right"/>
            </w:pPr>
            <w:r>
              <w:rPr>
                <w:rFonts w:ascii="Consolas" w:eastAsia="Consolas" w:hAnsi="Consolas" w:cs="Consolas"/>
                <w:sz w:val="16"/>
              </w:rPr>
              <w:t>5</w:t>
            </w:r>
          </w:p>
        </w:tc>
        <w:tc>
          <w:tcPr>
            <w:tcW w:w="1170" w:type="dxa"/>
          </w:tcPr>
          <w:p w14:paraId="5347DBA0" w14:textId="77777777" w:rsidR="003D27E1" w:rsidRDefault="00B475ED">
            <w:pPr>
              <w:jc w:val="right"/>
            </w:pPr>
            <w:r>
              <w:rPr>
                <w:rFonts w:ascii="Consolas" w:eastAsia="Consolas" w:hAnsi="Consolas" w:cs="Consolas"/>
                <w:sz w:val="16"/>
              </w:rPr>
              <w:t>0</w:t>
            </w:r>
          </w:p>
        </w:tc>
        <w:tc>
          <w:tcPr>
            <w:tcW w:w="1170" w:type="dxa"/>
          </w:tcPr>
          <w:p w14:paraId="5347DBA1" w14:textId="77777777" w:rsidR="003D27E1" w:rsidRDefault="00B475ED">
            <w:pPr>
              <w:jc w:val="right"/>
            </w:pPr>
            <w:r>
              <w:rPr>
                <w:rFonts w:ascii="Consolas" w:eastAsia="Consolas" w:hAnsi="Consolas" w:cs="Consolas"/>
                <w:sz w:val="16"/>
              </w:rPr>
              <w:t>18,141</w:t>
            </w:r>
          </w:p>
        </w:tc>
        <w:tc>
          <w:tcPr>
            <w:tcW w:w="1170" w:type="dxa"/>
          </w:tcPr>
          <w:p w14:paraId="5347DBA2" w14:textId="77777777" w:rsidR="003D27E1" w:rsidRDefault="00B475ED">
            <w:pPr>
              <w:jc w:val="right"/>
            </w:pPr>
            <w:r>
              <w:rPr>
                <w:rFonts w:ascii="Consolas" w:eastAsia="Consolas" w:hAnsi="Consolas" w:cs="Consolas"/>
                <w:sz w:val="16"/>
              </w:rPr>
              <w:t>9,681</w:t>
            </w:r>
          </w:p>
        </w:tc>
        <w:tc>
          <w:tcPr>
            <w:tcW w:w="1170" w:type="dxa"/>
          </w:tcPr>
          <w:p w14:paraId="5347DBA3" w14:textId="77777777" w:rsidR="003D27E1" w:rsidRDefault="00B475ED">
            <w:pPr>
              <w:jc w:val="right"/>
            </w:pPr>
            <w:r>
              <w:rPr>
                <w:rFonts w:ascii="Consolas" w:eastAsia="Consolas" w:hAnsi="Consolas" w:cs="Consolas"/>
                <w:sz w:val="16"/>
              </w:rPr>
              <w:t>17,730</w:t>
            </w:r>
          </w:p>
        </w:tc>
        <w:tc>
          <w:tcPr>
            <w:tcW w:w="1170" w:type="dxa"/>
          </w:tcPr>
          <w:p w14:paraId="5347DBA4" w14:textId="77777777" w:rsidR="003D27E1" w:rsidRDefault="00B475ED">
            <w:pPr>
              <w:jc w:val="right"/>
            </w:pPr>
            <w:r>
              <w:rPr>
                <w:rFonts w:ascii="Consolas" w:eastAsia="Consolas" w:hAnsi="Consolas" w:cs="Consolas"/>
                <w:sz w:val="16"/>
              </w:rPr>
              <w:t>0</w:t>
            </w:r>
          </w:p>
        </w:tc>
        <w:tc>
          <w:tcPr>
            <w:tcW w:w="1170" w:type="dxa"/>
          </w:tcPr>
          <w:p w14:paraId="5347DBA5" w14:textId="77777777" w:rsidR="003D27E1" w:rsidRDefault="00B475ED">
            <w:pPr>
              <w:jc w:val="right"/>
            </w:pPr>
            <w:r>
              <w:rPr>
                <w:rFonts w:ascii="Consolas" w:eastAsia="Consolas" w:hAnsi="Consolas" w:cs="Consolas"/>
                <w:sz w:val="16"/>
              </w:rPr>
              <w:t>49,958</w:t>
            </w:r>
          </w:p>
        </w:tc>
        <w:tc>
          <w:tcPr>
            <w:tcW w:w="1170" w:type="dxa"/>
          </w:tcPr>
          <w:p w14:paraId="5347DBA6" w14:textId="77777777" w:rsidR="003D27E1" w:rsidRDefault="00B475ED">
            <w:pPr>
              <w:jc w:val="right"/>
            </w:pPr>
            <w:r>
              <w:rPr>
                <w:rFonts w:ascii="Consolas" w:eastAsia="Consolas" w:hAnsi="Consolas" w:cs="Consolas"/>
                <w:sz w:val="16"/>
              </w:rPr>
              <w:t>3,843</w:t>
            </w:r>
          </w:p>
        </w:tc>
      </w:tr>
      <w:tr w:rsidR="003D27E1" w14:paraId="5347DBB0" w14:textId="77777777">
        <w:tc>
          <w:tcPr>
            <w:tcW w:w="1170" w:type="dxa"/>
            <w:tcBorders>
              <w:bottom w:val="single" w:sz="0" w:space="0" w:color="000000"/>
            </w:tcBorders>
          </w:tcPr>
          <w:p w14:paraId="5347DBA8"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BA9" w14:textId="77777777" w:rsidR="003D27E1" w:rsidRDefault="00B475ED">
            <w:pPr>
              <w:jc w:val="right"/>
            </w:pPr>
            <w:r>
              <w:rPr>
                <w:rFonts w:ascii="Consolas" w:eastAsia="Consolas" w:hAnsi="Consolas" w:cs="Consolas"/>
                <w:sz w:val="16"/>
              </w:rPr>
              <w:t>290,616</w:t>
            </w:r>
          </w:p>
        </w:tc>
        <w:tc>
          <w:tcPr>
            <w:tcW w:w="1170" w:type="dxa"/>
            <w:tcBorders>
              <w:bottom w:val="single" w:sz="0" w:space="0" w:color="000000"/>
            </w:tcBorders>
          </w:tcPr>
          <w:p w14:paraId="5347DBAA" w14:textId="77777777" w:rsidR="003D27E1" w:rsidRDefault="00B475ED">
            <w:pPr>
              <w:jc w:val="right"/>
            </w:pPr>
            <w:r>
              <w:rPr>
                <w:rFonts w:ascii="Consolas" w:eastAsia="Consolas" w:hAnsi="Consolas" w:cs="Consolas"/>
                <w:sz w:val="16"/>
              </w:rPr>
              <w:t>229,063</w:t>
            </w:r>
          </w:p>
        </w:tc>
        <w:tc>
          <w:tcPr>
            <w:tcW w:w="1170" w:type="dxa"/>
            <w:tcBorders>
              <w:bottom w:val="single" w:sz="0" w:space="0" w:color="000000"/>
            </w:tcBorders>
          </w:tcPr>
          <w:p w14:paraId="5347DBAB" w14:textId="77777777" w:rsidR="003D27E1" w:rsidRDefault="00B475ED">
            <w:pPr>
              <w:jc w:val="right"/>
            </w:pPr>
            <w:r>
              <w:rPr>
                <w:rFonts w:ascii="Consolas" w:eastAsia="Consolas" w:hAnsi="Consolas" w:cs="Consolas"/>
                <w:sz w:val="16"/>
              </w:rPr>
              <w:t>352,723</w:t>
            </w:r>
          </w:p>
        </w:tc>
        <w:tc>
          <w:tcPr>
            <w:tcW w:w="1170" w:type="dxa"/>
            <w:tcBorders>
              <w:bottom w:val="single" w:sz="0" w:space="0" w:color="000000"/>
            </w:tcBorders>
          </w:tcPr>
          <w:p w14:paraId="5347DBAC"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BAD"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DBAE"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BAF" w14:textId="77777777" w:rsidR="003D27E1" w:rsidRDefault="00B475ED">
            <w:pPr>
              <w:jc w:val="right"/>
            </w:pPr>
            <w:r>
              <w:rPr>
                <w:rFonts w:ascii="Consolas" w:eastAsia="Consolas" w:hAnsi="Consolas" w:cs="Consolas"/>
                <w:sz w:val="16"/>
              </w:rPr>
              <w:t>54,907</w:t>
            </w:r>
          </w:p>
        </w:tc>
      </w:tr>
      <w:tr w:rsidR="003D27E1" w14:paraId="5347DBB9" w14:textId="77777777">
        <w:tc>
          <w:tcPr>
            <w:tcW w:w="0" w:type="auto"/>
            <w:tcBorders>
              <w:top w:val="single" w:sz="0" w:space="0" w:color="000000"/>
              <w:bottom w:val="single" w:sz="0" w:space="0" w:color="000000"/>
            </w:tcBorders>
          </w:tcPr>
          <w:p w14:paraId="5347DBB1"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DBB2"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DBB3"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DBB4"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DBB5"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DBB6"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DBB7"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DBB8" w14:textId="77777777" w:rsidR="003D27E1" w:rsidRDefault="00B475ED">
            <w:pPr>
              <w:jc w:val="right"/>
            </w:pPr>
            <w:r>
              <w:rPr>
                <w:rFonts w:ascii="Consolas" w:eastAsia="Consolas" w:hAnsi="Consolas" w:cs="Consolas"/>
                <w:sz w:val="16"/>
              </w:rPr>
              <w:t>116,355</w:t>
            </w:r>
          </w:p>
        </w:tc>
      </w:tr>
    </w:tbl>
    <w:p w14:paraId="5347DBBA" w14:textId="77777777" w:rsidR="003D27E1" w:rsidRDefault="003D27E1"/>
    <w:p w14:paraId="5347DBBB" w14:textId="77777777" w:rsidR="003D27E1" w:rsidRDefault="00B475ED">
      <w:r>
        <w:br/>
      </w:r>
    </w:p>
    <w:p w14:paraId="5347DBBC" w14:textId="77777777" w:rsidR="003D27E1" w:rsidRDefault="00B475ED">
      <w:pPr>
        <w:shd w:val="solid" w:color="B0C4DE" w:fill="auto"/>
      </w:pPr>
      <w:r>
        <w:rPr>
          <w:b/>
          <w:sz w:val="26"/>
        </w:rPr>
        <w:t>size5b</w:t>
      </w:r>
    </w:p>
    <w:p w14:paraId="5347DBBD" w14:textId="77777777" w:rsidR="003D27E1" w:rsidRDefault="00B475ED">
      <w:pPr>
        <w:rPr>
          <w:color w:val="4682B4"/>
        </w:rPr>
      </w:pPr>
      <w:r>
        <w:rPr>
          <w:color w:val="4682B4"/>
        </w:rPr>
        <w:lastRenderedPageBreak/>
        <w:t xml:space="preserve">Size of organization [5 </w:t>
      </w:r>
      <w:proofErr w:type="spellStart"/>
      <w:r>
        <w:rPr>
          <w:color w:val="4682B4"/>
        </w:rPr>
        <w:t>ver</w:t>
      </w:r>
      <w:proofErr w:type="spellEnd"/>
      <w:r>
        <w:rPr>
          <w:color w:val="4682B4"/>
        </w:rPr>
        <w:t xml:space="preserve"> b]</w:t>
      </w:r>
      <w:r>
        <w:rPr>
          <w:color w:val="4682B4"/>
        </w:rPr>
        <w:br/>
        <w:t xml:space="preserve">   (0):   Self-</w:t>
      </w:r>
      <w:proofErr w:type="spellStart"/>
      <w:r>
        <w:rPr>
          <w:color w:val="4682B4"/>
        </w:rPr>
        <w:t>empl</w:t>
      </w:r>
      <w:proofErr w:type="spellEnd"/>
      <w:r>
        <w:rPr>
          <w:color w:val="4682B4"/>
        </w:rPr>
        <w:t>, no coworkers</w:t>
      </w:r>
      <w:r>
        <w:rPr>
          <w:color w:val="4682B4"/>
        </w:rPr>
        <w:br/>
        <w:t xml:space="preserve">   (1):   &lt;10</w:t>
      </w:r>
      <w:r>
        <w:rPr>
          <w:color w:val="4682B4"/>
        </w:rPr>
        <w:br/>
        <w:t xml:space="preserve">   (2):   10-49</w:t>
      </w:r>
      <w:r>
        <w:rPr>
          <w:color w:val="4682B4"/>
        </w:rPr>
        <w:br/>
      </w:r>
      <w:r>
        <w:rPr>
          <w:color w:val="4682B4"/>
        </w:rPr>
        <w:t xml:space="preserve">   (3):   50-99</w:t>
      </w:r>
      <w:r>
        <w:rPr>
          <w:color w:val="4682B4"/>
        </w:rPr>
        <w:br/>
        <w:t xml:space="preserve">   (4):   100-499</w:t>
      </w:r>
      <w:r>
        <w:rPr>
          <w:color w:val="4682B4"/>
        </w:rPr>
        <w:br/>
        <w:t xml:space="preserve">   (5):   500+</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DBBF" w14:textId="77777777">
        <w:tc>
          <w:tcPr>
            <w:tcW w:w="9360" w:type="dxa"/>
            <w:gridSpan w:val="6"/>
          </w:tcPr>
          <w:p w14:paraId="5347DBBE" w14:textId="77777777" w:rsidR="003D27E1" w:rsidRDefault="00B475ED">
            <w:r>
              <w:rPr>
                <w:rFonts w:ascii="Consolas" w:eastAsia="Consolas" w:hAnsi="Consolas" w:cs="Consolas"/>
                <w:b/>
                <w:sz w:val="18"/>
              </w:rPr>
              <w:t xml:space="preserve">       Name: </w:t>
            </w:r>
            <w:r>
              <w:rPr>
                <w:rFonts w:ascii="Consolas" w:eastAsia="Consolas" w:hAnsi="Consolas" w:cs="Consolas"/>
                <w:sz w:val="18"/>
              </w:rPr>
              <w:t>size5b</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 xml:space="preserve">Size of organization [5 </w:t>
            </w:r>
            <w:proofErr w:type="spellStart"/>
            <w:r>
              <w:rPr>
                <w:rFonts w:ascii="Consolas" w:eastAsia="Consolas" w:hAnsi="Consolas" w:cs="Consolas"/>
                <w:sz w:val="18"/>
              </w:rPr>
              <w:t>ver</w:t>
            </w:r>
            <w:proofErr w:type="spellEnd"/>
            <w:r>
              <w:rPr>
                <w:rFonts w:ascii="Consolas" w:eastAsia="Consolas" w:hAnsi="Consolas" w:cs="Consolas"/>
                <w:sz w:val="18"/>
              </w:rPr>
              <w:t xml:space="preserve"> b]</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2,196,820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0.30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3.01           </w:t>
            </w:r>
            <w:r>
              <w:rPr>
                <w:rFonts w:ascii="Consolas" w:eastAsia="Consolas" w:hAnsi="Consolas" w:cs="Consolas"/>
                <w:sz w:val="18"/>
              </w:rPr>
              <w:br/>
            </w:r>
          </w:p>
        </w:tc>
      </w:tr>
      <w:tr w:rsidR="003D27E1" w14:paraId="5347DBC6" w14:textId="77777777">
        <w:tc>
          <w:tcPr>
            <w:tcW w:w="1560" w:type="dxa"/>
          </w:tcPr>
          <w:p w14:paraId="5347DBC0" w14:textId="77777777" w:rsidR="003D27E1" w:rsidRDefault="003D27E1"/>
        </w:tc>
        <w:tc>
          <w:tcPr>
            <w:tcW w:w="1560" w:type="dxa"/>
            <w:tcBorders>
              <w:top w:val="single" w:sz="0" w:space="0" w:color="000000"/>
              <w:bottom w:val="single" w:sz="0" w:space="0" w:color="000000"/>
            </w:tcBorders>
          </w:tcPr>
          <w:p w14:paraId="5347DBC1"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DBC2"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DBC3"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DBC4" w14:textId="77777777" w:rsidR="003D27E1" w:rsidRDefault="00B475ED">
            <w:pPr>
              <w:jc w:val="right"/>
            </w:pPr>
            <w:r>
              <w:rPr>
                <w:rFonts w:ascii="Consolas" w:eastAsia="Consolas" w:hAnsi="Consolas" w:cs="Consolas"/>
                <w:b/>
                <w:sz w:val="18"/>
              </w:rPr>
              <w:t>Percent</w:t>
            </w:r>
          </w:p>
        </w:tc>
        <w:tc>
          <w:tcPr>
            <w:tcW w:w="1560" w:type="dxa"/>
          </w:tcPr>
          <w:p w14:paraId="5347DBC5" w14:textId="77777777" w:rsidR="003D27E1" w:rsidRDefault="003D27E1"/>
        </w:tc>
      </w:tr>
      <w:tr w:rsidR="003D27E1" w14:paraId="5347DBCD" w14:textId="77777777">
        <w:tc>
          <w:tcPr>
            <w:tcW w:w="1560" w:type="dxa"/>
            <w:tcBorders>
              <w:right w:val="nil"/>
            </w:tcBorders>
          </w:tcPr>
          <w:p w14:paraId="5347DBC7" w14:textId="77777777" w:rsidR="003D27E1" w:rsidRDefault="003D27E1"/>
        </w:tc>
        <w:tc>
          <w:tcPr>
            <w:tcW w:w="1560" w:type="dxa"/>
            <w:tcBorders>
              <w:top w:val="single" w:sz="0" w:space="0" w:color="000000"/>
              <w:left w:val="nil"/>
              <w:bottom w:val="single" w:sz="0" w:space="0" w:color="D3D3D3"/>
            </w:tcBorders>
          </w:tcPr>
          <w:p w14:paraId="5347DBC8"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DBC9"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DBCA" w14:textId="77777777" w:rsidR="003D27E1" w:rsidRDefault="00B475ED">
            <w:pPr>
              <w:jc w:val="right"/>
            </w:pPr>
            <w:r>
              <w:rPr>
                <w:rFonts w:ascii="Consolas" w:eastAsia="Consolas" w:hAnsi="Consolas" w:cs="Consolas"/>
                <w:sz w:val="16"/>
              </w:rPr>
              <w:t xml:space="preserve">   639,882</w:t>
            </w:r>
          </w:p>
        </w:tc>
        <w:tc>
          <w:tcPr>
            <w:tcW w:w="1560" w:type="dxa"/>
            <w:tcBorders>
              <w:top w:val="single" w:sz="0" w:space="0" w:color="000000"/>
              <w:bottom w:val="single" w:sz="0" w:space="0" w:color="D3D3D3"/>
            </w:tcBorders>
          </w:tcPr>
          <w:p w14:paraId="5347DBCB" w14:textId="77777777" w:rsidR="003D27E1" w:rsidRDefault="00B475ED">
            <w:pPr>
              <w:jc w:val="right"/>
            </w:pPr>
            <w:r>
              <w:rPr>
                <w:rFonts w:ascii="Consolas" w:eastAsia="Consolas" w:hAnsi="Consolas" w:cs="Consolas"/>
                <w:sz w:val="16"/>
              </w:rPr>
              <w:t xml:space="preserve">     20.7</w:t>
            </w:r>
          </w:p>
        </w:tc>
        <w:tc>
          <w:tcPr>
            <w:tcW w:w="1560" w:type="dxa"/>
          </w:tcPr>
          <w:p w14:paraId="5347DBCC" w14:textId="77777777" w:rsidR="003D27E1" w:rsidRDefault="003D27E1"/>
        </w:tc>
      </w:tr>
      <w:tr w:rsidR="003D27E1" w14:paraId="5347DBD4" w14:textId="77777777">
        <w:tc>
          <w:tcPr>
            <w:tcW w:w="1560" w:type="dxa"/>
            <w:tcBorders>
              <w:right w:val="nil"/>
            </w:tcBorders>
          </w:tcPr>
          <w:p w14:paraId="5347DBCE" w14:textId="77777777" w:rsidR="003D27E1" w:rsidRDefault="003D27E1"/>
        </w:tc>
        <w:tc>
          <w:tcPr>
            <w:tcW w:w="1560" w:type="dxa"/>
            <w:tcBorders>
              <w:top w:val="single" w:sz="0" w:space="0" w:color="D3D3D3"/>
              <w:left w:val="nil"/>
              <w:bottom w:val="single" w:sz="0" w:space="0" w:color="D3D3D3"/>
            </w:tcBorders>
          </w:tcPr>
          <w:p w14:paraId="5347DBCF"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BD0"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DBD1" w14:textId="77777777" w:rsidR="003D27E1" w:rsidRDefault="00B475ED">
            <w:pPr>
              <w:jc w:val="right"/>
            </w:pPr>
            <w:r>
              <w:rPr>
                <w:rFonts w:ascii="Consolas" w:eastAsia="Consolas" w:hAnsi="Consolas" w:cs="Consolas"/>
                <w:sz w:val="16"/>
              </w:rPr>
              <w:t xml:space="preserve">       421</w:t>
            </w:r>
          </w:p>
        </w:tc>
        <w:tc>
          <w:tcPr>
            <w:tcW w:w="1560" w:type="dxa"/>
            <w:tcBorders>
              <w:top w:val="single" w:sz="0" w:space="0" w:color="D3D3D3"/>
              <w:bottom w:val="single" w:sz="0" w:space="0" w:color="D3D3D3"/>
            </w:tcBorders>
          </w:tcPr>
          <w:p w14:paraId="5347DBD2" w14:textId="77777777" w:rsidR="003D27E1" w:rsidRDefault="00B475ED">
            <w:pPr>
              <w:jc w:val="right"/>
            </w:pPr>
            <w:r>
              <w:rPr>
                <w:rFonts w:ascii="Consolas" w:eastAsia="Consolas" w:hAnsi="Consolas" w:cs="Consolas"/>
                <w:sz w:val="16"/>
              </w:rPr>
              <w:t xml:space="preserve">      0.0</w:t>
            </w:r>
          </w:p>
        </w:tc>
        <w:tc>
          <w:tcPr>
            <w:tcW w:w="1560" w:type="dxa"/>
          </w:tcPr>
          <w:p w14:paraId="5347DBD3" w14:textId="77777777" w:rsidR="003D27E1" w:rsidRDefault="003D27E1"/>
        </w:tc>
      </w:tr>
      <w:tr w:rsidR="003D27E1" w14:paraId="5347DBDB" w14:textId="77777777">
        <w:tc>
          <w:tcPr>
            <w:tcW w:w="1560" w:type="dxa"/>
            <w:tcBorders>
              <w:right w:val="nil"/>
            </w:tcBorders>
          </w:tcPr>
          <w:p w14:paraId="5347DBD5" w14:textId="77777777" w:rsidR="003D27E1" w:rsidRDefault="003D27E1"/>
        </w:tc>
        <w:tc>
          <w:tcPr>
            <w:tcW w:w="1560" w:type="dxa"/>
            <w:tcBorders>
              <w:top w:val="single" w:sz="0" w:space="0" w:color="D3D3D3"/>
              <w:left w:val="nil"/>
              <w:bottom w:val="single" w:sz="0" w:space="0" w:color="D3D3D3"/>
            </w:tcBorders>
          </w:tcPr>
          <w:p w14:paraId="5347DBD6"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BD7"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DBD8" w14:textId="77777777" w:rsidR="003D27E1" w:rsidRDefault="00B475ED">
            <w:pPr>
              <w:jc w:val="right"/>
            </w:pPr>
            <w:r>
              <w:rPr>
                <w:rFonts w:ascii="Consolas" w:eastAsia="Consolas" w:hAnsi="Consolas" w:cs="Consolas"/>
                <w:sz w:val="16"/>
              </w:rPr>
              <w:t xml:space="preserve">    26,833</w:t>
            </w:r>
          </w:p>
        </w:tc>
        <w:tc>
          <w:tcPr>
            <w:tcW w:w="1560" w:type="dxa"/>
            <w:tcBorders>
              <w:top w:val="single" w:sz="0" w:space="0" w:color="D3D3D3"/>
              <w:bottom w:val="single" w:sz="0" w:space="0" w:color="D3D3D3"/>
            </w:tcBorders>
          </w:tcPr>
          <w:p w14:paraId="5347DBD9" w14:textId="77777777" w:rsidR="003D27E1" w:rsidRDefault="00B475ED">
            <w:pPr>
              <w:jc w:val="right"/>
            </w:pPr>
            <w:r>
              <w:rPr>
                <w:rFonts w:ascii="Consolas" w:eastAsia="Consolas" w:hAnsi="Consolas" w:cs="Consolas"/>
                <w:sz w:val="16"/>
              </w:rPr>
              <w:t xml:space="preserve">      0.9</w:t>
            </w:r>
          </w:p>
        </w:tc>
        <w:tc>
          <w:tcPr>
            <w:tcW w:w="1560" w:type="dxa"/>
          </w:tcPr>
          <w:p w14:paraId="5347DBDA" w14:textId="77777777" w:rsidR="003D27E1" w:rsidRDefault="003D27E1"/>
        </w:tc>
      </w:tr>
      <w:tr w:rsidR="003D27E1" w14:paraId="5347DBE2" w14:textId="77777777">
        <w:tc>
          <w:tcPr>
            <w:tcW w:w="1560" w:type="dxa"/>
            <w:tcBorders>
              <w:right w:val="nil"/>
            </w:tcBorders>
          </w:tcPr>
          <w:p w14:paraId="5347DBDC" w14:textId="77777777" w:rsidR="003D27E1" w:rsidRDefault="003D27E1"/>
        </w:tc>
        <w:tc>
          <w:tcPr>
            <w:tcW w:w="1560" w:type="dxa"/>
            <w:tcBorders>
              <w:top w:val="single" w:sz="0" w:space="0" w:color="D3D3D3"/>
              <w:left w:val="nil"/>
              <w:bottom w:val="single" w:sz="0" w:space="0" w:color="D3D3D3"/>
            </w:tcBorders>
          </w:tcPr>
          <w:p w14:paraId="5347DBDD"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DBDE" w14:textId="77777777" w:rsidR="003D27E1" w:rsidRDefault="00B475ED">
            <w:r>
              <w:rPr>
                <w:rFonts w:ascii="Consolas" w:eastAsia="Consolas" w:hAnsi="Consolas" w:cs="Consolas"/>
                <w:sz w:val="16"/>
              </w:rPr>
              <w:t>Self-</w:t>
            </w:r>
            <w:proofErr w:type="spellStart"/>
            <w:r>
              <w:rPr>
                <w:rFonts w:ascii="Consolas" w:eastAsia="Consolas" w:hAnsi="Consolas" w:cs="Consolas"/>
                <w:sz w:val="16"/>
              </w:rPr>
              <w:t>empl</w:t>
            </w:r>
            <w:proofErr w:type="spellEnd"/>
            <w:r>
              <w:rPr>
                <w:rFonts w:ascii="Consolas" w:eastAsia="Consolas" w:hAnsi="Consolas" w:cs="Consolas"/>
                <w:sz w:val="16"/>
              </w:rPr>
              <w:t>, no coworkers</w:t>
            </w:r>
          </w:p>
        </w:tc>
        <w:tc>
          <w:tcPr>
            <w:tcW w:w="1560" w:type="dxa"/>
            <w:tcBorders>
              <w:top w:val="single" w:sz="0" w:space="0" w:color="D3D3D3"/>
              <w:bottom w:val="single" w:sz="0" w:space="0" w:color="D3D3D3"/>
            </w:tcBorders>
          </w:tcPr>
          <w:p w14:paraId="5347DBDF" w14:textId="77777777" w:rsidR="003D27E1" w:rsidRDefault="00B475ED">
            <w:pPr>
              <w:jc w:val="right"/>
            </w:pPr>
            <w:r>
              <w:rPr>
                <w:rFonts w:ascii="Consolas" w:eastAsia="Consolas" w:hAnsi="Consolas" w:cs="Consolas"/>
                <w:sz w:val="16"/>
              </w:rPr>
              <w:t xml:space="preserve">    16,028</w:t>
            </w:r>
          </w:p>
        </w:tc>
        <w:tc>
          <w:tcPr>
            <w:tcW w:w="1560" w:type="dxa"/>
            <w:tcBorders>
              <w:top w:val="single" w:sz="0" w:space="0" w:color="D3D3D3"/>
              <w:bottom w:val="single" w:sz="0" w:space="0" w:color="D3D3D3"/>
            </w:tcBorders>
          </w:tcPr>
          <w:p w14:paraId="5347DBE0" w14:textId="77777777" w:rsidR="003D27E1" w:rsidRDefault="00B475ED">
            <w:pPr>
              <w:jc w:val="right"/>
            </w:pPr>
            <w:r>
              <w:rPr>
                <w:rFonts w:ascii="Consolas" w:eastAsia="Consolas" w:hAnsi="Consolas" w:cs="Consolas"/>
                <w:sz w:val="16"/>
              </w:rPr>
              <w:t xml:space="preserve">      0.5</w:t>
            </w:r>
          </w:p>
        </w:tc>
        <w:tc>
          <w:tcPr>
            <w:tcW w:w="1560" w:type="dxa"/>
          </w:tcPr>
          <w:p w14:paraId="5347DBE1" w14:textId="77777777" w:rsidR="003D27E1" w:rsidRDefault="003D27E1"/>
        </w:tc>
      </w:tr>
      <w:tr w:rsidR="003D27E1" w14:paraId="5347DBE9" w14:textId="77777777">
        <w:tc>
          <w:tcPr>
            <w:tcW w:w="1560" w:type="dxa"/>
            <w:tcBorders>
              <w:right w:val="nil"/>
            </w:tcBorders>
          </w:tcPr>
          <w:p w14:paraId="5347DBE3" w14:textId="77777777" w:rsidR="003D27E1" w:rsidRDefault="003D27E1"/>
        </w:tc>
        <w:tc>
          <w:tcPr>
            <w:tcW w:w="1560" w:type="dxa"/>
            <w:tcBorders>
              <w:top w:val="single" w:sz="0" w:space="0" w:color="D3D3D3"/>
              <w:left w:val="nil"/>
              <w:bottom w:val="single" w:sz="0" w:space="0" w:color="D3D3D3"/>
            </w:tcBorders>
          </w:tcPr>
          <w:p w14:paraId="5347DBE4"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DBE5" w14:textId="77777777" w:rsidR="003D27E1" w:rsidRDefault="00B475ED">
            <w:r>
              <w:rPr>
                <w:rFonts w:ascii="Consolas" w:eastAsia="Consolas" w:hAnsi="Consolas" w:cs="Consolas"/>
                <w:sz w:val="16"/>
              </w:rPr>
              <w:t>&lt;10</w:t>
            </w:r>
          </w:p>
        </w:tc>
        <w:tc>
          <w:tcPr>
            <w:tcW w:w="1560" w:type="dxa"/>
            <w:tcBorders>
              <w:top w:val="single" w:sz="0" w:space="0" w:color="D3D3D3"/>
              <w:bottom w:val="single" w:sz="0" w:space="0" w:color="D3D3D3"/>
            </w:tcBorders>
          </w:tcPr>
          <w:p w14:paraId="5347DBE6" w14:textId="77777777" w:rsidR="003D27E1" w:rsidRDefault="00B475ED">
            <w:pPr>
              <w:jc w:val="right"/>
            </w:pPr>
            <w:r>
              <w:rPr>
                <w:rFonts w:ascii="Consolas" w:eastAsia="Consolas" w:hAnsi="Consolas" w:cs="Consolas"/>
                <w:sz w:val="16"/>
              </w:rPr>
              <w:t xml:space="preserve">   206,944</w:t>
            </w:r>
          </w:p>
        </w:tc>
        <w:tc>
          <w:tcPr>
            <w:tcW w:w="1560" w:type="dxa"/>
            <w:tcBorders>
              <w:top w:val="single" w:sz="0" w:space="0" w:color="D3D3D3"/>
              <w:bottom w:val="single" w:sz="0" w:space="0" w:color="D3D3D3"/>
            </w:tcBorders>
          </w:tcPr>
          <w:p w14:paraId="5347DBE7" w14:textId="77777777" w:rsidR="003D27E1" w:rsidRDefault="00B475ED">
            <w:pPr>
              <w:jc w:val="right"/>
            </w:pPr>
            <w:r>
              <w:rPr>
                <w:rFonts w:ascii="Consolas" w:eastAsia="Consolas" w:hAnsi="Consolas" w:cs="Consolas"/>
                <w:sz w:val="16"/>
              </w:rPr>
              <w:t xml:space="preserve">      6.7</w:t>
            </w:r>
          </w:p>
        </w:tc>
        <w:tc>
          <w:tcPr>
            <w:tcW w:w="1560" w:type="dxa"/>
          </w:tcPr>
          <w:p w14:paraId="5347DBE8" w14:textId="77777777" w:rsidR="003D27E1" w:rsidRDefault="003D27E1"/>
        </w:tc>
      </w:tr>
      <w:tr w:rsidR="003D27E1" w14:paraId="5347DBF0" w14:textId="77777777">
        <w:tc>
          <w:tcPr>
            <w:tcW w:w="1560" w:type="dxa"/>
            <w:tcBorders>
              <w:right w:val="nil"/>
            </w:tcBorders>
          </w:tcPr>
          <w:p w14:paraId="5347DBEA" w14:textId="77777777" w:rsidR="003D27E1" w:rsidRDefault="003D27E1"/>
        </w:tc>
        <w:tc>
          <w:tcPr>
            <w:tcW w:w="1560" w:type="dxa"/>
            <w:tcBorders>
              <w:top w:val="single" w:sz="0" w:space="0" w:color="D3D3D3"/>
              <w:left w:val="nil"/>
              <w:bottom w:val="single" w:sz="0" w:space="0" w:color="D3D3D3"/>
            </w:tcBorders>
          </w:tcPr>
          <w:p w14:paraId="5347DBEB"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DBEC" w14:textId="77777777" w:rsidR="003D27E1" w:rsidRDefault="00B475ED">
            <w:r>
              <w:rPr>
                <w:rFonts w:ascii="Consolas" w:eastAsia="Consolas" w:hAnsi="Consolas" w:cs="Consolas"/>
                <w:sz w:val="16"/>
              </w:rPr>
              <w:t>10-49</w:t>
            </w:r>
          </w:p>
        </w:tc>
        <w:tc>
          <w:tcPr>
            <w:tcW w:w="1560" w:type="dxa"/>
            <w:tcBorders>
              <w:top w:val="single" w:sz="0" w:space="0" w:color="D3D3D3"/>
              <w:bottom w:val="single" w:sz="0" w:space="0" w:color="D3D3D3"/>
            </w:tcBorders>
          </w:tcPr>
          <w:p w14:paraId="5347DBED" w14:textId="77777777" w:rsidR="003D27E1" w:rsidRDefault="00B475ED">
            <w:pPr>
              <w:jc w:val="right"/>
            </w:pPr>
            <w:r>
              <w:rPr>
                <w:rFonts w:ascii="Consolas" w:eastAsia="Consolas" w:hAnsi="Consolas" w:cs="Consolas"/>
                <w:sz w:val="16"/>
              </w:rPr>
              <w:t xml:space="preserve">   247,677</w:t>
            </w:r>
          </w:p>
        </w:tc>
        <w:tc>
          <w:tcPr>
            <w:tcW w:w="1560" w:type="dxa"/>
            <w:tcBorders>
              <w:top w:val="single" w:sz="0" w:space="0" w:color="D3D3D3"/>
              <w:bottom w:val="single" w:sz="0" w:space="0" w:color="D3D3D3"/>
            </w:tcBorders>
          </w:tcPr>
          <w:p w14:paraId="5347DBEE" w14:textId="77777777" w:rsidR="003D27E1" w:rsidRDefault="00B475ED">
            <w:pPr>
              <w:jc w:val="right"/>
            </w:pPr>
            <w:r>
              <w:rPr>
                <w:rFonts w:ascii="Consolas" w:eastAsia="Consolas" w:hAnsi="Consolas" w:cs="Consolas"/>
                <w:sz w:val="16"/>
              </w:rPr>
              <w:t xml:space="preserve">      8.0</w:t>
            </w:r>
          </w:p>
        </w:tc>
        <w:tc>
          <w:tcPr>
            <w:tcW w:w="1560" w:type="dxa"/>
          </w:tcPr>
          <w:p w14:paraId="5347DBEF" w14:textId="77777777" w:rsidR="003D27E1" w:rsidRDefault="003D27E1"/>
        </w:tc>
      </w:tr>
      <w:tr w:rsidR="003D27E1" w14:paraId="5347DBF7" w14:textId="77777777">
        <w:tc>
          <w:tcPr>
            <w:tcW w:w="1560" w:type="dxa"/>
            <w:tcBorders>
              <w:right w:val="nil"/>
            </w:tcBorders>
          </w:tcPr>
          <w:p w14:paraId="5347DBF1" w14:textId="77777777" w:rsidR="003D27E1" w:rsidRDefault="003D27E1"/>
        </w:tc>
        <w:tc>
          <w:tcPr>
            <w:tcW w:w="1560" w:type="dxa"/>
            <w:tcBorders>
              <w:top w:val="single" w:sz="0" w:space="0" w:color="D3D3D3"/>
              <w:left w:val="nil"/>
              <w:bottom w:val="single" w:sz="0" w:space="0" w:color="D3D3D3"/>
            </w:tcBorders>
          </w:tcPr>
          <w:p w14:paraId="5347DBF2"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DBF3" w14:textId="77777777" w:rsidR="003D27E1" w:rsidRDefault="00B475ED">
            <w:r>
              <w:rPr>
                <w:rFonts w:ascii="Consolas" w:eastAsia="Consolas" w:hAnsi="Consolas" w:cs="Consolas"/>
                <w:sz w:val="16"/>
              </w:rPr>
              <w:t>50-99</w:t>
            </w:r>
          </w:p>
        </w:tc>
        <w:tc>
          <w:tcPr>
            <w:tcW w:w="1560" w:type="dxa"/>
            <w:tcBorders>
              <w:top w:val="single" w:sz="0" w:space="0" w:color="D3D3D3"/>
              <w:bottom w:val="single" w:sz="0" w:space="0" w:color="D3D3D3"/>
            </w:tcBorders>
          </w:tcPr>
          <w:p w14:paraId="5347DBF4" w14:textId="77777777" w:rsidR="003D27E1" w:rsidRDefault="00B475ED">
            <w:pPr>
              <w:jc w:val="right"/>
            </w:pPr>
            <w:r>
              <w:rPr>
                <w:rFonts w:ascii="Consolas" w:eastAsia="Consolas" w:hAnsi="Consolas" w:cs="Consolas"/>
                <w:sz w:val="16"/>
              </w:rPr>
              <w:t xml:space="preserve">   102,718</w:t>
            </w:r>
          </w:p>
        </w:tc>
        <w:tc>
          <w:tcPr>
            <w:tcW w:w="1560" w:type="dxa"/>
            <w:tcBorders>
              <w:top w:val="single" w:sz="0" w:space="0" w:color="D3D3D3"/>
              <w:bottom w:val="single" w:sz="0" w:space="0" w:color="D3D3D3"/>
            </w:tcBorders>
          </w:tcPr>
          <w:p w14:paraId="5347DBF5" w14:textId="77777777" w:rsidR="003D27E1" w:rsidRDefault="00B475ED">
            <w:pPr>
              <w:jc w:val="right"/>
            </w:pPr>
            <w:r>
              <w:rPr>
                <w:rFonts w:ascii="Consolas" w:eastAsia="Consolas" w:hAnsi="Consolas" w:cs="Consolas"/>
                <w:sz w:val="16"/>
              </w:rPr>
              <w:t xml:space="preserve">      3.3</w:t>
            </w:r>
          </w:p>
        </w:tc>
        <w:tc>
          <w:tcPr>
            <w:tcW w:w="1560" w:type="dxa"/>
          </w:tcPr>
          <w:p w14:paraId="5347DBF6" w14:textId="77777777" w:rsidR="003D27E1" w:rsidRDefault="003D27E1"/>
        </w:tc>
      </w:tr>
      <w:tr w:rsidR="003D27E1" w14:paraId="5347DBFE" w14:textId="77777777">
        <w:tc>
          <w:tcPr>
            <w:tcW w:w="1560" w:type="dxa"/>
            <w:tcBorders>
              <w:right w:val="nil"/>
            </w:tcBorders>
          </w:tcPr>
          <w:p w14:paraId="5347DBF8" w14:textId="77777777" w:rsidR="003D27E1" w:rsidRDefault="003D27E1"/>
        </w:tc>
        <w:tc>
          <w:tcPr>
            <w:tcW w:w="1560" w:type="dxa"/>
            <w:tcBorders>
              <w:top w:val="single" w:sz="0" w:space="0" w:color="D3D3D3"/>
              <w:left w:val="nil"/>
              <w:bottom w:val="single" w:sz="0" w:space="0" w:color="D3D3D3"/>
            </w:tcBorders>
          </w:tcPr>
          <w:p w14:paraId="5347DBF9"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DBFA" w14:textId="77777777" w:rsidR="003D27E1" w:rsidRDefault="00B475ED">
            <w:r>
              <w:rPr>
                <w:rFonts w:ascii="Consolas" w:eastAsia="Consolas" w:hAnsi="Consolas" w:cs="Consolas"/>
                <w:sz w:val="16"/>
              </w:rPr>
              <w:t>100-499</w:t>
            </w:r>
          </w:p>
        </w:tc>
        <w:tc>
          <w:tcPr>
            <w:tcW w:w="1560" w:type="dxa"/>
            <w:tcBorders>
              <w:top w:val="single" w:sz="0" w:space="0" w:color="D3D3D3"/>
              <w:bottom w:val="single" w:sz="0" w:space="0" w:color="D3D3D3"/>
            </w:tcBorders>
          </w:tcPr>
          <w:p w14:paraId="5347DBFB" w14:textId="77777777" w:rsidR="003D27E1" w:rsidRDefault="00B475ED">
            <w:pPr>
              <w:jc w:val="right"/>
            </w:pPr>
            <w:r>
              <w:rPr>
                <w:rFonts w:ascii="Consolas" w:eastAsia="Consolas" w:hAnsi="Consolas" w:cs="Consolas"/>
                <w:sz w:val="16"/>
              </w:rPr>
              <w:t xml:space="preserve">   171,017</w:t>
            </w:r>
          </w:p>
        </w:tc>
        <w:tc>
          <w:tcPr>
            <w:tcW w:w="1560" w:type="dxa"/>
            <w:tcBorders>
              <w:top w:val="single" w:sz="0" w:space="0" w:color="D3D3D3"/>
              <w:bottom w:val="single" w:sz="0" w:space="0" w:color="D3D3D3"/>
            </w:tcBorders>
          </w:tcPr>
          <w:p w14:paraId="5347DBFC" w14:textId="77777777" w:rsidR="003D27E1" w:rsidRDefault="00B475ED">
            <w:pPr>
              <w:jc w:val="right"/>
            </w:pPr>
            <w:r>
              <w:rPr>
                <w:rFonts w:ascii="Consolas" w:eastAsia="Consolas" w:hAnsi="Consolas" w:cs="Consolas"/>
                <w:sz w:val="16"/>
              </w:rPr>
              <w:t xml:space="preserve">      5.5</w:t>
            </w:r>
          </w:p>
        </w:tc>
        <w:tc>
          <w:tcPr>
            <w:tcW w:w="1560" w:type="dxa"/>
          </w:tcPr>
          <w:p w14:paraId="5347DBFD" w14:textId="77777777" w:rsidR="003D27E1" w:rsidRDefault="003D27E1"/>
        </w:tc>
      </w:tr>
      <w:tr w:rsidR="003D27E1" w14:paraId="5347DC05" w14:textId="77777777">
        <w:tc>
          <w:tcPr>
            <w:tcW w:w="1560" w:type="dxa"/>
            <w:tcBorders>
              <w:right w:val="nil"/>
            </w:tcBorders>
          </w:tcPr>
          <w:p w14:paraId="5347DBFF" w14:textId="77777777" w:rsidR="003D27E1" w:rsidRDefault="003D27E1"/>
        </w:tc>
        <w:tc>
          <w:tcPr>
            <w:tcW w:w="1560" w:type="dxa"/>
            <w:tcBorders>
              <w:top w:val="single" w:sz="0" w:space="0" w:color="D3D3D3"/>
              <w:left w:val="nil"/>
              <w:bottom w:val="single" w:sz="0" w:space="0" w:color="D3D3D3"/>
            </w:tcBorders>
          </w:tcPr>
          <w:p w14:paraId="5347DC00"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DC01" w14:textId="77777777" w:rsidR="003D27E1" w:rsidRDefault="00B475ED">
            <w:r>
              <w:rPr>
                <w:rFonts w:ascii="Consolas" w:eastAsia="Consolas" w:hAnsi="Consolas" w:cs="Consolas"/>
                <w:sz w:val="16"/>
              </w:rPr>
              <w:t>500+</w:t>
            </w:r>
          </w:p>
        </w:tc>
        <w:tc>
          <w:tcPr>
            <w:tcW w:w="1560" w:type="dxa"/>
            <w:tcBorders>
              <w:top w:val="single" w:sz="0" w:space="0" w:color="D3D3D3"/>
              <w:bottom w:val="single" w:sz="0" w:space="0" w:color="D3D3D3"/>
            </w:tcBorders>
          </w:tcPr>
          <w:p w14:paraId="5347DC02" w14:textId="77777777" w:rsidR="003D27E1" w:rsidRDefault="00B475ED">
            <w:pPr>
              <w:jc w:val="right"/>
            </w:pPr>
            <w:r>
              <w:rPr>
                <w:rFonts w:ascii="Consolas" w:eastAsia="Consolas" w:hAnsi="Consolas" w:cs="Consolas"/>
                <w:sz w:val="16"/>
              </w:rPr>
              <w:t xml:space="preserve">   143,126</w:t>
            </w:r>
          </w:p>
        </w:tc>
        <w:tc>
          <w:tcPr>
            <w:tcW w:w="1560" w:type="dxa"/>
            <w:tcBorders>
              <w:top w:val="single" w:sz="0" w:space="0" w:color="D3D3D3"/>
              <w:bottom w:val="single" w:sz="0" w:space="0" w:color="D3D3D3"/>
            </w:tcBorders>
          </w:tcPr>
          <w:p w14:paraId="5347DC03" w14:textId="77777777" w:rsidR="003D27E1" w:rsidRDefault="00B475ED">
            <w:pPr>
              <w:jc w:val="right"/>
            </w:pPr>
            <w:r>
              <w:rPr>
                <w:rFonts w:ascii="Consolas" w:eastAsia="Consolas" w:hAnsi="Consolas" w:cs="Consolas"/>
                <w:sz w:val="16"/>
              </w:rPr>
              <w:t xml:space="preserve">      4.6</w:t>
            </w:r>
          </w:p>
        </w:tc>
        <w:tc>
          <w:tcPr>
            <w:tcW w:w="1560" w:type="dxa"/>
          </w:tcPr>
          <w:p w14:paraId="5347DC04" w14:textId="77777777" w:rsidR="003D27E1" w:rsidRDefault="003D27E1"/>
        </w:tc>
      </w:tr>
      <w:tr w:rsidR="003D27E1" w14:paraId="5347DC0C" w14:textId="77777777">
        <w:tc>
          <w:tcPr>
            <w:tcW w:w="1560" w:type="dxa"/>
            <w:tcBorders>
              <w:right w:val="nil"/>
            </w:tcBorders>
          </w:tcPr>
          <w:p w14:paraId="5347DC06" w14:textId="77777777" w:rsidR="003D27E1" w:rsidRDefault="003D27E1"/>
        </w:tc>
        <w:tc>
          <w:tcPr>
            <w:tcW w:w="1560" w:type="dxa"/>
            <w:tcBorders>
              <w:top w:val="single" w:sz="0" w:space="0" w:color="D3D3D3"/>
              <w:left w:val="nil"/>
              <w:bottom w:val="single" w:sz="0" w:space="0" w:color="000000"/>
            </w:tcBorders>
          </w:tcPr>
          <w:p w14:paraId="5347DC07"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DC08" w14:textId="77777777" w:rsidR="003D27E1" w:rsidRDefault="003D27E1"/>
        </w:tc>
        <w:tc>
          <w:tcPr>
            <w:tcW w:w="1560" w:type="dxa"/>
            <w:tcBorders>
              <w:top w:val="single" w:sz="0" w:space="0" w:color="D3D3D3"/>
              <w:bottom w:val="single" w:sz="0" w:space="0" w:color="000000"/>
            </w:tcBorders>
          </w:tcPr>
          <w:p w14:paraId="5347DC09" w14:textId="77777777" w:rsidR="003D27E1" w:rsidRDefault="00B475ED">
            <w:pPr>
              <w:jc w:val="right"/>
            </w:pPr>
            <w:r>
              <w:rPr>
                <w:rFonts w:ascii="Consolas" w:eastAsia="Consolas" w:hAnsi="Consolas" w:cs="Consolas"/>
                <w:sz w:val="16"/>
              </w:rPr>
              <w:t xml:space="preserve">   1529684</w:t>
            </w:r>
          </w:p>
        </w:tc>
        <w:tc>
          <w:tcPr>
            <w:tcW w:w="1560" w:type="dxa"/>
            <w:tcBorders>
              <w:top w:val="single" w:sz="0" w:space="0" w:color="D3D3D3"/>
              <w:bottom w:val="single" w:sz="0" w:space="0" w:color="000000"/>
            </w:tcBorders>
          </w:tcPr>
          <w:p w14:paraId="5347DC0A" w14:textId="77777777" w:rsidR="003D27E1" w:rsidRDefault="00B475ED">
            <w:pPr>
              <w:jc w:val="right"/>
            </w:pPr>
            <w:r>
              <w:rPr>
                <w:rFonts w:ascii="Consolas" w:eastAsia="Consolas" w:hAnsi="Consolas" w:cs="Consolas"/>
                <w:sz w:val="16"/>
              </w:rPr>
              <w:t xml:space="preserve">     49.6</w:t>
            </w:r>
          </w:p>
        </w:tc>
        <w:tc>
          <w:tcPr>
            <w:tcW w:w="1560" w:type="dxa"/>
          </w:tcPr>
          <w:p w14:paraId="5347DC0B" w14:textId="77777777" w:rsidR="003D27E1" w:rsidRDefault="003D27E1"/>
        </w:tc>
      </w:tr>
      <w:tr w:rsidR="003D27E1" w14:paraId="5347DC13" w14:textId="77777777">
        <w:tc>
          <w:tcPr>
            <w:tcW w:w="1560" w:type="dxa"/>
          </w:tcPr>
          <w:p w14:paraId="5347DC0D" w14:textId="77777777" w:rsidR="003D27E1" w:rsidRDefault="003D27E1"/>
        </w:tc>
        <w:tc>
          <w:tcPr>
            <w:tcW w:w="1560" w:type="dxa"/>
            <w:tcBorders>
              <w:top w:val="single" w:sz="0" w:space="0" w:color="000000"/>
              <w:bottom w:val="single" w:sz="0" w:space="0" w:color="000000"/>
            </w:tcBorders>
          </w:tcPr>
          <w:p w14:paraId="5347DC0E" w14:textId="77777777" w:rsidR="003D27E1" w:rsidRDefault="003D27E1"/>
        </w:tc>
        <w:tc>
          <w:tcPr>
            <w:tcW w:w="1560" w:type="dxa"/>
            <w:tcBorders>
              <w:top w:val="single" w:sz="0" w:space="0" w:color="000000"/>
              <w:bottom w:val="single" w:sz="0" w:space="0" w:color="000000"/>
            </w:tcBorders>
          </w:tcPr>
          <w:p w14:paraId="5347DC0F"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DC10"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DC11" w14:textId="77777777" w:rsidR="003D27E1" w:rsidRDefault="003D27E1"/>
        </w:tc>
        <w:tc>
          <w:tcPr>
            <w:tcW w:w="1560" w:type="dxa"/>
          </w:tcPr>
          <w:p w14:paraId="5347DC12" w14:textId="77777777" w:rsidR="003D27E1" w:rsidRDefault="003D27E1"/>
        </w:tc>
      </w:tr>
    </w:tbl>
    <w:p w14:paraId="5347DC14"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C1D" w14:textId="77777777">
        <w:tc>
          <w:tcPr>
            <w:tcW w:w="1170" w:type="dxa"/>
            <w:tcBorders>
              <w:top w:val="single" w:sz="0" w:space="0" w:color="000000"/>
              <w:bottom w:val="single" w:sz="0" w:space="0" w:color="000000"/>
            </w:tcBorders>
          </w:tcPr>
          <w:p w14:paraId="5347DC15"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DC16"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DC17"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DC18"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DC19"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DC1A"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DC1B"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DC1C" w14:textId="77777777" w:rsidR="003D27E1" w:rsidRDefault="00B475ED">
            <w:pPr>
              <w:jc w:val="right"/>
            </w:pPr>
            <w:r>
              <w:rPr>
                <w:rFonts w:ascii="Consolas" w:eastAsia="Consolas" w:hAnsi="Consolas" w:cs="Consolas"/>
                <w:b/>
                <w:sz w:val="18"/>
              </w:rPr>
              <w:t>[8] NL</w:t>
            </w:r>
          </w:p>
        </w:tc>
      </w:tr>
      <w:tr w:rsidR="003D27E1" w14:paraId="5347DC26" w14:textId="77777777">
        <w:tc>
          <w:tcPr>
            <w:tcW w:w="1170" w:type="dxa"/>
            <w:tcBorders>
              <w:top w:val="single" w:sz="0" w:space="0" w:color="000000"/>
            </w:tcBorders>
          </w:tcPr>
          <w:p w14:paraId="5347DC1E"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DC1F" w14:textId="77777777" w:rsidR="003D27E1" w:rsidRDefault="00B475ED">
            <w:pPr>
              <w:jc w:val="right"/>
            </w:pPr>
            <w:r>
              <w:rPr>
                <w:rFonts w:ascii="Consolas" w:eastAsia="Consolas" w:hAnsi="Consolas" w:cs="Consolas"/>
                <w:sz w:val="16"/>
              </w:rPr>
              <w:t>103,998</w:t>
            </w:r>
          </w:p>
        </w:tc>
        <w:tc>
          <w:tcPr>
            <w:tcW w:w="1170" w:type="dxa"/>
            <w:tcBorders>
              <w:top w:val="single" w:sz="0" w:space="0" w:color="000000"/>
            </w:tcBorders>
          </w:tcPr>
          <w:p w14:paraId="5347DC2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C21" w14:textId="77777777" w:rsidR="003D27E1" w:rsidRDefault="00B475ED">
            <w:pPr>
              <w:jc w:val="right"/>
            </w:pPr>
            <w:r>
              <w:rPr>
                <w:rFonts w:ascii="Consolas" w:eastAsia="Consolas" w:hAnsi="Consolas" w:cs="Consolas"/>
                <w:sz w:val="16"/>
              </w:rPr>
              <w:t>47,627</w:t>
            </w:r>
          </w:p>
        </w:tc>
        <w:tc>
          <w:tcPr>
            <w:tcW w:w="1170" w:type="dxa"/>
            <w:tcBorders>
              <w:top w:val="single" w:sz="0" w:space="0" w:color="000000"/>
            </w:tcBorders>
          </w:tcPr>
          <w:p w14:paraId="5347DC22" w14:textId="77777777" w:rsidR="003D27E1" w:rsidRDefault="00B475ED">
            <w:pPr>
              <w:jc w:val="right"/>
            </w:pPr>
            <w:r>
              <w:rPr>
                <w:rFonts w:ascii="Consolas" w:eastAsia="Consolas" w:hAnsi="Consolas" w:cs="Consolas"/>
                <w:sz w:val="16"/>
              </w:rPr>
              <w:t>91,807</w:t>
            </w:r>
          </w:p>
        </w:tc>
        <w:tc>
          <w:tcPr>
            <w:tcW w:w="1170" w:type="dxa"/>
            <w:tcBorders>
              <w:top w:val="single" w:sz="0" w:space="0" w:color="000000"/>
            </w:tcBorders>
          </w:tcPr>
          <w:p w14:paraId="5347DC2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DC24" w14:textId="77777777" w:rsidR="003D27E1" w:rsidRDefault="00B475ED">
            <w:pPr>
              <w:jc w:val="right"/>
            </w:pPr>
            <w:r>
              <w:rPr>
                <w:rFonts w:ascii="Consolas" w:eastAsia="Consolas" w:hAnsi="Consolas" w:cs="Consolas"/>
                <w:sz w:val="16"/>
              </w:rPr>
              <w:t>396,450</w:t>
            </w:r>
          </w:p>
        </w:tc>
        <w:tc>
          <w:tcPr>
            <w:tcW w:w="1170" w:type="dxa"/>
            <w:tcBorders>
              <w:top w:val="single" w:sz="0" w:space="0" w:color="000000"/>
            </w:tcBorders>
          </w:tcPr>
          <w:p w14:paraId="5347DC25" w14:textId="77777777" w:rsidR="003D27E1" w:rsidRDefault="00B475ED">
            <w:pPr>
              <w:jc w:val="right"/>
            </w:pPr>
            <w:r>
              <w:rPr>
                <w:rFonts w:ascii="Consolas" w:eastAsia="Consolas" w:hAnsi="Consolas" w:cs="Consolas"/>
                <w:sz w:val="16"/>
              </w:rPr>
              <w:t>0</w:t>
            </w:r>
          </w:p>
        </w:tc>
      </w:tr>
      <w:tr w:rsidR="003D27E1" w14:paraId="5347DC2F" w14:textId="77777777">
        <w:tc>
          <w:tcPr>
            <w:tcW w:w="1170" w:type="dxa"/>
          </w:tcPr>
          <w:p w14:paraId="5347DC27" w14:textId="77777777" w:rsidR="003D27E1" w:rsidRDefault="00B475ED">
            <w:pPr>
              <w:jc w:val="right"/>
            </w:pPr>
            <w:r>
              <w:rPr>
                <w:rFonts w:ascii="Consolas" w:eastAsia="Consolas" w:hAnsi="Consolas" w:cs="Consolas"/>
                <w:sz w:val="16"/>
              </w:rPr>
              <w:t>-2</w:t>
            </w:r>
          </w:p>
        </w:tc>
        <w:tc>
          <w:tcPr>
            <w:tcW w:w="1170" w:type="dxa"/>
          </w:tcPr>
          <w:p w14:paraId="5347DC28" w14:textId="77777777" w:rsidR="003D27E1" w:rsidRDefault="00B475ED">
            <w:pPr>
              <w:jc w:val="right"/>
            </w:pPr>
            <w:r>
              <w:rPr>
                <w:rFonts w:ascii="Consolas" w:eastAsia="Consolas" w:hAnsi="Consolas" w:cs="Consolas"/>
                <w:sz w:val="16"/>
              </w:rPr>
              <w:t>0</w:t>
            </w:r>
          </w:p>
        </w:tc>
        <w:tc>
          <w:tcPr>
            <w:tcW w:w="1170" w:type="dxa"/>
          </w:tcPr>
          <w:p w14:paraId="5347DC29" w14:textId="77777777" w:rsidR="003D27E1" w:rsidRDefault="00B475ED">
            <w:pPr>
              <w:jc w:val="right"/>
            </w:pPr>
            <w:r>
              <w:rPr>
                <w:rFonts w:ascii="Consolas" w:eastAsia="Consolas" w:hAnsi="Consolas" w:cs="Consolas"/>
                <w:sz w:val="16"/>
              </w:rPr>
              <w:t>0</w:t>
            </w:r>
          </w:p>
        </w:tc>
        <w:tc>
          <w:tcPr>
            <w:tcW w:w="1170" w:type="dxa"/>
          </w:tcPr>
          <w:p w14:paraId="5347DC2A" w14:textId="77777777" w:rsidR="003D27E1" w:rsidRDefault="00B475ED">
            <w:pPr>
              <w:jc w:val="right"/>
            </w:pPr>
            <w:r>
              <w:rPr>
                <w:rFonts w:ascii="Consolas" w:eastAsia="Consolas" w:hAnsi="Consolas" w:cs="Consolas"/>
                <w:sz w:val="16"/>
              </w:rPr>
              <w:t>0</w:t>
            </w:r>
          </w:p>
        </w:tc>
        <w:tc>
          <w:tcPr>
            <w:tcW w:w="1170" w:type="dxa"/>
          </w:tcPr>
          <w:p w14:paraId="5347DC2B" w14:textId="77777777" w:rsidR="003D27E1" w:rsidRDefault="00B475ED">
            <w:pPr>
              <w:jc w:val="right"/>
            </w:pPr>
            <w:r>
              <w:rPr>
                <w:rFonts w:ascii="Consolas" w:eastAsia="Consolas" w:hAnsi="Consolas" w:cs="Consolas"/>
                <w:sz w:val="16"/>
              </w:rPr>
              <w:t>421</w:t>
            </w:r>
          </w:p>
        </w:tc>
        <w:tc>
          <w:tcPr>
            <w:tcW w:w="1170" w:type="dxa"/>
          </w:tcPr>
          <w:p w14:paraId="5347DC2C" w14:textId="77777777" w:rsidR="003D27E1" w:rsidRDefault="00B475ED">
            <w:pPr>
              <w:jc w:val="right"/>
            </w:pPr>
            <w:r>
              <w:rPr>
                <w:rFonts w:ascii="Consolas" w:eastAsia="Consolas" w:hAnsi="Consolas" w:cs="Consolas"/>
                <w:sz w:val="16"/>
              </w:rPr>
              <w:t>0</w:t>
            </w:r>
          </w:p>
        </w:tc>
        <w:tc>
          <w:tcPr>
            <w:tcW w:w="1170" w:type="dxa"/>
          </w:tcPr>
          <w:p w14:paraId="5347DC2D" w14:textId="77777777" w:rsidR="003D27E1" w:rsidRDefault="00B475ED">
            <w:pPr>
              <w:jc w:val="right"/>
            </w:pPr>
            <w:r>
              <w:rPr>
                <w:rFonts w:ascii="Consolas" w:eastAsia="Consolas" w:hAnsi="Consolas" w:cs="Consolas"/>
                <w:sz w:val="16"/>
              </w:rPr>
              <w:t>0</w:t>
            </w:r>
          </w:p>
        </w:tc>
        <w:tc>
          <w:tcPr>
            <w:tcW w:w="1170" w:type="dxa"/>
          </w:tcPr>
          <w:p w14:paraId="5347DC2E" w14:textId="77777777" w:rsidR="003D27E1" w:rsidRDefault="00B475ED">
            <w:pPr>
              <w:jc w:val="right"/>
            </w:pPr>
            <w:r>
              <w:rPr>
                <w:rFonts w:ascii="Consolas" w:eastAsia="Consolas" w:hAnsi="Consolas" w:cs="Consolas"/>
                <w:sz w:val="16"/>
              </w:rPr>
              <w:t>0</w:t>
            </w:r>
          </w:p>
        </w:tc>
      </w:tr>
      <w:tr w:rsidR="003D27E1" w14:paraId="5347DC38" w14:textId="77777777">
        <w:tc>
          <w:tcPr>
            <w:tcW w:w="1170" w:type="dxa"/>
          </w:tcPr>
          <w:p w14:paraId="5347DC30" w14:textId="77777777" w:rsidR="003D27E1" w:rsidRDefault="00B475ED">
            <w:pPr>
              <w:jc w:val="right"/>
            </w:pPr>
            <w:r>
              <w:rPr>
                <w:rFonts w:ascii="Consolas" w:eastAsia="Consolas" w:hAnsi="Consolas" w:cs="Consolas"/>
                <w:sz w:val="16"/>
              </w:rPr>
              <w:t>-1</w:t>
            </w:r>
          </w:p>
        </w:tc>
        <w:tc>
          <w:tcPr>
            <w:tcW w:w="1170" w:type="dxa"/>
          </w:tcPr>
          <w:p w14:paraId="5347DC31" w14:textId="77777777" w:rsidR="003D27E1" w:rsidRDefault="00B475ED">
            <w:pPr>
              <w:jc w:val="right"/>
            </w:pPr>
            <w:r>
              <w:rPr>
                <w:rFonts w:ascii="Consolas" w:eastAsia="Consolas" w:hAnsi="Consolas" w:cs="Consolas"/>
                <w:sz w:val="16"/>
              </w:rPr>
              <w:t>1,301</w:t>
            </w:r>
          </w:p>
        </w:tc>
        <w:tc>
          <w:tcPr>
            <w:tcW w:w="1170" w:type="dxa"/>
          </w:tcPr>
          <w:p w14:paraId="5347DC32" w14:textId="77777777" w:rsidR="003D27E1" w:rsidRDefault="00B475ED">
            <w:pPr>
              <w:jc w:val="right"/>
            </w:pPr>
            <w:r>
              <w:rPr>
                <w:rFonts w:ascii="Consolas" w:eastAsia="Consolas" w:hAnsi="Consolas" w:cs="Consolas"/>
                <w:sz w:val="16"/>
              </w:rPr>
              <w:t>4</w:t>
            </w:r>
          </w:p>
        </w:tc>
        <w:tc>
          <w:tcPr>
            <w:tcW w:w="1170" w:type="dxa"/>
          </w:tcPr>
          <w:p w14:paraId="5347DC33" w14:textId="77777777" w:rsidR="003D27E1" w:rsidRDefault="00B475ED">
            <w:pPr>
              <w:jc w:val="right"/>
            </w:pPr>
            <w:r>
              <w:rPr>
                <w:rFonts w:ascii="Consolas" w:eastAsia="Consolas" w:hAnsi="Consolas" w:cs="Consolas"/>
                <w:sz w:val="16"/>
              </w:rPr>
              <w:t>7,801</w:t>
            </w:r>
          </w:p>
        </w:tc>
        <w:tc>
          <w:tcPr>
            <w:tcW w:w="1170" w:type="dxa"/>
          </w:tcPr>
          <w:p w14:paraId="5347DC34" w14:textId="77777777" w:rsidR="003D27E1" w:rsidRDefault="00B475ED">
            <w:pPr>
              <w:jc w:val="right"/>
            </w:pPr>
            <w:r>
              <w:rPr>
                <w:rFonts w:ascii="Consolas" w:eastAsia="Consolas" w:hAnsi="Consolas" w:cs="Consolas"/>
                <w:sz w:val="16"/>
              </w:rPr>
              <w:t>4,939</w:t>
            </w:r>
          </w:p>
        </w:tc>
        <w:tc>
          <w:tcPr>
            <w:tcW w:w="1170" w:type="dxa"/>
          </w:tcPr>
          <w:p w14:paraId="5347DC35" w14:textId="77777777" w:rsidR="003D27E1" w:rsidRDefault="00B475ED">
            <w:pPr>
              <w:jc w:val="right"/>
            </w:pPr>
            <w:r>
              <w:rPr>
                <w:rFonts w:ascii="Consolas" w:eastAsia="Consolas" w:hAnsi="Consolas" w:cs="Consolas"/>
                <w:sz w:val="16"/>
              </w:rPr>
              <w:t>0</w:t>
            </w:r>
          </w:p>
        </w:tc>
        <w:tc>
          <w:tcPr>
            <w:tcW w:w="1170" w:type="dxa"/>
          </w:tcPr>
          <w:p w14:paraId="5347DC36" w14:textId="77777777" w:rsidR="003D27E1" w:rsidRDefault="00B475ED">
            <w:pPr>
              <w:jc w:val="right"/>
            </w:pPr>
            <w:r>
              <w:rPr>
                <w:rFonts w:ascii="Consolas" w:eastAsia="Consolas" w:hAnsi="Consolas" w:cs="Consolas"/>
                <w:sz w:val="16"/>
              </w:rPr>
              <w:t>2,778</w:t>
            </w:r>
          </w:p>
        </w:tc>
        <w:tc>
          <w:tcPr>
            <w:tcW w:w="1170" w:type="dxa"/>
          </w:tcPr>
          <w:p w14:paraId="5347DC37" w14:textId="77777777" w:rsidR="003D27E1" w:rsidRDefault="00B475ED">
            <w:pPr>
              <w:jc w:val="right"/>
            </w:pPr>
            <w:r>
              <w:rPr>
                <w:rFonts w:ascii="Consolas" w:eastAsia="Consolas" w:hAnsi="Consolas" w:cs="Consolas"/>
                <w:sz w:val="16"/>
              </w:rPr>
              <w:t>10,010</w:t>
            </w:r>
          </w:p>
        </w:tc>
      </w:tr>
      <w:tr w:rsidR="003D27E1" w14:paraId="5347DC41" w14:textId="77777777">
        <w:tc>
          <w:tcPr>
            <w:tcW w:w="1170" w:type="dxa"/>
          </w:tcPr>
          <w:p w14:paraId="5347DC39" w14:textId="77777777" w:rsidR="003D27E1" w:rsidRDefault="00B475ED">
            <w:pPr>
              <w:jc w:val="right"/>
            </w:pPr>
            <w:r>
              <w:rPr>
                <w:rFonts w:ascii="Consolas" w:eastAsia="Consolas" w:hAnsi="Consolas" w:cs="Consolas"/>
                <w:sz w:val="16"/>
              </w:rPr>
              <w:t>0</w:t>
            </w:r>
          </w:p>
        </w:tc>
        <w:tc>
          <w:tcPr>
            <w:tcW w:w="1170" w:type="dxa"/>
          </w:tcPr>
          <w:p w14:paraId="5347DC3A" w14:textId="77777777" w:rsidR="003D27E1" w:rsidRDefault="00B475ED">
            <w:pPr>
              <w:jc w:val="right"/>
            </w:pPr>
            <w:r>
              <w:rPr>
                <w:rFonts w:ascii="Consolas" w:eastAsia="Consolas" w:hAnsi="Consolas" w:cs="Consolas"/>
                <w:sz w:val="16"/>
              </w:rPr>
              <w:t>13,762</w:t>
            </w:r>
          </w:p>
        </w:tc>
        <w:tc>
          <w:tcPr>
            <w:tcW w:w="1170" w:type="dxa"/>
          </w:tcPr>
          <w:p w14:paraId="5347DC3B" w14:textId="77777777" w:rsidR="003D27E1" w:rsidRDefault="00B475ED">
            <w:pPr>
              <w:jc w:val="right"/>
            </w:pPr>
            <w:r>
              <w:rPr>
                <w:rFonts w:ascii="Consolas" w:eastAsia="Consolas" w:hAnsi="Consolas" w:cs="Consolas"/>
                <w:sz w:val="16"/>
              </w:rPr>
              <w:t>0</w:t>
            </w:r>
          </w:p>
        </w:tc>
        <w:tc>
          <w:tcPr>
            <w:tcW w:w="1170" w:type="dxa"/>
          </w:tcPr>
          <w:p w14:paraId="5347DC3C" w14:textId="77777777" w:rsidR="003D27E1" w:rsidRDefault="00B475ED">
            <w:pPr>
              <w:jc w:val="right"/>
            </w:pPr>
            <w:r>
              <w:rPr>
                <w:rFonts w:ascii="Consolas" w:eastAsia="Consolas" w:hAnsi="Consolas" w:cs="Consolas"/>
                <w:sz w:val="16"/>
              </w:rPr>
              <w:t>0</w:t>
            </w:r>
          </w:p>
        </w:tc>
        <w:tc>
          <w:tcPr>
            <w:tcW w:w="1170" w:type="dxa"/>
          </w:tcPr>
          <w:p w14:paraId="5347DC3D" w14:textId="77777777" w:rsidR="003D27E1" w:rsidRDefault="00B475ED">
            <w:pPr>
              <w:jc w:val="right"/>
            </w:pPr>
            <w:r>
              <w:rPr>
                <w:rFonts w:ascii="Consolas" w:eastAsia="Consolas" w:hAnsi="Consolas" w:cs="Consolas"/>
                <w:sz w:val="16"/>
              </w:rPr>
              <w:t>0</w:t>
            </w:r>
          </w:p>
        </w:tc>
        <w:tc>
          <w:tcPr>
            <w:tcW w:w="1170" w:type="dxa"/>
          </w:tcPr>
          <w:p w14:paraId="5347DC3E" w14:textId="77777777" w:rsidR="003D27E1" w:rsidRDefault="00B475ED">
            <w:pPr>
              <w:jc w:val="right"/>
            </w:pPr>
            <w:r>
              <w:rPr>
                <w:rFonts w:ascii="Consolas" w:eastAsia="Consolas" w:hAnsi="Consolas" w:cs="Consolas"/>
                <w:sz w:val="16"/>
              </w:rPr>
              <w:t>0</w:t>
            </w:r>
          </w:p>
        </w:tc>
        <w:tc>
          <w:tcPr>
            <w:tcW w:w="1170" w:type="dxa"/>
          </w:tcPr>
          <w:p w14:paraId="5347DC3F" w14:textId="77777777" w:rsidR="003D27E1" w:rsidRDefault="00B475ED">
            <w:pPr>
              <w:jc w:val="right"/>
            </w:pPr>
            <w:r>
              <w:rPr>
                <w:rFonts w:ascii="Consolas" w:eastAsia="Consolas" w:hAnsi="Consolas" w:cs="Consolas"/>
                <w:sz w:val="16"/>
              </w:rPr>
              <w:t>0</w:t>
            </w:r>
          </w:p>
        </w:tc>
        <w:tc>
          <w:tcPr>
            <w:tcW w:w="1170" w:type="dxa"/>
          </w:tcPr>
          <w:p w14:paraId="5347DC40" w14:textId="77777777" w:rsidR="003D27E1" w:rsidRDefault="00B475ED">
            <w:pPr>
              <w:jc w:val="right"/>
            </w:pPr>
            <w:r>
              <w:rPr>
                <w:rFonts w:ascii="Consolas" w:eastAsia="Consolas" w:hAnsi="Consolas" w:cs="Consolas"/>
                <w:sz w:val="16"/>
              </w:rPr>
              <w:t>2,266</w:t>
            </w:r>
          </w:p>
        </w:tc>
      </w:tr>
      <w:tr w:rsidR="003D27E1" w14:paraId="5347DC4A" w14:textId="77777777">
        <w:tc>
          <w:tcPr>
            <w:tcW w:w="1170" w:type="dxa"/>
          </w:tcPr>
          <w:p w14:paraId="5347DC42" w14:textId="77777777" w:rsidR="003D27E1" w:rsidRDefault="00B475ED">
            <w:pPr>
              <w:jc w:val="right"/>
            </w:pPr>
            <w:r>
              <w:rPr>
                <w:rFonts w:ascii="Consolas" w:eastAsia="Consolas" w:hAnsi="Consolas" w:cs="Consolas"/>
                <w:sz w:val="16"/>
              </w:rPr>
              <w:t>1</w:t>
            </w:r>
          </w:p>
        </w:tc>
        <w:tc>
          <w:tcPr>
            <w:tcW w:w="1170" w:type="dxa"/>
          </w:tcPr>
          <w:p w14:paraId="5347DC43" w14:textId="77777777" w:rsidR="003D27E1" w:rsidRDefault="00B475ED">
            <w:pPr>
              <w:jc w:val="right"/>
            </w:pPr>
            <w:r>
              <w:rPr>
                <w:rFonts w:ascii="Consolas" w:eastAsia="Consolas" w:hAnsi="Consolas" w:cs="Consolas"/>
                <w:sz w:val="16"/>
              </w:rPr>
              <w:t>46,943</w:t>
            </w:r>
          </w:p>
        </w:tc>
        <w:tc>
          <w:tcPr>
            <w:tcW w:w="1170" w:type="dxa"/>
          </w:tcPr>
          <w:p w14:paraId="5347DC44" w14:textId="77777777" w:rsidR="003D27E1" w:rsidRDefault="00B475ED">
            <w:pPr>
              <w:jc w:val="right"/>
            </w:pPr>
            <w:r>
              <w:rPr>
                <w:rFonts w:ascii="Consolas" w:eastAsia="Consolas" w:hAnsi="Consolas" w:cs="Consolas"/>
                <w:sz w:val="16"/>
              </w:rPr>
              <w:t>43,970</w:t>
            </w:r>
          </w:p>
        </w:tc>
        <w:tc>
          <w:tcPr>
            <w:tcW w:w="1170" w:type="dxa"/>
          </w:tcPr>
          <w:p w14:paraId="5347DC45" w14:textId="77777777" w:rsidR="003D27E1" w:rsidRDefault="00B475ED">
            <w:pPr>
              <w:jc w:val="right"/>
            </w:pPr>
            <w:r>
              <w:rPr>
                <w:rFonts w:ascii="Consolas" w:eastAsia="Consolas" w:hAnsi="Consolas" w:cs="Consolas"/>
                <w:sz w:val="16"/>
              </w:rPr>
              <w:t>23,211</w:t>
            </w:r>
          </w:p>
        </w:tc>
        <w:tc>
          <w:tcPr>
            <w:tcW w:w="1170" w:type="dxa"/>
          </w:tcPr>
          <w:p w14:paraId="5347DC46" w14:textId="77777777" w:rsidR="003D27E1" w:rsidRDefault="00B475ED">
            <w:pPr>
              <w:jc w:val="right"/>
            </w:pPr>
            <w:r>
              <w:rPr>
                <w:rFonts w:ascii="Consolas" w:eastAsia="Consolas" w:hAnsi="Consolas" w:cs="Consolas"/>
                <w:sz w:val="16"/>
              </w:rPr>
              <w:t>18,123</w:t>
            </w:r>
          </w:p>
        </w:tc>
        <w:tc>
          <w:tcPr>
            <w:tcW w:w="1170" w:type="dxa"/>
          </w:tcPr>
          <w:p w14:paraId="5347DC47" w14:textId="77777777" w:rsidR="003D27E1" w:rsidRDefault="00B475ED">
            <w:pPr>
              <w:jc w:val="right"/>
            </w:pPr>
            <w:r>
              <w:rPr>
                <w:rFonts w:ascii="Consolas" w:eastAsia="Consolas" w:hAnsi="Consolas" w:cs="Consolas"/>
                <w:sz w:val="16"/>
              </w:rPr>
              <w:t>0</w:t>
            </w:r>
          </w:p>
        </w:tc>
        <w:tc>
          <w:tcPr>
            <w:tcW w:w="1170" w:type="dxa"/>
          </w:tcPr>
          <w:p w14:paraId="5347DC48" w14:textId="77777777" w:rsidR="003D27E1" w:rsidRDefault="00B475ED">
            <w:pPr>
              <w:jc w:val="right"/>
            </w:pPr>
            <w:r>
              <w:rPr>
                <w:rFonts w:ascii="Consolas" w:eastAsia="Consolas" w:hAnsi="Consolas" w:cs="Consolas"/>
                <w:sz w:val="16"/>
              </w:rPr>
              <w:t>64,635</w:t>
            </w:r>
          </w:p>
        </w:tc>
        <w:tc>
          <w:tcPr>
            <w:tcW w:w="1170" w:type="dxa"/>
          </w:tcPr>
          <w:p w14:paraId="5347DC49" w14:textId="77777777" w:rsidR="003D27E1" w:rsidRDefault="00B475ED">
            <w:pPr>
              <w:jc w:val="right"/>
            </w:pPr>
            <w:r>
              <w:rPr>
                <w:rFonts w:ascii="Consolas" w:eastAsia="Consolas" w:hAnsi="Consolas" w:cs="Consolas"/>
                <w:sz w:val="16"/>
              </w:rPr>
              <w:t>10,062</w:t>
            </w:r>
          </w:p>
        </w:tc>
      </w:tr>
      <w:tr w:rsidR="003D27E1" w14:paraId="5347DC53" w14:textId="77777777">
        <w:tc>
          <w:tcPr>
            <w:tcW w:w="1170" w:type="dxa"/>
          </w:tcPr>
          <w:p w14:paraId="5347DC4B" w14:textId="77777777" w:rsidR="003D27E1" w:rsidRDefault="00B475ED">
            <w:pPr>
              <w:jc w:val="right"/>
            </w:pPr>
            <w:r>
              <w:rPr>
                <w:rFonts w:ascii="Consolas" w:eastAsia="Consolas" w:hAnsi="Consolas" w:cs="Consolas"/>
                <w:sz w:val="16"/>
              </w:rPr>
              <w:t>2</w:t>
            </w:r>
          </w:p>
        </w:tc>
        <w:tc>
          <w:tcPr>
            <w:tcW w:w="1170" w:type="dxa"/>
          </w:tcPr>
          <w:p w14:paraId="5347DC4C" w14:textId="77777777" w:rsidR="003D27E1" w:rsidRDefault="00B475ED">
            <w:pPr>
              <w:jc w:val="right"/>
            </w:pPr>
            <w:r>
              <w:rPr>
                <w:rFonts w:ascii="Consolas" w:eastAsia="Consolas" w:hAnsi="Consolas" w:cs="Consolas"/>
                <w:sz w:val="16"/>
              </w:rPr>
              <w:t>51,820</w:t>
            </w:r>
          </w:p>
        </w:tc>
        <w:tc>
          <w:tcPr>
            <w:tcW w:w="1170" w:type="dxa"/>
          </w:tcPr>
          <w:p w14:paraId="5347DC4D" w14:textId="77777777" w:rsidR="003D27E1" w:rsidRDefault="00B475ED">
            <w:pPr>
              <w:jc w:val="right"/>
            </w:pPr>
            <w:r>
              <w:rPr>
                <w:rFonts w:ascii="Consolas" w:eastAsia="Consolas" w:hAnsi="Consolas" w:cs="Consolas"/>
                <w:sz w:val="16"/>
              </w:rPr>
              <w:t>15,232</w:t>
            </w:r>
          </w:p>
        </w:tc>
        <w:tc>
          <w:tcPr>
            <w:tcW w:w="1170" w:type="dxa"/>
          </w:tcPr>
          <w:p w14:paraId="5347DC4E" w14:textId="77777777" w:rsidR="003D27E1" w:rsidRDefault="00B475ED">
            <w:pPr>
              <w:jc w:val="right"/>
            </w:pPr>
            <w:r>
              <w:rPr>
                <w:rFonts w:ascii="Consolas" w:eastAsia="Consolas" w:hAnsi="Consolas" w:cs="Consolas"/>
                <w:sz w:val="16"/>
              </w:rPr>
              <w:t>22,968</w:t>
            </w:r>
          </w:p>
        </w:tc>
        <w:tc>
          <w:tcPr>
            <w:tcW w:w="1170" w:type="dxa"/>
          </w:tcPr>
          <w:p w14:paraId="5347DC4F" w14:textId="77777777" w:rsidR="003D27E1" w:rsidRDefault="00B475ED">
            <w:pPr>
              <w:jc w:val="right"/>
            </w:pPr>
            <w:r>
              <w:rPr>
                <w:rFonts w:ascii="Consolas" w:eastAsia="Consolas" w:hAnsi="Consolas" w:cs="Consolas"/>
                <w:sz w:val="16"/>
              </w:rPr>
              <w:t>28,916</w:t>
            </w:r>
          </w:p>
        </w:tc>
        <w:tc>
          <w:tcPr>
            <w:tcW w:w="1170" w:type="dxa"/>
          </w:tcPr>
          <w:p w14:paraId="5347DC50" w14:textId="77777777" w:rsidR="003D27E1" w:rsidRDefault="00B475ED">
            <w:pPr>
              <w:jc w:val="right"/>
            </w:pPr>
            <w:r>
              <w:rPr>
                <w:rFonts w:ascii="Consolas" w:eastAsia="Consolas" w:hAnsi="Consolas" w:cs="Consolas"/>
                <w:sz w:val="16"/>
              </w:rPr>
              <w:t>0</w:t>
            </w:r>
          </w:p>
        </w:tc>
        <w:tc>
          <w:tcPr>
            <w:tcW w:w="1170" w:type="dxa"/>
          </w:tcPr>
          <w:p w14:paraId="5347DC51" w14:textId="77777777" w:rsidR="003D27E1" w:rsidRDefault="00B475ED">
            <w:pPr>
              <w:jc w:val="right"/>
            </w:pPr>
            <w:r>
              <w:rPr>
                <w:rFonts w:ascii="Consolas" w:eastAsia="Consolas" w:hAnsi="Consolas" w:cs="Consolas"/>
                <w:sz w:val="16"/>
              </w:rPr>
              <w:t>112,330</w:t>
            </w:r>
          </w:p>
        </w:tc>
        <w:tc>
          <w:tcPr>
            <w:tcW w:w="1170" w:type="dxa"/>
          </w:tcPr>
          <w:p w14:paraId="5347DC52" w14:textId="77777777" w:rsidR="003D27E1" w:rsidRDefault="00B475ED">
            <w:pPr>
              <w:jc w:val="right"/>
            </w:pPr>
            <w:r>
              <w:rPr>
                <w:rFonts w:ascii="Consolas" w:eastAsia="Consolas" w:hAnsi="Consolas" w:cs="Consolas"/>
                <w:sz w:val="16"/>
              </w:rPr>
              <w:t>16,411</w:t>
            </w:r>
          </w:p>
        </w:tc>
      </w:tr>
      <w:tr w:rsidR="003D27E1" w14:paraId="5347DC5C" w14:textId="77777777">
        <w:tc>
          <w:tcPr>
            <w:tcW w:w="1170" w:type="dxa"/>
          </w:tcPr>
          <w:p w14:paraId="5347DC54" w14:textId="77777777" w:rsidR="003D27E1" w:rsidRDefault="00B475ED">
            <w:pPr>
              <w:jc w:val="right"/>
            </w:pPr>
            <w:r>
              <w:rPr>
                <w:rFonts w:ascii="Consolas" w:eastAsia="Consolas" w:hAnsi="Consolas" w:cs="Consolas"/>
                <w:sz w:val="16"/>
              </w:rPr>
              <w:t>3</w:t>
            </w:r>
          </w:p>
        </w:tc>
        <w:tc>
          <w:tcPr>
            <w:tcW w:w="1170" w:type="dxa"/>
          </w:tcPr>
          <w:p w14:paraId="5347DC55" w14:textId="77777777" w:rsidR="003D27E1" w:rsidRDefault="00B475ED">
            <w:pPr>
              <w:jc w:val="right"/>
            </w:pPr>
            <w:r>
              <w:rPr>
                <w:rFonts w:ascii="Consolas" w:eastAsia="Consolas" w:hAnsi="Consolas" w:cs="Consolas"/>
                <w:sz w:val="16"/>
              </w:rPr>
              <w:t>19,846</w:t>
            </w:r>
          </w:p>
        </w:tc>
        <w:tc>
          <w:tcPr>
            <w:tcW w:w="1170" w:type="dxa"/>
          </w:tcPr>
          <w:p w14:paraId="5347DC56" w14:textId="77777777" w:rsidR="003D27E1" w:rsidRDefault="00B475ED">
            <w:pPr>
              <w:jc w:val="right"/>
            </w:pPr>
            <w:r>
              <w:rPr>
                <w:rFonts w:ascii="Consolas" w:eastAsia="Consolas" w:hAnsi="Consolas" w:cs="Consolas"/>
                <w:sz w:val="16"/>
              </w:rPr>
              <w:t>3,027</w:t>
            </w:r>
          </w:p>
        </w:tc>
        <w:tc>
          <w:tcPr>
            <w:tcW w:w="1170" w:type="dxa"/>
          </w:tcPr>
          <w:p w14:paraId="5347DC57" w14:textId="77777777" w:rsidR="003D27E1" w:rsidRDefault="00B475ED">
            <w:pPr>
              <w:jc w:val="right"/>
            </w:pPr>
            <w:r>
              <w:rPr>
                <w:rFonts w:ascii="Consolas" w:eastAsia="Consolas" w:hAnsi="Consolas" w:cs="Consolas"/>
                <w:sz w:val="16"/>
              </w:rPr>
              <w:t>10,654</w:t>
            </w:r>
          </w:p>
        </w:tc>
        <w:tc>
          <w:tcPr>
            <w:tcW w:w="1170" w:type="dxa"/>
          </w:tcPr>
          <w:p w14:paraId="5347DC58" w14:textId="77777777" w:rsidR="003D27E1" w:rsidRDefault="00B475ED">
            <w:pPr>
              <w:jc w:val="right"/>
            </w:pPr>
            <w:r>
              <w:rPr>
                <w:rFonts w:ascii="Consolas" w:eastAsia="Consolas" w:hAnsi="Consolas" w:cs="Consolas"/>
                <w:sz w:val="16"/>
              </w:rPr>
              <w:t>12,359</w:t>
            </w:r>
          </w:p>
        </w:tc>
        <w:tc>
          <w:tcPr>
            <w:tcW w:w="1170" w:type="dxa"/>
          </w:tcPr>
          <w:p w14:paraId="5347DC59" w14:textId="77777777" w:rsidR="003D27E1" w:rsidRDefault="00B475ED">
            <w:pPr>
              <w:jc w:val="right"/>
            </w:pPr>
            <w:r>
              <w:rPr>
                <w:rFonts w:ascii="Consolas" w:eastAsia="Consolas" w:hAnsi="Consolas" w:cs="Consolas"/>
                <w:sz w:val="16"/>
              </w:rPr>
              <w:t>0</w:t>
            </w:r>
          </w:p>
        </w:tc>
        <w:tc>
          <w:tcPr>
            <w:tcW w:w="1170" w:type="dxa"/>
          </w:tcPr>
          <w:p w14:paraId="5347DC5A" w14:textId="77777777" w:rsidR="003D27E1" w:rsidRDefault="00B475ED">
            <w:pPr>
              <w:jc w:val="right"/>
            </w:pPr>
            <w:r>
              <w:rPr>
                <w:rFonts w:ascii="Consolas" w:eastAsia="Consolas" w:hAnsi="Consolas" w:cs="Consolas"/>
                <w:sz w:val="16"/>
              </w:rPr>
              <w:t>51,078</w:t>
            </w:r>
          </w:p>
        </w:tc>
        <w:tc>
          <w:tcPr>
            <w:tcW w:w="1170" w:type="dxa"/>
          </w:tcPr>
          <w:p w14:paraId="5347DC5B" w14:textId="77777777" w:rsidR="003D27E1" w:rsidRDefault="00B475ED">
            <w:pPr>
              <w:jc w:val="right"/>
            </w:pPr>
            <w:r>
              <w:rPr>
                <w:rFonts w:ascii="Consolas" w:eastAsia="Consolas" w:hAnsi="Consolas" w:cs="Consolas"/>
                <w:sz w:val="16"/>
              </w:rPr>
              <w:t>5,754</w:t>
            </w:r>
          </w:p>
        </w:tc>
      </w:tr>
      <w:tr w:rsidR="003D27E1" w14:paraId="5347DC65" w14:textId="77777777">
        <w:tc>
          <w:tcPr>
            <w:tcW w:w="1170" w:type="dxa"/>
          </w:tcPr>
          <w:p w14:paraId="5347DC5D" w14:textId="77777777" w:rsidR="003D27E1" w:rsidRDefault="00B475ED">
            <w:pPr>
              <w:jc w:val="right"/>
            </w:pPr>
            <w:r>
              <w:rPr>
                <w:rFonts w:ascii="Consolas" w:eastAsia="Consolas" w:hAnsi="Consolas" w:cs="Consolas"/>
                <w:sz w:val="16"/>
              </w:rPr>
              <w:t>4</w:t>
            </w:r>
          </w:p>
        </w:tc>
        <w:tc>
          <w:tcPr>
            <w:tcW w:w="1170" w:type="dxa"/>
          </w:tcPr>
          <w:p w14:paraId="5347DC5E" w14:textId="77777777" w:rsidR="003D27E1" w:rsidRDefault="00B475ED">
            <w:pPr>
              <w:jc w:val="right"/>
            </w:pPr>
            <w:r>
              <w:rPr>
                <w:rFonts w:ascii="Consolas" w:eastAsia="Consolas" w:hAnsi="Consolas" w:cs="Consolas"/>
                <w:sz w:val="16"/>
              </w:rPr>
              <w:t>31,681</w:t>
            </w:r>
          </w:p>
        </w:tc>
        <w:tc>
          <w:tcPr>
            <w:tcW w:w="1170" w:type="dxa"/>
          </w:tcPr>
          <w:p w14:paraId="5347DC5F" w14:textId="77777777" w:rsidR="003D27E1" w:rsidRDefault="00B475ED">
            <w:pPr>
              <w:jc w:val="right"/>
            </w:pPr>
            <w:r>
              <w:rPr>
                <w:rFonts w:ascii="Consolas" w:eastAsia="Consolas" w:hAnsi="Consolas" w:cs="Consolas"/>
                <w:sz w:val="16"/>
              </w:rPr>
              <w:t>3,827</w:t>
            </w:r>
          </w:p>
        </w:tc>
        <w:tc>
          <w:tcPr>
            <w:tcW w:w="1170" w:type="dxa"/>
          </w:tcPr>
          <w:p w14:paraId="5347DC60" w14:textId="77777777" w:rsidR="003D27E1" w:rsidRDefault="00B475ED">
            <w:pPr>
              <w:jc w:val="right"/>
            </w:pPr>
            <w:r>
              <w:rPr>
                <w:rFonts w:ascii="Consolas" w:eastAsia="Consolas" w:hAnsi="Consolas" w:cs="Consolas"/>
                <w:sz w:val="16"/>
              </w:rPr>
              <w:t>19,899</w:t>
            </w:r>
          </w:p>
        </w:tc>
        <w:tc>
          <w:tcPr>
            <w:tcW w:w="1170" w:type="dxa"/>
          </w:tcPr>
          <w:p w14:paraId="5347DC61" w14:textId="77777777" w:rsidR="003D27E1" w:rsidRDefault="00B475ED">
            <w:pPr>
              <w:jc w:val="right"/>
            </w:pPr>
            <w:r>
              <w:rPr>
                <w:rFonts w:ascii="Consolas" w:eastAsia="Consolas" w:hAnsi="Consolas" w:cs="Consolas"/>
                <w:sz w:val="16"/>
              </w:rPr>
              <w:t>22,923</w:t>
            </w:r>
          </w:p>
        </w:tc>
        <w:tc>
          <w:tcPr>
            <w:tcW w:w="1170" w:type="dxa"/>
          </w:tcPr>
          <w:p w14:paraId="5347DC62" w14:textId="77777777" w:rsidR="003D27E1" w:rsidRDefault="00B475ED">
            <w:pPr>
              <w:jc w:val="right"/>
            </w:pPr>
            <w:r>
              <w:rPr>
                <w:rFonts w:ascii="Consolas" w:eastAsia="Consolas" w:hAnsi="Consolas" w:cs="Consolas"/>
                <w:sz w:val="16"/>
              </w:rPr>
              <w:t>0</w:t>
            </w:r>
          </w:p>
        </w:tc>
        <w:tc>
          <w:tcPr>
            <w:tcW w:w="1170" w:type="dxa"/>
          </w:tcPr>
          <w:p w14:paraId="5347DC63" w14:textId="77777777" w:rsidR="003D27E1" w:rsidRDefault="00B475ED">
            <w:pPr>
              <w:jc w:val="right"/>
            </w:pPr>
            <w:r>
              <w:rPr>
                <w:rFonts w:ascii="Consolas" w:eastAsia="Consolas" w:hAnsi="Consolas" w:cs="Consolas"/>
                <w:sz w:val="16"/>
              </w:rPr>
              <w:t>82,002</w:t>
            </w:r>
          </w:p>
        </w:tc>
        <w:tc>
          <w:tcPr>
            <w:tcW w:w="1170" w:type="dxa"/>
          </w:tcPr>
          <w:p w14:paraId="5347DC64" w14:textId="77777777" w:rsidR="003D27E1" w:rsidRDefault="00B475ED">
            <w:pPr>
              <w:jc w:val="right"/>
            </w:pPr>
            <w:r>
              <w:rPr>
                <w:rFonts w:ascii="Consolas" w:eastAsia="Consolas" w:hAnsi="Consolas" w:cs="Consolas"/>
                <w:sz w:val="16"/>
              </w:rPr>
              <w:t>10,685</w:t>
            </w:r>
          </w:p>
        </w:tc>
      </w:tr>
      <w:tr w:rsidR="003D27E1" w14:paraId="5347DC6E" w14:textId="77777777">
        <w:tc>
          <w:tcPr>
            <w:tcW w:w="1170" w:type="dxa"/>
          </w:tcPr>
          <w:p w14:paraId="5347DC66" w14:textId="77777777" w:rsidR="003D27E1" w:rsidRDefault="00B475ED">
            <w:pPr>
              <w:jc w:val="right"/>
            </w:pPr>
            <w:r>
              <w:rPr>
                <w:rFonts w:ascii="Consolas" w:eastAsia="Consolas" w:hAnsi="Consolas" w:cs="Consolas"/>
                <w:sz w:val="16"/>
              </w:rPr>
              <w:t>5</w:t>
            </w:r>
          </w:p>
        </w:tc>
        <w:tc>
          <w:tcPr>
            <w:tcW w:w="1170" w:type="dxa"/>
          </w:tcPr>
          <w:p w14:paraId="5347DC67" w14:textId="77777777" w:rsidR="003D27E1" w:rsidRDefault="00B475ED">
            <w:pPr>
              <w:jc w:val="right"/>
            </w:pPr>
            <w:r>
              <w:rPr>
                <w:rFonts w:ascii="Consolas" w:eastAsia="Consolas" w:hAnsi="Consolas" w:cs="Consolas"/>
                <w:sz w:val="16"/>
              </w:rPr>
              <w:t>21,265</w:t>
            </w:r>
          </w:p>
        </w:tc>
        <w:tc>
          <w:tcPr>
            <w:tcW w:w="1170" w:type="dxa"/>
          </w:tcPr>
          <w:p w14:paraId="5347DC68" w14:textId="77777777" w:rsidR="003D27E1" w:rsidRDefault="00B475ED">
            <w:pPr>
              <w:jc w:val="right"/>
            </w:pPr>
            <w:r>
              <w:rPr>
                <w:rFonts w:ascii="Consolas" w:eastAsia="Consolas" w:hAnsi="Consolas" w:cs="Consolas"/>
                <w:sz w:val="16"/>
              </w:rPr>
              <w:t>2,787</w:t>
            </w:r>
          </w:p>
        </w:tc>
        <w:tc>
          <w:tcPr>
            <w:tcW w:w="1170" w:type="dxa"/>
          </w:tcPr>
          <w:p w14:paraId="5347DC69" w14:textId="77777777" w:rsidR="003D27E1" w:rsidRDefault="00B475ED">
            <w:pPr>
              <w:jc w:val="right"/>
            </w:pPr>
            <w:r>
              <w:rPr>
                <w:rFonts w:ascii="Consolas" w:eastAsia="Consolas" w:hAnsi="Consolas" w:cs="Consolas"/>
                <w:sz w:val="16"/>
              </w:rPr>
              <w:t>14,775</w:t>
            </w:r>
          </w:p>
        </w:tc>
        <w:tc>
          <w:tcPr>
            <w:tcW w:w="1170" w:type="dxa"/>
          </w:tcPr>
          <w:p w14:paraId="5347DC6A" w14:textId="77777777" w:rsidR="003D27E1" w:rsidRDefault="00B475ED">
            <w:pPr>
              <w:jc w:val="right"/>
            </w:pPr>
            <w:r>
              <w:rPr>
                <w:rFonts w:ascii="Consolas" w:eastAsia="Consolas" w:hAnsi="Consolas" w:cs="Consolas"/>
                <w:sz w:val="16"/>
              </w:rPr>
              <w:t>24,426</w:t>
            </w:r>
          </w:p>
        </w:tc>
        <w:tc>
          <w:tcPr>
            <w:tcW w:w="1170" w:type="dxa"/>
          </w:tcPr>
          <w:p w14:paraId="5347DC6B" w14:textId="77777777" w:rsidR="003D27E1" w:rsidRDefault="00B475ED">
            <w:pPr>
              <w:jc w:val="right"/>
            </w:pPr>
            <w:r>
              <w:rPr>
                <w:rFonts w:ascii="Consolas" w:eastAsia="Consolas" w:hAnsi="Consolas" w:cs="Consolas"/>
                <w:sz w:val="16"/>
              </w:rPr>
              <w:t>0</w:t>
            </w:r>
          </w:p>
        </w:tc>
        <w:tc>
          <w:tcPr>
            <w:tcW w:w="1170" w:type="dxa"/>
          </w:tcPr>
          <w:p w14:paraId="5347DC6C" w14:textId="77777777" w:rsidR="003D27E1" w:rsidRDefault="00B475ED">
            <w:pPr>
              <w:jc w:val="right"/>
            </w:pPr>
            <w:r>
              <w:rPr>
                <w:rFonts w:ascii="Consolas" w:eastAsia="Consolas" w:hAnsi="Consolas" w:cs="Consolas"/>
                <w:sz w:val="16"/>
              </w:rPr>
              <w:t>73,613</w:t>
            </w:r>
          </w:p>
        </w:tc>
        <w:tc>
          <w:tcPr>
            <w:tcW w:w="1170" w:type="dxa"/>
          </w:tcPr>
          <w:p w14:paraId="5347DC6D" w14:textId="77777777" w:rsidR="003D27E1" w:rsidRDefault="00B475ED">
            <w:pPr>
              <w:jc w:val="right"/>
            </w:pPr>
            <w:r>
              <w:rPr>
                <w:rFonts w:ascii="Consolas" w:eastAsia="Consolas" w:hAnsi="Consolas" w:cs="Consolas"/>
                <w:sz w:val="16"/>
              </w:rPr>
              <w:t>6,260</w:t>
            </w:r>
          </w:p>
        </w:tc>
      </w:tr>
      <w:tr w:rsidR="003D27E1" w14:paraId="5347DC77" w14:textId="77777777">
        <w:tc>
          <w:tcPr>
            <w:tcW w:w="1170" w:type="dxa"/>
            <w:tcBorders>
              <w:bottom w:val="single" w:sz="0" w:space="0" w:color="000000"/>
            </w:tcBorders>
          </w:tcPr>
          <w:p w14:paraId="5347DC6F"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C70"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C71" w14:textId="77777777" w:rsidR="003D27E1" w:rsidRDefault="00B475ED">
            <w:pPr>
              <w:jc w:val="right"/>
            </w:pPr>
            <w:r>
              <w:rPr>
                <w:rFonts w:ascii="Consolas" w:eastAsia="Consolas" w:hAnsi="Consolas" w:cs="Consolas"/>
                <w:sz w:val="16"/>
              </w:rPr>
              <w:t>309,919</w:t>
            </w:r>
          </w:p>
        </w:tc>
        <w:tc>
          <w:tcPr>
            <w:tcW w:w="1170" w:type="dxa"/>
            <w:tcBorders>
              <w:bottom w:val="single" w:sz="0" w:space="0" w:color="000000"/>
            </w:tcBorders>
          </w:tcPr>
          <w:p w14:paraId="5347DC72" w14:textId="77777777" w:rsidR="003D27E1" w:rsidRDefault="00B475ED">
            <w:pPr>
              <w:jc w:val="right"/>
            </w:pPr>
            <w:r>
              <w:rPr>
                <w:rFonts w:ascii="Consolas" w:eastAsia="Consolas" w:hAnsi="Consolas" w:cs="Consolas"/>
                <w:sz w:val="16"/>
              </w:rPr>
              <w:t>352,723</w:t>
            </w:r>
          </w:p>
        </w:tc>
        <w:tc>
          <w:tcPr>
            <w:tcW w:w="1170" w:type="dxa"/>
            <w:tcBorders>
              <w:bottom w:val="single" w:sz="0" w:space="0" w:color="000000"/>
            </w:tcBorders>
          </w:tcPr>
          <w:p w14:paraId="5347DC73"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C74"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DC75"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DC76" w14:textId="77777777" w:rsidR="003D27E1" w:rsidRDefault="00B475ED">
            <w:pPr>
              <w:jc w:val="right"/>
            </w:pPr>
            <w:r>
              <w:rPr>
                <w:rFonts w:ascii="Consolas" w:eastAsia="Consolas" w:hAnsi="Consolas" w:cs="Consolas"/>
                <w:sz w:val="16"/>
              </w:rPr>
              <w:t>54,907</w:t>
            </w:r>
          </w:p>
        </w:tc>
      </w:tr>
      <w:tr w:rsidR="003D27E1" w14:paraId="5347DC80" w14:textId="77777777">
        <w:tc>
          <w:tcPr>
            <w:tcW w:w="0" w:type="auto"/>
            <w:tcBorders>
              <w:top w:val="single" w:sz="0" w:space="0" w:color="000000"/>
              <w:bottom w:val="single" w:sz="0" w:space="0" w:color="000000"/>
            </w:tcBorders>
          </w:tcPr>
          <w:p w14:paraId="5347DC78"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DC79"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DC7A"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DC7B"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DC7C"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DC7D"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DC7E"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DC7F" w14:textId="77777777" w:rsidR="003D27E1" w:rsidRDefault="00B475ED">
            <w:pPr>
              <w:jc w:val="right"/>
            </w:pPr>
            <w:r>
              <w:rPr>
                <w:rFonts w:ascii="Consolas" w:eastAsia="Consolas" w:hAnsi="Consolas" w:cs="Consolas"/>
                <w:sz w:val="16"/>
              </w:rPr>
              <w:t>116,355</w:t>
            </w:r>
          </w:p>
        </w:tc>
      </w:tr>
    </w:tbl>
    <w:p w14:paraId="5347DC81" w14:textId="77777777" w:rsidR="003D27E1" w:rsidRDefault="003D27E1"/>
    <w:p w14:paraId="5347DC82" w14:textId="77777777" w:rsidR="003D27E1" w:rsidRDefault="00B475ED">
      <w:r>
        <w:br/>
      </w:r>
    </w:p>
    <w:p w14:paraId="5347DC83" w14:textId="77777777" w:rsidR="003D27E1" w:rsidRDefault="00B475ED">
      <w:r>
        <w:br w:type="page"/>
      </w:r>
    </w:p>
    <w:p w14:paraId="5347DC84" w14:textId="77777777" w:rsidR="003D27E1" w:rsidRDefault="00B475ED">
      <w:pPr>
        <w:pStyle w:val="Heading1"/>
      </w:pPr>
      <w:r>
        <w:rPr>
          <w:sz w:val="30"/>
        </w:rPr>
        <w:lastRenderedPageBreak/>
        <w:t>Individual income</w:t>
      </w:r>
    </w:p>
    <w:p w14:paraId="5347DC85" w14:textId="77777777" w:rsidR="003D27E1" w:rsidRDefault="00B475ED">
      <w:r>
        <w:t>Depending on the original data, information on individual income is included in several variables based on:</w:t>
      </w:r>
    </w:p>
    <w:p w14:paraId="5347DC86" w14:textId="77777777" w:rsidR="003D27E1" w:rsidRDefault="00B475ED">
      <w:r>
        <w:t>-</w:t>
      </w:r>
      <w:r>
        <w:tab/>
        <w:t xml:space="preserve">source of income: </w:t>
      </w:r>
      <w:r>
        <w:tab/>
      </w:r>
      <w:r>
        <w:tab/>
        <w:t>o</w:t>
      </w:r>
      <w:r>
        <w:tab/>
        <w:t>total income from jobs and benefits (</w:t>
      </w:r>
      <w:proofErr w:type="spellStart"/>
      <w:r>
        <w:rPr>
          <w:i/>
        </w:rPr>
        <w:t>inctot</w:t>
      </w:r>
      <w:proofErr w:type="spellEnd"/>
      <w:r>
        <w:rPr>
          <w:i/>
        </w:rPr>
        <w:t>*</w:t>
      </w:r>
      <w:r>
        <w:t>)</w:t>
      </w:r>
      <w:r>
        <w:tab/>
      </w:r>
      <w:r>
        <w:tab/>
        <w:t>o</w:t>
      </w:r>
      <w:r>
        <w:tab/>
        <w:t>from all jobs (</w:t>
      </w:r>
      <w:proofErr w:type="spellStart"/>
      <w:r>
        <w:rPr>
          <w:i/>
        </w:rPr>
        <w:t>incjobs</w:t>
      </w:r>
      <w:proofErr w:type="spellEnd"/>
      <w:r>
        <w:rPr>
          <w:i/>
        </w:rPr>
        <w:t>*</w:t>
      </w:r>
      <w:r>
        <w:t>)</w:t>
      </w:r>
      <w:r>
        <w:tab/>
      </w:r>
      <w:r>
        <w:tab/>
        <w:t>o</w:t>
      </w:r>
      <w:r>
        <w:tab/>
        <w:t>from main job (</w:t>
      </w:r>
      <w:r>
        <w:rPr>
          <w:i/>
        </w:rPr>
        <w:t>incjob1*</w:t>
      </w:r>
      <w:r>
        <w:t>)</w:t>
      </w:r>
    </w:p>
    <w:p w14:paraId="5347DC87" w14:textId="77777777" w:rsidR="003D27E1" w:rsidRDefault="00B475ED">
      <w:r>
        <w:t>-</w:t>
      </w:r>
      <w:r>
        <w:tab/>
        <w:t xml:space="preserve">type of income: </w:t>
      </w:r>
      <w:r>
        <w:tab/>
      </w:r>
      <w:r>
        <w:tab/>
        <w:t>o</w:t>
      </w:r>
      <w:r>
        <w:tab/>
        <w:t>gross (</w:t>
      </w:r>
      <w:r>
        <w:rPr>
          <w:i/>
        </w:rPr>
        <w:t>*g*</w:t>
      </w:r>
      <w:r>
        <w:t xml:space="preserve">, e.g. </w:t>
      </w:r>
      <w:proofErr w:type="spellStart"/>
      <w:r>
        <w:rPr>
          <w:i/>
        </w:rPr>
        <w:t>incjobs_yg</w:t>
      </w:r>
      <w:proofErr w:type="spellEnd"/>
      <w:r>
        <w:t>)</w:t>
      </w:r>
      <w:r>
        <w:tab/>
      </w:r>
      <w:r>
        <w:tab/>
        <w:t>o</w:t>
      </w:r>
      <w:r>
        <w:tab/>
        <w:t>net (</w:t>
      </w:r>
      <w:r>
        <w:rPr>
          <w:i/>
        </w:rPr>
        <w:t>*n*</w:t>
      </w:r>
      <w:r>
        <w:t xml:space="preserve">, e.g. </w:t>
      </w:r>
      <w:proofErr w:type="spellStart"/>
      <w:r>
        <w:rPr>
          <w:i/>
        </w:rPr>
        <w:t>incjobs_yn</w:t>
      </w:r>
      <w:proofErr w:type="spellEnd"/>
      <w:r>
        <w:t>)</w:t>
      </w:r>
      <w:r>
        <w:tab/>
        <w:t>-</w:t>
      </w:r>
      <w:r>
        <w:tab/>
        <w:t xml:space="preserve">reference period for income </w:t>
      </w:r>
    </w:p>
    <w:p w14:paraId="5347DC88" w14:textId="77777777" w:rsidR="003D27E1" w:rsidRDefault="00B475ED">
      <w:r>
        <w:tab/>
        <w:t>o</w:t>
      </w:r>
      <w:r>
        <w:tab/>
        <w:t>year (</w:t>
      </w:r>
      <w:r>
        <w:rPr>
          <w:i/>
        </w:rPr>
        <w:t>*y*</w:t>
      </w:r>
      <w:r>
        <w:t xml:space="preserve">, e.g. </w:t>
      </w:r>
      <w:r>
        <w:rPr>
          <w:i/>
        </w:rPr>
        <w:t>incjob1_yn</w:t>
      </w:r>
      <w:r>
        <w:t>)</w:t>
      </w:r>
      <w:r>
        <w:tab/>
      </w:r>
      <w:r>
        <w:tab/>
        <w:t>o</w:t>
      </w:r>
      <w:r>
        <w:tab/>
        <w:t>month (</w:t>
      </w:r>
      <w:r>
        <w:rPr>
          <w:i/>
        </w:rPr>
        <w:t>*m*</w:t>
      </w:r>
      <w:r>
        <w:t xml:space="preserve">, e.g. </w:t>
      </w:r>
      <w:r>
        <w:rPr>
          <w:i/>
        </w:rPr>
        <w:t>incjob1_mn</w:t>
      </w:r>
      <w:r>
        <w:t>)</w:t>
      </w:r>
      <w:r>
        <w:tab/>
      </w:r>
      <w:r>
        <w:tab/>
        <w:t>o</w:t>
      </w:r>
      <w:r>
        <w:tab/>
        <w:t>per hour (</w:t>
      </w:r>
      <w:r>
        <w:rPr>
          <w:i/>
        </w:rPr>
        <w:t>*h*</w:t>
      </w:r>
      <w:r>
        <w:t xml:space="preserve">, e.g. </w:t>
      </w:r>
      <w:r>
        <w:rPr>
          <w:i/>
        </w:rPr>
        <w:t>incjob1_hn</w:t>
      </w:r>
      <w:r>
        <w:t>)</w:t>
      </w:r>
    </w:p>
    <w:p w14:paraId="5347DC89" w14:textId="77777777" w:rsidR="003D27E1" w:rsidRDefault="00B475ED">
      <w:r>
        <w:t xml:space="preserve">This approach results in multiple variables but provides clear definitions. For analytical purposes, users can combine particular variables using the nominal values or relative values (e.g. percentiles). </w:t>
      </w:r>
      <w:proofErr w:type="spellStart"/>
      <w:r>
        <w:rPr>
          <w:i/>
        </w:rPr>
        <w:t>Incjobs_yg</w:t>
      </w:r>
      <w:proofErr w:type="spellEnd"/>
      <w:r>
        <w:t xml:space="preserve"> is available for all countries except Russia. </w:t>
      </w:r>
    </w:p>
    <w:p w14:paraId="5347DC8A" w14:textId="77777777" w:rsidR="003D27E1" w:rsidRDefault="00B475ED">
      <w:r>
        <w:t xml:space="preserve">For some countries, the income variables are taken from the CNEF files: Australia, Switzerland and </w:t>
      </w:r>
      <w:proofErr w:type="spellStart"/>
      <w:r>
        <w:t>Germany.CPF</w:t>
      </w:r>
      <w:proofErr w:type="spellEnd"/>
      <w:r>
        <w:t xml:space="preserve"> provides values as they are included in the source data, without any additional cleaning, imputation, conversion or inflation-adjustments. Values are in local currency. For details, please refer to survey documentation</w:t>
      </w:r>
    </w:p>
    <w:p w14:paraId="5347DC8B" w14:textId="77777777" w:rsidR="003D27E1" w:rsidRDefault="003D27E1"/>
    <w:p w14:paraId="5347DC8C"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184"/>
        <w:gridCol w:w="832"/>
        <w:gridCol w:w="832"/>
        <w:gridCol w:w="832"/>
        <w:gridCol w:w="832"/>
        <w:gridCol w:w="832"/>
        <w:gridCol w:w="744"/>
        <w:gridCol w:w="744"/>
      </w:tblGrid>
      <w:tr w:rsidR="003D27E1" w14:paraId="5347DC95" w14:textId="77777777">
        <w:trPr>
          <w:jc w:val="center"/>
        </w:trPr>
        <w:tc>
          <w:tcPr>
            <w:tcW w:w="0" w:type="auto"/>
            <w:tcBorders>
              <w:top w:val="single" w:sz="0" w:space="0" w:color="000000"/>
              <w:bottom w:val="single" w:sz="0" w:space="0" w:color="000000"/>
            </w:tcBorders>
          </w:tcPr>
          <w:p w14:paraId="5347DC8D" w14:textId="77777777" w:rsidR="003D27E1" w:rsidRDefault="003D27E1"/>
        </w:tc>
        <w:tc>
          <w:tcPr>
            <w:tcW w:w="0" w:type="auto"/>
            <w:tcBorders>
              <w:top w:val="single" w:sz="0" w:space="0" w:color="000000"/>
              <w:bottom w:val="single" w:sz="0" w:space="0" w:color="000000"/>
            </w:tcBorders>
          </w:tcPr>
          <w:p w14:paraId="5347DC8E"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DC8F"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DC90"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DC91"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DC92"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DC93"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DC94" w14:textId="77777777" w:rsidR="003D27E1" w:rsidRDefault="00B475ED">
            <w:pPr>
              <w:jc w:val="center"/>
            </w:pPr>
            <w:r>
              <w:rPr>
                <w:rFonts w:ascii="Consolas" w:eastAsia="Consolas" w:hAnsi="Consolas" w:cs="Consolas"/>
                <w:sz w:val="16"/>
              </w:rPr>
              <w:t>[8] NL</w:t>
            </w:r>
          </w:p>
        </w:tc>
      </w:tr>
      <w:tr w:rsidR="003D27E1" w14:paraId="5347DC9E" w14:textId="77777777">
        <w:trPr>
          <w:jc w:val="center"/>
        </w:trPr>
        <w:tc>
          <w:tcPr>
            <w:tcW w:w="0" w:type="auto"/>
            <w:tcBorders>
              <w:top w:val="single" w:sz="0" w:space="0" w:color="000000"/>
            </w:tcBorders>
          </w:tcPr>
          <w:p w14:paraId="5347DC96" w14:textId="77777777" w:rsidR="003D27E1" w:rsidRDefault="00B475ED">
            <w:proofErr w:type="spellStart"/>
            <w:r>
              <w:rPr>
                <w:rFonts w:ascii="Consolas" w:eastAsia="Consolas" w:hAnsi="Consolas" w:cs="Consolas"/>
                <w:sz w:val="16"/>
              </w:rPr>
              <w:t>inctot_yn</w:t>
            </w:r>
            <w:proofErr w:type="spellEnd"/>
          </w:p>
        </w:tc>
        <w:tc>
          <w:tcPr>
            <w:tcW w:w="0" w:type="auto"/>
            <w:tcBorders>
              <w:top w:val="single" w:sz="0" w:space="0" w:color="000000"/>
            </w:tcBorders>
          </w:tcPr>
          <w:p w14:paraId="5347DC97"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DC98"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DC99"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DC9A"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DC9B"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DC9C"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DC9D" w14:textId="77777777" w:rsidR="003D27E1" w:rsidRDefault="00B475ED">
            <w:pPr>
              <w:jc w:val="center"/>
            </w:pPr>
            <w:r>
              <w:rPr>
                <w:rFonts w:ascii="Consolas" w:eastAsia="Consolas" w:hAnsi="Consolas" w:cs="Consolas"/>
                <w:sz w:val="16"/>
              </w:rPr>
              <w:t>.</w:t>
            </w:r>
          </w:p>
        </w:tc>
      </w:tr>
      <w:tr w:rsidR="003D27E1" w14:paraId="5347DCA7" w14:textId="77777777">
        <w:trPr>
          <w:jc w:val="center"/>
        </w:trPr>
        <w:tc>
          <w:tcPr>
            <w:tcW w:w="0" w:type="auto"/>
          </w:tcPr>
          <w:p w14:paraId="5347DC9F" w14:textId="77777777" w:rsidR="003D27E1" w:rsidRDefault="00B475ED">
            <w:proofErr w:type="spellStart"/>
            <w:r>
              <w:rPr>
                <w:rFonts w:ascii="Consolas" w:eastAsia="Consolas" w:hAnsi="Consolas" w:cs="Consolas"/>
                <w:sz w:val="16"/>
              </w:rPr>
              <w:t>inctot_mn</w:t>
            </w:r>
            <w:proofErr w:type="spellEnd"/>
          </w:p>
        </w:tc>
        <w:tc>
          <w:tcPr>
            <w:tcW w:w="0" w:type="auto"/>
          </w:tcPr>
          <w:p w14:paraId="5347DCA0" w14:textId="77777777" w:rsidR="003D27E1" w:rsidRDefault="00B475ED">
            <w:pPr>
              <w:jc w:val="center"/>
            </w:pPr>
            <w:r>
              <w:rPr>
                <w:rFonts w:ascii="Consolas" w:eastAsia="Consolas" w:hAnsi="Consolas" w:cs="Consolas"/>
                <w:sz w:val="16"/>
              </w:rPr>
              <w:t>1</w:t>
            </w:r>
          </w:p>
        </w:tc>
        <w:tc>
          <w:tcPr>
            <w:tcW w:w="0" w:type="auto"/>
          </w:tcPr>
          <w:p w14:paraId="5347DCA1" w14:textId="77777777" w:rsidR="003D27E1" w:rsidRDefault="00B475ED">
            <w:pPr>
              <w:jc w:val="center"/>
            </w:pPr>
            <w:r>
              <w:rPr>
                <w:rFonts w:ascii="Consolas" w:eastAsia="Consolas" w:hAnsi="Consolas" w:cs="Consolas"/>
                <w:sz w:val="16"/>
              </w:rPr>
              <w:t>.</w:t>
            </w:r>
          </w:p>
        </w:tc>
        <w:tc>
          <w:tcPr>
            <w:tcW w:w="0" w:type="auto"/>
          </w:tcPr>
          <w:p w14:paraId="5347DCA2" w14:textId="77777777" w:rsidR="003D27E1" w:rsidRDefault="00B475ED">
            <w:pPr>
              <w:jc w:val="center"/>
            </w:pPr>
            <w:r>
              <w:rPr>
                <w:rFonts w:ascii="Consolas" w:eastAsia="Consolas" w:hAnsi="Consolas" w:cs="Consolas"/>
                <w:sz w:val="16"/>
              </w:rPr>
              <w:t>.</w:t>
            </w:r>
          </w:p>
        </w:tc>
        <w:tc>
          <w:tcPr>
            <w:tcW w:w="0" w:type="auto"/>
          </w:tcPr>
          <w:p w14:paraId="5347DCA3" w14:textId="77777777" w:rsidR="003D27E1" w:rsidRDefault="00B475ED">
            <w:pPr>
              <w:jc w:val="center"/>
            </w:pPr>
            <w:r>
              <w:rPr>
                <w:rFonts w:ascii="Consolas" w:eastAsia="Consolas" w:hAnsi="Consolas" w:cs="Consolas"/>
                <w:sz w:val="16"/>
              </w:rPr>
              <w:t>1</w:t>
            </w:r>
          </w:p>
        </w:tc>
        <w:tc>
          <w:tcPr>
            <w:tcW w:w="0" w:type="auto"/>
          </w:tcPr>
          <w:p w14:paraId="5347DCA4" w14:textId="77777777" w:rsidR="003D27E1" w:rsidRDefault="00B475ED">
            <w:pPr>
              <w:jc w:val="center"/>
            </w:pPr>
            <w:r>
              <w:rPr>
                <w:rFonts w:ascii="Consolas" w:eastAsia="Consolas" w:hAnsi="Consolas" w:cs="Consolas"/>
                <w:sz w:val="16"/>
              </w:rPr>
              <w:t>.</w:t>
            </w:r>
          </w:p>
        </w:tc>
        <w:tc>
          <w:tcPr>
            <w:tcW w:w="0" w:type="auto"/>
          </w:tcPr>
          <w:p w14:paraId="5347DCA5" w14:textId="77777777" w:rsidR="003D27E1" w:rsidRDefault="00B475ED">
            <w:pPr>
              <w:jc w:val="center"/>
            </w:pPr>
            <w:r>
              <w:rPr>
                <w:rFonts w:ascii="Consolas" w:eastAsia="Consolas" w:hAnsi="Consolas" w:cs="Consolas"/>
                <w:sz w:val="16"/>
              </w:rPr>
              <w:t>.</w:t>
            </w:r>
          </w:p>
        </w:tc>
        <w:tc>
          <w:tcPr>
            <w:tcW w:w="0" w:type="auto"/>
          </w:tcPr>
          <w:p w14:paraId="5347DCA6" w14:textId="77777777" w:rsidR="003D27E1" w:rsidRDefault="00B475ED">
            <w:pPr>
              <w:jc w:val="center"/>
            </w:pPr>
            <w:r>
              <w:rPr>
                <w:rFonts w:ascii="Consolas" w:eastAsia="Consolas" w:hAnsi="Consolas" w:cs="Consolas"/>
                <w:sz w:val="16"/>
              </w:rPr>
              <w:t>.</w:t>
            </w:r>
          </w:p>
        </w:tc>
      </w:tr>
      <w:tr w:rsidR="003D27E1" w14:paraId="5347DCB0" w14:textId="77777777">
        <w:trPr>
          <w:jc w:val="center"/>
        </w:trPr>
        <w:tc>
          <w:tcPr>
            <w:tcW w:w="0" w:type="auto"/>
          </w:tcPr>
          <w:p w14:paraId="5347DCA8" w14:textId="77777777" w:rsidR="003D27E1" w:rsidRDefault="00B475ED">
            <w:proofErr w:type="spellStart"/>
            <w:r>
              <w:rPr>
                <w:rFonts w:ascii="Consolas" w:eastAsia="Consolas" w:hAnsi="Consolas" w:cs="Consolas"/>
                <w:sz w:val="16"/>
              </w:rPr>
              <w:t>incjobs_pyg</w:t>
            </w:r>
            <w:proofErr w:type="spellEnd"/>
          </w:p>
        </w:tc>
        <w:tc>
          <w:tcPr>
            <w:tcW w:w="0" w:type="auto"/>
          </w:tcPr>
          <w:p w14:paraId="5347DCA9" w14:textId="77777777" w:rsidR="003D27E1" w:rsidRDefault="00B475ED">
            <w:pPr>
              <w:jc w:val="center"/>
            </w:pPr>
            <w:r>
              <w:rPr>
                <w:rFonts w:ascii="Consolas" w:eastAsia="Consolas" w:hAnsi="Consolas" w:cs="Consolas"/>
                <w:sz w:val="16"/>
              </w:rPr>
              <w:t>1</w:t>
            </w:r>
          </w:p>
        </w:tc>
        <w:tc>
          <w:tcPr>
            <w:tcW w:w="0" w:type="auto"/>
          </w:tcPr>
          <w:p w14:paraId="5347DCAA" w14:textId="77777777" w:rsidR="003D27E1" w:rsidRDefault="00B475ED">
            <w:pPr>
              <w:jc w:val="center"/>
            </w:pPr>
            <w:r>
              <w:rPr>
                <w:rFonts w:ascii="Consolas" w:eastAsia="Consolas" w:hAnsi="Consolas" w:cs="Consolas"/>
                <w:sz w:val="16"/>
              </w:rPr>
              <w:t>1</w:t>
            </w:r>
          </w:p>
        </w:tc>
        <w:tc>
          <w:tcPr>
            <w:tcW w:w="0" w:type="auto"/>
          </w:tcPr>
          <w:p w14:paraId="5347DCAB" w14:textId="77777777" w:rsidR="003D27E1" w:rsidRDefault="00B475ED">
            <w:pPr>
              <w:jc w:val="center"/>
            </w:pPr>
            <w:r>
              <w:rPr>
                <w:rFonts w:ascii="Consolas" w:eastAsia="Consolas" w:hAnsi="Consolas" w:cs="Consolas"/>
                <w:sz w:val="16"/>
              </w:rPr>
              <w:t>1</w:t>
            </w:r>
          </w:p>
        </w:tc>
        <w:tc>
          <w:tcPr>
            <w:tcW w:w="0" w:type="auto"/>
          </w:tcPr>
          <w:p w14:paraId="5347DCAC" w14:textId="77777777" w:rsidR="003D27E1" w:rsidRDefault="00B475ED">
            <w:pPr>
              <w:jc w:val="center"/>
            </w:pPr>
            <w:r>
              <w:rPr>
                <w:rFonts w:ascii="Consolas" w:eastAsia="Consolas" w:hAnsi="Consolas" w:cs="Consolas"/>
                <w:sz w:val="16"/>
              </w:rPr>
              <w:t>1</w:t>
            </w:r>
          </w:p>
        </w:tc>
        <w:tc>
          <w:tcPr>
            <w:tcW w:w="0" w:type="auto"/>
          </w:tcPr>
          <w:p w14:paraId="5347DCAD" w14:textId="77777777" w:rsidR="003D27E1" w:rsidRDefault="00B475ED">
            <w:pPr>
              <w:jc w:val="center"/>
            </w:pPr>
            <w:r>
              <w:rPr>
                <w:rFonts w:ascii="Consolas" w:eastAsia="Consolas" w:hAnsi="Consolas" w:cs="Consolas"/>
                <w:sz w:val="16"/>
              </w:rPr>
              <w:t>1</w:t>
            </w:r>
          </w:p>
        </w:tc>
        <w:tc>
          <w:tcPr>
            <w:tcW w:w="0" w:type="auto"/>
          </w:tcPr>
          <w:p w14:paraId="5347DCAE" w14:textId="77777777" w:rsidR="003D27E1" w:rsidRDefault="00B475ED">
            <w:pPr>
              <w:jc w:val="center"/>
            </w:pPr>
            <w:r>
              <w:rPr>
                <w:rFonts w:ascii="Consolas" w:eastAsia="Consolas" w:hAnsi="Consolas" w:cs="Consolas"/>
                <w:sz w:val="16"/>
              </w:rPr>
              <w:t>.</w:t>
            </w:r>
          </w:p>
        </w:tc>
        <w:tc>
          <w:tcPr>
            <w:tcW w:w="0" w:type="auto"/>
          </w:tcPr>
          <w:p w14:paraId="5347DCAF" w14:textId="77777777" w:rsidR="003D27E1" w:rsidRDefault="00B475ED">
            <w:pPr>
              <w:jc w:val="center"/>
            </w:pPr>
            <w:r>
              <w:rPr>
                <w:rFonts w:ascii="Consolas" w:eastAsia="Consolas" w:hAnsi="Consolas" w:cs="Consolas"/>
                <w:sz w:val="16"/>
              </w:rPr>
              <w:t>1</w:t>
            </w:r>
          </w:p>
        </w:tc>
      </w:tr>
      <w:tr w:rsidR="003D27E1" w14:paraId="5347DCB9" w14:textId="77777777">
        <w:trPr>
          <w:jc w:val="center"/>
        </w:trPr>
        <w:tc>
          <w:tcPr>
            <w:tcW w:w="0" w:type="auto"/>
          </w:tcPr>
          <w:p w14:paraId="5347DCB1" w14:textId="77777777" w:rsidR="003D27E1" w:rsidRDefault="00B475ED">
            <w:proofErr w:type="spellStart"/>
            <w:r>
              <w:rPr>
                <w:rFonts w:ascii="Consolas" w:eastAsia="Consolas" w:hAnsi="Consolas" w:cs="Consolas"/>
                <w:sz w:val="16"/>
              </w:rPr>
              <w:t>incjobs_pyn</w:t>
            </w:r>
            <w:proofErr w:type="spellEnd"/>
          </w:p>
        </w:tc>
        <w:tc>
          <w:tcPr>
            <w:tcW w:w="0" w:type="auto"/>
          </w:tcPr>
          <w:p w14:paraId="5347DCB2" w14:textId="77777777" w:rsidR="003D27E1" w:rsidRDefault="00B475ED">
            <w:pPr>
              <w:jc w:val="center"/>
            </w:pPr>
            <w:r>
              <w:rPr>
                <w:rFonts w:ascii="Consolas" w:eastAsia="Consolas" w:hAnsi="Consolas" w:cs="Consolas"/>
                <w:sz w:val="16"/>
              </w:rPr>
              <w:t>.</w:t>
            </w:r>
          </w:p>
        </w:tc>
        <w:tc>
          <w:tcPr>
            <w:tcW w:w="0" w:type="auto"/>
          </w:tcPr>
          <w:p w14:paraId="5347DCB3" w14:textId="77777777" w:rsidR="003D27E1" w:rsidRDefault="00B475ED">
            <w:pPr>
              <w:jc w:val="center"/>
            </w:pPr>
            <w:r>
              <w:rPr>
                <w:rFonts w:ascii="Consolas" w:eastAsia="Consolas" w:hAnsi="Consolas" w:cs="Consolas"/>
                <w:sz w:val="16"/>
              </w:rPr>
              <w:t>1</w:t>
            </w:r>
          </w:p>
        </w:tc>
        <w:tc>
          <w:tcPr>
            <w:tcW w:w="0" w:type="auto"/>
          </w:tcPr>
          <w:p w14:paraId="5347DCB4" w14:textId="77777777" w:rsidR="003D27E1" w:rsidRDefault="00B475ED">
            <w:pPr>
              <w:jc w:val="center"/>
            </w:pPr>
            <w:r>
              <w:rPr>
                <w:rFonts w:ascii="Consolas" w:eastAsia="Consolas" w:hAnsi="Consolas" w:cs="Consolas"/>
                <w:sz w:val="16"/>
              </w:rPr>
              <w:t>.</w:t>
            </w:r>
          </w:p>
        </w:tc>
        <w:tc>
          <w:tcPr>
            <w:tcW w:w="0" w:type="auto"/>
          </w:tcPr>
          <w:p w14:paraId="5347DCB5" w14:textId="77777777" w:rsidR="003D27E1" w:rsidRDefault="00B475ED">
            <w:pPr>
              <w:jc w:val="center"/>
            </w:pPr>
            <w:r>
              <w:rPr>
                <w:rFonts w:ascii="Consolas" w:eastAsia="Consolas" w:hAnsi="Consolas" w:cs="Consolas"/>
                <w:sz w:val="16"/>
              </w:rPr>
              <w:t>.</w:t>
            </w:r>
          </w:p>
        </w:tc>
        <w:tc>
          <w:tcPr>
            <w:tcW w:w="0" w:type="auto"/>
          </w:tcPr>
          <w:p w14:paraId="5347DCB6" w14:textId="77777777" w:rsidR="003D27E1" w:rsidRDefault="00B475ED">
            <w:pPr>
              <w:jc w:val="center"/>
            </w:pPr>
            <w:r>
              <w:rPr>
                <w:rFonts w:ascii="Consolas" w:eastAsia="Consolas" w:hAnsi="Consolas" w:cs="Consolas"/>
                <w:sz w:val="16"/>
              </w:rPr>
              <w:t>.</w:t>
            </w:r>
          </w:p>
        </w:tc>
        <w:tc>
          <w:tcPr>
            <w:tcW w:w="0" w:type="auto"/>
          </w:tcPr>
          <w:p w14:paraId="5347DCB7" w14:textId="77777777" w:rsidR="003D27E1" w:rsidRDefault="00B475ED">
            <w:pPr>
              <w:jc w:val="center"/>
            </w:pPr>
            <w:r>
              <w:rPr>
                <w:rFonts w:ascii="Consolas" w:eastAsia="Consolas" w:hAnsi="Consolas" w:cs="Consolas"/>
                <w:sz w:val="16"/>
              </w:rPr>
              <w:t>.</w:t>
            </w:r>
          </w:p>
        </w:tc>
        <w:tc>
          <w:tcPr>
            <w:tcW w:w="0" w:type="auto"/>
          </w:tcPr>
          <w:p w14:paraId="5347DCB8" w14:textId="77777777" w:rsidR="003D27E1" w:rsidRDefault="00B475ED">
            <w:pPr>
              <w:jc w:val="center"/>
            </w:pPr>
            <w:r>
              <w:rPr>
                <w:rFonts w:ascii="Consolas" w:eastAsia="Consolas" w:hAnsi="Consolas" w:cs="Consolas"/>
                <w:sz w:val="16"/>
              </w:rPr>
              <w:t>1</w:t>
            </w:r>
          </w:p>
        </w:tc>
      </w:tr>
      <w:tr w:rsidR="003D27E1" w14:paraId="5347DCC2" w14:textId="77777777">
        <w:trPr>
          <w:jc w:val="center"/>
        </w:trPr>
        <w:tc>
          <w:tcPr>
            <w:tcW w:w="0" w:type="auto"/>
          </w:tcPr>
          <w:p w14:paraId="5347DCBA" w14:textId="77777777" w:rsidR="003D27E1" w:rsidRDefault="00B475ED">
            <w:proofErr w:type="spellStart"/>
            <w:r>
              <w:rPr>
                <w:rFonts w:ascii="Consolas" w:eastAsia="Consolas" w:hAnsi="Consolas" w:cs="Consolas"/>
                <w:sz w:val="16"/>
              </w:rPr>
              <w:t>incjobs_cyg</w:t>
            </w:r>
            <w:proofErr w:type="spellEnd"/>
          </w:p>
        </w:tc>
        <w:tc>
          <w:tcPr>
            <w:tcW w:w="0" w:type="auto"/>
          </w:tcPr>
          <w:p w14:paraId="5347DCBB" w14:textId="77777777" w:rsidR="003D27E1" w:rsidRDefault="00B475ED">
            <w:pPr>
              <w:jc w:val="center"/>
            </w:pPr>
            <w:r>
              <w:rPr>
                <w:rFonts w:ascii="Consolas" w:eastAsia="Consolas" w:hAnsi="Consolas" w:cs="Consolas"/>
                <w:sz w:val="16"/>
              </w:rPr>
              <w:t>.</w:t>
            </w:r>
          </w:p>
        </w:tc>
        <w:tc>
          <w:tcPr>
            <w:tcW w:w="0" w:type="auto"/>
          </w:tcPr>
          <w:p w14:paraId="5347DCBC" w14:textId="77777777" w:rsidR="003D27E1" w:rsidRDefault="00B475ED">
            <w:pPr>
              <w:jc w:val="center"/>
            </w:pPr>
            <w:r>
              <w:rPr>
                <w:rFonts w:ascii="Consolas" w:eastAsia="Consolas" w:hAnsi="Consolas" w:cs="Consolas"/>
                <w:sz w:val="16"/>
              </w:rPr>
              <w:t>.</w:t>
            </w:r>
          </w:p>
        </w:tc>
        <w:tc>
          <w:tcPr>
            <w:tcW w:w="0" w:type="auto"/>
          </w:tcPr>
          <w:p w14:paraId="5347DCBD" w14:textId="77777777" w:rsidR="003D27E1" w:rsidRDefault="00B475ED">
            <w:pPr>
              <w:jc w:val="center"/>
            </w:pPr>
            <w:r>
              <w:rPr>
                <w:rFonts w:ascii="Consolas" w:eastAsia="Consolas" w:hAnsi="Consolas" w:cs="Consolas"/>
                <w:sz w:val="16"/>
              </w:rPr>
              <w:t>.</w:t>
            </w:r>
          </w:p>
        </w:tc>
        <w:tc>
          <w:tcPr>
            <w:tcW w:w="0" w:type="auto"/>
          </w:tcPr>
          <w:p w14:paraId="5347DCBE" w14:textId="77777777" w:rsidR="003D27E1" w:rsidRDefault="00B475ED">
            <w:pPr>
              <w:jc w:val="center"/>
            </w:pPr>
            <w:r>
              <w:rPr>
                <w:rFonts w:ascii="Consolas" w:eastAsia="Consolas" w:hAnsi="Consolas" w:cs="Consolas"/>
                <w:sz w:val="16"/>
              </w:rPr>
              <w:t>.</w:t>
            </w:r>
          </w:p>
        </w:tc>
        <w:tc>
          <w:tcPr>
            <w:tcW w:w="0" w:type="auto"/>
          </w:tcPr>
          <w:p w14:paraId="5347DCBF" w14:textId="77777777" w:rsidR="003D27E1" w:rsidRDefault="00B475ED">
            <w:pPr>
              <w:jc w:val="center"/>
            </w:pPr>
            <w:r>
              <w:rPr>
                <w:rFonts w:ascii="Consolas" w:eastAsia="Consolas" w:hAnsi="Consolas" w:cs="Consolas"/>
                <w:sz w:val="16"/>
              </w:rPr>
              <w:t>.</w:t>
            </w:r>
          </w:p>
        </w:tc>
        <w:tc>
          <w:tcPr>
            <w:tcW w:w="0" w:type="auto"/>
          </w:tcPr>
          <w:p w14:paraId="5347DCC0" w14:textId="77777777" w:rsidR="003D27E1" w:rsidRDefault="00B475ED">
            <w:pPr>
              <w:jc w:val="center"/>
            </w:pPr>
            <w:r>
              <w:rPr>
                <w:rFonts w:ascii="Consolas" w:eastAsia="Consolas" w:hAnsi="Consolas" w:cs="Consolas"/>
                <w:sz w:val="16"/>
              </w:rPr>
              <w:t>1</w:t>
            </w:r>
          </w:p>
        </w:tc>
        <w:tc>
          <w:tcPr>
            <w:tcW w:w="0" w:type="auto"/>
          </w:tcPr>
          <w:p w14:paraId="5347DCC1" w14:textId="77777777" w:rsidR="003D27E1" w:rsidRDefault="00B475ED">
            <w:pPr>
              <w:jc w:val="center"/>
            </w:pPr>
            <w:r>
              <w:rPr>
                <w:rFonts w:ascii="Consolas" w:eastAsia="Consolas" w:hAnsi="Consolas" w:cs="Consolas"/>
                <w:sz w:val="16"/>
              </w:rPr>
              <w:t>.</w:t>
            </w:r>
          </w:p>
        </w:tc>
      </w:tr>
      <w:tr w:rsidR="003D27E1" w14:paraId="5347DCCB" w14:textId="77777777">
        <w:trPr>
          <w:jc w:val="center"/>
        </w:trPr>
        <w:tc>
          <w:tcPr>
            <w:tcW w:w="0" w:type="auto"/>
          </w:tcPr>
          <w:p w14:paraId="5347DCC3" w14:textId="77777777" w:rsidR="003D27E1" w:rsidRDefault="00B475ED">
            <w:proofErr w:type="spellStart"/>
            <w:r>
              <w:rPr>
                <w:rFonts w:ascii="Consolas" w:eastAsia="Consolas" w:hAnsi="Consolas" w:cs="Consolas"/>
                <w:sz w:val="16"/>
              </w:rPr>
              <w:t>incjobs_mn</w:t>
            </w:r>
            <w:proofErr w:type="spellEnd"/>
          </w:p>
        </w:tc>
        <w:tc>
          <w:tcPr>
            <w:tcW w:w="0" w:type="auto"/>
          </w:tcPr>
          <w:p w14:paraId="5347DCC4" w14:textId="77777777" w:rsidR="003D27E1" w:rsidRDefault="00B475ED">
            <w:pPr>
              <w:jc w:val="center"/>
            </w:pPr>
            <w:r>
              <w:rPr>
                <w:rFonts w:ascii="Consolas" w:eastAsia="Consolas" w:hAnsi="Consolas" w:cs="Consolas"/>
                <w:sz w:val="16"/>
              </w:rPr>
              <w:t>.</w:t>
            </w:r>
          </w:p>
        </w:tc>
        <w:tc>
          <w:tcPr>
            <w:tcW w:w="0" w:type="auto"/>
          </w:tcPr>
          <w:p w14:paraId="5347DCC5" w14:textId="77777777" w:rsidR="003D27E1" w:rsidRDefault="00B475ED">
            <w:pPr>
              <w:jc w:val="center"/>
            </w:pPr>
            <w:r>
              <w:rPr>
                <w:rFonts w:ascii="Consolas" w:eastAsia="Consolas" w:hAnsi="Consolas" w:cs="Consolas"/>
                <w:sz w:val="16"/>
              </w:rPr>
              <w:t>.</w:t>
            </w:r>
          </w:p>
        </w:tc>
        <w:tc>
          <w:tcPr>
            <w:tcW w:w="0" w:type="auto"/>
          </w:tcPr>
          <w:p w14:paraId="5347DCC6" w14:textId="77777777" w:rsidR="003D27E1" w:rsidRDefault="00B475ED">
            <w:pPr>
              <w:jc w:val="center"/>
            </w:pPr>
            <w:r>
              <w:rPr>
                <w:rFonts w:ascii="Consolas" w:eastAsia="Consolas" w:hAnsi="Consolas" w:cs="Consolas"/>
                <w:sz w:val="16"/>
              </w:rPr>
              <w:t>.</w:t>
            </w:r>
          </w:p>
        </w:tc>
        <w:tc>
          <w:tcPr>
            <w:tcW w:w="0" w:type="auto"/>
          </w:tcPr>
          <w:p w14:paraId="5347DCC7" w14:textId="77777777" w:rsidR="003D27E1" w:rsidRDefault="00B475ED">
            <w:pPr>
              <w:jc w:val="center"/>
            </w:pPr>
            <w:r>
              <w:rPr>
                <w:rFonts w:ascii="Consolas" w:eastAsia="Consolas" w:hAnsi="Consolas" w:cs="Consolas"/>
                <w:sz w:val="16"/>
              </w:rPr>
              <w:t>.</w:t>
            </w:r>
          </w:p>
        </w:tc>
        <w:tc>
          <w:tcPr>
            <w:tcW w:w="0" w:type="auto"/>
          </w:tcPr>
          <w:p w14:paraId="5347DCC8" w14:textId="77777777" w:rsidR="003D27E1" w:rsidRDefault="00B475ED">
            <w:pPr>
              <w:jc w:val="center"/>
            </w:pPr>
            <w:r>
              <w:rPr>
                <w:rFonts w:ascii="Consolas" w:eastAsia="Consolas" w:hAnsi="Consolas" w:cs="Consolas"/>
                <w:sz w:val="16"/>
              </w:rPr>
              <w:t>.</w:t>
            </w:r>
          </w:p>
        </w:tc>
        <w:tc>
          <w:tcPr>
            <w:tcW w:w="0" w:type="auto"/>
          </w:tcPr>
          <w:p w14:paraId="5347DCC9" w14:textId="77777777" w:rsidR="003D27E1" w:rsidRDefault="00B475ED">
            <w:pPr>
              <w:jc w:val="center"/>
            </w:pPr>
            <w:r>
              <w:rPr>
                <w:rFonts w:ascii="Consolas" w:eastAsia="Consolas" w:hAnsi="Consolas" w:cs="Consolas"/>
                <w:sz w:val="16"/>
              </w:rPr>
              <w:t>.</w:t>
            </w:r>
          </w:p>
        </w:tc>
        <w:tc>
          <w:tcPr>
            <w:tcW w:w="0" w:type="auto"/>
          </w:tcPr>
          <w:p w14:paraId="5347DCCA" w14:textId="77777777" w:rsidR="003D27E1" w:rsidRDefault="00B475ED">
            <w:pPr>
              <w:jc w:val="center"/>
            </w:pPr>
            <w:r>
              <w:rPr>
                <w:rFonts w:ascii="Consolas" w:eastAsia="Consolas" w:hAnsi="Consolas" w:cs="Consolas"/>
                <w:sz w:val="16"/>
              </w:rPr>
              <w:t>1</w:t>
            </w:r>
          </w:p>
        </w:tc>
      </w:tr>
      <w:tr w:rsidR="003D27E1" w14:paraId="5347DCD4" w14:textId="77777777">
        <w:trPr>
          <w:jc w:val="center"/>
        </w:trPr>
        <w:tc>
          <w:tcPr>
            <w:tcW w:w="0" w:type="auto"/>
          </w:tcPr>
          <w:p w14:paraId="5347DCCC" w14:textId="77777777" w:rsidR="003D27E1" w:rsidRDefault="00B475ED">
            <w:proofErr w:type="spellStart"/>
            <w:r>
              <w:rPr>
                <w:rFonts w:ascii="Consolas" w:eastAsia="Consolas" w:hAnsi="Consolas" w:cs="Consolas"/>
                <w:sz w:val="16"/>
              </w:rPr>
              <w:t>incjobs_mg</w:t>
            </w:r>
            <w:proofErr w:type="spellEnd"/>
          </w:p>
        </w:tc>
        <w:tc>
          <w:tcPr>
            <w:tcW w:w="0" w:type="auto"/>
          </w:tcPr>
          <w:p w14:paraId="5347DCCD" w14:textId="77777777" w:rsidR="003D27E1" w:rsidRDefault="00B475ED">
            <w:pPr>
              <w:jc w:val="center"/>
            </w:pPr>
            <w:r>
              <w:rPr>
                <w:rFonts w:ascii="Consolas" w:eastAsia="Consolas" w:hAnsi="Consolas" w:cs="Consolas"/>
                <w:sz w:val="16"/>
              </w:rPr>
              <w:t>.</w:t>
            </w:r>
          </w:p>
        </w:tc>
        <w:tc>
          <w:tcPr>
            <w:tcW w:w="0" w:type="auto"/>
          </w:tcPr>
          <w:p w14:paraId="5347DCCE" w14:textId="77777777" w:rsidR="003D27E1" w:rsidRDefault="00B475ED">
            <w:pPr>
              <w:jc w:val="center"/>
            </w:pPr>
            <w:r>
              <w:rPr>
                <w:rFonts w:ascii="Consolas" w:eastAsia="Consolas" w:hAnsi="Consolas" w:cs="Consolas"/>
                <w:sz w:val="16"/>
              </w:rPr>
              <w:t>.</w:t>
            </w:r>
          </w:p>
        </w:tc>
        <w:tc>
          <w:tcPr>
            <w:tcW w:w="0" w:type="auto"/>
          </w:tcPr>
          <w:p w14:paraId="5347DCCF" w14:textId="77777777" w:rsidR="003D27E1" w:rsidRDefault="00B475ED">
            <w:pPr>
              <w:jc w:val="center"/>
            </w:pPr>
            <w:r>
              <w:rPr>
                <w:rFonts w:ascii="Consolas" w:eastAsia="Consolas" w:hAnsi="Consolas" w:cs="Consolas"/>
                <w:sz w:val="16"/>
              </w:rPr>
              <w:t>.</w:t>
            </w:r>
          </w:p>
        </w:tc>
        <w:tc>
          <w:tcPr>
            <w:tcW w:w="0" w:type="auto"/>
          </w:tcPr>
          <w:p w14:paraId="5347DCD0" w14:textId="77777777" w:rsidR="003D27E1" w:rsidRDefault="00B475ED">
            <w:pPr>
              <w:jc w:val="center"/>
            </w:pPr>
            <w:r>
              <w:rPr>
                <w:rFonts w:ascii="Consolas" w:eastAsia="Consolas" w:hAnsi="Consolas" w:cs="Consolas"/>
                <w:sz w:val="16"/>
              </w:rPr>
              <w:t>.</w:t>
            </w:r>
          </w:p>
        </w:tc>
        <w:tc>
          <w:tcPr>
            <w:tcW w:w="0" w:type="auto"/>
          </w:tcPr>
          <w:p w14:paraId="5347DCD1" w14:textId="77777777" w:rsidR="003D27E1" w:rsidRDefault="00B475ED">
            <w:pPr>
              <w:jc w:val="center"/>
            </w:pPr>
            <w:r>
              <w:rPr>
                <w:rFonts w:ascii="Consolas" w:eastAsia="Consolas" w:hAnsi="Consolas" w:cs="Consolas"/>
                <w:sz w:val="16"/>
              </w:rPr>
              <w:t>.</w:t>
            </w:r>
          </w:p>
        </w:tc>
        <w:tc>
          <w:tcPr>
            <w:tcW w:w="0" w:type="auto"/>
          </w:tcPr>
          <w:p w14:paraId="5347DCD2" w14:textId="77777777" w:rsidR="003D27E1" w:rsidRDefault="00B475ED">
            <w:pPr>
              <w:jc w:val="center"/>
            </w:pPr>
            <w:r>
              <w:rPr>
                <w:rFonts w:ascii="Consolas" w:eastAsia="Consolas" w:hAnsi="Consolas" w:cs="Consolas"/>
                <w:sz w:val="16"/>
              </w:rPr>
              <w:t>1</w:t>
            </w:r>
          </w:p>
        </w:tc>
        <w:tc>
          <w:tcPr>
            <w:tcW w:w="0" w:type="auto"/>
          </w:tcPr>
          <w:p w14:paraId="5347DCD3" w14:textId="77777777" w:rsidR="003D27E1" w:rsidRDefault="00B475ED">
            <w:pPr>
              <w:jc w:val="center"/>
            </w:pPr>
            <w:r>
              <w:rPr>
                <w:rFonts w:ascii="Consolas" w:eastAsia="Consolas" w:hAnsi="Consolas" w:cs="Consolas"/>
                <w:sz w:val="16"/>
              </w:rPr>
              <w:t>.</w:t>
            </w:r>
          </w:p>
        </w:tc>
      </w:tr>
      <w:tr w:rsidR="003D27E1" w14:paraId="5347DCDD" w14:textId="77777777">
        <w:trPr>
          <w:jc w:val="center"/>
        </w:trPr>
        <w:tc>
          <w:tcPr>
            <w:tcW w:w="0" w:type="auto"/>
          </w:tcPr>
          <w:p w14:paraId="5347DCD5" w14:textId="77777777" w:rsidR="003D27E1" w:rsidRDefault="00B475ED">
            <w:r>
              <w:rPr>
                <w:rFonts w:ascii="Consolas" w:eastAsia="Consolas" w:hAnsi="Consolas" w:cs="Consolas"/>
                <w:sz w:val="16"/>
              </w:rPr>
              <w:t>incjob1_pyg</w:t>
            </w:r>
          </w:p>
        </w:tc>
        <w:tc>
          <w:tcPr>
            <w:tcW w:w="0" w:type="auto"/>
          </w:tcPr>
          <w:p w14:paraId="5347DCD6" w14:textId="77777777" w:rsidR="003D27E1" w:rsidRDefault="00B475ED">
            <w:pPr>
              <w:jc w:val="center"/>
            </w:pPr>
            <w:r>
              <w:rPr>
                <w:rFonts w:ascii="Consolas" w:eastAsia="Consolas" w:hAnsi="Consolas" w:cs="Consolas"/>
                <w:sz w:val="16"/>
              </w:rPr>
              <w:t>.</w:t>
            </w:r>
          </w:p>
        </w:tc>
        <w:tc>
          <w:tcPr>
            <w:tcW w:w="0" w:type="auto"/>
          </w:tcPr>
          <w:p w14:paraId="5347DCD7" w14:textId="77777777" w:rsidR="003D27E1" w:rsidRDefault="00B475ED">
            <w:pPr>
              <w:jc w:val="center"/>
            </w:pPr>
            <w:r>
              <w:rPr>
                <w:rFonts w:ascii="Consolas" w:eastAsia="Consolas" w:hAnsi="Consolas" w:cs="Consolas"/>
                <w:sz w:val="16"/>
              </w:rPr>
              <w:t>.</w:t>
            </w:r>
          </w:p>
        </w:tc>
        <w:tc>
          <w:tcPr>
            <w:tcW w:w="0" w:type="auto"/>
          </w:tcPr>
          <w:p w14:paraId="5347DCD8" w14:textId="77777777" w:rsidR="003D27E1" w:rsidRDefault="00B475ED">
            <w:pPr>
              <w:jc w:val="center"/>
            </w:pPr>
            <w:r>
              <w:rPr>
                <w:rFonts w:ascii="Consolas" w:eastAsia="Consolas" w:hAnsi="Consolas" w:cs="Consolas"/>
                <w:sz w:val="16"/>
              </w:rPr>
              <w:t>.</w:t>
            </w:r>
          </w:p>
        </w:tc>
        <w:tc>
          <w:tcPr>
            <w:tcW w:w="0" w:type="auto"/>
          </w:tcPr>
          <w:p w14:paraId="5347DCD9" w14:textId="77777777" w:rsidR="003D27E1" w:rsidRDefault="00B475ED">
            <w:pPr>
              <w:jc w:val="center"/>
            </w:pPr>
            <w:r>
              <w:rPr>
                <w:rFonts w:ascii="Consolas" w:eastAsia="Consolas" w:hAnsi="Consolas" w:cs="Consolas"/>
                <w:sz w:val="16"/>
              </w:rPr>
              <w:t>.</w:t>
            </w:r>
          </w:p>
        </w:tc>
        <w:tc>
          <w:tcPr>
            <w:tcW w:w="0" w:type="auto"/>
          </w:tcPr>
          <w:p w14:paraId="5347DCDA" w14:textId="77777777" w:rsidR="003D27E1" w:rsidRDefault="00B475ED">
            <w:pPr>
              <w:jc w:val="center"/>
            </w:pPr>
            <w:r>
              <w:rPr>
                <w:rFonts w:ascii="Consolas" w:eastAsia="Consolas" w:hAnsi="Consolas" w:cs="Consolas"/>
                <w:sz w:val="16"/>
              </w:rPr>
              <w:t>1</w:t>
            </w:r>
          </w:p>
        </w:tc>
        <w:tc>
          <w:tcPr>
            <w:tcW w:w="0" w:type="auto"/>
          </w:tcPr>
          <w:p w14:paraId="5347DCDB" w14:textId="77777777" w:rsidR="003D27E1" w:rsidRDefault="00B475ED">
            <w:pPr>
              <w:jc w:val="center"/>
            </w:pPr>
            <w:r>
              <w:rPr>
                <w:rFonts w:ascii="Consolas" w:eastAsia="Consolas" w:hAnsi="Consolas" w:cs="Consolas"/>
                <w:sz w:val="16"/>
              </w:rPr>
              <w:t>.</w:t>
            </w:r>
          </w:p>
        </w:tc>
        <w:tc>
          <w:tcPr>
            <w:tcW w:w="0" w:type="auto"/>
          </w:tcPr>
          <w:p w14:paraId="5347DCDC" w14:textId="77777777" w:rsidR="003D27E1" w:rsidRDefault="00B475ED">
            <w:pPr>
              <w:jc w:val="center"/>
            </w:pPr>
            <w:r>
              <w:rPr>
                <w:rFonts w:ascii="Consolas" w:eastAsia="Consolas" w:hAnsi="Consolas" w:cs="Consolas"/>
                <w:sz w:val="16"/>
              </w:rPr>
              <w:t>.</w:t>
            </w:r>
          </w:p>
        </w:tc>
      </w:tr>
      <w:tr w:rsidR="003D27E1" w14:paraId="5347DCE6" w14:textId="77777777">
        <w:trPr>
          <w:jc w:val="center"/>
        </w:trPr>
        <w:tc>
          <w:tcPr>
            <w:tcW w:w="0" w:type="auto"/>
          </w:tcPr>
          <w:p w14:paraId="5347DCDE" w14:textId="77777777" w:rsidR="003D27E1" w:rsidRDefault="00B475ED">
            <w:r>
              <w:rPr>
                <w:rFonts w:ascii="Consolas" w:eastAsia="Consolas" w:hAnsi="Consolas" w:cs="Consolas"/>
                <w:sz w:val="16"/>
              </w:rPr>
              <w:t>incjob1_cyn</w:t>
            </w:r>
          </w:p>
        </w:tc>
        <w:tc>
          <w:tcPr>
            <w:tcW w:w="0" w:type="auto"/>
          </w:tcPr>
          <w:p w14:paraId="5347DCDF" w14:textId="77777777" w:rsidR="003D27E1" w:rsidRDefault="00B475ED">
            <w:pPr>
              <w:jc w:val="center"/>
            </w:pPr>
            <w:r>
              <w:rPr>
                <w:rFonts w:ascii="Consolas" w:eastAsia="Consolas" w:hAnsi="Consolas" w:cs="Consolas"/>
                <w:sz w:val="16"/>
              </w:rPr>
              <w:t>.</w:t>
            </w:r>
          </w:p>
        </w:tc>
        <w:tc>
          <w:tcPr>
            <w:tcW w:w="0" w:type="auto"/>
          </w:tcPr>
          <w:p w14:paraId="5347DCE0" w14:textId="77777777" w:rsidR="003D27E1" w:rsidRDefault="00B475ED">
            <w:pPr>
              <w:jc w:val="center"/>
            </w:pPr>
            <w:r>
              <w:rPr>
                <w:rFonts w:ascii="Consolas" w:eastAsia="Consolas" w:hAnsi="Consolas" w:cs="Consolas"/>
                <w:sz w:val="16"/>
              </w:rPr>
              <w:t>1</w:t>
            </w:r>
          </w:p>
        </w:tc>
        <w:tc>
          <w:tcPr>
            <w:tcW w:w="0" w:type="auto"/>
          </w:tcPr>
          <w:p w14:paraId="5347DCE1" w14:textId="77777777" w:rsidR="003D27E1" w:rsidRDefault="00B475ED">
            <w:pPr>
              <w:jc w:val="center"/>
            </w:pPr>
            <w:r>
              <w:rPr>
                <w:rFonts w:ascii="Consolas" w:eastAsia="Consolas" w:hAnsi="Consolas" w:cs="Consolas"/>
                <w:sz w:val="16"/>
              </w:rPr>
              <w:t>.</w:t>
            </w:r>
          </w:p>
        </w:tc>
        <w:tc>
          <w:tcPr>
            <w:tcW w:w="0" w:type="auto"/>
          </w:tcPr>
          <w:p w14:paraId="5347DCE2" w14:textId="77777777" w:rsidR="003D27E1" w:rsidRDefault="00B475ED">
            <w:pPr>
              <w:jc w:val="center"/>
            </w:pPr>
            <w:r>
              <w:rPr>
                <w:rFonts w:ascii="Consolas" w:eastAsia="Consolas" w:hAnsi="Consolas" w:cs="Consolas"/>
                <w:sz w:val="16"/>
              </w:rPr>
              <w:t>.</w:t>
            </w:r>
          </w:p>
        </w:tc>
        <w:tc>
          <w:tcPr>
            <w:tcW w:w="0" w:type="auto"/>
          </w:tcPr>
          <w:p w14:paraId="5347DCE3" w14:textId="77777777" w:rsidR="003D27E1" w:rsidRDefault="00B475ED">
            <w:pPr>
              <w:jc w:val="center"/>
            </w:pPr>
            <w:r>
              <w:rPr>
                <w:rFonts w:ascii="Consolas" w:eastAsia="Consolas" w:hAnsi="Consolas" w:cs="Consolas"/>
                <w:sz w:val="16"/>
              </w:rPr>
              <w:t>.</w:t>
            </w:r>
          </w:p>
        </w:tc>
        <w:tc>
          <w:tcPr>
            <w:tcW w:w="0" w:type="auto"/>
          </w:tcPr>
          <w:p w14:paraId="5347DCE4" w14:textId="77777777" w:rsidR="003D27E1" w:rsidRDefault="00B475ED">
            <w:pPr>
              <w:jc w:val="center"/>
            </w:pPr>
            <w:r>
              <w:rPr>
                <w:rFonts w:ascii="Consolas" w:eastAsia="Consolas" w:hAnsi="Consolas" w:cs="Consolas"/>
                <w:sz w:val="16"/>
              </w:rPr>
              <w:t>1</w:t>
            </w:r>
          </w:p>
        </w:tc>
        <w:tc>
          <w:tcPr>
            <w:tcW w:w="0" w:type="auto"/>
          </w:tcPr>
          <w:p w14:paraId="5347DCE5" w14:textId="77777777" w:rsidR="003D27E1" w:rsidRDefault="00B475ED">
            <w:pPr>
              <w:jc w:val="center"/>
            </w:pPr>
            <w:r>
              <w:rPr>
                <w:rFonts w:ascii="Consolas" w:eastAsia="Consolas" w:hAnsi="Consolas" w:cs="Consolas"/>
                <w:sz w:val="16"/>
              </w:rPr>
              <w:t>.</w:t>
            </w:r>
          </w:p>
        </w:tc>
      </w:tr>
      <w:tr w:rsidR="003D27E1" w14:paraId="5347DCEF" w14:textId="77777777">
        <w:trPr>
          <w:jc w:val="center"/>
        </w:trPr>
        <w:tc>
          <w:tcPr>
            <w:tcW w:w="0" w:type="auto"/>
          </w:tcPr>
          <w:p w14:paraId="5347DCE7" w14:textId="77777777" w:rsidR="003D27E1" w:rsidRDefault="00B475ED">
            <w:r>
              <w:rPr>
                <w:rFonts w:ascii="Consolas" w:eastAsia="Consolas" w:hAnsi="Consolas" w:cs="Consolas"/>
                <w:sz w:val="16"/>
              </w:rPr>
              <w:t>incjob1_cyg</w:t>
            </w:r>
          </w:p>
        </w:tc>
        <w:tc>
          <w:tcPr>
            <w:tcW w:w="0" w:type="auto"/>
          </w:tcPr>
          <w:p w14:paraId="5347DCE8" w14:textId="77777777" w:rsidR="003D27E1" w:rsidRDefault="00B475ED">
            <w:pPr>
              <w:jc w:val="center"/>
            </w:pPr>
            <w:r>
              <w:rPr>
                <w:rFonts w:ascii="Consolas" w:eastAsia="Consolas" w:hAnsi="Consolas" w:cs="Consolas"/>
                <w:sz w:val="16"/>
              </w:rPr>
              <w:t>.</w:t>
            </w:r>
          </w:p>
        </w:tc>
        <w:tc>
          <w:tcPr>
            <w:tcW w:w="0" w:type="auto"/>
          </w:tcPr>
          <w:p w14:paraId="5347DCE9" w14:textId="77777777" w:rsidR="003D27E1" w:rsidRDefault="00B475ED">
            <w:pPr>
              <w:jc w:val="center"/>
            </w:pPr>
            <w:r>
              <w:rPr>
                <w:rFonts w:ascii="Consolas" w:eastAsia="Consolas" w:hAnsi="Consolas" w:cs="Consolas"/>
                <w:sz w:val="16"/>
              </w:rPr>
              <w:t>.</w:t>
            </w:r>
          </w:p>
        </w:tc>
        <w:tc>
          <w:tcPr>
            <w:tcW w:w="0" w:type="auto"/>
          </w:tcPr>
          <w:p w14:paraId="5347DCEA" w14:textId="77777777" w:rsidR="003D27E1" w:rsidRDefault="00B475ED">
            <w:pPr>
              <w:jc w:val="center"/>
            </w:pPr>
            <w:r>
              <w:rPr>
                <w:rFonts w:ascii="Consolas" w:eastAsia="Consolas" w:hAnsi="Consolas" w:cs="Consolas"/>
                <w:sz w:val="16"/>
              </w:rPr>
              <w:t>.</w:t>
            </w:r>
          </w:p>
        </w:tc>
        <w:tc>
          <w:tcPr>
            <w:tcW w:w="0" w:type="auto"/>
          </w:tcPr>
          <w:p w14:paraId="5347DCEB" w14:textId="77777777" w:rsidR="003D27E1" w:rsidRDefault="00B475ED">
            <w:pPr>
              <w:jc w:val="center"/>
            </w:pPr>
            <w:r>
              <w:rPr>
                <w:rFonts w:ascii="Consolas" w:eastAsia="Consolas" w:hAnsi="Consolas" w:cs="Consolas"/>
                <w:sz w:val="16"/>
              </w:rPr>
              <w:t>.</w:t>
            </w:r>
          </w:p>
        </w:tc>
        <w:tc>
          <w:tcPr>
            <w:tcW w:w="0" w:type="auto"/>
          </w:tcPr>
          <w:p w14:paraId="5347DCEC" w14:textId="77777777" w:rsidR="003D27E1" w:rsidRDefault="00B475ED">
            <w:pPr>
              <w:jc w:val="center"/>
            </w:pPr>
            <w:r>
              <w:rPr>
                <w:rFonts w:ascii="Consolas" w:eastAsia="Consolas" w:hAnsi="Consolas" w:cs="Consolas"/>
                <w:sz w:val="16"/>
              </w:rPr>
              <w:t>.</w:t>
            </w:r>
          </w:p>
        </w:tc>
        <w:tc>
          <w:tcPr>
            <w:tcW w:w="0" w:type="auto"/>
          </w:tcPr>
          <w:p w14:paraId="5347DCED" w14:textId="77777777" w:rsidR="003D27E1" w:rsidRDefault="00B475ED">
            <w:pPr>
              <w:jc w:val="center"/>
            </w:pPr>
            <w:r>
              <w:rPr>
                <w:rFonts w:ascii="Consolas" w:eastAsia="Consolas" w:hAnsi="Consolas" w:cs="Consolas"/>
                <w:sz w:val="16"/>
              </w:rPr>
              <w:t>1</w:t>
            </w:r>
          </w:p>
        </w:tc>
        <w:tc>
          <w:tcPr>
            <w:tcW w:w="0" w:type="auto"/>
          </w:tcPr>
          <w:p w14:paraId="5347DCEE" w14:textId="77777777" w:rsidR="003D27E1" w:rsidRDefault="00B475ED">
            <w:pPr>
              <w:jc w:val="center"/>
            </w:pPr>
            <w:r>
              <w:rPr>
                <w:rFonts w:ascii="Consolas" w:eastAsia="Consolas" w:hAnsi="Consolas" w:cs="Consolas"/>
                <w:sz w:val="16"/>
              </w:rPr>
              <w:t>.</w:t>
            </w:r>
          </w:p>
        </w:tc>
      </w:tr>
      <w:tr w:rsidR="003D27E1" w14:paraId="5347DCF8" w14:textId="77777777">
        <w:trPr>
          <w:jc w:val="center"/>
        </w:trPr>
        <w:tc>
          <w:tcPr>
            <w:tcW w:w="0" w:type="auto"/>
          </w:tcPr>
          <w:p w14:paraId="5347DCF0" w14:textId="77777777" w:rsidR="003D27E1" w:rsidRDefault="00B475ED">
            <w:r>
              <w:rPr>
                <w:rFonts w:ascii="Consolas" w:eastAsia="Consolas" w:hAnsi="Consolas" w:cs="Consolas"/>
                <w:sz w:val="16"/>
              </w:rPr>
              <w:t>incjob1_mg</w:t>
            </w:r>
          </w:p>
        </w:tc>
        <w:tc>
          <w:tcPr>
            <w:tcW w:w="0" w:type="auto"/>
          </w:tcPr>
          <w:p w14:paraId="5347DCF1" w14:textId="77777777" w:rsidR="003D27E1" w:rsidRDefault="00B475ED">
            <w:pPr>
              <w:jc w:val="center"/>
            </w:pPr>
            <w:r>
              <w:rPr>
                <w:rFonts w:ascii="Consolas" w:eastAsia="Consolas" w:hAnsi="Consolas" w:cs="Consolas"/>
                <w:sz w:val="16"/>
              </w:rPr>
              <w:t>1</w:t>
            </w:r>
          </w:p>
        </w:tc>
        <w:tc>
          <w:tcPr>
            <w:tcW w:w="0" w:type="auto"/>
          </w:tcPr>
          <w:p w14:paraId="5347DCF2" w14:textId="77777777" w:rsidR="003D27E1" w:rsidRDefault="00B475ED">
            <w:pPr>
              <w:jc w:val="center"/>
            </w:pPr>
            <w:r>
              <w:rPr>
                <w:rFonts w:ascii="Consolas" w:eastAsia="Consolas" w:hAnsi="Consolas" w:cs="Consolas"/>
                <w:sz w:val="16"/>
              </w:rPr>
              <w:t>.</w:t>
            </w:r>
          </w:p>
        </w:tc>
        <w:tc>
          <w:tcPr>
            <w:tcW w:w="0" w:type="auto"/>
          </w:tcPr>
          <w:p w14:paraId="5347DCF3" w14:textId="77777777" w:rsidR="003D27E1" w:rsidRDefault="00B475ED">
            <w:pPr>
              <w:jc w:val="center"/>
            </w:pPr>
            <w:r>
              <w:rPr>
                <w:rFonts w:ascii="Consolas" w:eastAsia="Consolas" w:hAnsi="Consolas" w:cs="Consolas"/>
                <w:sz w:val="16"/>
              </w:rPr>
              <w:t>1</w:t>
            </w:r>
          </w:p>
        </w:tc>
        <w:tc>
          <w:tcPr>
            <w:tcW w:w="0" w:type="auto"/>
          </w:tcPr>
          <w:p w14:paraId="5347DCF4" w14:textId="77777777" w:rsidR="003D27E1" w:rsidRDefault="00B475ED">
            <w:pPr>
              <w:jc w:val="center"/>
            </w:pPr>
            <w:r>
              <w:rPr>
                <w:rFonts w:ascii="Consolas" w:eastAsia="Consolas" w:hAnsi="Consolas" w:cs="Consolas"/>
                <w:sz w:val="16"/>
              </w:rPr>
              <w:t>.</w:t>
            </w:r>
          </w:p>
        </w:tc>
        <w:tc>
          <w:tcPr>
            <w:tcW w:w="0" w:type="auto"/>
          </w:tcPr>
          <w:p w14:paraId="5347DCF5" w14:textId="77777777" w:rsidR="003D27E1" w:rsidRDefault="00B475ED">
            <w:pPr>
              <w:jc w:val="center"/>
            </w:pPr>
            <w:r>
              <w:rPr>
                <w:rFonts w:ascii="Consolas" w:eastAsia="Consolas" w:hAnsi="Consolas" w:cs="Consolas"/>
                <w:sz w:val="16"/>
              </w:rPr>
              <w:t>1</w:t>
            </w:r>
          </w:p>
        </w:tc>
        <w:tc>
          <w:tcPr>
            <w:tcW w:w="0" w:type="auto"/>
          </w:tcPr>
          <w:p w14:paraId="5347DCF6" w14:textId="77777777" w:rsidR="003D27E1" w:rsidRDefault="00B475ED">
            <w:pPr>
              <w:jc w:val="center"/>
            </w:pPr>
            <w:r>
              <w:rPr>
                <w:rFonts w:ascii="Consolas" w:eastAsia="Consolas" w:hAnsi="Consolas" w:cs="Consolas"/>
                <w:sz w:val="16"/>
              </w:rPr>
              <w:t>1</w:t>
            </w:r>
          </w:p>
        </w:tc>
        <w:tc>
          <w:tcPr>
            <w:tcW w:w="0" w:type="auto"/>
          </w:tcPr>
          <w:p w14:paraId="5347DCF7" w14:textId="77777777" w:rsidR="003D27E1" w:rsidRDefault="00B475ED">
            <w:pPr>
              <w:jc w:val="center"/>
            </w:pPr>
            <w:r>
              <w:rPr>
                <w:rFonts w:ascii="Consolas" w:eastAsia="Consolas" w:hAnsi="Consolas" w:cs="Consolas"/>
                <w:sz w:val="16"/>
              </w:rPr>
              <w:t>.</w:t>
            </w:r>
          </w:p>
        </w:tc>
      </w:tr>
      <w:tr w:rsidR="003D27E1" w14:paraId="5347DD01" w14:textId="77777777">
        <w:trPr>
          <w:jc w:val="center"/>
        </w:trPr>
        <w:tc>
          <w:tcPr>
            <w:tcW w:w="0" w:type="auto"/>
          </w:tcPr>
          <w:p w14:paraId="5347DCF9" w14:textId="77777777" w:rsidR="003D27E1" w:rsidRDefault="00B475ED">
            <w:r>
              <w:rPr>
                <w:rFonts w:ascii="Consolas" w:eastAsia="Consolas" w:hAnsi="Consolas" w:cs="Consolas"/>
                <w:sz w:val="16"/>
              </w:rPr>
              <w:t>incjob1_mn</w:t>
            </w:r>
          </w:p>
        </w:tc>
        <w:tc>
          <w:tcPr>
            <w:tcW w:w="0" w:type="auto"/>
          </w:tcPr>
          <w:p w14:paraId="5347DCFA" w14:textId="77777777" w:rsidR="003D27E1" w:rsidRDefault="00B475ED">
            <w:pPr>
              <w:jc w:val="center"/>
            </w:pPr>
            <w:r>
              <w:rPr>
                <w:rFonts w:ascii="Consolas" w:eastAsia="Consolas" w:hAnsi="Consolas" w:cs="Consolas"/>
                <w:sz w:val="16"/>
              </w:rPr>
              <w:t>.</w:t>
            </w:r>
          </w:p>
        </w:tc>
        <w:tc>
          <w:tcPr>
            <w:tcW w:w="0" w:type="auto"/>
          </w:tcPr>
          <w:p w14:paraId="5347DCFB" w14:textId="77777777" w:rsidR="003D27E1" w:rsidRDefault="00B475ED">
            <w:pPr>
              <w:jc w:val="center"/>
            </w:pPr>
            <w:r>
              <w:rPr>
                <w:rFonts w:ascii="Consolas" w:eastAsia="Consolas" w:hAnsi="Consolas" w:cs="Consolas"/>
                <w:sz w:val="16"/>
              </w:rPr>
              <w:t>1</w:t>
            </w:r>
          </w:p>
        </w:tc>
        <w:tc>
          <w:tcPr>
            <w:tcW w:w="0" w:type="auto"/>
          </w:tcPr>
          <w:p w14:paraId="5347DCFC" w14:textId="77777777" w:rsidR="003D27E1" w:rsidRDefault="00B475ED">
            <w:pPr>
              <w:jc w:val="center"/>
            </w:pPr>
            <w:r>
              <w:rPr>
                <w:rFonts w:ascii="Consolas" w:eastAsia="Consolas" w:hAnsi="Consolas" w:cs="Consolas"/>
                <w:sz w:val="16"/>
              </w:rPr>
              <w:t>.</w:t>
            </w:r>
          </w:p>
        </w:tc>
        <w:tc>
          <w:tcPr>
            <w:tcW w:w="0" w:type="auto"/>
          </w:tcPr>
          <w:p w14:paraId="5347DCFD" w14:textId="77777777" w:rsidR="003D27E1" w:rsidRDefault="00B475ED">
            <w:pPr>
              <w:jc w:val="center"/>
            </w:pPr>
            <w:r>
              <w:rPr>
                <w:rFonts w:ascii="Consolas" w:eastAsia="Consolas" w:hAnsi="Consolas" w:cs="Consolas"/>
                <w:sz w:val="16"/>
              </w:rPr>
              <w:t>.</w:t>
            </w:r>
          </w:p>
        </w:tc>
        <w:tc>
          <w:tcPr>
            <w:tcW w:w="0" w:type="auto"/>
          </w:tcPr>
          <w:p w14:paraId="5347DCFE" w14:textId="77777777" w:rsidR="003D27E1" w:rsidRDefault="00B475ED">
            <w:pPr>
              <w:jc w:val="center"/>
            </w:pPr>
            <w:r>
              <w:rPr>
                <w:rFonts w:ascii="Consolas" w:eastAsia="Consolas" w:hAnsi="Consolas" w:cs="Consolas"/>
                <w:sz w:val="16"/>
              </w:rPr>
              <w:t>1</w:t>
            </w:r>
          </w:p>
        </w:tc>
        <w:tc>
          <w:tcPr>
            <w:tcW w:w="0" w:type="auto"/>
          </w:tcPr>
          <w:p w14:paraId="5347DCFF" w14:textId="77777777" w:rsidR="003D27E1" w:rsidRDefault="00B475ED">
            <w:pPr>
              <w:jc w:val="center"/>
            </w:pPr>
            <w:r>
              <w:rPr>
                <w:rFonts w:ascii="Consolas" w:eastAsia="Consolas" w:hAnsi="Consolas" w:cs="Consolas"/>
                <w:sz w:val="16"/>
              </w:rPr>
              <w:t>1</w:t>
            </w:r>
          </w:p>
        </w:tc>
        <w:tc>
          <w:tcPr>
            <w:tcW w:w="0" w:type="auto"/>
          </w:tcPr>
          <w:p w14:paraId="5347DD00" w14:textId="77777777" w:rsidR="003D27E1" w:rsidRDefault="00B475ED">
            <w:pPr>
              <w:jc w:val="center"/>
            </w:pPr>
            <w:r>
              <w:rPr>
                <w:rFonts w:ascii="Consolas" w:eastAsia="Consolas" w:hAnsi="Consolas" w:cs="Consolas"/>
                <w:sz w:val="16"/>
              </w:rPr>
              <w:t>.</w:t>
            </w:r>
          </w:p>
        </w:tc>
      </w:tr>
      <w:tr w:rsidR="003D27E1" w14:paraId="5347DD0A" w14:textId="77777777">
        <w:trPr>
          <w:jc w:val="center"/>
        </w:trPr>
        <w:tc>
          <w:tcPr>
            <w:tcW w:w="0" w:type="auto"/>
            <w:tcBorders>
              <w:bottom w:val="single" w:sz="0" w:space="0" w:color="000000"/>
            </w:tcBorders>
          </w:tcPr>
          <w:p w14:paraId="5347DD02" w14:textId="77777777" w:rsidR="003D27E1" w:rsidRDefault="00B475ED">
            <w:r>
              <w:rPr>
                <w:rFonts w:ascii="Consolas" w:eastAsia="Consolas" w:hAnsi="Consolas" w:cs="Consolas"/>
                <w:sz w:val="16"/>
              </w:rPr>
              <w:t>incjob1_hg</w:t>
            </w:r>
          </w:p>
        </w:tc>
        <w:tc>
          <w:tcPr>
            <w:tcW w:w="0" w:type="auto"/>
            <w:tcBorders>
              <w:bottom w:val="single" w:sz="0" w:space="0" w:color="000000"/>
            </w:tcBorders>
          </w:tcPr>
          <w:p w14:paraId="5347DD03"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DD04"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DD05"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DD06"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DD07"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DD08"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DD09" w14:textId="77777777" w:rsidR="003D27E1" w:rsidRDefault="00B475ED">
            <w:pPr>
              <w:jc w:val="center"/>
            </w:pPr>
            <w:r>
              <w:rPr>
                <w:rFonts w:ascii="Consolas" w:eastAsia="Consolas" w:hAnsi="Consolas" w:cs="Consolas"/>
                <w:sz w:val="16"/>
              </w:rPr>
              <w:t>.</w:t>
            </w:r>
          </w:p>
        </w:tc>
      </w:tr>
    </w:tbl>
    <w:p w14:paraId="5347DD0B" w14:textId="77777777" w:rsidR="003D27E1" w:rsidRDefault="003D27E1"/>
    <w:p w14:paraId="5347DD0C" w14:textId="77777777" w:rsidR="003D27E1" w:rsidRDefault="00B475ED">
      <w:pPr>
        <w:shd w:val="solid" w:color="B0C4DE" w:fill="auto"/>
      </w:pPr>
      <w:proofErr w:type="spellStart"/>
      <w:r>
        <w:rPr>
          <w:b/>
          <w:sz w:val="26"/>
        </w:rPr>
        <w:t>inctot_yn</w:t>
      </w:r>
      <w:proofErr w:type="spellEnd"/>
    </w:p>
    <w:p w14:paraId="5347DD0D" w14:textId="77777777" w:rsidR="003D27E1" w:rsidRDefault="00B475ED">
      <w:pPr>
        <w:rPr>
          <w:color w:val="4682B4"/>
        </w:rPr>
      </w:pPr>
      <w:r>
        <w:rPr>
          <w:color w:val="4682B4"/>
        </w:rPr>
        <w:t>Individual Income (All types, year,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DD0F" w14:textId="77777777">
        <w:tc>
          <w:tcPr>
            <w:tcW w:w="9360" w:type="dxa"/>
          </w:tcPr>
          <w:p w14:paraId="5347DD0E"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inctot_yn</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Income (All types, year,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87713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2,793,714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41,804.02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48,656.30      </w:t>
            </w:r>
          </w:p>
        </w:tc>
      </w:tr>
    </w:tbl>
    <w:p w14:paraId="5347DD10"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D19" w14:textId="77777777">
        <w:tc>
          <w:tcPr>
            <w:tcW w:w="1170" w:type="dxa"/>
            <w:tcBorders>
              <w:top w:val="single" w:sz="0" w:space="0" w:color="000000"/>
              <w:bottom w:val="single" w:sz="0" w:space="0" w:color="000000"/>
            </w:tcBorders>
          </w:tcPr>
          <w:p w14:paraId="5347DD11" w14:textId="77777777" w:rsidR="003D27E1" w:rsidRDefault="003D27E1">
            <w:pPr>
              <w:jc w:val="right"/>
            </w:pPr>
          </w:p>
        </w:tc>
        <w:tc>
          <w:tcPr>
            <w:tcW w:w="1170" w:type="dxa"/>
            <w:tcBorders>
              <w:top w:val="single" w:sz="0" w:space="0" w:color="000000"/>
              <w:bottom w:val="single" w:sz="0" w:space="0" w:color="000000"/>
            </w:tcBorders>
          </w:tcPr>
          <w:p w14:paraId="5347DD12"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DD13"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DD14"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DD15"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DD16"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DD17"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DD18" w14:textId="77777777" w:rsidR="003D27E1" w:rsidRDefault="00B475ED">
            <w:pPr>
              <w:jc w:val="right"/>
            </w:pPr>
            <w:r>
              <w:rPr>
                <w:rFonts w:ascii="Consolas" w:eastAsia="Consolas" w:hAnsi="Consolas" w:cs="Consolas"/>
                <w:sz w:val="16"/>
              </w:rPr>
              <w:t>SD</w:t>
            </w:r>
          </w:p>
        </w:tc>
      </w:tr>
      <w:tr w:rsidR="003D27E1" w14:paraId="5347DD22" w14:textId="77777777">
        <w:tc>
          <w:tcPr>
            <w:tcW w:w="1170" w:type="dxa"/>
            <w:tcBorders>
              <w:top w:val="single" w:sz="0" w:space="0" w:color="000000"/>
            </w:tcBorders>
          </w:tcPr>
          <w:p w14:paraId="5347DD1A"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DD1B" w14:textId="77777777" w:rsidR="003D27E1" w:rsidRDefault="00B475ED">
            <w:pPr>
              <w:jc w:val="right"/>
            </w:pPr>
            <w:r>
              <w:rPr>
                <w:rFonts w:ascii="Consolas" w:eastAsia="Consolas" w:hAnsi="Consolas" w:cs="Consolas"/>
                <w:sz w:val="16"/>
              </w:rPr>
              <w:t>0.0</w:t>
            </w:r>
          </w:p>
        </w:tc>
        <w:tc>
          <w:tcPr>
            <w:tcW w:w="1170" w:type="dxa"/>
            <w:tcBorders>
              <w:top w:val="single" w:sz="0" w:space="0" w:color="000000"/>
            </w:tcBorders>
          </w:tcPr>
          <w:p w14:paraId="5347DD1C" w14:textId="77777777" w:rsidR="003D27E1" w:rsidRDefault="00B475ED">
            <w:pPr>
              <w:jc w:val="right"/>
            </w:pPr>
            <w:r>
              <w:rPr>
                <w:rFonts w:ascii="Consolas" w:eastAsia="Consolas" w:hAnsi="Consolas" w:cs="Consolas"/>
                <w:sz w:val="16"/>
              </w:rPr>
              <w:t>1061289.0</w:t>
            </w:r>
          </w:p>
        </w:tc>
        <w:tc>
          <w:tcPr>
            <w:tcW w:w="1170" w:type="dxa"/>
            <w:tcBorders>
              <w:top w:val="single" w:sz="0" w:space="0" w:color="000000"/>
            </w:tcBorders>
          </w:tcPr>
          <w:p w14:paraId="5347DD1D" w14:textId="77777777" w:rsidR="003D27E1" w:rsidRDefault="00B475ED">
            <w:pPr>
              <w:jc w:val="right"/>
            </w:pPr>
            <w:r>
              <w:rPr>
                <w:rFonts w:ascii="Consolas" w:eastAsia="Consolas" w:hAnsi="Consolas" w:cs="Consolas"/>
                <w:sz w:val="16"/>
              </w:rPr>
              <w:t>41,804.0</w:t>
            </w:r>
          </w:p>
        </w:tc>
        <w:tc>
          <w:tcPr>
            <w:tcW w:w="1170" w:type="dxa"/>
            <w:tcBorders>
              <w:top w:val="single" w:sz="0" w:space="0" w:color="000000"/>
            </w:tcBorders>
          </w:tcPr>
          <w:p w14:paraId="5347DD1E" w14:textId="77777777" w:rsidR="003D27E1" w:rsidRDefault="00B475ED">
            <w:pPr>
              <w:jc w:val="right"/>
            </w:pPr>
            <w:r>
              <w:rPr>
                <w:rFonts w:ascii="Consolas" w:eastAsia="Consolas" w:hAnsi="Consolas" w:cs="Consolas"/>
                <w:sz w:val="16"/>
              </w:rPr>
              <w:t>32,306.5</w:t>
            </w:r>
          </w:p>
        </w:tc>
        <w:tc>
          <w:tcPr>
            <w:tcW w:w="1170" w:type="dxa"/>
            <w:tcBorders>
              <w:top w:val="single" w:sz="0" w:space="0" w:color="000000"/>
            </w:tcBorders>
          </w:tcPr>
          <w:p w14:paraId="5347DD1F" w14:textId="77777777" w:rsidR="003D27E1" w:rsidRDefault="00B475ED">
            <w:pPr>
              <w:jc w:val="right"/>
            </w:pPr>
            <w:r>
              <w:rPr>
                <w:rFonts w:ascii="Consolas" w:eastAsia="Consolas" w:hAnsi="Consolas" w:cs="Consolas"/>
                <w:sz w:val="16"/>
              </w:rPr>
              <w:t>17,127.0</w:t>
            </w:r>
          </w:p>
        </w:tc>
        <w:tc>
          <w:tcPr>
            <w:tcW w:w="1170" w:type="dxa"/>
            <w:tcBorders>
              <w:top w:val="single" w:sz="0" w:space="0" w:color="000000"/>
            </w:tcBorders>
          </w:tcPr>
          <w:p w14:paraId="5347DD20" w14:textId="77777777" w:rsidR="003D27E1" w:rsidRDefault="00B475ED">
            <w:pPr>
              <w:jc w:val="right"/>
            </w:pPr>
            <w:r>
              <w:rPr>
                <w:rFonts w:ascii="Consolas" w:eastAsia="Consolas" w:hAnsi="Consolas" w:cs="Consolas"/>
                <w:sz w:val="16"/>
              </w:rPr>
              <w:t>53,204.0</w:t>
            </w:r>
          </w:p>
        </w:tc>
        <w:tc>
          <w:tcPr>
            <w:tcW w:w="1170" w:type="dxa"/>
            <w:tcBorders>
              <w:top w:val="single" w:sz="0" w:space="0" w:color="000000"/>
            </w:tcBorders>
          </w:tcPr>
          <w:p w14:paraId="5347DD21" w14:textId="77777777" w:rsidR="003D27E1" w:rsidRDefault="00B475ED">
            <w:pPr>
              <w:jc w:val="right"/>
            </w:pPr>
            <w:r>
              <w:rPr>
                <w:rFonts w:ascii="Consolas" w:eastAsia="Consolas" w:hAnsi="Consolas" w:cs="Consolas"/>
                <w:sz w:val="16"/>
              </w:rPr>
              <w:t>48,656.3</w:t>
            </w:r>
          </w:p>
        </w:tc>
      </w:tr>
      <w:tr w:rsidR="003D27E1" w14:paraId="5347DD2B" w14:textId="77777777">
        <w:tc>
          <w:tcPr>
            <w:tcW w:w="1170" w:type="dxa"/>
          </w:tcPr>
          <w:p w14:paraId="5347DD23" w14:textId="77777777" w:rsidR="003D27E1" w:rsidRDefault="00B475ED">
            <w:pPr>
              <w:jc w:val="right"/>
            </w:pPr>
            <w:r>
              <w:rPr>
                <w:rFonts w:ascii="Consolas" w:eastAsia="Consolas" w:hAnsi="Consolas" w:cs="Consolas"/>
                <w:sz w:val="16"/>
              </w:rPr>
              <w:t>[2] KOR</w:t>
            </w:r>
          </w:p>
        </w:tc>
        <w:tc>
          <w:tcPr>
            <w:tcW w:w="1170" w:type="dxa"/>
          </w:tcPr>
          <w:p w14:paraId="5347DD24" w14:textId="77777777" w:rsidR="003D27E1" w:rsidRDefault="00B475ED">
            <w:pPr>
              <w:jc w:val="right"/>
            </w:pPr>
            <w:r>
              <w:rPr>
                <w:rFonts w:ascii="Consolas" w:eastAsia="Consolas" w:hAnsi="Consolas" w:cs="Consolas"/>
                <w:sz w:val="16"/>
              </w:rPr>
              <w:t>.</w:t>
            </w:r>
          </w:p>
        </w:tc>
        <w:tc>
          <w:tcPr>
            <w:tcW w:w="1170" w:type="dxa"/>
          </w:tcPr>
          <w:p w14:paraId="5347DD25" w14:textId="77777777" w:rsidR="003D27E1" w:rsidRDefault="00B475ED">
            <w:pPr>
              <w:jc w:val="right"/>
            </w:pPr>
            <w:r>
              <w:rPr>
                <w:rFonts w:ascii="Consolas" w:eastAsia="Consolas" w:hAnsi="Consolas" w:cs="Consolas"/>
                <w:sz w:val="16"/>
              </w:rPr>
              <w:t>.</w:t>
            </w:r>
          </w:p>
        </w:tc>
        <w:tc>
          <w:tcPr>
            <w:tcW w:w="1170" w:type="dxa"/>
          </w:tcPr>
          <w:p w14:paraId="5347DD26" w14:textId="77777777" w:rsidR="003D27E1" w:rsidRDefault="00B475ED">
            <w:pPr>
              <w:jc w:val="right"/>
            </w:pPr>
            <w:r>
              <w:rPr>
                <w:rFonts w:ascii="Consolas" w:eastAsia="Consolas" w:hAnsi="Consolas" w:cs="Consolas"/>
                <w:sz w:val="16"/>
              </w:rPr>
              <w:t>.</w:t>
            </w:r>
          </w:p>
        </w:tc>
        <w:tc>
          <w:tcPr>
            <w:tcW w:w="1170" w:type="dxa"/>
          </w:tcPr>
          <w:p w14:paraId="5347DD27" w14:textId="77777777" w:rsidR="003D27E1" w:rsidRDefault="00B475ED">
            <w:pPr>
              <w:jc w:val="right"/>
            </w:pPr>
            <w:r>
              <w:rPr>
                <w:rFonts w:ascii="Consolas" w:eastAsia="Consolas" w:hAnsi="Consolas" w:cs="Consolas"/>
                <w:sz w:val="16"/>
              </w:rPr>
              <w:t>.</w:t>
            </w:r>
          </w:p>
        </w:tc>
        <w:tc>
          <w:tcPr>
            <w:tcW w:w="1170" w:type="dxa"/>
          </w:tcPr>
          <w:p w14:paraId="5347DD28" w14:textId="77777777" w:rsidR="003D27E1" w:rsidRDefault="00B475ED">
            <w:pPr>
              <w:jc w:val="right"/>
            </w:pPr>
            <w:r>
              <w:rPr>
                <w:rFonts w:ascii="Consolas" w:eastAsia="Consolas" w:hAnsi="Consolas" w:cs="Consolas"/>
                <w:sz w:val="16"/>
              </w:rPr>
              <w:t>.</w:t>
            </w:r>
          </w:p>
        </w:tc>
        <w:tc>
          <w:tcPr>
            <w:tcW w:w="1170" w:type="dxa"/>
          </w:tcPr>
          <w:p w14:paraId="5347DD29" w14:textId="77777777" w:rsidR="003D27E1" w:rsidRDefault="00B475ED">
            <w:pPr>
              <w:jc w:val="right"/>
            </w:pPr>
            <w:r>
              <w:rPr>
                <w:rFonts w:ascii="Consolas" w:eastAsia="Consolas" w:hAnsi="Consolas" w:cs="Consolas"/>
                <w:sz w:val="16"/>
              </w:rPr>
              <w:t>.</w:t>
            </w:r>
          </w:p>
        </w:tc>
        <w:tc>
          <w:tcPr>
            <w:tcW w:w="1170" w:type="dxa"/>
          </w:tcPr>
          <w:p w14:paraId="5347DD2A" w14:textId="77777777" w:rsidR="003D27E1" w:rsidRDefault="00B475ED">
            <w:pPr>
              <w:jc w:val="right"/>
            </w:pPr>
            <w:r>
              <w:rPr>
                <w:rFonts w:ascii="Consolas" w:eastAsia="Consolas" w:hAnsi="Consolas" w:cs="Consolas"/>
                <w:sz w:val="16"/>
              </w:rPr>
              <w:t>.</w:t>
            </w:r>
          </w:p>
        </w:tc>
      </w:tr>
      <w:tr w:rsidR="003D27E1" w14:paraId="5347DD34" w14:textId="77777777">
        <w:tc>
          <w:tcPr>
            <w:tcW w:w="1170" w:type="dxa"/>
          </w:tcPr>
          <w:p w14:paraId="5347DD2C" w14:textId="77777777" w:rsidR="003D27E1" w:rsidRDefault="00B475ED">
            <w:pPr>
              <w:jc w:val="right"/>
            </w:pPr>
            <w:r>
              <w:rPr>
                <w:rFonts w:ascii="Consolas" w:eastAsia="Consolas" w:hAnsi="Consolas" w:cs="Consolas"/>
                <w:sz w:val="16"/>
              </w:rPr>
              <w:t>[3] USA</w:t>
            </w:r>
          </w:p>
        </w:tc>
        <w:tc>
          <w:tcPr>
            <w:tcW w:w="1170" w:type="dxa"/>
          </w:tcPr>
          <w:p w14:paraId="5347DD2D" w14:textId="77777777" w:rsidR="003D27E1" w:rsidRDefault="00B475ED">
            <w:pPr>
              <w:jc w:val="right"/>
            </w:pPr>
            <w:r>
              <w:rPr>
                <w:rFonts w:ascii="Consolas" w:eastAsia="Consolas" w:hAnsi="Consolas" w:cs="Consolas"/>
                <w:sz w:val="16"/>
              </w:rPr>
              <w:t>.</w:t>
            </w:r>
          </w:p>
        </w:tc>
        <w:tc>
          <w:tcPr>
            <w:tcW w:w="1170" w:type="dxa"/>
          </w:tcPr>
          <w:p w14:paraId="5347DD2E" w14:textId="77777777" w:rsidR="003D27E1" w:rsidRDefault="00B475ED">
            <w:pPr>
              <w:jc w:val="right"/>
            </w:pPr>
            <w:r>
              <w:rPr>
                <w:rFonts w:ascii="Consolas" w:eastAsia="Consolas" w:hAnsi="Consolas" w:cs="Consolas"/>
                <w:sz w:val="16"/>
              </w:rPr>
              <w:t>.</w:t>
            </w:r>
          </w:p>
        </w:tc>
        <w:tc>
          <w:tcPr>
            <w:tcW w:w="1170" w:type="dxa"/>
          </w:tcPr>
          <w:p w14:paraId="5347DD2F" w14:textId="77777777" w:rsidR="003D27E1" w:rsidRDefault="00B475ED">
            <w:pPr>
              <w:jc w:val="right"/>
            </w:pPr>
            <w:r>
              <w:rPr>
                <w:rFonts w:ascii="Consolas" w:eastAsia="Consolas" w:hAnsi="Consolas" w:cs="Consolas"/>
                <w:sz w:val="16"/>
              </w:rPr>
              <w:t>.</w:t>
            </w:r>
          </w:p>
        </w:tc>
        <w:tc>
          <w:tcPr>
            <w:tcW w:w="1170" w:type="dxa"/>
          </w:tcPr>
          <w:p w14:paraId="5347DD30" w14:textId="77777777" w:rsidR="003D27E1" w:rsidRDefault="00B475ED">
            <w:pPr>
              <w:jc w:val="right"/>
            </w:pPr>
            <w:r>
              <w:rPr>
                <w:rFonts w:ascii="Consolas" w:eastAsia="Consolas" w:hAnsi="Consolas" w:cs="Consolas"/>
                <w:sz w:val="16"/>
              </w:rPr>
              <w:t>.</w:t>
            </w:r>
          </w:p>
        </w:tc>
        <w:tc>
          <w:tcPr>
            <w:tcW w:w="1170" w:type="dxa"/>
          </w:tcPr>
          <w:p w14:paraId="5347DD31" w14:textId="77777777" w:rsidR="003D27E1" w:rsidRDefault="00B475ED">
            <w:pPr>
              <w:jc w:val="right"/>
            </w:pPr>
            <w:r>
              <w:rPr>
                <w:rFonts w:ascii="Consolas" w:eastAsia="Consolas" w:hAnsi="Consolas" w:cs="Consolas"/>
                <w:sz w:val="16"/>
              </w:rPr>
              <w:t>.</w:t>
            </w:r>
          </w:p>
        </w:tc>
        <w:tc>
          <w:tcPr>
            <w:tcW w:w="1170" w:type="dxa"/>
          </w:tcPr>
          <w:p w14:paraId="5347DD32" w14:textId="77777777" w:rsidR="003D27E1" w:rsidRDefault="00B475ED">
            <w:pPr>
              <w:jc w:val="right"/>
            </w:pPr>
            <w:r>
              <w:rPr>
                <w:rFonts w:ascii="Consolas" w:eastAsia="Consolas" w:hAnsi="Consolas" w:cs="Consolas"/>
                <w:sz w:val="16"/>
              </w:rPr>
              <w:t>.</w:t>
            </w:r>
          </w:p>
        </w:tc>
        <w:tc>
          <w:tcPr>
            <w:tcW w:w="1170" w:type="dxa"/>
          </w:tcPr>
          <w:p w14:paraId="5347DD33" w14:textId="77777777" w:rsidR="003D27E1" w:rsidRDefault="00B475ED">
            <w:pPr>
              <w:jc w:val="right"/>
            </w:pPr>
            <w:r>
              <w:rPr>
                <w:rFonts w:ascii="Consolas" w:eastAsia="Consolas" w:hAnsi="Consolas" w:cs="Consolas"/>
                <w:sz w:val="16"/>
              </w:rPr>
              <w:t>.</w:t>
            </w:r>
          </w:p>
        </w:tc>
      </w:tr>
      <w:tr w:rsidR="003D27E1" w14:paraId="5347DD3D" w14:textId="77777777">
        <w:tc>
          <w:tcPr>
            <w:tcW w:w="1170" w:type="dxa"/>
          </w:tcPr>
          <w:p w14:paraId="5347DD35" w14:textId="77777777" w:rsidR="003D27E1" w:rsidRDefault="00B475ED">
            <w:pPr>
              <w:jc w:val="right"/>
            </w:pPr>
            <w:r>
              <w:rPr>
                <w:rFonts w:ascii="Consolas" w:eastAsia="Consolas" w:hAnsi="Consolas" w:cs="Consolas"/>
                <w:sz w:val="16"/>
              </w:rPr>
              <w:t>[5] SWT</w:t>
            </w:r>
          </w:p>
        </w:tc>
        <w:tc>
          <w:tcPr>
            <w:tcW w:w="1170" w:type="dxa"/>
          </w:tcPr>
          <w:p w14:paraId="5347DD36" w14:textId="77777777" w:rsidR="003D27E1" w:rsidRDefault="00B475ED">
            <w:pPr>
              <w:jc w:val="right"/>
            </w:pPr>
            <w:r>
              <w:rPr>
                <w:rFonts w:ascii="Consolas" w:eastAsia="Consolas" w:hAnsi="Consolas" w:cs="Consolas"/>
                <w:sz w:val="16"/>
              </w:rPr>
              <w:t>.</w:t>
            </w:r>
          </w:p>
        </w:tc>
        <w:tc>
          <w:tcPr>
            <w:tcW w:w="1170" w:type="dxa"/>
          </w:tcPr>
          <w:p w14:paraId="5347DD37" w14:textId="77777777" w:rsidR="003D27E1" w:rsidRDefault="00B475ED">
            <w:pPr>
              <w:jc w:val="right"/>
            </w:pPr>
            <w:r>
              <w:rPr>
                <w:rFonts w:ascii="Consolas" w:eastAsia="Consolas" w:hAnsi="Consolas" w:cs="Consolas"/>
                <w:sz w:val="16"/>
              </w:rPr>
              <w:t>.</w:t>
            </w:r>
          </w:p>
        </w:tc>
        <w:tc>
          <w:tcPr>
            <w:tcW w:w="1170" w:type="dxa"/>
          </w:tcPr>
          <w:p w14:paraId="5347DD38" w14:textId="77777777" w:rsidR="003D27E1" w:rsidRDefault="00B475ED">
            <w:pPr>
              <w:jc w:val="right"/>
            </w:pPr>
            <w:r>
              <w:rPr>
                <w:rFonts w:ascii="Consolas" w:eastAsia="Consolas" w:hAnsi="Consolas" w:cs="Consolas"/>
                <w:sz w:val="16"/>
              </w:rPr>
              <w:t>.</w:t>
            </w:r>
          </w:p>
        </w:tc>
        <w:tc>
          <w:tcPr>
            <w:tcW w:w="1170" w:type="dxa"/>
          </w:tcPr>
          <w:p w14:paraId="5347DD39" w14:textId="77777777" w:rsidR="003D27E1" w:rsidRDefault="00B475ED">
            <w:pPr>
              <w:jc w:val="right"/>
            </w:pPr>
            <w:r>
              <w:rPr>
                <w:rFonts w:ascii="Consolas" w:eastAsia="Consolas" w:hAnsi="Consolas" w:cs="Consolas"/>
                <w:sz w:val="16"/>
              </w:rPr>
              <w:t>.</w:t>
            </w:r>
          </w:p>
        </w:tc>
        <w:tc>
          <w:tcPr>
            <w:tcW w:w="1170" w:type="dxa"/>
          </w:tcPr>
          <w:p w14:paraId="5347DD3A" w14:textId="77777777" w:rsidR="003D27E1" w:rsidRDefault="00B475ED">
            <w:pPr>
              <w:jc w:val="right"/>
            </w:pPr>
            <w:r>
              <w:rPr>
                <w:rFonts w:ascii="Consolas" w:eastAsia="Consolas" w:hAnsi="Consolas" w:cs="Consolas"/>
                <w:sz w:val="16"/>
              </w:rPr>
              <w:t>.</w:t>
            </w:r>
          </w:p>
        </w:tc>
        <w:tc>
          <w:tcPr>
            <w:tcW w:w="1170" w:type="dxa"/>
          </w:tcPr>
          <w:p w14:paraId="5347DD3B" w14:textId="77777777" w:rsidR="003D27E1" w:rsidRDefault="00B475ED">
            <w:pPr>
              <w:jc w:val="right"/>
            </w:pPr>
            <w:r>
              <w:rPr>
                <w:rFonts w:ascii="Consolas" w:eastAsia="Consolas" w:hAnsi="Consolas" w:cs="Consolas"/>
                <w:sz w:val="16"/>
              </w:rPr>
              <w:t>.</w:t>
            </w:r>
          </w:p>
        </w:tc>
        <w:tc>
          <w:tcPr>
            <w:tcW w:w="1170" w:type="dxa"/>
          </w:tcPr>
          <w:p w14:paraId="5347DD3C" w14:textId="77777777" w:rsidR="003D27E1" w:rsidRDefault="00B475ED">
            <w:pPr>
              <w:jc w:val="right"/>
            </w:pPr>
            <w:r>
              <w:rPr>
                <w:rFonts w:ascii="Consolas" w:eastAsia="Consolas" w:hAnsi="Consolas" w:cs="Consolas"/>
                <w:sz w:val="16"/>
              </w:rPr>
              <w:t>.</w:t>
            </w:r>
          </w:p>
        </w:tc>
      </w:tr>
      <w:tr w:rsidR="003D27E1" w14:paraId="5347DD46" w14:textId="77777777">
        <w:tc>
          <w:tcPr>
            <w:tcW w:w="1170" w:type="dxa"/>
          </w:tcPr>
          <w:p w14:paraId="5347DD3E" w14:textId="77777777" w:rsidR="003D27E1" w:rsidRDefault="00B475ED">
            <w:pPr>
              <w:jc w:val="right"/>
            </w:pPr>
            <w:r>
              <w:rPr>
                <w:rFonts w:ascii="Consolas" w:eastAsia="Consolas" w:hAnsi="Consolas" w:cs="Consolas"/>
                <w:sz w:val="16"/>
              </w:rPr>
              <w:t>[6] GER</w:t>
            </w:r>
          </w:p>
        </w:tc>
        <w:tc>
          <w:tcPr>
            <w:tcW w:w="1170" w:type="dxa"/>
          </w:tcPr>
          <w:p w14:paraId="5347DD3F" w14:textId="77777777" w:rsidR="003D27E1" w:rsidRDefault="00B475ED">
            <w:pPr>
              <w:jc w:val="right"/>
            </w:pPr>
            <w:r>
              <w:rPr>
                <w:rFonts w:ascii="Consolas" w:eastAsia="Consolas" w:hAnsi="Consolas" w:cs="Consolas"/>
                <w:sz w:val="16"/>
              </w:rPr>
              <w:t>.</w:t>
            </w:r>
          </w:p>
        </w:tc>
        <w:tc>
          <w:tcPr>
            <w:tcW w:w="1170" w:type="dxa"/>
          </w:tcPr>
          <w:p w14:paraId="5347DD40" w14:textId="77777777" w:rsidR="003D27E1" w:rsidRDefault="00B475ED">
            <w:pPr>
              <w:jc w:val="right"/>
            </w:pPr>
            <w:r>
              <w:rPr>
                <w:rFonts w:ascii="Consolas" w:eastAsia="Consolas" w:hAnsi="Consolas" w:cs="Consolas"/>
                <w:sz w:val="16"/>
              </w:rPr>
              <w:t>.</w:t>
            </w:r>
          </w:p>
        </w:tc>
        <w:tc>
          <w:tcPr>
            <w:tcW w:w="1170" w:type="dxa"/>
          </w:tcPr>
          <w:p w14:paraId="5347DD41" w14:textId="77777777" w:rsidR="003D27E1" w:rsidRDefault="00B475ED">
            <w:pPr>
              <w:jc w:val="right"/>
            </w:pPr>
            <w:r>
              <w:rPr>
                <w:rFonts w:ascii="Consolas" w:eastAsia="Consolas" w:hAnsi="Consolas" w:cs="Consolas"/>
                <w:sz w:val="16"/>
              </w:rPr>
              <w:t>.</w:t>
            </w:r>
          </w:p>
        </w:tc>
        <w:tc>
          <w:tcPr>
            <w:tcW w:w="1170" w:type="dxa"/>
          </w:tcPr>
          <w:p w14:paraId="5347DD42" w14:textId="77777777" w:rsidR="003D27E1" w:rsidRDefault="00B475ED">
            <w:pPr>
              <w:jc w:val="right"/>
            </w:pPr>
            <w:r>
              <w:rPr>
                <w:rFonts w:ascii="Consolas" w:eastAsia="Consolas" w:hAnsi="Consolas" w:cs="Consolas"/>
                <w:sz w:val="16"/>
              </w:rPr>
              <w:t>.</w:t>
            </w:r>
          </w:p>
        </w:tc>
        <w:tc>
          <w:tcPr>
            <w:tcW w:w="1170" w:type="dxa"/>
          </w:tcPr>
          <w:p w14:paraId="5347DD43" w14:textId="77777777" w:rsidR="003D27E1" w:rsidRDefault="00B475ED">
            <w:pPr>
              <w:jc w:val="right"/>
            </w:pPr>
            <w:r>
              <w:rPr>
                <w:rFonts w:ascii="Consolas" w:eastAsia="Consolas" w:hAnsi="Consolas" w:cs="Consolas"/>
                <w:sz w:val="16"/>
              </w:rPr>
              <w:t>.</w:t>
            </w:r>
          </w:p>
        </w:tc>
        <w:tc>
          <w:tcPr>
            <w:tcW w:w="1170" w:type="dxa"/>
          </w:tcPr>
          <w:p w14:paraId="5347DD44" w14:textId="77777777" w:rsidR="003D27E1" w:rsidRDefault="00B475ED">
            <w:pPr>
              <w:jc w:val="right"/>
            </w:pPr>
            <w:r>
              <w:rPr>
                <w:rFonts w:ascii="Consolas" w:eastAsia="Consolas" w:hAnsi="Consolas" w:cs="Consolas"/>
                <w:sz w:val="16"/>
              </w:rPr>
              <w:t>.</w:t>
            </w:r>
          </w:p>
        </w:tc>
        <w:tc>
          <w:tcPr>
            <w:tcW w:w="1170" w:type="dxa"/>
          </w:tcPr>
          <w:p w14:paraId="5347DD45" w14:textId="77777777" w:rsidR="003D27E1" w:rsidRDefault="00B475ED">
            <w:pPr>
              <w:jc w:val="right"/>
            </w:pPr>
            <w:r>
              <w:rPr>
                <w:rFonts w:ascii="Consolas" w:eastAsia="Consolas" w:hAnsi="Consolas" w:cs="Consolas"/>
                <w:sz w:val="16"/>
              </w:rPr>
              <w:t>.</w:t>
            </w:r>
          </w:p>
        </w:tc>
      </w:tr>
      <w:tr w:rsidR="003D27E1" w14:paraId="5347DD4F" w14:textId="77777777">
        <w:tc>
          <w:tcPr>
            <w:tcW w:w="1170" w:type="dxa"/>
          </w:tcPr>
          <w:p w14:paraId="5347DD47" w14:textId="77777777" w:rsidR="003D27E1" w:rsidRDefault="00B475ED">
            <w:pPr>
              <w:jc w:val="right"/>
            </w:pPr>
            <w:r>
              <w:rPr>
                <w:rFonts w:ascii="Consolas" w:eastAsia="Consolas" w:hAnsi="Consolas" w:cs="Consolas"/>
                <w:sz w:val="16"/>
              </w:rPr>
              <w:t>[7] UK</w:t>
            </w:r>
          </w:p>
        </w:tc>
        <w:tc>
          <w:tcPr>
            <w:tcW w:w="1170" w:type="dxa"/>
          </w:tcPr>
          <w:p w14:paraId="5347DD48" w14:textId="77777777" w:rsidR="003D27E1" w:rsidRDefault="00B475ED">
            <w:pPr>
              <w:jc w:val="right"/>
            </w:pPr>
            <w:r>
              <w:rPr>
                <w:rFonts w:ascii="Consolas" w:eastAsia="Consolas" w:hAnsi="Consolas" w:cs="Consolas"/>
                <w:sz w:val="16"/>
              </w:rPr>
              <w:t>.</w:t>
            </w:r>
          </w:p>
        </w:tc>
        <w:tc>
          <w:tcPr>
            <w:tcW w:w="1170" w:type="dxa"/>
          </w:tcPr>
          <w:p w14:paraId="5347DD49" w14:textId="77777777" w:rsidR="003D27E1" w:rsidRDefault="00B475ED">
            <w:pPr>
              <w:jc w:val="right"/>
            </w:pPr>
            <w:r>
              <w:rPr>
                <w:rFonts w:ascii="Consolas" w:eastAsia="Consolas" w:hAnsi="Consolas" w:cs="Consolas"/>
                <w:sz w:val="16"/>
              </w:rPr>
              <w:t>.</w:t>
            </w:r>
          </w:p>
        </w:tc>
        <w:tc>
          <w:tcPr>
            <w:tcW w:w="1170" w:type="dxa"/>
          </w:tcPr>
          <w:p w14:paraId="5347DD4A" w14:textId="77777777" w:rsidR="003D27E1" w:rsidRDefault="00B475ED">
            <w:pPr>
              <w:jc w:val="right"/>
            </w:pPr>
            <w:r>
              <w:rPr>
                <w:rFonts w:ascii="Consolas" w:eastAsia="Consolas" w:hAnsi="Consolas" w:cs="Consolas"/>
                <w:sz w:val="16"/>
              </w:rPr>
              <w:t>.</w:t>
            </w:r>
          </w:p>
        </w:tc>
        <w:tc>
          <w:tcPr>
            <w:tcW w:w="1170" w:type="dxa"/>
          </w:tcPr>
          <w:p w14:paraId="5347DD4B" w14:textId="77777777" w:rsidR="003D27E1" w:rsidRDefault="00B475ED">
            <w:pPr>
              <w:jc w:val="right"/>
            </w:pPr>
            <w:r>
              <w:rPr>
                <w:rFonts w:ascii="Consolas" w:eastAsia="Consolas" w:hAnsi="Consolas" w:cs="Consolas"/>
                <w:sz w:val="16"/>
              </w:rPr>
              <w:t>.</w:t>
            </w:r>
          </w:p>
        </w:tc>
        <w:tc>
          <w:tcPr>
            <w:tcW w:w="1170" w:type="dxa"/>
          </w:tcPr>
          <w:p w14:paraId="5347DD4C" w14:textId="77777777" w:rsidR="003D27E1" w:rsidRDefault="00B475ED">
            <w:pPr>
              <w:jc w:val="right"/>
            </w:pPr>
            <w:r>
              <w:rPr>
                <w:rFonts w:ascii="Consolas" w:eastAsia="Consolas" w:hAnsi="Consolas" w:cs="Consolas"/>
                <w:sz w:val="16"/>
              </w:rPr>
              <w:t>.</w:t>
            </w:r>
          </w:p>
        </w:tc>
        <w:tc>
          <w:tcPr>
            <w:tcW w:w="1170" w:type="dxa"/>
          </w:tcPr>
          <w:p w14:paraId="5347DD4D" w14:textId="77777777" w:rsidR="003D27E1" w:rsidRDefault="00B475ED">
            <w:pPr>
              <w:jc w:val="right"/>
            </w:pPr>
            <w:r>
              <w:rPr>
                <w:rFonts w:ascii="Consolas" w:eastAsia="Consolas" w:hAnsi="Consolas" w:cs="Consolas"/>
                <w:sz w:val="16"/>
              </w:rPr>
              <w:t>.</w:t>
            </w:r>
          </w:p>
        </w:tc>
        <w:tc>
          <w:tcPr>
            <w:tcW w:w="1170" w:type="dxa"/>
          </w:tcPr>
          <w:p w14:paraId="5347DD4E" w14:textId="77777777" w:rsidR="003D27E1" w:rsidRDefault="00B475ED">
            <w:pPr>
              <w:jc w:val="right"/>
            </w:pPr>
            <w:r>
              <w:rPr>
                <w:rFonts w:ascii="Consolas" w:eastAsia="Consolas" w:hAnsi="Consolas" w:cs="Consolas"/>
                <w:sz w:val="16"/>
              </w:rPr>
              <w:t>.</w:t>
            </w:r>
          </w:p>
        </w:tc>
      </w:tr>
      <w:tr w:rsidR="003D27E1" w14:paraId="5347DD58" w14:textId="77777777">
        <w:tc>
          <w:tcPr>
            <w:tcW w:w="1170" w:type="dxa"/>
            <w:tcBorders>
              <w:bottom w:val="single" w:sz="0" w:space="0" w:color="000000"/>
            </w:tcBorders>
          </w:tcPr>
          <w:p w14:paraId="5347DD50"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DD5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D5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D5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D5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D5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D5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D57" w14:textId="77777777" w:rsidR="003D27E1" w:rsidRDefault="00B475ED">
            <w:pPr>
              <w:jc w:val="right"/>
            </w:pPr>
            <w:r>
              <w:rPr>
                <w:rFonts w:ascii="Consolas" w:eastAsia="Consolas" w:hAnsi="Consolas" w:cs="Consolas"/>
                <w:sz w:val="16"/>
              </w:rPr>
              <w:t>.</w:t>
            </w:r>
          </w:p>
        </w:tc>
      </w:tr>
      <w:tr w:rsidR="003D27E1" w14:paraId="5347DD61" w14:textId="77777777">
        <w:tc>
          <w:tcPr>
            <w:tcW w:w="1170" w:type="dxa"/>
            <w:tcBorders>
              <w:top w:val="single" w:sz="0" w:space="0" w:color="000000"/>
              <w:bottom w:val="single" w:sz="0" w:space="0" w:color="000000"/>
            </w:tcBorders>
          </w:tcPr>
          <w:p w14:paraId="5347DD59"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DD5A"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DD5B" w14:textId="77777777" w:rsidR="003D27E1" w:rsidRDefault="00B475ED">
            <w:pPr>
              <w:jc w:val="right"/>
            </w:pPr>
            <w:r>
              <w:rPr>
                <w:rFonts w:ascii="Consolas" w:eastAsia="Consolas" w:hAnsi="Consolas" w:cs="Consolas"/>
                <w:sz w:val="16"/>
              </w:rPr>
              <w:t>1061289.0</w:t>
            </w:r>
          </w:p>
        </w:tc>
        <w:tc>
          <w:tcPr>
            <w:tcW w:w="1170" w:type="dxa"/>
            <w:tcBorders>
              <w:top w:val="single" w:sz="0" w:space="0" w:color="000000"/>
              <w:bottom w:val="single" w:sz="0" w:space="0" w:color="000000"/>
            </w:tcBorders>
          </w:tcPr>
          <w:p w14:paraId="5347DD5C" w14:textId="77777777" w:rsidR="003D27E1" w:rsidRDefault="00B475ED">
            <w:pPr>
              <w:jc w:val="right"/>
            </w:pPr>
            <w:r>
              <w:rPr>
                <w:rFonts w:ascii="Consolas" w:eastAsia="Consolas" w:hAnsi="Consolas" w:cs="Consolas"/>
                <w:sz w:val="16"/>
              </w:rPr>
              <w:t>41,804.0</w:t>
            </w:r>
          </w:p>
        </w:tc>
        <w:tc>
          <w:tcPr>
            <w:tcW w:w="1170" w:type="dxa"/>
            <w:tcBorders>
              <w:top w:val="single" w:sz="0" w:space="0" w:color="000000"/>
              <w:bottom w:val="single" w:sz="0" w:space="0" w:color="000000"/>
            </w:tcBorders>
          </w:tcPr>
          <w:p w14:paraId="5347DD5D" w14:textId="77777777" w:rsidR="003D27E1" w:rsidRDefault="00B475ED">
            <w:pPr>
              <w:jc w:val="right"/>
            </w:pPr>
            <w:r>
              <w:rPr>
                <w:rFonts w:ascii="Consolas" w:eastAsia="Consolas" w:hAnsi="Consolas" w:cs="Consolas"/>
                <w:sz w:val="16"/>
              </w:rPr>
              <w:t>32,306.5</w:t>
            </w:r>
          </w:p>
        </w:tc>
        <w:tc>
          <w:tcPr>
            <w:tcW w:w="1170" w:type="dxa"/>
            <w:tcBorders>
              <w:top w:val="single" w:sz="0" w:space="0" w:color="000000"/>
              <w:bottom w:val="single" w:sz="0" w:space="0" w:color="000000"/>
            </w:tcBorders>
          </w:tcPr>
          <w:p w14:paraId="5347DD5E" w14:textId="77777777" w:rsidR="003D27E1" w:rsidRDefault="00B475ED">
            <w:pPr>
              <w:jc w:val="right"/>
            </w:pPr>
            <w:r>
              <w:rPr>
                <w:rFonts w:ascii="Consolas" w:eastAsia="Consolas" w:hAnsi="Consolas" w:cs="Consolas"/>
                <w:sz w:val="16"/>
              </w:rPr>
              <w:t>17,127.0</w:t>
            </w:r>
          </w:p>
        </w:tc>
        <w:tc>
          <w:tcPr>
            <w:tcW w:w="1170" w:type="dxa"/>
            <w:tcBorders>
              <w:top w:val="single" w:sz="0" w:space="0" w:color="000000"/>
              <w:bottom w:val="single" w:sz="0" w:space="0" w:color="000000"/>
            </w:tcBorders>
          </w:tcPr>
          <w:p w14:paraId="5347DD5F" w14:textId="77777777" w:rsidR="003D27E1" w:rsidRDefault="00B475ED">
            <w:pPr>
              <w:jc w:val="right"/>
            </w:pPr>
            <w:r>
              <w:rPr>
                <w:rFonts w:ascii="Consolas" w:eastAsia="Consolas" w:hAnsi="Consolas" w:cs="Consolas"/>
                <w:sz w:val="16"/>
              </w:rPr>
              <w:t>53,204.0</w:t>
            </w:r>
          </w:p>
        </w:tc>
        <w:tc>
          <w:tcPr>
            <w:tcW w:w="1170" w:type="dxa"/>
            <w:tcBorders>
              <w:top w:val="single" w:sz="0" w:space="0" w:color="000000"/>
              <w:bottom w:val="single" w:sz="0" w:space="0" w:color="000000"/>
            </w:tcBorders>
          </w:tcPr>
          <w:p w14:paraId="5347DD60" w14:textId="77777777" w:rsidR="003D27E1" w:rsidRDefault="00B475ED">
            <w:pPr>
              <w:jc w:val="right"/>
            </w:pPr>
            <w:r>
              <w:rPr>
                <w:rFonts w:ascii="Consolas" w:eastAsia="Consolas" w:hAnsi="Consolas" w:cs="Consolas"/>
                <w:sz w:val="16"/>
              </w:rPr>
              <w:t>48,656.3</w:t>
            </w:r>
          </w:p>
        </w:tc>
      </w:tr>
    </w:tbl>
    <w:p w14:paraId="5347DD62" w14:textId="77777777" w:rsidR="003D27E1" w:rsidRDefault="003D27E1"/>
    <w:p w14:paraId="5347DD63" w14:textId="77777777" w:rsidR="003D27E1" w:rsidRDefault="00B475ED">
      <w:r>
        <w:br/>
      </w:r>
    </w:p>
    <w:p w14:paraId="5347DD64" w14:textId="77777777" w:rsidR="003D27E1" w:rsidRDefault="00B475ED">
      <w:pPr>
        <w:shd w:val="solid" w:color="B0C4DE" w:fill="auto"/>
      </w:pPr>
      <w:proofErr w:type="spellStart"/>
      <w:r>
        <w:rPr>
          <w:b/>
          <w:sz w:val="26"/>
        </w:rPr>
        <w:t>inctot_mn</w:t>
      </w:r>
      <w:proofErr w:type="spellEnd"/>
    </w:p>
    <w:p w14:paraId="5347DD65" w14:textId="77777777" w:rsidR="003D27E1" w:rsidRDefault="00B475ED">
      <w:pPr>
        <w:rPr>
          <w:color w:val="4682B4"/>
        </w:rPr>
      </w:pPr>
      <w:r>
        <w:rPr>
          <w:color w:val="4682B4"/>
        </w:rPr>
        <w:t>Individual Income (All types, month,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DD67" w14:textId="77777777">
        <w:tc>
          <w:tcPr>
            <w:tcW w:w="9360" w:type="dxa"/>
          </w:tcPr>
          <w:p w14:paraId="5347DD66"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inctot_mn</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Income (All types, month,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98095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2,615,165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24,181.02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45,681.04      </w:t>
            </w:r>
          </w:p>
        </w:tc>
      </w:tr>
    </w:tbl>
    <w:p w14:paraId="5347DD68"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D71" w14:textId="77777777">
        <w:tc>
          <w:tcPr>
            <w:tcW w:w="1170" w:type="dxa"/>
            <w:tcBorders>
              <w:top w:val="single" w:sz="0" w:space="0" w:color="000000"/>
              <w:bottom w:val="single" w:sz="0" w:space="0" w:color="000000"/>
            </w:tcBorders>
          </w:tcPr>
          <w:p w14:paraId="5347DD69" w14:textId="77777777" w:rsidR="003D27E1" w:rsidRDefault="003D27E1">
            <w:pPr>
              <w:jc w:val="right"/>
            </w:pPr>
          </w:p>
        </w:tc>
        <w:tc>
          <w:tcPr>
            <w:tcW w:w="1170" w:type="dxa"/>
            <w:tcBorders>
              <w:top w:val="single" w:sz="0" w:space="0" w:color="000000"/>
              <w:bottom w:val="single" w:sz="0" w:space="0" w:color="000000"/>
            </w:tcBorders>
          </w:tcPr>
          <w:p w14:paraId="5347DD6A"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DD6B"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DD6C"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DD6D"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DD6E"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DD6F"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DD70" w14:textId="77777777" w:rsidR="003D27E1" w:rsidRDefault="00B475ED">
            <w:pPr>
              <w:jc w:val="right"/>
            </w:pPr>
            <w:r>
              <w:rPr>
                <w:rFonts w:ascii="Consolas" w:eastAsia="Consolas" w:hAnsi="Consolas" w:cs="Consolas"/>
                <w:sz w:val="16"/>
              </w:rPr>
              <w:t>SD</w:t>
            </w:r>
          </w:p>
        </w:tc>
      </w:tr>
      <w:tr w:rsidR="003D27E1" w14:paraId="5347DD7A" w14:textId="77777777">
        <w:tc>
          <w:tcPr>
            <w:tcW w:w="1170" w:type="dxa"/>
            <w:tcBorders>
              <w:top w:val="single" w:sz="0" w:space="0" w:color="000000"/>
            </w:tcBorders>
          </w:tcPr>
          <w:p w14:paraId="5347DD72"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DD73" w14:textId="77777777" w:rsidR="003D27E1" w:rsidRDefault="00B475ED">
            <w:pPr>
              <w:jc w:val="right"/>
            </w:pPr>
            <w:r>
              <w:rPr>
                <w:rFonts w:ascii="Consolas" w:eastAsia="Consolas" w:hAnsi="Consolas" w:cs="Consolas"/>
                <w:sz w:val="16"/>
              </w:rPr>
              <w:t>0.0</w:t>
            </w:r>
          </w:p>
        </w:tc>
        <w:tc>
          <w:tcPr>
            <w:tcW w:w="1170" w:type="dxa"/>
            <w:tcBorders>
              <w:top w:val="single" w:sz="0" w:space="0" w:color="000000"/>
            </w:tcBorders>
          </w:tcPr>
          <w:p w14:paraId="5347DD74" w14:textId="77777777" w:rsidR="003D27E1" w:rsidRDefault="00B475ED">
            <w:pPr>
              <w:jc w:val="right"/>
            </w:pPr>
            <w:r>
              <w:rPr>
                <w:rFonts w:ascii="Consolas" w:eastAsia="Consolas" w:hAnsi="Consolas" w:cs="Consolas"/>
                <w:sz w:val="16"/>
              </w:rPr>
              <w:t>88,440.8</w:t>
            </w:r>
          </w:p>
        </w:tc>
        <w:tc>
          <w:tcPr>
            <w:tcW w:w="1170" w:type="dxa"/>
            <w:tcBorders>
              <w:top w:val="single" w:sz="0" w:space="0" w:color="000000"/>
            </w:tcBorders>
          </w:tcPr>
          <w:p w14:paraId="5347DD75" w14:textId="77777777" w:rsidR="003D27E1" w:rsidRDefault="00B475ED">
            <w:pPr>
              <w:jc w:val="right"/>
            </w:pPr>
            <w:r>
              <w:rPr>
                <w:rFonts w:ascii="Consolas" w:eastAsia="Consolas" w:hAnsi="Consolas" w:cs="Consolas"/>
                <w:sz w:val="16"/>
              </w:rPr>
              <w:t>3,483.7</w:t>
            </w:r>
          </w:p>
        </w:tc>
        <w:tc>
          <w:tcPr>
            <w:tcW w:w="1170" w:type="dxa"/>
            <w:tcBorders>
              <w:top w:val="single" w:sz="0" w:space="0" w:color="000000"/>
            </w:tcBorders>
          </w:tcPr>
          <w:p w14:paraId="5347DD76" w14:textId="77777777" w:rsidR="003D27E1" w:rsidRDefault="00B475ED">
            <w:pPr>
              <w:jc w:val="right"/>
            </w:pPr>
            <w:r>
              <w:rPr>
                <w:rFonts w:ascii="Consolas" w:eastAsia="Consolas" w:hAnsi="Consolas" w:cs="Consolas"/>
                <w:sz w:val="16"/>
              </w:rPr>
              <w:t>2,692.2</w:t>
            </w:r>
          </w:p>
        </w:tc>
        <w:tc>
          <w:tcPr>
            <w:tcW w:w="1170" w:type="dxa"/>
            <w:tcBorders>
              <w:top w:val="single" w:sz="0" w:space="0" w:color="000000"/>
            </w:tcBorders>
          </w:tcPr>
          <w:p w14:paraId="5347DD77" w14:textId="77777777" w:rsidR="003D27E1" w:rsidRDefault="00B475ED">
            <w:pPr>
              <w:jc w:val="right"/>
            </w:pPr>
            <w:r>
              <w:rPr>
                <w:rFonts w:ascii="Consolas" w:eastAsia="Consolas" w:hAnsi="Consolas" w:cs="Consolas"/>
                <w:sz w:val="16"/>
              </w:rPr>
              <w:t>1,427.2</w:t>
            </w:r>
          </w:p>
        </w:tc>
        <w:tc>
          <w:tcPr>
            <w:tcW w:w="1170" w:type="dxa"/>
            <w:tcBorders>
              <w:top w:val="single" w:sz="0" w:space="0" w:color="000000"/>
            </w:tcBorders>
          </w:tcPr>
          <w:p w14:paraId="5347DD78" w14:textId="77777777" w:rsidR="003D27E1" w:rsidRDefault="00B475ED">
            <w:pPr>
              <w:jc w:val="right"/>
            </w:pPr>
            <w:r>
              <w:rPr>
                <w:rFonts w:ascii="Consolas" w:eastAsia="Consolas" w:hAnsi="Consolas" w:cs="Consolas"/>
                <w:sz w:val="16"/>
              </w:rPr>
              <w:t>4,433.7</w:t>
            </w:r>
          </w:p>
        </w:tc>
        <w:tc>
          <w:tcPr>
            <w:tcW w:w="1170" w:type="dxa"/>
            <w:tcBorders>
              <w:top w:val="single" w:sz="0" w:space="0" w:color="000000"/>
            </w:tcBorders>
          </w:tcPr>
          <w:p w14:paraId="5347DD79" w14:textId="77777777" w:rsidR="003D27E1" w:rsidRDefault="00B475ED">
            <w:pPr>
              <w:jc w:val="right"/>
            </w:pPr>
            <w:r>
              <w:rPr>
                <w:rFonts w:ascii="Consolas" w:eastAsia="Consolas" w:hAnsi="Consolas" w:cs="Consolas"/>
                <w:sz w:val="16"/>
              </w:rPr>
              <w:t>4,054.7</w:t>
            </w:r>
          </w:p>
        </w:tc>
      </w:tr>
      <w:tr w:rsidR="003D27E1" w14:paraId="5347DD83" w14:textId="77777777">
        <w:tc>
          <w:tcPr>
            <w:tcW w:w="1170" w:type="dxa"/>
          </w:tcPr>
          <w:p w14:paraId="5347DD7B" w14:textId="77777777" w:rsidR="003D27E1" w:rsidRDefault="00B475ED">
            <w:pPr>
              <w:jc w:val="right"/>
            </w:pPr>
            <w:r>
              <w:rPr>
                <w:rFonts w:ascii="Consolas" w:eastAsia="Consolas" w:hAnsi="Consolas" w:cs="Consolas"/>
                <w:sz w:val="16"/>
              </w:rPr>
              <w:t>[2] KOR</w:t>
            </w:r>
          </w:p>
        </w:tc>
        <w:tc>
          <w:tcPr>
            <w:tcW w:w="1170" w:type="dxa"/>
          </w:tcPr>
          <w:p w14:paraId="5347DD7C" w14:textId="77777777" w:rsidR="003D27E1" w:rsidRDefault="00B475ED">
            <w:pPr>
              <w:jc w:val="right"/>
            </w:pPr>
            <w:r>
              <w:rPr>
                <w:rFonts w:ascii="Consolas" w:eastAsia="Consolas" w:hAnsi="Consolas" w:cs="Consolas"/>
                <w:sz w:val="16"/>
              </w:rPr>
              <w:t>.</w:t>
            </w:r>
          </w:p>
        </w:tc>
        <w:tc>
          <w:tcPr>
            <w:tcW w:w="1170" w:type="dxa"/>
          </w:tcPr>
          <w:p w14:paraId="5347DD7D" w14:textId="77777777" w:rsidR="003D27E1" w:rsidRDefault="00B475ED">
            <w:pPr>
              <w:jc w:val="right"/>
            </w:pPr>
            <w:r>
              <w:rPr>
                <w:rFonts w:ascii="Consolas" w:eastAsia="Consolas" w:hAnsi="Consolas" w:cs="Consolas"/>
                <w:sz w:val="16"/>
              </w:rPr>
              <w:t>.</w:t>
            </w:r>
          </w:p>
        </w:tc>
        <w:tc>
          <w:tcPr>
            <w:tcW w:w="1170" w:type="dxa"/>
          </w:tcPr>
          <w:p w14:paraId="5347DD7E" w14:textId="77777777" w:rsidR="003D27E1" w:rsidRDefault="00B475ED">
            <w:pPr>
              <w:jc w:val="right"/>
            </w:pPr>
            <w:r>
              <w:rPr>
                <w:rFonts w:ascii="Consolas" w:eastAsia="Consolas" w:hAnsi="Consolas" w:cs="Consolas"/>
                <w:sz w:val="16"/>
              </w:rPr>
              <w:t>.</w:t>
            </w:r>
          </w:p>
        </w:tc>
        <w:tc>
          <w:tcPr>
            <w:tcW w:w="1170" w:type="dxa"/>
          </w:tcPr>
          <w:p w14:paraId="5347DD7F" w14:textId="77777777" w:rsidR="003D27E1" w:rsidRDefault="00B475ED">
            <w:pPr>
              <w:jc w:val="right"/>
            </w:pPr>
            <w:r>
              <w:rPr>
                <w:rFonts w:ascii="Consolas" w:eastAsia="Consolas" w:hAnsi="Consolas" w:cs="Consolas"/>
                <w:sz w:val="16"/>
              </w:rPr>
              <w:t>.</w:t>
            </w:r>
          </w:p>
        </w:tc>
        <w:tc>
          <w:tcPr>
            <w:tcW w:w="1170" w:type="dxa"/>
          </w:tcPr>
          <w:p w14:paraId="5347DD80" w14:textId="77777777" w:rsidR="003D27E1" w:rsidRDefault="00B475ED">
            <w:pPr>
              <w:jc w:val="right"/>
            </w:pPr>
            <w:r>
              <w:rPr>
                <w:rFonts w:ascii="Consolas" w:eastAsia="Consolas" w:hAnsi="Consolas" w:cs="Consolas"/>
                <w:sz w:val="16"/>
              </w:rPr>
              <w:t>.</w:t>
            </w:r>
          </w:p>
        </w:tc>
        <w:tc>
          <w:tcPr>
            <w:tcW w:w="1170" w:type="dxa"/>
          </w:tcPr>
          <w:p w14:paraId="5347DD81" w14:textId="77777777" w:rsidR="003D27E1" w:rsidRDefault="00B475ED">
            <w:pPr>
              <w:jc w:val="right"/>
            </w:pPr>
            <w:r>
              <w:rPr>
                <w:rFonts w:ascii="Consolas" w:eastAsia="Consolas" w:hAnsi="Consolas" w:cs="Consolas"/>
                <w:sz w:val="16"/>
              </w:rPr>
              <w:t>.</w:t>
            </w:r>
          </w:p>
        </w:tc>
        <w:tc>
          <w:tcPr>
            <w:tcW w:w="1170" w:type="dxa"/>
          </w:tcPr>
          <w:p w14:paraId="5347DD82" w14:textId="77777777" w:rsidR="003D27E1" w:rsidRDefault="00B475ED">
            <w:pPr>
              <w:jc w:val="right"/>
            </w:pPr>
            <w:r>
              <w:rPr>
                <w:rFonts w:ascii="Consolas" w:eastAsia="Consolas" w:hAnsi="Consolas" w:cs="Consolas"/>
                <w:sz w:val="16"/>
              </w:rPr>
              <w:t>.</w:t>
            </w:r>
          </w:p>
        </w:tc>
      </w:tr>
      <w:tr w:rsidR="003D27E1" w14:paraId="5347DD8C" w14:textId="77777777">
        <w:tc>
          <w:tcPr>
            <w:tcW w:w="1170" w:type="dxa"/>
          </w:tcPr>
          <w:p w14:paraId="5347DD84" w14:textId="77777777" w:rsidR="003D27E1" w:rsidRDefault="00B475ED">
            <w:pPr>
              <w:jc w:val="right"/>
            </w:pPr>
            <w:r>
              <w:rPr>
                <w:rFonts w:ascii="Consolas" w:eastAsia="Consolas" w:hAnsi="Consolas" w:cs="Consolas"/>
                <w:sz w:val="16"/>
              </w:rPr>
              <w:t>[3] USA</w:t>
            </w:r>
          </w:p>
        </w:tc>
        <w:tc>
          <w:tcPr>
            <w:tcW w:w="1170" w:type="dxa"/>
          </w:tcPr>
          <w:p w14:paraId="5347DD85" w14:textId="77777777" w:rsidR="003D27E1" w:rsidRDefault="00B475ED">
            <w:pPr>
              <w:jc w:val="right"/>
            </w:pPr>
            <w:r>
              <w:rPr>
                <w:rFonts w:ascii="Consolas" w:eastAsia="Consolas" w:hAnsi="Consolas" w:cs="Consolas"/>
                <w:sz w:val="16"/>
              </w:rPr>
              <w:t>.</w:t>
            </w:r>
          </w:p>
        </w:tc>
        <w:tc>
          <w:tcPr>
            <w:tcW w:w="1170" w:type="dxa"/>
          </w:tcPr>
          <w:p w14:paraId="5347DD86" w14:textId="77777777" w:rsidR="003D27E1" w:rsidRDefault="00B475ED">
            <w:pPr>
              <w:jc w:val="right"/>
            </w:pPr>
            <w:r>
              <w:rPr>
                <w:rFonts w:ascii="Consolas" w:eastAsia="Consolas" w:hAnsi="Consolas" w:cs="Consolas"/>
                <w:sz w:val="16"/>
              </w:rPr>
              <w:t>.</w:t>
            </w:r>
          </w:p>
        </w:tc>
        <w:tc>
          <w:tcPr>
            <w:tcW w:w="1170" w:type="dxa"/>
          </w:tcPr>
          <w:p w14:paraId="5347DD87" w14:textId="77777777" w:rsidR="003D27E1" w:rsidRDefault="00B475ED">
            <w:pPr>
              <w:jc w:val="right"/>
            </w:pPr>
            <w:r>
              <w:rPr>
                <w:rFonts w:ascii="Consolas" w:eastAsia="Consolas" w:hAnsi="Consolas" w:cs="Consolas"/>
                <w:sz w:val="16"/>
              </w:rPr>
              <w:t>.</w:t>
            </w:r>
          </w:p>
        </w:tc>
        <w:tc>
          <w:tcPr>
            <w:tcW w:w="1170" w:type="dxa"/>
          </w:tcPr>
          <w:p w14:paraId="5347DD88" w14:textId="77777777" w:rsidR="003D27E1" w:rsidRDefault="00B475ED">
            <w:pPr>
              <w:jc w:val="right"/>
            </w:pPr>
            <w:r>
              <w:rPr>
                <w:rFonts w:ascii="Consolas" w:eastAsia="Consolas" w:hAnsi="Consolas" w:cs="Consolas"/>
                <w:sz w:val="16"/>
              </w:rPr>
              <w:t>.</w:t>
            </w:r>
          </w:p>
        </w:tc>
        <w:tc>
          <w:tcPr>
            <w:tcW w:w="1170" w:type="dxa"/>
          </w:tcPr>
          <w:p w14:paraId="5347DD89" w14:textId="77777777" w:rsidR="003D27E1" w:rsidRDefault="00B475ED">
            <w:pPr>
              <w:jc w:val="right"/>
            </w:pPr>
            <w:r>
              <w:rPr>
                <w:rFonts w:ascii="Consolas" w:eastAsia="Consolas" w:hAnsi="Consolas" w:cs="Consolas"/>
                <w:sz w:val="16"/>
              </w:rPr>
              <w:t>.</w:t>
            </w:r>
          </w:p>
        </w:tc>
        <w:tc>
          <w:tcPr>
            <w:tcW w:w="1170" w:type="dxa"/>
          </w:tcPr>
          <w:p w14:paraId="5347DD8A" w14:textId="77777777" w:rsidR="003D27E1" w:rsidRDefault="00B475ED">
            <w:pPr>
              <w:jc w:val="right"/>
            </w:pPr>
            <w:r>
              <w:rPr>
                <w:rFonts w:ascii="Consolas" w:eastAsia="Consolas" w:hAnsi="Consolas" w:cs="Consolas"/>
                <w:sz w:val="16"/>
              </w:rPr>
              <w:t>.</w:t>
            </w:r>
          </w:p>
        </w:tc>
        <w:tc>
          <w:tcPr>
            <w:tcW w:w="1170" w:type="dxa"/>
          </w:tcPr>
          <w:p w14:paraId="5347DD8B" w14:textId="77777777" w:rsidR="003D27E1" w:rsidRDefault="00B475ED">
            <w:pPr>
              <w:jc w:val="right"/>
            </w:pPr>
            <w:r>
              <w:rPr>
                <w:rFonts w:ascii="Consolas" w:eastAsia="Consolas" w:hAnsi="Consolas" w:cs="Consolas"/>
                <w:sz w:val="16"/>
              </w:rPr>
              <w:t>.</w:t>
            </w:r>
          </w:p>
        </w:tc>
      </w:tr>
      <w:tr w:rsidR="003D27E1" w14:paraId="5347DD95" w14:textId="77777777">
        <w:tc>
          <w:tcPr>
            <w:tcW w:w="1170" w:type="dxa"/>
          </w:tcPr>
          <w:p w14:paraId="5347DD8D" w14:textId="77777777" w:rsidR="003D27E1" w:rsidRDefault="00B475ED">
            <w:pPr>
              <w:jc w:val="right"/>
            </w:pPr>
            <w:r>
              <w:rPr>
                <w:rFonts w:ascii="Consolas" w:eastAsia="Consolas" w:hAnsi="Consolas" w:cs="Consolas"/>
                <w:sz w:val="16"/>
              </w:rPr>
              <w:t>[5] SWT</w:t>
            </w:r>
          </w:p>
        </w:tc>
        <w:tc>
          <w:tcPr>
            <w:tcW w:w="1170" w:type="dxa"/>
          </w:tcPr>
          <w:p w14:paraId="5347DD8E" w14:textId="77777777" w:rsidR="003D27E1" w:rsidRDefault="00B475ED">
            <w:pPr>
              <w:jc w:val="right"/>
            </w:pPr>
            <w:r>
              <w:rPr>
                <w:rFonts w:ascii="Consolas" w:eastAsia="Consolas" w:hAnsi="Consolas" w:cs="Consolas"/>
                <w:sz w:val="16"/>
              </w:rPr>
              <w:t>-3.0</w:t>
            </w:r>
          </w:p>
        </w:tc>
        <w:tc>
          <w:tcPr>
            <w:tcW w:w="1170" w:type="dxa"/>
          </w:tcPr>
          <w:p w14:paraId="5347DD8F" w14:textId="77777777" w:rsidR="003D27E1" w:rsidRDefault="00B475ED">
            <w:pPr>
              <w:jc w:val="right"/>
            </w:pPr>
            <w:r>
              <w:rPr>
                <w:rFonts w:ascii="Consolas" w:eastAsia="Consolas" w:hAnsi="Consolas" w:cs="Consolas"/>
                <w:sz w:val="16"/>
              </w:rPr>
              <w:t>5502500.0</w:t>
            </w:r>
          </w:p>
        </w:tc>
        <w:tc>
          <w:tcPr>
            <w:tcW w:w="1170" w:type="dxa"/>
          </w:tcPr>
          <w:p w14:paraId="5347DD90" w14:textId="77777777" w:rsidR="003D27E1" w:rsidRDefault="00B475ED">
            <w:pPr>
              <w:jc w:val="right"/>
            </w:pPr>
            <w:r>
              <w:rPr>
                <w:rFonts w:ascii="Consolas" w:eastAsia="Consolas" w:hAnsi="Consolas" w:cs="Consolas"/>
                <w:sz w:val="16"/>
              </w:rPr>
              <w:t>53,678.7</w:t>
            </w:r>
          </w:p>
        </w:tc>
        <w:tc>
          <w:tcPr>
            <w:tcW w:w="1170" w:type="dxa"/>
          </w:tcPr>
          <w:p w14:paraId="5347DD91" w14:textId="77777777" w:rsidR="003D27E1" w:rsidRDefault="00B475ED">
            <w:pPr>
              <w:jc w:val="right"/>
            </w:pPr>
            <w:r>
              <w:rPr>
                <w:rFonts w:ascii="Consolas" w:eastAsia="Consolas" w:hAnsi="Consolas" w:cs="Consolas"/>
                <w:sz w:val="16"/>
              </w:rPr>
              <w:t>46,200.0</w:t>
            </w:r>
          </w:p>
        </w:tc>
        <w:tc>
          <w:tcPr>
            <w:tcW w:w="1170" w:type="dxa"/>
          </w:tcPr>
          <w:p w14:paraId="5347DD92" w14:textId="77777777" w:rsidR="003D27E1" w:rsidRDefault="00B475ED">
            <w:pPr>
              <w:jc w:val="right"/>
            </w:pPr>
            <w:r>
              <w:rPr>
                <w:rFonts w:ascii="Consolas" w:eastAsia="Consolas" w:hAnsi="Consolas" w:cs="Consolas"/>
                <w:sz w:val="16"/>
              </w:rPr>
              <w:t>18,200.0</w:t>
            </w:r>
          </w:p>
        </w:tc>
        <w:tc>
          <w:tcPr>
            <w:tcW w:w="1170" w:type="dxa"/>
          </w:tcPr>
          <w:p w14:paraId="5347DD93" w14:textId="77777777" w:rsidR="003D27E1" w:rsidRDefault="00B475ED">
            <w:pPr>
              <w:jc w:val="right"/>
            </w:pPr>
            <w:r>
              <w:rPr>
                <w:rFonts w:ascii="Consolas" w:eastAsia="Consolas" w:hAnsi="Consolas" w:cs="Consolas"/>
                <w:sz w:val="16"/>
              </w:rPr>
              <w:t>76,100.0</w:t>
            </w:r>
          </w:p>
        </w:tc>
        <w:tc>
          <w:tcPr>
            <w:tcW w:w="1170" w:type="dxa"/>
          </w:tcPr>
          <w:p w14:paraId="5347DD94" w14:textId="77777777" w:rsidR="003D27E1" w:rsidRDefault="00B475ED">
            <w:pPr>
              <w:jc w:val="right"/>
            </w:pPr>
            <w:r>
              <w:rPr>
                <w:rFonts w:ascii="Consolas" w:eastAsia="Consolas" w:hAnsi="Consolas" w:cs="Consolas"/>
                <w:sz w:val="16"/>
              </w:rPr>
              <w:t>59,638.3</w:t>
            </w:r>
          </w:p>
        </w:tc>
      </w:tr>
      <w:tr w:rsidR="003D27E1" w14:paraId="5347DD9E" w14:textId="77777777">
        <w:tc>
          <w:tcPr>
            <w:tcW w:w="1170" w:type="dxa"/>
          </w:tcPr>
          <w:p w14:paraId="5347DD96" w14:textId="77777777" w:rsidR="003D27E1" w:rsidRDefault="00B475ED">
            <w:pPr>
              <w:jc w:val="right"/>
            </w:pPr>
            <w:r>
              <w:rPr>
                <w:rFonts w:ascii="Consolas" w:eastAsia="Consolas" w:hAnsi="Consolas" w:cs="Consolas"/>
                <w:sz w:val="16"/>
              </w:rPr>
              <w:t>[6] GER</w:t>
            </w:r>
          </w:p>
        </w:tc>
        <w:tc>
          <w:tcPr>
            <w:tcW w:w="1170" w:type="dxa"/>
          </w:tcPr>
          <w:p w14:paraId="5347DD97" w14:textId="77777777" w:rsidR="003D27E1" w:rsidRDefault="00B475ED">
            <w:pPr>
              <w:jc w:val="right"/>
            </w:pPr>
            <w:r>
              <w:rPr>
                <w:rFonts w:ascii="Consolas" w:eastAsia="Consolas" w:hAnsi="Consolas" w:cs="Consolas"/>
                <w:sz w:val="16"/>
              </w:rPr>
              <w:t>.</w:t>
            </w:r>
          </w:p>
        </w:tc>
        <w:tc>
          <w:tcPr>
            <w:tcW w:w="1170" w:type="dxa"/>
          </w:tcPr>
          <w:p w14:paraId="5347DD98" w14:textId="77777777" w:rsidR="003D27E1" w:rsidRDefault="00B475ED">
            <w:pPr>
              <w:jc w:val="right"/>
            </w:pPr>
            <w:r>
              <w:rPr>
                <w:rFonts w:ascii="Consolas" w:eastAsia="Consolas" w:hAnsi="Consolas" w:cs="Consolas"/>
                <w:sz w:val="16"/>
              </w:rPr>
              <w:t>.</w:t>
            </w:r>
          </w:p>
        </w:tc>
        <w:tc>
          <w:tcPr>
            <w:tcW w:w="1170" w:type="dxa"/>
          </w:tcPr>
          <w:p w14:paraId="5347DD99" w14:textId="77777777" w:rsidR="003D27E1" w:rsidRDefault="00B475ED">
            <w:pPr>
              <w:jc w:val="right"/>
            </w:pPr>
            <w:r>
              <w:rPr>
                <w:rFonts w:ascii="Consolas" w:eastAsia="Consolas" w:hAnsi="Consolas" w:cs="Consolas"/>
                <w:sz w:val="16"/>
              </w:rPr>
              <w:t>.</w:t>
            </w:r>
          </w:p>
        </w:tc>
        <w:tc>
          <w:tcPr>
            <w:tcW w:w="1170" w:type="dxa"/>
          </w:tcPr>
          <w:p w14:paraId="5347DD9A" w14:textId="77777777" w:rsidR="003D27E1" w:rsidRDefault="00B475ED">
            <w:pPr>
              <w:jc w:val="right"/>
            </w:pPr>
            <w:r>
              <w:rPr>
                <w:rFonts w:ascii="Consolas" w:eastAsia="Consolas" w:hAnsi="Consolas" w:cs="Consolas"/>
                <w:sz w:val="16"/>
              </w:rPr>
              <w:t>.</w:t>
            </w:r>
          </w:p>
        </w:tc>
        <w:tc>
          <w:tcPr>
            <w:tcW w:w="1170" w:type="dxa"/>
          </w:tcPr>
          <w:p w14:paraId="5347DD9B" w14:textId="77777777" w:rsidR="003D27E1" w:rsidRDefault="00B475ED">
            <w:pPr>
              <w:jc w:val="right"/>
            </w:pPr>
            <w:r>
              <w:rPr>
                <w:rFonts w:ascii="Consolas" w:eastAsia="Consolas" w:hAnsi="Consolas" w:cs="Consolas"/>
                <w:sz w:val="16"/>
              </w:rPr>
              <w:t>.</w:t>
            </w:r>
          </w:p>
        </w:tc>
        <w:tc>
          <w:tcPr>
            <w:tcW w:w="1170" w:type="dxa"/>
          </w:tcPr>
          <w:p w14:paraId="5347DD9C" w14:textId="77777777" w:rsidR="003D27E1" w:rsidRDefault="00B475ED">
            <w:pPr>
              <w:jc w:val="right"/>
            </w:pPr>
            <w:r>
              <w:rPr>
                <w:rFonts w:ascii="Consolas" w:eastAsia="Consolas" w:hAnsi="Consolas" w:cs="Consolas"/>
                <w:sz w:val="16"/>
              </w:rPr>
              <w:t>.</w:t>
            </w:r>
          </w:p>
        </w:tc>
        <w:tc>
          <w:tcPr>
            <w:tcW w:w="1170" w:type="dxa"/>
          </w:tcPr>
          <w:p w14:paraId="5347DD9D" w14:textId="77777777" w:rsidR="003D27E1" w:rsidRDefault="00B475ED">
            <w:pPr>
              <w:jc w:val="right"/>
            </w:pPr>
            <w:r>
              <w:rPr>
                <w:rFonts w:ascii="Consolas" w:eastAsia="Consolas" w:hAnsi="Consolas" w:cs="Consolas"/>
                <w:sz w:val="16"/>
              </w:rPr>
              <w:t>.</w:t>
            </w:r>
          </w:p>
        </w:tc>
      </w:tr>
      <w:tr w:rsidR="003D27E1" w14:paraId="5347DDA7" w14:textId="77777777">
        <w:tc>
          <w:tcPr>
            <w:tcW w:w="1170" w:type="dxa"/>
          </w:tcPr>
          <w:p w14:paraId="5347DD9F" w14:textId="77777777" w:rsidR="003D27E1" w:rsidRDefault="00B475ED">
            <w:pPr>
              <w:jc w:val="right"/>
            </w:pPr>
            <w:r>
              <w:rPr>
                <w:rFonts w:ascii="Consolas" w:eastAsia="Consolas" w:hAnsi="Consolas" w:cs="Consolas"/>
                <w:sz w:val="16"/>
              </w:rPr>
              <w:t>[7] UK</w:t>
            </w:r>
          </w:p>
        </w:tc>
        <w:tc>
          <w:tcPr>
            <w:tcW w:w="1170" w:type="dxa"/>
          </w:tcPr>
          <w:p w14:paraId="5347DDA0" w14:textId="77777777" w:rsidR="003D27E1" w:rsidRDefault="00B475ED">
            <w:pPr>
              <w:jc w:val="right"/>
            </w:pPr>
            <w:r>
              <w:rPr>
                <w:rFonts w:ascii="Consolas" w:eastAsia="Consolas" w:hAnsi="Consolas" w:cs="Consolas"/>
                <w:sz w:val="16"/>
              </w:rPr>
              <w:t>.</w:t>
            </w:r>
          </w:p>
        </w:tc>
        <w:tc>
          <w:tcPr>
            <w:tcW w:w="1170" w:type="dxa"/>
          </w:tcPr>
          <w:p w14:paraId="5347DDA1" w14:textId="77777777" w:rsidR="003D27E1" w:rsidRDefault="00B475ED">
            <w:pPr>
              <w:jc w:val="right"/>
            </w:pPr>
            <w:r>
              <w:rPr>
                <w:rFonts w:ascii="Consolas" w:eastAsia="Consolas" w:hAnsi="Consolas" w:cs="Consolas"/>
                <w:sz w:val="16"/>
              </w:rPr>
              <w:t>.</w:t>
            </w:r>
          </w:p>
        </w:tc>
        <w:tc>
          <w:tcPr>
            <w:tcW w:w="1170" w:type="dxa"/>
          </w:tcPr>
          <w:p w14:paraId="5347DDA2" w14:textId="77777777" w:rsidR="003D27E1" w:rsidRDefault="00B475ED">
            <w:pPr>
              <w:jc w:val="right"/>
            </w:pPr>
            <w:r>
              <w:rPr>
                <w:rFonts w:ascii="Consolas" w:eastAsia="Consolas" w:hAnsi="Consolas" w:cs="Consolas"/>
                <w:sz w:val="16"/>
              </w:rPr>
              <w:t>.</w:t>
            </w:r>
          </w:p>
        </w:tc>
        <w:tc>
          <w:tcPr>
            <w:tcW w:w="1170" w:type="dxa"/>
          </w:tcPr>
          <w:p w14:paraId="5347DDA3" w14:textId="77777777" w:rsidR="003D27E1" w:rsidRDefault="00B475ED">
            <w:pPr>
              <w:jc w:val="right"/>
            </w:pPr>
            <w:r>
              <w:rPr>
                <w:rFonts w:ascii="Consolas" w:eastAsia="Consolas" w:hAnsi="Consolas" w:cs="Consolas"/>
                <w:sz w:val="16"/>
              </w:rPr>
              <w:t>.</w:t>
            </w:r>
          </w:p>
        </w:tc>
        <w:tc>
          <w:tcPr>
            <w:tcW w:w="1170" w:type="dxa"/>
          </w:tcPr>
          <w:p w14:paraId="5347DDA4" w14:textId="77777777" w:rsidR="003D27E1" w:rsidRDefault="00B475ED">
            <w:pPr>
              <w:jc w:val="right"/>
            </w:pPr>
            <w:r>
              <w:rPr>
                <w:rFonts w:ascii="Consolas" w:eastAsia="Consolas" w:hAnsi="Consolas" w:cs="Consolas"/>
                <w:sz w:val="16"/>
              </w:rPr>
              <w:t>.</w:t>
            </w:r>
          </w:p>
        </w:tc>
        <w:tc>
          <w:tcPr>
            <w:tcW w:w="1170" w:type="dxa"/>
          </w:tcPr>
          <w:p w14:paraId="5347DDA5" w14:textId="77777777" w:rsidR="003D27E1" w:rsidRDefault="00B475ED">
            <w:pPr>
              <w:jc w:val="right"/>
            </w:pPr>
            <w:r>
              <w:rPr>
                <w:rFonts w:ascii="Consolas" w:eastAsia="Consolas" w:hAnsi="Consolas" w:cs="Consolas"/>
                <w:sz w:val="16"/>
              </w:rPr>
              <w:t>.</w:t>
            </w:r>
          </w:p>
        </w:tc>
        <w:tc>
          <w:tcPr>
            <w:tcW w:w="1170" w:type="dxa"/>
          </w:tcPr>
          <w:p w14:paraId="5347DDA6" w14:textId="77777777" w:rsidR="003D27E1" w:rsidRDefault="00B475ED">
            <w:pPr>
              <w:jc w:val="right"/>
            </w:pPr>
            <w:r>
              <w:rPr>
                <w:rFonts w:ascii="Consolas" w:eastAsia="Consolas" w:hAnsi="Consolas" w:cs="Consolas"/>
                <w:sz w:val="16"/>
              </w:rPr>
              <w:t>.</w:t>
            </w:r>
          </w:p>
        </w:tc>
      </w:tr>
      <w:tr w:rsidR="003D27E1" w14:paraId="5347DDB0" w14:textId="77777777">
        <w:tc>
          <w:tcPr>
            <w:tcW w:w="1170" w:type="dxa"/>
            <w:tcBorders>
              <w:bottom w:val="single" w:sz="0" w:space="0" w:color="000000"/>
            </w:tcBorders>
          </w:tcPr>
          <w:p w14:paraId="5347DDA8"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DDA9"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DAA"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DAB"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DAC"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DAD"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DA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DAF" w14:textId="77777777" w:rsidR="003D27E1" w:rsidRDefault="00B475ED">
            <w:pPr>
              <w:jc w:val="right"/>
            </w:pPr>
            <w:r>
              <w:rPr>
                <w:rFonts w:ascii="Consolas" w:eastAsia="Consolas" w:hAnsi="Consolas" w:cs="Consolas"/>
                <w:sz w:val="16"/>
              </w:rPr>
              <w:t>.</w:t>
            </w:r>
          </w:p>
        </w:tc>
      </w:tr>
      <w:tr w:rsidR="003D27E1" w14:paraId="5347DDB9" w14:textId="77777777">
        <w:tc>
          <w:tcPr>
            <w:tcW w:w="1170" w:type="dxa"/>
            <w:tcBorders>
              <w:top w:val="single" w:sz="0" w:space="0" w:color="000000"/>
              <w:bottom w:val="single" w:sz="0" w:space="0" w:color="000000"/>
            </w:tcBorders>
          </w:tcPr>
          <w:p w14:paraId="5347DDB1"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DDB2"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DDB3" w14:textId="77777777" w:rsidR="003D27E1" w:rsidRDefault="00B475ED">
            <w:pPr>
              <w:jc w:val="right"/>
            </w:pPr>
            <w:r>
              <w:rPr>
                <w:rFonts w:ascii="Consolas" w:eastAsia="Consolas" w:hAnsi="Consolas" w:cs="Consolas"/>
                <w:sz w:val="16"/>
              </w:rPr>
              <w:t>5502500.0</w:t>
            </w:r>
          </w:p>
        </w:tc>
        <w:tc>
          <w:tcPr>
            <w:tcW w:w="1170" w:type="dxa"/>
            <w:tcBorders>
              <w:top w:val="single" w:sz="0" w:space="0" w:color="000000"/>
              <w:bottom w:val="single" w:sz="0" w:space="0" w:color="000000"/>
            </w:tcBorders>
          </w:tcPr>
          <w:p w14:paraId="5347DDB4" w14:textId="77777777" w:rsidR="003D27E1" w:rsidRDefault="00B475ED">
            <w:pPr>
              <w:jc w:val="right"/>
            </w:pPr>
            <w:r>
              <w:rPr>
                <w:rFonts w:ascii="Consolas" w:eastAsia="Consolas" w:hAnsi="Consolas" w:cs="Consolas"/>
                <w:sz w:val="16"/>
              </w:rPr>
              <w:t>24,181.0</w:t>
            </w:r>
          </w:p>
        </w:tc>
        <w:tc>
          <w:tcPr>
            <w:tcW w:w="1170" w:type="dxa"/>
            <w:tcBorders>
              <w:top w:val="single" w:sz="0" w:space="0" w:color="000000"/>
              <w:bottom w:val="single" w:sz="0" w:space="0" w:color="000000"/>
            </w:tcBorders>
          </w:tcPr>
          <w:p w14:paraId="5347DDB5" w14:textId="77777777" w:rsidR="003D27E1" w:rsidRDefault="00B475ED">
            <w:pPr>
              <w:jc w:val="right"/>
            </w:pPr>
            <w:r>
              <w:rPr>
                <w:rFonts w:ascii="Consolas" w:eastAsia="Consolas" w:hAnsi="Consolas" w:cs="Consolas"/>
                <w:sz w:val="16"/>
              </w:rPr>
              <w:t>4,367.0</w:t>
            </w:r>
          </w:p>
        </w:tc>
        <w:tc>
          <w:tcPr>
            <w:tcW w:w="1170" w:type="dxa"/>
            <w:tcBorders>
              <w:top w:val="single" w:sz="0" w:space="0" w:color="000000"/>
              <w:bottom w:val="single" w:sz="0" w:space="0" w:color="000000"/>
            </w:tcBorders>
          </w:tcPr>
          <w:p w14:paraId="5347DDB6" w14:textId="77777777" w:rsidR="003D27E1" w:rsidRDefault="00B475ED">
            <w:pPr>
              <w:jc w:val="right"/>
            </w:pPr>
            <w:r>
              <w:rPr>
                <w:rFonts w:ascii="Consolas" w:eastAsia="Consolas" w:hAnsi="Consolas" w:cs="Consolas"/>
                <w:sz w:val="16"/>
              </w:rPr>
              <w:t>1,790.2</w:t>
            </w:r>
          </w:p>
        </w:tc>
        <w:tc>
          <w:tcPr>
            <w:tcW w:w="1170" w:type="dxa"/>
            <w:tcBorders>
              <w:top w:val="single" w:sz="0" w:space="0" w:color="000000"/>
              <w:bottom w:val="single" w:sz="0" w:space="0" w:color="000000"/>
            </w:tcBorders>
          </w:tcPr>
          <w:p w14:paraId="5347DDB7" w14:textId="77777777" w:rsidR="003D27E1" w:rsidRDefault="00B475ED">
            <w:pPr>
              <w:jc w:val="right"/>
            </w:pPr>
            <w:r>
              <w:rPr>
                <w:rFonts w:ascii="Consolas" w:eastAsia="Consolas" w:hAnsi="Consolas" w:cs="Consolas"/>
                <w:sz w:val="16"/>
              </w:rPr>
              <w:t>33,500.0</w:t>
            </w:r>
          </w:p>
        </w:tc>
        <w:tc>
          <w:tcPr>
            <w:tcW w:w="1170" w:type="dxa"/>
            <w:tcBorders>
              <w:top w:val="single" w:sz="0" w:space="0" w:color="000000"/>
              <w:bottom w:val="single" w:sz="0" w:space="0" w:color="000000"/>
            </w:tcBorders>
          </w:tcPr>
          <w:p w14:paraId="5347DDB8" w14:textId="77777777" w:rsidR="003D27E1" w:rsidRDefault="00B475ED">
            <w:pPr>
              <w:jc w:val="right"/>
            </w:pPr>
            <w:r>
              <w:rPr>
                <w:rFonts w:ascii="Consolas" w:eastAsia="Consolas" w:hAnsi="Consolas" w:cs="Consolas"/>
                <w:sz w:val="16"/>
              </w:rPr>
              <w:t>45,681.0</w:t>
            </w:r>
          </w:p>
        </w:tc>
      </w:tr>
    </w:tbl>
    <w:p w14:paraId="5347DDBA" w14:textId="77777777" w:rsidR="003D27E1" w:rsidRDefault="003D27E1"/>
    <w:p w14:paraId="5347DDBB" w14:textId="77777777" w:rsidR="003D27E1" w:rsidRDefault="00B475ED">
      <w:r>
        <w:br/>
      </w:r>
    </w:p>
    <w:p w14:paraId="5347DDBC" w14:textId="77777777" w:rsidR="003D27E1" w:rsidRDefault="00B475ED">
      <w:pPr>
        <w:shd w:val="solid" w:color="B0C4DE" w:fill="auto"/>
      </w:pPr>
      <w:proofErr w:type="spellStart"/>
      <w:r>
        <w:rPr>
          <w:b/>
          <w:sz w:val="26"/>
        </w:rPr>
        <w:t>incjobs_pyg</w:t>
      </w:r>
      <w:proofErr w:type="spellEnd"/>
    </w:p>
    <w:p w14:paraId="5347DDBD" w14:textId="77777777" w:rsidR="003D27E1" w:rsidRDefault="00B475ED">
      <w:pPr>
        <w:rPr>
          <w:color w:val="4682B4"/>
        </w:rPr>
      </w:pPr>
      <w:r>
        <w:rPr>
          <w:color w:val="4682B4"/>
        </w:rPr>
        <w:t>Individual Labor Earnings (All jobs, prev. year,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DDBF" w14:textId="77777777">
        <w:tc>
          <w:tcPr>
            <w:tcW w:w="9360" w:type="dxa"/>
          </w:tcPr>
          <w:p w14:paraId="5347DDBE"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incjobs_pyg</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Labor Earnings (All jobs, prev. year,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101306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1,075,701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24,846.19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2,112,155.90   </w:t>
            </w:r>
          </w:p>
        </w:tc>
      </w:tr>
    </w:tbl>
    <w:p w14:paraId="5347DDC0"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DC9" w14:textId="77777777">
        <w:tc>
          <w:tcPr>
            <w:tcW w:w="1170" w:type="dxa"/>
            <w:tcBorders>
              <w:top w:val="single" w:sz="0" w:space="0" w:color="000000"/>
              <w:bottom w:val="single" w:sz="0" w:space="0" w:color="000000"/>
            </w:tcBorders>
          </w:tcPr>
          <w:p w14:paraId="5347DDC1" w14:textId="77777777" w:rsidR="003D27E1" w:rsidRDefault="003D27E1">
            <w:pPr>
              <w:jc w:val="right"/>
            </w:pPr>
          </w:p>
        </w:tc>
        <w:tc>
          <w:tcPr>
            <w:tcW w:w="1170" w:type="dxa"/>
            <w:tcBorders>
              <w:top w:val="single" w:sz="0" w:space="0" w:color="000000"/>
              <w:bottom w:val="single" w:sz="0" w:space="0" w:color="000000"/>
            </w:tcBorders>
          </w:tcPr>
          <w:p w14:paraId="5347DDC2"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DDC3"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DDC4"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DDC5"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DDC6"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DDC7"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DDC8" w14:textId="77777777" w:rsidR="003D27E1" w:rsidRDefault="00B475ED">
            <w:pPr>
              <w:jc w:val="right"/>
            </w:pPr>
            <w:r>
              <w:rPr>
                <w:rFonts w:ascii="Consolas" w:eastAsia="Consolas" w:hAnsi="Consolas" w:cs="Consolas"/>
                <w:sz w:val="16"/>
              </w:rPr>
              <w:t>SD</w:t>
            </w:r>
          </w:p>
        </w:tc>
      </w:tr>
      <w:tr w:rsidR="003D27E1" w14:paraId="5347DDD2" w14:textId="77777777">
        <w:tc>
          <w:tcPr>
            <w:tcW w:w="1170" w:type="dxa"/>
            <w:tcBorders>
              <w:top w:val="single" w:sz="0" w:space="0" w:color="000000"/>
            </w:tcBorders>
          </w:tcPr>
          <w:p w14:paraId="5347DDCA"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DDCB" w14:textId="77777777" w:rsidR="003D27E1" w:rsidRDefault="00B475ED">
            <w:pPr>
              <w:jc w:val="right"/>
            </w:pPr>
            <w:r>
              <w:rPr>
                <w:rFonts w:ascii="Consolas" w:eastAsia="Consolas" w:hAnsi="Consolas" w:cs="Consolas"/>
                <w:sz w:val="16"/>
              </w:rPr>
              <w:t>0.0</w:t>
            </w:r>
          </w:p>
        </w:tc>
        <w:tc>
          <w:tcPr>
            <w:tcW w:w="1170" w:type="dxa"/>
            <w:tcBorders>
              <w:top w:val="single" w:sz="0" w:space="0" w:color="000000"/>
            </w:tcBorders>
          </w:tcPr>
          <w:p w14:paraId="5347DDCC" w14:textId="77777777" w:rsidR="003D27E1" w:rsidRDefault="00B475ED">
            <w:pPr>
              <w:jc w:val="right"/>
            </w:pPr>
            <w:r>
              <w:rPr>
                <w:rFonts w:ascii="Consolas" w:eastAsia="Consolas" w:hAnsi="Consolas" w:cs="Consolas"/>
                <w:sz w:val="16"/>
              </w:rPr>
              <w:t>888,461.0</w:t>
            </w:r>
          </w:p>
        </w:tc>
        <w:tc>
          <w:tcPr>
            <w:tcW w:w="1170" w:type="dxa"/>
            <w:tcBorders>
              <w:top w:val="single" w:sz="0" w:space="0" w:color="000000"/>
            </w:tcBorders>
          </w:tcPr>
          <w:p w14:paraId="5347DDCD" w14:textId="77777777" w:rsidR="003D27E1" w:rsidRDefault="00B475ED">
            <w:pPr>
              <w:jc w:val="right"/>
            </w:pPr>
            <w:r>
              <w:rPr>
                <w:rFonts w:ascii="Consolas" w:eastAsia="Consolas" w:hAnsi="Consolas" w:cs="Consolas"/>
                <w:sz w:val="16"/>
              </w:rPr>
              <w:t>34,861.8</w:t>
            </w:r>
          </w:p>
        </w:tc>
        <w:tc>
          <w:tcPr>
            <w:tcW w:w="1170" w:type="dxa"/>
            <w:tcBorders>
              <w:top w:val="single" w:sz="0" w:space="0" w:color="000000"/>
            </w:tcBorders>
          </w:tcPr>
          <w:p w14:paraId="5347DDCE" w14:textId="77777777" w:rsidR="003D27E1" w:rsidRDefault="00B475ED">
            <w:pPr>
              <w:jc w:val="right"/>
            </w:pPr>
            <w:r>
              <w:rPr>
                <w:rFonts w:ascii="Consolas" w:eastAsia="Consolas" w:hAnsi="Consolas" w:cs="Consolas"/>
                <w:sz w:val="16"/>
              </w:rPr>
              <w:t>21,400.0</w:t>
            </w:r>
          </w:p>
        </w:tc>
        <w:tc>
          <w:tcPr>
            <w:tcW w:w="1170" w:type="dxa"/>
            <w:tcBorders>
              <w:top w:val="single" w:sz="0" w:space="0" w:color="000000"/>
            </w:tcBorders>
          </w:tcPr>
          <w:p w14:paraId="5347DDCF" w14:textId="77777777" w:rsidR="003D27E1" w:rsidRDefault="00B475ED">
            <w:pPr>
              <w:jc w:val="right"/>
            </w:pPr>
            <w:r>
              <w:rPr>
                <w:rFonts w:ascii="Consolas" w:eastAsia="Consolas" w:hAnsi="Consolas" w:cs="Consolas"/>
                <w:sz w:val="16"/>
              </w:rPr>
              <w:t>0.0</w:t>
            </w:r>
          </w:p>
        </w:tc>
        <w:tc>
          <w:tcPr>
            <w:tcW w:w="1170" w:type="dxa"/>
            <w:tcBorders>
              <w:top w:val="single" w:sz="0" w:space="0" w:color="000000"/>
            </w:tcBorders>
          </w:tcPr>
          <w:p w14:paraId="5347DDD0" w14:textId="77777777" w:rsidR="003D27E1" w:rsidRDefault="00B475ED">
            <w:pPr>
              <w:jc w:val="right"/>
            </w:pPr>
            <w:r>
              <w:rPr>
                <w:rFonts w:ascii="Consolas" w:eastAsia="Consolas" w:hAnsi="Consolas" w:cs="Consolas"/>
                <w:sz w:val="16"/>
              </w:rPr>
              <w:t>55,000.0</w:t>
            </w:r>
          </w:p>
        </w:tc>
        <w:tc>
          <w:tcPr>
            <w:tcW w:w="1170" w:type="dxa"/>
            <w:tcBorders>
              <w:top w:val="single" w:sz="0" w:space="0" w:color="000000"/>
            </w:tcBorders>
          </w:tcPr>
          <w:p w14:paraId="5347DDD1" w14:textId="77777777" w:rsidR="003D27E1" w:rsidRDefault="00B475ED">
            <w:pPr>
              <w:jc w:val="right"/>
            </w:pPr>
            <w:r>
              <w:rPr>
                <w:rFonts w:ascii="Consolas" w:eastAsia="Consolas" w:hAnsi="Consolas" w:cs="Consolas"/>
                <w:sz w:val="16"/>
              </w:rPr>
              <w:t>47,172.9</w:t>
            </w:r>
          </w:p>
        </w:tc>
      </w:tr>
      <w:tr w:rsidR="003D27E1" w14:paraId="5347DDDB" w14:textId="77777777">
        <w:tc>
          <w:tcPr>
            <w:tcW w:w="1170" w:type="dxa"/>
          </w:tcPr>
          <w:p w14:paraId="5347DDD3" w14:textId="77777777" w:rsidR="003D27E1" w:rsidRDefault="00B475ED">
            <w:pPr>
              <w:jc w:val="right"/>
            </w:pPr>
            <w:r>
              <w:rPr>
                <w:rFonts w:ascii="Consolas" w:eastAsia="Consolas" w:hAnsi="Consolas" w:cs="Consolas"/>
                <w:sz w:val="16"/>
              </w:rPr>
              <w:t>[2] KOR</w:t>
            </w:r>
          </w:p>
        </w:tc>
        <w:tc>
          <w:tcPr>
            <w:tcW w:w="1170" w:type="dxa"/>
          </w:tcPr>
          <w:p w14:paraId="5347DDD4" w14:textId="77777777" w:rsidR="003D27E1" w:rsidRDefault="00B475ED">
            <w:pPr>
              <w:jc w:val="right"/>
            </w:pPr>
            <w:r>
              <w:rPr>
                <w:rFonts w:ascii="Consolas" w:eastAsia="Consolas" w:hAnsi="Consolas" w:cs="Consolas"/>
                <w:sz w:val="16"/>
              </w:rPr>
              <w:t>-1.0</w:t>
            </w:r>
          </w:p>
        </w:tc>
        <w:tc>
          <w:tcPr>
            <w:tcW w:w="1170" w:type="dxa"/>
          </w:tcPr>
          <w:p w14:paraId="5347DDD5" w14:textId="77777777" w:rsidR="003D27E1" w:rsidRDefault="00B475ED">
            <w:pPr>
              <w:jc w:val="right"/>
            </w:pPr>
            <w:r>
              <w:rPr>
                <w:rFonts w:ascii="Consolas" w:eastAsia="Consolas" w:hAnsi="Consolas" w:cs="Consolas"/>
                <w:sz w:val="16"/>
              </w:rPr>
              <w:t>120,000.0</w:t>
            </w:r>
          </w:p>
        </w:tc>
        <w:tc>
          <w:tcPr>
            <w:tcW w:w="1170" w:type="dxa"/>
          </w:tcPr>
          <w:p w14:paraId="5347DDD6" w14:textId="77777777" w:rsidR="003D27E1" w:rsidRDefault="00B475ED">
            <w:pPr>
              <w:jc w:val="right"/>
            </w:pPr>
            <w:r>
              <w:rPr>
                <w:rFonts w:ascii="Consolas" w:eastAsia="Consolas" w:hAnsi="Consolas" w:cs="Consolas"/>
                <w:sz w:val="16"/>
              </w:rPr>
              <w:t>2,850.2</w:t>
            </w:r>
          </w:p>
        </w:tc>
        <w:tc>
          <w:tcPr>
            <w:tcW w:w="1170" w:type="dxa"/>
          </w:tcPr>
          <w:p w14:paraId="5347DDD7" w14:textId="77777777" w:rsidR="003D27E1" w:rsidRDefault="00B475ED">
            <w:pPr>
              <w:jc w:val="right"/>
            </w:pPr>
            <w:r>
              <w:rPr>
                <w:rFonts w:ascii="Consolas" w:eastAsia="Consolas" w:hAnsi="Consolas" w:cs="Consolas"/>
                <w:sz w:val="16"/>
              </w:rPr>
              <w:t>2,400.0</w:t>
            </w:r>
          </w:p>
        </w:tc>
        <w:tc>
          <w:tcPr>
            <w:tcW w:w="1170" w:type="dxa"/>
          </w:tcPr>
          <w:p w14:paraId="5347DDD8" w14:textId="77777777" w:rsidR="003D27E1" w:rsidRDefault="00B475ED">
            <w:pPr>
              <w:jc w:val="right"/>
            </w:pPr>
            <w:r>
              <w:rPr>
                <w:rFonts w:ascii="Consolas" w:eastAsia="Consolas" w:hAnsi="Consolas" w:cs="Consolas"/>
                <w:sz w:val="16"/>
              </w:rPr>
              <w:t>1,200.0</w:t>
            </w:r>
          </w:p>
        </w:tc>
        <w:tc>
          <w:tcPr>
            <w:tcW w:w="1170" w:type="dxa"/>
          </w:tcPr>
          <w:p w14:paraId="5347DDD9" w14:textId="77777777" w:rsidR="003D27E1" w:rsidRDefault="00B475ED">
            <w:pPr>
              <w:jc w:val="right"/>
            </w:pPr>
            <w:r>
              <w:rPr>
                <w:rFonts w:ascii="Consolas" w:eastAsia="Consolas" w:hAnsi="Consolas" w:cs="Consolas"/>
                <w:sz w:val="16"/>
              </w:rPr>
              <w:t>3,720.0</w:t>
            </w:r>
          </w:p>
        </w:tc>
        <w:tc>
          <w:tcPr>
            <w:tcW w:w="1170" w:type="dxa"/>
          </w:tcPr>
          <w:p w14:paraId="5347DDDA" w14:textId="77777777" w:rsidR="003D27E1" w:rsidRDefault="00B475ED">
            <w:pPr>
              <w:jc w:val="right"/>
            </w:pPr>
            <w:r>
              <w:rPr>
                <w:rFonts w:ascii="Consolas" w:eastAsia="Consolas" w:hAnsi="Consolas" w:cs="Consolas"/>
                <w:sz w:val="16"/>
              </w:rPr>
              <w:t>2,481.3</w:t>
            </w:r>
          </w:p>
        </w:tc>
      </w:tr>
      <w:tr w:rsidR="003D27E1" w14:paraId="5347DDE4" w14:textId="77777777">
        <w:tc>
          <w:tcPr>
            <w:tcW w:w="1170" w:type="dxa"/>
          </w:tcPr>
          <w:p w14:paraId="5347DDDC" w14:textId="77777777" w:rsidR="003D27E1" w:rsidRDefault="00B475ED">
            <w:pPr>
              <w:jc w:val="right"/>
            </w:pPr>
            <w:r>
              <w:rPr>
                <w:rFonts w:ascii="Consolas" w:eastAsia="Consolas" w:hAnsi="Consolas" w:cs="Consolas"/>
                <w:sz w:val="16"/>
              </w:rPr>
              <w:t>[3] USA</w:t>
            </w:r>
          </w:p>
        </w:tc>
        <w:tc>
          <w:tcPr>
            <w:tcW w:w="1170" w:type="dxa"/>
          </w:tcPr>
          <w:p w14:paraId="5347DDDD" w14:textId="77777777" w:rsidR="003D27E1" w:rsidRDefault="00B475ED">
            <w:pPr>
              <w:jc w:val="right"/>
            </w:pPr>
            <w:r>
              <w:rPr>
                <w:rFonts w:ascii="Consolas" w:eastAsia="Consolas" w:hAnsi="Consolas" w:cs="Consolas"/>
                <w:sz w:val="16"/>
              </w:rPr>
              <w:t>0.0</w:t>
            </w:r>
          </w:p>
        </w:tc>
        <w:tc>
          <w:tcPr>
            <w:tcW w:w="1170" w:type="dxa"/>
          </w:tcPr>
          <w:p w14:paraId="5347DDDE" w14:textId="77777777" w:rsidR="003D27E1" w:rsidRDefault="00B475ED">
            <w:pPr>
              <w:jc w:val="right"/>
            </w:pPr>
            <w:r>
              <w:rPr>
                <w:rFonts w:ascii="Consolas" w:eastAsia="Consolas" w:hAnsi="Consolas" w:cs="Consolas"/>
                <w:sz w:val="16"/>
              </w:rPr>
              <w:t>6300000.0</w:t>
            </w:r>
          </w:p>
        </w:tc>
        <w:tc>
          <w:tcPr>
            <w:tcW w:w="1170" w:type="dxa"/>
          </w:tcPr>
          <w:p w14:paraId="5347DDDF" w14:textId="77777777" w:rsidR="003D27E1" w:rsidRDefault="00B475ED">
            <w:pPr>
              <w:jc w:val="right"/>
            </w:pPr>
            <w:r>
              <w:rPr>
                <w:rFonts w:ascii="Consolas" w:eastAsia="Consolas" w:hAnsi="Consolas" w:cs="Consolas"/>
                <w:sz w:val="16"/>
              </w:rPr>
              <w:t>19,668.9</w:t>
            </w:r>
          </w:p>
        </w:tc>
        <w:tc>
          <w:tcPr>
            <w:tcW w:w="1170" w:type="dxa"/>
          </w:tcPr>
          <w:p w14:paraId="5347DDE0" w14:textId="77777777" w:rsidR="003D27E1" w:rsidRDefault="00B475ED">
            <w:pPr>
              <w:jc w:val="right"/>
            </w:pPr>
            <w:r>
              <w:rPr>
                <w:rFonts w:ascii="Consolas" w:eastAsia="Consolas" w:hAnsi="Consolas" w:cs="Consolas"/>
                <w:sz w:val="16"/>
              </w:rPr>
              <w:t>9,500.0</w:t>
            </w:r>
          </w:p>
        </w:tc>
        <w:tc>
          <w:tcPr>
            <w:tcW w:w="1170" w:type="dxa"/>
          </w:tcPr>
          <w:p w14:paraId="5347DDE1" w14:textId="77777777" w:rsidR="003D27E1" w:rsidRDefault="00B475ED">
            <w:pPr>
              <w:jc w:val="right"/>
            </w:pPr>
            <w:r>
              <w:rPr>
                <w:rFonts w:ascii="Consolas" w:eastAsia="Consolas" w:hAnsi="Consolas" w:cs="Consolas"/>
                <w:sz w:val="16"/>
              </w:rPr>
              <w:t>0.0</w:t>
            </w:r>
          </w:p>
        </w:tc>
        <w:tc>
          <w:tcPr>
            <w:tcW w:w="1170" w:type="dxa"/>
          </w:tcPr>
          <w:p w14:paraId="5347DDE2" w14:textId="77777777" w:rsidR="003D27E1" w:rsidRDefault="00B475ED">
            <w:pPr>
              <w:jc w:val="right"/>
            </w:pPr>
            <w:r>
              <w:rPr>
                <w:rFonts w:ascii="Consolas" w:eastAsia="Consolas" w:hAnsi="Consolas" w:cs="Consolas"/>
                <w:sz w:val="16"/>
              </w:rPr>
              <w:t>26,000.0</w:t>
            </w:r>
          </w:p>
        </w:tc>
        <w:tc>
          <w:tcPr>
            <w:tcW w:w="1170" w:type="dxa"/>
          </w:tcPr>
          <w:p w14:paraId="5347DDE3" w14:textId="77777777" w:rsidR="003D27E1" w:rsidRDefault="00B475ED">
            <w:pPr>
              <w:jc w:val="right"/>
            </w:pPr>
            <w:r>
              <w:rPr>
                <w:rFonts w:ascii="Consolas" w:eastAsia="Consolas" w:hAnsi="Consolas" w:cs="Consolas"/>
                <w:sz w:val="16"/>
              </w:rPr>
              <w:t>41,704.1</w:t>
            </w:r>
          </w:p>
        </w:tc>
      </w:tr>
      <w:tr w:rsidR="003D27E1" w14:paraId="5347DDED" w14:textId="77777777">
        <w:tc>
          <w:tcPr>
            <w:tcW w:w="1170" w:type="dxa"/>
          </w:tcPr>
          <w:p w14:paraId="5347DDE5" w14:textId="77777777" w:rsidR="003D27E1" w:rsidRDefault="00B475ED">
            <w:pPr>
              <w:jc w:val="right"/>
            </w:pPr>
            <w:r>
              <w:rPr>
                <w:rFonts w:ascii="Consolas" w:eastAsia="Consolas" w:hAnsi="Consolas" w:cs="Consolas"/>
                <w:sz w:val="16"/>
              </w:rPr>
              <w:t>[5] SWT</w:t>
            </w:r>
          </w:p>
        </w:tc>
        <w:tc>
          <w:tcPr>
            <w:tcW w:w="1170" w:type="dxa"/>
          </w:tcPr>
          <w:p w14:paraId="5347DDE6" w14:textId="77777777" w:rsidR="003D27E1" w:rsidRDefault="00B475ED">
            <w:pPr>
              <w:jc w:val="right"/>
            </w:pPr>
            <w:r>
              <w:rPr>
                <w:rFonts w:ascii="Consolas" w:eastAsia="Consolas" w:hAnsi="Consolas" w:cs="Consolas"/>
                <w:sz w:val="16"/>
              </w:rPr>
              <w:t>0.0</w:t>
            </w:r>
          </w:p>
        </w:tc>
        <w:tc>
          <w:tcPr>
            <w:tcW w:w="1170" w:type="dxa"/>
          </w:tcPr>
          <w:p w14:paraId="5347DDE7" w14:textId="77777777" w:rsidR="003D27E1" w:rsidRDefault="00B475ED">
            <w:pPr>
              <w:jc w:val="right"/>
            </w:pPr>
            <w:r>
              <w:rPr>
                <w:rFonts w:ascii="Consolas" w:eastAsia="Consolas" w:hAnsi="Consolas" w:cs="Consolas"/>
                <w:sz w:val="16"/>
              </w:rPr>
              <w:t>3000000.0</w:t>
            </w:r>
          </w:p>
        </w:tc>
        <w:tc>
          <w:tcPr>
            <w:tcW w:w="1170" w:type="dxa"/>
          </w:tcPr>
          <w:p w14:paraId="5347DDE8" w14:textId="77777777" w:rsidR="003D27E1" w:rsidRDefault="00B475ED">
            <w:pPr>
              <w:jc w:val="right"/>
            </w:pPr>
            <w:r>
              <w:rPr>
                <w:rFonts w:ascii="Consolas" w:eastAsia="Consolas" w:hAnsi="Consolas" w:cs="Consolas"/>
                <w:sz w:val="16"/>
              </w:rPr>
              <w:t>49,463.0</w:t>
            </w:r>
          </w:p>
        </w:tc>
        <w:tc>
          <w:tcPr>
            <w:tcW w:w="1170" w:type="dxa"/>
          </w:tcPr>
          <w:p w14:paraId="5347DDE9" w14:textId="77777777" w:rsidR="003D27E1" w:rsidRDefault="00B475ED">
            <w:pPr>
              <w:jc w:val="right"/>
            </w:pPr>
            <w:r>
              <w:rPr>
                <w:rFonts w:ascii="Consolas" w:eastAsia="Consolas" w:hAnsi="Consolas" w:cs="Consolas"/>
                <w:sz w:val="16"/>
              </w:rPr>
              <w:t>35,830.0</w:t>
            </w:r>
          </w:p>
        </w:tc>
        <w:tc>
          <w:tcPr>
            <w:tcW w:w="1170" w:type="dxa"/>
          </w:tcPr>
          <w:p w14:paraId="5347DDEA" w14:textId="77777777" w:rsidR="003D27E1" w:rsidRDefault="00B475ED">
            <w:pPr>
              <w:jc w:val="right"/>
            </w:pPr>
            <w:r>
              <w:rPr>
                <w:rFonts w:ascii="Consolas" w:eastAsia="Consolas" w:hAnsi="Consolas" w:cs="Consolas"/>
                <w:sz w:val="16"/>
              </w:rPr>
              <w:t>0.0</w:t>
            </w:r>
          </w:p>
        </w:tc>
        <w:tc>
          <w:tcPr>
            <w:tcW w:w="1170" w:type="dxa"/>
          </w:tcPr>
          <w:p w14:paraId="5347DDEB" w14:textId="77777777" w:rsidR="003D27E1" w:rsidRDefault="00B475ED">
            <w:pPr>
              <w:jc w:val="right"/>
            </w:pPr>
            <w:r>
              <w:rPr>
                <w:rFonts w:ascii="Consolas" w:eastAsia="Consolas" w:hAnsi="Consolas" w:cs="Consolas"/>
                <w:sz w:val="16"/>
              </w:rPr>
              <w:t>80,000.0</w:t>
            </w:r>
          </w:p>
        </w:tc>
        <w:tc>
          <w:tcPr>
            <w:tcW w:w="1170" w:type="dxa"/>
          </w:tcPr>
          <w:p w14:paraId="5347DDEC" w14:textId="77777777" w:rsidR="003D27E1" w:rsidRDefault="00B475ED">
            <w:pPr>
              <w:jc w:val="right"/>
            </w:pPr>
            <w:r>
              <w:rPr>
                <w:rFonts w:ascii="Consolas" w:eastAsia="Consolas" w:hAnsi="Consolas" w:cs="Consolas"/>
                <w:sz w:val="16"/>
              </w:rPr>
              <w:t>61,632.8</w:t>
            </w:r>
          </w:p>
        </w:tc>
      </w:tr>
      <w:tr w:rsidR="003D27E1" w14:paraId="5347DDF6" w14:textId="77777777">
        <w:tc>
          <w:tcPr>
            <w:tcW w:w="1170" w:type="dxa"/>
          </w:tcPr>
          <w:p w14:paraId="5347DDEE" w14:textId="77777777" w:rsidR="003D27E1" w:rsidRDefault="00B475ED">
            <w:pPr>
              <w:jc w:val="right"/>
            </w:pPr>
            <w:r>
              <w:rPr>
                <w:rFonts w:ascii="Consolas" w:eastAsia="Consolas" w:hAnsi="Consolas" w:cs="Consolas"/>
                <w:sz w:val="16"/>
              </w:rPr>
              <w:t>[6] GER</w:t>
            </w:r>
          </w:p>
        </w:tc>
        <w:tc>
          <w:tcPr>
            <w:tcW w:w="1170" w:type="dxa"/>
          </w:tcPr>
          <w:p w14:paraId="5347DDEF" w14:textId="77777777" w:rsidR="003D27E1" w:rsidRDefault="00B475ED">
            <w:pPr>
              <w:jc w:val="right"/>
            </w:pPr>
            <w:r>
              <w:rPr>
                <w:rFonts w:ascii="Consolas" w:eastAsia="Consolas" w:hAnsi="Consolas" w:cs="Consolas"/>
                <w:sz w:val="16"/>
              </w:rPr>
              <w:t>-8.0</w:t>
            </w:r>
          </w:p>
        </w:tc>
        <w:tc>
          <w:tcPr>
            <w:tcW w:w="1170" w:type="dxa"/>
          </w:tcPr>
          <w:p w14:paraId="5347DDF0" w14:textId="77777777" w:rsidR="003D27E1" w:rsidRDefault="00B475ED">
            <w:pPr>
              <w:jc w:val="right"/>
            </w:pPr>
            <w:r>
              <w:rPr>
                <w:rFonts w:ascii="Consolas" w:eastAsia="Consolas" w:hAnsi="Consolas" w:cs="Consolas"/>
                <w:sz w:val="16"/>
              </w:rPr>
              <w:t>3000000.0</w:t>
            </w:r>
          </w:p>
        </w:tc>
        <w:tc>
          <w:tcPr>
            <w:tcW w:w="1170" w:type="dxa"/>
          </w:tcPr>
          <w:p w14:paraId="5347DDF1" w14:textId="77777777" w:rsidR="003D27E1" w:rsidRDefault="00B475ED">
            <w:pPr>
              <w:jc w:val="right"/>
            </w:pPr>
            <w:r>
              <w:rPr>
                <w:rFonts w:ascii="Consolas" w:eastAsia="Consolas" w:hAnsi="Consolas" w:cs="Consolas"/>
                <w:sz w:val="16"/>
              </w:rPr>
              <w:t>17,549.4</w:t>
            </w:r>
          </w:p>
        </w:tc>
        <w:tc>
          <w:tcPr>
            <w:tcW w:w="1170" w:type="dxa"/>
          </w:tcPr>
          <w:p w14:paraId="5347DDF2" w14:textId="77777777" w:rsidR="003D27E1" w:rsidRDefault="00B475ED">
            <w:pPr>
              <w:jc w:val="right"/>
            </w:pPr>
            <w:r>
              <w:rPr>
                <w:rFonts w:ascii="Consolas" w:eastAsia="Consolas" w:hAnsi="Consolas" w:cs="Consolas"/>
                <w:sz w:val="16"/>
              </w:rPr>
              <w:t>7,070.0</w:t>
            </w:r>
          </w:p>
        </w:tc>
        <w:tc>
          <w:tcPr>
            <w:tcW w:w="1170" w:type="dxa"/>
          </w:tcPr>
          <w:p w14:paraId="5347DDF3" w14:textId="77777777" w:rsidR="003D27E1" w:rsidRDefault="00B475ED">
            <w:pPr>
              <w:jc w:val="right"/>
            </w:pPr>
            <w:r>
              <w:rPr>
                <w:rFonts w:ascii="Consolas" w:eastAsia="Consolas" w:hAnsi="Consolas" w:cs="Consolas"/>
                <w:sz w:val="16"/>
              </w:rPr>
              <w:t>0.0</w:t>
            </w:r>
          </w:p>
        </w:tc>
        <w:tc>
          <w:tcPr>
            <w:tcW w:w="1170" w:type="dxa"/>
          </w:tcPr>
          <w:p w14:paraId="5347DDF4" w14:textId="77777777" w:rsidR="003D27E1" w:rsidRDefault="00B475ED">
            <w:pPr>
              <w:jc w:val="right"/>
            </w:pPr>
            <w:r>
              <w:rPr>
                <w:rFonts w:ascii="Consolas" w:eastAsia="Consolas" w:hAnsi="Consolas" w:cs="Consolas"/>
                <w:sz w:val="16"/>
              </w:rPr>
              <w:t>26,584.0</w:t>
            </w:r>
          </w:p>
        </w:tc>
        <w:tc>
          <w:tcPr>
            <w:tcW w:w="1170" w:type="dxa"/>
          </w:tcPr>
          <w:p w14:paraId="5347DDF5" w14:textId="77777777" w:rsidR="003D27E1" w:rsidRDefault="00B475ED">
            <w:pPr>
              <w:jc w:val="right"/>
            </w:pPr>
            <w:r>
              <w:rPr>
                <w:rFonts w:ascii="Consolas" w:eastAsia="Consolas" w:hAnsi="Consolas" w:cs="Consolas"/>
                <w:sz w:val="16"/>
              </w:rPr>
              <w:t>31,019.6</w:t>
            </w:r>
          </w:p>
        </w:tc>
      </w:tr>
      <w:tr w:rsidR="003D27E1" w14:paraId="5347DDFF" w14:textId="77777777">
        <w:tc>
          <w:tcPr>
            <w:tcW w:w="1170" w:type="dxa"/>
          </w:tcPr>
          <w:p w14:paraId="5347DDF7" w14:textId="77777777" w:rsidR="003D27E1" w:rsidRDefault="00B475ED">
            <w:pPr>
              <w:jc w:val="right"/>
            </w:pPr>
            <w:r>
              <w:rPr>
                <w:rFonts w:ascii="Consolas" w:eastAsia="Consolas" w:hAnsi="Consolas" w:cs="Consolas"/>
                <w:sz w:val="16"/>
              </w:rPr>
              <w:t>[7] UK</w:t>
            </w:r>
          </w:p>
        </w:tc>
        <w:tc>
          <w:tcPr>
            <w:tcW w:w="1170" w:type="dxa"/>
          </w:tcPr>
          <w:p w14:paraId="5347DDF8" w14:textId="77777777" w:rsidR="003D27E1" w:rsidRDefault="00B475ED">
            <w:pPr>
              <w:jc w:val="right"/>
            </w:pPr>
            <w:r>
              <w:rPr>
                <w:rFonts w:ascii="Consolas" w:eastAsia="Consolas" w:hAnsi="Consolas" w:cs="Consolas"/>
                <w:sz w:val="16"/>
              </w:rPr>
              <w:t>.</w:t>
            </w:r>
          </w:p>
        </w:tc>
        <w:tc>
          <w:tcPr>
            <w:tcW w:w="1170" w:type="dxa"/>
          </w:tcPr>
          <w:p w14:paraId="5347DDF9" w14:textId="77777777" w:rsidR="003D27E1" w:rsidRDefault="00B475ED">
            <w:pPr>
              <w:jc w:val="right"/>
            </w:pPr>
            <w:r>
              <w:rPr>
                <w:rFonts w:ascii="Consolas" w:eastAsia="Consolas" w:hAnsi="Consolas" w:cs="Consolas"/>
                <w:sz w:val="16"/>
              </w:rPr>
              <w:t>.</w:t>
            </w:r>
          </w:p>
        </w:tc>
        <w:tc>
          <w:tcPr>
            <w:tcW w:w="1170" w:type="dxa"/>
          </w:tcPr>
          <w:p w14:paraId="5347DDFA" w14:textId="77777777" w:rsidR="003D27E1" w:rsidRDefault="00B475ED">
            <w:pPr>
              <w:jc w:val="right"/>
            </w:pPr>
            <w:r>
              <w:rPr>
                <w:rFonts w:ascii="Consolas" w:eastAsia="Consolas" w:hAnsi="Consolas" w:cs="Consolas"/>
                <w:sz w:val="16"/>
              </w:rPr>
              <w:t>.</w:t>
            </w:r>
          </w:p>
        </w:tc>
        <w:tc>
          <w:tcPr>
            <w:tcW w:w="1170" w:type="dxa"/>
          </w:tcPr>
          <w:p w14:paraId="5347DDFB" w14:textId="77777777" w:rsidR="003D27E1" w:rsidRDefault="00B475ED">
            <w:pPr>
              <w:jc w:val="right"/>
            </w:pPr>
            <w:r>
              <w:rPr>
                <w:rFonts w:ascii="Consolas" w:eastAsia="Consolas" w:hAnsi="Consolas" w:cs="Consolas"/>
                <w:sz w:val="16"/>
              </w:rPr>
              <w:t>.</w:t>
            </w:r>
          </w:p>
        </w:tc>
        <w:tc>
          <w:tcPr>
            <w:tcW w:w="1170" w:type="dxa"/>
          </w:tcPr>
          <w:p w14:paraId="5347DDFC" w14:textId="77777777" w:rsidR="003D27E1" w:rsidRDefault="00B475ED">
            <w:pPr>
              <w:jc w:val="right"/>
            </w:pPr>
            <w:r>
              <w:rPr>
                <w:rFonts w:ascii="Consolas" w:eastAsia="Consolas" w:hAnsi="Consolas" w:cs="Consolas"/>
                <w:sz w:val="16"/>
              </w:rPr>
              <w:t>.</w:t>
            </w:r>
          </w:p>
        </w:tc>
        <w:tc>
          <w:tcPr>
            <w:tcW w:w="1170" w:type="dxa"/>
          </w:tcPr>
          <w:p w14:paraId="5347DDFD" w14:textId="77777777" w:rsidR="003D27E1" w:rsidRDefault="00B475ED">
            <w:pPr>
              <w:jc w:val="right"/>
            </w:pPr>
            <w:r>
              <w:rPr>
                <w:rFonts w:ascii="Consolas" w:eastAsia="Consolas" w:hAnsi="Consolas" w:cs="Consolas"/>
                <w:sz w:val="16"/>
              </w:rPr>
              <w:t>.</w:t>
            </w:r>
          </w:p>
        </w:tc>
        <w:tc>
          <w:tcPr>
            <w:tcW w:w="1170" w:type="dxa"/>
          </w:tcPr>
          <w:p w14:paraId="5347DDFE" w14:textId="77777777" w:rsidR="003D27E1" w:rsidRDefault="00B475ED">
            <w:pPr>
              <w:jc w:val="right"/>
            </w:pPr>
            <w:r>
              <w:rPr>
                <w:rFonts w:ascii="Consolas" w:eastAsia="Consolas" w:hAnsi="Consolas" w:cs="Consolas"/>
                <w:sz w:val="16"/>
              </w:rPr>
              <w:t>.</w:t>
            </w:r>
          </w:p>
        </w:tc>
      </w:tr>
      <w:tr w:rsidR="003D27E1" w14:paraId="5347DE08" w14:textId="77777777">
        <w:tc>
          <w:tcPr>
            <w:tcW w:w="1170" w:type="dxa"/>
            <w:tcBorders>
              <w:bottom w:val="single" w:sz="0" w:space="0" w:color="000000"/>
            </w:tcBorders>
          </w:tcPr>
          <w:p w14:paraId="5347DE00"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DE01" w14:textId="77777777" w:rsidR="003D27E1" w:rsidRDefault="00B475ED">
            <w:pPr>
              <w:jc w:val="right"/>
            </w:pPr>
            <w:r>
              <w:rPr>
                <w:rFonts w:ascii="Consolas" w:eastAsia="Consolas" w:hAnsi="Consolas" w:cs="Consolas"/>
                <w:sz w:val="16"/>
              </w:rPr>
              <w:t>-9.0</w:t>
            </w:r>
          </w:p>
        </w:tc>
        <w:tc>
          <w:tcPr>
            <w:tcW w:w="1170" w:type="dxa"/>
            <w:tcBorders>
              <w:bottom w:val="single" w:sz="0" w:space="0" w:color="000000"/>
            </w:tcBorders>
          </w:tcPr>
          <w:p w14:paraId="5347DE02" w14:textId="77777777" w:rsidR="003D27E1" w:rsidRDefault="00B475ED">
            <w:pPr>
              <w:jc w:val="right"/>
            </w:pPr>
            <w:r>
              <w:rPr>
                <w:rFonts w:ascii="Consolas" w:eastAsia="Consolas" w:hAnsi="Consolas" w:cs="Consolas"/>
                <w:sz w:val="16"/>
              </w:rPr>
              <w:t>2.1e+09</w:t>
            </w:r>
          </w:p>
        </w:tc>
        <w:tc>
          <w:tcPr>
            <w:tcW w:w="1170" w:type="dxa"/>
            <w:tcBorders>
              <w:bottom w:val="single" w:sz="0" w:space="0" w:color="000000"/>
            </w:tcBorders>
          </w:tcPr>
          <w:p w14:paraId="5347DE03" w14:textId="77777777" w:rsidR="003D27E1" w:rsidRDefault="00B475ED">
            <w:pPr>
              <w:jc w:val="right"/>
            </w:pPr>
            <w:r>
              <w:rPr>
                <w:rFonts w:ascii="Consolas" w:eastAsia="Consolas" w:hAnsi="Consolas" w:cs="Consolas"/>
                <w:sz w:val="16"/>
              </w:rPr>
              <w:t>80,018.7</w:t>
            </w:r>
          </w:p>
        </w:tc>
        <w:tc>
          <w:tcPr>
            <w:tcW w:w="1170" w:type="dxa"/>
            <w:tcBorders>
              <w:bottom w:val="single" w:sz="0" w:space="0" w:color="000000"/>
            </w:tcBorders>
          </w:tcPr>
          <w:p w14:paraId="5347DE04" w14:textId="77777777" w:rsidR="003D27E1" w:rsidRDefault="00B475ED">
            <w:pPr>
              <w:jc w:val="right"/>
            </w:pPr>
            <w:r>
              <w:rPr>
                <w:rFonts w:ascii="Consolas" w:eastAsia="Consolas" w:hAnsi="Consolas" w:cs="Consolas"/>
                <w:sz w:val="16"/>
              </w:rPr>
              <w:t>23,325.5</w:t>
            </w:r>
          </w:p>
        </w:tc>
        <w:tc>
          <w:tcPr>
            <w:tcW w:w="1170" w:type="dxa"/>
            <w:tcBorders>
              <w:bottom w:val="single" w:sz="0" w:space="0" w:color="000000"/>
            </w:tcBorders>
          </w:tcPr>
          <w:p w14:paraId="5347DE05" w14:textId="77777777" w:rsidR="003D27E1" w:rsidRDefault="00B475ED">
            <w:pPr>
              <w:jc w:val="right"/>
            </w:pPr>
            <w:r>
              <w:rPr>
                <w:rFonts w:ascii="Consolas" w:eastAsia="Consolas" w:hAnsi="Consolas" w:cs="Consolas"/>
                <w:sz w:val="16"/>
              </w:rPr>
              <w:t>10,269.1</w:t>
            </w:r>
          </w:p>
        </w:tc>
        <w:tc>
          <w:tcPr>
            <w:tcW w:w="1170" w:type="dxa"/>
            <w:tcBorders>
              <w:bottom w:val="single" w:sz="0" w:space="0" w:color="000000"/>
            </w:tcBorders>
          </w:tcPr>
          <w:p w14:paraId="5347DE06" w14:textId="77777777" w:rsidR="003D27E1" w:rsidRDefault="00B475ED">
            <w:pPr>
              <w:jc w:val="right"/>
            </w:pPr>
            <w:r>
              <w:rPr>
                <w:rFonts w:ascii="Consolas" w:eastAsia="Consolas" w:hAnsi="Consolas" w:cs="Consolas"/>
                <w:sz w:val="16"/>
              </w:rPr>
              <w:t>36,168.0</w:t>
            </w:r>
          </w:p>
        </w:tc>
        <w:tc>
          <w:tcPr>
            <w:tcW w:w="1170" w:type="dxa"/>
            <w:tcBorders>
              <w:bottom w:val="single" w:sz="0" w:space="0" w:color="000000"/>
            </w:tcBorders>
          </w:tcPr>
          <w:p w14:paraId="5347DE07" w14:textId="77777777" w:rsidR="003D27E1" w:rsidRDefault="00B475ED">
            <w:pPr>
              <w:jc w:val="right"/>
            </w:pPr>
            <w:r>
              <w:rPr>
                <w:rFonts w:ascii="Consolas" w:eastAsia="Consolas" w:hAnsi="Consolas" w:cs="Consolas"/>
                <w:sz w:val="16"/>
              </w:rPr>
              <w:t>10487333.1</w:t>
            </w:r>
          </w:p>
        </w:tc>
      </w:tr>
      <w:tr w:rsidR="003D27E1" w14:paraId="5347DE11" w14:textId="77777777">
        <w:tc>
          <w:tcPr>
            <w:tcW w:w="1170" w:type="dxa"/>
            <w:tcBorders>
              <w:top w:val="single" w:sz="0" w:space="0" w:color="000000"/>
              <w:bottom w:val="single" w:sz="0" w:space="0" w:color="000000"/>
            </w:tcBorders>
          </w:tcPr>
          <w:p w14:paraId="5347DE09"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DE0A" w14:textId="77777777" w:rsidR="003D27E1" w:rsidRDefault="00B475ED">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5347DE0B" w14:textId="77777777" w:rsidR="003D27E1" w:rsidRDefault="00B475ED">
            <w:pPr>
              <w:jc w:val="right"/>
            </w:pPr>
            <w:r>
              <w:rPr>
                <w:rFonts w:ascii="Consolas" w:eastAsia="Consolas" w:hAnsi="Consolas" w:cs="Consolas"/>
                <w:sz w:val="16"/>
              </w:rPr>
              <w:t>2.1e+09</w:t>
            </w:r>
          </w:p>
        </w:tc>
        <w:tc>
          <w:tcPr>
            <w:tcW w:w="1170" w:type="dxa"/>
            <w:tcBorders>
              <w:top w:val="single" w:sz="0" w:space="0" w:color="000000"/>
              <w:bottom w:val="single" w:sz="0" w:space="0" w:color="000000"/>
            </w:tcBorders>
          </w:tcPr>
          <w:p w14:paraId="5347DE0C" w14:textId="77777777" w:rsidR="003D27E1" w:rsidRDefault="00B475ED">
            <w:pPr>
              <w:jc w:val="right"/>
            </w:pPr>
            <w:r>
              <w:rPr>
                <w:rFonts w:ascii="Consolas" w:eastAsia="Consolas" w:hAnsi="Consolas" w:cs="Consolas"/>
                <w:sz w:val="16"/>
              </w:rPr>
              <w:t>24,846.2</w:t>
            </w:r>
          </w:p>
        </w:tc>
        <w:tc>
          <w:tcPr>
            <w:tcW w:w="1170" w:type="dxa"/>
            <w:tcBorders>
              <w:top w:val="single" w:sz="0" w:space="0" w:color="000000"/>
              <w:bottom w:val="single" w:sz="0" w:space="0" w:color="000000"/>
            </w:tcBorders>
          </w:tcPr>
          <w:p w14:paraId="5347DE0D" w14:textId="77777777" w:rsidR="003D27E1" w:rsidRDefault="00B475ED">
            <w:pPr>
              <w:jc w:val="right"/>
            </w:pPr>
            <w:r>
              <w:rPr>
                <w:rFonts w:ascii="Consolas" w:eastAsia="Consolas" w:hAnsi="Consolas" w:cs="Consolas"/>
                <w:sz w:val="16"/>
              </w:rPr>
              <w:t>8,000.0</w:t>
            </w:r>
          </w:p>
        </w:tc>
        <w:tc>
          <w:tcPr>
            <w:tcW w:w="1170" w:type="dxa"/>
            <w:tcBorders>
              <w:top w:val="single" w:sz="0" w:space="0" w:color="000000"/>
              <w:bottom w:val="single" w:sz="0" w:space="0" w:color="000000"/>
            </w:tcBorders>
          </w:tcPr>
          <w:p w14:paraId="5347DE0E"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DE0F" w14:textId="77777777" w:rsidR="003D27E1" w:rsidRDefault="00B475ED">
            <w:pPr>
              <w:jc w:val="right"/>
            </w:pPr>
            <w:r>
              <w:rPr>
                <w:rFonts w:ascii="Consolas" w:eastAsia="Consolas" w:hAnsi="Consolas" w:cs="Consolas"/>
                <w:sz w:val="16"/>
              </w:rPr>
              <w:t>31,280.0</w:t>
            </w:r>
          </w:p>
        </w:tc>
        <w:tc>
          <w:tcPr>
            <w:tcW w:w="1170" w:type="dxa"/>
            <w:tcBorders>
              <w:top w:val="single" w:sz="0" w:space="0" w:color="000000"/>
              <w:bottom w:val="single" w:sz="0" w:space="0" w:color="000000"/>
            </w:tcBorders>
          </w:tcPr>
          <w:p w14:paraId="5347DE10" w14:textId="77777777" w:rsidR="003D27E1" w:rsidRDefault="00B475ED">
            <w:pPr>
              <w:jc w:val="right"/>
            </w:pPr>
            <w:r>
              <w:rPr>
                <w:rFonts w:ascii="Consolas" w:eastAsia="Consolas" w:hAnsi="Consolas" w:cs="Consolas"/>
                <w:sz w:val="16"/>
              </w:rPr>
              <w:t>2112155.9</w:t>
            </w:r>
          </w:p>
        </w:tc>
      </w:tr>
    </w:tbl>
    <w:p w14:paraId="5347DE12" w14:textId="77777777" w:rsidR="003D27E1" w:rsidRDefault="003D27E1"/>
    <w:p w14:paraId="5347DE13" w14:textId="77777777" w:rsidR="003D27E1" w:rsidRDefault="00B475ED">
      <w:r>
        <w:br/>
      </w:r>
    </w:p>
    <w:p w14:paraId="5347DE14" w14:textId="77777777" w:rsidR="003D27E1" w:rsidRDefault="00B475ED">
      <w:pPr>
        <w:shd w:val="solid" w:color="B0C4DE" w:fill="auto"/>
      </w:pPr>
      <w:proofErr w:type="spellStart"/>
      <w:r>
        <w:rPr>
          <w:b/>
          <w:sz w:val="26"/>
        </w:rPr>
        <w:t>incjobs_pyn</w:t>
      </w:r>
      <w:proofErr w:type="spellEnd"/>
    </w:p>
    <w:p w14:paraId="5347DE15" w14:textId="77777777" w:rsidR="003D27E1" w:rsidRDefault="00B475ED">
      <w:pPr>
        <w:rPr>
          <w:color w:val="4682B4"/>
        </w:rPr>
      </w:pPr>
      <w:r>
        <w:rPr>
          <w:color w:val="4682B4"/>
        </w:rPr>
        <w:t>Individual Labor Earnings (All jobs, prev. year,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DE17" w14:textId="77777777">
        <w:tc>
          <w:tcPr>
            <w:tcW w:w="9360" w:type="dxa"/>
          </w:tcPr>
          <w:p w14:paraId="5347DE16"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incjobs_pyn</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Labor Earnings (All jobs, prev. year,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15994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2,828,402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7,723.19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22,216.03      </w:t>
            </w:r>
          </w:p>
        </w:tc>
      </w:tr>
    </w:tbl>
    <w:p w14:paraId="5347DE18"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E21" w14:textId="77777777">
        <w:tc>
          <w:tcPr>
            <w:tcW w:w="1170" w:type="dxa"/>
            <w:tcBorders>
              <w:top w:val="single" w:sz="0" w:space="0" w:color="000000"/>
              <w:bottom w:val="single" w:sz="0" w:space="0" w:color="000000"/>
            </w:tcBorders>
          </w:tcPr>
          <w:p w14:paraId="5347DE19" w14:textId="77777777" w:rsidR="003D27E1" w:rsidRDefault="003D27E1">
            <w:pPr>
              <w:jc w:val="right"/>
            </w:pPr>
          </w:p>
        </w:tc>
        <w:tc>
          <w:tcPr>
            <w:tcW w:w="1170" w:type="dxa"/>
            <w:tcBorders>
              <w:top w:val="single" w:sz="0" w:space="0" w:color="000000"/>
              <w:bottom w:val="single" w:sz="0" w:space="0" w:color="000000"/>
            </w:tcBorders>
          </w:tcPr>
          <w:p w14:paraId="5347DE1A"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DE1B"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DE1C"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DE1D"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DE1E"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DE1F"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DE20" w14:textId="77777777" w:rsidR="003D27E1" w:rsidRDefault="00B475ED">
            <w:pPr>
              <w:jc w:val="right"/>
            </w:pPr>
            <w:r>
              <w:rPr>
                <w:rFonts w:ascii="Consolas" w:eastAsia="Consolas" w:hAnsi="Consolas" w:cs="Consolas"/>
                <w:sz w:val="16"/>
              </w:rPr>
              <w:t>SD</w:t>
            </w:r>
          </w:p>
        </w:tc>
      </w:tr>
      <w:tr w:rsidR="003D27E1" w14:paraId="5347DE2A" w14:textId="77777777">
        <w:tc>
          <w:tcPr>
            <w:tcW w:w="1170" w:type="dxa"/>
            <w:tcBorders>
              <w:top w:val="single" w:sz="0" w:space="0" w:color="000000"/>
            </w:tcBorders>
          </w:tcPr>
          <w:p w14:paraId="5347DE22"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DE23"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24"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25"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26"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27"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28"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29" w14:textId="77777777" w:rsidR="003D27E1" w:rsidRDefault="00B475ED">
            <w:pPr>
              <w:jc w:val="right"/>
            </w:pPr>
            <w:r>
              <w:rPr>
                <w:rFonts w:ascii="Consolas" w:eastAsia="Consolas" w:hAnsi="Consolas" w:cs="Consolas"/>
                <w:sz w:val="16"/>
              </w:rPr>
              <w:t>.</w:t>
            </w:r>
          </w:p>
        </w:tc>
      </w:tr>
      <w:tr w:rsidR="003D27E1" w14:paraId="5347DE33" w14:textId="77777777">
        <w:tc>
          <w:tcPr>
            <w:tcW w:w="1170" w:type="dxa"/>
          </w:tcPr>
          <w:p w14:paraId="5347DE2B" w14:textId="77777777" w:rsidR="003D27E1" w:rsidRDefault="00B475ED">
            <w:pPr>
              <w:jc w:val="right"/>
            </w:pPr>
            <w:r>
              <w:rPr>
                <w:rFonts w:ascii="Consolas" w:eastAsia="Consolas" w:hAnsi="Consolas" w:cs="Consolas"/>
                <w:sz w:val="16"/>
              </w:rPr>
              <w:t>[2] KOR</w:t>
            </w:r>
          </w:p>
        </w:tc>
        <w:tc>
          <w:tcPr>
            <w:tcW w:w="1170" w:type="dxa"/>
          </w:tcPr>
          <w:p w14:paraId="5347DE2C" w14:textId="77777777" w:rsidR="003D27E1" w:rsidRDefault="00B475ED">
            <w:pPr>
              <w:jc w:val="right"/>
            </w:pPr>
            <w:r>
              <w:rPr>
                <w:rFonts w:ascii="Consolas" w:eastAsia="Consolas" w:hAnsi="Consolas" w:cs="Consolas"/>
                <w:sz w:val="16"/>
              </w:rPr>
              <w:t>0.0</w:t>
            </w:r>
          </w:p>
        </w:tc>
        <w:tc>
          <w:tcPr>
            <w:tcW w:w="1170" w:type="dxa"/>
          </w:tcPr>
          <w:p w14:paraId="5347DE2D" w14:textId="77777777" w:rsidR="003D27E1" w:rsidRDefault="00B475ED">
            <w:pPr>
              <w:jc w:val="right"/>
            </w:pPr>
            <w:r>
              <w:rPr>
                <w:rFonts w:ascii="Consolas" w:eastAsia="Consolas" w:hAnsi="Consolas" w:cs="Consolas"/>
                <w:sz w:val="16"/>
              </w:rPr>
              <w:t>117,000.0</w:t>
            </w:r>
          </w:p>
        </w:tc>
        <w:tc>
          <w:tcPr>
            <w:tcW w:w="1170" w:type="dxa"/>
          </w:tcPr>
          <w:p w14:paraId="5347DE2E" w14:textId="77777777" w:rsidR="003D27E1" w:rsidRDefault="00B475ED">
            <w:pPr>
              <w:jc w:val="right"/>
            </w:pPr>
            <w:r>
              <w:rPr>
                <w:rFonts w:ascii="Consolas" w:eastAsia="Consolas" w:hAnsi="Consolas" w:cs="Consolas"/>
                <w:sz w:val="16"/>
              </w:rPr>
              <w:t>2,712.2</w:t>
            </w:r>
          </w:p>
        </w:tc>
        <w:tc>
          <w:tcPr>
            <w:tcW w:w="1170" w:type="dxa"/>
          </w:tcPr>
          <w:p w14:paraId="5347DE2F" w14:textId="77777777" w:rsidR="003D27E1" w:rsidRDefault="00B475ED">
            <w:pPr>
              <w:jc w:val="right"/>
            </w:pPr>
            <w:r>
              <w:rPr>
                <w:rFonts w:ascii="Consolas" w:eastAsia="Consolas" w:hAnsi="Consolas" w:cs="Consolas"/>
                <w:sz w:val="16"/>
              </w:rPr>
              <w:t>2,350.0</w:t>
            </w:r>
          </w:p>
        </w:tc>
        <w:tc>
          <w:tcPr>
            <w:tcW w:w="1170" w:type="dxa"/>
          </w:tcPr>
          <w:p w14:paraId="5347DE30" w14:textId="77777777" w:rsidR="003D27E1" w:rsidRDefault="00B475ED">
            <w:pPr>
              <w:jc w:val="right"/>
            </w:pPr>
            <w:r>
              <w:rPr>
                <w:rFonts w:ascii="Consolas" w:eastAsia="Consolas" w:hAnsi="Consolas" w:cs="Consolas"/>
                <w:sz w:val="16"/>
              </w:rPr>
              <w:t>1,200.0</w:t>
            </w:r>
          </w:p>
        </w:tc>
        <w:tc>
          <w:tcPr>
            <w:tcW w:w="1170" w:type="dxa"/>
          </w:tcPr>
          <w:p w14:paraId="5347DE31" w14:textId="77777777" w:rsidR="003D27E1" w:rsidRDefault="00B475ED">
            <w:pPr>
              <w:jc w:val="right"/>
            </w:pPr>
            <w:r>
              <w:rPr>
                <w:rFonts w:ascii="Consolas" w:eastAsia="Consolas" w:hAnsi="Consolas" w:cs="Consolas"/>
                <w:sz w:val="16"/>
              </w:rPr>
              <w:t>3,600.0</w:t>
            </w:r>
          </w:p>
        </w:tc>
        <w:tc>
          <w:tcPr>
            <w:tcW w:w="1170" w:type="dxa"/>
          </w:tcPr>
          <w:p w14:paraId="5347DE32" w14:textId="77777777" w:rsidR="003D27E1" w:rsidRDefault="00B475ED">
            <w:pPr>
              <w:jc w:val="right"/>
            </w:pPr>
            <w:r>
              <w:rPr>
                <w:rFonts w:ascii="Consolas" w:eastAsia="Consolas" w:hAnsi="Consolas" w:cs="Consolas"/>
                <w:sz w:val="16"/>
              </w:rPr>
              <w:t>2,260.9</w:t>
            </w:r>
          </w:p>
        </w:tc>
      </w:tr>
      <w:tr w:rsidR="003D27E1" w14:paraId="5347DE3C" w14:textId="77777777">
        <w:tc>
          <w:tcPr>
            <w:tcW w:w="1170" w:type="dxa"/>
          </w:tcPr>
          <w:p w14:paraId="5347DE34" w14:textId="77777777" w:rsidR="003D27E1" w:rsidRDefault="00B475ED">
            <w:pPr>
              <w:jc w:val="right"/>
            </w:pPr>
            <w:r>
              <w:rPr>
                <w:rFonts w:ascii="Consolas" w:eastAsia="Consolas" w:hAnsi="Consolas" w:cs="Consolas"/>
                <w:sz w:val="16"/>
              </w:rPr>
              <w:t>[3] USA</w:t>
            </w:r>
          </w:p>
        </w:tc>
        <w:tc>
          <w:tcPr>
            <w:tcW w:w="1170" w:type="dxa"/>
          </w:tcPr>
          <w:p w14:paraId="5347DE35" w14:textId="77777777" w:rsidR="003D27E1" w:rsidRDefault="00B475ED">
            <w:pPr>
              <w:jc w:val="right"/>
            </w:pPr>
            <w:r>
              <w:rPr>
                <w:rFonts w:ascii="Consolas" w:eastAsia="Consolas" w:hAnsi="Consolas" w:cs="Consolas"/>
                <w:sz w:val="16"/>
              </w:rPr>
              <w:t>.</w:t>
            </w:r>
          </w:p>
        </w:tc>
        <w:tc>
          <w:tcPr>
            <w:tcW w:w="1170" w:type="dxa"/>
          </w:tcPr>
          <w:p w14:paraId="5347DE36" w14:textId="77777777" w:rsidR="003D27E1" w:rsidRDefault="00B475ED">
            <w:pPr>
              <w:jc w:val="right"/>
            </w:pPr>
            <w:r>
              <w:rPr>
                <w:rFonts w:ascii="Consolas" w:eastAsia="Consolas" w:hAnsi="Consolas" w:cs="Consolas"/>
                <w:sz w:val="16"/>
              </w:rPr>
              <w:t>.</w:t>
            </w:r>
          </w:p>
        </w:tc>
        <w:tc>
          <w:tcPr>
            <w:tcW w:w="1170" w:type="dxa"/>
          </w:tcPr>
          <w:p w14:paraId="5347DE37" w14:textId="77777777" w:rsidR="003D27E1" w:rsidRDefault="00B475ED">
            <w:pPr>
              <w:jc w:val="right"/>
            </w:pPr>
            <w:r>
              <w:rPr>
                <w:rFonts w:ascii="Consolas" w:eastAsia="Consolas" w:hAnsi="Consolas" w:cs="Consolas"/>
                <w:sz w:val="16"/>
              </w:rPr>
              <w:t>.</w:t>
            </w:r>
          </w:p>
        </w:tc>
        <w:tc>
          <w:tcPr>
            <w:tcW w:w="1170" w:type="dxa"/>
          </w:tcPr>
          <w:p w14:paraId="5347DE38" w14:textId="77777777" w:rsidR="003D27E1" w:rsidRDefault="00B475ED">
            <w:pPr>
              <w:jc w:val="right"/>
            </w:pPr>
            <w:r>
              <w:rPr>
                <w:rFonts w:ascii="Consolas" w:eastAsia="Consolas" w:hAnsi="Consolas" w:cs="Consolas"/>
                <w:sz w:val="16"/>
              </w:rPr>
              <w:t>.</w:t>
            </w:r>
          </w:p>
        </w:tc>
        <w:tc>
          <w:tcPr>
            <w:tcW w:w="1170" w:type="dxa"/>
          </w:tcPr>
          <w:p w14:paraId="5347DE39" w14:textId="77777777" w:rsidR="003D27E1" w:rsidRDefault="00B475ED">
            <w:pPr>
              <w:jc w:val="right"/>
            </w:pPr>
            <w:r>
              <w:rPr>
                <w:rFonts w:ascii="Consolas" w:eastAsia="Consolas" w:hAnsi="Consolas" w:cs="Consolas"/>
                <w:sz w:val="16"/>
              </w:rPr>
              <w:t>.</w:t>
            </w:r>
          </w:p>
        </w:tc>
        <w:tc>
          <w:tcPr>
            <w:tcW w:w="1170" w:type="dxa"/>
          </w:tcPr>
          <w:p w14:paraId="5347DE3A" w14:textId="77777777" w:rsidR="003D27E1" w:rsidRDefault="00B475ED">
            <w:pPr>
              <w:jc w:val="right"/>
            </w:pPr>
            <w:r>
              <w:rPr>
                <w:rFonts w:ascii="Consolas" w:eastAsia="Consolas" w:hAnsi="Consolas" w:cs="Consolas"/>
                <w:sz w:val="16"/>
              </w:rPr>
              <w:t>.</w:t>
            </w:r>
          </w:p>
        </w:tc>
        <w:tc>
          <w:tcPr>
            <w:tcW w:w="1170" w:type="dxa"/>
          </w:tcPr>
          <w:p w14:paraId="5347DE3B" w14:textId="77777777" w:rsidR="003D27E1" w:rsidRDefault="00B475ED">
            <w:pPr>
              <w:jc w:val="right"/>
            </w:pPr>
            <w:r>
              <w:rPr>
                <w:rFonts w:ascii="Consolas" w:eastAsia="Consolas" w:hAnsi="Consolas" w:cs="Consolas"/>
                <w:sz w:val="16"/>
              </w:rPr>
              <w:t>.</w:t>
            </w:r>
          </w:p>
        </w:tc>
      </w:tr>
      <w:tr w:rsidR="003D27E1" w14:paraId="5347DE45" w14:textId="77777777">
        <w:tc>
          <w:tcPr>
            <w:tcW w:w="1170" w:type="dxa"/>
          </w:tcPr>
          <w:p w14:paraId="5347DE3D" w14:textId="77777777" w:rsidR="003D27E1" w:rsidRDefault="00B475ED">
            <w:pPr>
              <w:jc w:val="right"/>
            </w:pPr>
            <w:r>
              <w:rPr>
                <w:rFonts w:ascii="Consolas" w:eastAsia="Consolas" w:hAnsi="Consolas" w:cs="Consolas"/>
                <w:sz w:val="16"/>
              </w:rPr>
              <w:t>[5] SWT</w:t>
            </w:r>
          </w:p>
        </w:tc>
        <w:tc>
          <w:tcPr>
            <w:tcW w:w="1170" w:type="dxa"/>
          </w:tcPr>
          <w:p w14:paraId="5347DE3E" w14:textId="77777777" w:rsidR="003D27E1" w:rsidRDefault="00B475ED">
            <w:pPr>
              <w:jc w:val="right"/>
            </w:pPr>
            <w:r>
              <w:rPr>
                <w:rFonts w:ascii="Consolas" w:eastAsia="Consolas" w:hAnsi="Consolas" w:cs="Consolas"/>
                <w:sz w:val="16"/>
              </w:rPr>
              <w:t>.</w:t>
            </w:r>
          </w:p>
        </w:tc>
        <w:tc>
          <w:tcPr>
            <w:tcW w:w="1170" w:type="dxa"/>
          </w:tcPr>
          <w:p w14:paraId="5347DE3F" w14:textId="77777777" w:rsidR="003D27E1" w:rsidRDefault="00B475ED">
            <w:pPr>
              <w:jc w:val="right"/>
            </w:pPr>
            <w:r>
              <w:rPr>
                <w:rFonts w:ascii="Consolas" w:eastAsia="Consolas" w:hAnsi="Consolas" w:cs="Consolas"/>
                <w:sz w:val="16"/>
              </w:rPr>
              <w:t>.</w:t>
            </w:r>
          </w:p>
        </w:tc>
        <w:tc>
          <w:tcPr>
            <w:tcW w:w="1170" w:type="dxa"/>
          </w:tcPr>
          <w:p w14:paraId="5347DE40" w14:textId="77777777" w:rsidR="003D27E1" w:rsidRDefault="00B475ED">
            <w:pPr>
              <w:jc w:val="right"/>
            </w:pPr>
            <w:r>
              <w:rPr>
                <w:rFonts w:ascii="Consolas" w:eastAsia="Consolas" w:hAnsi="Consolas" w:cs="Consolas"/>
                <w:sz w:val="16"/>
              </w:rPr>
              <w:t>.</w:t>
            </w:r>
          </w:p>
        </w:tc>
        <w:tc>
          <w:tcPr>
            <w:tcW w:w="1170" w:type="dxa"/>
          </w:tcPr>
          <w:p w14:paraId="5347DE41" w14:textId="77777777" w:rsidR="003D27E1" w:rsidRDefault="00B475ED">
            <w:pPr>
              <w:jc w:val="right"/>
            </w:pPr>
            <w:r>
              <w:rPr>
                <w:rFonts w:ascii="Consolas" w:eastAsia="Consolas" w:hAnsi="Consolas" w:cs="Consolas"/>
                <w:sz w:val="16"/>
              </w:rPr>
              <w:t>.</w:t>
            </w:r>
          </w:p>
        </w:tc>
        <w:tc>
          <w:tcPr>
            <w:tcW w:w="1170" w:type="dxa"/>
          </w:tcPr>
          <w:p w14:paraId="5347DE42" w14:textId="77777777" w:rsidR="003D27E1" w:rsidRDefault="00B475ED">
            <w:pPr>
              <w:jc w:val="right"/>
            </w:pPr>
            <w:r>
              <w:rPr>
                <w:rFonts w:ascii="Consolas" w:eastAsia="Consolas" w:hAnsi="Consolas" w:cs="Consolas"/>
                <w:sz w:val="16"/>
              </w:rPr>
              <w:t>.</w:t>
            </w:r>
          </w:p>
        </w:tc>
        <w:tc>
          <w:tcPr>
            <w:tcW w:w="1170" w:type="dxa"/>
          </w:tcPr>
          <w:p w14:paraId="5347DE43" w14:textId="77777777" w:rsidR="003D27E1" w:rsidRDefault="00B475ED">
            <w:pPr>
              <w:jc w:val="right"/>
            </w:pPr>
            <w:r>
              <w:rPr>
                <w:rFonts w:ascii="Consolas" w:eastAsia="Consolas" w:hAnsi="Consolas" w:cs="Consolas"/>
                <w:sz w:val="16"/>
              </w:rPr>
              <w:t>.</w:t>
            </w:r>
          </w:p>
        </w:tc>
        <w:tc>
          <w:tcPr>
            <w:tcW w:w="1170" w:type="dxa"/>
          </w:tcPr>
          <w:p w14:paraId="5347DE44" w14:textId="77777777" w:rsidR="003D27E1" w:rsidRDefault="00B475ED">
            <w:pPr>
              <w:jc w:val="right"/>
            </w:pPr>
            <w:r>
              <w:rPr>
                <w:rFonts w:ascii="Consolas" w:eastAsia="Consolas" w:hAnsi="Consolas" w:cs="Consolas"/>
                <w:sz w:val="16"/>
              </w:rPr>
              <w:t>.</w:t>
            </w:r>
          </w:p>
        </w:tc>
      </w:tr>
      <w:tr w:rsidR="003D27E1" w14:paraId="5347DE4E" w14:textId="77777777">
        <w:tc>
          <w:tcPr>
            <w:tcW w:w="1170" w:type="dxa"/>
          </w:tcPr>
          <w:p w14:paraId="5347DE46" w14:textId="77777777" w:rsidR="003D27E1" w:rsidRDefault="00B475ED">
            <w:pPr>
              <w:jc w:val="right"/>
            </w:pPr>
            <w:r>
              <w:rPr>
                <w:rFonts w:ascii="Consolas" w:eastAsia="Consolas" w:hAnsi="Consolas" w:cs="Consolas"/>
                <w:sz w:val="16"/>
              </w:rPr>
              <w:t>[6] GER</w:t>
            </w:r>
          </w:p>
        </w:tc>
        <w:tc>
          <w:tcPr>
            <w:tcW w:w="1170" w:type="dxa"/>
          </w:tcPr>
          <w:p w14:paraId="5347DE47" w14:textId="77777777" w:rsidR="003D27E1" w:rsidRDefault="00B475ED">
            <w:pPr>
              <w:jc w:val="right"/>
            </w:pPr>
            <w:r>
              <w:rPr>
                <w:rFonts w:ascii="Consolas" w:eastAsia="Consolas" w:hAnsi="Consolas" w:cs="Consolas"/>
                <w:sz w:val="16"/>
              </w:rPr>
              <w:t>.</w:t>
            </w:r>
          </w:p>
        </w:tc>
        <w:tc>
          <w:tcPr>
            <w:tcW w:w="1170" w:type="dxa"/>
          </w:tcPr>
          <w:p w14:paraId="5347DE48" w14:textId="77777777" w:rsidR="003D27E1" w:rsidRDefault="00B475ED">
            <w:pPr>
              <w:jc w:val="right"/>
            </w:pPr>
            <w:r>
              <w:rPr>
                <w:rFonts w:ascii="Consolas" w:eastAsia="Consolas" w:hAnsi="Consolas" w:cs="Consolas"/>
                <w:sz w:val="16"/>
              </w:rPr>
              <w:t>.</w:t>
            </w:r>
          </w:p>
        </w:tc>
        <w:tc>
          <w:tcPr>
            <w:tcW w:w="1170" w:type="dxa"/>
          </w:tcPr>
          <w:p w14:paraId="5347DE49" w14:textId="77777777" w:rsidR="003D27E1" w:rsidRDefault="00B475ED">
            <w:pPr>
              <w:jc w:val="right"/>
            </w:pPr>
            <w:r>
              <w:rPr>
                <w:rFonts w:ascii="Consolas" w:eastAsia="Consolas" w:hAnsi="Consolas" w:cs="Consolas"/>
                <w:sz w:val="16"/>
              </w:rPr>
              <w:t>.</w:t>
            </w:r>
          </w:p>
        </w:tc>
        <w:tc>
          <w:tcPr>
            <w:tcW w:w="1170" w:type="dxa"/>
          </w:tcPr>
          <w:p w14:paraId="5347DE4A" w14:textId="77777777" w:rsidR="003D27E1" w:rsidRDefault="00B475ED">
            <w:pPr>
              <w:jc w:val="right"/>
            </w:pPr>
            <w:r>
              <w:rPr>
                <w:rFonts w:ascii="Consolas" w:eastAsia="Consolas" w:hAnsi="Consolas" w:cs="Consolas"/>
                <w:sz w:val="16"/>
              </w:rPr>
              <w:t>.</w:t>
            </w:r>
          </w:p>
        </w:tc>
        <w:tc>
          <w:tcPr>
            <w:tcW w:w="1170" w:type="dxa"/>
          </w:tcPr>
          <w:p w14:paraId="5347DE4B" w14:textId="77777777" w:rsidR="003D27E1" w:rsidRDefault="00B475ED">
            <w:pPr>
              <w:jc w:val="right"/>
            </w:pPr>
            <w:r>
              <w:rPr>
                <w:rFonts w:ascii="Consolas" w:eastAsia="Consolas" w:hAnsi="Consolas" w:cs="Consolas"/>
                <w:sz w:val="16"/>
              </w:rPr>
              <w:t>.</w:t>
            </w:r>
          </w:p>
        </w:tc>
        <w:tc>
          <w:tcPr>
            <w:tcW w:w="1170" w:type="dxa"/>
          </w:tcPr>
          <w:p w14:paraId="5347DE4C" w14:textId="77777777" w:rsidR="003D27E1" w:rsidRDefault="00B475ED">
            <w:pPr>
              <w:jc w:val="right"/>
            </w:pPr>
            <w:r>
              <w:rPr>
                <w:rFonts w:ascii="Consolas" w:eastAsia="Consolas" w:hAnsi="Consolas" w:cs="Consolas"/>
                <w:sz w:val="16"/>
              </w:rPr>
              <w:t>.</w:t>
            </w:r>
          </w:p>
        </w:tc>
        <w:tc>
          <w:tcPr>
            <w:tcW w:w="1170" w:type="dxa"/>
          </w:tcPr>
          <w:p w14:paraId="5347DE4D" w14:textId="77777777" w:rsidR="003D27E1" w:rsidRDefault="00B475ED">
            <w:pPr>
              <w:jc w:val="right"/>
            </w:pPr>
            <w:r>
              <w:rPr>
                <w:rFonts w:ascii="Consolas" w:eastAsia="Consolas" w:hAnsi="Consolas" w:cs="Consolas"/>
                <w:sz w:val="16"/>
              </w:rPr>
              <w:t>.</w:t>
            </w:r>
          </w:p>
        </w:tc>
      </w:tr>
      <w:tr w:rsidR="003D27E1" w14:paraId="5347DE57" w14:textId="77777777">
        <w:tc>
          <w:tcPr>
            <w:tcW w:w="1170" w:type="dxa"/>
          </w:tcPr>
          <w:p w14:paraId="5347DE4F" w14:textId="77777777" w:rsidR="003D27E1" w:rsidRDefault="00B475ED">
            <w:pPr>
              <w:jc w:val="right"/>
            </w:pPr>
            <w:r>
              <w:rPr>
                <w:rFonts w:ascii="Consolas" w:eastAsia="Consolas" w:hAnsi="Consolas" w:cs="Consolas"/>
                <w:sz w:val="16"/>
              </w:rPr>
              <w:t>[7] UK</w:t>
            </w:r>
          </w:p>
        </w:tc>
        <w:tc>
          <w:tcPr>
            <w:tcW w:w="1170" w:type="dxa"/>
          </w:tcPr>
          <w:p w14:paraId="5347DE50" w14:textId="77777777" w:rsidR="003D27E1" w:rsidRDefault="00B475ED">
            <w:pPr>
              <w:jc w:val="right"/>
            </w:pPr>
            <w:r>
              <w:rPr>
                <w:rFonts w:ascii="Consolas" w:eastAsia="Consolas" w:hAnsi="Consolas" w:cs="Consolas"/>
                <w:sz w:val="16"/>
              </w:rPr>
              <w:t>.</w:t>
            </w:r>
          </w:p>
        </w:tc>
        <w:tc>
          <w:tcPr>
            <w:tcW w:w="1170" w:type="dxa"/>
          </w:tcPr>
          <w:p w14:paraId="5347DE51" w14:textId="77777777" w:rsidR="003D27E1" w:rsidRDefault="00B475ED">
            <w:pPr>
              <w:jc w:val="right"/>
            </w:pPr>
            <w:r>
              <w:rPr>
                <w:rFonts w:ascii="Consolas" w:eastAsia="Consolas" w:hAnsi="Consolas" w:cs="Consolas"/>
                <w:sz w:val="16"/>
              </w:rPr>
              <w:t>.</w:t>
            </w:r>
          </w:p>
        </w:tc>
        <w:tc>
          <w:tcPr>
            <w:tcW w:w="1170" w:type="dxa"/>
          </w:tcPr>
          <w:p w14:paraId="5347DE52" w14:textId="77777777" w:rsidR="003D27E1" w:rsidRDefault="00B475ED">
            <w:pPr>
              <w:jc w:val="right"/>
            </w:pPr>
            <w:r>
              <w:rPr>
                <w:rFonts w:ascii="Consolas" w:eastAsia="Consolas" w:hAnsi="Consolas" w:cs="Consolas"/>
                <w:sz w:val="16"/>
              </w:rPr>
              <w:t>.</w:t>
            </w:r>
          </w:p>
        </w:tc>
        <w:tc>
          <w:tcPr>
            <w:tcW w:w="1170" w:type="dxa"/>
          </w:tcPr>
          <w:p w14:paraId="5347DE53" w14:textId="77777777" w:rsidR="003D27E1" w:rsidRDefault="00B475ED">
            <w:pPr>
              <w:jc w:val="right"/>
            </w:pPr>
            <w:r>
              <w:rPr>
                <w:rFonts w:ascii="Consolas" w:eastAsia="Consolas" w:hAnsi="Consolas" w:cs="Consolas"/>
                <w:sz w:val="16"/>
              </w:rPr>
              <w:t>.</w:t>
            </w:r>
          </w:p>
        </w:tc>
        <w:tc>
          <w:tcPr>
            <w:tcW w:w="1170" w:type="dxa"/>
          </w:tcPr>
          <w:p w14:paraId="5347DE54" w14:textId="77777777" w:rsidR="003D27E1" w:rsidRDefault="00B475ED">
            <w:pPr>
              <w:jc w:val="right"/>
            </w:pPr>
            <w:r>
              <w:rPr>
                <w:rFonts w:ascii="Consolas" w:eastAsia="Consolas" w:hAnsi="Consolas" w:cs="Consolas"/>
                <w:sz w:val="16"/>
              </w:rPr>
              <w:t>.</w:t>
            </w:r>
          </w:p>
        </w:tc>
        <w:tc>
          <w:tcPr>
            <w:tcW w:w="1170" w:type="dxa"/>
          </w:tcPr>
          <w:p w14:paraId="5347DE55" w14:textId="77777777" w:rsidR="003D27E1" w:rsidRDefault="00B475ED">
            <w:pPr>
              <w:jc w:val="right"/>
            </w:pPr>
            <w:r>
              <w:rPr>
                <w:rFonts w:ascii="Consolas" w:eastAsia="Consolas" w:hAnsi="Consolas" w:cs="Consolas"/>
                <w:sz w:val="16"/>
              </w:rPr>
              <w:t>.</w:t>
            </w:r>
          </w:p>
        </w:tc>
        <w:tc>
          <w:tcPr>
            <w:tcW w:w="1170" w:type="dxa"/>
          </w:tcPr>
          <w:p w14:paraId="5347DE56" w14:textId="77777777" w:rsidR="003D27E1" w:rsidRDefault="00B475ED">
            <w:pPr>
              <w:jc w:val="right"/>
            </w:pPr>
            <w:r>
              <w:rPr>
                <w:rFonts w:ascii="Consolas" w:eastAsia="Consolas" w:hAnsi="Consolas" w:cs="Consolas"/>
                <w:sz w:val="16"/>
              </w:rPr>
              <w:t>.</w:t>
            </w:r>
          </w:p>
        </w:tc>
      </w:tr>
      <w:tr w:rsidR="003D27E1" w14:paraId="5347DE60" w14:textId="77777777">
        <w:tc>
          <w:tcPr>
            <w:tcW w:w="1170" w:type="dxa"/>
            <w:tcBorders>
              <w:bottom w:val="single" w:sz="0" w:space="0" w:color="000000"/>
            </w:tcBorders>
          </w:tcPr>
          <w:p w14:paraId="5347DE58"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DE59" w14:textId="77777777" w:rsidR="003D27E1" w:rsidRDefault="00B475ED">
            <w:pPr>
              <w:jc w:val="right"/>
            </w:pPr>
            <w:r>
              <w:rPr>
                <w:rFonts w:ascii="Consolas" w:eastAsia="Consolas" w:hAnsi="Consolas" w:cs="Consolas"/>
                <w:sz w:val="16"/>
              </w:rPr>
              <w:t>-9.0</w:t>
            </w:r>
          </w:p>
        </w:tc>
        <w:tc>
          <w:tcPr>
            <w:tcW w:w="1170" w:type="dxa"/>
            <w:tcBorders>
              <w:bottom w:val="single" w:sz="0" w:space="0" w:color="000000"/>
            </w:tcBorders>
          </w:tcPr>
          <w:p w14:paraId="5347DE5A" w14:textId="77777777" w:rsidR="003D27E1" w:rsidRDefault="00B475ED">
            <w:pPr>
              <w:jc w:val="right"/>
            </w:pPr>
            <w:r>
              <w:rPr>
                <w:rFonts w:ascii="Consolas" w:eastAsia="Consolas" w:hAnsi="Consolas" w:cs="Consolas"/>
                <w:sz w:val="16"/>
              </w:rPr>
              <w:t>3429108.0</w:t>
            </w:r>
          </w:p>
        </w:tc>
        <w:tc>
          <w:tcPr>
            <w:tcW w:w="1170" w:type="dxa"/>
            <w:tcBorders>
              <w:bottom w:val="single" w:sz="0" w:space="0" w:color="000000"/>
            </w:tcBorders>
          </w:tcPr>
          <w:p w14:paraId="5347DE5B" w14:textId="77777777" w:rsidR="003D27E1" w:rsidRDefault="00B475ED">
            <w:pPr>
              <w:jc w:val="right"/>
            </w:pPr>
            <w:r>
              <w:rPr>
                <w:rFonts w:ascii="Consolas" w:eastAsia="Consolas" w:hAnsi="Consolas" w:cs="Consolas"/>
                <w:sz w:val="16"/>
              </w:rPr>
              <w:t>18,793.1</w:t>
            </w:r>
          </w:p>
        </w:tc>
        <w:tc>
          <w:tcPr>
            <w:tcW w:w="1170" w:type="dxa"/>
            <w:tcBorders>
              <w:bottom w:val="single" w:sz="0" w:space="0" w:color="000000"/>
            </w:tcBorders>
          </w:tcPr>
          <w:p w14:paraId="5347DE5C" w14:textId="77777777" w:rsidR="003D27E1" w:rsidRDefault="00B475ED">
            <w:pPr>
              <w:jc w:val="right"/>
            </w:pPr>
            <w:r>
              <w:rPr>
                <w:rFonts w:ascii="Consolas" w:eastAsia="Consolas" w:hAnsi="Consolas" w:cs="Consolas"/>
                <w:sz w:val="16"/>
              </w:rPr>
              <w:t>17,820.0</w:t>
            </w:r>
          </w:p>
        </w:tc>
        <w:tc>
          <w:tcPr>
            <w:tcW w:w="1170" w:type="dxa"/>
            <w:tcBorders>
              <w:bottom w:val="single" w:sz="0" w:space="0" w:color="000000"/>
            </w:tcBorders>
          </w:tcPr>
          <w:p w14:paraId="5347DE5D" w14:textId="77777777" w:rsidR="003D27E1" w:rsidRDefault="00B475ED">
            <w:pPr>
              <w:jc w:val="right"/>
            </w:pPr>
            <w:r>
              <w:rPr>
                <w:rFonts w:ascii="Consolas" w:eastAsia="Consolas" w:hAnsi="Consolas" w:cs="Consolas"/>
                <w:sz w:val="16"/>
              </w:rPr>
              <w:t>9,000.0</w:t>
            </w:r>
          </w:p>
        </w:tc>
        <w:tc>
          <w:tcPr>
            <w:tcW w:w="1170" w:type="dxa"/>
            <w:tcBorders>
              <w:bottom w:val="single" w:sz="0" w:space="0" w:color="000000"/>
            </w:tcBorders>
          </w:tcPr>
          <w:p w14:paraId="5347DE5E" w14:textId="77777777" w:rsidR="003D27E1" w:rsidRDefault="00B475ED">
            <w:pPr>
              <w:jc w:val="right"/>
            </w:pPr>
            <w:r>
              <w:rPr>
                <w:rFonts w:ascii="Consolas" w:eastAsia="Consolas" w:hAnsi="Consolas" w:cs="Consolas"/>
                <w:sz w:val="16"/>
              </w:rPr>
              <w:t>26,000.0</w:t>
            </w:r>
          </w:p>
        </w:tc>
        <w:tc>
          <w:tcPr>
            <w:tcW w:w="1170" w:type="dxa"/>
            <w:tcBorders>
              <w:bottom w:val="single" w:sz="0" w:space="0" w:color="000000"/>
            </w:tcBorders>
          </w:tcPr>
          <w:p w14:paraId="5347DE5F" w14:textId="77777777" w:rsidR="003D27E1" w:rsidRDefault="00B475ED">
            <w:pPr>
              <w:jc w:val="right"/>
            </w:pPr>
            <w:r>
              <w:rPr>
                <w:rFonts w:ascii="Consolas" w:eastAsia="Consolas" w:hAnsi="Consolas" w:cs="Consolas"/>
                <w:sz w:val="16"/>
              </w:rPr>
              <w:t>37,344.2</w:t>
            </w:r>
          </w:p>
        </w:tc>
      </w:tr>
      <w:tr w:rsidR="003D27E1" w14:paraId="5347DE69" w14:textId="77777777">
        <w:tc>
          <w:tcPr>
            <w:tcW w:w="1170" w:type="dxa"/>
            <w:tcBorders>
              <w:top w:val="single" w:sz="0" w:space="0" w:color="000000"/>
              <w:bottom w:val="single" w:sz="0" w:space="0" w:color="000000"/>
            </w:tcBorders>
          </w:tcPr>
          <w:p w14:paraId="5347DE61"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DE62" w14:textId="77777777" w:rsidR="003D27E1" w:rsidRDefault="00B475ED">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5347DE63" w14:textId="77777777" w:rsidR="003D27E1" w:rsidRDefault="00B475ED">
            <w:pPr>
              <w:jc w:val="right"/>
            </w:pPr>
            <w:r>
              <w:rPr>
                <w:rFonts w:ascii="Consolas" w:eastAsia="Consolas" w:hAnsi="Consolas" w:cs="Consolas"/>
                <w:sz w:val="16"/>
              </w:rPr>
              <w:t>3429108.0</w:t>
            </w:r>
          </w:p>
        </w:tc>
        <w:tc>
          <w:tcPr>
            <w:tcW w:w="1170" w:type="dxa"/>
            <w:tcBorders>
              <w:top w:val="single" w:sz="0" w:space="0" w:color="000000"/>
              <w:bottom w:val="single" w:sz="0" w:space="0" w:color="000000"/>
            </w:tcBorders>
          </w:tcPr>
          <w:p w14:paraId="5347DE64" w14:textId="77777777" w:rsidR="003D27E1" w:rsidRDefault="00B475ED">
            <w:pPr>
              <w:jc w:val="right"/>
            </w:pPr>
            <w:r>
              <w:rPr>
                <w:rFonts w:ascii="Consolas" w:eastAsia="Consolas" w:hAnsi="Consolas" w:cs="Consolas"/>
                <w:sz w:val="16"/>
              </w:rPr>
              <w:t>7,723.2</w:t>
            </w:r>
          </w:p>
        </w:tc>
        <w:tc>
          <w:tcPr>
            <w:tcW w:w="1170" w:type="dxa"/>
            <w:tcBorders>
              <w:top w:val="single" w:sz="0" w:space="0" w:color="000000"/>
              <w:bottom w:val="single" w:sz="0" w:space="0" w:color="000000"/>
            </w:tcBorders>
          </w:tcPr>
          <w:p w14:paraId="5347DE65" w14:textId="77777777" w:rsidR="003D27E1" w:rsidRDefault="00B475ED">
            <w:pPr>
              <w:jc w:val="right"/>
            </w:pPr>
            <w:r>
              <w:rPr>
                <w:rFonts w:ascii="Consolas" w:eastAsia="Consolas" w:hAnsi="Consolas" w:cs="Consolas"/>
                <w:sz w:val="16"/>
              </w:rPr>
              <w:t>3,000.0</w:t>
            </w:r>
          </w:p>
        </w:tc>
        <w:tc>
          <w:tcPr>
            <w:tcW w:w="1170" w:type="dxa"/>
            <w:tcBorders>
              <w:top w:val="single" w:sz="0" w:space="0" w:color="000000"/>
              <w:bottom w:val="single" w:sz="0" w:space="0" w:color="000000"/>
            </w:tcBorders>
          </w:tcPr>
          <w:p w14:paraId="5347DE66" w14:textId="77777777" w:rsidR="003D27E1" w:rsidRDefault="00B475ED">
            <w:pPr>
              <w:jc w:val="right"/>
            </w:pPr>
            <w:r>
              <w:rPr>
                <w:rFonts w:ascii="Consolas" w:eastAsia="Consolas" w:hAnsi="Consolas" w:cs="Consolas"/>
                <w:sz w:val="16"/>
              </w:rPr>
              <w:t>1,400.0</w:t>
            </w:r>
          </w:p>
        </w:tc>
        <w:tc>
          <w:tcPr>
            <w:tcW w:w="1170" w:type="dxa"/>
            <w:tcBorders>
              <w:top w:val="single" w:sz="0" w:space="0" w:color="000000"/>
              <w:bottom w:val="single" w:sz="0" w:space="0" w:color="000000"/>
            </w:tcBorders>
          </w:tcPr>
          <w:p w14:paraId="5347DE67" w14:textId="77777777" w:rsidR="003D27E1" w:rsidRDefault="00B475ED">
            <w:pPr>
              <w:jc w:val="right"/>
            </w:pPr>
            <w:r>
              <w:rPr>
                <w:rFonts w:ascii="Consolas" w:eastAsia="Consolas" w:hAnsi="Consolas" w:cs="Consolas"/>
                <w:sz w:val="16"/>
              </w:rPr>
              <w:t>8,550.0</w:t>
            </w:r>
          </w:p>
        </w:tc>
        <w:tc>
          <w:tcPr>
            <w:tcW w:w="1170" w:type="dxa"/>
            <w:tcBorders>
              <w:top w:val="single" w:sz="0" w:space="0" w:color="000000"/>
              <w:bottom w:val="single" w:sz="0" w:space="0" w:color="000000"/>
            </w:tcBorders>
          </w:tcPr>
          <w:p w14:paraId="5347DE68" w14:textId="77777777" w:rsidR="003D27E1" w:rsidRDefault="00B475ED">
            <w:pPr>
              <w:jc w:val="right"/>
            </w:pPr>
            <w:r>
              <w:rPr>
                <w:rFonts w:ascii="Consolas" w:eastAsia="Consolas" w:hAnsi="Consolas" w:cs="Consolas"/>
                <w:sz w:val="16"/>
              </w:rPr>
              <w:t>22,216.0</w:t>
            </w:r>
          </w:p>
        </w:tc>
      </w:tr>
    </w:tbl>
    <w:p w14:paraId="5347DE6A" w14:textId="77777777" w:rsidR="003D27E1" w:rsidRDefault="003D27E1"/>
    <w:p w14:paraId="5347DE6B" w14:textId="77777777" w:rsidR="003D27E1" w:rsidRDefault="00B475ED">
      <w:r>
        <w:br/>
      </w:r>
    </w:p>
    <w:p w14:paraId="5347DE6C" w14:textId="77777777" w:rsidR="003D27E1" w:rsidRDefault="00B475ED">
      <w:pPr>
        <w:shd w:val="solid" w:color="B0C4DE" w:fill="auto"/>
      </w:pPr>
      <w:proofErr w:type="spellStart"/>
      <w:r>
        <w:rPr>
          <w:b/>
          <w:sz w:val="26"/>
        </w:rPr>
        <w:t>incjobs_cyg</w:t>
      </w:r>
      <w:proofErr w:type="spellEnd"/>
    </w:p>
    <w:p w14:paraId="5347DE6D" w14:textId="77777777" w:rsidR="003D27E1" w:rsidRDefault="00B475ED">
      <w:pPr>
        <w:rPr>
          <w:color w:val="4682B4"/>
        </w:rPr>
      </w:pPr>
      <w:r>
        <w:rPr>
          <w:color w:val="4682B4"/>
        </w:rPr>
        <w:t xml:space="preserve">Individual Labor Earnings (All jobs, </w:t>
      </w:r>
      <w:proofErr w:type="spellStart"/>
      <w:r>
        <w:rPr>
          <w:color w:val="4682B4"/>
        </w:rPr>
        <w:t>curr</w:t>
      </w:r>
      <w:proofErr w:type="spellEnd"/>
      <w:r>
        <w:rPr>
          <w:color w:val="4682B4"/>
        </w:rPr>
        <w:t>. year,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DE6F" w14:textId="77777777">
        <w:tc>
          <w:tcPr>
            <w:tcW w:w="9360" w:type="dxa"/>
          </w:tcPr>
          <w:p w14:paraId="5347DE6E"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incjobs_cyg</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 xml:space="preserve">Individual Labor Earnings (All jobs, </w:t>
            </w:r>
            <w:proofErr w:type="spellStart"/>
            <w:r>
              <w:rPr>
                <w:rFonts w:ascii="Consolas" w:eastAsia="Consolas" w:hAnsi="Consolas" w:cs="Consolas"/>
                <w:sz w:val="18"/>
              </w:rPr>
              <w:t>curr</w:t>
            </w:r>
            <w:proofErr w:type="spellEnd"/>
            <w:r>
              <w:rPr>
                <w:rFonts w:ascii="Consolas" w:eastAsia="Consolas" w:hAnsi="Consolas" w:cs="Consolas"/>
                <w:sz w:val="18"/>
              </w:rPr>
              <w:t>. year,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95449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2,313,529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13,086.93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17,907.95      </w:t>
            </w:r>
          </w:p>
        </w:tc>
      </w:tr>
    </w:tbl>
    <w:p w14:paraId="5347DE70"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E79" w14:textId="77777777">
        <w:tc>
          <w:tcPr>
            <w:tcW w:w="1170" w:type="dxa"/>
            <w:tcBorders>
              <w:top w:val="single" w:sz="0" w:space="0" w:color="000000"/>
              <w:bottom w:val="single" w:sz="0" w:space="0" w:color="000000"/>
            </w:tcBorders>
          </w:tcPr>
          <w:p w14:paraId="5347DE71" w14:textId="77777777" w:rsidR="003D27E1" w:rsidRDefault="003D27E1">
            <w:pPr>
              <w:jc w:val="right"/>
            </w:pPr>
          </w:p>
        </w:tc>
        <w:tc>
          <w:tcPr>
            <w:tcW w:w="1170" w:type="dxa"/>
            <w:tcBorders>
              <w:top w:val="single" w:sz="0" w:space="0" w:color="000000"/>
              <w:bottom w:val="single" w:sz="0" w:space="0" w:color="000000"/>
            </w:tcBorders>
          </w:tcPr>
          <w:p w14:paraId="5347DE72"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DE73"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DE74"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DE75"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DE76"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DE77"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DE78" w14:textId="77777777" w:rsidR="003D27E1" w:rsidRDefault="00B475ED">
            <w:pPr>
              <w:jc w:val="right"/>
            </w:pPr>
            <w:r>
              <w:rPr>
                <w:rFonts w:ascii="Consolas" w:eastAsia="Consolas" w:hAnsi="Consolas" w:cs="Consolas"/>
                <w:sz w:val="16"/>
              </w:rPr>
              <w:t>SD</w:t>
            </w:r>
          </w:p>
        </w:tc>
      </w:tr>
      <w:tr w:rsidR="003D27E1" w14:paraId="5347DE82" w14:textId="77777777">
        <w:tc>
          <w:tcPr>
            <w:tcW w:w="1170" w:type="dxa"/>
            <w:tcBorders>
              <w:top w:val="single" w:sz="0" w:space="0" w:color="000000"/>
            </w:tcBorders>
          </w:tcPr>
          <w:p w14:paraId="5347DE7A"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DE7B"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7C"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7D"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7E"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7F"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80"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81" w14:textId="77777777" w:rsidR="003D27E1" w:rsidRDefault="00B475ED">
            <w:pPr>
              <w:jc w:val="right"/>
            </w:pPr>
            <w:r>
              <w:rPr>
                <w:rFonts w:ascii="Consolas" w:eastAsia="Consolas" w:hAnsi="Consolas" w:cs="Consolas"/>
                <w:sz w:val="16"/>
              </w:rPr>
              <w:t>.</w:t>
            </w:r>
          </w:p>
        </w:tc>
      </w:tr>
      <w:tr w:rsidR="003D27E1" w14:paraId="5347DE8B" w14:textId="77777777">
        <w:tc>
          <w:tcPr>
            <w:tcW w:w="1170" w:type="dxa"/>
          </w:tcPr>
          <w:p w14:paraId="5347DE83" w14:textId="77777777" w:rsidR="003D27E1" w:rsidRDefault="00B475ED">
            <w:pPr>
              <w:jc w:val="right"/>
            </w:pPr>
            <w:r>
              <w:rPr>
                <w:rFonts w:ascii="Consolas" w:eastAsia="Consolas" w:hAnsi="Consolas" w:cs="Consolas"/>
                <w:sz w:val="16"/>
              </w:rPr>
              <w:t>[2] KOR</w:t>
            </w:r>
          </w:p>
        </w:tc>
        <w:tc>
          <w:tcPr>
            <w:tcW w:w="1170" w:type="dxa"/>
          </w:tcPr>
          <w:p w14:paraId="5347DE84" w14:textId="77777777" w:rsidR="003D27E1" w:rsidRDefault="00B475ED">
            <w:pPr>
              <w:jc w:val="right"/>
            </w:pPr>
            <w:r>
              <w:rPr>
                <w:rFonts w:ascii="Consolas" w:eastAsia="Consolas" w:hAnsi="Consolas" w:cs="Consolas"/>
                <w:sz w:val="16"/>
              </w:rPr>
              <w:t>.</w:t>
            </w:r>
          </w:p>
        </w:tc>
        <w:tc>
          <w:tcPr>
            <w:tcW w:w="1170" w:type="dxa"/>
          </w:tcPr>
          <w:p w14:paraId="5347DE85" w14:textId="77777777" w:rsidR="003D27E1" w:rsidRDefault="00B475ED">
            <w:pPr>
              <w:jc w:val="right"/>
            </w:pPr>
            <w:r>
              <w:rPr>
                <w:rFonts w:ascii="Consolas" w:eastAsia="Consolas" w:hAnsi="Consolas" w:cs="Consolas"/>
                <w:sz w:val="16"/>
              </w:rPr>
              <w:t>.</w:t>
            </w:r>
          </w:p>
        </w:tc>
        <w:tc>
          <w:tcPr>
            <w:tcW w:w="1170" w:type="dxa"/>
          </w:tcPr>
          <w:p w14:paraId="5347DE86" w14:textId="77777777" w:rsidR="003D27E1" w:rsidRDefault="00B475ED">
            <w:pPr>
              <w:jc w:val="right"/>
            </w:pPr>
            <w:r>
              <w:rPr>
                <w:rFonts w:ascii="Consolas" w:eastAsia="Consolas" w:hAnsi="Consolas" w:cs="Consolas"/>
                <w:sz w:val="16"/>
              </w:rPr>
              <w:t>.</w:t>
            </w:r>
          </w:p>
        </w:tc>
        <w:tc>
          <w:tcPr>
            <w:tcW w:w="1170" w:type="dxa"/>
          </w:tcPr>
          <w:p w14:paraId="5347DE87" w14:textId="77777777" w:rsidR="003D27E1" w:rsidRDefault="00B475ED">
            <w:pPr>
              <w:jc w:val="right"/>
            </w:pPr>
            <w:r>
              <w:rPr>
                <w:rFonts w:ascii="Consolas" w:eastAsia="Consolas" w:hAnsi="Consolas" w:cs="Consolas"/>
                <w:sz w:val="16"/>
              </w:rPr>
              <w:t>.</w:t>
            </w:r>
          </w:p>
        </w:tc>
        <w:tc>
          <w:tcPr>
            <w:tcW w:w="1170" w:type="dxa"/>
          </w:tcPr>
          <w:p w14:paraId="5347DE88" w14:textId="77777777" w:rsidR="003D27E1" w:rsidRDefault="00B475ED">
            <w:pPr>
              <w:jc w:val="right"/>
            </w:pPr>
            <w:r>
              <w:rPr>
                <w:rFonts w:ascii="Consolas" w:eastAsia="Consolas" w:hAnsi="Consolas" w:cs="Consolas"/>
                <w:sz w:val="16"/>
              </w:rPr>
              <w:t>.</w:t>
            </w:r>
          </w:p>
        </w:tc>
        <w:tc>
          <w:tcPr>
            <w:tcW w:w="1170" w:type="dxa"/>
          </w:tcPr>
          <w:p w14:paraId="5347DE89" w14:textId="77777777" w:rsidR="003D27E1" w:rsidRDefault="00B475ED">
            <w:pPr>
              <w:jc w:val="right"/>
            </w:pPr>
            <w:r>
              <w:rPr>
                <w:rFonts w:ascii="Consolas" w:eastAsia="Consolas" w:hAnsi="Consolas" w:cs="Consolas"/>
                <w:sz w:val="16"/>
              </w:rPr>
              <w:t>.</w:t>
            </w:r>
          </w:p>
        </w:tc>
        <w:tc>
          <w:tcPr>
            <w:tcW w:w="1170" w:type="dxa"/>
          </w:tcPr>
          <w:p w14:paraId="5347DE8A" w14:textId="77777777" w:rsidR="003D27E1" w:rsidRDefault="00B475ED">
            <w:pPr>
              <w:jc w:val="right"/>
            </w:pPr>
            <w:r>
              <w:rPr>
                <w:rFonts w:ascii="Consolas" w:eastAsia="Consolas" w:hAnsi="Consolas" w:cs="Consolas"/>
                <w:sz w:val="16"/>
              </w:rPr>
              <w:t>.</w:t>
            </w:r>
          </w:p>
        </w:tc>
      </w:tr>
      <w:tr w:rsidR="003D27E1" w14:paraId="5347DE94" w14:textId="77777777">
        <w:tc>
          <w:tcPr>
            <w:tcW w:w="1170" w:type="dxa"/>
          </w:tcPr>
          <w:p w14:paraId="5347DE8C" w14:textId="77777777" w:rsidR="003D27E1" w:rsidRDefault="00B475ED">
            <w:pPr>
              <w:jc w:val="right"/>
            </w:pPr>
            <w:r>
              <w:rPr>
                <w:rFonts w:ascii="Consolas" w:eastAsia="Consolas" w:hAnsi="Consolas" w:cs="Consolas"/>
                <w:sz w:val="16"/>
              </w:rPr>
              <w:t>[3] USA</w:t>
            </w:r>
          </w:p>
        </w:tc>
        <w:tc>
          <w:tcPr>
            <w:tcW w:w="1170" w:type="dxa"/>
          </w:tcPr>
          <w:p w14:paraId="5347DE8D" w14:textId="77777777" w:rsidR="003D27E1" w:rsidRDefault="00B475ED">
            <w:pPr>
              <w:jc w:val="right"/>
            </w:pPr>
            <w:r>
              <w:rPr>
                <w:rFonts w:ascii="Consolas" w:eastAsia="Consolas" w:hAnsi="Consolas" w:cs="Consolas"/>
                <w:sz w:val="16"/>
              </w:rPr>
              <w:t>.</w:t>
            </w:r>
          </w:p>
        </w:tc>
        <w:tc>
          <w:tcPr>
            <w:tcW w:w="1170" w:type="dxa"/>
          </w:tcPr>
          <w:p w14:paraId="5347DE8E" w14:textId="77777777" w:rsidR="003D27E1" w:rsidRDefault="00B475ED">
            <w:pPr>
              <w:jc w:val="right"/>
            </w:pPr>
            <w:r>
              <w:rPr>
                <w:rFonts w:ascii="Consolas" w:eastAsia="Consolas" w:hAnsi="Consolas" w:cs="Consolas"/>
                <w:sz w:val="16"/>
              </w:rPr>
              <w:t>.</w:t>
            </w:r>
          </w:p>
        </w:tc>
        <w:tc>
          <w:tcPr>
            <w:tcW w:w="1170" w:type="dxa"/>
          </w:tcPr>
          <w:p w14:paraId="5347DE8F" w14:textId="77777777" w:rsidR="003D27E1" w:rsidRDefault="00B475ED">
            <w:pPr>
              <w:jc w:val="right"/>
            </w:pPr>
            <w:r>
              <w:rPr>
                <w:rFonts w:ascii="Consolas" w:eastAsia="Consolas" w:hAnsi="Consolas" w:cs="Consolas"/>
                <w:sz w:val="16"/>
              </w:rPr>
              <w:t>.</w:t>
            </w:r>
          </w:p>
        </w:tc>
        <w:tc>
          <w:tcPr>
            <w:tcW w:w="1170" w:type="dxa"/>
          </w:tcPr>
          <w:p w14:paraId="5347DE90" w14:textId="77777777" w:rsidR="003D27E1" w:rsidRDefault="00B475ED">
            <w:pPr>
              <w:jc w:val="right"/>
            </w:pPr>
            <w:r>
              <w:rPr>
                <w:rFonts w:ascii="Consolas" w:eastAsia="Consolas" w:hAnsi="Consolas" w:cs="Consolas"/>
                <w:sz w:val="16"/>
              </w:rPr>
              <w:t>.</w:t>
            </w:r>
          </w:p>
        </w:tc>
        <w:tc>
          <w:tcPr>
            <w:tcW w:w="1170" w:type="dxa"/>
          </w:tcPr>
          <w:p w14:paraId="5347DE91" w14:textId="77777777" w:rsidR="003D27E1" w:rsidRDefault="00B475ED">
            <w:pPr>
              <w:jc w:val="right"/>
            </w:pPr>
            <w:r>
              <w:rPr>
                <w:rFonts w:ascii="Consolas" w:eastAsia="Consolas" w:hAnsi="Consolas" w:cs="Consolas"/>
                <w:sz w:val="16"/>
              </w:rPr>
              <w:t>.</w:t>
            </w:r>
          </w:p>
        </w:tc>
        <w:tc>
          <w:tcPr>
            <w:tcW w:w="1170" w:type="dxa"/>
          </w:tcPr>
          <w:p w14:paraId="5347DE92" w14:textId="77777777" w:rsidR="003D27E1" w:rsidRDefault="00B475ED">
            <w:pPr>
              <w:jc w:val="right"/>
            </w:pPr>
            <w:r>
              <w:rPr>
                <w:rFonts w:ascii="Consolas" w:eastAsia="Consolas" w:hAnsi="Consolas" w:cs="Consolas"/>
                <w:sz w:val="16"/>
              </w:rPr>
              <w:t>.</w:t>
            </w:r>
          </w:p>
        </w:tc>
        <w:tc>
          <w:tcPr>
            <w:tcW w:w="1170" w:type="dxa"/>
          </w:tcPr>
          <w:p w14:paraId="5347DE93" w14:textId="77777777" w:rsidR="003D27E1" w:rsidRDefault="00B475ED">
            <w:pPr>
              <w:jc w:val="right"/>
            </w:pPr>
            <w:r>
              <w:rPr>
                <w:rFonts w:ascii="Consolas" w:eastAsia="Consolas" w:hAnsi="Consolas" w:cs="Consolas"/>
                <w:sz w:val="16"/>
              </w:rPr>
              <w:t>.</w:t>
            </w:r>
          </w:p>
        </w:tc>
      </w:tr>
      <w:tr w:rsidR="003D27E1" w14:paraId="5347DE9D" w14:textId="77777777">
        <w:tc>
          <w:tcPr>
            <w:tcW w:w="1170" w:type="dxa"/>
          </w:tcPr>
          <w:p w14:paraId="5347DE95" w14:textId="77777777" w:rsidR="003D27E1" w:rsidRDefault="00B475ED">
            <w:pPr>
              <w:jc w:val="right"/>
            </w:pPr>
            <w:r>
              <w:rPr>
                <w:rFonts w:ascii="Consolas" w:eastAsia="Consolas" w:hAnsi="Consolas" w:cs="Consolas"/>
                <w:sz w:val="16"/>
              </w:rPr>
              <w:t>[5] SWT</w:t>
            </w:r>
          </w:p>
        </w:tc>
        <w:tc>
          <w:tcPr>
            <w:tcW w:w="1170" w:type="dxa"/>
          </w:tcPr>
          <w:p w14:paraId="5347DE96" w14:textId="77777777" w:rsidR="003D27E1" w:rsidRDefault="00B475ED">
            <w:pPr>
              <w:jc w:val="right"/>
            </w:pPr>
            <w:r>
              <w:rPr>
                <w:rFonts w:ascii="Consolas" w:eastAsia="Consolas" w:hAnsi="Consolas" w:cs="Consolas"/>
                <w:sz w:val="16"/>
              </w:rPr>
              <w:t>.</w:t>
            </w:r>
          </w:p>
        </w:tc>
        <w:tc>
          <w:tcPr>
            <w:tcW w:w="1170" w:type="dxa"/>
          </w:tcPr>
          <w:p w14:paraId="5347DE97" w14:textId="77777777" w:rsidR="003D27E1" w:rsidRDefault="00B475ED">
            <w:pPr>
              <w:jc w:val="right"/>
            </w:pPr>
            <w:r>
              <w:rPr>
                <w:rFonts w:ascii="Consolas" w:eastAsia="Consolas" w:hAnsi="Consolas" w:cs="Consolas"/>
                <w:sz w:val="16"/>
              </w:rPr>
              <w:t>.</w:t>
            </w:r>
          </w:p>
        </w:tc>
        <w:tc>
          <w:tcPr>
            <w:tcW w:w="1170" w:type="dxa"/>
          </w:tcPr>
          <w:p w14:paraId="5347DE98" w14:textId="77777777" w:rsidR="003D27E1" w:rsidRDefault="00B475ED">
            <w:pPr>
              <w:jc w:val="right"/>
            </w:pPr>
            <w:r>
              <w:rPr>
                <w:rFonts w:ascii="Consolas" w:eastAsia="Consolas" w:hAnsi="Consolas" w:cs="Consolas"/>
                <w:sz w:val="16"/>
              </w:rPr>
              <w:t>.</w:t>
            </w:r>
          </w:p>
        </w:tc>
        <w:tc>
          <w:tcPr>
            <w:tcW w:w="1170" w:type="dxa"/>
          </w:tcPr>
          <w:p w14:paraId="5347DE99" w14:textId="77777777" w:rsidR="003D27E1" w:rsidRDefault="00B475ED">
            <w:pPr>
              <w:jc w:val="right"/>
            </w:pPr>
            <w:r>
              <w:rPr>
                <w:rFonts w:ascii="Consolas" w:eastAsia="Consolas" w:hAnsi="Consolas" w:cs="Consolas"/>
                <w:sz w:val="16"/>
              </w:rPr>
              <w:t>.</w:t>
            </w:r>
          </w:p>
        </w:tc>
        <w:tc>
          <w:tcPr>
            <w:tcW w:w="1170" w:type="dxa"/>
          </w:tcPr>
          <w:p w14:paraId="5347DE9A" w14:textId="77777777" w:rsidR="003D27E1" w:rsidRDefault="00B475ED">
            <w:pPr>
              <w:jc w:val="right"/>
            </w:pPr>
            <w:r>
              <w:rPr>
                <w:rFonts w:ascii="Consolas" w:eastAsia="Consolas" w:hAnsi="Consolas" w:cs="Consolas"/>
                <w:sz w:val="16"/>
              </w:rPr>
              <w:t>.</w:t>
            </w:r>
          </w:p>
        </w:tc>
        <w:tc>
          <w:tcPr>
            <w:tcW w:w="1170" w:type="dxa"/>
          </w:tcPr>
          <w:p w14:paraId="5347DE9B" w14:textId="77777777" w:rsidR="003D27E1" w:rsidRDefault="00B475ED">
            <w:pPr>
              <w:jc w:val="right"/>
            </w:pPr>
            <w:r>
              <w:rPr>
                <w:rFonts w:ascii="Consolas" w:eastAsia="Consolas" w:hAnsi="Consolas" w:cs="Consolas"/>
                <w:sz w:val="16"/>
              </w:rPr>
              <w:t>.</w:t>
            </w:r>
          </w:p>
        </w:tc>
        <w:tc>
          <w:tcPr>
            <w:tcW w:w="1170" w:type="dxa"/>
          </w:tcPr>
          <w:p w14:paraId="5347DE9C" w14:textId="77777777" w:rsidR="003D27E1" w:rsidRDefault="00B475ED">
            <w:pPr>
              <w:jc w:val="right"/>
            </w:pPr>
            <w:r>
              <w:rPr>
                <w:rFonts w:ascii="Consolas" w:eastAsia="Consolas" w:hAnsi="Consolas" w:cs="Consolas"/>
                <w:sz w:val="16"/>
              </w:rPr>
              <w:t>.</w:t>
            </w:r>
          </w:p>
        </w:tc>
      </w:tr>
      <w:tr w:rsidR="003D27E1" w14:paraId="5347DEA6" w14:textId="77777777">
        <w:tc>
          <w:tcPr>
            <w:tcW w:w="1170" w:type="dxa"/>
          </w:tcPr>
          <w:p w14:paraId="5347DE9E" w14:textId="77777777" w:rsidR="003D27E1" w:rsidRDefault="00B475ED">
            <w:pPr>
              <w:jc w:val="right"/>
            </w:pPr>
            <w:r>
              <w:rPr>
                <w:rFonts w:ascii="Consolas" w:eastAsia="Consolas" w:hAnsi="Consolas" w:cs="Consolas"/>
                <w:sz w:val="16"/>
              </w:rPr>
              <w:t>[6] GER</w:t>
            </w:r>
          </w:p>
        </w:tc>
        <w:tc>
          <w:tcPr>
            <w:tcW w:w="1170" w:type="dxa"/>
          </w:tcPr>
          <w:p w14:paraId="5347DE9F" w14:textId="77777777" w:rsidR="003D27E1" w:rsidRDefault="00B475ED">
            <w:pPr>
              <w:jc w:val="right"/>
            </w:pPr>
            <w:r>
              <w:rPr>
                <w:rFonts w:ascii="Consolas" w:eastAsia="Consolas" w:hAnsi="Consolas" w:cs="Consolas"/>
                <w:sz w:val="16"/>
              </w:rPr>
              <w:t>.</w:t>
            </w:r>
          </w:p>
        </w:tc>
        <w:tc>
          <w:tcPr>
            <w:tcW w:w="1170" w:type="dxa"/>
          </w:tcPr>
          <w:p w14:paraId="5347DEA0" w14:textId="77777777" w:rsidR="003D27E1" w:rsidRDefault="00B475ED">
            <w:pPr>
              <w:jc w:val="right"/>
            </w:pPr>
            <w:r>
              <w:rPr>
                <w:rFonts w:ascii="Consolas" w:eastAsia="Consolas" w:hAnsi="Consolas" w:cs="Consolas"/>
                <w:sz w:val="16"/>
              </w:rPr>
              <w:t>.</w:t>
            </w:r>
          </w:p>
        </w:tc>
        <w:tc>
          <w:tcPr>
            <w:tcW w:w="1170" w:type="dxa"/>
          </w:tcPr>
          <w:p w14:paraId="5347DEA1" w14:textId="77777777" w:rsidR="003D27E1" w:rsidRDefault="00B475ED">
            <w:pPr>
              <w:jc w:val="right"/>
            </w:pPr>
            <w:r>
              <w:rPr>
                <w:rFonts w:ascii="Consolas" w:eastAsia="Consolas" w:hAnsi="Consolas" w:cs="Consolas"/>
                <w:sz w:val="16"/>
              </w:rPr>
              <w:t>.</w:t>
            </w:r>
          </w:p>
        </w:tc>
        <w:tc>
          <w:tcPr>
            <w:tcW w:w="1170" w:type="dxa"/>
          </w:tcPr>
          <w:p w14:paraId="5347DEA2" w14:textId="77777777" w:rsidR="003D27E1" w:rsidRDefault="00B475ED">
            <w:pPr>
              <w:jc w:val="right"/>
            </w:pPr>
            <w:r>
              <w:rPr>
                <w:rFonts w:ascii="Consolas" w:eastAsia="Consolas" w:hAnsi="Consolas" w:cs="Consolas"/>
                <w:sz w:val="16"/>
              </w:rPr>
              <w:t>.</w:t>
            </w:r>
          </w:p>
        </w:tc>
        <w:tc>
          <w:tcPr>
            <w:tcW w:w="1170" w:type="dxa"/>
          </w:tcPr>
          <w:p w14:paraId="5347DEA3" w14:textId="77777777" w:rsidR="003D27E1" w:rsidRDefault="00B475ED">
            <w:pPr>
              <w:jc w:val="right"/>
            </w:pPr>
            <w:r>
              <w:rPr>
                <w:rFonts w:ascii="Consolas" w:eastAsia="Consolas" w:hAnsi="Consolas" w:cs="Consolas"/>
                <w:sz w:val="16"/>
              </w:rPr>
              <w:t>.</w:t>
            </w:r>
          </w:p>
        </w:tc>
        <w:tc>
          <w:tcPr>
            <w:tcW w:w="1170" w:type="dxa"/>
          </w:tcPr>
          <w:p w14:paraId="5347DEA4" w14:textId="77777777" w:rsidR="003D27E1" w:rsidRDefault="00B475ED">
            <w:pPr>
              <w:jc w:val="right"/>
            </w:pPr>
            <w:r>
              <w:rPr>
                <w:rFonts w:ascii="Consolas" w:eastAsia="Consolas" w:hAnsi="Consolas" w:cs="Consolas"/>
                <w:sz w:val="16"/>
              </w:rPr>
              <w:t>.</w:t>
            </w:r>
          </w:p>
        </w:tc>
        <w:tc>
          <w:tcPr>
            <w:tcW w:w="1170" w:type="dxa"/>
          </w:tcPr>
          <w:p w14:paraId="5347DEA5" w14:textId="77777777" w:rsidR="003D27E1" w:rsidRDefault="00B475ED">
            <w:pPr>
              <w:jc w:val="right"/>
            </w:pPr>
            <w:r>
              <w:rPr>
                <w:rFonts w:ascii="Consolas" w:eastAsia="Consolas" w:hAnsi="Consolas" w:cs="Consolas"/>
                <w:sz w:val="16"/>
              </w:rPr>
              <w:t>.</w:t>
            </w:r>
          </w:p>
        </w:tc>
      </w:tr>
      <w:tr w:rsidR="003D27E1" w14:paraId="5347DEAF" w14:textId="77777777">
        <w:tc>
          <w:tcPr>
            <w:tcW w:w="1170" w:type="dxa"/>
          </w:tcPr>
          <w:p w14:paraId="5347DEA7" w14:textId="77777777" w:rsidR="003D27E1" w:rsidRDefault="00B475ED">
            <w:pPr>
              <w:jc w:val="right"/>
            </w:pPr>
            <w:r>
              <w:rPr>
                <w:rFonts w:ascii="Consolas" w:eastAsia="Consolas" w:hAnsi="Consolas" w:cs="Consolas"/>
                <w:sz w:val="16"/>
              </w:rPr>
              <w:t>[7] UK</w:t>
            </w:r>
          </w:p>
        </w:tc>
        <w:tc>
          <w:tcPr>
            <w:tcW w:w="1170" w:type="dxa"/>
          </w:tcPr>
          <w:p w14:paraId="5347DEA8" w14:textId="77777777" w:rsidR="003D27E1" w:rsidRDefault="00B475ED">
            <w:pPr>
              <w:jc w:val="right"/>
            </w:pPr>
            <w:r>
              <w:rPr>
                <w:rFonts w:ascii="Consolas" w:eastAsia="Consolas" w:hAnsi="Consolas" w:cs="Consolas"/>
                <w:sz w:val="16"/>
              </w:rPr>
              <w:t>0.0</w:t>
            </w:r>
          </w:p>
        </w:tc>
        <w:tc>
          <w:tcPr>
            <w:tcW w:w="1170" w:type="dxa"/>
          </w:tcPr>
          <w:p w14:paraId="5347DEA9" w14:textId="77777777" w:rsidR="003D27E1" w:rsidRDefault="00B475ED">
            <w:pPr>
              <w:jc w:val="right"/>
            </w:pPr>
            <w:r>
              <w:rPr>
                <w:rFonts w:ascii="Consolas" w:eastAsia="Consolas" w:hAnsi="Consolas" w:cs="Consolas"/>
                <w:sz w:val="16"/>
              </w:rPr>
              <w:t>199,992.0</w:t>
            </w:r>
          </w:p>
        </w:tc>
        <w:tc>
          <w:tcPr>
            <w:tcW w:w="1170" w:type="dxa"/>
          </w:tcPr>
          <w:p w14:paraId="5347DEAA" w14:textId="77777777" w:rsidR="003D27E1" w:rsidRDefault="00B475ED">
            <w:pPr>
              <w:jc w:val="right"/>
            </w:pPr>
            <w:r>
              <w:rPr>
                <w:rFonts w:ascii="Consolas" w:eastAsia="Consolas" w:hAnsi="Consolas" w:cs="Consolas"/>
                <w:sz w:val="16"/>
              </w:rPr>
              <w:t>13,086.9</w:t>
            </w:r>
          </w:p>
        </w:tc>
        <w:tc>
          <w:tcPr>
            <w:tcW w:w="1170" w:type="dxa"/>
          </w:tcPr>
          <w:p w14:paraId="5347DEAB" w14:textId="77777777" w:rsidR="003D27E1" w:rsidRDefault="00B475ED">
            <w:pPr>
              <w:jc w:val="right"/>
            </w:pPr>
            <w:r>
              <w:rPr>
                <w:rFonts w:ascii="Consolas" w:eastAsia="Consolas" w:hAnsi="Consolas" w:cs="Consolas"/>
                <w:sz w:val="16"/>
              </w:rPr>
              <w:t>6,500.0</w:t>
            </w:r>
          </w:p>
        </w:tc>
        <w:tc>
          <w:tcPr>
            <w:tcW w:w="1170" w:type="dxa"/>
          </w:tcPr>
          <w:p w14:paraId="5347DEAC" w14:textId="77777777" w:rsidR="003D27E1" w:rsidRDefault="00B475ED">
            <w:pPr>
              <w:jc w:val="right"/>
            </w:pPr>
            <w:r>
              <w:rPr>
                <w:rFonts w:ascii="Consolas" w:eastAsia="Consolas" w:hAnsi="Consolas" w:cs="Consolas"/>
                <w:sz w:val="16"/>
              </w:rPr>
              <w:t>0.0</w:t>
            </w:r>
          </w:p>
        </w:tc>
        <w:tc>
          <w:tcPr>
            <w:tcW w:w="1170" w:type="dxa"/>
          </w:tcPr>
          <w:p w14:paraId="5347DEAD" w14:textId="77777777" w:rsidR="003D27E1" w:rsidRDefault="00B475ED">
            <w:pPr>
              <w:jc w:val="right"/>
            </w:pPr>
            <w:r>
              <w:rPr>
                <w:rFonts w:ascii="Consolas" w:eastAsia="Consolas" w:hAnsi="Consolas" w:cs="Consolas"/>
                <w:sz w:val="16"/>
              </w:rPr>
              <w:t>20,415.7</w:t>
            </w:r>
          </w:p>
        </w:tc>
        <w:tc>
          <w:tcPr>
            <w:tcW w:w="1170" w:type="dxa"/>
          </w:tcPr>
          <w:p w14:paraId="5347DEAE" w14:textId="77777777" w:rsidR="003D27E1" w:rsidRDefault="00B475ED">
            <w:pPr>
              <w:jc w:val="right"/>
            </w:pPr>
            <w:r>
              <w:rPr>
                <w:rFonts w:ascii="Consolas" w:eastAsia="Consolas" w:hAnsi="Consolas" w:cs="Consolas"/>
                <w:sz w:val="16"/>
              </w:rPr>
              <w:t>17,908.0</w:t>
            </w:r>
          </w:p>
        </w:tc>
      </w:tr>
      <w:tr w:rsidR="003D27E1" w14:paraId="5347DEB8" w14:textId="77777777">
        <w:tc>
          <w:tcPr>
            <w:tcW w:w="1170" w:type="dxa"/>
            <w:tcBorders>
              <w:bottom w:val="single" w:sz="0" w:space="0" w:color="000000"/>
            </w:tcBorders>
          </w:tcPr>
          <w:p w14:paraId="5347DEB0"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DEB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EB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EB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EB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EB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EB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EB7" w14:textId="77777777" w:rsidR="003D27E1" w:rsidRDefault="00B475ED">
            <w:pPr>
              <w:jc w:val="right"/>
            </w:pPr>
            <w:r>
              <w:rPr>
                <w:rFonts w:ascii="Consolas" w:eastAsia="Consolas" w:hAnsi="Consolas" w:cs="Consolas"/>
                <w:sz w:val="16"/>
              </w:rPr>
              <w:t>.</w:t>
            </w:r>
          </w:p>
        </w:tc>
      </w:tr>
      <w:tr w:rsidR="003D27E1" w14:paraId="5347DEC1" w14:textId="77777777">
        <w:tc>
          <w:tcPr>
            <w:tcW w:w="1170" w:type="dxa"/>
            <w:tcBorders>
              <w:top w:val="single" w:sz="0" w:space="0" w:color="000000"/>
              <w:bottom w:val="single" w:sz="0" w:space="0" w:color="000000"/>
            </w:tcBorders>
          </w:tcPr>
          <w:p w14:paraId="5347DEB9"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DEBA"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DEBB" w14:textId="77777777" w:rsidR="003D27E1" w:rsidRDefault="00B475ED">
            <w:pPr>
              <w:jc w:val="right"/>
            </w:pPr>
            <w:r>
              <w:rPr>
                <w:rFonts w:ascii="Consolas" w:eastAsia="Consolas" w:hAnsi="Consolas" w:cs="Consolas"/>
                <w:sz w:val="16"/>
              </w:rPr>
              <w:t>199,992.0</w:t>
            </w:r>
          </w:p>
        </w:tc>
        <w:tc>
          <w:tcPr>
            <w:tcW w:w="1170" w:type="dxa"/>
            <w:tcBorders>
              <w:top w:val="single" w:sz="0" w:space="0" w:color="000000"/>
              <w:bottom w:val="single" w:sz="0" w:space="0" w:color="000000"/>
            </w:tcBorders>
          </w:tcPr>
          <w:p w14:paraId="5347DEBC" w14:textId="77777777" w:rsidR="003D27E1" w:rsidRDefault="00B475ED">
            <w:pPr>
              <w:jc w:val="right"/>
            </w:pPr>
            <w:r>
              <w:rPr>
                <w:rFonts w:ascii="Consolas" w:eastAsia="Consolas" w:hAnsi="Consolas" w:cs="Consolas"/>
                <w:sz w:val="16"/>
              </w:rPr>
              <w:t>13,086.9</w:t>
            </w:r>
          </w:p>
        </w:tc>
        <w:tc>
          <w:tcPr>
            <w:tcW w:w="1170" w:type="dxa"/>
            <w:tcBorders>
              <w:top w:val="single" w:sz="0" w:space="0" w:color="000000"/>
              <w:bottom w:val="single" w:sz="0" w:space="0" w:color="000000"/>
            </w:tcBorders>
          </w:tcPr>
          <w:p w14:paraId="5347DEBD" w14:textId="77777777" w:rsidR="003D27E1" w:rsidRDefault="00B475ED">
            <w:pPr>
              <w:jc w:val="right"/>
            </w:pPr>
            <w:r>
              <w:rPr>
                <w:rFonts w:ascii="Consolas" w:eastAsia="Consolas" w:hAnsi="Consolas" w:cs="Consolas"/>
                <w:sz w:val="16"/>
              </w:rPr>
              <w:t>6,500.0</w:t>
            </w:r>
          </w:p>
        </w:tc>
        <w:tc>
          <w:tcPr>
            <w:tcW w:w="1170" w:type="dxa"/>
            <w:tcBorders>
              <w:top w:val="single" w:sz="0" w:space="0" w:color="000000"/>
              <w:bottom w:val="single" w:sz="0" w:space="0" w:color="000000"/>
            </w:tcBorders>
          </w:tcPr>
          <w:p w14:paraId="5347DEBE"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DEBF" w14:textId="77777777" w:rsidR="003D27E1" w:rsidRDefault="00B475ED">
            <w:pPr>
              <w:jc w:val="right"/>
            </w:pPr>
            <w:r>
              <w:rPr>
                <w:rFonts w:ascii="Consolas" w:eastAsia="Consolas" w:hAnsi="Consolas" w:cs="Consolas"/>
                <w:sz w:val="16"/>
              </w:rPr>
              <w:t>20,415.7</w:t>
            </w:r>
          </w:p>
        </w:tc>
        <w:tc>
          <w:tcPr>
            <w:tcW w:w="1170" w:type="dxa"/>
            <w:tcBorders>
              <w:top w:val="single" w:sz="0" w:space="0" w:color="000000"/>
              <w:bottom w:val="single" w:sz="0" w:space="0" w:color="000000"/>
            </w:tcBorders>
          </w:tcPr>
          <w:p w14:paraId="5347DEC0" w14:textId="77777777" w:rsidR="003D27E1" w:rsidRDefault="00B475ED">
            <w:pPr>
              <w:jc w:val="right"/>
            </w:pPr>
            <w:r>
              <w:rPr>
                <w:rFonts w:ascii="Consolas" w:eastAsia="Consolas" w:hAnsi="Consolas" w:cs="Consolas"/>
                <w:sz w:val="16"/>
              </w:rPr>
              <w:t>17,908.0</w:t>
            </w:r>
          </w:p>
        </w:tc>
      </w:tr>
    </w:tbl>
    <w:p w14:paraId="5347DEC2" w14:textId="77777777" w:rsidR="003D27E1" w:rsidRDefault="003D27E1"/>
    <w:p w14:paraId="5347DEC3" w14:textId="77777777" w:rsidR="003D27E1" w:rsidRDefault="00B475ED">
      <w:r>
        <w:br/>
      </w:r>
    </w:p>
    <w:p w14:paraId="5347DEC4" w14:textId="77777777" w:rsidR="003D27E1" w:rsidRDefault="00B475ED">
      <w:pPr>
        <w:shd w:val="solid" w:color="B0C4DE" w:fill="auto"/>
      </w:pPr>
      <w:proofErr w:type="spellStart"/>
      <w:r>
        <w:rPr>
          <w:b/>
          <w:sz w:val="26"/>
        </w:rPr>
        <w:t>incjobs_mn</w:t>
      </w:r>
      <w:proofErr w:type="spellEnd"/>
    </w:p>
    <w:p w14:paraId="5347DEC5" w14:textId="77777777" w:rsidR="003D27E1" w:rsidRDefault="00B475ED">
      <w:pPr>
        <w:rPr>
          <w:color w:val="4682B4"/>
        </w:rPr>
      </w:pPr>
      <w:r>
        <w:rPr>
          <w:color w:val="4682B4"/>
        </w:rPr>
        <w:t>Individual Labor Earnings (All jobs, month,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DEC7" w14:textId="77777777">
        <w:tc>
          <w:tcPr>
            <w:tcW w:w="9360" w:type="dxa"/>
          </w:tcPr>
          <w:p w14:paraId="5347DEC6"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incjobs_mn</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Labor Earnings (All jobs, month,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4562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2,974,657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1,740.45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4,079.38       </w:t>
            </w:r>
          </w:p>
        </w:tc>
      </w:tr>
    </w:tbl>
    <w:p w14:paraId="5347DEC8"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ED1" w14:textId="77777777">
        <w:tc>
          <w:tcPr>
            <w:tcW w:w="1170" w:type="dxa"/>
            <w:tcBorders>
              <w:top w:val="single" w:sz="0" w:space="0" w:color="000000"/>
              <w:bottom w:val="single" w:sz="0" w:space="0" w:color="000000"/>
            </w:tcBorders>
          </w:tcPr>
          <w:p w14:paraId="5347DEC9" w14:textId="77777777" w:rsidR="003D27E1" w:rsidRDefault="003D27E1">
            <w:pPr>
              <w:jc w:val="right"/>
            </w:pPr>
          </w:p>
        </w:tc>
        <w:tc>
          <w:tcPr>
            <w:tcW w:w="1170" w:type="dxa"/>
            <w:tcBorders>
              <w:top w:val="single" w:sz="0" w:space="0" w:color="000000"/>
              <w:bottom w:val="single" w:sz="0" w:space="0" w:color="000000"/>
            </w:tcBorders>
          </w:tcPr>
          <w:p w14:paraId="5347DECA"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DECB"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DECC"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DECD"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DECE"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DECF"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DED0" w14:textId="77777777" w:rsidR="003D27E1" w:rsidRDefault="00B475ED">
            <w:pPr>
              <w:jc w:val="right"/>
            </w:pPr>
            <w:r>
              <w:rPr>
                <w:rFonts w:ascii="Consolas" w:eastAsia="Consolas" w:hAnsi="Consolas" w:cs="Consolas"/>
                <w:sz w:val="16"/>
              </w:rPr>
              <w:t>SD</w:t>
            </w:r>
          </w:p>
        </w:tc>
      </w:tr>
      <w:tr w:rsidR="003D27E1" w14:paraId="5347DEDA" w14:textId="77777777">
        <w:tc>
          <w:tcPr>
            <w:tcW w:w="1170" w:type="dxa"/>
            <w:tcBorders>
              <w:top w:val="single" w:sz="0" w:space="0" w:color="000000"/>
            </w:tcBorders>
          </w:tcPr>
          <w:p w14:paraId="5347DED2"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DED3"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D4"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D5"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D6"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D7"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D8"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ED9" w14:textId="77777777" w:rsidR="003D27E1" w:rsidRDefault="00B475ED">
            <w:pPr>
              <w:jc w:val="right"/>
            </w:pPr>
            <w:r>
              <w:rPr>
                <w:rFonts w:ascii="Consolas" w:eastAsia="Consolas" w:hAnsi="Consolas" w:cs="Consolas"/>
                <w:sz w:val="16"/>
              </w:rPr>
              <w:t>.</w:t>
            </w:r>
          </w:p>
        </w:tc>
      </w:tr>
      <w:tr w:rsidR="003D27E1" w14:paraId="5347DEE3" w14:textId="77777777">
        <w:tc>
          <w:tcPr>
            <w:tcW w:w="1170" w:type="dxa"/>
          </w:tcPr>
          <w:p w14:paraId="5347DEDB" w14:textId="77777777" w:rsidR="003D27E1" w:rsidRDefault="00B475ED">
            <w:pPr>
              <w:jc w:val="right"/>
            </w:pPr>
            <w:r>
              <w:rPr>
                <w:rFonts w:ascii="Consolas" w:eastAsia="Consolas" w:hAnsi="Consolas" w:cs="Consolas"/>
                <w:sz w:val="16"/>
              </w:rPr>
              <w:t>[2] KOR</w:t>
            </w:r>
          </w:p>
        </w:tc>
        <w:tc>
          <w:tcPr>
            <w:tcW w:w="1170" w:type="dxa"/>
          </w:tcPr>
          <w:p w14:paraId="5347DEDC" w14:textId="77777777" w:rsidR="003D27E1" w:rsidRDefault="00B475ED">
            <w:pPr>
              <w:jc w:val="right"/>
            </w:pPr>
            <w:r>
              <w:rPr>
                <w:rFonts w:ascii="Consolas" w:eastAsia="Consolas" w:hAnsi="Consolas" w:cs="Consolas"/>
                <w:sz w:val="16"/>
              </w:rPr>
              <w:t>.</w:t>
            </w:r>
          </w:p>
        </w:tc>
        <w:tc>
          <w:tcPr>
            <w:tcW w:w="1170" w:type="dxa"/>
          </w:tcPr>
          <w:p w14:paraId="5347DEDD" w14:textId="77777777" w:rsidR="003D27E1" w:rsidRDefault="00B475ED">
            <w:pPr>
              <w:jc w:val="right"/>
            </w:pPr>
            <w:r>
              <w:rPr>
                <w:rFonts w:ascii="Consolas" w:eastAsia="Consolas" w:hAnsi="Consolas" w:cs="Consolas"/>
                <w:sz w:val="16"/>
              </w:rPr>
              <w:t>.</w:t>
            </w:r>
          </w:p>
        </w:tc>
        <w:tc>
          <w:tcPr>
            <w:tcW w:w="1170" w:type="dxa"/>
          </w:tcPr>
          <w:p w14:paraId="5347DEDE" w14:textId="77777777" w:rsidR="003D27E1" w:rsidRDefault="00B475ED">
            <w:pPr>
              <w:jc w:val="right"/>
            </w:pPr>
            <w:r>
              <w:rPr>
                <w:rFonts w:ascii="Consolas" w:eastAsia="Consolas" w:hAnsi="Consolas" w:cs="Consolas"/>
                <w:sz w:val="16"/>
              </w:rPr>
              <w:t>.</w:t>
            </w:r>
          </w:p>
        </w:tc>
        <w:tc>
          <w:tcPr>
            <w:tcW w:w="1170" w:type="dxa"/>
          </w:tcPr>
          <w:p w14:paraId="5347DEDF" w14:textId="77777777" w:rsidR="003D27E1" w:rsidRDefault="00B475ED">
            <w:pPr>
              <w:jc w:val="right"/>
            </w:pPr>
            <w:r>
              <w:rPr>
                <w:rFonts w:ascii="Consolas" w:eastAsia="Consolas" w:hAnsi="Consolas" w:cs="Consolas"/>
                <w:sz w:val="16"/>
              </w:rPr>
              <w:t>.</w:t>
            </w:r>
          </w:p>
        </w:tc>
        <w:tc>
          <w:tcPr>
            <w:tcW w:w="1170" w:type="dxa"/>
          </w:tcPr>
          <w:p w14:paraId="5347DEE0" w14:textId="77777777" w:rsidR="003D27E1" w:rsidRDefault="00B475ED">
            <w:pPr>
              <w:jc w:val="right"/>
            </w:pPr>
            <w:r>
              <w:rPr>
                <w:rFonts w:ascii="Consolas" w:eastAsia="Consolas" w:hAnsi="Consolas" w:cs="Consolas"/>
                <w:sz w:val="16"/>
              </w:rPr>
              <w:t>.</w:t>
            </w:r>
          </w:p>
        </w:tc>
        <w:tc>
          <w:tcPr>
            <w:tcW w:w="1170" w:type="dxa"/>
          </w:tcPr>
          <w:p w14:paraId="5347DEE1" w14:textId="77777777" w:rsidR="003D27E1" w:rsidRDefault="00B475ED">
            <w:pPr>
              <w:jc w:val="right"/>
            </w:pPr>
            <w:r>
              <w:rPr>
                <w:rFonts w:ascii="Consolas" w:eastAsia="Consolas" w:hAnsi="Consolas" w:cs="Consolas"/>
                <w:sz w:val="16"/>
              </w:rPr>
              <w:t>.</w:t>
            </w:r>
          </w:p>
        </w:tc>
        <w:tc>
          <w:tcPr>
            <w:tcW w:w="1170" w:type="dxa"/>
          </w:tcPr>
          <w:p w14:paraId="5347DEE2" w14:textId="77777777" w:rsidR="003D27E1" w:rsidRDefault="00B475ED">
            <w:pPr>
              <w:jc w:val="right"/>
            </w:pPr>
            <w:r>
              <w:rPr>
                <w:rFonts w:ascii="Consolas" w:eastAsia="Consolas" w:hAnsi="Consolas" w:cs="Consolas"/>
                <w:sz w:val="16"/>
              </w:rPr>
              <w:t>.</w:t>
            </w:r>
          </w:p>
        </w:tc>
      </w:tr>
      <w:tr w:rsidR="003D27E1" w14:paraId="5347DEEC" w14:textId="77777777">
        <w:tc>
          <w:tcPr>
            <w:tcW w:w="1170" w:type="dxa"/>
          </w:tcPr>
          <w:p w14:paraId="5347DEE4" w14:textId="77777777" w:rsidR="003D27E1" w:rsidRDefault="00B475ED">
            <w:pPr>
              <w:jc w:val="right"/>
            </w:pPr>
            <w:r>
              <w:rPr>
                <w:rFonts w:ascii="Consolas" w:eastAsia="Consolas" w:hAnsi="Consolas" w:cs="Consolas"/>
                <w:sz w:val="16"/>
              </w:rPr>
              <w:t>[3] USA</w:t>
            </w:r>
          </w:p>
        </w:tc>
        <w:tc>
          <w:tcPr>
            <w:tcW w:w="1170" w:type="dxa"/>
          </w:tcPr>
          <w:p w14:paraId="5347DEE5" w14:textId="77777777" w:rsidR="003D27E1" w:rsidRDefault="00B475ED">
            <w:pPr>
              <w:jc w:val="right"/>
            </w:pPr>
            <w:r>
              <w:rPr>
                <w:rFonts w:ascii="Consolas" w:eastAsia="Consolas" w:hAnsi="Consolas" w:cs="Consolas"/>
                <w:sz w:val="16"/>
              </w:rPr>
              <w:t>.</w:t>
            </w:r>
          </w:p>
        </w:tc>
        <w:tc>
          <w:tcPr>
            <w:tcW w:w="1170" w:type="dxa"/>
          </w:tcPr>
          <w:p w14:paraId="5347DEE6" w14:textId="77777777" w:rsidR="003D27E1" w:rsidRDefault="00B475ED">
            <w:pPr>
              <w:jc w:val="right"/>
            </w:pPr>
            <w:r>
              <w:rPr>
                <w:rFonts w:ascii="Consolas" w:eastAsia="Consolas" w:hAnsi="Consolas" w:cs="Consolas"/>
                <w:sz w:val="16"/>
              </w:rPr>
              <w:t>.</w:t>
            </w:r>
          </w:p>
        </w:tc>
        <w:tc>
          <w:tcPr>
            <w:tcW w:w="1170" w:type="dxa"/>
          </w:tcPr>
          <w:p w14:paraId="5347DEE7" w14:textId="77777777" w:rsidR="003D27E1" w:rsidRDefault="00B475ED">
            <w:pPr>
              <w:jc w:val="right"/>
            </w:pPr>
            <w:r>
              <w:rPr>
                <w:rFonts w:ascii="Consolas" w:eastAsia="Consolas" w:hAnsi="Consolas" w:cs="Consolas"/>
                <w:sz w:val="16"/>
              </w:rPr>
              <w:t>.</w:t>
            </w:r>
          </w:p>
        </w:tc>
        <w:tc>
          <w:tcPr>
            <w:tcW w:w="1170" w:type="dxa"/>
          </w:tcPr>
          <w:p w14:paraId="5347DEE8" w14:textId="77777777" w:rsidR="003D27E1" w:rsidRDefault="00B475ED">
            <w:pPr>
              <w:jc w:val="right"/>
            </w:pPr>
            <w:r>
              <w:rPr>
                <w:rFonts w:ascii="Consolas" w:eastAsia="Consolas" w:hAnsi="Consolas" w:cs="Consolas"/>
                <w:sz w:val="16"/>
              </w:rPr>
              <w:t>.</w:t>
            </w:r>
          </w:p>
        </w:tc>
        <w:tc>
          <w:tcPr>
            <w:tcW w:w="1170" w:type="dxa"/>
          </w:tcPr>
          <w:p w14:paraId="5347DEE9" w14:textId="77777777" w:rsidR="003D27E1" w:rsidRDefault="00B475ED">
            <w:pPr>
              <w:jc w:val="right"/>
            </w:pPr>
            <w:r>
              <w:rPr>
                <w:rFonts w:ascii="Consolas" w:eastAsia="Consolas" w:hAnsi="Consolas" w:cs="Consolas"/>
                <w:sz w:val="16"/>
              </w:rPr>
              <w:t>.</w:t>
            </w:r>
          </w:p>
        </w:tc>
        <w:tc>
          <w:tcPr>
            <w:tcW w:w="1170" w:type="dxa"/>
          </w:tcPr>
          <w:p w14:paraId="5347DEEA" w14:textId="77777777" w:rsidR="003D27E1" w:rsidRDefault="00B475ED">
            <w:pPr>
              <w:jc w:val="right"/>
            </w:pPr>
            <w:r>
              <w:rPr>
                <w:rFonts w:ascii="Consolas" w:eastAsia="Consolas" w:hAnsi="Consolas" w:cs="Consolas"/>
                <w:sz w:val="16"/>
              </w:rPr>
              <w:t>.</w:t>
            </w:r>
          </w:p>
        </w:tc>
        <w:tc>
          <w:tcPr>
            <w:tcW w:w="1170" w:type="dxa"/>
          </w:tcPr>
          <w:p w14:paraId="5347DEEB" w14:textId="77777777" w:rsidR="003D27E1" w:rsidRDefault="00B475ED">
            <w:pPr>
              <w:jc w:val="right"/>
            </w:pPr>
            <w:r>
              <w:rPr>
                <w:rFonts w:ascii="Consolas" w:eastAsia="Consolas" w:hAnsi="Consolas" w:cs="Consolas"/>
                <w:sz w:val="16"/>
              </w:rPr>
              <w:t>.</w:t>
            </w:r>
          </w:p>
        </w:tc>
      </w:tr>
      <w:tr w:rsidR="003D27E1" w14:paraId="5347DEF5" w14:textId="77777777">
        <w:tc>
          <w:tcPr>
            <w:tcW w:w="1170" w:type="dxa"/>
          </w:tcPr>
          <w:p w14:paraId="5347DEED" w14:textId="77777777" w:rsidR="003D27E1" w:rsidRDefault="00B475ED">
            <w:pPr>
              <w:jc w:val="right"/>
            </w:pPr>
            <w:r>
              <w:rPr>
                <w:rFonts w:ascii="Consolas" w:eastAsia="Consolas" w:hAnsi="Consolas" w:cs="Consolas"/>
                <w:sz w:val="16"/>
              </w:rPr>
              <w:t>[5] SWT</w:t>
            </w:r>
          </w:p>
        </w:tc>
        <w:tc>
          <w:tcPr>
            <w:tcW w:w="1170" w:type="dxa"/>
          </w:tcPr>
          <w:p w14:paraId="5347DEEE" w14:textId="77777777" w:rsidR="003D27E1" w:rsidRDefault="00B475ED">
            <w:pPr>
              <w:jc w:val="right"/>
            </w:pPr>
            <w:r>
              <w:rPr>
                <w:rFonts w:ascii="Consolas" w:eastAsia="Consolas" w:hAnsi="Consolas" w:cs="Consolas"/>
                <w:sz w:val="16"/>
              </w:rPr>
              <w:t>.</w:t>
            </w:r>
          </w:p>
        </w:tc>
        <w:tc>
          <w:tcPr>
            <w:tcW w:w="1170" w:type="dxa"/>
          </w:tcPr>
          <w:p w14:paraId="5347DEEF" w14:textId="77777777" w:rsidR="003D27E1" w:rsidRDefault="00B475ED">
            <w:pPr>
              <w:jc w:val="right"/>
            </w:pPr>
            <w:r>
              <w:rPr>
                <w:rFonts w:ascii="Consolas" w:eastAsia="Consolas" w:hAnsi="Consolas" w:cs="Consolas"/>
                <w:sz w:val="16"/>
              </w:rPr>
              <w:t>.</w:t>
            </w:r>
          </w:p>
        </w:tc>
        <w:tc>
          <w:tcPr>
            <w:tcW w:w="1170" w:type="dxa"/>
          </w:tcPr>
          <w:p w14:paraId="5347DEF0" w14:textId="77777777" w:rsidR="003D27E1" w:rsidRDefault="00B475ED">
            <w:pPr>
              <w:jc w:val="right"/>
            </w:pPr>
            <w:r>
              <w:rPr>
                <w:rFonts w:ascii="Consolas" w:eastAsia="Consolas" w:hAnsi="Consolas" w:cs="Consolas"/>
                <w:sz w:val="16"/>
              </w:rPr>
              <w:t>.</w:t>
            </w:r>
          </w:p>
        </w:tc>
        <w:tc>
          <w:tcPr>
            <w:tcW w:w="1170" w:type="dxa"/>
          </w:tcPr>
          <w:p w14:paraId="5347DEF1" w14:textId="77777777" w:rsidR="003D27E1" w:rsidRDefault="00B475ED">
            <w:pPr>
              <w:jc w:val="right"/>
            </w:pPr>
            <w:r>
              <w:rPr>
                <w:rFonts w:ascii="Consolas" w:eastAsia="Consolas" w:hAnsi="Consolas" w:cs="Consolas"/>
                <w:sz w:val="16"/>
              </w:rPr>
              <w:t>.</w:t>
            </w:r>
          </w:p>
        </w:tc>
        <w:tc>
          <w:tcPr>
            <w:tcW w:w="1170" w:type="dxa"/>
          </w:tcPr>
          <w:p w14:paraId="5347DEF2" w14:textId="77777777" w:rsidR="003D27E1" w:rsidRDefault="00B475ED">
            <w:pPr>
              <w:jc w:val="right"/>
            </w:pPr>
            <w:r>
              <w:rPr>
                <w:rFonts w:ascii="Consolas" w:eastAsia="Consolas" w:hAnsi="Consolas" w:cs="Consolas"/>
                <w:sz w:val="16"/>
              </w:rPr>
              <w:t>.</w:t>
            </w:r>
          </w:p>
        </w:tc>
        <w:tc>
          <w:tcPr>
            <w:tcW w:w="1170" w:type="dxa"/>
          </w:tcPr>
          <w:p w14:paraId="5347DEF3" w14:textId="77777777" w:rsidR="003D27E1" w:rsidRDefault="00B475ED">
            <w:pPr>
              <w:jc w:val="right"/>
            </w:pPr>
            <w:r>
              <w:rPr>
                <w:rFonts w:ascii="Consolas" w:eastAsia="Consolas" w:hAnsi="Consolas" w:cs="Consolas"/>
                <w:sz w:val="16"/>
              </w:rPr>
              <w:t>.</w:t>
            </w:r>
          </w:p>
        </w:tc>
        <w:tc>
          <w:tcPr>
            <w:tcW w:w="1170" w:type="dxa"/>
          </w:tcPr>
          <w:p w14:paraId="5347DEF4" w14:textId="77777777" w:rsidR="003D27E1" w:rsidRDefault="00B475ED">
            <w:pPr>
              <w:jc w:val="right"/>
            </w:pPr>
            <w:r>
              <w:rPr>
                <w:rFonts w:ascii="Consolas" w:eastAsia="Consolas" w:hAnsi="Consolas" w:cs="Consolas"/>
                <w:sz w:val="16"/>
              </w:rPr>
              <w:t>.</w:t>
            </w:r>
          </w:p>
        </w:tc>
      </w:tr>
      <w:tr w:rsidR="003D27E1" w14:paraId="5347DEFE" w14:textId="77777777">
        <w:tc>
          <w:tcPr>
            <w:tcW w:w="1170" w:type="dxa"/>
          </w:tcPr>
          <w:p w14:paraId="5347DEF6" w14:textId="77777777" w:rsidR="003D27E1" w:rsidRDefault="00B475ED">
            <w:pPr>
              <w:jc w:val="right"/>
            </w:pPr>
            <w:r>
              <w:rPr>
                <w:rFonts w:ascii="Consolas" w:eastAsia="Consolas" w:hAnsi="Consolas" w:cs="Consolas"/>
                <w:sz w:val="16"/>
              </w:rPr>
              <w:t>[6] GER</w:t>
            </w:r>
          </w:p>
        </w:tc>
        <w:tc>
          <w:tcPr>
            <w:tcW w:w="1170" w:type="dxa"/>
          </w:tcPr>
          <w:p w14:paraId="5347DEF7" w14:textId="77777777" w:rsidR="003D27E1" w:rsidRDefault="00B475ED">
            <w:pPr>
              <w:jc w:val="right"/>
            </w:pPr>
            <w:r>
              <w:rPr>
                <w:rFonts w:ascii="Consolas" w:eastAsia="Consolas" w:hAnsi="Consolas" w:cs="Consolas"/>
                <w:sz w:val="16"/>
              </w:rPr>
              <w:t>.</w:t>
            </w:r>
          </w:p>
        </w:tc>
        <w:tc>
          <w:tcPr>
            <w:tcW w:w="1170" w:type="dxa"/>
          </w:tcPr>
          <w:p w14:paraId="5347DEF8" w14:textId="77777777" w:rsidR="003D27E1" w:rsidRDefault="00B475ED">
            <w:pPr>
              <w:jc w:val="right"/>
            </w:pPr>
            <w:r>
              <w:rPr>
                <w:rFonts w:ascii="Consolas" w:eastAsia="Consolas" w:hAnsi="Consolas" w:cs="Consolas"/>
                <w:sz w:val="16"/>
              </w:rPr>
              <w:t>.</w:t>
            </w:r>
          </w:p>
        </w:tc>
        <w:tc>
          <w:tcPr>
            <w:tcW w:w="1170" w:type="dxa"/>
          </w:tcPr>
          <w:p w14:paraId="5347DEF9" w14:textId="77777777" w:rsidR="003D27E1" w:rsidRDefault="00B475ED">
            <w:pPr>
              <w:jc w:val="right"/>
            </w:pPr>
            <w:r>
              <w:rPr>
                <w:rFonts w:ascii="Consolas" w:eastAsia="Consolas" w:hAnsi="Consolas" w:cs="Consolas"/>
                <w:sz w:val="16"/>
              </w:rPr>
              <w:t>.</w:t>
            </w:r>
          </w:p>
        </w:tc>
        <w:tc>
          <w:tcPr>
            <w:tcW w:w="1170" w:type="dxa"/>
          </w:tcPr>
          <w:p w14:paraId="5347DEFA" w14:textId="77777777" w:rsidR="003D27E1" w:rsidRDefault="00B475ED">
            <w:pPr>
              <w:jc w:val="right"/>
            </w:pPr>
            <w:r>
              <w:rPr>
                <w:rFonts w:ascii="Consolas" w:eastAsia="Consolas" w:hAnsi="Consolas" w:cs="Consolas"/>
                <w:sz w:val="16"/>
              </w:rPr>
              <w:t>.</w:t>
            </w:r>
          </w:p>
        </w:tc>
        <w:tc>
          <w:tcPr>
            <w:tcW w:w="1170" w:type="dxa"/>
          </w:tcPr>
          <w:p w14:paraId="5347DEFB" w14:textId="77777777" w:rsidR="003D27E1" w:rsidRDefault="00B475ED">
            <w:pPr>
              <w:jc w:val="right"/>
            </w:pPr>
            <w:r>
              <w:rPr>
                <w:rFonts w:ascii="Consolas" w:eastAsia="Consolas" w:hAnsi="Consolas" w:cs="Consolas"/>
                <w:sz w:val="16"/>
              </w:rPr>
              <w:t>.</w:t>
            </w:r>
          </w:p>
        </w:tc>
        <w:tc>
          <w:tcPr>
            <w:tcW w:w="1170" w:type="dxa"/>
          </w:tcPr>
          <w:p w14:paraId="5347DEFC" w14:textId="77777777" w:rsidR="003D27E1" w:rsidRDefault="00B475ED">
            <w:pPr>
              <w:jc w:val="right"/>
            </w:pPr>
            <w:r>
              <w:rPr>
                <w:rFonts w:ascii="Consolas" w:eastAsia="Consolas" w:hAnsi="Consolas" w:cs="Consolas"/>
                <w:sz w:val="16"/>
              </w:rPr>
              <w:t>.</w:t>
            </w:r>
          </w:p>
        </w:tc>
        <w:tc>
          <w:tcPr>
            <w:tcW w:w="1170" w:type="dxa"/>
          </w:tcPr>
          <w:p w14:paraId="5347DEFD" w14:textId="77777777" w:rsidR="003D27E1" w:rsidRDefault="00B475ED">
            <w:pPr>
              <w:jc w:val="right"/>
            </w:pPr>
            <w:r>
              <w:rPr>
                <w:rFonts w:ascii="Consolas" w:eastAsia="Consolas" w:hAnsi="Consolas" w:cs="Consolas"/>
                <w:sz w:val="16"/>
              </w:rPr>
              <w:t>.</w:t>
            </w:r>
          </w:p>
        </w:tc>
      </w:tr>
      <w:tr w:rsidR="003D27E1" w14:paraId="5347DF07" w14:textId="77777777">
        <w:tc>
          <w:tcPr>
            <w:tcW w:w="1170" w:type="dxa"/>
          </w:tcPr>
          <w:p w14:paraId="5347DEFF" w14:textId="77777777" w:rsidR="003D27E1" w:rsidRDefault="00B475ED">
            <w:pPr>
              <w:jc w:val="right"/>
            </w:pPr>
            <w:r>
              <w:rPr>
                <w:rFonts w:ascii="Consolas" w:eastAsia="Consolas" w:hAnsi="Consolas" w:cs="Consolas"/>
                <w:sz w:val="16"/>
              </w:rPr>
              <w:t>[7] UK</w:t>
            </w:r>
          </w:p>
        </w:tc>
        <w:tc>
          <w:tcPr>
            <w:tcW w:w="1170" w:type="dxa"/>
          </w:tcPr>
          <w:p w14:paraId="5347DF00" w14:textId="77777777" w:rsidR="003D27E1" w:rsidRDefault="00B475ED">
            <w:pPr>
              <w:jc w:val="right"/>
            </w:pPr>
            <w:r>
              <w:rPr>
                <w:rFonts w:ascii="Consolas" w:eastAsia="Consolas" w:hAnsi="Consolas" w:cs="Consolas"/>
                <w:sz w:val="16"/>
              </w:rPr>
              <w:t>.</w:t>
            </w:r>
          </w:p>
        </w:tc>
        <w:tc>
          <w:tcPr>
            <w:tcW w:w="1170" w:type="dxa"/>
          </w:tcPr>
          <w:p w14:paraId="5347DF01" w14:textId="77777777" w:rsidR="003D27E1" w:rsidRDefault="00B475ED">
            <w:pPr>
              <w:jc w:val="right"/>
            </w:pPr>
            <w:r>
              <w:rPr>
                <w:rFonts w:ascii="Consolas" w:eastAsia="Consolas" w:hAnsi="Consolas" w:cs="Consolas"/>
                <w:sz w:val="16"/>
              </w:rPr>
              <w:t>.</w:t>
            </w:r>
          </w:p>
        </w:tc>
        <w:tc>
          <w:tcPr>
            <w:tcW w:w="1170" w:type="dxa"/>
          </w:tcPr>
          <w:p w14:paraId="5347DF02" w14:textId="77777777" w:rsidR="003D27E1" w:rsidRDefault="00B475ED">
            <w:pPr>
              <w:jc w:val="right"/>
            </w:pPr>
            <w:r>
              <w:rPr>
                <w:rFonts w:ascii="Consolas" w:eastAsia="Consolas" w:hAnsi="Consolas" w:cs="Consolas"/>
                <w:sz w:val="16"/>
              </w:rPr>
              <w:t>.</w:t>
            </w:r>
          </w:p>
        </w:tc>
        <w:tc>
          <w:tcPr>
            <w:tcW w:w="1170" w:type="dxa"/>
          </w:tcPr>
          <w:p w14:paraId="5347DF03" w14:textId="77777777" w:rsidR="003D27E1" w:rsidRDefault="00B475ED">
            <w:pPr>
              <w:jc w:val="right"/>
            </w:pPr>
            <w:r>
              <w:rPr>
                <w:rFonts w:ascii="Consolas" w:eastAsia="Consolas" w:hAnsi="Consolas" w:cs="Consolas"/>
                <w:sz w:val="16"/>
              </w:rPr>
              <w:t>.</w:t>
            </w:r>
          </w:p>
        </w:tc>
        <w:tc>
          <w:tcPr>
            <w:tcW w:w="1170" w:type="dxa"/>
          </w:tcPr>
          <w:p w14:paraId="5347DF04" w14:textId="77777777" w:rsidR="003D27E1" w:rsidRDefault="00B475ED">
            <w:pPr>
              <w:jc w:val="right"/>
            </w:pPr>
            <w:r>
              <w:rPr>
                <w:rFonts w:ascii="Consolas" w:eastAsia="Consolas" w:hAnsi="Consolas" w:cs="Consolas"/>
                <w:sz w:val="16"/>
              </w:rPr>
              <w:t>.</w:t>
            </w:r>
          </w:p>
        </w:tc>
        <w:tc>
          <w:tcPr>
            <w:tcW w:w="1170" w:type="dxa"/>
          </w:tcPr>
          <w:p w14:paraId="5347DF05" w14:textId="77777777" w:rsidR="003D27E1" w:rsidRDefault="00B475ED">
            <w:pPr>
              <w:jc w:val="right"/>
            </w:pPr>
            <w:r>
              <w:rPr>
                <w:rFonts w:ascii="Consolas" w:eastAsia="Consolas" w:hAnsi="Consolas" w:cs="Consolas"/>
                <w:sz w:val="16"/>
              </w:rPr>
              <w:t>.</w:t>
            </w:r>
          </w:p>
        </w:tc>
        <w:tc>
          <w:tcPr>
            <w:tcW w:w="1170" w:type="dxa"/>
          </w:tcPr>
          <w:p w14:paraId="5347DF06" w14:textId="77777777" w:rsidR="003D27E1" w:rsidRDefault="00B475ED">
            <w:pPr>
              <w:jc w:val="right"/>
            </w:pPr>
            <w:r>
              <w:rPr>
                <w:rFonts w:ascii="Consolas" w:eastAsia="Consolas" w:hAnsi="Consolas" w:cs="Consolas"/>
                <w:sz w:val="16"/>
              </w:rPr>
              <w:t>.</w:t>
            </w:r>
          </w:p>
        </w:tc>
      </w:tr>
      <w:tr w:rsidR="003D27E1" w14:paraId="5347DF10" w14:textId="77777777">
        <w:tc>
          <w:tcPr>
            <w:tcW w:w="1170" w:type="dxa"/>
            <w:tcBorders>
              <w:bottom w:val="single" w:sz="0" w:space="0" w:color="000000"/>
            </w:tcBorders>
          </w:tcPr>
          <w:p w14:paraId="5347DF08"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DF09" w14:textId="77777777" w:rsidR="003D27E1" w:rsidRDefault="00B475ED">
            <w:pPr>
              <w:jc w:val="right"/>
            </w:pPr>
            <w:r>
              <w:rPr>
                <w:rFonts w:ascii="Consolas" w:eastAsia="Consolas" w:hAnsi="Consolas" w:cs="Consolas"/>
                <w:sz w:val="16"/>
              </w:rPr>
              <w:t>0.0</w:t>
            </w:r>
          </w:p>
        </w:tc>
        <w:tc>
          <w:tcPr>
            <w:tcW w:w="1170" w:type="dxa"/>
            <w:tcBorders>
              <w:bottom w:val="single" w:sz="0" w:space="0" w:color="000000"/>
            </w:tcBorders>
          </w:tcPr>
          <w:p w14:paraId="5347DF0A" w14:textId="77777777" w:rsidR="003D27E1" w:rsidRDefault="00B475ED">
            <w:pPr>
              <w:jc w:val="right"/>
            </w:pPr>
            <w:r>
              <w:rPr>
                <w:rFonts w:ascii="Consolas" w:eastAsia="Consolas" w:hAnsi="Consolas" w:cs="Consolas"/>
                <w:sz w:val="16"/>
              </w:rPr>
              <w:t>346,998.0</w:t>
            </w:r>
          </w:p>
        </w:tc>
        <w:tc>
          <w:tcPr>
            <w:tcW w:w="1170" w:type="dxa"/>
            <w:tcBorders>
              <w:bottom w:val="single" w:sz="0" w:space="0" w:color="000000"/>
            </w:tcBorders>
          </w:tcPr>
          <w:p w14:paraId="5347DF0B" w14:textId="77777777" w:rsidR="003D27E1" w:rsidRDefault="00B475ED">
            <w:pPr>
              <w:jc w:val="right"/>
            </w:pPr>
            <w:r>
              <w:rPr>
                <w:rFonts w:ascii="Consolas" w:eastAsia="Consolas" w:hAnsi="Consolas" w:cs="Consolas"/>
                <w:sz w:val="16"/>
              </w:rPr>
              <w:t>1,740.4</w:t>
            </w:r>
          </w:p>
        </w:tc>
        <w:tc>
          <w:tcPr>
            <w:tcW w:w="1170" w:type="dxa"/>
            <w:tcBorders>
              <w:bottom w:val="single" w:sz="0" w:space="0" w:color="000000"/>
            </w:tcBorders>
          </w:tcPr>
          <w:p w14:paraId="5347DF0C" w14:textId="77777777" w:rsidR="003D27E1" w:rsidRDefault="00B475ED">
            <w:pPr>
              <w:jc w:val="right"/>
            </w:pPr>
            <w:r>
              <w:rPr>
                <w:rFonts w:ascii="Consolas" w:eastAsia="Consolas" w:hAnsi="Consolas" w:cs="Consolas"/>
                <w:sz w:val="16"/>
              </w:rPr>
              <w:t>1,600.0</w:t>
            </w:r>
          </w:p>
        </w:tc>
        <w:tc>
          <w:tcPr>
            <w:tcW w:w="1170" w:type="dxa"/>
            <w:tcBorders>
              <w:bottom w:val="single" w:sz="0" w:space="0" w:color="000000"/>
            </w:tcBorders>
          </w:tcPr>
          <w:p w14:paraId="5347DF0D" w14:textId="77777777" w:rsidR="003D27E1" w:rsidRDefault="00B475ED">
            <w:pPr>
              <w:jc w:val="right"/>
            </w:pPr>
            <w:r>
              <w:rPr>
                <w:rFonts w:ascii="Consolas" w:eastAsia="Consolas" w:hAnsi="Consolas" w:cs="Consolas"/>
                <w:sz w:val="16"/>
              </w:rPr>
              <w:t>882.0</w:t>
            </w:r>
          </w:p>
        </w:tc>
        <w:tc>
          <w:tcPr>
            <w:tcW w:w="1170" w:type="dxa"/>
            <w:tcBorders>
              <w:bottom w:val="single" w:sz="0" w:space="0" w:color="000000"/>
            </w:tcBorders>
          </w:tcPr>
          <w:p w14:paraId="5347DF0E" w14:textId="77777777" w:rsidR="003D27E1" w:rsidRDefault="00B475ED">
            <w:pPr>
              <w:jc w:val="right"/>
            </w:pPr>
            <w:r>
              <w:rPr>
                <w:rFonts w:ascii="Consolas" w:eastAsia="Consolas" w:hAnsi="Consolas" w:cs="Consolas"/>
                <w:sz w:val="16"/>
              </w:rPr>
              <w:t>2,250.0</w:t>
            </w:r>
          </w:p>
        </w:tc>
        <w:tc>
          <w:tcPr>
            <w:tcW w:w="1170" w:type="dxa"/>
            <w:tcBorders>
              <w:bottom w:val="single" w:sz="0" w:space="0" w:color="000000"/>
            </w:tcBorders>
          </w:tcPr>
          <w:p w14:paraId="5347DF0F" w14:textId="77777777" w:rsidR="003D27E1" w:rsidRDefault="00B475ED">
            <w:pPr>
              <w:jc w:val="right"/>
            </w:pPr>
            <w:r>
              <w:rPr>
                <w:rFonts w:ascii="Consolas" w:eastAsia="Consolas" w:hAnsi="Consolas" w:cs="Consolas"/>
                <w:sz w:val="16"/>
              </w:rPr>
              <w:t>4,079.4</w:t>
            </w:r>
          </w:p>
        </w:tc>
      </w:tr>
      <w:tr w:rsidR="003D27E1" w14:paraId="5347DF19" w14:textId="77777777">
        <w:tc>
          <w:tcPr>
            <w:tcW w:w="1170" w:type="dxa"/>
            <w:tcBorders>
              <w:top w:val="single" w:sz="0" w:space="0" w:color="000000"/>
              <w:bottom w:val="single" w:sz="0" w:space="0" w:color="000000"/>
            </w:tcBorders>
          </w:tcPr>
          <w:p w14:paraId="5347DF11"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DF12"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DF13" w14:textId="77777777" w:rsidR="003D27E1" w:rsidRDefault="00B475ED">
            <w:pPr>
              <w:jc w:val="right"/>
            </w:pPr>
            <w:r>
              <w:rPr>
                <w:rFonts w:ascii="Consolas" w:eastAsia="Consolas" w:hAnsi="Consolas" w:cs="Consolas"/>
                <w:sz w:val="16"/>
              </w:rPr>
              <w:t>346,998.0</w:t>
            </w:r>
          </w:p>
        </w:tc>
        <w:tc>
          <w:tcPr>
            <w:tcW w:w="1170" w:type="dxa"/>
            <w:tcBorders>
              <w:top w:val="single" w:sz="0" w:space="0" w:color="000000"/>
              <w:bottom w:val="single" w:sz="0" w:space="0" w:color="000000"/>
            </w:tcBorders>
          </w:tcPr>
          <w:p w14:paraId="5347DF14" w14:textId="77777777" w:rsidR="003D27E1" w:rsidRDefault="00B475ED">
            <w:pPr>
              <w:jc w:val="right"/>
            </w:pPr>
            <w:r>
              <w:rPr>
                <w:rFonts w:ascii="Consolas" w:eastAsia="Consolas" w:hAnsi="Consolas" w:cs="Consolas"/>
                <w:sz w:val="16"/>
              </w:rPr>
              <w:t>1,740.4</w:t>
            </w:r>
          </w:p>
        </w:tc>
        <w:tc>
          <w:tcPr>
            <w:tcW w:w="1170" w:type="dxa"/>
            <w:tcBorders>
              <w:top w:val="single" w:sz="0" w:space="0" w:color="000000"/>
              <w:bottom w:val="single" w:sz="0" w:space="0" w:color="000000"/>
            </w:tcBorders>
          </w:tcPr>
          <w:p w14:paraId="5347DF15" w14:textId="77777777" w:rsidR="003D27E1" w:rsidRDefault="00B475ED">
            <w:pPr>
              <w:jc w:val="right"/>
            </w:pPr>
            <w:r>
              <w:rPr>
                <w:rFonts w:ascii="Consolas" w:eastAsia="Consolas" w:hAnsi="Consolas" w:cs="Consolas"/>
                <w:sz w:val="16"/>
              </w:rPr>
              <w:t>1,600.0</w:t>
            </w:r>
          </w:p>
        </w:tc>
        <w:tc>
          <w:tcPr>
            <w:tcW w:w="1170" w:type="dxa"/>
            <w:tcBorders>
              <w:top w:val="single" w:sz="0" w:space="0" w:color="000000"/>
              <w:bottom w:val="single" w:sz="0" w:space="0" w:color="000000"/>
            </w:tcBorders>
          </w:tcPr>
          <w:p w14:paraId="5347DF16" w14:textId="77777777" w:rsidR="003D27E1" w:rsidRDefault="00B475ED">
            <w:pPr>
              <w:jc w:val="right"/>
            </w:pPr>
            <w:r>
              <w:rPr>
                <w:rFonts w:ascii="Consolas" w:eastAsia="Consolas" w:hAnsi="Consolas" w:cs="Consolas"/>
                <w:sz w:val="16"/>
              </w:rPr>
              <w:t>882.0</w:t>
            </w:r>
          </w:p>
        </w:tc>
        <w:tc>
          <w:tcPr>
            <w:tcW w:w="1170" w:type="dxa"/>
            <w:tcBorders>
              <w:top w:val="single" w:sz="0" w:space="0" w:color="000000"/>
              <w:bottom w:val="single" w:sz="0" w:space="0" w:color="000000"/>
            </w:tcBorders>
          </w:tcPr>
          <w:p w14:paraId="5347DF17" w14:textId="77777777" w:rsidR="003D27E1" w:rsidRDefault="00B475ED">
            <w:pPr>
              <w:jc w:val="right"/>
            </w:pPr>
            <w:r>
              <w:rPr>
                <w:rFonts w:ascii="Consolas" w:eastAsia="Consolas" w:hAnsi="Consolas" w:cs="Consolas"/>
                <w:sz w:val="16"/>
              </w:rPr>
              <w:t>2,250.0</w:t>
            </w:r>
          </w:p>
        </w:tc>
        <w:tc>
          <w:tcPr>
            <w:tcW w:w="1170" w:type="dxa"/>
            <w:tcBorders>
              <w:top w:val="single" w:sz="0" w:space="0" w:color="000000"/>
              <w:bottom w:val="single" w:sz="0" w:space="0" w:color="000000"/>
            </w:tcBorders>
          </w:tcPr>
          <w:p w14:paraId="5347DF18" w14:textId="77777777" w:rsidR="003D27E1" w:rsidRDefault="00B475ED">
            <w:pPr>
              <w:jc w:val="right"/>
            </w:pPr>
            <w:r>
              <w:rPr>
                <w:rFonts w:ascii="Consolas" w:eastAsia="Consolas" w:hAnsi="Consolas" w:cs="Consolas"/>
                <w:sz w:val="16"/>
              </w:rPr>
              <w:t>4,079.4</w:t>
            </w:r>
          </w:p>
        </w:tc>
      </w:tr>
    </w:tbl>
    <w:p w14:paraId="5347DF1A" w14:textId="77777777" w:rsidR="003D27E1" w:rsidRDefault="003D27E1"/>
    <w:p w14:paraId="5347DF1B" w14:textId="77777777" w:rsidR="003D27E1" w:rsidRDefault="00B475ED">
      <w:r>
        <w:br/>
      </w:r>
    </w:p>
    <w:p w14:paraId="5347DF1C" w14:textId="77777777" w:rsidR="003D27E1" w:rsidRDefault="00B475ED">
      <w:pPr>
        <w:shd w:val="solid" w:color="B0C4DE" w:fill="auto"/>
      </w:pPr>
      <w:proofErr w:type="spellStart"/>
      <w:r>
        <w:rPr>
          <w:b/>
          <w:sz w:val="26"/>
        </w:rPr>
        <w:t>incjobs_mg</w:t>
      </w:r>
      <w:proofErr w:type="spellEnd"/>
    </w:p>
    <w:p w14:paraId="5347DF1D" w14:textId="77777777" w:rsidR="003D27E1" w:rsidRDefault="00B475ED">
      <w:pPr>
        <w:rPr>
          <w:color w:val="4682B4"/>
        </w:rPr>
      </w:pPr>
      <w:r>
        <w:rPr>
          <w:color w:val="4682B4"/>
        </w:rPr>
        <w:t>Individual Labor Earnings (All jobs, month,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DF1F" w14:textId="77777777">
        <w:tc>
          <w:tcPr>
            <w:tcW w:w="9360" w:type="dxa"/>
          </w:tcPr>
          <w:p w14:paraId="5347DF1E"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incjobs_mg</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Individual Labor Earnings (All jobs, month,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95614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2,313,529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1,090.58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1,492.33       </w:t>
            </w:r>
          </w:p>
        </w:tc>
      </w:tr>
    </w:tbl>
    <w:p w14:paraId="5347DF20"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F29" w14:textId="77777777">
        <w:tc>
          <w:tcPr>
            <w:tcW w:w="1170" w:type="dxa"/>
            <w:tcBorders>
              <w:top w:val="single" w:sz="0" w:space="0" w:color="000000"/>
              <w:bottom w:val="single" w:sz="0" w:space="0" w:color="000000"/>
            </w:tcBorders>
          </w:tcPr>
          <w:p w14:paraId="5347DF21" w14:textId="77777777" w:rsidR="003D27E1" w:rsidRDefault="003D27E1">
            <w:pPr>
              <w:jc w:val="right"/>
            </w:pPr>
          </w:p>
        </w:tc>
        <w:tc>
          <w:tcPr>
            <w:tcW w:w="1170" w:type="dxa"/>
            <w:tcBorders>
              <w:top w:val="single" w:sz="0" w:space="0" w:color="000000"/>
              <w:bottom w:val="single" w:sz="0" w:space="0" w:color="000000"/>
            </w:tcBorders>
          </w:tcPr>
          <w:p w14:paraId="5347DF22"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DF23"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DF24"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DF25"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DF26"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DF27"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DF28" w14:textId="77777777" w:rsidR="003D27E1" w:rsidRDefault="00B475ED">
            <w:pPr>
              <w:jc w:val="right"/>
            </w:pPr>
            <w:r>
              <w:rPr>
                <w:rFonts w:ascii="Consolas" w:eastAsia="Consolas" w:hAnsi="Consolas" w:cs="Consolas"/>
                <w:sz w:val="16"/>
              </w:rPr>
              <w:t>SD</w:t>
            </w:r>
          </w:p>
        </w:tc>
      </w:tr>
      <w:tr w:rsidR="003D27E1" w14:paraId="5347DF32" w14:textId="77777777">
        <w:tc>
          <w:tcPr>
            <w:tcW w:w="1170" w:type="dxa"/>
            <w:tcBorders>
              <w:top w:val="single" w:sz="0" w:space="0" w:color="000000"/>
            </w:tcBorders>
          </w:tcPr>
          <w:p w14:paraId="5347DF2A"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DF2B"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2C"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2D"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2E"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2F"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30"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31" w14:textId="77777777" w:rsidR="003D27E1" w:rsidRDefault="00B475ED">
            <w:pPr>
              <w:jc w:val="right"/>
            </w:pPr>
            <w:r>
              <w:rPr>
                <w:rFonts w:ascii="Consolas" w:eastAsia="Consolas" w:hAnsi="Consolas" w:cs="Consolas"/>
                <w:sz w:val="16"/>
              </w:rPr>
              <w:t>.</w:t>
            </w:r>
          </w:p>
        </w:tc>
      </w:tr>
      <w:tr w:rsidR="003D27E1" w14:paraId="5347DF3B" w14:textId="77777777">
        <w:tc>
          <w:tcPr>
            <w:tcW w:w="1170" w:type="dxa"/>
          </w:tcPr>
          <w:p w14:paraId="5347DF33" w14:textId="77777777" w:rsidR="003D27E1" w:rsidRDefault="00B475ED">
            <w:pPr>
              <w:jc w:val="right"/>
            </w:pPr>
            <w:r>
              <w:rPr>
                <w:rFonts w:ascii="Consolas" w:eastAsia="Consolas" w:hAnsi="Consolas" w:cs="Consolas"/>
                <w:sz w:val="16"/>
              </w:rPr>
              <w:t>[2] KOR</w:t>
            </w:r>
          </w:p>
        </w:tc>
        <w:tc>
          <w:tcPr>
            <w:tcW w:w="1170" w:type="dxa"/>
          </w:tcPr>
          <w:p w14:paraId="5347DF34" w14:textId="77777777" w:rsidR="003D27E1" w:rsidRDefault="00B475ED">
            <w:pPr>
              <w:jc w:val="right"/>
            </w:pPr>
            <w:r>
              <w:rPr>
                <w:rFonts w:ascii="Consolas" w:eastAsia="Consolas" w:hAnsi="Consolas" w:cs="Consolas"/>
                <w:sz w:val="16"/>
              </w:rPr>
              <w:t>.</w:t>
            </w:r>
          </w:p>
        </w:tc>
        <w:tc>
          <w:tcPr>
            <w:tcW w:w="1170" w:type="dxa"/>
          </w:tcPr>
          <w:p w14:paraId="5347DF35" w14:textId="77777777" w:rsidR="003D27E1" w:rsidRDefault="00B475ED">
            <w:pPr>
              <w:jc w:val="right"/>
            </w:pPr>
            <w:r>
              <w:rPr>
                <w:rFonts w:ascii="Consolas" w:eastAsia="Consolas" w:hAnsi="Consolas" w:cs="Consolas"/>
                <w:sz w:val="16"/>
              </w:rPr>
              <w:t>.</w:t>
            </w:r>
          </w:p>
        </w:tc>
        <w:tc>
          <w:tcPr>
            <w:tcW w:w="1170" w:type="dxa"/>
          </w:tcPr>
          <w:p w14:paraId="5347DF36" w14:textId="77777777" w:rsidR="003D27E1" w:rsidRDefault="00B475ED">
            <w:pPr>
              <w:jc w:val="right"/>
            </w:pPr>
            <w:r>
              <w:rPr>
                <w:rFonts w:ascii="Consolas" w:eastAsia="Consolas" w:hAnsi="Consolas" w:cs="Consolas"/>
                <w:sz w:val="16"/>
              </w:rPr>
              <w:t>.</w:t>
            </w:r>
          </w:p>
        </w:tc>
        <w:tc>
          <w:tcPr>
            <w:tcW w:w="1170" w:type="dxa"/>
          </w:tcPr>
          <w:p w14:paraId="5347DF37" w14:textId="77777777" w:rsidR="003D27E1" w:rsidRDefault="00B475ED">
            <w:pPr>
              <w:jc w:val="right"/>
            </w:pPr>
            <w:r>
              <w:rPr>
                <w:rFonts w:ascii="Consolas" w:eastAsia="Consolas" w:hAnsi="Consolas" w:cs="Consolas"/>
                <w:sz w:val="16"/>
              </w:rPr>
              <w:t>.</w:t>
            </w:r>
          </w:p>
        </w:tc>
        <w:tc>
          <w:tcPr>
            <w:tcW w:w="1170" w:type="dxa"/>
          </w:tcPr>
          <w:p w14:paraId="5347DF38" w14:textId="77777777" w:rsidR="003D27E1" w:rsidRDefault="00B475ED">
            <w:pPr>
              <w:jc w:val="right"/>
            </w:pPr>
            <w:r>
              <w:rPr>
                <w:rFonts w:ascii="Consolas" w:eastAsia="Consolas" w:hAnsi="Consolas" w:cs="Consolas"/>
                <w:sz w:val="16"/>
              </w:rPr>
              <w:t>.</w:t>
            </w:r>
          </w:p>
        </w:tc>
        <w:tc>
          <w:tcPr>
            <w:tcW w:w="1170" w:type="dxa"/>
          </w:tcPr>
          <w:p w14:paraId="5347DF39" w14:textId="77777777" w:rsidR="003D27E1" w:rsidRDefault="00B475ED">
            <w:pPr>
              <w:jc w:val="right"/>
            </w:pPr>
            <w:r>
              <w:rPr>
                <w:rFonts w:ascii="Consolas" w:eastAsia="Consolas" w:hAnsi="Consolas" w:cs="Consolas"/>
                <w:sz w:val="16"/>
              </w:rPr>
              <w:t>.</w:t>
            </w:r>
          </w:p>
        </w:tc>
        <w:tc>
          <w:tcPr>
            <w:tcW w:w="1170" w:type="dxa"/>
          </w:tcPr>
          <w:p w14:paraId="5347DF3A" w14:textId="77777777" w:rsidR="003D27E1" w:rsidRDefault="00B475ED">
            <w:pPr>
              <w:jc w:val="right"/>
            </w:pPr>
            <w:r>
              <w:rPr>
                <w:rFonts w:ascii="Consolas" w:eastAsia="Consolas" w:hAnsi="Consolas" w:cs="Consolas"/>
                <w:sz w:val="16"/>
              </w:rPr>
              <w:t>.</w:t>
            </w:r>
          </w:p>
        </w:tc>
      </w:tr>
      <w:tr w:rsidR="003D27E1" w14:paraId="5347DF44" w14:textId="77777777">
        <w:tc>
          <w:tcPr>
            <w:tcW w:w="1170" w:type="dxa"/>
          </w:tcPr>
          <w:p w14:paraId="5347DF3C" w14:textId="77777777" w:rsidR="003D27E1" w:rsidRDefault="00B475ED">
            <w:pPr>
              <w:jc w:val="right"/>
            </w:pPr>
            <w:r>
              <w:rPr>
                <w:rFonts w:ascii="Consolas" w:eastAsia="Consolas" w:hAnsi="Consolas" w:cs="Consolas"/>
                <w:sz w:val="16"/>
              </w:rPr>
              <w:t>[3] USA</w:t>
            </w:r>
          </w:p>
        </w:tc>
        <w:tc>
          <w:tcPr>
            <w:tcW w:w="1170" w:type="dxa"/>
          </w:tcPr>
          <w:p w14:paraId="5347DF3D" w14:textId="77777777" w:rsidR="003D27E1" w:rsidRDefault="00B475ED">
            <w:pPr>
              <w:jc w:val="right"/>
            </w:pPr>
            <w:r>
              <w:rPr>
                <w:rFonts w:ascii="Consolas" w:eastAsia="Consolas" w:hAnsi="Consolas" w:cs="Consolas"/>
                <w:sz w:val="16"/>
              </w:rPr>
              <w:t>.</w:t>
            </w:r>
          </w:p>
        </w:tc>
        <w:tc>
          <w:tcPr>
            <w:tcW w:w="1170" w:type="dxa"/>
          </w:tcPr>
          <w:p w14:paraId="5347DF3E" w14:textId="77777777" w:rsidR="003D27E1" w:rsidRDefault="00B475ED">
            <w:pPr>
              <w:jc w:val="right"/>
            </w:pPr>
            <w:r>
              <w:rPr>
                <w:rFonts w:ascii="Consolas" w:eastAsia="Consolas" w:hAnsi="Consolas" w:cs="Consolas"/>
                <w:sz w:val="16"/>
              </w:rPr>
              <w:t>.</w:t>
            </w:r>
          </w:p>
        </w:tc>
        <w:tc>
          <w:tcPr>
            <w:tcW w:w="1170" w:type="dxa"/>
          </w:tcPr>
          <w:p w14:paraId="5347DF3F" w14:textId="77777777" w:rsidR="003D27E1" w:rsidRDefault="00B475ED">
            <w:pPr>
              <w:jc w:val="right"/>
            </w:pPr>
            <w:r>
              <w:rPr>
                <w:rFonts w:ascii="Consolas" w:eastAsia="Consolas" w:hAnsi="Consolas" w:cs="Consolas"/>
                <w:sz w:val="16"/>
              </w:rPr>
              <w:t>.</w:t>
            </w:r>
          </w:p>
        </w:tc>
        <w:tc>
          <w:tcPr>
            <w:tcW w:w="1170" w:type="dxa"/>
          </w:tcPr>
          <w:p w14:paraId="5347DF40" w14:textId="77777777" w:rsidR="003D27E1" w:rsidRDefault="00B475ED">
            <w:pPr>
              <w:jc w:val="right"/>
            </w:pPr>
            <w:r>
              <w:rPr>
                <w:rFonts w:ascii="Consolas" w:eastAsia="Consolas" w:hAnsi="Consolas" w:cs="Consolas"/>
                <w:sz w:val="16"/>
              </w:rPr>
              <w:t>.</w:t>
            </w:r>
          </w:p>
        </w:tc>
        <w:tc>
          <w:tcPr>
            <w:tcW w:w="1170" w:type="dxa"/>
          </w:tcPr>
          <w:p w14:paraId="5347DF41" w14:textId="77777777" w:rsidR="003D27E1" w:rsidRDefault="00B475ED">
            <w:pPr>
              <w:jc w:val="right"/>
            </w:pPr>
            <w:r>
              <w:rPr>
                <w:rFonts w:ascii="Consolas" w:eastAsia="Consolas" w:hAnsi="Consolas" w:cs="Consolas"/>
                <w:sz w:val="16"/>
              </w:rPr>
              <w:t>.</w:t>
            </w:r>
          </w:p>
        </w:tc>
        <w:tc>
          <w:tcPr>
            <w:tcW w:w="1170" w:type="dxa"/>
          </w:tcPr>
          <w:p w14:paraId="5347DF42" w14:textId="77777777" w:rsidR="003D27E1" w:rsidRDefault="00B475ED">
            <w:pPr>
              <w:jc w:val="right"/>
            </w:pPr>
            <w:r>
              <w:rPr>
                <w:rFonts w:ascii="Consolas" w:eastAsia="Consolas" w:hAnsi="Consolas" w:cs="Consolas"/>
                <w:sz w:val="16"/>
              </w:rPr>
              <w:t>.</w:t>
            </w:r>
          </w:p>
        </w:tc>
        <w:tc>
          <w:tcPr>
            <w:tcW w:w="1170" w:type="dxa"/>
          </w:tcPr>
          <w:p w14:paraId="5347DF43" w14:textId="77777777" w:rsidR="003D27E1" w:rsidRDefault="00B475ED">
            <w:pPr>
              <w:jc w:val="right"/>
            </w:pPr>
            <w:r>
              <w:rPr>
                <w:rFonts w:ascii="Consolas" w:eastAsia="Consolas" w:hAnsi="Consolas" w:cs="Consolas"/>
                <w:sz w:val="16"/>
              </w:rPr>
              <w:t>.</w:t>
            </w:r>
          </w:p>
        </w:tc>
      </w:tr>
      <w:tr w:rsidR="003D27E1" w14:paraId="5347DF4D" w14:textId="77777777">
        <w:tc>
          <w:tcPr>
            <w:tcW w:w="1170" w:type="dxa"/>
          </w:tcPr>
          <w:p w14:paraId="5347DF45" w14:textId="77777777" w:rsidR="003D27E1" w:rsidRDefault="00B475ED">
            <w:pPr>
              <w:jc w:val="right"/>
            </w:pPr>
            <w:r>
              <w:rPr>
                <w:rFonts w:ascii="Consolas" w:eastAsia="Consolas" w:hAnsi="Consolas" w:cs="Consolas"/>
                <w:sz w:val="16"/>
              </w:rPr>
              <w:t>[5] SWT</w:t>
            </w:r>
          </w:p>
        </w:tc>
        <w:tc>
          <w:tcPr>
            <w:tcW w:w="1170" w:type="dxa"/>
          </w:tcPr>
          <w:p w14:paraId="5347DF46" w14:textId="77777777" w:rsidR="003D27E1" w:rsidRDefault="00B475ED">
            <w:pPr>
              <w:jc w:val="right"/>
            </w:pPr>
            <w:r>
              <w:rPr>
                <w:rFonts w:ascii="Consolas" w:eastAsia="Consolas" w:hAnsi="Consolas" w:cs="Consolas"/>
                <w:sz w:val="16"/>
              </w:rPr>
              <w:t>.</w:t>
            </w:r>
          </w:p>
        </w:tc>
        <w:tc>
          <w:tcPr>
            <w:tcW w:w="1170" w:type="dxa"/>
          </w:tcPr>
          <w:p w14:paraId="5347DF47" w14:textId="77777777" w:rsidR="003D27E1" w:rsidRDefault="00B475ED">
            <w:pPr>
              <w:jc w:val="right"/>
            </w:pPr>
            <w:r>
              <w:rPr>
                <w:rFonts w:ascii="Consolas" w:eastAsia="Consolas" w:hAnsi="Consolas" w:cs="Consolas"/>
                <w:sz w:val="16"/>
              </w:rPr>
              <w:t>.</w:t>
            </w:r>
          </w:p>
        </w:tc>
        <w:tc>
          <w:tcPr>
            <w:tcW w:w="1170" w:type="dxa"/>
          </w:tcPr>
          <w:p w14:paraId="5347DF48" w14:textId="77777777" w:rsidR="003D27E1" w:rsidRDefault="00B475ED">
            <w:pPr>
              <w:jc w:val="right"/>
            </w:pPr>
            <w:r>
              <w:rPr>
                <w:rFonts w:ascii="Consolas" w:eastAsia="Consolas" w:hAnsi="Consolas" w:cs="Consolas"/>
                <w:sz w:val="16"/>
              </w:rPr>
              <w:t>.</w:t>
            </w:r>
          </w:p>
        </w:tc>
        <w:tc>
          <w:tcPr>
            <w:tcW w:w="1170" w:type="dxa"/>
          </w:tcPr>
          <w:p w14:paraId="5347DF49" w14:textId="77777777" w:rsidR="003D27E1" w:rsidRDefault="00B475ED">
            <w:pPr>
              <w:jc w:val="right"/>
            </w:pPr>
            <w:r>
              <w:rPr>
                <w:rFonts w:ascii="Consolas" w:eastAsia="Consolas" w:hAnsi="Consolas" w:cs="Consolas"/>
                <w:sz w:val="16"/>
              </w:rPr>
              <w:t>.</w:t>
            </w:r>
          </w:p>
        </w:tc>
        <w:tc>
          <w:tcPr>
            <w:tcW w:w="1170" w:type="dxa"/>
          </w:tcPr>
          <w:p w14:paraId="5347DF4A" w14:textId="77777777" w:rsidR="003D27E1" w:rsidRDefault="00B475ED">
            <w:pPr>
              <w:jc w:val="right"/>
            </w:pPr>
            <w:r>
              <w:rPr>
                <w:rFonts w:ascii="Consolas" w:eastAsia="Consolas" w:hAnsi="Consolas" w:cs="Consolas"/>
                <w:sz w:val="16"/>
              </w:rPr>
              <w:t>.</w:t>
            </w:r>
          </w:p>
        </w:tc>
        <w:tc>
          <w:tcPr>
            <w:tcW w:w="1170" w:type="dxa"/>
          </w:tcPr>
          <w:p w14:paraId="5347DF4B" w14:textId="77777777" w:rsidR="003D27E1" w:rsidRDefault="00B475ED">
            <w:pPr>
              <w:jc w:val="right"/>
            </w:pPr>
            <w:r>
              <w:rPr>
                <w:rFonts w:ascii="Consolas" w:eastAsia="Consolas" w:hAnsi="Consolas" w:cs="Consolas"/>
                <w:sz w:val="16"/>
              </w:rPr>
              <w:t>.</w:t>
            </w:r>
          </w:p>
        </w:tc>
        <w:tc>
          <w:tcPr>
            <w:tcW w:w="1170" w:type="dxa"/>
          </w:tcPr>
          <w:p w14:paraId="5347DF4C" w14:textId="77777777" w:rsidR="003D27E1" w:rsidRDefault="00B475ED">
            <w:pPr>
              <w:jc w:val="right"/>
            </w:pPr>
            <w:r>
              <w:rPr>
                <w:rFonts w:ascii="Consolas" w:eastAsia="Consolas" w:hAnsi="Consolas" w:cs="Consolas"/>
                <w:sz w:val="16"/>
              </w:rPr>
              <w:t>.</w:t>
            </w:r>
          </w:p>
        </w:tc>
      </w:tr>
      <w:tr w:rsidR="003D27E1" w14:paraId="5347DF56" w14:textId="77777777">
        <w:tc>
          <w:tcPr>
            <w:tcW w:w="1170" w:type="dxa"/>
          </w:tcPr>
          <w:p w14:paraId="5347DF4E" w14:textId="77777777" w:rsidR="003D27E1" w:rsidRDefault="00B475ED">
            <w:pPr>
              <w:jc w:val="right"/>
            </w:pPr>
            <w:r>
              <w:rPr>
                <w:rFonts w:ascii="Consolas" w:eastAsia="Consolas" w:hAnsi="Consolas" w:cs="Consolas"/>
                <w:sz w:val="16"/>
              </w:rPr>
              <w:t>[6] GER</w:t>
            </w:r>
          </w:p>
        </w:tc>
        <w:tc>
          <w:tcPr>
            <w:tcW w:w="1170" w:type="dxa"/>
          </w:tcPr>
          <w:p w14:paraId="5347DF4F" w14:textId="77777777" w:rsidR="003D27E1" w:rsidRDefault="00B475ED">
            <w:pPr>
              <w:jc w:val="right"/>
            </w:pPr>
            <w:r>
              <w:rPr>
                <w:rFonts w:ascii="Consolas" w:eastAsia="Consolas" w:hAnsi="Consolas" w:cs="Consolas"/>
                <w:sz w:val="16"/>
              </w:rPr>
              <w:t>.</w:t>
            </w:r>
          </w:p>
        </w:tc>
        <w:tc>
          <w:tcPr>
            <w:tcW w:w="1170" w:type="dxa"/>
          </w:tcPr>
          <w:p w14:paraId="5347DF50" w14:textId="77777777" w:rsidR="003D27E1" w:rsidRDefault="00B475ED">
            <w:pPr>
              <w:jc w:val="right"/>
            </w:pPr>
            <w:r>
              <w:rPr>
                <w:rFonts w:ascii="Consolas" w:eastAsia="Consolas" w:hAnsi="Consolas" w:cs="Consolas"/>
                <w:sz w:val="16"/>
              </w:rPr>
              <w:t>.</w:t>
            </w:r>
          </w:p>
        </w:tc>
        <w:tc>
          <w:tcPr>
            <w:tcW w:w="1170" w:type="dxa"/>
          </w:tcPr>
          <w:p w14:paraId="5347DF51" w14:textId="77777777" w:rsidR="003D27E1" w:rsidRDefault="00B475ED">
            <w:pPr>
              <w:jc w:val="right"/>
            </w:pPr>
            <w:r>
              <w:rPr>
                <w:rFonts w:ascii="Consolas" w:eastAsia="Consolas" w:hAnsi="Consolas" w:cs="Consolas"/>
                <w:sz w:val="16"/>
              </w:rPr>
              <w:t>.</w:t>
            </w:r>
          </w:p>
        </w:tc>
        <w:tc>
          <w:tcPr>
            <w:tcW w:w="1170" w:type="dxa"/>
          </w:tcPr>
          <w:p w14:paraId="5347DF52" w14:textId="77777777" w:rsidR="003D27E1" w:rsidRDefault="00B475ED">
            <w:pPr>
              <w:jc w:val="right"/>
            </w:pPr>
            <w:r>
              <w:rPr>
                <w:rFonts w:ascii="Consolas" w:eastAsia="Consolas" w:hAnsi="Consolas" w:cs="Consolas"/>
                <w:sz w:val="16"/>
              </w:rPr>
              <w:t>.</w:t>
            </w:r>
          </w:p>
        </w:tc>
        <w:tc>
          <w:tcPr>
            <w:tcW w:w="1170" w:type="dxa"/>
          </w:tcPr>
          <w:p w14:paraId="5347DF53" w14:textId="77777777" w:rsidR="003D27E1" w:rsidRDefault="00B475ED">
            <w:pPr>
              <w:jc w:val="right"/>
            </w:pPr>
            <w:r>
              <w:rPr>
                <w:rFonts w:ascii="Consolas" w:eastAsia="Consolas" w:hAnsi="Consolas" w:cs="Consolas"/>
                <w:sz w:val="16"/>
              </w:rPr>
              <w:t>.</w:t>
            </w:r>
          </w:p>
        </w:tc>
        <w:tc>
          <w:tcPr>
            <w:tcW w:w="1170" w:type="dxa"/>
          </w:tcPr>
          <w:p w14:paraId="5347DF54" w14:textId="77777777" w:rsidR="003D27E1" w:rsidRDefault="00B475ED">
            <w:pPr>
              <w:jc w:val="right"/>
            </w:pPr>
            <w:r>
              <w:rPr>
                <w:rFonts w:ascii="Consolas" w:eastAsia="Consolas" w:hAnsi="Consolas" w:cs="Consolas"/>
                <w:sz w:val="16"/>
              </w:rPr>
              <w:t>.</w:t>
            </w:r>
          </w:p>
        </w:tc>
        <w:tc>
          <w:tcPr>
            <w:tcW w:w="1170" w:type="dxa"/>
          </w:tcPr>
          <w:p w14:paraId="5347DF55" w14:textId="77777777" w:rsidR="003D27E1" w:rsidRDefault="00B475ED">
            <w:pPr>
              <w:jc w:val="right"/>
            </w:pPr>
            <w:r>
              <w:rPr>
                <w:rFonts w:ascii="Consolas" w:eastAsia="Consolas" w:hAnsi="Consolas" w:cs="Consolas"/>
                <w:sz w:val="16"/>
              </w:rPr>
              <w:t>.</w:t>
            </w:r>
          </w:p>
        </w:tc>
      </w:tr>
      <w:tr w:rsidR="003D27E1" w14:paraId="5347DF5F" w14:textId="77777777">
        <w:tc>
          <w:tcPr>
            <w:tcW w:w="1170" w:type="dxa"/>
          </w:tcPr>
          <w:p w14:paraId="5347DF57" w14:textId="77777777" w:rsidR="003D27E1" w:rsidRDefault="00B475ED">
            <w:pPr>
              <w:jc w:val="right"/>
            </w:pPr>
            <w:r>
              <w:rPr>
                <w:rFonts w:ascii="Consolas" w:eastAsia="Consolas" w:hAnsi="Consolas" w:cs="Consolas"/>
                <w:sz w:val="16"/>
              </w:rPr>
              <w:t>[7] UK</w:t>
            </w:r>
          </w:p>
        </w:tc>
        <w:tc>
          <w:tcPr>
            <w:tcW w:w="1170" w:type="dxa"/>
          </w:tcPr>
          <w:p w14:paraId="5347DF58" w14:textId="77777777" w:rsidR="003D27E1" w:rsidRDefault="00B475ED">
            <w:pPr>
              <w:jc w:val="right"/>
            </w:pPr>
            <w:r>
              <w:rPr>
                <w:rFonts w:ascii="Consolas" w:eastAsia="Consolas" w:hAnsi="Consolas" w:cs="Consolas"/>
                <w:sz w:val="16"/>
              </w:rPr>
              <w:t>0.0</w:t>
            </w:r>
          </w:p>
        </w:tc>
        <w:tc>
          <w:tcPr>
            <w:tcW w:w="1170" w:type="dxa"/>
          </w:tcPr>
          <w:p w14:paraId="5347DF59" w14:textId="77777777" w:rsidR="003D27E1" w:rsidRDefault="00B475ED">
            <w:pPr>
              <w:jc w:val="right"/>
            </w:pPr>
            <w:r>
              <w:rPr>
                <w:rFonts w:ascii="Consolas" w:eastAsia="Consolas" w:hAnsi="Consolas" w:cs="Consolas"/>
                <w:sz w:val="16"/>
              </w:rPr>
              <w:t>16,666.0</w:t>
            </w:r>
          </w:p>
        </w:tc>
        <w:tc>
          <w:tcPr>
            <w:tcW w:w="1170" w:type="dxa"/>
          </w:tcPr>
          <w:p w14:paraId="5347DF5A" w14:textId="77777777" w:rsidR="003D27E1" w:rsidRDefault="00B475ED">
            <w:pPr>
              <w:jc w:val="right"/>
            </w:pPr>
            <w:r>
              <w:rPr>
                <w:rFonts w:ascii="Consolas" w:eastAsia="Consolas" w:hAnsi="Consolas" w:cs="Consolas"/>
                <w:sz w:val="16"/>
              </w:rPr>
              <w:t>1,090.6</w:t>
            </w:r>
          </w:p>
        </w:tc>
        <w:tc>
          <w:tcPr>
            <w:tcW w:w="1170" w:type="dxa"/>
          </w:tcPr>
          <w:p w14:paraId="5347DF5B" w14:textId="77777777" w:rsidR="003D27E1" w:rsidRDefault="00B475ED">
            <w:pPr>
              <w:jc w:val="right"/>
            </w:pPr>
            <w:r>
              <w:rPr>
                <w:rFonts w:ascii="Consolas" w:eastAsia="Consolas" w:hAnsi="Consolas" w:cs="Consolas"/>
                <w:sz w:val="16"/>
              </w:rPr>
              <w:t>541.7</w:t>
            </w:r>
          </w:p>
        </w:tc>
        <w:tc>
          <w:tcPr>
            <w:tcW w:w="1170" w:type="dxa"/>
          </w:tcPr>
          <w:p w14:paraId="5347DF5C" w14:textId="77777777" w:rsidR="003D27E1" w:rsidRDefault="00B475ED">
            <w:pPr>
              <w:jc w:val="right"/>
            </w:pPr>
            <w:r>
              <w:rPr>
                <w:rFonts w:ascii="Consolas" w:eastAsia="Consolas" w:hAnsi="Consolas" w:cs="Consolas"/>
                <w:sz w:val="16"/>
              </w:rPr>
              <w:t>0.0</w:t>
            </w:r>
          </w:p>
        </w:tc>
        <w:tc>
          <w:tcPr>
            <w:tcW w:w="1170" w:type="dxa"/>
          </w:tcPr>
          <w:p w14:paraId="5347DF5D" w14:textId="77777777" w:rsidR="003D27E1" w:rsidRDefault="00B475ED">
            <w:pPr>
              <w:jc w:val="right"/>
            </w:pPr>
            <w:r>
              <w:rPr>
                <w:rFonts w:ascii="Consolas" w:eastAsia="Consolas" w:hAnsi="Consolas" w:cs="Consolas"/>
                <w:sz w:val="16"/>
              </w:rPr>
              <w:t>1,701.3</w:t>
            </w:r>
          </w:p>
        </w:tc>
        <w:tc>
          <w:tcPr>
            <w:tcW w:w="1170" w:type="dxa"/>
          </w:tcPr>
          <w:p w14:paraId="5347DF5E" w14:textId="77777777" w:rsidR="003D27E1" w:rsidRDefault="00B475ED">
            <w:pPr>
              <w:jc w:val="right"/>
            </w:pPr>
            <w:r>
              <w:rPr>
                <w:rFonts w:ascii="Consolas" w:eastAsia="Consolas" w:hAnsi="Consolas" w:cs="Consolas"/>
                <w:sz w:val="16"/>
              </w:rPr>
              <w:t>1,492.3</w:t>
            </w:r>
          </w:p>
        </w:tc>
      </w:tr>
      <w:tr w:rsidR="003D27E1" w14:paraId="5347DF68" w14:textId="77777777">
        <w:tc>
          <w:tcPr>
            <w:tcW w:w="1170" w:type="dxa"/>
            <w:tcBorders>
              <w:bottom w:val="single" w:sz="0" w:space="0" w:color="000000"/>
            </w:tcBorders>
          </w:tcPr>
          <w:p w14:paraId="5347DF60"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DF6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F6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F6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F6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F6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F6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F67" w14:textId="77777777" w:rsidR="003D27E1" w:rsidRDefault="00B475ED">
            <w:pPr>
              <w:jc w:val="right"/>
            </w:pPr>
            <w:r>
              <w:rPr>
                <w:rFonts w:ascii="Consolas" w:eastAsia="Consolas" w:hAnsi="Consolas" w:cs="Consolas"/>
                <w:sz w:val="16"/>
              </w:rPr>
              <w:t>.</w:t>
            </w:r>
          </w:p>
        </w:tc>
      </w:tr>
      <w:tr w:rsidR="003D27E1" w14:paraId="5347DF71" w14:textId="77777777">
        <w:tc>
          <w:tcPr>
            <w:tcW w:w="1170" w:type="dxa"/>
            <w:tcBorders>
              <w:top w:val="single" w:sz="0" w:space="0" w:color="000000"/>
              <w:bottom w:val="single" w:sz="0" w:space="0" w:color="000000"/>
            </w:tcBorders>
          </w:tcPr>
          <w:p w14:paraId="5347DF69"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DF6A"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DF6B" w14:textId="77777777" w:rsidR="003D27E1" w:rsidRDefault="00B475ED">
            <w:pPr>
              <w:jc w:val="right"/>
            </w:pPr>
            <w:r>
              <w:rPr>
                <w:rFonts w:ascii="Consolas" w:eastAsia="Consolas" w:hAnsi="Consolas" w:cs="Consolas"/>
                <w:sz w:val="16"/>
              </w:rPr>
              <w:t>16,666.0</w:t>
            </w:r>
          </w:p>
        </w:tc>
        <w:tc>
          <w:tcPr>
            <w:tcW w:w="1170" w:type="dxa"/>
            <w:tcBorders>
              <w:top w:val="single" w:sz="0" w:space="0" w:color="000000"/>
              <w:bottom w:val="single" w:sz="0" w:space="0" w:color="000000"/>
            </w:tcBorders>
          </w:tcPr>
          <w:p w14:paraId="5347DF6C" w14:textId="77777777" w:rsidR="003D27E1" w:rsidRDefault="00B475ED">
            <w:pPr>
              <w:jc w:val="right"/>
            </w:pPr>
            <w:r>
              <w:rPr>
                <w:rFonts w:ascii="Consolas" w:eastAsia="Consolas" w:hAnsi="Consolas" w:cs="Consolas"/>
                <w:sz w:val="16"/>
              </w:rPr>
              <w:t>1,090.6</w:t>
            </w:r>
          </w:p>
        </w:tc>
        <w:tc>
          <w:tcPr>
            <w:tcW w:w="1170" w:type="dxa"/>
            <w:tcBorders>
              <w:top w:val="single" w:sz="0" w:space="0" w:color="000000"/>
              <w:bottom w:val="single" w:sz="0" w:space="0" w:color="000000"/>
            </w:tcBorders>
          </w:tcPr>
          <w:p w14:paraId="5347DF6D" w14:textId="77777777" w:rsidR="003D27E1" w:rsidRDefault="00B475ED">
            <w:pPr>
              <w:jc w:val="right"/>
            </w:pPr>
            <w:r>
              <w:rPr>
                <w:rFonts w:ascii="Consolas" w:eastAsia="Consolas" w:hAnsi="Consolas" w:cs="Consolas"/>
                <w:sz w:val="16"/>
              </w:rPr>
              <w:t>541.7</w:t>
            </w:r>
          </w:p>
        </w:tc>
        <w:tc>
          <w:tcPr>
            <w:tcW w:w="1170" w:type="dxa"/>
            <w:tcBorders>
              <w:top w:val="single" w:sz="0" w:space="0" w:color="000000"/>
              <w:bottom w:val="single" w:sz="0" w:space="0" w:color="000000"/>
            </w:tcBorders>
          </w:tcPr>
          <w:p w14:paraId="5347DF6E"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DF6F" w14:textId="77777777" w:rsidR="003D27E1" w:rsidRDefault="00B475ED">
            <w:pPr>
              <w:jc w:val="right"/>
            </w:pPr>
            <w:r>
              <w:rPr>
                <w:rFonts w:ascii="Consolas" w:eastAsia="Consolas" w:hAnsi="Consolas" w:cs="Consolas"/>
                <w:sz w:val="16"/>
              </w:rPr>
              <w:t>1,701.3</w:t>
            </w:r>
          </w:p>
        </w:tc>
        <w:tc>
          <w:tcPr>
            <w:tcW w:w="1170" w:type="dxa"/>
            <w:tcBorders>
              <w:top w:val="single" w:sz="0" w:space="0" w:color="000000"/>
              <w:bottom w:val="single" w:sz="0" w:space="0" w:color="000000"/>
            </w:tcBorders>
          </w:tcPr>
          <w:p w14:paraId="5347DF70" w14:textId="77777777" w:rsidR="003D27E1" w:rsidRDefault="00B475ED">
            <w:pPr>
              <w:jc w:val="right"/>
            </w:pPr>
            <w:r>
              <w:rPr>
                <w:rFonts w:ascii="Consolas" w:eastAsia="Consolas" w:hAnsi="Consolas" w:cs="Consolas"/>
                <w:sz w:val="16"/>
              </w:rPr>
              <w:t>1,492.3</w:t>
            </w:r>
          </w:p>
        </w:tc>
      </w:tr>
    </w:tbl>
    <w:p w14:paraId="5347DF72" w14:textId="77777777" w:rsidR="003D27E1" w:rsidRDefault="003D27E1"/>
    <w:p w14:paraId="5347DF73" w14:textId="77777777" w:rsidR="003D27E1" w:rsidRDefault="00B475ED">
      <w:r>
        <w:br/>
      </w:r>
    </w:p>
    <w:p w14:paraId="5347DF74" w14:textId="77777777" w:rsidR="003D27E1" w:rsidRDefault="00B475ED">
      <w:pPr>
        <w:shd w:val="solid" w:color="B0C4DE" w:fill="auto"/>
      </w:pPr>
      <w:r>
        <w:rPr>
          <w:b/>
          <w:sz w:val="26"/>
        </w:rPr>
        <w:t>incjob1_pyg</w:t>
      </w:r>
    </w:p>
    <w:p w14:paraId="5347DF75" w14:textId="77777777" w:rsidR="003D27E1" w:rsidRDefault="00B475ED">
      <w:pPr>
        <w:rPr>
          <w:color w:val="4682B4"/>
        </w:rPr>
      </w:pPr>
      <w:r>
        <w:rPr>
          <w:color w:val="4682B4"/>
        </w:rPr>
        <w:t>Salary from main job (prev. year,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DF77" w14:textId="77777777">
        <w:tc>
          <w:tcPr>
            <w:tcW w:w="9360" w:type="dxa"/>
          </w:tcPr>
          <w:p w14:paraId="5347DF76" w14:textId="77777777" w:rsidR="003D27E1" w:rsidRDefault="00B475ED">
            <w:r>
              <w:rPr>
                <w:rFonts w:ascii="Consolas" w:eastAsia="Consolas" w:hAnsi="Consolas" w:cs="Consolas"/>
                <w:b/>
                <w:sz w:val="18"/>
              </w:rPr>
              <w:t xml:space="preserve">       Name: </w:t>
            </w:r>
            <w:r>
              <w:rPr>
                <w:rFonts w:ascii="Consolas" w:eastAsia="Consolas" w:hAnsi="Consolas" w:cs="Consolas"/>
                <w:sz w:val="18"/>
              </w:rPr>
              <w:t>incjob1_pyg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(prev. year,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25831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2,319,218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13,783.19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21,235.05      </w:t>
            </w:r>
          </w:p>
        </w:tc>
      </w:tr>
    </w:tbl>
    <w:p w14:paraId="5347DF78"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F81" w14:textId="77777777">
        <w:tc>
          <w:tcPr>
            <w:tcW w:w="1170" w:type="dxa"/>
            <w:tcBorders>
              <w:top w:val="single" w:sz="0" w:space="0" w:color="000000"/>
              <w:bottom w:val="single" w:sz="0" w:space="0" w:color="000000"/>
            </w:tcBorders>
          </w:tcPr>
          <w:p w14:paraId="5347DF79" w14:textId="77777777" w:rsidR="003D27E1" w:rsidRDefault="003D27E1">
            <w:pPr>
              <w:jc w:val="right"/>
            </w:pPr>
          </w:p>
        </w:tc>
        <w:tc>
          <w:tcPr>
            <w:tcW w:w="1170" w:type="dxa"/>
            <w:tcBorders>
              <w:top w:val="single" w:sz="0" w:space="0" w:color="000000"/>
              <w:bottom w:val="single" w:sz="0" w:space="0" w:color="000000"/>
            </w:tcBorders>
          </w:tcPr>
          <w:p w14:paraId="5347DF7A"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DF7B"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DF7C"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DF7D"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DF7E"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DF7F"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DF80" w14:textId="77777777" w:rsidR="003D27E1" w:rsidRDefault="00B475ED">
            <w:pPr>
              <w:jc w:val="right"/>
            </w:pPr>
            <w:r>
              <w:rPr>
                <w:rFonts w:ascii="Consolas" w:eastAsia="Consolas" w:hAnsi="Consolas" w:cs="Consolas"/>
                <w:sz w:val="16"/>
              </w:rPr>
              <w:t>SD</w:t>
            </w:r>
          </w:p>
        </w:tc>
      </w:tr>
      <w:tr w:rsidR="003D27E1" w14:paraId="5347DF8A" w14:textId="77777777">
        <w:tc>
          <w:tcPr>
            <w:tcW w:w="1170" w:type="dxa"/>
            <w:tcBorders>
              <w:top w:val="single" w:sz="0" w:space="0" w:color="000000"/>
            </w:tcBorders>
          </w:tcPr>
          <w:p w14:paraId="5347DF82"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DF83"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84"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85"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86"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87"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88"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89" w14:textId="77777777" w:rsidR="003D27E1" w:rsidRDefault="00B475ED">
            <w:pPr>
              <w:jc w:val="right"/>
            </w:pPr>
            <w:r>
              <w:rPr>
                <w:rFonts w:ascii="Consolas" w:eastAsia="Consolas" w:hAnsi="Consolas" w:cs="Consolas"/>
                <w:sz w:val="16"/>
              </w:rPr>
              <w:t>.</w:t>
            </w:r>
          </w:p>
        </w:tc>
      </w:tr>
      <w:tr w:rsidR="003D27E1" w14:paraId="5347DF93" w14:textId="77777777">
        <w:tc>
          <w:tcPr>
            <w:tcW w:w="1170" w:type="dxa"/>
          </w:tcPr>
          <w:p w14:paraId="5347DF8B" w14:textId="77777777" w:rsidR="003D27E1" w:rsidRDefault="00B475ED">
            <w:pPr>
              <w:jc w:val="right"/>
            </w:pPr>
            <w:r>
              <w:rPr>
                <w:rFonts w:ascii="Consolas" w:eastAsia="Consolas" w:hAnsi="Consolas" w:cs="Consolas"/>
                <w:sz w:val="16"/>
              </w:rPr>
              <w:t>[2] KOR</w:t>
            </w:r>
          </w:p>
        </w:tc>
        <w:tc>
          <w:tcPr>
            <w:tcW w:w="1170" w:type="dxa"/>
          </w:tcPr>
          <w:p w14:paraId="5347DF8C" w14:textId="77777777" w:rsidR="003D27E1" w:rsidRDefault="00B475ED">
            <w:pPr>
              <w:jc w:val="right"/>
            </w:pPr>
            <w:r>
              <w:rPr>
                <w:rFonts w:ascii="Consolas" w:eastAsia="Consolas" w:hAnsi="Consolas" w:cs="Consolas"/>
                <w:sz w:val="16"/>
              </w:rPr>
              <w:t>.</w:t>
            </w:r>
          </w:p>
        </w:tc>
        <w:tc>
          <w:tcPr>
            <w:tcW w:w="1170" w:type="dxa"/>
          </w:tcPr>
          <w:p w14:paraId="5347DF8D" w14:textId="77777777" w:rsidR="003D27E1" w:rsidRDefault="00B475ED">
            <w:pPr>
              <w:jc w:val="right"/>
            </w:pPr>
            <w:r>
              <w:rPr>
                <w:rFonts w:ascii="Consolas" w:eastAsia="Consolas" w:hAnsi="Consolas" w:cs="Consolas"/>
                <w:sz w:val="16"/>
              </w:rPr>
              <w:t>.</w:t>
            </w:r>
          </w:p>
        </w:tc>
        <w:tc>
          <w:tcPr>
            <w:tcW w:w="1170" w:type="dxa"/>
          </w:tcPr>
          <w:p w14:paraId="5347DF8E" w14:textId="77777777" w:rsidR="003D27E1" w:rsidRDefault="00B475ED">
            <w:pPr>
              <w:jc w:val="right"/>
            </w:pPr>
            <w:r>
              <w:rPr>
                <w:rFonts w:ascii="Consolas" w:eastAsia="Consolas" w:hAnsi="Consolas" w:cs="Consolas"/>
                <w:sz w:val="16"/>
              </w:rPr>
              <w:t>.</w:t>
            </w:r>
          </w:p>
        </w:tc>
        <w:tc>
          <w:tcPr>
            <w:tcW w:w="1170" w:type="dxa"/>
          </w:tcPr>
          <w:p w14:paraId="5347DF8F" w14:textId="77777777" w:rsidR="003D27E1" w:rsidRDefault="00B475ED">
            <w:pPr>
              <w:jc w:val="right"/>
            </w:pPr>
            <w:r>
              <w:rPr>
                <w:rFonts w:ascii="Consolas" w:eastAsia="Consolas" w:hAnsi="Consolas" w:cs="Consolas"/>
                <w:sz w:val="16"/>
              </w:rPr>
              <w:t>.</w:t>
            </w:r>
          </w:p>
        </w:tc>
        <w:tc>
          <w:tcPr>
            <w:tcW w:w="1170" w:type="dxa"/>
          </w:tcPr>
          <w:p w14:paraId="5347DF90" w14:textId="77777777" w:rsidR="003D27E1" w:rsidRDefault="00B475ED">
            <w:pPr>
              <w:jc w:val="right"/>
            </w:pPr>
            <w:r>
              <w:rPr>
                <w:rFonts w:ascii="Consolas" w:eastAsia="Consolas" w:hAnsi="Consolas" w:cs="Consolas"/>
                <w:sz w:val="16"/>
              </w:rPr>
              <w:t>.</w:t>
            </w:r>
          </w:p>
        </w:tc>
        <w:tc>
          <w:tcPr>
            <w:tcW w:w="1170" w:type="dxa"/>
          </w:tcPr>
          <w:p w14:paraId="5347DF91" w14:textId="77777777" w:rsidR="003D27E1" w:rsidRDefault="00B475ED">
            <w:pPr>
              <w:jc w:val="right"/>
            </w:pPr>
            <w:r>
              <w:rPr>
                <w:rFonts w:ascii="Consolas" w:eastAsia="Consolas" w:hAnsi="Consolas" w:cs="Consolas"/>
                <w:sz w:val="16"/>
              </w:rPr>
              <w:t>.</w:t>
            </w:r>
          </w:p>
        </w:tc>
        <w:tc>
          <w:tcPr>
            <w:tcW w:w="1170" w:type="dxa"/>
          </w:tcPr>
          <w:p w14:paraId="5347DF92" w14:textId="77777777" w:rsidR="003D27E1" w:rsidRDefault="00B475ED">
            <w:pPr>
              <w:jc w:val="right"/>
            </w:pPr>
            <w:r>
              <w:rPr>
                <w:rFonts w:ascii="Consolas" w:eastAsia="Consolas" w:hAnsi="Consolas" w:cs="Consolas"/>
                <w:sz w:val="16"/>
              </w:rPr>
              <w:t>.</w:t>
            </w:r>
          </w:p>
        </w:tc>
      </w:tr>
      <w:tr w:rsidR="003D27E1" w14:paraId="5347DF9C" w14:textId="77777777">
        <w:tc>
          <w:tcPr>
            <w:tcW w:w="1170" w:type="dxa"/>
          </w:tcPr>
          <w:p w14:paraId="5347DF94" w14:textId="77777777" w:rsidR="003D27E1" w:rsidRDefault="00B475ED">
            <w:pPr>
              <w:jc w:val="right"/>
            </w:pPr>
            <w:r>
              <w:rPr>
                <w:rFonts w:ascii="Consolas" w:eastAsia="Consolas" w:hAnsi="Consolas" w:cs="Consolas"/>
                <w:sz w:val="16"/>
              </w:rPr>
              <w:t>[3] USA</w:t>
            </w:r>
          </w:p>
        </w:tc>
        <w:tc>
          <w:tcPr>
            <w:tcW w:w="1170" w:type="dxa"/>
          </w:tcPr>
          <w:p w14:paraId="5347DF95" w14:textId="77777777" w:rsidR="003D27E1" w:rsidRDefault="00B475ED">
            <w:pPr>
              <w:jc w:val="right"/>
            </w:pPr>
            <w:r>
              <w:rPr>
                <w:rFonts w:ascii="Consolas" w:eastAsia="Consolas" w:hAnsi="Consolas" w:cs="Consolas"/>
                <w:sz w:val="16"/>
              </w:rPr>
              <w:t>.</w:t>
            </w:r>
          </w:p>
        </w:tc>
        <w:tc>
          <w:tcPr>
            <w:tcW w:w="1170" w:type="dxa"/>
          </w:tcPr>
          <w:p w14:paraId="5347DF96" w14:textId="77777777" w:rsidR="003D27E1" w:rsidRDefault="00B475ED">
            <w:pPr>
              <w:jc w:val="right"/>
            </w:pPr>
            <w:r>
              <w:rPr>
                <w:rFonts w:ascii="Consolas" w:eastAsia="Consolas" w:hAnsi="Consolas" w:cs="Consolas"/>
                <w:sz w:val="16"/>
              </w:rPr>
              <w:t>.</w:t>
            </w:r>
          </w:p>
        </w:tc>
        <w:tc>
          <w:tcPr>
            <w:tcW w:w="1170" w:type="dxa"/>
          </w:tcPr>
          <w:p w14:paraId="5347DF97" w14:textId="77777777" w:rsidR="003D27E1" w:rsidRDefault="00B475ED">
            <w:pPr>
              <w:jc w:val="right"/>
            </w:pPr>
            <w:r>
              <w:rPr>
                <w:rFonts w:ascii="Consolas" w:eastAsia="Consolas" w:hAnsi="Consolas" w:cs="Consolas"/>
                <w:sz w:val="16"/>
              </w:rPr>
              <w:t>.</w:t>
            </w:r>
          </w:p>
        </w:tc>
        <w:tc>
          <w:tcPr>
            <w:tcW w:w="1170" w:type="dxa"/>
          </w:tcPr>
          <w:p w14:paraId="5347DF98" w14:textId="77777777" w:rsidR="003D27E1" w:rsidRDefault="00B475ED">
            <w:pPr>
              <w:jc w:val="right"/>
            </w:pPr>
            <w:r>
              <w:rPr>
                <w:rFonts w:ascii="Consolas" w:eastAsia="Consolas" w:hAnsi="Consolas" w:cs="Consolas"/>
                <w:sz w:val="16"/>
              </w:rPr>
              <w:t>.</w:t>
            </w:r>
          </w:p>
        </w:tc>
        <w:tc>
          <w:tcPr>
            <w:tcW w:w="1170" w:type="dxa"/>
          </w:tcPr>
          <w:p w14:paraId="5347DF99" w14:textId="77777777" w:rsidR="003D27E1" w:rsidRDefault="00B475ED">
            <w:pPr>
              <w:jc w:val="right"/>
            </w:pPr>
            <w:r>
              <w:rPr>
                <w:rFonts w:ascii="Consolas" w:eastAsia="Consolas" w:hAnsi="Consolas" w:cs="Consolas"/>
                <w:sz w:val="16"/>
              </w:rPr>
              <w:t>.</w:t>
            </w:r>
          </w:p>
        </w:tc>
        <w:tc>
          <w:tcPr>
            <w:tcW w:w="1170" w:type="dxa"/>
          </w:tcPr>
          <w:p w14:paraId="5347DF9A" w14:textId="77777777" w:rsidR="003D27E1" w:rsidRDefault="00B475ED">
            <w:pPr>
              <w:jc w:val="right"/>
            </w:pPr>
            <w:r>
              <w:rPr>
                <w:rFonts w:ascii="Consolas" w:eastAsia="Consolas" w:hAnsi="Consolas" w:cs="Consolas"/>
                <w:sz w:val="16"/>
              </w:rPr>
              <w:t>.</w:t>
            </w:r>
          </w:p>
        </w:tc>
        <w:tc>
          <w:tcPr>
            <w:tcW w:w="1170" w:type="dxa"/>
          </w:tcPr>
          <w:p w14:paraId="5347DF9B" w14:textId="77777777" w:rsidR="003D27E1" w:rsidRDefault="00B475ED">
            <w:pPr>
              <w:jc w:val="right"/>
            </w:pPr>
            <w:r>
              <w:rPr>
                <w:rFonts w:ascii="Consolas" w:eastAsia="Consolas" w:hAnsi="Consolas" w:cs="Consolas"/>
                <w:sz w:val="16"/>
              </w:rPr>
              <w:t>.</w:t>
            </w:r>
          </w:p>
        </w:tc>
      </w:tr>
      <w:tr w:rsidR="003D27E1" w14:paraId="5347DFA5" w14:textId="77777777">
        <w:tc>
          <w:tcPr>
            <w:tcW w:w="1170" w:type="dxa"/>
          </w:tcPr>
          <w:p w14:paraId="5347DF9D" w14:textId="77777777" w:rsidR="003D27E1" w:rsidRDefault="00B475ED">
            <w:pPr>
              <w:jc w:val="right"/>
            </w:pPr>
            <w:r>
              <w:rPr>
                <w:rFonts w:ascii="Consolas" w:eastAsia="Consolas" w:hAnsi="Consolas" w:cs="Consolas"/>
                <w:sz w:val="16"/>
              </w:rPr>
              <w:t>[5] SWT</w:t>
            </w:r>
          </w:p>
        </w:tc>
        <w:tc>
          <w:tcPr>
            <w:tcW w:w="1170" w:type="dxa"/>
          </w:tcPr>
          <w:p w14:paraId="5347DF9E" w14:textId="77777777" w:rsidR="003D27E1" w:rsidRDefault="00B475ED">
            <w:pPr>
              <w:jc w:val="right"/>
            </w:pPr>
            <w:r>
              <w:rPr>
                <w:rFonts w:ascii="Consolas" w:eastAsia="Consolas" w:hAnsi="Consolas" w:cs="Consolas"/>
                <w:sz w:val="16"/>
              </w:rPr>
              <w:t>.</w:t>
            </w:r>
          </w:p>
        </w:tc>
        <w:tc>
          <w:tcPr>
            <w:tcW w:w="1170" w:type="dxa"/>
          </w:tcPr>
          <w:p w14:paraId="5347DF9F" w14:textId="77777777" w:rsidR="003D27E1" w:rsidRDefault="00B475ED">
            <w:pPr>
              <w:jc w:val="right"/>
            </w:pPr>
            <w:r>
              <w:rPr>
                <w:rFonts w:ascii="Consolas" w:eastAsia="Consolas" w:hAnsi="Consolas" w:cs="Consolas"/>
                <w:sz w:val="16"/>
              </w:rPr>
              <w:t>.</w:t>
            </w:r>
          </w:p>
        </w:tc>
        <w:tc>
          <w:tcPr>
            <w:tcW w:w="1170" w:type="dxa"/>
          </w:tcPr>
          <w:p w14:paraId="5347DFA0" w14:textId="77777777" w:rsidR="003D27E1" w:rsidRDefault="00B475ED">
            <w:pPr>
              <w:jc w:val="right"/>
            </w:pPr>
            <w:r>
              <w:rPr>
                <w:rFonts w:ascii="Consolas" w:eastAsia="Consolas" w:hAnsi="Consolas" w:cs="Consolas"/>
                <w:sz w:val="16"/>
              </w:rPr>
              <w:t>.</w:t>
            </w:r>
          </w:p>
        </w:tc>
        <w:tc>
          <w:tcPr>
            <w:tcW w:w="1170" w:type="dxa"/>
          </w:tcPr>
          <w:p w14:paraId="5347DFA1" w14:textId="77777777" w:rsidR="003D27E1" w:rsidRDefault="00B475ED">
            <w:pPr>
              <w:jc w:val="right"/>
            </w:pPr>
            <w:r>
              <w:rPr>
                <w:rFonts w:ascii="Consolas" w:eastAsia="Consolas" w:hAnsi="Consolas" w:cs="Consolas"/>
                <w:sz w:val="16"/>
              </w:rPr>
              <w:t>.</w:t>
            </w:r>
          </w:p>
        </w:tc>
        <w:tc>
          <w:tcPr>
            <w:tcW w:w="1170" w:type="dxa"/>
          </w:tcPr>
          <w:p w14:paraId="5347DFA2" w14:textId="77777777" w:rsidR="003D27E1" w:rsidRDefault="00B475ED">
            <w:pPr>
              <w:jc w:val="right"/>
            </w:pPr>
            <w:r>
              <w:rPr>
                <w:rFonts w:ascii="Consolas" w:eastAsia="Consolas" w:hAnsi="Consolas" w:cs="Consolas"/>
                <w:sz w:val="16"/>
              </w:rPr>
              <w:t>.</w:t>
            </w:r>
          </w:p>
        </w:tc>
        <w:tc>
          <w:tcPr>
            <w:tcW w:w="1170" w:type="dxa"/>
          </w:tcPr>
          <w:p w14:paraId="5347DFA3" w14:textId="77777777" w:rsidR="003D27E1" w:rsidRDefault="00B475ED">
            <w:pPr>
              <w:jc w:val="right"/>
            </w:pPr>
            <w:r>
              <w:rPr>
                <w:rFonts w:ascii="Consolas" w:eastAsia="Consolas" w:hAnsi="Consolas" w:cs="Consolas"/>
                <w:sz w:val="16"/>
              </w:rPr>
              <w:t>.</w:t>
            </w:r>
          </w:p>
        </w:tc>
        <w:tc>
          <w:tcPr>
            <w:tcW w:w="1170" w:type="dxa"/>
          </w:tcPr>
          <w:p w14:paraId="5347DFA4" w14:textId="77777777" w:rsidR="003D27E1" w:rsidRDefault="00B475ED">
            <w:pPr>
              <w:jc w:val="right"/>
            </w:pPr>
            <w:r>
              <w:rPr>
                <w:rFonts w:ascii="Consolas" w:eastAsia="Consolas" w:hAnsi="Consolas" w:cs="Consolas"/>
                <w:sz w:val="16"/>
              </w:rPr>
              <w:t>.</w:t>
            </w:r>
          </w:p>
        </w:tc>
      </w:tr>
      <w:tr w:rsidR="003D27E1" w14:paraId="5347DFAE" w14:textId="77777777">
        <w:tc>
          <w:tcPr>
            <w:tcW w:w="1170" w:type="dxa"/>
          </w:tcPr>
          <w:p w14:paraId="5347DFA6" w14:textId="77777777" w:rsidR="003D27E1" w:rsidRDefault="00B475ED">
            <w:pPr>
              <w:jc w:val="right"/>
            </w:pPr>
            <w:r>
              <w:rPr>
                <w:rFonts w:ascii="Consolas" w:eastAsia="Consolas" w:hAnsi="Consolas" w:cs="Consolas"/>
                <w:sz w:val="16"/>
              </w:rPr>
              <w:t>[6] GER</w:t>
            </w:r>
          </w:p>
        </w:tc>
        <w:tc>
          <w:tcPr>
            <w:tcW w:w="1170" w:type="dxa"/>
          </w:tcPr>
          <w:p w14:paraId="5347DFA7" w14:textId="77777777" w:rsidR="003D27E1" w:rsidRDefault="00B475ED">
            <w:pPr>
              <w:jc w:val="right"/>
            </w:pPr>
            <w:r>
              <w:rPr>
                <w:rFonts w:ascii="Consolas" w:eastAsia="Consolas" w:hAnsi="Consolas" w:cs="Consolas"/>
                <w:sz w:val="16"/>
              </w:rPr>
              <w:t>-8.0</w:t>
            </w:r>
          </w:p>
        </w:tc>
        <w:tc>
          <w:tcPr>
            <w:tcW w:w="1170" w:type="dxa"/>
          </w:tcPr>
          <w:p w14:paraId="5347DFA8" w14:textId="77777777" w:rsidR="003D27E1" w:rsidRDefault="00B475ED">
            <w:pPr>
              <w:jc w:val="right"/>
            </w:pPr>
            <w:r>
              <w:rPr>
                <w:rFonts w:ascii="Consolas" w:eastAsia="Consolas" w:hAnsi="Consolas" w:cs="Consolas"/>
                <w:sz w:val="16"/>
              </w:rPr>
              <w:t>1556516.0</w:t>
            </w:r>
          </w:p>
        </w:tc>
        <w:tc>
          <w:tcPr>
            <w:tcW w:w="1170" w:type="dxa"/>
          </w:tcPr>
          <w:p w14:paraId="5347DFA9" w14:textId="77777777" w:rsidR="003D27E1" w:rsidRDefault="00B475ED">
            <w:pPr>
              <w:jc w:val="right"/>
            </w:pPr>
            <w:r>
              <w:rPr>
                <w:rFonts w:ascii="Consolas" w:eastAsia="Consolas" w:hAnsi="Consolas" w:cs="Consolas"/>
                <w:sz w:val="16"/>
              </w:rPr>
              <w:t>13,783.2</w:t>
            </w:r>
          </w:p>
        </w:tc>
        <w:tc>
          <w:tcPr>
            <w:tcW w:w="1170" w:type="dxa"/>
          </w:tcPr>
          <w:p w14:paraId="5347DFAA" w14:textId="77777777" w:rsidR="003D27E1" w:rsidRDefault="00B475ED">
            <w:pPr>
              <w:jc w:val="right"/>
            </w:pPr>
            <w:r>
              <w:rPr>
                <w:rFonts w:ascii="Consolas" w:eastAsia="Consolas" w:hAnsi="Consolas" w:cs="Consolas"/>
                <w:sz w:val="16"/>
              </w:rPr>
              <w:t>3,313.0</w:t>
            </w:r>
          </w:p>
        </w:tc>
        <w:tc>
          <w:tcPr>
            <w:tcW w:w="1170" w:type="dxa"/>
          </w:tcPr>
          <w:p w14:paraId="5347DFAB" w14:textId="77777777" w:rsidR="003D27E1" w:rsidRDefault="00B475ED">
            <w:pPr>
              <w:jc w:val="right"/>
            </w:pPr>
            <w:r>
              <w:rPr>
                <w:rFonts w:ascii="Consolas" w:eastAsia="Consolas" w:hAnsi="Consolas" w:cs="Consolas"/>
                <w:sz w:val="16"/>
              </w:rPr>
              <w:t>0.0</w:t>
            </w:r>
          </w:p>
        </w:tc>
        <w:tc>
          <w:tcPr>
            <w:tcW w:w="1170" w:type="dxa"/>
          </w:tcPr>
          <w:p w14:paraId="5347DFAC" w14:textId="77777777" w:rsidR="003D27E1" w:rsidRDefault="00B475ED">
            <w:pPr>
              <w:jc w:val="right"/>
            </w:pPr>
            <w:r>
              <w:rPr>
                <w:rFonts w:ascii="Consolas" w:eastAsia="Consolas" w:hAnsi="Consolas" w:cs="Consolas"/>
                <w:sz w:val="16"/>
              </w:rPr>
              <w:t>22,800.0</w:t>
            </w:r>
          </w:p>
        </w:tc>
        <w:tc>
          <w:tcPr>
            <w:tcW w:w="1170" w:type="dxa"/>
          </w:tcPr>
          <w:p w14:paraId="5347DFAD" w14:textId="77777777" w:rsidR="003D27E1" w:rsidRDefault="00B475ED">
            <w:pPr>
              <w:jc w:val="right"/>
            </w:pPr>
            <w:r>
              <w:rPr>
                <w:rFonts w:ascii="Consolas" w:eastAsia="Consolas" w:hAnsi="Consolas" w:cs="Consolas"/>
                <w:sz w:val="16"/>
              </w:rPr>
              <w:t>21,235.1</w:t>
            </w:r>
          </w:p>
        </w:tc>
      </w:tr>
      <w:tr w:rsidR="003D27E1" w14:paraId="5347DFB7" w14:textId="77777777">
        <w:tc>
          <w:tcPr>
            <w:tcW w:w="1170" w:type="dxa"/>
          </w:tcPr>
          <w:p w14:paraId="5347DFAF" w14:textId="77777777" w:rsidR="003D27E1" w:rsidRDefault="00B475ED">
            <w:pPr>
              <w:jc w:val="right"/>
            </w:pPr>
            <w:r>
              <w:rPr>
                <w:rFonts w:ascii="Consolas" w:eastAsia="Consolas" w:hAnsi="Consolas" w:cs="Consolas"/>
                <w:sz w:val="16"/>
              </w:rPr>
              <w:t>[7] UK</w:t>
            </w:r>
          </w:p>
        </w:tc>
        <w:tc>
          <w:tcPr>
            <w:tcW w:w="1170" w:type="dxa"/>
          </w:tcPr>
          <w:p w14:paraId="5347DFB0" w14:textId="77777777" w:rsidR="003D27E1" w:rsidRDefault="00B475ED">
            <w:pPr>
              <w:jc w:val="right"/>
            </w:pPr>
            <w:r>
              <w:rPr>
                <w:rFonts w:ascii="Consolas" w:eastAsia="Consolas" w:hAnsi="Consolas" w:cs="Consolas"/>
                <w:sz w:val="16"/>
              </w:rPr>
              <w:t>.</w:t>
            </w:r>
          </w:p>
        </w:tc>
        <w:tc>
          <w:tcPr>
            <w:tcW w:w="1170" w:type="dxa"/>
          </w:tcPr>
          <w:p w14:paraId="5347DFB1" w14:textId="77777777" w:rsidR="003D27E1" w:rsidRDefault="00B475ED">
            <w:pPr>
              <w:jc w:val="right"/>
            </w:pPr>
            <w:r>
              <w:rPr>
                <w:rFonts w:ascii="Consolas" w:eastAsia="Consolas" w:hAnsi="Consolas" w:cs="Consolas"/>
                <w:sz w:val="16"/>
              </w:rPr>
              <w:t>.</w:t>
            </w:r>
          </w:p>
        </w:tc>
        <w:tc>
          <w:tcPr>
            <w:tcW w:w="1170" w:type="dxa"/>
          </w:tcPr>
          <w:p w14:paraId="5347DFB2" w14:textId="77777777" w:rsidR="003D27E1" w:rsidRDefault="00B475ED">
            <w:pPr>
              <w:jc w:val="right"/>
            </w:pPr>
            <w:r>
              <w:rPr>
                <w:rFonts w:ascii="Consolas" w:eastAsia="Consolas" w:hAnsi="Consolas" w:cs="Consolas"/>
                <w:sz w:val="16"/>
              </w:rPr>
              <w:t>.</w:t>
            </w:r>
          </w:p>
        </w:tc>
        <w:tc>
          <w:tcPr>
            <w:tcW w:w="1170" w:type="dxa"/>
          </w:tcPr>
          <w:p w14:paraId="5347DFB3" w14:textId="77777777" w:rsidR="003D27E1" w:rsidRDefault="00B475ED">
            <w:pPr>
              <w:jc w:val="right"/>
            </w:pPr>
            <w:r>
              <w:rPr>
                <w:rFonts w:ascii="Consolas" w:eastAsia="Consolas" w:hAnsi="Consolas" w:cs="Consolas"/>
                <w:sz w:val="16"/>
              </w:rPr>
              <w:t>.</w:t>
            </w:r>
          </w:p>
        </w:tc>
        <w:tc>
          <w:tcPr>
            <w:tcW w:w="1170" w:type="dxa"/>
          </w:tcPr>
          <w:p w14:paraId="5347DFB4" w14:textId="77777777" w:rsidR="003D27E1" w:rsidRDefault="00B475ED">
            <w:pPr>
              <w:jc w:val="right"/>
            </w:pPr>
            <w:r>
              <w:rPr>
                <w:rFonts w:ascii="Consolas" w:eastAsia="Consolas" w:hAnsi="Consolas" w:cs="Consolas"/>
                <w:sz w:val="16"/>
              </w:rPr>
              <w:t>.</w:t>
            </w:r>
          </w:p>
        </w:tc>
        <w:tc>
          <w:tcPr>
            <w:tcW w:w="1170" w:type="dxa"/>
          </w:tcPr>
          <w:p w14:paraId="5347DFB5" w14:textId="77777777" w:rsidR="003D27E1" w:rsidRDefault="00B475ED">
            <w:pPr>
              <w:jc w:val="right"/>
            </w:pPr>
            <w:r>
              <w:rPr>
                <w:rFonts w:ascii="Consolas" w:eastAsia="Consolas" w:hAnsi="Consolas" w:cs="Consolas"/>
                <w:sz w:val="16"/>
              </w:rPr>
              <w:t>.</w:t>
            </w:r>
          </w:p>
        </w:tc>
        <w:tc>
          <w:tcPr>
            <w:tcW w:w="1170" w:type="dxa"/>
          </w:tcPr>
          <w:p w14:paraId="5347DFB6" w14:textId="77777777" w:rsidR="003D27E1" w:rsidRDefault="00B475ED">
            <w:pPr>
              <w:jc w:val="right"/>
            </w:pPr>
            <w:r>
              <w:rPr>
                <w:rFonts w:ascii="Consolas" w:eastAsia="Consolas" w:hAnsi="Consolas" w:cs="Consolas"/>
                <w:sz w:val="16"/>
              </w:rPr>
              <w:t>.</w:t>
            </w:r>
          </w:p>
        </w:tc>
      </w:tr>
      <w:tr w:rsidR="003D27E1" w14:paraId="5347DFC0" w14:textId="77777777">
        <w:tc>
          <w:tcPr>
            <w:tcW w:w="1170" w:type="dxa"/>
            <w:tcBorders>
              <w:bottom w:val="single" w:sz="0" w:space="0" w:color="000000"/>
            </w:tcBorders>
          </w:tcPr>
          <w:p w14:paraId="5347DFB8"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DFB9"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FBA"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FBB"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FBC"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FBD"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FB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DFBF" w14:textId="77777777" w:rsidR="003D27E1" w:rsidRDefault="00B475ED">
            <w:pPr>
              <w:jc w:val="right"/>
            </w:pPr>
            <w:r>
              <w:rPr>
                <w:rFonts w:ascii="Consolas" w:eastAsia="Consolas" w:hAnsi="Consolas" w:cs="Consolas"/>
                <w:sz w:val="16"/>
              </w:rPr>
              <w:t>.</w:t>
            </w:r>
          </w:p>
        </w:tc>
      </w:tr>
      <w:tr w:rsidR="003D27E1" w14:paraId="5347DFC9" w14:textId="77777777">
        <w:tc>
          <w:tcPr>
            <w:tcW w:w="1170" w:type="dxa"/>
            <w:tcBorders>
              <w:top w:val="single" w:sz="0" w:space="0" w:color="000000"/>
              <w:bottom w:val="single" w:sz="0" w:space="0" w:color="000000"/>
            </w:tcBorders>
          </w:tcPr>
          <w:p w14:paraId="5347DFC1"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DFC2"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DFC3" w14:textId="77777777" w:rsidR="003D27E1" w:rsidRDefault="00B475ED">
            <w:pPr>
              <w:jc w:val="right"/>
            </w:pPr>
            <w:r>
              <w:rPr>
                <w:rFonts w:ascii="Consolas" w:eastAsia="Consolas" w:hAnsi="Consolas" w:cs="Consolas"/>
                <w:sz w:val="16"/>
              </w:rPr>
              <w:t>1556516.0</w:t>
            </w:r>
          </w:p>
        </w:tc>
        <w:tc>
          <w:tcPr>
            <w:tcW w:w="1170" w:type="dxa"/>
            <w:tcBorders>
              <w:top w:val="single" w:sz="0" w:space="0" w:color="000000"/>
              <w:bottom w:val="single" w:sz="0" w:space="0" w:color="000000"/>
            </w:tcBorders>
          </w:tcPr>
          <w:p w14:paraId="5347DFC4" w14:textId="77777777" w:rsidR="003D27E1" w:rsidRDefault="00B475ED">
            <w:pPr>
              <w:jc w:val="right"/>
            </w:pPr>
            <w:r>
              <w:rPr>
                <w:rFonts w:ascii="Consolas" w:eastAsia="Consolas" w:hAnsi="Consolas" w:cs="Consolas"/>
                <w:sz w:val="16"/>
              </w:rPr>
              <w:t>13,783.2</w:t>
            </w:r>
          </w:p>
        </w:tc>
        <w:tc>
          <w:tcPr>
            <w:tcW w:w="1170" w:type="dxa"/>
            <w:tcBorders>
              <w:top w:val="single" w:sz="0" w:space="0" w:color="000000"/>
              <w:bottom w:val="single" w:sz="0" w:space="0" w:color="000000"/>
            </w:tcBorders>
          </w:tcPr>
          <w:p w14:paraId="5347DFC5" w14:textId="77777777" w:rsidR="003D27E1" w:rsidRDefault="00B475ED">
            <w:pPr>
              <w:jc w:val="right"/>
            </w:pPr>
            <w:r>
              <w:rPr>
                <w:rFonts w:ascii="Consolas" w:eastAsia="Consolas" w:hAnsi="Consolas" w:cs="Consolas"/>
                <w:sz w:val="16"/>
              </w:rPr>
              <w:t>3,313.0</w:t>
            </w:r>
          </w:p>
        </w:tc>
        <w:tc>
          <w:tcPr>
            <w:tcW w:w="1170" w:type="dxa"/>
            <w:tcBorders>
              <w:top w:val="single" w:sz="0" w:space="0" w:color="000000"/>
              <w:bottom w:val="single" w:sz="0" w:space="0" w:color="000000"/>
            </w:tcBorders>
          </w:tcPr>
          <w:p w14:paraId="5347DFC6"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DFC7" w14:textId="77777777" w:rsidR="003D27E1" w:rsidRDefault="00B475ED">
            <w:pPr>
              <w:jc w:val="right"/>
            </w:pPr>
            <w:r>
              <w:rPr>
                <w:rFonts w:ascii="Consolas" w:eastAsia="Consolas" w:hAnsi="Consolas" w:cs="Consolas"/>
                <w:sz w:val="16"/>
              </w:rPr>
              <w:t>22,800.0</w:t>
            </w:r>
          </w:p>
        </w:tc>
        <w:tc>
          <w:tcPr>
            <w:tcW w:w="1170" w:type="dxa"/>
            <w:tcBorders>
              <w:top w:val="single" w:sz="0" w:space="0" w:color="000000"/>
              <w:bottom w:val="single" w:sz="0" w:space="0" w:color="000000"/>
            </w:tcBorders>
          </w:tcPr>
          <w:p w14:paraId="5347DFC8" w14:textId="77777777" w:rsidR="003D27E1" w:rsidRDefault="00B475ED">
            <w:pPr>
              <w:jc w:val="right"/>
            </w:pPr>
            <w:r>
              <w:rPr>
                <w:rFonts w:ascii="Consolas" w:eastAsia="Consolas" w:hAnsi="Consolas" w:cs="Consolas"/>
                <w:sz w:val="16"/>
              </w:rPr>
              <w:t>21,235.1</w:t>
            </w:r>
          </w:p>
        </w:tc>
      </w:tr>
    </w:tbl>
    <w:p w14:paraId="5347DFCA" w14:textId="77777777" w:rsidR="003D27E1" w:rsidRDefault="003D27E1"/>
    <w:p w14:paraId="5347DFCB" w14:textId="77777777" w:rsidR="003D27E1" w:rsidRDefault="00B475ED">
      <w:r>
        <w:br/>
      </w:r>
    </w:p>
    <w:p w14:paraId="5347DFCC" w14:textId="77777777" w:rsidR="003D27E1" w:rsidRDefault="00B475ED">
      <w:pPr>
        <w:shd w:val="solid" w:color="B0C4DE" w:fill="auto"/>
      </w:pPr>
      <w:r>
        <w:rPr>
          <w:b/>
          <w:sz w:val="26"/>
        </w:rPr>
        <w:t>incjob1_cyn</w:t>
      </w:r>
    </w:p>
    <w:p w14:paraId="5347DFCD" w14:textId="77777777" w:rsidR="003D27E1" w:rsidRDefault="00B475ED">
      <w:pPr>
        <w:rPr>
          <w:color w:val="4682B4"/>
        </w:rPr>
      </w:pPr>
      <w:r>
        <w:rPr>
          <w:color w:val="4682B4"/>
        </w:rPr>
        <w:t>Salary from main job (</w:t>
      </w:r>
      <w:proofErr w:type="spellStart"/>
      <w:r>
        <w:rPr>
          <w:color w:val="4682B4"/>
        </w:rPr>
        <w:t>curr</w:t>
      </w:r>
      <w:proofErr w:type="spellEnd"/>
      <w:r>
        <w:rPr>
          <w:color w:val="4682B4"/>
        </w:rPr>
        <w:t>. year,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DFCF" w14:textId="77777777">
        <w:tc>
          <w:tcPr>
            <w:tcW w:w="9360" w:type="dxa"/>
          </w:tcPr>
          <w:p w14:paraId="5347DFCE" w14:textId="77777777" w:rsidR="003D27E1" w:rsidRDefault="00B475ED">
            <w:r>
              <w:rPr>
                <w:rFonts w:ascii="Consolas" w:eastAsia="Consolas" w:hAnsi="Consolas" w:cs="Consolas"/>
                <w:b/>
                <w:sz w:val="18"/>
              </w:rPr>
              <w:t xml:space="preserve">       Name: </w:t>
            </w:r>
            <w:r>
              <w:rPr>
                <w:rFonts w:ascii="Consolas" w:eastAsia="Consolas" w:hAnsi="Consolas" w:cs="Consolas"/>
                <w:sz w:val="18"/>
              </w:rPr>
              <w:t>incjob1_cyn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w:t>
            </w:r>
            <w:proofErr w:type="spellStart"/>
            <w:r>
              <w:rPr>
                <w:rFonts w:ascii="Consolas" w:eastAsia="Consolas" w:hAnsi="Consolas" w:cs="Consolas"/>
                <w:sz w:val="18"/>
              </w:rPr>
              <w:t>curr</w:t>
            </w:r>
            <w:proofErr w:type="spellEnd"/>
            <w:r>
              <w:rPr>
                <w:rFonts w:ascii="Consolas" w:eastAsia="Consolas" w:hAnsi="Consolas" w:cs="Consolas"/>
                <w:sz w:val="18"/>
              </w:rPr>
              <w:t>. year,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51910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2,508,284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11,824.43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11,178.02      </w:t>
            </w:r>
          </w:p>
        </w:tc>
      </w:tr>
    </w:tbl>
    <w:p w14:paraId="5347DFD0"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DFD9" w14:textId="77777777">
        <w:tc>
          <w:tcPr>
            <w:tcW w:w="1170" w:type="dxa"/>
            <w:tcBorders>
              <w:top w:val="single" w:sz="0" w:space="0" w:color="000000"/>
              <w:bottom w:val="single" w:sz="0" w:space="0" w:color="000000"/>
            </w:tcBorders>
          </w:tcPr>
          <w:p w14:paraId="5347DFD1" w14:textId="77777777" w:rsidR="003D27E1" w:rsidRDefault="003D27E1">
            <w:pPr>
              <w:jc w:val="right"/>
            </w:pPr>
          </w:p>
        </w:tc>
        <w:tc>
          <w:tcPr>
            <w:tcW w:w="1170" w:type="dxa"/>
            <w:tcBorders>
              <w:top w:val="single" w:sz="0" w:space="0" w:color="000000"/>
              <w:bottom w:val="single" w:sz="0" w:space="0" w:color="000000"/>
            </w:tcBorders>
          </w:tcPr>
          <w:p w14:paraId="5347DFD2"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DFD3"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DFD4"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DFD5"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DFD6"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DFD7"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DFD8" w14:textId="77777777" w:rsidR="003D27E1" w:rsidRDefault="00B475ED">
            <w:pPr>
              <w:jc w:val="right"/>
            </w:pPr>
            <w:r>
              <w:rPr>
                <w:rFonts w:ascii="Consolas" w:eastAsia="Consolas" w:hAnsi="Consolas" w:cs="Consolas"/>
                <w:sz w:val="16"/>
              </w:rPr>
              <w:t>SD</w:t>
            </w:r>
          </w:p>
        </w:tc>
      </w:tr>
      <w:tr w:rsidR="003D27E1" w14:paraId="5347DFE2" w14:textId="77777777">
        <w:tc>
          <w:tcPr>
            <w:tcW w:w="1170" w:type="dxa"/>
            <w:tcBorders>
              <w:top w:val="single" w:sz="0" w:space="0" w:color="000000"/>
            </w:tcBorders>
          </w:tcPr>
          <w:p w14:paraId="5347DFDA"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DFDB"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DC"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DD"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DE"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DF"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E0"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DFE1" w14:textId="77777777" w:rsidR="003D27E1" w:rsidRDefault="00B475ED">
            <w:pPr>
              <w:jc w:val="right"/>
            </w:pPr>
            <w:r>
              <w:rPr>
                <w:rFonts w:ascii="Consolas" w:eastAsia="Consolas" w:hAnsi="Consolas" w:cs="Consolas"/>
                <w:sz w:val="16"/>
              </w:rPr>
              <w:t>.</w:t>
            </w:r>
          </w:p>
        </w:tc>
      </w:tr>
      <w:tr w:rsidR="003D27E1" w14:paraId="5347DFEB" w14:textId="77777777">
        <w:tc>
          <w:tcPr>
            <w:tcW w:w="1170" w:type="dxa"/>
          </w:tcPr>
          <w:p w14:paraId="5347DFE3" w14:textId="77777777" w:rsidR="003D27E1" w:rsidRDefault="00B475ED">
            <w:pPr>
              <w:jc w:val="right"/>
            </w:pPr>
            <w:r>
              <w:rPr>
                <w:rFonts w:ascii="Consolas" w:eastAsia="Consolas" w:hAnsi="Consolas" w:cs="Consolas"/>
                <w:sz w:val="16"/>
              </w:rPr>
              <w:t>[2] KOR</w:t>
            </w:r>
          </w:p>
        </w:tc>
        <w:tc>
          <w:tcPr>
            <w:tcW w:w="1170" w:type="dxa"/>
          </w:tcPr>
          <w:p w14:paraId="5347DFE4" w14:textId="77777777" w:rsidR="003D27E1" w:rsidRDefault="00B475ED">
            <w:pPr>
              <w:jc w:val="right"/>
            </w:pPr>
            <w:r>
              <w:rPr>
                <w:rFonts w:ascii="Consolas" w:eastAsia="Consolas" w:hAnsi="Consolas" w:cs="Consolas"/>
                <w:sz w:val="16"/>
              </w:rPr>
              <w:t>0.0</w:t>
            </w:r>
          </w:p>
        </w:tc>
        <w:tc>
          <w:tcPr>
            <w:tcW w:w="1170" w:type="dxa"/>
          </w:tcPr>
          <w:p w14:paraId="5347DFE5" w14:textId="77777777" w:rsidR="003D27E1" w:rsidRDefault="00B475ED">
            <w:pPr>
              <w:jc w:val="right"/>
            </w:pPr>
            <w:r>
              <w:rPr>
                <w:rFonts w:ascii="Consolas" w:eastAsia="Consolas" w:hAnsi="Consolas" w:cs="Consolas"/>
                <w:sz w:val="16"/>
              </w:rPr>
              <w:t>360,000.0</w:t>
            </w:r>
          </w:p>
        </w:tc>
        <w:tc>
          <w:tcPr>
            <w:tcW w:w="1170" w:type="dxa"/>
          </w:tcPr>
          <w:p w14:paraId="5347DFE6" w14:textId="77777777" w:rsidR="003D27E1" w:rsidRDefault="00B475ED">
            <w:pPr>
              <w:jc w:val="right"/>
            </w:pPr>
            <w:r>
              <w:rPr>
                <w:rFonts w:ascii="Consolas" w:eastAsia="Consolas" w:hAnsi="Consolas" w:cs="Consolas"/>
                <w:sz w:val="16"/>
              </w:rPr>
              <w:t>2,735.4</w:t>
            </w:r>
          </w:p>
        </w:tc>
        <w:tc>
          <w:tcPr>
            <w:tcW w:w="1170" w:type="dxa"/>
          </w:tcPr>
          <w:p w14:paraId="5347DFE7" w14:textId="77777777" w:rsidR="003D27E1" w:rsidRDefault="00B475ED">
            <w:pPr>
              <w:jc w:val="right"/>
            </w:pPr>
            <w:r>
              <w:rPr>
                <w:rFonts w:ascii="Consolas" w:eastAsia="Consolas" w:hAnsi="Consolas" w:cs="Consolas"/>
                <w:sz w:val="16"/>
              </w:rPr>
              <w:t>2,400.0</w:t>
            </w:r>
          </w:p>
        </w:tc>
        <w:tc>
          <w:tcPr>
            <w:tcW w:w="1170" w:type="dxa"/>
          </w:tcPr>
          <w:p w14:paraId="5347DFE8" w14:textId="77777777" w:rsidR="003D27E1" w:rsidRDefault="00B475ED">
            <w:pPr>
              <w:jc w:val="right"/>
            </w:pPr>
            <w:r>
              <w:rPr>
                <w:rFonts w:ascii="Consolas" w:eastAsia="Consolas" w:hAnsi="Consolas" w:cs="Consolas"/>
                <w:sz w:val="16"/>
              </w:rPr>
              <w:t>1,200.0</w:t>
            </w:r>
          </w:p>
        </w:tc>
        <w:tc>
          <w:tcPr>
            <w:tcW w:w="1170" w:type="dxa"/>
          </w:tcPr>
          <w:p w14:paraId="5347DFE9" w14:textId="77777777" w:rsidR="003D27E1" w:rsidRDefault="00B475ED">
            <w:pPr>
              <w:jc w:val="right"/>
            </w:pPr>
            <w:r>
              <w:rPr>
                <w:rFonts w:ascii="Consolas" w:eastAsia="Consolas" w:hAnsi="Consolas" w:cs="Consolas"/>
                <w:sz w:val="16"/>
              </w:rPr>
              <w:t>3,600.0</w:t>
            </w:r>
          </w:p>
        </w:tc>
        <w:tc>
          <w:tcPr>
            <w:tcW w:w="1170" w:type="dxa"/>
          </w:tcPr>
          <w:p w14:paraId="5347DFEA" w14:textId="77777777" w:rsidR="003D27E1" w:rsidRDefault="00B475ED">
            <w:pPr>
              <w:jc w:val="right"/>
            </w:pPr>
            <w:r>
              <w:rPr>
                <w:rFonts w:ascii="Consolas" w:eastAsia="Consolas" w:hAnsi="Consolas" w:cs="Consolas"/>
                <w:sz w:val="16"/>
              </w:rPr>
              <w:t>2,497.0</w:t>
            </w:r>
          </w:p>
        </w:tc>
      </w:tr>
      <w:tr w:rsidR="003D27E1" w14:paraId="5347DFF4" w14:textId="77777777">
        <w:tc>
          <w:tcPr>
            <w:tcW w:w="1170" w:type="dxa"/>
          </w:tcPr>
          <w:p w14:paraId="5347DFEC" w14:textId="77777777" w:rsidR="003D27E1" w:rsidRDefault="00B475ED">
            <w:pPr>
              <w:jc w:val="right"/>
            </w:pPr>
            <w:r>
              <w:rPr>
                <w:rFonts w:ascii="Consolas" w:eastAsia="Consolas" w:hAnsi="Consolas" w:cs="Consolas"/>
                <w:sz w:val="16"/>
              </w:rPr>
              <w:t>[3] USA</w:t>
            </w:r>
          </w:p>
        </w:tc>
        <w:tc>
          <w:tcPr>
            <w:tcW w:w="1170" w:type="dxa"/>
          </w:tcPr>
          <w:p w14:paraId="5347DFED" w14:textId="77777777" w:rsidR="003D27E1" w:rsidRDefault="00B475ED">
            <w:pPr>
              <w:jc w:val="right"/>
            </w:pPr>
            <w:r>
              <w:rPr>
                <w:rFonts w:ascii="Consolas" w:eastAsia="Consolas" w:hAnsi="Consolas" w:cs="Consolas"/>
                <w:sz w:val="16"/>
              </w:rPr>
              <w:t>.</w:t>
            </w:r>
          </w:p>
        </w:tc>
        <w:tc>
          <w:tcPr>
            <w:tcW w:w="1170" w:type="dxa"/>
          </w:tcPr>
          <w:p w14:paraId="5347DFEE" w14:textId="77777777" w:rsidR="003D27E1" w:rsidRDefault="00B475ED">
            <w:pPr>
              <w:jc w:val="right"/>
            </w:pPr>
            <w:r>
              <w:rPr>
                <w:rFonts w:ascii="Consolas" w:eastAsia="Consolas" w:hAnsi="Consolas" w:cs="Consolas"/>
                <w:sz w:val="16"/>
              </w:rPr>
              <w:t>.</w:t>
            </w:r>
          </w:p>
        </w:tc>
        <w:tc>
          <w:tcPr>
            <w:tcW w:w="1170" w:type="dxa"/>
          </w:tcPr>
          <w:p w14:paraId="5347DFEF" w14:textId="77777777" w:rsidR="003D27E1" w:rsidRDefault="00B475ED">
            <w:pPr>
              <w:jc w:val="right"/>
            </w:pPr>
            <w:r>
              <w:rPr>
                <w:rFonts w:ascii="Consolas" w:eastAsia="Consolas" w:hAnsi="Consolas" w:cs="Consolas"/>
                <w:sz w:val="16"/>
              </w:rPr>
              <w:t>.</w:t>
            </w:r>
          </w:p>
        </w:tc>
        <w:tc>
          <w:tcPr>
            <w:tcW w:w="1170" w:type="dxa"/>
          </w:tcPr>
          <w:p w14:paraId="5347DFF0" w14:textId="77777777" w:rsidR="003D27E1" w:rsidRDefault="00B475ED">
            <w:pPr>
              <w:jc w:val="right"/>
            </w:pPr>
            <w:r>
              <w:rPr>
                <w:rFonts w:ascii="Consolas" w:eastAsia="Consolas" w:hAnsi="Consolas" w:cs="Consolas"/>
                <w:sz w:val="16"/>
              </w:rPr>
              <w:t>.</w:t>
            </w:r>
          </w:p>
        </w:tc>
        <w:tc>
          <w:tcPr>
            <w:tcW w:w="1170" w:type="dxa"/>
          </w:tcPr>
          <w:p w14:paraId="5347DFF1" w14:textId="77777777" w:rsidR="003D27E1" w:rsidRDefault="00B475ED">
            <w:pPr>
              <w:jc w:val="right"/>
            </w:pPr>
            <w:r>
              <w:rPr>
                <w:rFonts w:ascii="Consolas" w:eastAsia="Consolas" w:hAnsi="Consolas" w:cs="Consolas"/>
                <w:sz w:val="16"/>
              </w:rPr>
              <w:t>.</w:t>
            </w:r>
          </w:p>
        </w:tc>
        <w:tc>
          <w:tcPr>
            <w:tcW w:w="1170" w:type="dxa"/>
          </w:tcPr>
          <w:p w14:paraId="5347DFF2" w14:textId="77777777" w:rsidR="003D27E1" w:rsidRDefault="00B475ED">
            <w:pPr>
              <w:jc w:val="right"/>
            </w:pPr>
            <w:r>
              <w:rPr>
                <w:rFonts w:ascii="Consolas" w:eastAsia="Consolas" w:hAnsi="Consolas" w:cs="Consolas"/>
                <w:sz w:val="16"/>
              </w:rPr>
              <w:t>.</w:t>
            </w:r>
          </w:p>
        </w:tc>
        <w:tc>
          <w:tcPr>
            <w:tcW w:w="1170" w:type="dxa"/>
          </w:tcPr>
          <w:p w14:paraId="5347DFF3" w14:textId="77777777" w:rsidR="003D27E1" w:rsidRDefault="00B475ED">
            <w:pPr>
              <w:jc w:val="right"/>
            </w:pPr>
            <w:r>
              <w:rPr>
                <w:rFonts w:ascii="Consolas" w:eastAsia="Consolas" w:hAnsi="Consolas" w:cs="Consolas"/>
                <w:sz w:val="16"/>
              </w:rPr>
              <w:t>.</w:t>
            </w:r>
          </w:p>
        </w:tc>
      </w:tr>
      <w:tr w:rsidR="003D27E1" w14:paraId="5347DFFD" w14:textId="77777777">
        <w:tc>
          <w:tcPr>
            <w:tcW w:w="1170" w:type="dxa"/>
          </w:tcPr>
          <w:p w14:paraId="5347DFF5" w14:textId="77777777" w:rsidR="003D27E1" w:rsidRDefault="00B475ED">
            <w:pPr>
              <w:jc w:val="right"/>
            </w:pPr>
            <w:r>
              <w:rPr>
                <w:rFonts w:ascii="Consolas" w:eastAsia="Consolas" w:hAnsi="Consolas" w:cs="Consolas"/>
                <w:sz w:val="16"/>
              </w:rPr>
              <w:t>[5] SWT</w:t>
            </w:r>
          </w:p>
        </w:tc>
        <w:tc>
          <w:tcPr>
            <w:tcW w:w="1170" w:type="dxa"/>
          </w:tcPr>
          <w:p w14:paraId="5347DFF6" w14:textId="77777777" w:rsidR="003D27E1" w:rsidRDefault="00B475ED">
            <w:pPr>
              <w:jc w:val="right"/>
            </w:pPr>
            <w:r>
              <w:rPr>
                <w:rFonts w:ascii="Consolas" w:eastAsia="Consolas" w:hAnsi="Consolas" w:cs="Consolas"/>
                <w:sz w:val="16"/>
              </w:rPr>
              <w:t>.</w:t>
            </w:r>
          </w:p>
        </w:tc>
        <w:tc>
          <w:tcPr>
            <w:tcW w:w="1170" w:type="dxa"/>
          </w:tcPr>
          <w:p w14:paraId="5347DFF7" w14:textId="77777777" w:rsidR="003D27E1" w:rsidRDefault="00B475ED">
            <w:pPr>
              <w:jc w:val="right"/>
            </w:pPr>
            <w:r>
              <w:rPr>
                <w:rFonts w:ascii="Consolas" w:eastAsia="Consolas" w:hAnsi="Consolas" w:cs="Consolas"/>
                <w:sz w:val="16"/>
              </w:rPr>
              <w:t>.</w:t>
            </w:r>
          </w:p>
        </w:tc>
        <w:tc>
          <w:tcPr>
            <w:tcW w:w="1170" w:type="dxa"/>
          </w:tcPr>
          <w:p w14:paraId="5347DFF8" w14:textId="77777777" w:rsidR="003D27E1" w:rsidRDefault="00B475ED">
            <w:pPr>
              <w:jc w:val="right"/>
            </w:pPr>
            <w:r>
              <w:rPr>
                <w:rFonts w:ascii="Consolas" w:eastAsia="Consolas" w:hAnsi="Consolas" w:cs="Consolas"/>
                <w:sz w:val="16"/>
              </w:rPr>
              <w:t>.</w:t>
            </w:r>
          </w:p>
        </w:tc>
        <w:tc>
          <w:tcPr>
            <w:tcW w:w="1170" w:type="dxa"/>
          </w:tcPr>
          <w:p w14:paraId="5347DFF9" w14:textId="77777777" w:rsidR="003D27E1" w:rsidRDefault="00B475ED">
            <w:pPr>
              <w:jc w:val="right"/>
            </w:pPr>
            <w:r>
              <w:rPr>
                <w:rFonts w:ascii="Consolas" w:eastAsia="Consolas" w:hAnsi="Consolas" w:cs="Consolas"/>
                <w:sz w:val="16"/>
              </w:rPr>
              <w:t>.</w:t>
            </w:r>
          </w:p>
        </w:tc>
        <w:tc>
          <w:tcPr>
            <w:tcW w:w="1170" w:type="dxa"/>
          </w:tcPr>
          <w:p w14:paraId="5347DFFA" w14:textId="77777777" w:rsidR="003D27E1" w:rsidRDefault="00B475ED">
            <w:pPr>
              <w:jc w:val="right"/>
            </w:pPr>
            <w:r>
              <w:rPr>
                <w:rFonts w:ascii="Consolas" w:eastAsia="Consolas" w:hAnsi="Consolas" w:cs="Consolas"/>
                <w:sz w:val="16"/>
              </w:rPr>
              <w:t>.</w:t>
            </w:r>
          </w:p>
        </w:tc>
        <w:tc>
          <w:tcPr>
            <w:tcW w:w="1170" w:type="dxa"/>
          </w:tcPr>
          <w:p w14:paraId="5347DFFB" w14:textId="77777777" w:rsidR="003D27E1" w:rsidRDefault="00B475ED">
            <w:pPr>
              <w:jc w:val="right"/>
            </w:pPr>
            <w:r>
              <w:rPr>
                <w:rFonts w:ascii="Consolas" w:eastAsia="Consolas" w:hAnsi="Consolas" w:cs="Consolas"/>
                <w:sz w:val="16"/>
              </w:rPr>
              <w:t>.</w:t>
            </w:r>
          </w:p>
        </w:tc>
        <w:tc>
          <w:tcPr>
            <w:tcW w:w="1170" w:type="dxa"/>
          </w:tcPr>
          <w:p w14:paraId="5347DFFC" w14:textId="77777777" w:rsidR="003D27E1" w:rsidRDefault="00B475ED">
            <w:pPr>
              <w:jc w:val="right"/>
            </w:pPr>
            <w:r>
              <w:rPr>
                <w:rFonts w:ascii="Consolas" w:eastAsia="Consolas" w:hAnsi="Consolas" w:cs="Consolas"/>
                <w:sz w:val="16"/>
              </w:rPr>
              <w:t>.</w:t>
            </w:r>
          </w:p>
        </w:tc>
      </w:tr>
      <w:tr w:rsidR="003D27E1" w14:paraId="5347E006" w14:textId="77777777">
        <w:tc>
          <w:tcPr>
            <w:tcW w:w="1170" w:type="dxa"/>
          </w:tcPr>
          <w:p w14:paraId="5347DFFE" w14:textId="77777777" w:rsidR="003D27E1" w:rsidRDefault="00B475ED">
            <w:pPr>
              <w:jc w:val="right"/>
            </w:pPr>
            <w:r>
              <w:rPr>
                <w:rFonts w:ascii="Consolas" w:eastAsia="Consolas" w:hAnsi="Consolas" w:cs="Consolas"/>
                <w:sz w:val="16"/>
              </w:rPr>
              <w:t>[6] GER</w:t>
            </w:r>
          </w:p>
        </w:tc>
        <w:tc>
          <w:tcPr>
            <w:tcW w:w="1170" w:type="dxa"/>
          </w:tcPr>
          <w:p w14:paraId="5347DFFF" w14:textId="77777777" w:rsidR="003D27E1" w:rsidRDefault="00B475ED">
            <w:pPr>
              <w:jc w:val="right"/>
            </w:pPr>
            <w:r>
              <w:rPr>
                <w:rFonts w:ascii="Consolas" w:eastAsia="Consolas" w:hAnsi="Consolas" w:cs="Consolas"/>
                <w:sz w:val="16"/>
              </w:rPr>
              <w:t>.</w:t>
            </w:r>
          </w:p>
        </w:tc>
        <w:tc>
          <w:tcPr>
            <w:tcW w:w="1170" w:type="dxa"/>
          </w:tcPr>
          <w:p w14:paraId="5347E000" w14:textId="77777777" w:rsidR="003D27E1" w:rsidRDefault="00B475ED">
            <w:pPr>
              <w:jc w:val="right"/>
            </w:pPr>
            <w:r>
              <w:rPr>
                <w:rFonts w:ascii="Consolas" w:eastAsia="Consolas" w:hAnsi="Consolas" w:cs="Consolas"/>
                <w:sz w:val="16"/>
              </w:rPr>
              <w:t>.</w:t>
            </w:r>
          </w:p>
        </w:tc>
        <w:tc>
          <w:tcPr>
            <w:tcW w:w="1170" w:type="dxa"/>
          </w:tcPr>
          <w:p w14:paraId="5347E001" w14:textId="77777777" w:rsidR="003D27E1" w:rsidRDefault="00B475ED">
            <w:pPr>
              <w:jc w:val="right"/>
            </w:pPr>
            <w:r>
              <w:rPr>
                <w:rFonts w:ascii="Consolas" w:eastAsia="Consolas" w:hAnsi="Consolas" w:cs="Consolas"/>
                <w:sz w:val="16"/>
              </w:rPr>
              <w:t>.</w:t>
            </w:r>
          </w:p>
        </w:tc>
        <w:tc>
          <w:tcPr>
            <w:tcW w:w="1170" w:type="dxa"/>
          </w:tcPr>
          <w:p w14:paraId="5347E002" w14:textId="77777777" w:rsidR="003D27E1" w:rsidRDefault="00B475ED">
            <w:pPr>
              <w:jc w:val="right"/>
            </w:pPr>
            <w:r>
              <w:rPr>
                <w:rFonts w:ascii="Consolas" w:eastAsia="Consolas" w:hAnsi="Consolas" w:cs="Consolas"/>
                <w:sz w:val="16"/>
              </w:rPr>
              <w:t>.</w:t>
            </w:r>
          </w:p>
        </w:tc>
        <w:tc>
          <w:tcPr>
            <w:tcW w:w="1170" w:type="dxa"/>
          </w:tcPr>
          <w:p w14:paraId="5347E003" w14:textId="77777777" w:rsidR="003D27E1" w:rsidRDefault="00B475ED">
            <w:pPr>
              <w:jc w:val="right"/>
            </w:pPr>
            <w:r>
              <w:rPr>
                <w:rFonts w:ascii="Consolas" w:eastAsia="Consolas" w:hAnsi="Consolas" w:cs="Consolas"/>
                <w:sz w:val="16"/>
              </w:rPr>
              <w:t>.</w:t>
            </w:r>
          </w:p>
        </w:tc>
        <w:tc>
          <w:tcPr>
            <w:tcW w:w="1170" w:type="dxa"/>
          </w:tcPr>
          <w:p w14:paraId="5347E004" w14:textId="77777777" w:rsidR="003D27E1" w:rsidRDefault="00B475ED">
            <w:pPr>
              <w:jc w:val="right"/>
            </w:pPr>
            <w:r>
              <w:rPr>
                <w:rFonts w:ascii="Consolas" w:eastAsia="Consolas" w:hAnsi="Consolas" w:cs="Consolas"/>
                <w:sz w:val="16"/>
              </w:rPr>
              <w:t>.</w:t>
            </w:r>
          </w:p>
        </w:tc>
        <w:tc>
          <w:tcPr>
            <w:tcW w:w="1170" w:type="dxa"/>
          </w:tcPr>
          <w:p w14:paraId="5347E005" w14:textId="77777777" w:rsidR="003D27E1" w:rsidRDefault="00B475ED">
            <w:pPr>
              <w:jc w:val="right"/>
            </w:pPr>
            <w:r>
              <w:rPr>
                <w:rFonts w:ascii="Consolas" w:eastAsia="Consolas" w:hAnsi="Consolas" w:cs="Consolas"/>
                <w:sz w:val="16"/>
              </w:rPr>
              <w:t>.</w:t>
            </w:r>
          </w:p>
        </w:tc>
      </w:tr>
      <w:tr w:rsidR="003D27E1" w14:paraId="5347E00F" w14:textId="77777777">
        <w:tc>
          <w:tcPr>
            <w:tcW w:w="1170" w:type="dxa"/>
          </w:tcPr>
          <w:p w14:paraId="5347E007" w14:textId="77777777" w:rsidR="003D27E1" w:rsidRDefault="00B475ED">
            <w:pPr>
              <w:jc w:val="right"/>
            </w:pPr>
            <w:r>
              <w:rPr>
                <w:rFonts w:ascii="Consolas" w:eastAsia="Consolas" w:hAnsi="Consolas" w:cs="Consolas"/>
                <w:sz w:val="16"/>
              </w:rPr>
              <w:t>[7] UK</w:t>
            </w:r>
          </w:p>
        </w:tc>
        <w:tc>
          <w:tcPr>
            <w:tcW w:w="1170" w:type="dxa"/>
          </w:tcPr>
          <w:p w14:paraId="5347E008" w14:textId="77777777" w:rsidR="003D27E1" w:rsidRDefault="00B475ED">
            <w:pPr>
              <w:jc w:val="right"/>
            </w:pPr>
            <w:r>
              <w:rPr>
                <w:rFonts w:ascii="Consolas" w:eastAsia="Consolas" w:hAnsi="Consolas" w:cs="Consolas"/>
                <w:sz w:val="16"/>
              </w:rPr>
              <w:t>0.0</w:t>
            </w:r>
          </w:p>
        </w:tc>
        <w:tc>
          <w:tcPr>
            <w:tcW w:w="1170" w:type="dxa"/>
          </w:tcPr>
          <w:p w14:paraId="5347E009" w14:textId="77777777" w:rsidR="003D27E1" w:rsidRDefault="00B475ED">
            <w:pPr>
              <w:jc w:val="right"/>
            </w:pPr>
            <w:r>
              <w:rPr>
                <w:rFonts w:ascii="Consolas" w:eastAsia="Consolas" w:hAnsi="Consolas" w:cs="Consolas"/>
                <w:sz w:val="16"/>
              </w:rPr>
              <w:t>198,000.0</w:t>
            </w:r>
          </w:p>
        </w:tc>
        <w:tc>
          <w:tcPr>
            <w:tcW w:w="1170" w:type="dxa"/>
          </w:tcPr>
          <w:p w14:paraId="5347E00A" w14:textId="77777777" w:rsidR="003D27E1" w:rsidRDefault="00B475ED">
            <w:pPr>
              <w:jc w:val="right"/>
            </w:pPr>
            <w:r>
              <w:rPr>
                <w:rFonts w:ascii="Consolas" w:eastAsia="Consolas" w:hAnsi="Consolas" w:cs="Consolas"/>
                <w:sz w:val="16"/>
              </w:rPr>
              <w:t>16,666.0</w:t>
            </w:r>
          </w:p>
        </w:tc>
        <w:tc>
          <w:tcPr>
            <w:tcW w:w="1170" w:type="dxa"/>
          </w:tcPr>
          <w:p w14:paraId="5347E00B" w14:textId="77777777" w:rsidR="003D27E1" w:rsidRDefault="00B475ED">
            <w:pPr>
              <w:jc w:val="right"/>
            </w:pPr>
            <w:r>
              <w:rPr>
                <w:rFonts w:ascii="Consolas" w:eastAsia="Consolas" w:hAnsi="Consolas" w:cs="Consolas"/>
                <w:sz w:val="16"/>
              </w:rPr>
              <w:t>14,400.0</w:t>
            </w:r>
          </w:p>
        </w:tc>
        <w:tc>
          <w:tcPr>
            <w:tcW w:w="1170" w:type="dxa"/>
          </w:tcPr>
          <w:p w14:paraId="5347E00C" w14:textId="77777777" w:rsidR="003D27E1" w:rsidRDefault="00B475ED">
            <w:pPr>
              <w:jc w:val="right"/>
            </w:pPr>
            <w:r>
              <w:rPr>
                <w:rFonts w:ascii="Consolas" w:eastAsia="Consolas" w:hAnsi="Consolas" w:cs="Consolas"/>
                <w:sz w:val="16"/>
              </w:rPr>
              <w:t>9,100.0</w:t>
            </w:r>
          </w:p>
        </w:tc>
        <w:tc>
          <w:tcPr>
            <w:tcW w:w="1170" w:type="dxa"/>
          </w:tcPr>
          <w:p w14:paraId="5347E00D" w14:textId="77777777" w:rsidR="003D27E1" w:rsidRDefault="00B475ED">
            <w:pPr>
              <w:jc w:val="right"/>
            </w:pPr>
            <w:r>
              <w:rPr>
                <w:rFonts w:ascii="Consolas" w:eastAsia="Consolas" w:hAnsi="Consolas" w:cs="Consolas"/>
                <w:sz w:val="16"/>
              </w:rPr>
              <w:t>21,600.0</w:t>
            </w:r>
          </w:p>
        </w:tc>
        <w:tc>
          <w:tcPr>
            <w:tcW w:w="1170" w:type="dxa"/>
          </w:tcPr>
          <w:p w14:paraId="5347E00E" w14:textId="77777777" w:rsidR="003D27E1" w:rsidRDefault="00B475ED">
            <w:pPr>
              <w:jc w:val="right"/>
            </w:pPr>
            <w:r>
              <w:rPr>
                <w:rFonts w:ascii="Consolas" w:eastAsia="Consolas" w:hAnsi="Consolas" w:cs="Consolas"/>
                <w:sz w:val="16"/>
              </w:rPr>
              <w:t>10,988.1</w:t>
            </w:r>
          </w:p>
        </w:tc>
      </w:tr>
      <w:tr w:rsidR="003D27E1" w14:paraId="5347E018" w14:textId="77777777">
        <w:tc>
          <w:tcPr>
            <w:tcW w:w="1170" w:type="dxa"/>
            <w:tcBorders>
              <w:bottom w:val="single" w:sz="0" w:space="0" w:color="000000"/>
            </w:tcBorders>
          </w:tcPr>
          <w:p w14:paraId="5347E010"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01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1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1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1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1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1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17" w14:textId="77777777" w:rsidR="003D27E1" w:rsidRDefault="00B475ED">
            <w:pPr>
              <w:jc w:val="right"/>
            </w:pPr>
            <w:r>
              <w:rPr>
                <w:rFonts w:ascii="Consolas" w:eastAsia="Consolas" w:hAnsi="Consolas" w:cs="Consolas"/>
                <w:sz w:val="16"/>
              </w:rPr>
              <w:t>.</w:t>
            </w:r>
          </w:p>
        </w:tc>
      </w:tr>
      <w:tr w:rsidR="003D27E1" w14:paraId="5347E021" w14:textId="77777777">
        <w:tc>
          <w:tcPr>
            <w:tcW w:w="1170" w:type="dxa"/>
            <w:tcBorders>
              <w:top w:val="single" w:sz="0" w:space="0" w:color="000000"/>
              <w:bottom w:val="single" w:sz="0" w:space="0" w:color="000000"/>
            </w:tcBorders>
          </w:tcPr>
          <w:p w14:paraId="5347E019"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01A"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E01B" w14:textId="77777777" w:rsidR="003D27E1" w:rsidRDefault="00B475ED">
            <w:pPr>
              <w:jc w:val="right"/>
            </w:pPr>
            <w:r>
              <w:rPr>
                <w:rFonts w:ascii="Consolas" w:eastAsia="Consolas" w:hAnsi="Consolas" w:cs="Consolas"/>
                <w:sz w:val="16"/>
              </w:rPr>
              <w:t>360,000.0</w:t>
            </w:r>
          </w:p>
        </w:tc>
        <w:tc>
          <w:tcPr>
            <w:tcW w:w="1170" w:type="dxa"/>
            <w:tcBorders>
              <w:top w:val="single" w:sz="0" w:space="0" w:color="000000"/>
              <w:bottom w:val="single" w:sz="0" w:space="0" w:color="000000"/>
            </w:tcBorders>
          </w:tcPr>
          <w:p w14:paraId="5347E01C" w14:textId="77777777" w:rsidR="003D27E1" w:rsidRDefault="00B475ED">
            <w:pPr>
              <w:jc w:val="right"/>
            </w:pPr>
            <w:r>
              <w:rPr>
                <w:rFonts w:ascii="Consolas" w:eastAsia="Consolas" w:hAnsi="Consolas" w:cs="Consolas"/>
                <w:sz w:val="16"/>
              </w:rPr>
              <w:t>11,824.4</w:t>
            </w:r>
          </w:p>
        </w:tc>
        <w:tc>
          <w:tcPr>
            <w:tcW w:w="1170" w:type="dxa"/>
            <w:tcBorders>
              <w:top w:val="single" w:sz="0" w:space="0" w:color="000000"/>
              <w:bottom w:val="single" w:sz="0" w:space="0" w:color="000000"/>
            </w:tcBorders>
          </w:tcPr>
          <w:p w14:paraId="5347E01D" w14:textId="77777777" w:rsidR="003D27E1" w:rsidRDefault="00B475ED">
            <w:pPr>
              <w:jc w:val="right"/>
            </w:pPr>
            <w:r>
              <w:rPr>
                <w:rFonts w:ascii="Consolas" w:eastAsia="Consolas" w:hAnsi="Consolas" w:cs="Consolas"/>
                <w:sz w:val="16"/>
              </w:rPr>
              <w:t>9,000.0</w:t>
            </w:r>
          </w:p>
        </w:tc>
        <w:tc>
          <w:tcPr>
            <w:tcW w:w="1170" w:type="dxa"/>
            <w:tcBorders>
              <w:top w:val="single" w:sz="0" w:space="0" w:color="000000"/>
              <w:bottom w:val="single" w:sz="0" w:space="0" w:color="000000"/>
            </w:tcBorders>
          </w:tcPr>
          <w:p w14:paraId="5347E01E" w14:textId="77777777" w:rsidR="003D27E1" w:rsidRDefault="00B475ED">
            <w:pPr>
              <w:jc w:val="right"/>
            </w:pPr>
            <w:r>
              <w:rPr>
                <w:rFonts w:ascii="Consolas" w:eastAsia="Consolas" w:hAnsi="Consolas" w:cs="Consolas"/>
                <w:sz w:val="16"/>
              </w:rPr>
              <w:t>3,000.0</w:t>
            </w:r>
          </w:p>
        </w:tc>
        <w:tc>
          <w:tcPr>
            <w:tcW w:w="1170" w:type="dxa"/>
            <w:tcBorders>
              <w:top w:val="single" w:sz="0" w:space="0" w:color="000000"/>
              <w:bottom w:val="single" w:sz="0" w:space="0" w:color="000000"/>
            </w:tcBorders>
          </w:tcPr>
          <w:p w14:paraId="5347E01F" w14:textId="77777777" w:rsidR="003D27E1" w:rsidRDefault="00B475ED">
            <w:pPr>
              <w:jc w:val="right"/>
            </w:pPr>
            <w:r>
              <w:rPr>
                <w:rFonts w:ascii="Consolas" w:eastAsia="Consolas" w:hAnsi="Consolas" w:cs="Consolas"/>
                <w:sz w:val="16"/>
              </w:rPr>
              <w:t>17,400.0</w:t>
            </w:r>
          </w:p>
        </w:tc>
        <w:tc>
          <w:tcPr>
            <w:tcW w:w="1170" w:type="dxa"/>
            <w:tcBorders>
              <w:top w:val="single" w:sz="0" w:space="0" w:color="000000"/>
              <w:bottom w:val="single" w:sz="0" w:space="0" w:color="000000"/>
            </w:tcBorders>
          </w:tcPr>
          <w:p w14:paraId="5347E020" w14:textId="77777777" w:rsidR="003D27E1" w:rsidRDefault="00B475ED">
            <w:pPr>
              <w:jc w:val="right"/>
            </w:pPr>
            <w:r>
              <w:rPr>
                <w:rFonts w:ascii="Consolas" w:eastAsia="Consolas" w:hAnsi="Consolas" w:cs="Consolas"/>
                <w:sz w:val="16"/>
              </w:rPr>
              <w:t>11,178.0</w:t>
            </w:r>
          </w:p>
        </w:tc>
      </w:tr>
    </w:tbl>
    <w:p w14:paraId="5347E022" w14:textId="77777777" w:rsidR="003D27E1" w:rsidRDefault="003D27E1"/>
    <w:p w14:paraId="5347E023" w14:textId="77777777" w:rsidR="003D27E1" w:rsidRDefault="00B475ED">
      <w:r>
        <w:br/>
      </w:r>
    </w:p>
    <w:p w14:paraId="5347E024" w14:textId="77777777" w:rsidR="003D27E1" w:rsidRDefault="00B475ED">
      <w:pPr>
        <w:shd w:val="solid" w:color="B0C4DE" w:fill="auto"/>
      </w:pPr>
      <w:r>
        <w:rPr>
          <w:b/>
          <w:sz w:val="26"/>
        </w:rPr>
        <w:t>incjob1_cyg</w:t>
      </w:r>
    </w:p>
    <w:p w14:paraId="5347E025" w14:textId="77777777" w:rsidR="003D27E1" w:rsidRDefault="00B475ED">
      <w:pPr>
        <w:rPr>
          <w:color w:val="4682B4"/>
        </w:rPr>
      </w:pPr>
      <w:r>
        <w:rPr>
          <w:color w:val="4682B4"/>
        </w:rPr>
        <w:t>Salary from main job (</w:t>
      </w:r>
      <w:proofErr w:type="spellStart"/>
      <w:r>
        <w:rPr>
          <w:color w:val="4682B4"/>
        </w:rPr>
        <w:t>curr</w:t>
      </w:r>
      <w:proofErr w:type="spellEnd"/>
      <w:r>
        <w:rPr>
          <w:color w:val="4682B4"/>
        </w:rPr>
        <w:t>. year,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027" w14:textId="77777777">
        <w:tc>
          <w:tcPr>
            <w:tcW w:w="9360" w:type="dxa"/>
          </w:tcPr>
          <w:p w14:paraId="5347E026" w14:textId="77777777" w:rsidR="003D27E1" w:rsidRDefault="00B475ED">
            <w:r>
              <w:rPr>
                <w:rFonts w:ascii="Consolas" w:eastAsia="Consolas" w:hAnsi="Consolas" w:cs="Consolas"/>
                <w:b/>
                <w:sz w:val="18"/>
              </w:rPr>
              <w:t xml:space="preserve">       Name: </w:t>
            </w:r>
            <w:r>
              <w:rPr>
                <w:rFonts w:ascii="Consolas" w:eastAsia="Consolas" w:hAnsi="Consolas" w:cs="Consolas"/>
                <w:sz w:val="18"/>
              </w:rPr>
              <w:t>incjob1_cyg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w:t>
            </w:r>
            <w:proofErr w:type="spellStart"/>
            <w:r>
              <w:rPr>
                <w:rFonts w:ascii="Consolas" w:eastAsia="Consolas" w:hAnsi="Consolas" w:cs="Consolas"/>
                <w:sz w:val="18"/>
              </w:rPr>
              <w:t>curr</w:t>
            </w:r>
            <w:proofErr w:type="spellEnd"/>
            <w:r>
              <w:rPr>
                <w:rFonts w:ascii="Consolas" w:eastAsia="Consolas" w:hAnsi="Consolas" w:cs="Consolas"/>
                <w:sz w:val="18"/>
              </w:rPr>
              <w:t>. year,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62022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2,708,477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22,279.24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16,965.09      </w:t>
            </w:r>
          </w:p>
        </w:tc>
      </w:tr>
    </w:tbl>
    <w:p w14:paraId="5347E028"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031" w14:textId="77777777">
        <w:tc>
          <w:tcPr>
            <w:tcW w:w="1170" w:type="dxa"/>
            <w:tcBorders>
              <w:top w:val="single" w:sz="0" w:space="0" w:color="000000"/>
              <w:bottom w:val="single" w:sz="0" w:space="0" w:color="000000"/>
            </w:tcBorders>
          </w:tcPr>
          <w:p w14:paraId="5347E029" w14:textId="77777777" w:rsidR="003D27E1" w:rsidRDefault="003D27E1">
            <w:pPr>
              <w:jc w:val="right"/>
            </w:pPr>
          </w:p>
        </w:tc>
        <w:tc>
          <w:tcPr>
            <w:tcW w:w="1170" w:type="dxa"/>
            <w:tcBorders>
              <w:top w:val="single" w:sz="0" w:space="0" w:color="000000"/>
              <w:bottom w:val="single" w:sz="0" w:space="0" w:color="000000"/>
            </w:tcBorders>
          </w:tcPr>
          <w:p w14:paraId="5347E02A"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02B"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02C"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02D"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02E"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02F"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030" w14:textId="77777777" w:rsidR="003D27E1" w:rsidRDefault="00B475ED">
            <w:pPr>
              <w:jc w:val="right"/>
            </w:pPr>
            <w:r>
              <w:rPr>
                <w:rFonts w:ascii="Consolas" w:eastAsia="Consolas" w:hAnsi="Consolas" w:cs="Consolas"/>
                <w:sz w:val="16"/>
              </w:rPr>
              <w:t>SD</w:t>
            </w:r>
          </w:p>
        </w:tc>
      </w:tr>
      <w:tr w:rsidR="003D27E1" w14:paraId="5347E03A" w14:textId="77777777">
        <w:tc>
          <w:tcPr>
            <w:tcW w:w="1170" w:type="dxa"/>
            <w:tcBorders>
              <w:top w:val="single" w:sz="0" w:space="0" w:color="000000"/>
            </w:tcBorders>
          </w:tcPr>
          <w:p w14:paraId="5347E032"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033"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034"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035"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036"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037"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038"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039" w14:textId="77777777" w:rsidR="003D27E1" w:rsidRDefault="00B475ED">
            <w:pPr>
              <w:jc w:val="right"/>
            </w:pPr>
            <w:r>
              <w:rPr>
                <w:rFonts w:ascii="Consolas" w:eastAsia="Consolas" w:hAnsi="Consolas" w:cs="Consolas"/>
                <w:sz w:val="16"/>
              </w:rPr>
              <w:t>.</w:t>
            </w:r>
          </w:p>
        </w:tc>
      </w:tr>
      <w:tr w:rsidR="003D27E1" w14:paraId="5347E043" w14:textId="77777777">
        <w:tc>
          <w:tcPr>
            <w:tcW w:w="1170" w:type="dxa"/>
          </w:tcPr>
          <w:p w14:paraId="5347E03B" w14:textId="77777777" w:rsidR="003D27E1" w:rsidRDefault="00B475ED">
            <w:pPr>
              <w:jc w:val="right"/>
            </w:pPr>
            <w:r>
              <w:rPr>
                <w:rFonts w:ascii="Consolas" w:eastAsia="Consolas" w:hAnsi="Consolas" w:cs="Consolas"/>
                <w:sz w:val="16"/>
              </w:rPr>
              <w:t>[2] KOR</w:t>
            </w:r>
          </w:p>
        </w:tc>
        <w:tc>
          <w:tcPr>
            <w:tcW w:w="1170" w:type="dxa"/>
          </w:tcPr>
          <w:p w14:paraId="5347E03C" w14:textId="77777777" w:rsidR="003D27E1" w:rsidRDefault="00B475ED">
            <w:pPr>
              <w:jc w:val="right"/>
            </w:pPr>
            <w:r>
              <w:rPr>
                <w:rFonts w:ascii="Consolas" w:eastAsia="Consolas" w:hAnsi="Consolas" w:cs="Consolas"/>
                <w:sz w:val="16"/>
              </w:rPr>
              <w:t>.</w:t>
            </w:r>
          </w:p>
        </w:tc>
        <w:tc>
          <w:tcPr>
            <w:tcW w:w="1170" w:type="dxa"/>
          </w:tcPr>
          <w:p w14:paraId="5347E03D" w14:textId="77777777" w:rsidR="003D27E1" w:rsidRDefault="00B475ED">
            <w:pPr>
              <w:jc w:val="right"/>
            </w:pPr>
            <w:r>
              <w:rPr>
                <w:rFonts w:ascii="Consolas" w:eastAsia="Consolas" w:hAnsi="Consolas" w:cs="Consolas"/>
                <w:sz w:val="16"/>
              </w:rPr>
              <w:t>.</w:t>
            </w:r>
          </w:p>
        </w:tc>
        <w:tc>
          <w:tcPr>
            <w:tcW w:w="1170" w:type="dxa"/>
          </w:tcPr>
          <w:p w14:paraId="5347E03E" w14:textId="77777777" w:rsidR="003D27E1" w:rsidRDefault="00B475ED">
            <w:pPr>
              <w:jc w:val="right"/>
            </w:pPr>
            <w:r>
              <w:rPr>
                <w:rFonts w:ascii="Consolas" w:eastAsia="Consolas" w:hAnsi="Consolas" w:cs="Consolas"/>
                <w:sz w:val="16"/>
              </w:rPr>
              <w:t>.</w:t>
            </w:r>
          </w:p>
        </w:tc>
        <w:tc>
          <w:tcPr>
            <w:tcW w:w="1170" w:type="dxa"/>
          </w:tcPr>
          <w:p w14:paraId="5347E03F" w14:textId="77777777" w:rsidR="003D27E1" w:rsidRDefault="00B475ED">
            <w:pPr>
              <w:jc w:val="right"/>
            </w:pPr>
            <w:r>
              <w:rPr>
                <w:rFonts w:ascii="Consolas" w:eastAsia="Consolas" w:hAnsi="Consolas" w:cs="Consolas"/>
                <w:sz w:val="16"/>
              </w:rPr>
              <w:t>.</w:t>
            </w:r>
          </w:p>
        </w:tc>
        <w:tc>
          <w:tcPr>
            <w:tcW w:w="1170" w:type="dxa"/>
          </w:tcPr>
          <w:p w14:paraId="5347E040" w14:textId="77777777" w:rsidR="003D27E1" w:rsidRDefault="00B475ED">
            <w:pPr>
              <w:jc w:val="right"/>
            </w:pPr>
            <w:r>
              <w:rPr>
                <w:rFonts w:ascii="Consolas" w:eastAsia="Consolas" w:hAnsi="Consolas" w:cs="Consolas"/>
                <w:sz w:val="16"/>
              </w:rPr>
              <w:t>.</w:t>
            </w:r>
          </w:p>
        </w:tc>
        <w:tc>
          <w:tcPr>
            <w:tcW w:w="1170" w:type="dxa"/>
          </w:tcPr>
          <w:p w14:paraId="5347E041" w14:textId="77777777" w:rsidR="003D27E1" w:rsidRDefault="00B475ED">
            <w:pPr>
              <w:jc w:val="right"/>
            </w:pPr>
            <w:r>
              <w:rPr>
                <w:rFonts w:ascii="Consolas" w:eastAsia="Consolas" w:hAnsi="Consolas" w:cs="Consolas"/>
                <w:sz w:val="16"/>
              </w:rPr>
              <w:t>.</w:t>
            </w:r>
          </w:p>
        </w:tc>
        <w:tc>
          <w:tcPr>
            <w:tcW w:w="1170" w:type="dxa"/>
          </w:tcPr>
          <w:p w14:paraId="5347E042" w14:textId="77777777" w:rsidR="003D27E1" w:rsidRDefault="00B475ED">
            <w:pPr>
              <w:jc w:val="right"/>
            </w:pPr>
            <w:r>
              <w:rPr>
                <w:rFonts w:ascii="Consolas" w:eastAsia="Consolas" w:hAnsi="Consolas" w:cs="Consolas"/>
                <w:sz w:val="16"/>
              </w:rPr>
              <w:t>.</w:t>
            </w:r>
          </w:p>
        </w:tc>
      </w:tr>
      <w:tr w:rsidR="003D27E1" w14:paraId="5347E04C" w14:textId="77777777">
        <w:tc>
          <w:tcPr>
            <w:tcW w:w="1170" w:type="dxa"/>
          </w:tcPr>
          <w:p w14:paraId="5347E044" w14:textId="77777777" w:rsidR="003D27E1" w:rsidRDefault="00B475ED">
            <w:pPr>
              <w:jc w:val="right"/>
            </w:pPr>
            <w:r>
              <w:rPr>
                <w:rFonts w:ascii="Consolas" w:eastAsia="Consolas" w:hAnsi="Consolas" w:cs="Consolas"/>
                <w:sz w:val="16"/>
              </w:rPr>
              <w:t>[3] USA</w:t>
            </w:r>
          </w:p>
        </w:tc>
        <w:tc>
          <w:tcPr>
            <w:tcW w:w="1170" w:type="dxa"/>
          </w:tcPr>
          <w:p w14:paraId="5347E045" w14:textId="77777777" w:rsidR="003D27E1" w:rsidRDefault="00B475ED">
            <w:pPr>
              <w:jc w:val="right"/>
            </w:pPr>
            <w:r>
              <w:rPr>
                <w:rFonts w:ascii="Consolas" w:eastAsia="Consolas" w:hAnsi="Consolas" w:cs="Consolas"/>
                <w:sz w:val="16"/>
              </w:rPr>
              <w:t>.</w:t>
            </w:r>
          </w:p>
        </w:tc>
        <w:tc>
          <w:tcPr>
            <w:tcW w:w="1170" w:type="dxa"/>
          </w:tcPr>
          <w:p w14:paraId="5347E046" w14:textId="77777777" w:rsidR="003D27E1" w:rsidRDefault="00B475ED">
            <w:pPr>
              <w:jc w:val="right"/>
            </w:pPr>
            <w:r>
              <w:rPr>
                <w:rFonts w:ascii="Consolas" w:eastAsia="Consolas" w:hAnsi="Consolas" w:cs="Consolas"/>
                <w:sz w:val="16"/>
              </w:rPr>
              <w:t>.</w:t>
            </w:r>
          </w:p>
        </w:tc>
        <w:tc>
          <w:tcPr>
            <w:tcW w:w="1170" w:type="dxa"/>
          </w:tcPr>
          <w:p w14:paraId="5347E047" w14:textId="77777777" w:rsidR="003D27E1" w:rsidRDefault="00B475ED">
            <w:pPr>
              <w:jc w:val="right"/>
            </w:pPr>
            <w:r>
              <w:rPr>
                <w:rFonts w:ascii="Consolas" w:eastAsia="Consolas" w:hAnsi="Consolas" w:cs="Consolas"/>
                <w:sz w:val="16"/>
              </w:rPr>
              <w:t>.</w:t>
            </w:r>
          </w:p>
        </w:tc>
        <w:tc>
          <w:tcPr>
            <w:tcW w:w="1170" w:type="dxa"/>
          </w:tcPr>
          <w:p w14:paraId="5347E048" w14:textId="77777777" w:rsidR="003D27E1" w:rsidRDefault="00B475ED">
            <w:pPr>
              <w:jc w:val="right"/>
            </w:pPr>
            <w:r>
              <w:rPr>
                <w:rFonts w:ascii="Consolas" w:eastAsia="Consolas" w:hAnsi="Consolas" w:cs="Consolas"/>
                <w:sz w:val="16"/>
              </w:rPr>
              <w:t>.</w:t>
            </w:r>
          </w:p>
        </w:tc>
        <w:tc>
          <w:tcPr>
            <w:tcW w:w="1170" w:type="dxa"/>
          </w:tcPr>
          <w:p w14:paraId="5347E049" w14:textId="77777777" w:rsidR="003D27E1" w:rsidRDefault="00B475ED">
            <w:pPr>
              <w:jc w:val="right"/>
            </w:pPr>
            <w:r>
              <w:rPr>
                <w:rFonts w:ascii="Consolas" w:eastAsia="Consolas" w:hAnsi="Consolas" w:cs="Consolas"/>
                <w:sz w:val="16"/>
              </w:rPr>
              <w:t>.</w:t>
            </w:r>
          </w:p>
        </w:tc>
        <w:tc>
          <w:tcPr>
            <w:tcW w:w="1170" w:type="dxa"/>
          </w:tcPr>
          <w:p w14:paraId="5347E04A" w14:textId="77777777" w:rsidR="003D27E1" w:rsidRDefault="00B475ED">
            <w:pPr>
              <w:jc w:val="right"/>
            </w:pPr>
            <w:r>
              <w:rPr>
                <w:rFonts w:ascii="Consolas" w:eastAsia="Consolas" w:hAnsi="Consolas" w:cs="Consolas"/>
                <w:sz w:val="16"/>
              </w:rPr>
              <w:t>.</w:t>
            </w:r>
          </w:p>
        </w:tc>
        <w:tc>
          <w:tcPr>
            <w:tcW w:w="1170" w:type="dxa"/>
          </w:tcPr>
          <w:p w14:paraId="5347E04B" w14:textId="77777777" w:rsidR="003D27E1" w:rsidRDefault="00B475ED">
            <w:pPr>
              <w:jc w:val="right"/>
            </w:pPr>
            <w:r>
              <w:rPr>
                <w:rFonts w:ascii="Consolas" w:eastAsia="Consolas" w:hAnsi="Consolas" w:cs="Consolas"/>
                <w:sz w:val="16"/>
              </w:rPr>
              <w:t>.</w:t>
            </w:r>
          </w:p>
        </w:tc>
      </w:tr>
      <w:tr w:rsidR="003D27E1" w14:paraId="5347E055" w14:textId="77777777">
        <w:tc>
          <w:tcPr>
            <w:tcW w:w="1170" w:type="dxa"/>
          </w:tcPr>
          <w:p w14:paraId="5347E04D" w14:textId="77777777" w:rsidR="003D27E1" w:rsidRDefault="00B475ED">
            <w:pPr>
              <w:jc w:val="right"/>
            </w:pPr>
            <w:r>
              <w:rPr>
                <w:rFonts w:ascii="Consolas" w:eastAsia="Consolas" w:hAnsi="Consolas" w:cs="Consolas"/>
                <w:sz w:val="16"/>
              </w:rPr>
              <w:t>[5] SWT</w:t>
            </w:r>
          </w:p>
        </w:tc>
        <w:tc>
          <w:tcPr>
            <w:tcW w:w="1170" w:type="dxa"/>
          </w:tcPr>
          <w:p w14:paraId="5347E04E" w14:textId="77777777" w:rsidR="003D27E1" w:rsidRDefault="00B475ED">
            <w:pPr>
              <w:jc w:val="right"/>
            </w:pPr>
            <w:r>
              <w:rPr>
                <w:rFonts w:ascii="Consolas" w:eastAsia="Consolas" w:hAnsi="Consolas" w:cs="Consolas"/>
                <w:sz w:val="16"/>
              </w:rPr>
              <w:t>.</w:t>
            </w:r>
          </w:p>
        </w:tc>
        <w:tc>
          <w:tcPr>
            <w:tcW w:w="1170" w:type="dxa"/>
          </w:tcPr>
          <w:p w14:paraId="5347E04F" w14:textId="77777777" w:rsidR="003D27E1" w:rsidRDefault="00B475ED">
            <w:pPr>
              <w:jc w:val="right"/>
            </w:pPr>
            <w:r>
              <w:rPr>
                <w:rFonts w:ascii="Consolas" w:eastAsia="Consolas" w:hAnsi="Consolas" w:cs="Consolas"/>
                <w:sz w:val="16"/>
              </w:rPr>
              <w:t>.</w:t>
            </w:r>
          </w:p>
        </w:tc>
        <w:tc>
          <w:tcPr>
            <w:tcW w:w="1170" w:type="dxa"/>
          </w:tcPr>
          <w:p w14:paraId="5347E050" w14:textId="77777777" w:rsidR="003D27E1" w:rsidRDefault="00B475ED">
            <w:pPr>
              <w:jc w:val="right"/>
            </w:pPr>
            <w:r>
              <w:rPr>
                <w:rFonts w:ascii="Consolas" w:eastAsia="Consolas" w:hAnsi="Consolas" w:cs="Consolas"/>
                <w:sz w:val="16"/>
              </w:rPr>
              <w:t>.</w:t>
            </w:r>
          </w:p>
        </w:tc>
        <w:tc>
          <w:tcPr>
            <w:tcW w:w="1170" w:type="dxa"/>
          </w:tcPr>
          <w:p w14:paraId="5347E051" w14:textId="77777777" w:rsidR="003D27E1" w:rsidRDefault="00B475ED">
            <w:pPr>
              <w:jc w:val="right"/>
            </w:pPr>
            <w:r>
              <w:rPr>
                <w:rFonts w:ascii="Consolas" w:eastAsia="Consolas" w:hAnsi="Consolas" w:cs="Consolas"/>
                <w:sz w:val="16"/>
              </w:rPr>
              <w:t>.</w:t>
            </w:r>
          </w:p>
        </w:tc>
        <w:tc>
          <w:tcPr>
            <w:tcW w:w="1170" w:type="dxa"/>
          </w:tcPr>
          <w:p w14:paraId="5347E052" w14:textId="77777777" w:rsidR="003D27E1" w:rsidRDefault="00B475ED">
            <w:pPr>
              <w:jc w:val="right"/>
            </w:pPr>
            <w:r>
              <w:rPr>
                <w:rFonts w:ascii="Consolas" w:eastAsia="Consolas" w:hAnsi="Consolas" w:cs="Consolas"/>
                <w:sz w:val="16"/>
              </w:rPr>
              <w:t>.</w:t>
            </w:r>
          </w:p>
        </w:tc>
        <w:tc>
          <w:tcPr>
            <w:tcW w:w="1170" w:type="dxa"/>
          </w:tcPr>
          <w:p w14:paraId="5347E053" w14:textId="77777777" w:rsidR="003D27E1" w:rsidRDefault="00B475ED">
            <w:pPr>
              <w:jc w:val="right"/>
            </w:pPr>
            <w:r>
              <w:rPr>
                <w:rFonts w:ascii="Consolas" w:eastAsia="Consolas" w:hAnsi="Consolas" w:cs="Consolas"/>
                <w:sz w:val="16"/>
              </w:rPr>
              <w:t>.</w:t>
            </w:r>
          </w:p>
        </w:tc>
        <w:tc>
          <w:tcPr>
            <w:tcW w:w="1170" w:type="dxa"/>
          </w:tcPr>
          <w:p w14:paraId="5347E054" w14:textId="77777777" w:rsidR="003D27E1" w:rsidRDefault="00B475ED">
            <w:pPr>
              <w:jc w:val="right"/>
            </w:pPr>
            <w:r>
              <w:rPr>
                <w:rFonts w:ascii="Consolas" w:eastAsia="Consolas" w:hAnsi="Consolas" w:cs="Consolas"/>
                <w:sz w:val="16"/>
              </w:rPr>
              <w:t>.</w:t>
            </w:r>
          </w:p>
        </w:tc>
      </w:tr>
      <w:tr w:rsidR="003D27E1" w14:paraId="5347E05E" w14:textId="77777777">
        <w:tc>
          <w:tcPr>
            <w:tcW w:w="1170" w:type="dxa"/>
          </w:tcPr>
          <w:p w14:paraId="5347E056" w14:textId="77777777" w:rsidR="003D27E1" w:rsidRDefault="00B475ED">
            <w:pPr>
              <w:jc w:val="right"/>
            </w:pPr>
            <w:r>
              <w:rPr>
                <w:rFonts w:ascii="Consolas" w:eastAsia="Consolas" w:hAnsi="Consolas" w:cs="Consolas"/>
                <w:sz w:val="16"/>
              </w:rPr>
              <w:t>[6] GER</w:t>
            </w:r>
          </w:p>
        </w:tc>
        <w:tc>
          <w:tcPr>
            <w:tcW w:w="1170" w:type="dxa"/>
          </w:tcPr>
          <w:p w14:paraId="5347E057" w14:textId="77777777" w:rsidR="003D27E1" w:rsidRDefault="00B475ED">
            <w:pPr>
              <w:jc w:val="right"/>
            </w:pPr>
            <w:r>
              <w:rPr>
                <w:rFonts w:ascii="Consolas" w:eastAsia="Consolas" w:hAnsi="Consolas" w:cs="Consolas"/>
                <w:sz w:val="16"/>
              </w:rPr>
              <w:t>.</w:t>
            </w:r>
          </w:p>
        </w:tc>
        <w:tc>
          <w:tcPr>
            <w:tcW w:w="1170" w:type="dxa"/>
          </w:tcPr>
          <w:p w14:paraId="5347E058" w14:textId="77777777" w:rsidR="003D27E1" w:rsidRDefault="00B475ED">
            <w:pPr>
              <w:jc w:val="right"/>
            </w:pPr>
            <w:r>
              <w:rPr>
                <w:rFonts w:ascii="Consolas" w:eastAsia="Consolas" w:hAnsi="Consolas" w:cs="Consolas"/>
                <w:sz w:val="16"/>
              </w:rPr>
              <w:t>.</w:t>
            </w:r>
          </w:p>
        </w:tc>
        <w:tc>
          <w:tcPr>
            <w:tcW w:w="1170" w:type="dxa"/>
          </w:tcPr>
          <w:p w14:paraId="5347E059" w14:textId="77777777" w:rsidR="003D27E1" w:rsidRDefault="00B475ED">
            <w:pPr>
              <w:jc w:val="right"/>
            </w:pPr>
            <w:r>
              <w:rPr>
                <w:rFonts w:ascii="Consolas" w:eastAsia="Consolas" w:hAnsi="Consolas" w:cs="Consolas"/>
                <w:sz w:val="16"/>
              </w:rPr>
              <w:t>.</w:t>
            </w:r>
          </w:p>
        </w:tc>
        <w:tc>
          <w:tcPr>
            <w:tcW w:w="1170" w:type="dxa"/>
          </w:tcPr>
          <w:p w14:paraId="5347E05A" w14:textId="77777777" w:rsidR="003D27E1" w:rsidRDefault="00B475ED">
            <w:pPr>
              <w:jc w:val="right"/>
            </w:pPr>
            <w:r>
              <w:rPr>
                <w:rFonts w:ascii="Consolas" w:eastAsia="Consolas" w:hAnsi="Consolas" w:cs="Consolas"/>
                <w:sz w:val="16"/>
              </w:rPr>
              <w:t>.</w:t>
            </w:r>
          </w:p>
        </w:tc>
        <w:tc>
          <w:tcPr>
            <w:tcW w:w="1170" w:type="dxa"/>
          </w:tcPr>
          <w:p w14:paraId="5347E05B" w14:textId="77777777" w:rsidR="003D27E1" w:rsidRDefault="00B475ED">
            <w:pPr>
              <w:jc w:val="right"/>
            </w:pPr>
            <w:r>
              <w:rPr>
                <w:rFonts w:ascii="Consolas" w:eastAsia="Consolas" w:hAnsi="Consolas" w:cs="Consolas"/>
                <w:sz w:val="16"/>
              </w:rPr>
              <w:t>.</w:t>
            </w:r>
          </w:p>
        </w:tc>
        <w:tc>
          <w:tcPr>
            <w:tcW w:w="1170" w:type="dxa"/>
          </w:tcPr>
          <w:p w14:paraId="5347E05C" w14:textId="77777777" w:rsidR="003D27E1" w:rsidRDefault="00B475ED">
            <w:pPr>
              <w:jc w:val="right"/>
            </w:pPr>
            <w:r>
              <w:rPr>
                <w:rFonts w:ascii="Consolas" w:eastAsia="Consolas" w:hAnsi="Consolas" w:cs="Consolas"/>
                <w:sz w:val="16"/>
              </w:rPr>
              <w:t>.</w:t>
            </w:r>
          </w:p>
        </w:tc>
        <w:tc>
          <w:tcPr>
            <w:tcW w:w="1170" w:type="dxa"/>
          </w:tcPr>
          <w:p w14:paraId="5347E05D" w14:textId="77777777" w:rsidR="003D27E1" w:rsidRDefault="00B475ED">
            <w:pPr>
              <w:jc w:val="right"/>
            </w:pPr>
            <w:r>
              <w:rPr>
                <w:rFonts w:ascii="Consolas" w:eastAsia="Consolas" w:hAnsi="Consolas" w:cs="Consolas"/>
                <w:sz w:val="16"/>
              </w:rPr>
              <w:t>.</w:t>
            </w:r>
          </w:p>
        </w:tc>
      </w:tr>
      <w:tr w:rsidR="003D27E1" w14:paraId="5347E067" w14:textId="77777777">
        <w:tc>
          <w:tcPr>
            <w:tcW w:w="1170" w:type="dxa"/>
          </w:tcPr>
          <w:p w14:paraId="5347E05F" w14:textId="77777777" w:rsidR="003D27E1" w:rsidRDefault="00B475ED">
            <w:pPr>
              <w:jc w:val="right"/>
            </w:pPr>
            <w:r>
              <w:rPr>
                <w:rFonts w:ascii="Consolas" w:eastAsia="Consolas" w:hAnsi="Consolas" w:cs="Consolas"/>
                <w:sz w:val="16"/>
              </w:rPr>
              <w:t>[7] UK</w:t>
            </w:r>
          </w:p>
        </w:tc>
        <w:tc>
          <w:tcPr>
            <w:tcW w:w="1170" w:type="dxa"/>
          </w:tcPr>
          <w:p w14:paraId="5347E060" w14:textId="77777777" w:rsidR="003D27E1" w:rsidRDefault="00B475ED">
            <w:pPr>
              <w:jc w:val="right"/>
            </w:pPr>
            <w:r>
              <w:rPr>
                <w:rFonts w:ascii="Consolas" w:eastAsia="Consolas" w:hAnsi="Consolas" w:cs="Consolas"/>
                <w:sz w:val="16"/>
              </w:rPr>
              <w:t>0.0</w:t>
            </w:r>
          </w:p>
        </w:tc>
        <w:tc>
          <w:tcPr>
            <w:tcW w:w="1170" w:type="dxa"/>
          </w:tcPr>
          <w:p w14:paraId="5347E061" w14:textId="77777777" w:rsidR="003D27E1" w:rsidRDefault="00B475ED">
            <w:pPr>
              <w:jc w:val="right"/>
            </w:pPr>
            <w:r>
              <w:rPr>
                <w:rFonts w:ascii="Consolas" w:eastAsia="Consolas" w:hAnsi="Consolas" w:cs="Consolas"/>
                <w:sz w:val="16"/>
              </w:rPr>
              <w:t>180,000.0</w:t>
            </w:r>
          </w:p>
        </w:tc>
        <w:tc>
          <w:tcPr>
            <w:tcW w:w="1170" w:type="dxa"/>
          </w:tcPr>
          <w:p w14:paraId="5347E062" w14:textId="77777777" w:rsidR="003D27E1" w:rsidRDefault="00B475ED">
            <w:pPr>
              <w:jc w:val="right"/>
            </w:pPr>
            <w:r>
              <w:rPr>
                <w:rFonts w:ascii="Consolas" w:eastAsia="Consolas" w:hAnsi="Consolas" w:cs="Consolas"/>
                <w:sz w:val="16"/>
              </w:rPr>
              <w:t>22,279.2</w:t>
            </w:r>
          </w:p>
        </w:tc>
        <w:tc>
          <w:tcPr>
            <w:tcW w:w="1170" w:type="dxa"/>
          </w:tcPr>
          <w:p w14:paraId="5347E063" w14:textId="77777777" w:rsidR="003D27E1" w:rsidRDefault="00B475ED">
            <w:pPr>
              <w:jc w:val="right"/>
            </w:pPr>
            <w:r>
              <w:rPr>
                <w:rFonts w:ascii="Consolas" w:eastAsia="Consolas" w:hAnsi="Consolas" w:cs="Consolas"/>
                <w:sz w:val="16"/>
              </w:rPr>
              <w:t>18,133.7</w:t>
            </w:r>
          </w:p>
        </w:tc>
        <w:tc>
          <w:tcPr>
            <w:tcW w:w="1170" w:type="dxa"/>
          </w:tcPr>
          <w:p w14:paraId="5347E064" w14:textId="77777777" w:rsidR="003D27E1" w:rsidRDefault="00B475ED">
            <w:pPr>
              <w:jc w:val="right"/>
            </w:pPr>
            <w:r>
              <w:rPr>
                <w:rFonts w:ascii="Consolas" w:eastAsia="Consolas" w:hAnsi="Consolas" w:cs="Consolas"/>
                <w:sz w:val="16"/>
              </w:rPr>
              <w:t>10,796.3</w:t>
            </w:r>
          </w:p>
        </w:tc>
        <w:tc>
          <w:tcPr>
            <w:tcW w:w="1170" w:type="dxa"/>
          </w:tcPr>
          <w:p w14:paraId="5347E065" w14:textId="77777777" w:rsidR="003D27E1" w:rsidRDefault="00B475ED">
            <w:pPr>
              <w:jc w:val="right"/>
            </w:pPr>
            <w:r>
              <w:rPr>
                <w:rFonts w:ascii="Consolas" w:eastAsia="Consolas" w:hAnsi="Consolas" w:cs="Consolas"/>
                <w:sz w:val="16"/>
              </w:rPr>
              <w:t>29,000.0</w:t>
            </w:r>
          </w:p>
        </w:tc>
        <w:tc>
          <w:tcPr>
            <w:tcW w:w="1170" w:type="dxa"/>
          </w:tcPr>
          <w:p w14:paraId="5347E066" w14:textId="77777777" w:rsidR="003D27E1" w:rsidRDefault="00B475ED">
            <w:pPr>
              <w:jc w:val="right"/>
            </w:pPr>
            <w:r>
              <w:rPr>
                <w:rFonts w:ascii="Consolas" w:eastAsia="Consolas" w:hAnsi="Consolas" w:cs="Consolas"/>
                <w:sz w:val="16"/>
              </w:rPr>
              <w:t>16,965.1</w:t>
            </w:r>
          </w:p>
        </w:tc>
      </w:tr>
      <w:tr w:rsidR="003D27E1" w14:paraId="5347E070" w14:textId="77777777">
        <w:tc>
          <w:tcPr>
            <w:tcW w:w="1170" w:type="dxa"/>
            <w:tcBorders>
              <w:bottom w:val="single" w:sz="0" w:space="0" w:color="000000"/>
            </w:tcBorders>
          </w:tcPr>
          <w:p w14:paraId="5347E068"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069"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6A"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6B"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6C"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6D"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6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6F" w14:textId="77777777" w:rsidR="003D27E1" w:rsidRDefault="00B475ED">
            <w:pPr>
              <w:jc w:val="right"/>
            </w:pPr>
            <w:r>
              <w:rPr>
                <w:rFonts w:ascii="Consolas" w:eastAsia="Consolas" w:hAnsi="Consolas" w:cs="Consolas"/>
                <w:sz w:val="16"/>
              </w:rPr>
              <w:t>.</w:t>
            </w:r>
          </w:p>
        </w:tc>
      </w:tr>
      <w:tr w:rsidR="003D27E1" w14:paraId="5347E079" w14:textId="77777777">
        <w:tc>
          <w:tcPr>
            <w:tcW w:w="1170" w:type="dxa"/>
            <w:tcBorders>
              <w:top w:val="single" w:sz="0" w:space="0" w:color="000000"/>
              <w:bottom w:val="single" w:sz="0" w:space="0" w:color="000000"/>
            </w:tcBorders>
          </w:tcPr>
          <w:p w14:paraId="5347E071"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072"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E073" w14:textId="77777777" w:rsidR="003D27E1" w:rsidRDefault="00B475ED">
            <w:pPr>
              <w:jc w:val="right"/>
            </w:pPr>
            <w:r>
              <w:rPr>
                <w:rFonts w:ascii="Consolas" w:eastAsia="Consolas" w:hAnsi="Consolas" w:cs="Consolas"/>
                <w:sz w:val="16"/>
              </w:rPr>
              <w:t>180,000.0</w:t>
            </w:r>
          </w:p>
        </w:tc>
        <w:tc>
          <w:tcPr>
            <w:tcW w:w="1170" w:type="dxa"/>
            <w:tcBorders>
              <w:top w:val="single" w:sz="0" w:space="0" w:color="000000"/>
              <w:bottom w:val="single" w:sz="0" w:space="0" w:color="000000"/>
            </w:tcBorders>
          </w:tcPr>
          <w:p w14:paraId="5347E074" w14:textId="77777777" w:rsidR="003D27E1" w:rsidRDefault="00B475ED">
            <w:pPr>
              <w:jc w:val="right"/>
            </w:pPr>
            <w:r>
              <w:rPr>
                <w:rFonts w:ascii="Consolas" w:eastAsia="Consolas" w:hAnsi="Consolas" w:cs="Consolas"/>
                <w:sz w:val="16"/>
              </w:rPr>
              <w:t>22,279.2</w:t>
            </w:r>
          </w:p>
        </w:tc>
        <w:tc>
          <w:tcPr>
            <w:tcW w:w="1170" w:type="dxa"/>
            <w:tcBorders>
              <w:top w:val="single" w:sz="0" w:space="0" w:color="000000"/>
              <w:bottom w:val="single" w:sz="0" w:space="0" w:color="000000"/>
            </w:tcBorders>
          </w:tcPr>
          <w:p w14:paraId="5347E075" w14:textId="77777777" w:rsidR="003D27E1" w:rsidRDefault="00B475ED">
            <w:pPr>
              <w:jc w:val="right"/>
            </w:pPr>
            <w:r>
              <w:rPr>
                <w:rFonts w:ascii="Consolas" w:eastAsia="Consolas" w:hAnsi="Consolas" w:cs="Consolas"/>
                <w:sz w:val="16"/>
              </w:rPr>
              <w:t>18,133.7</w:t>
            </w:r>
          </w:p>
        </w:tc>
        <w:tc>
          <w:tcPr>
            <w:tcW w:w="1170" w:type="dxa"/>
            <w:tcBorders>
              <w:top w:val="single" w:sz="0" w:space="0" w:color="000000"/>
              <w:bottom w:val="single" w:sz="0" w:space="0" w:color="000000"/>
            </w:tcBorders>
          </w:tcPr>
          <w:p w14:paraId="5347E076" w14:textId="77777777" w:rsidR="003D27E1" w:rsidRDefault="00B475ED">
            <w:pPr>
              <w:jc w:val="right"/>
            </w:pPr>
            <w:r>
              <w:rPr>
                <w:rFonts w:ascii="Consolas" w:eastAsia="Consolas" w:hAnsi="Consolas" w:cs="Consolas"/>
                <w:sz w:val="16"/>
              </w:rPr>
              <w:t>10,796.3</w:t>
            </w:r>
          </w:p>
        </w:tc>
        <w:tc>
          <w:tcPr>
            <w:tcW w:w="1170" w:type="dxa"/>
            <w:tcBorders>
              <w:top w:val="single" w:sz="0" w:space="0" w:color="000000"/>
              <w:bottom w:val="single" w:sz="0" w:space="0" w:color="000000"/>
            </w:tcBorders>
          </w:tcPr>
          <w:p w14:paraId="5347E077" w14:textId="77777777" w:rsidR="003D27E1" w:rsidRDefault="00B475ED">
            <w:pPr>
              <w:jc w:val="right"/>
            </w:pPr>
            <w:r>
              <w:rPr>
                <w:rFonts w:ascii="Consolas" w:eastAsia="Consolas" w:hAnsi="Consolas" w:cs="Consolas"/>
                <w:sz w:val="16"/>
              </w:rPr>
              <w:t>29,000.0</w:t>
            </w:r>
          </w:p>
        </w:tc>
        <w:tc>
          <w:tcPr>
            <w:tcW w:w="1170" w:type="dxa"/>
            <w:tcBorders>
              <w:top w:val="single" w:sz="0" w:space="0" w:color="000000"/>
              <w:bottom w:val="single" w:sz="0" w:space="0" w:color="000000"/>
            </w:tcBorders>
          </w:tcPr>
          <w:p w14:paraId="5347E078" w14:textId="77777777" w:rsidR="003D27E1" w:rsidRDefault="00B475ED">
            <w:pPr>
              <w:jc w:val="right"/>
            </w:pPr>
            <w:r>
              <w:rPr>
                <w:rFonts w:ascii="Consolas" w:eastAsia="Consolas" w:hAnsi="Consolas" w:cs="Consolas"/>
                <w:sz w:val="16"/>
              </w:rPr>
              <w:t>16,965.1</w:t>
            </w:r>
          </w:p>
        </w:tc>
      </w:tr>
    </w:tbl>
    <w:p w14:paraId="5347E07A" w14:textId="77777777" w:rsidR="003D27E1" w:rsidRDefault="003D27E1"/>
    <w:p w14:paraId="5347E07B" w14:textId="77777777" w:rsidR="003D27E1" w:rsidRDefault="00B475ED">
      <w:r>
        <w:br/>
      </w:r>
    </w:p>
    <w:p w14:paraId="5347E07C" w14:textId="77777777" w:rsidR="003D27E1" w:rsidRDefault="00B475ED">
      <w:pPr>
        <w:shd w:val="solid" w:color="B0C4DE" w:fill="auto"/>
      </w:pPr>
      <w:r>
        <w:rPr>
          <w:b/>
          <w:sz w:val="26"/>
        </w:rPr>
        <w:t>incjob1_mg</w:t>
      </w:r>
    </w:p>
    <w:p w14:paraId="5347E07D" w14:textId="77777777" w:rsidR="003D27E1" w:rsidRDefault="00B475ED">
      <w:pPr>
        <w:rPr>
          <w:color w:val="4682B4"/>
        </w:rPr>
      </w:pPr>
      <w:r>
        <w:rPr>
          <w:color w:val="4682B4"/>
        </w:rPr>
        <w:t>Salary from main job (month, gross) [local currency]</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07F" w14:textId="77777777">
        <w:tc>
          <w:tcPr>
            <w:tcW w:w="9360" w:type="dxa"/>
          </w:tcPr>
          <w:p w14:paraId="5347E07E" w14:textId="77777777" w:rsidR="003D27E1" w:rsidRDefault="00B475ED">
            <w:r>
              <w:rPr>
                <w:rFonts w:ascii="Consolas" w:eastAsia="Consolas" w:hAnsi="Consolas" w:cs="Consolas"/>
                <w:b/>
                <w:sz w:val="18"/>
              </w:rPr>
              <w:t xml:space="preserve">       Name: </w:t>
            </w:r>
            <w:r>
              <w:rPr>
                <w:rFonts w:ascii="Consolas" w:eastAsia="Consolas" w:hAnsi="Consolas" w:cs="Consolas"/>
                <w:sz w:val="18"/>
              </w:rPr>
              <w:t>incjob1_mg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(month, gross) [local currency]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73207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1,691,540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1,754.04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3,502.69       </w:t>
            </w:r>
          </w:p>
        </w:tc>
      </w:tr>
    </w:tbl>
    <w:p w14:paraId="5347E080"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089" w14:textId="77777777">
        <w:tc>
          <w:tcPr>
            <w:tcW w:w="1170" w:type="dxa"/>
            <w:tcBorders>
              <w:top w:val="single" w:sz="0" w:space="0" w:color="000000"/>
              <w:bottom w:val="single" w:sz="0" w:space="0" w:color="000000"/>
            </w:tcBorders>
          </w:tcPr>
          <w:p w14:paraId="5347E081" w14:textId="77777777" w:rsidR="003D27E1" w:rsidRDefault="003D27E1">
            <w:pPr>
              <w:jc w:val="right"/>
            </w:pPr>
          </w:p>
        </w:tc>
        <w:tc>
          <w:tcPr>
            <w:tcW w:w="1170" w:type="dxa"/>
            <w:tcBorders>
              <w:top w:val="single" w:sz="0" w:space="0" w:color="000000"/>
              <w:bottom w:val="single" w:sz="0" w:space="0" w:color="000000"/>
            </w:tcBorders>
          </w:tcPr>
          <w:p w14:paraId="5347E082"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083"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084"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085"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086"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087"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088" w14:textId="77777777" w:rsidR="003D27E1" w:rsidRDefault="00B475ED">
            <w:pPr>
              <w:jc w:val="right"/>
            </w:pPr>
            <w:r>
              <w:rPr>
                <w:rFonts w:ascii="Consolas" w:eastAsia="Consolas" w:hAnsi="Consolas" w:cs="Consolas"/>
                <w:sz w:val="16"/>
              </w:rPr>
              <w:t>SD</w:t>
            </w:r>
          </w:p>
        </w:tc>
      </w:tr>
      <w:tr w:rsidR="003D27E1" w14:paraId="5347E092" w14:textId="77777777">
        <w:tc>
          <w:tcPr>
            <w:tcW w:w="1170" w:type="dxa"/>
            <w:tcBorders>
              <w:top w:val="single" w:sz="0" w:space="0" w:color="000000"/>
            </w:tcBorders>
          </w:tcPr>
          <w:p w14:paraId="5347E08A"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08B" w14:textId="77777777" w:rsidR="003D27E1" w:rsidRDefault="00B475ED">
            <w:pPr>
              <w:jc w:val="right"/>
            </w:pPr>
            <w:r>
              <w:rPr>
                <w:rFonts w:ascii="Consolas" w:eastAsia="Consolas" w:hAnsi="Consolas" w:cs="Consolas"/>
                <w:sz w:val="16"/>
              </w:rPr>
              <w:t>0.0</w:t>
            </w:r>
          </w:p>
        </w:tc>
        <w:tc>
          <w:tcPr>
            <w:tcW w:w="1170" w:type="dxa"/>
            <w:tcBorders>
              <w:top w:val="single" w:sz="0" w:space="0" w:color="000000"/>
            </w:tcBorders>
          </w:tcPr>
          <w:p w14:paraId="5347E08C" w14:textId="77777777" w:rsidR="003D27E1" w:rsidRDefault="00B475ED">
            <w:pPr>
              <w:jc w:val="right"/>
            </w:pPr>
            <w:r>
              <w:rPr>
                <w:rFonts w:ascii="Consolas" w:eastAsia="Consolas" w:hAnsi="Consolas" w:cs="Consolas"/>
                <w:sz w:val="16"/>
              </w:rPr>
              <w:t>59,350.2</w:t>
            </w:r>
          </w:p>
        </w:tc>
        <w:tc>
          <w:tcPr>
            <w:tcW w:w="1170" w:type="dxa"/>
            <w:tcBorders>
              <w:top w:val="single" w:sz="0" w:space="0" w:color="000000"/>
            </w:tcBorders>
          </w:tcPr>
          <w:p w14:paraId="5347E08D" w14:textId="77777777" w:rsidR="003D27E1" w:rsidRDefault="00B475ED">
            <w:pPr>
              <w:jc w:val="right"/>
            </w:pPr>
            <w:r>
              <w:rPr>
                <w:rFonts w:ascii="Consolas" w:eastAsia="Consolas" w:hAnsi="Consolas" w:cs="Consolas"/>
                <w:sz w:val="16"/>
              </w:rPr>
              <w:t>2,639.9</w:t>
            </w:r>
          </w:p>
        </w:tc>
        <w:tc>
          <w:tcPr>
            <w:tcW w:w="1170" w:type="dxa"/>
            <w:tcBorders>
              <w:top w:val="single" w:sz="0" w:space="0" w:color="000000"/>
            </w:tcBorders>
          </w:tcPr>
          <w:p w14:paraId="5347E08E" w14:textId="77777777" w:rsidR="003D27E1" w:rsidRDefault="00B475ED">
            <w:pPr>
              <w:jc w:val="right"/>
            </w:pPr>
            <w:r>
              <w:rPr>
                <w:rFonts w:ascii="Consolas" w:eastAsia="Consolas" w:hAnsi="Consolas" w:cs="Consolas"/>
                <w:sz w:val="16"/>
              </w:rPr>
              <w:t>1,600.2</w:t>
            </w:r>
          </w:p>
        </w:tc>
        <w:tc>
          <w:tcPr>
            <w:tcW w:w="1170" w:type="dxa"/>
            <w:tcBorders>
              <w:top w:val="single" w:sz="0" w:space="0" w:color="000000"/>
            </w:tcBorders>
          </w:tcPr>
          <w:p w14:paraId="5347E08F" w14:textId="77777777" w:rsidR="003D27E1" w:rsidRDefault="00B475ED">
            <w:pPr>
              <w:jc w:val="right"/>
            </w:pPr>
            <w:r>
              <w:rPr>
                <w:rFonts w:ascii="Consolas" w:eastAsia="Consolas" w:hAnsi="Consolas" w:cs="Consolas"/>
                <w:sz w:val="16"/>
              </w:rPr>
              <w:t>0.0</w:t>
            </w:r>
          </w:p>
        </w:tc>
        <w:tc>
          <w:tcPr>
            <w:tcW w:w="1170" w:type="dxa"/>
            <w:tcBorders>
              <w:top w:val="single" w:sz="0" w:space="0" w:color="000000"/>
            </w:tcBorders>
          </w:tcPr>
          <w:p w14:paraId="5347E090" w14:textId="77777777" w:rsidR="003D27E1" w:rsidRDefault="00B475ED">
            <w:pPr>
              <w:jc w:val="right"/>
            </w:pPr>
            <w:r>
              <w:rPr>
                <w:rFonts w:ascii="Consolas" w:eastAsia="Consolas" w:hAnsi="Consolas" w:cs="Consolas"/>
                <w:sz w:val="16"/>
              </w:rPr>
              <w:t>4,200.0</w:t>
            </w:r>
          </w:p>
        </w:tc>
        <w:tc>
          <w:tcPr>
            <w:tcW w:w="1170" w:type="dxa"/>
            <w:tcBorders>
              <w:top w:val="single" w:sz="0" w:space="0" w:color="000000"/>
            </w:tcBorders>
          </w:tcPr>
          <w:p w14:paraId="5347E091" w14:textId="77777777" w:rsidR="003D27E1" w:rsidRDefault="00B475ED">
            <w:pPr>
              <w:jc w:val="right"/>
            </w:pPr>
            <w:r>
              <w:rPr>
                <w:rFonts w:ascii="Consolas" w:eastAsia="Consolas" w:hAnsi="Consolas" w:cs="Consolas"/>
                <w:sz w:val="16"/>
              </w:rPr>
              <w:t>3,502.2</w:t>
            </w:r>
          </w:p>
        </w:tc>
      </w:tr>
      <w:tr w:rsidR="003D27E1" w14:paraId="5347E09B" w14:textId="77777777">
        <w:tc>
          <w:tcPr>
            <w:tcW w:w="1170" w:type="dxa"/>
          </w:tcPr>
          <w:p w14:paraId="5347E093" w14:textId="77777777" w:rsidR="003D27E1" w:rsidRDefault="00B475ED">
            <w:pPr>
              <w:jc w:val="right"/>
            </w:pPr>
            <w:r>
              <w:rPr>
                <w:rFonts w:ascii="Consolas" w:eastAsia="Consolas" w:hAnsi="Consolas" w:cs="Consolas"/>
                <w:sz w:val="16"/>
              </w:rPr>
              <w:t>[2] KOR</w:t>
            </w:r>
          </w:p>
        </w:tc>
        <w:tc>
          <w:tcPr>
            <w:tcW w:w="1170" w:type="dxa"/>
          </w:tcPr>
          <w:p w14:paraId="5347E094" w14:textId="77777777" w:rsidR="003D27E1" w:rsidRDefault="00B475ED">
            <w:pPr>
              <w:jc w:val="right"/>
            </w:pPr>
            <w:r>
              <w:rPr>
                <w:rFonts w:ascii="Consolas" w:eastAsia="Consolas" w:hAnsi="Consolas" w:cs="Consolas"/>
                <w:sz w:val="16"/>
              </w:rPr>
              <w:t>.</w:t>
            </w:r>
          </w:p>
        </w:tc>
        <w:tc>
          <w:tcPr>
            <w:tcW w:w="1170" w:type="dxa"/>
          </w:tcPr>
          <w:p w14:paraId="5347E095" w14:textId="77777777" w:rsidR="003D27E1" w:rsidRDefault="00B475ED">
            <w:pPr>
              <w:jc w:val="right"/>
            </w:pPr>
            <w:r>
              <w:rPr>
                <w:rFonts w:ascii="Consolas" w:eastAsia="Consolas" w:hAnsi="Consolas" w:cs="Consolas"/>
                <w:sz w:val="16"/>
              </w:rPr>
              <w:t>.</w:t>
            </w:r>
          </w:p>
        </w:tc>
        <w:tc>
          <w:tcPr>
            <w:tcW w:w="1170" w:type="dxa"/>
          </w:tcPr>
          <w:p w14:paraId="5347E096" w14:textId="77777777" w:rsidR="003D27E1" w:rsidRDefault="00B475ED">
            <w:pPr>
              <w:jc w:val="right"/>
            </w:pPr>
            <w:r>
              <w:rPr>
                <w:rFonts w:ascii="Consolas" w:eastAsia="Consolas" w:hAnsi="Consolas" w:cs="Consolas"/>
                <w:sz w:val="16"/>
              </w:rPr>
              <w:t>.</w:t>
            </w:r>
          </w:p>
        </w:tc>
        <w:tc>
          <w:tcPr>
            <w:tcW w:w="1170" w:type="dxa"/>
          </w:tcPr>
          <w:p w14:paraId="5347E097" w14:textId="77777777" w:rsidR="003D27E1" w:rsidRDefault="00B475ED">
            <w:pPr>
              <w:jc w:val="right"/>
            </w:pPr>
            <w:r>
              <w:rPr>
                <w:rFonts w:ascii="Consolas" w:eastAsia="Consolas" w:hAnsi="Consolas" w:cs="Consolas"/>
                <w:sz w:val="16"/>
              </w:rPr>
              <w:t>.</w:t>
            </w:r>
          </w:p>
        </w:tc>
        <w:tc>
          <w:tcPr>
            <w:tcW w:w="1170" w:type="dxa"/>
          </w:tcPr>
          <w:p w14:paraId="5347E098" w14:textId="77777777" w:rsidR="003D27E1" w:rsidRDefault="00B475ED">
            <w:pPr>
              <w:jc w:val="right"/>
            </w:pPr>
            <w:r>
              <w:rPr>
                <w:rFonts w:ascii="Consolas" w:eastAsia="Consolas" w:hAnsi="Consolas" w:cs="Consolas"/>
                <w:sz w:val="16"/>
              </w:rPr>
              <w:t>.</w:t>
            </w:r>
          </w:p>
        </w:tc>
        <w:tc>
          <w:tcPr>
            <w:tcW w:w="1170" w:type="dxa"/>
          </w:tcPr>
          <w:p w14:paraId="5347E099" w14:textId="77777777" w:rsidR="003D27E1" w:rsidRDefault="00B475ED">
            <w:pPr>
              <w:jc w:val="right"/>
            </w:pPr>
            <w:r>
              <w:rPr>
                <w:rFonts w:ascii="Consolas" w:eastAsia="Consolas" w:hAnsi="Consolas" w:cs="Consolas"/>
                <w:sz w:val="16"/>
              </w:rPr>
              <w:t>.</w:t>
            </w:r>
          </w:p>
        </w:tc>
        <w:tc>
          <w:tcPr>
            <w:tcW w:w="1170" w:type="dxa"/>
          </w:tcPr>
          <w:p w14:paraId="5347E09A" w14:textId="77777777" w:rsidR="003D27E1" w:rsidRDefault="00B475ED">
            <w:pPr>
              <w:jc w:val="right"/>
            </w:pPr>
            <w:r>
              <w:rPr>
                <w:rFonts w:ascii="Consolas" w:eastAsia="Consolas" w:hAnsi="Consolas" w:cs="Consolas"/>
                <w:sz w:val="16"/>
              </w:rPr>
              <w:t>.</w:t>
            </w:r>
          </w:p>
        </w:tc>
      </w:tr>
      <w:tr w:rsidR="003D27E1" w14:paraId="5347E0A4" w14:textId="77777777">
        <w:tc>
          <w:tcPr>
            <w:tcW w:w="1170" w:type="dxa"/>
          </w:tcPr>
          <w:p w14:paraId="5347E09C" w14:textId="77777777" w:rsidR="003D27E1" w:rsidRDefault="00B475ED">
            <w:pPr>
              <w:jc w:val="right"/>
            </w:pPr>
            <w:r>
              <w:rPr>
                <w:rFonts w:ascii="Consolas" w:eastAsia="Consolas" w:hAnsi="Consolas" w:cs="Consolas"/>
                <w:sz w:val="16"/>
              </w:rPr>
              <w:t>[3] USA</w:t>
            </w:r>
          </w:p>
        </w:tc>
        <w:tc>
          <w:tcPr>
            <w:tcW w:w="1170" w:type="dxa"/>
          </w:tcPr>
          <w:p w14:paraId="5347E09D" w14:textId="77777777" w:rsidR="003D27E1" w:rsidRDefault="00B475ED">
            <w:pPr>
              <w:jc w:val="right"/>
            </w:pPr>
            <w:r>
              <w:rPr>
                <w:rFonts w:ascii="Consolas" w:eastAsia="Consolas" w:hAnsi="Consolas" w:cs="Consolas"/>
                <w:sz w:val="16"/>
              </w:rPr>
              <w:t>-1.0</w:t>
            </w:r>
          </w:p>
        </w:tc>
        <w:tc>
          <w:tcPr>
            <w:tcW w:w="1170" w:type="dxa"/>
          </w:tcPr>
          <w:p w14:paraId="5347E09E" w14:textId="77777777" w:rsidR="003D27E1" w:rsidRDefault="00B475ED">
            <w:pPr>
              <w:jc w:val="right"/>
            </w:pPr>
            <w:r>
              <w:rPr>
                <w:rFonts w:ascii="Consolas" w:eastAsia="Consolas" w:hAnsi="Consolas" w:cs="Consolas"/>
                <w:sz w:val="16"/>
              </w:rPr>
              <w:t>1008504.0</w:t>
            </w:r>
          </w:p>
        </w:tc>
        <w:tc>
          <w:tcPr>
            <w:tcW w:w="1170" w:type="dxa"/>
          </w:tcPr>
          <w:p w14:paraId="5347E09F" w14:textId="77777777" w:rsidR="003D27E1" w:rsidRDefault="00B475ED">
            <w:pPr>
              <w:jc w:val="right"/>
            </w:pPr>
            <w:r>
              <w:rPr>
                <w:rFonts w:ascii="Consolas" w:eastAsia="Consolas" w:hAnsi="Consolas" w:cs="Consolas"/>
                <w:sz w:val="16"/>
              </w:rPr>
              <w:t>1,531.0</w:t>
            </w:r>
          </w:p>
        </w:tc>
        <w:tc>
          <w:tcPr>
            <w:tcW w:w="1170" w:type="dxa"/>
          </w:tcPr>
          <w:p w14:paraId="5347E0A0" w14:textId="77777777" w:rsidR="003D27E1" w:rsidRDefault="00B475ED">
            <w:pPr>
              <w:jc w:val="right"/>
            </w:pPr>
            <w:r>
              <w:rPr>
                <w:rFonts w:ascii="Consolas" w:eastAsia="Consolas" w:hAnsi="Consolas" w:cs="Consolas"/>
                <w:sz w:val="16"/>
              </w:rPr>
              <w:t>0.0</w:t>
            </w:r>
          </w:p>
        </w:tc>
        <w:tc>
          <w:tcPr>
            <w:tcW w:w="1170" w:type="dxa"/>
          </w:tcPr>
          <w:p w14:paraId="5347E0A1" w14:textId="77777777" w:rsidR="003D27E1" w:rsidRDefault="00B475ED">
            <w:pPr>
              <w:jc w:val="right"/>
            </w:pPr>
            <w:r>
              <w:rPr>
                <w:rFonts w:ascii="Consolas" w:eastAsia="Consolas" w:hAnsi="Consolas" w:cs="Consolas"/>
                <w:sz w:val="16"/>
              </w:rPr>
              <w:t>0.0</w:t>
            </w:r>
          </w:p>
        </w:tc>
        <w:tc>
          <w:tcPr>
            <w:tcW w:w="1170" w:type="dxa"/>
          </w:tcPr>
          <w:p w14:paraId="5347E0A2" w14:textId="77777777" w:rsidR="003D27E1" w:rsidRDefault="00B475ED">
            <w:pPr>
              <w:jc w:val="right"/>
            </w:pPr>
            <w:r>
              <w:rPr>
                <w:rFonts w:ascii="Consolas" w:eastAsia="Consolas" w:hAnsi="Consolas" w:cs="Consolas"/>
                <w:sz w:val="16"/>
              </w:rPr>
              <w:t>2,016.0</w:t>
            </w:r>
          </w:p>
        </w:tc>
        <w:tc>
          <w:tcPr>
            <w:tcW w:w="1170" w:type="dxa"/>
          </w:tcPr>
          <w:p w14:paraId="5347E0A3" w14:textId="77777777" w:rsidR="003D27E1" w:rsidRDefault="00B475ED">
            <w:pPr>
              <w:jc w:val="right"/>
            </w:pPr>
            <w:r>
              <w:rPr>
                <w:rFonts w:ascii="Consolas" w:eastAsia="Consolas" w:hAnsi="Consolas" w:cs="Consolas"/>
                <w:sz w:val="16"/>
              </w:rPr>
              <w:t>4,459.6</w:t>
            </w:r>
          </w:p>
        </w:tc>
      </w:tr>
      <w:tr w:rsidR="003D27E1" w14:paraId="5347E0AD" w14:textId="77777777">
        <w:tc>
          <w:tcPr>
            <w:tcW w:w="1170" w:type="dxa"/>
          </w:tcPr>
          <w:p w14:paraId="5347E0A5" w14:textId="77777777" w:rsidR="003D27E1" w:rsidRDefault="00B475ED">
            <w:pPr>
              <w:jc w:val="right"/>
            </w:pPr>
            <w:r>
              <w:rPr>
                <w:rFonts w:ascii="Consolas" w:eastAsia="Consolas" w:hAnsi="Consolas" w:cs="Consolas"/>
                <w:sz w:val="16"/>
              </w:rPr>
              <w:t>[5] SWT</w:t>
            </w:r>
          </w:p>
        </w:tc>
        <w:tc>
          <w:tcPr>
            <w:tcW w:w="1170" w:type="dxa"/>
          </w:tcPr>
          <w:p w14:paraId="5347E0A6" w14:textId="77777777" w:rsidR="003D27E1" w:rsidRDefault="00B475ED">
            <w:pPr>
              <w:jc w:val="right"/>
            </w:pPr>
            <w:r>
              <w:rPr>
                <w:rFonts w:ascii="Consolas" w:eastAsia="Consolas" w:hAnsi="Consolas" w:cs="Consolas"/>
                <w:sz w:val="16"/>
              </w:rPr>
              <w:t>.</w:t>
            </w:r>
          </w:p>
        </w:tc>
        <w:tc>
          <w:tcPr>
            <w:tcW w:w="1170" w:type="dxa"/>
          </w:tcPr>
          <w:p w14:paraId="5347E0A7" w14:textId="77777777" w:rsidR="003D27E1" w:rsidRDefault="00B475ED">
            <w:pPr>
              <w:jc w:val="right"/>
            </w:pPr>
            <w:r>
              <w:rPr>
                <w:rFonts w:ascii="Consolas" w:eastAsia="Consolas" w:hAnsi="Consolas" w:cs="Consolas"/>
                <w:sz w:val="16"/>
              </w:rPr>
              <w:t>.</w:t>
            </w:r>
          </w:p>
        </w:tc>
        <w:tc>
          <w:tcPr>
            <w:tcW w:w="1170" w:type="dxa"/>
          </w:tcPr>
          <w:p w14:paraId="5347E0A8" w14:textId="77777777" w:rsidR="003D27E1" w:rsidRDefault="00B475ED">
            <w:pPr>
              <w:jc w:val="right"/>
            </w:pPr>
            <w:r>
              <w:rPr>
                <w:rFonts w:ascii="Consolas" w:eastAsia="Consolas" w:hAnsi="Consolas" w:cs="Consolas"/>
                <w:sz w:val="16"/>
              </w:rPr>
              <w:t>.</w:t>
            </w:r>
          </w:p>
        </w:tc>
        <w:tc>
          <w:tcPr>
            <w:tcW w:w="1170" w:type="dxa"/>
          </w:tcPr>
          <w:p w14:paraId="5347E0A9" w14:textId="77777777" w:rsidR="003D27E1" w:rsidRDefault="00B475ED">
            <w:pPr>
              <w:jc w:val="right"/>
            </w:pPr>
            <w:r>
              <w:rPr>
                <w:rFonts w:ascii="Consolas" w:eastAsia="Consolas" w:hAnsi="Consolas" w:cs="Consolas"/>
                <w:sz w:val="16"/>
              </w:rPr>
              <w:t>.</w:t>
            </w:r>
          </w:p>
        </w:tc>
        <w:tc>
          <w:tcPr>
            <w:tcW w:w="1170" w:type="dxa"/>
          </w:tcPr>
          <w:p w14:paraId="5347E0AA" w14:textId="77777777" w:rsidR="003D27E1" w:rsidRDefault="00B475ED">
            <w:pPr>
              <w:jc w:val="right"/>
            </w:pPr>
            <w:r>
              <w:rPr>
                <w:rFonts w:ascii="Consolas" w:eastAsia="Consolas" w:hAnsi="Consolas" w:cs="Consolas"/>
                <w:sz w:val="16"/>
              </w:rPr>
              <w:t>.</w:t>
            </w:r>
          </w:p>
        </w:tc>
        <w:tc>
          <w:tcPr>
            <w:tcW w:w="1170" w:type="dxa"/>
          </w:tcPr>
          <w:p w14:paraId="5347E0AB" w14:textId="77777777" w:rsidR="003D27E1" w:rsidRDefault="00B475ED">
            <w:pPr>
              <w:jc w:val="right"/>
            </w:pPr>
            <w:r>
              <w:rPr>
                <w:rFonts w:ascii="Consolas" w:eastAsia="Consolas" w:hAnsi="Consolas" w:cs="Consolas"/>
                <w:sz w:val="16"/>
              </w:rPr>
              <w:t>.</w:t>
            </w:r>
          </w:p>
        </w:tc>
        <w:tc>
          <w:tcPr>
            <w:tcW w:w="1170" w:type="dxa"/>
          </w:tcPr>
          <w:p w14:paraId="5347E0AC" w14:textId="77777777" w:rsidR="003D27E1" w:rsidRDefault="00B475ED">
            <w:pPr>
              <w:jc w:val="right"/>
            </w:pPr>
            <w:r>
              <w:rPr>
                <w:rFonts w:ascii="Consolas" w:eastAsia="Consolas" w:hAnsi="Consolas" w:cs="Consolas"/>
                <w:sz w:val="16"/>
              </w:rPr>
              <w:t>.</w:t>
            </w:r>
          </w:p>
        </w:tc>
      </w:tr>
      <w:tr w:rsidR="003D27E1" w14:paraId="5347E0B6" w14:textId="77777777">
        <w:tc>
          <w:tcPr>
            <w:tcW w:w="1170" w:type="dxa"/>
          </w:tcPr>
          <w:p w14:paraId="5347E0AE" w14:textId="77777777" w:rsidR="003D27E1" w:rsidRDefault="00B475ED">
            <w:pPr>
              <w:jc w:val="right"/>
            </w:pPr>
            <w:r>
              <w:rPr>
                <w:rFonts w:ascii="Consolas" w:eastAsia="Consolas" w:hAnsi="Consolas" w:cs="Consolas"/>
                <w:sz w:val="16"/>
              </w:rPr>
              <w:t>[6] GER</w:t>
            </w:r>
          </w:p>
        </w:tc>
        <w:tc>
          <w:tcPr>
            <w:tcW w:w="1170" w:type="dxa"/>
          </w:tcPr>
          <w:p w14:paraId="5347E0AF" w14:textId="77777777" w:rsidR="003D27E1" w:rsidRDefault="00B475ED">
            <w:pPr>
              <w:jc w:val="right"/>
            </w:pPr>
            <w:r>
              <w:rPr>
                <w:rFonts w:ascii="Consolas" w:eastAsia="Consolas" w:hAnsi="Consolas" w:cs="Consolas"/>
                <w:sz w:val="16"/>
              </w:rPr>
              <w:t>-2.0</w:t>
            </w:r>
          </w:p>
        </w:tc>
        <w:tc>
          <w:tcPr>
            <w:tcW w:w="1170" w:type="dxa"/>
          </w:tcPr>
          <w:p w14:paraId="5347E0B0" w14:textId="77777777" w:rsidR="003D27E1" w:rsidRDefault="00B475ED">
            <w:pPr>
              <w:jc w:val="right"/>
            </w:pPr>
            <w:r>
              <w:rPr>
                <w:rFonts w:ascii="Consolas" w:eastAsia="Consolas" w:hAnsi="Consolas" w:cs="Consolas"/>
                <w:sz w:val="16"/>
              </w:rPr>
              <w:t>2700000.0</w:t>
            </w:r>
          </w:p>
        </w:tc>
        <w:tc>
          <w:tcPr>
            <w:tcW w:w="1170" w:type="dxa"/>
          </w:tcPr>
          <w:p w14:paraId="5347E0B1" w14:textId="77777777" w:rsidR="003D27E1" w:rsidRDefault="00B475ED">
            <w:pPr>
              <w:jc w:val="right"/>
            </w:pPr>
            <w:r>
              <w:rPr>
                <w:rFonts w:ascii="Consolas" w:eastAsia="Consolas" w:hAnsi="Consolas" w:cs="Consolas"/>
                <w:sz w:val="16"/>
              </w:rPr>
              <w:t>1,456.6</w:t>
            </w:r>
          </w:p>
        </w:tc>
        <w:tc>
          <w:tcPr>
            <w:tcW w:w="1170" w:type="dxa"/>
          </w:tcPr>
          <w:p w14:paraId="5347E0B2" w14:textId="77777777" w:rsidR="003D27E1" w:rsidRDefault="00B475ED">
            <w:pPr>
              <w:jc w:val="right"/>
            </w:pPr>
            <w:r>
              <w:rPr>
                <w:rFonts w:ascii="Consolas" w:eastAsia="Consolas" w:hAnsi="Consolas" w:cs="Consolas"/>
                <w:sz w:val="16"/>
              </w:rPr>
              <w:t>749.0</w:t>
            </w:r>
          </w:p>
        </w:tc>
        <w:tc>
          <w:tcPr>
            <w:tcW w:w="1170" w:type="dxa"/>
          </w:tcPr>
          <w:p w14:paraId="5347E0B3" w14:textId="77777777" w:rsidR="003D27E1" w:rsidRDefault="00B475ED">
            <w:pPr>
              <w:jc w:val="right"/>
            </w:pPr>
            <w:r>
              <w:rPr>
                <w:rFonts w:ascii="Consolas" w:eastAsia="Consolas" w:hAnsi="Consolas" w:cs="Consolas"/>
                <w:sz w:val="16"/>
              </w:rPr>
              <w:t>-2.0</w:t>
            </w:r>
          </w:p>
        </w:tc>
        <w:tc>
          <w:tcPr>
            <w:tcW w:w="1170" w:type="dxa"/>
          </w:tcPr>
          <w:p w14:paraId="5347E0B4" w14:textId="77777777" w:rsidR="003D27E1" w:rsidRDefault="00B475ED">
            <w:pPr>
              <w:jc w:val="right"/>
            </w:pPr>
            <w:r>
              <w:rPr>
                <w:rFonts w:ascii="Consolas" w:eastAsia="Consolas" w:hAnsi="Consolas" w:cs="Consolas"/>
                <w:sz w:val="16"/>
              </w:rPr>
              <w:t>2,280.0</w:t>
            </w:r>
          </w:p>
        </w:tc>
        <w:tc>
          <w:tcPr>
            <w:tcW w:w="1170" w:type="dxa"/>
          </w:tcPr>
          <w:p w14:paraId="5347E0B5" w14:textId="77777777" w:rsidR="003D27E1" w:rsidRDefault="00B475ED">
            <w:pPr>
              <w:jc w:val="right"/>
            </w:pPr>
            <w:r>
              <w:rPr>
                <w:rFonts w:ascii="Consolas" w:eastAsia="Consolas" w:hAnsi="Consolas" w:cs="Consolas"/>
                <w:sz w:val="16"/>
              </w:rPr>
              <w:t>3,787.4</w:t>
            </w:r>
          </w:p>
        </w:tc>
      </w:tr>
      <w:tr w:rsidR="003D27E1" w14:paraId="5347E0BF" w14:textId="77777777">
        <w:tc>
          <w:tcPr>
            <w:tcW w:w="1170" w:type="dxa"/>
          </w:tcPr>
          <w:p w14:paraId="5347E0B7" w14:textId="77777777" w:rsidR="003D27E1" w:rsidRDefault="00B475ED">
            <w:pPr>
              <w:jc w:val="right"/>
            </w:pPr>
            <w:r>
              <w:rPr>
                <w:rFonts w:ascii="Consolas" w:eastAsia="Consolas" w:hAnsi="Consolas" w:cs="Consolas"/>
                <w:sz w:val="16"/>
              </w:rPr>
              <w:t>[7] UK</w:t>
            </w:r>
          </w:p>
        </w:tc>
        <w:tc>
          <w:tcPr>
            <w:tcW w:w="1170" w:type="dxa"/>
          </w:tcPr>
          <w:p w14:paraId="5347E0B8" w14:textId="77777777" w:rsidR="003D27E1" w:rsidRDefault="00B475ED">
            <w:pPr>
              <w:jc w:val="right"/>
            </w:pPr>
            <w:r>
              <w:rPr>
                <w:rFonts w:ascii="Consolas" w:eastAsia="Consolas" w:hAnsi="Consolas" w:cs="Consolas"/>
                <w:sz w:val="16"/>
              </w:rPr>
              <w:t>0.0</w:t>
            </w:r>
          </w:p>
        </w:tc>
        <w:tc>
          <w:tcPr>
            <w:tcW w:w="1170" w:type="dxa"/>
          </w:tcPr>
          <w:p w14:paraId="5347E0B9" w14:textId="77777777" w:rsidR="003D27E1" w:rsidRDefault="00B475ED">
            <w:pPr>
              <w:jc w:val="right"/>
            </w:pPr>
            <w:r>
              <w:rPr>
                <w:rFonts w:ascii="Consolas" w:eastAsia="Consolas" w:hAnsi="Consolas" w:cs="Consolas"/>
                <w:sz w:val="16"/>
              </w:rPr>
              <w:t>15,000.0</w:t>
            </w:r>
          </w:p>
        </w:tc>
        <w:tc>
          <w:tcPr>
            <w:tcW w:w="1170" w:type="dxa"/>
          </w:tcPr>
          <w:p w14:paraId="5347E0BA" w14:textId="77777777" w:rsidR="003D27E1" w:rsidRDefault="00B475ED">
            <w:pPr>
              <w:jc w:val="right"/>
            </w:pPr>
            <w:r>
              <w:rPr>
                <w:rFonts w:ascii="Consolas" w:eastAsia="Consolas" w:hAnsi="Consolas" w:cs="Consolas"/>
                <w:sz w:val="16"/>
              </w:rPr>
              <w:t>1,856.6</w:t>
            </w:r>
          </w:p>
        </w:tc>
        <w:tc>
          <w:tcPr>
            <w:tcW w:w="1170" w:type="dxa"/>
          </w:tcPr>
          <w:p w14:paraId="5347E0BB" w14:textId="77777777" w:rsidR="003D27E1" w:rsidRDefault="00B475ED">
            <w:pPr>
              <w:jc w:val="right"/>
            </w:pPr>
            <w:r>
              <w:rPr>
                <w:rFonts w:ascii="Consolas" w:eastAsia="Consolas" w:hAnsi="Consolas" w:cs="Consolas"/>
                <w:sz w:val="16"/>
              </w:rPr>
              <w:t>1,511.1</w:t>
            </w:r>
          </w:p>
        </w:tc>
        <w:tc>
          <w:tcPr>
            <w:tcW w:w="1170" w:type="dxa"/>
          </w:tcPr>
          <w:p w14:paraId="5347E0BC" w14:textId="77777777" w:rsidR="003D27E1" w:rsidRDefault="00B475ED">
            <w:pPr>
              <w:jc w:val="right"/>
            </w:pPr>
            <w:r>
              <w:rPr>
                <w:rFonts w:ascii="Consolas" w:eastAsia="Consolas" w:hAnsi="Consolas" w:cs="Consolas"/>
                <w:sz w:val="16"/>
              </w:rPr>
              <w:t>899.7</w:t>
            </w:r>
          </w:p>
        </w:tc>
        <w:tc>
          <w:tcPr>
            <w:tcW w:w="1170" w:type="dxa"/>
          </w:tcPr>
          <w:p w14:paraId="5347E0BD" w14:textId="77777777" w:rsidR="003D27E1" w:rsidRDefault="00B475ED">
            <w:pPr>
              <w:jc w:val="right"/>
            </w:pPr>
            <w:r>
              <w:rPr>
                <w:rFonts w:ascii="Consolas" w:eastAsia="Consolas" w:hAnsi="Consolas" w:cs="Consolas"/>
                <w:sz w:val="16"/>
              </w:rPr>
              <w:t>2,416.7</w:t>
            </w:r>
          </w:p>
        </w:tc>
        <w:tc>
          <w:tcPr>
            <w:tcW w:w="1170" w:type="dxa"/>
          </w:tcPr>
          <w:p w14:paraId="5347E0BE" w14:textId="77777777" w:rsidR="003D27E1" w:rsidRDefault="00B475ED">
            <w:pPr>
              <w:jc w:val="right"/>
            </w:pPr>
            <w:r>
              <w:rPr>
                <w:rFonts w:ascii="Consolas" w:eastAsia="Consolas" w:hAnsi="Consolas" w:cs="Consolas"/>
                <w:sz w:val="16"/>
              </w:rPr>
              <w:t>1,413.8</w:t>
            </w:r>
          </w:p>
        </w:tc>
      </w:tr>
      <w:tr w:rsidR="003D27E1" w14:paraId="5347E0C8" w14:textId="77777777">
        <w:tc>
          <w:tcPr>
            <w:tcW w:w="1170" w:type="dxa"/>
            <w:tcBorders>
              <w:bottom w:val="single" w:sz="0" w:space="0" w:color="000000"/>
            </w:tcBorders>
          </w:tcPr>
          <w:p w14:paraId="5347E0C0"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0C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C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C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C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C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C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0C7" w14:textId="77777777" w:rsidR="003D27E1" w:rsidRDefault="00B475ED">
            <w:pPr>
              <w:jc w:val="right"/>
            </w:pPr>
            <w:r>
              <w:rPr>
                <w:rFonts w:ascii="Consolas" w:eastAsia="Consolas" w:hAnsi="Consolas" w:cs="Consolas"/>
                <w:sz w:val="16"/>
              </w:rPr>
              <w:t>.</w:t>
            </w:r>
          </w:p>
        </w:tc>
      </w:tr>
      <w:tr w:rsidR="003D27E1" w14:paraId="5347E0D1" w14:textId="77777777">
        <w:tc>
          <w:tcPr>
            <w:tcW w:w="1170" w:type="dxa"/>
            <w:tcBorders>
              <w:top w:val="single" w:sz="0" w:space="0" w:color="000000"/>
              <w:bottom w:val="single" w:sz="0" w:space="0" w:color="000000"/>
            </w:tcBorders>
          </w:tcPr>
          <w:p w14:paraId="5347E0C9"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0CA" w14:textId="77777777" w:rsidR="003D27E1" w:rsidRDefault="00B475ED">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5347E0CB" w14:textId="77777777" w:rsidR="003D27E1" w:rsidRDefault="00B475ED">
            <w:pPr>
              <w:jc w:val="right"/>
            </w:pPr>
            <w:r>
              <w:rPr>
                <w:rFonts w:ascii="Consolas" w:eastAsia="Consolas" w:hAnsi="Consolas" w:cs="Consolas"/>
                <w:sz w:val="16"/>
              </w:rPr>
              <w:t>2700000.0</w:t>
            </w:r>
          </w:p>
        </w:tc>
        <w:tc>
          <w:tcPr>
            <w:tcW w:w="1170" w:type="dxa"/>
            <w:tcBorders>
              <w:top w:val="single" w:sz="0" w:space="0" w:color="000000"/>
              <w:bottom w:val="single" w:sz="0" w:space="0" w:color="000000"/>
            </w:tcBorders>
          </w:tcPr>
          <w:p w14:paraId="5347E0CC" w14:textId="77777777" w:rsidR="003D27E1" w:rsidRDefault="00B475ED">
            <w:pPr>
              <w:jc w:val="right"/>
            </w:pPr>
            <w:r>
              <w:rPr>
                <w:rFonts w:ascii="Consolas" w:eastAsia="Consolas" w:hAnsi="Consolas" w:cs="Consolas"/>
                <w:sz w:val="16"/>
              </w:rPr>
              <w:t>1,754.0</w:t>
            </w:r>
          </w:p>
        </w:tc>
        <w:tc>
          <w:tcPr>
            <w:tcW w:w="1170" w:type="dxa"/>
            <w:tcBorders>
              <w:top w:val="single" w:sz="0" w:space="0" w:color="000000"/>
              <w:bottom w:val="single" w:sz="0" w:space="0" w:color="000000"/>
            </w:tcBorders>
          </w:tcPr>
          <w:p w14:paraId="5347E0CD" w14:textId="77777777" w:rsidR="003D27E1" w:rsidRDefault="00B475ED">
            <w:pPr>
              <w:jc w:val="right"/>
            </w:pPr>
            <w:r>
              <w:rPr>
                <w:rFonts w:ascii="Consolas" w:eastAsia="Consolas" w:hAnsi="Consolas" w:cs="Consolas"/>
                <w:sz w:val="16"/>
              </w:rPr>
              <w:t>1,083.3</w:t>
            </w:r>
          </w:p>
        </w:tc>
        <w:tc>
          <w:tcPr>
            <w:tcW w:w="1170" w:type="dxa"/>
            <w:tcBorders>
              <w:top w:val="single" w:sz="0" w:space="0" w:color="000000"/>
              <w:bottom w:val="single" w:sz="0" w:space="0" w:color="000000"/>
            </w:tcBorders>
          </w:tcPr>
          <w:p w14:paraId="5347E0CE"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E0CF" w14:textId="77777777" w:rsidR="003D27E1" w:rsidRDefault="00B475ED">
            <w:pPr>
              <w:jc w:val="right"/>
            </w:pPr>
            <w:r>
              <w:rPr>
                <w:rFonts w:ascii="Consolas" w:eastAsia="Consolas" w:hAnsi="Consolas" w:cs="Consolas"/>
                <w:sz w:val="16"/>
              </w:rPr>
              <w:t>2,505.0</w:t>
            </w:r>
          </w:p>
        </w:tc>
        <w:tc>
          <w:tcPr>
            <w:tcW w:w="1170" w:type="dxa"/>
            <w:tcBorders>
              <w:top w:val="single" w:sz="0" w:space="0" w:color="000000"/>
              <w:bottom w:val="single" w:sz="0" w:space="0" w:color="000000"/>
            </w:tcBorders>
          </w:tcPr>
          <w:p w14:paraId="5347E0D0" w14:textId="77777777" w:rsidR="003D27E1" w:rsidRDefault="00B475ED">
            <w:pPr>
              <w:jc w:val="right"/>
            </w:pPr>
            <w:r>
              <w:rPr>
                <w:rFonts w:ascii="Consolas" w:eastAsia="Consolas" w:hAnsi="Consolas" w:cs="Consolas"/>
                <w:sz w:val="16"/>
              </w:rPr>
              <w:t>3,502.7</w:t>
            </w:r>
          </w:p>
        </w:tc>
      </w:tr>
    </w:tbl>
    <w:p w14:paraId="5347E0D2" w14:textId="77777777" w:rsidR="003D27E1" w:rsidRDefault="003D27E1"/>
    <w:p w14:paraId="5347E0D3" w14:textId="77777777" w:rsidR="003D27E1" w:rsidRDefault="00B475ED">
      <w:r>
        <w:br/>
      </w:r>
    </w:p>
    <w:p w14:paraId="5347E0D4" w14:textId="77777777" w:rsidR="003D27E1" w:rsidRDefault="00B475ED">
      <w:pPr>
        <w:shd w:val="solid" w:color="B0C4DE" w:fill="auto"/>
      </w:pPr>
      <w:r>
        <w:rPr>
          <w:b/>
          <w:sz w:val="26"/>
        </w:rPr>
        <w:t>incjob1_mn</w:t>
      </w:r>
    </w:p>
    <w:p w14:paraId="5347E0D5" w14:textId="77777777" w:rsidR="003D27E1" w:rsidRDefault="00B475ED">
      <w:pPr>
        <w:rPr>
          <w:color w:val="4682B4"/>
        </w:rPr>
      </w:pPr>
      <w:r>
        <w:rPr>
          <w:color w:val="4682B4"/>
        </w:rPr>
        <w:t>Salary from main job (month, net)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0D7" w14:textId="77777777">
        <w:tc>
          <w:tcPr>
            <w:tcW w:w="9360" w:type="dxa"/>
          </w:tcPr>
          <w:p w14:paraId="5347E0D6" w14:textId="77777777" w:rsidR="003D27E1" w:rsidRDefault="00B475ED">
            <w:r>
              <w:rPr>
                <w:rFonts w:ascii="Consolas" w:eastAsia="Consolas" w:hAnsi="Consolas" w:cs="Consolas"/>
                <w:b/>
                <w:sz w:val="18"/>
              </w:rPr>
              <w:t xml:space="preserve">       Name: </w:t>
            </w:r>
            <w:r>
              <w:rPr>
                <w:rFonts w:ascii="Consolas" w:eastAsia="Consolas" w:hAnsi="Consolas" w:cs="Consolas"/>
                <w:sz w:val="18"/>
              </w:rPr>
              <w:t>incjob1_mn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(month, net)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53768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2,023,126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967.30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1,893.65       </w:t>
            </w:r>
          </w:p>
        </w:tc>
      </w:tr>
    </w:tbl>
    <w:p w14:paraId="5347E0D8"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0E1" w14:textId="77777777">
        <w:tc>
          <w:tcPr>
            <w:tcW w:w="1170" w:type="dxa"/>
            <w:tcBorders>
              <w:top w:val="single" w:sz="0" w:space="0" w:color="000000"/>
              <w:bottom w:val="single" w:sz="0" w:space="0" w:color="000000"/>
            </w:tcBorders>
          </w:tcPr>
          <w:p w14:paraId="5347E0D9" w14:textId="77777777" w:rsidR="003D27E1" w:rsidRDefault="003D27E1">
            <w:pPr>
              <w:jc w:val="right"/>
            </w:pPr>
          </w:p>
        </w:tc>
        <w:tc>
          <w:tcPr>
            <w:tcW w:w="1170" w:type="dxa"/>
            <w:tcBorders>
              <w:top w:val="single" w:sz="0" w:space="0" w:color="000000"/>
              <w:bottom w:val="single" w:sz="0" w:space="0" w:color="000000"/>
            </w:tcBorders>
          </w:tcPr>
          <w:p w14:paraId="5347E0DA"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0DB"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0DC"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0DD"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0DE"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0DF"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0E0" w14:textId="77777777" w:rsidR="003D27E1" w:rsidRDefault="00B475ED">
            <w:pPr>
              <w:jc w:val="right"/>
            </w:pPr>
            <w:r>
              <w:rPr>
                <w:rFonts w:ascii="Consolas" w:eastAsia="Consolas" w:hAnsi="Consolas" w:cs="Consolas"/>
                <w:sz w:val="16"/>
              </w:rPr>
              <w:t>SD</w:t>
            </w:r>
          </w:p>
        </w:tc>
      </w:tr>
      <w:tr w:rsidR="003D27E1" w14:paraId="5347E0EA" w14:textId="77777777">
        <w:tc>
          <w:tcPr>
            <w:tcW w:w="1170" w:type="dxa"/>
            <w:tcBorders>
              <w:top w:val="single" w:sz="0" w:space="0" w:color="000000"/>
            </w:tcBorders>
          </w:tcPr>
          <w:p w14:paraId="5347E0E2"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0E3"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0E4"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0E5"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0E6"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0E7"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0E8"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0E9" w14:textId="77777777" w:rsidR="003D27E1" w:rsidRDefault="00B475ED">
            <w:pPr>
              <w:jc w:val="right"/>
            </w:pPr>
            <w:r>
              <w:rPr>
                <w:rFonts w:ascii="Consolas" w:eastAsia="Consolas" w:hAnsi="Consolas" w:cs="Consolas"/>
                <w:sz w:val="16"/>
              </w:rPr>
              <w:t>.</w:t>
            </w:r>
          </w:p>
        </w:tc>
      </w:tr>
      <w:tr w:rsidR="003D27E1" w14:paraId="5347E0F3" w14:textId="77777777">
        <w:tc>
          <w:tcPr>
            <w:tcW w:w="1170" w:type="dxa"/>
          </w:tcPr>
          <w:p w14:paraId="5347E0EB" w14:textId="77777777" w:rsidR="003D27E1" w:rsidRDefault="00B475ED">
            <w:pPr>
              <w:jc w:val="right"/>
            </w:pPr>
            <w:r>
              <w:rPr>
                <w:rFonts w:ascii="Consolas" w:eastAsia="Consolas" w:hAnsi="Consolas" w:cs="Consolas"/>
                <w:sz w:val="16"/>
              </w:rPr>
              <w:t>[2] KOR</w:t>
            </w:r>
          </w:p>
        </w:tc>
        <w:tc>
          <w:tcPr>
            <w:tcW w:w="1170" w:type="dxa"/>
          </w:tcPr>
          <w:p w14:paraId="5347E0EC" w14:textId="77777777" w:rsidR="003D27E1" w:rsidRDefault="00B475ED">
            <w:pPr>
              <w:jc w:val="right"/>
            </w:pPr>
            <w:r>
              <w:rPr>
                <w:rFonts w:ascii="Consolas" w:eastAsia="Consolas" w:hAnsi="Consolas" w:cs="Consolas"/>
                <w:sz w:val="16"/>
              </w:rPr>
              <w:t>-1.0</w:t>
            </w:r>
          </w:p>
        </w:tc>
        <w:tc>
          <w:tcPr>
            <w:tcW w:w="1170" w:type="dxa"/>
          </w:tcPr>
          <w:p w14:paraId="5347E0ED" w14:textId="77777777" w:rsidR="003D27E1" w:rsidRDefault="00B475ED">
            <w:pPr>
              <w:jc w:val="right"/>
            </w:pPr>
            <w:r>
              <w:rPr>
                <w:rFonts w:ascii="Consolas" w:eastAsia="Consolas" w:hAnsi="Consolas" w:cs="Consolas"/>
                <w:sz w:val="16"/>
              </w:rPr>
              <w:t>30,000.0</w:t>
            </w:r>
          </w:p>
        </w:tc>
        <w:tc>
          <w:tcPr>
            <w:tcW w:w="1170" w:type="dxa"/>
          </w:tcPr>
          <w:p w14:paraId="5347E0EE" w14:textId="77777777" w:rsidR="003D27E1" w:rsidRDefault="00B475ED">
            <w:pPr>
              <w:jc w:val="right"/>
            </w:pPr>
            <w:r>
              <w:rPr>
                <w:rFonts w:ascii="Consolas" w:eastAsia="Consolas" w:hAnsi="Consolas" w:cs="Consolas"/>
                <w:sz w:val="16"/>
              </w:rPr>
              <w:t>227.7</w:t>
            </w:r>
          </w:p>
        </w:tc>
        <w:tc>
          <w:tcPr>
            <w:tcW w:w="1170" w:type="dxa"/>
          </w:tcPr>
          <w:p w14:paraId="5347E0EF" w14:textId="77777777" w:rsidR="003D27E1" w:rsidRDefault="00B475ED">
            <w:pPr>
              <w:jc w:val="right"/>
            </w:pPr>
            <w:r>
              <w:rPr>
                <w:rFonts w:ascii="Consolas" w:eastAsia="Consolas" w:hAnsi="Consolas" w:cs="Consolas"/>
                <w:sz w:val="16"/>
              </w:rPr>
              <w:t>200.0</w:t>
            </w:r>
          </w:p>
        </w:tc>
        <w:tc>
          <w:tcPr>
            <w:tcW w:w="1170" w:type="dxa"/>
          </w:tcPr>
          <w:p w14:paraId="5347E0F0" w14:textId="77777777" w:rsidR="003D27E1" w:rsidRDefault="00B475ED">
            <w:pPr>
              <w:jc w:val="right"/>
            </w:pPr>
            <w:r>
              <w:rPr>
                <w:rFonts w:ascii="Consolas" w:eastAsia="Consolas" w:hAnsi="Consolas" w:cs="Consolas"/>
                <w:sz w:val="16"/>
              </w:rPr>
              <w:t>100.0</w:t>
            </w:r>
          </w:p>
        </w:tc>
        <w:tc>
          <w:tcPr>
            <w:tcW w:w="1170" w:type="dxa"/>
          </w:tcPr>
          <w:p w14:paraId="5347E0F1" w14:textId="77777777" w:rsidR="003D27E1" w:rsidRDefault="00B475ED">
            <w:pPr>
              <w:jc w:val="right"/>
            </w:pPr>
            <w:r>
              <w:rPr>
                <w:rFonts w:ascii="Consolas" w:eastAsia="Consolas" w:hAnsi="Consolas" w:cs="Consolas"/>
                <w:sz w:val="16"/>
              </w:rPr>
              <w:t>300.0</w:t>
            </w:r>
          </w:p>
        </w:tc>
        <w:tc>
          <w:tcPr>
            <w:tcW w:w="1170" w:type="dxa"/>
          </w:tcPr>
          <w:p w14:paraId="5347E0F2" w14:textId="77777777" w:rsidR="003D27E1" w:rsidRDefault="00B475ED">
            <w:pPr>
              <w:jc w:val="right"/>
            </w:pPr>
            <w:r>
              <w:rPr>
                <w:rFonts w:ascii="Consolas" w:eastAsia="Consolas" w:hAnsi="Consolas" w:cs="Consolas"/>
                <w:sz w:val="16"/>
              </w:rPr>
              <w:t>208.1</w:t>
            </w:r>
          </w:p>
        </w:tc>
      </w:tr>
      <w:tr w:rsidR="003D27E1" w14:paraId="5347E0FC" w14:textId="77777777">
        <w:tc>
          <w:tcPr>
            <w:tcW w:w="1170" w:type="dxa"/>
          </w:tcPr>
          <w:p w14:paraId="5347E0F4" w14:textId="77777777" w:rsidR="003D27E1" w:rsidRDefault="00B475ED">
            <w:pPr>
              <w:jc w:val="right"/>
            </w:pPr>
            <w:r>
              <w:rPr>
                <w:rFonts w:ascii="Consolas" w:eastAsia="Consolas" w:hAnsi="Consolas" w:cs="Consolas"/>
                <w:sz w:val="16"/>
              </w:rPr>
              <w:t>[3] USA</w:t>
            </w:r>
          </w:p>
        </w:tc>
        <w:tc>
          <w:tcPr>
            <w:tcW w:w="1170" w:type="dxa"/>
          </w:tcPr>
          <w:p w14:paraId="5347E0F5" w14:textId="77777777" w:rsidR="003D27E1" w:rsidRDefault="00B475ED">
            <w:pPr>
              <w:jc w:val="right"/>
            </w:pPr>
            <w:r>
              <w:rPr>
                <w:rFonts w:ascii="Consolas" w:eastAsia="Consolas" w:hAnsi="Consolas" w:cs="Consolas"/>
                <w:sz w:val="16"/>
              </w:rPr>
              <w:t>.</w:t>
            </w:r>
          </w:p>
        </w:tc>
        <w:tc>
          <w:tcPr>
            <w:tcW w:w="1170" w:type="dxa"/>
          </w:tcPr>
          <w:p w14:paraId="5347E0F6" w14:textId="77777777" w:rsidR="003D27E1" w:rsidRDefault="00B475ED">
            <w:pPr>
              <w:jc w:val="right"/>
            </w:pPr>
            <w:r>
              <w:rPr>
                <w:rFonts w:ascii="Consolas" w:eastAsia="Consolas" w:hAnsi="Consolas" w:cs="Consolas"/>
                <w:sz w:val="16"/>
              </w:rPr>
              <w:t>.</w:t>
            </w:r>
          </w:p>
        </w:tc>
        <w:tc>
          <w:tcPr>
            <w:tcW w:w="1170" w:type="dxa"/>
          </w:tcPr>
          <w:p w14:paraId="5347E0F7" w14:textId="77777777" w:rsidR="003D27E1" w:rsidRDefault="00B475ED">
            <w:pPr>
              <w:jc w:val="right"/>
            </w:pPr>
            <w:r>
              <w:rPr>
                <w:rFonts w:ascii="Consolas" w:eastAsia="Consolas" w:hAnsi="Consolas" w:cs="Consolas"/>
                <w:sz w:val="16"/>
              </w:rPr>
              <w:t>.</w:t>
            </w:r>
          </w:p>
        </w:tc>
        <w:tc>
          <w:tcPr>
            <w:tcW w:w="1170" w:type="dxa"/>
          </w:tcPr>
          <w:p w14:paraId="5347E0F8" w14:textId="77777777" w:rsidR="003D27E1" w:rsidRDefault="00B475ED">
            <w:pPr>
              <w:jc w:val="right"/>
            </w:pPr>
            <w:r>
              <w:rPr>
                <w:rFonts w:ascii="Consolas" w:eastAsia="Consolas" w:hAnsi="Consolas" w:cs="Consolas"/>
                <w:sz w:val="16"/>
              </w:rPr>
              <w:t>.</w:t>
            </w:r>
          </w:p>
        </w:tc>
        <w:tc>
          <w:tcPr>
            <w:tcW w:w="1170" w:type="dxa"/>
          </w:tcPr>
          <w:p w14:paraId="5347E0F9" w14:textId="77777777" w:rsidR="003D27E1" w:rsidRDefault="00B475ED">
            <w:pPr>
              <w:jc w:val="right"/>
            </w:pPr>
            <w:r>
              <w:rPr>
                <w:rFonts w:ascii="Consolas" w:eastAsia="Consolas" w:hAnsi="Consolas" w:cs="Consolas"/>
                <w:sz w:val="16"/>
              </w:rPr>
              <w:t>.</w:t>
            </w:r>
          </w:p>
        </w:tc>
        <w:tc>
          <w:tcPr>
            <w:tcW w:w="1170" w:type="dxa"/>
          </w:tcPr>
          <w:p w14:paraId="5347E0FA" w14:textId="77777777" w:rsidR="003D27E1" w:rsidRDefault="00B475ED">
            <w:pPr>
              <w:jc w:val="right"/>
            </w:pPr>
            <w:r>
              <w:rPr>
                <w:rFonts w:ascii="Consolas" w:eastAsia="Consolas" w:hAnsi="Consolas" w:cs="Consolas"/>
                <w:sz w:val="16"/>
              </w:rPr>
              <w:t>.</w:t>
            </w:r>
          </w:p>
        </w:tc>
        <w:tc>
          <w:tcPr>
            <w:tcW w:w="1170" w:type="dxa"/>
          </w:tcPr>
          <w:p w14:paraId="5347E0FB" w14:textId="77777777" w:rsidR="003D27E1" w:rsidRDefault="00B475ED">
            <w:pPr>
              <w:jc w:val="right"/>
            </w:pPr>
            <w:r>
              <w:rPr>
                <w:rFonts w:ascii="Consolas" w:eastAsia="Consolas" w:hAnsi="Consolas" w:cs="Consolas"/>
                <w:sz w:val="16"/>
              </w:rPr>
              <w:t>.</w:t>
            </w:r>
          </w:p>
        </w:tc>
      </w:tr>
      <w:tr w:rsidR="003D27E1" w14:paraId="5347E105" w14:textId="77777777">
        <w:tc>
          <w:tcPr>
            <w:tcW w:w="1170" w:type="dxa"/>
          </w:tcPr>
          <w:p w14:paraId="5347E0FD" w14:textId="77777777" w:rsidR="003D27E1" w:rsidRDefault="00B475ED">
            <w:pPr>
              <w:jc w:val="right"/>
            </w:pPr>
            <w:r>
              <w:rPr>
                <w:rFonts w:ascii="Consolas" w:eastAsia="Consolas" w:hAnsi="Consolas" w:cs="Consolas"/>
                <w:sz w:val="16"/>
              </w:rPr>
              <w:t>[5] SWT</w:t>
            </w:r>
          </w:p>
        </w:tc>
        <w:tc>
          <w:tcPr>
            <w:tcW w:w="1170" w:type="dxa"/>
          </w:tcPr>
          <w:p w14:paraId="5347E0FE" w14:textId="77777777" w:rsidR="003D27E1" w:rsidRDefault="00B475ED">
            <w:pPr>
              <w:jc w:val="right"/>
            </w:pPr>
            <w:r>
              <w:rPr>
                <w:rFonts w:ascii="Consolas" w:eastAsia="Consolas" w:hAnsi="Consolas" w:cs="Consolas"/>
                <w:sz w:val="16"/>
              </w:rPr>
              <w:t>.</w:t>
            </w:r>
          </w:p>
        </w:tc>
        <w:tc>
          <w:tcPr>
            <w:tcW w:w="1170" w:type="dxa"/>
          </w:tcPr>
          <w:p w14:paraId="5347E0FF" w14:textId="77777777" w:rsidR="003D27E1" w:rsidRDefault="00B475ED">
            <w:pPr>
              <w:jc w:val="right"/>
            </w:pPr>
            <w:r>
              <w:rPr>
                <w:rFonts w:ascii="Consolas" w:eastAsia="Consolas" w:hAnsi="Consolas" w:cs="Consolas"/>
                <w:sz w:val="16"/>
              </w:rPr>
              <w:t>.</w:t>
            </w:r>
          </w:p>
        </w:tc>
        <w:tc>
          <w:tcPr>
            <w:tcW w:w="1170" w:type="dxa"/>
          </w:tcPr>
          <w:p w14:paraId="5347E100" w14:textId="77777777" w:rsidR="003D27E1" w:rsidRDefault="00B475ED">
            <w:pPr>
              <w:jc w:val="right"/>
            </w:pPr>
            <w:r>
              <w:rPr>
                <w:rFonts w:ascii="Consolas" w:eastAsia="Consolas" w:hAnsi="Consolas" w:cs="Consolas"/>
                <w:sz w:val="16"/>
              </w:rPr>
              <w:t>.</w:t>
            </w:r>
          </w:p>
        </w:tc>
        <w:tc>
          <w:tcPr>
            <w:tcW w:w="1170" w:type="dxa"/>
          </w:tcPr>
          <w:p w14:paraId="5347E101" w14:textId="77777777" w:rsidR="003D27E1" w:rsidRDefault="00B475ED">
            <w:pPr>
              <w:jc w:val="right"/>
            </w:pPr>
            <w:r>
              <w:rPr>
                <w:rFonts w:ascii="Consolas" w:eastAsia="Consolas" w:hAnsi="Consolas" w:cs="Consolas"/>
                <w:sz w:val="16"/>
              </w:rPr>
              <w:t>.</w:t>
            </w:r>
          </w:p>
        </w:tc>
        <w:tc>
          <w:tcPr>
            <w:tcW w:w="1170" w:type="dxa"/>
          </w:tcPr>
          <w:p w14:paraId="5347E102" w14:textId="77777777" w:rsidR="003D27E1" w:rsidRDefault="00B475ED">
            <w:pPr>
              <w:jc w:val="right"/>
            </w:pPr>
            <w:r>
              <w:rPr>
                <w:rFonts w:ascii="Consolas" w:eastAsia="Consolas" w:hAnsi="Consolas" w:cs="Consolas"/>
                <w:sz w:val="16"/>
              </w:rPr>
              <w:t>.</w:t>
            </w:r>
          </w:p>
        </w:tc>
        <w:tc>
          <w:tcPr>
            <w:tcW w:w="1170" w:type="dxa"/>
          </w:tcPr>
          <w:p w14:paraId="5347E103" w14:textId="77777777" w:rsidR="003D27E1" w:rsidRDefault="00B475ED">
            <w:pPr>
              <w:jc w:val="right"/>
            </w:pPr>
            <w:r>
              <w:rPr>
                <w:rFonts w:ascii="Consolas" w:eastAsia="Consolas" w:hAnsi="Consolas" w:cs="Consolas"/>
                <w:sz w:val="16"/>
              </w:rPr>
              <w:t>.</w:t>
            </w:r>
          </w:p>
        </w:tc>
        <w:tc>
          <w:tcPr>
            <w:tcW w:w="1170" w:type="dxa"/>
          </w:tcPr>
          <w:p w14:paraId="5347E104" w14:textId="77777777" w:rsidR="003D27E1" w:rsidRDefault="00B475ED">
            <w:pPr>
              <w:jc w:val="right"/>
            </w:pPr>
            <w:r>
              <w:rPr>
                <w:rFonts w:ascii="Consolas" w:eastAsia="Consolas" w:hAnsi="Consolas" w:cs="Consolas"/>
                <w:sz w:val="16"/>
              </w:rPr>
              <w:t>.</w:t>
            </w:r>
          </w:p>
        </w:tc>
      </w:tr>
      <w:tr w:rsidR="003D27E1" w14:paraId="5347E10E" w14:textId="77777777">
        <w:tc>
          <w:tcPr>
            <w:tcW w:w="1170" w:type="dxa"/>
          </w:tcPr>
          <w:p w14:paraId="5347E106" w14:textId="77777777" w:rsidR="003D27E1" w:rsidRDefault="00B475ED">
            <w:pPr>
              <w:jc w:val="right"/>
            </w:pPr>
            <w:r>
              <w:rPr>
                <w:rFonts w:ascii="Consolas" w:eastAsia="Consolas" w:hAnsi="Consolas" w:cs="Consolas"/>
                <w:sz w:val="16"/>
              </w:rPr>
              <w:t>[6] GER</w:t>
            </w:r>
          </w:p>
        </w:tc>
        <w:tc>
          <w:tcPr>
            <w:tcW w:w="1170" w:type="dxa"/>
          </w:tcPr>
          <w:p w14:paraId="5347E107" w14:textId="77777777" w:rsidR="003D27E1" w:rsidRDefault="00B475ED">
            <w:pPr>
              <w:jc w:val="right"/>
            </w:pPr>
            <w:r>
              <w:rPr>
                <w:rFonts w:ascii="Consolas" w:eastAsia="Consolas" w:hAnsi="Consolas" w:cs="Consolas"/>
                <w:sz w:val="16"/>
              </w:rPr>
              <w:t>-2.0</w:t>
            </w:r>
          </w:p>
        </w:tc>
        <w:tc>
          <w:tcPr>
            <w:tcW w:w="1170" w:type="dxa"/>
          </w:tcPr>
          <w:p w14:paraId="5347E108" w14:textId="77777777" w:rsidR="003D27E1" w:rsidRDefault="00B475ED">
            <w:pPr>
              <w:jc w:val="right"/>
            </w:pPr>
            <w:r>
              <w:rPr>
                <w:rFonts w:ascii="Consolas" w:eastAsia="Consolas" w:hAnsi="Consolas" w:cs="Consolas"/>
                <w:sz w:val="16"/>
              </w:rPr>
              <w:t>1700000.0</w:t>
            </w:r>
          </w:p>
        </w:tc>
        <w:tc>
          <w:tcPr>
            <w:tcW w:w="1170" w:type="dxa"/>
          </w:tcPr>
          <w:p w14:paraId="5347E109" w14:textId="77777777" w:rsidR="003D27E1" w:rsidRDefault="00B475ED">
            <w:pPr>
              <w:jc w:val="right"/>
            </w:pPr>
            <w:r>
              <w:rPr>
                <w:rFonts w:ascii="Consolas" w:eastAsia="Consolas" w:hAnsi="Consolas" w:cs="Consolas"/>
                <w:sz w:val="16"/>
              </w:rPr>
              <w:t>954.8</w:t>
            </w:r>
          </w:p>
        </w:tc>
        <w:tc>
          <w:tcPr>
            <w:tcW w:w="1170" w:type="dxa"/>
          </w:tcPr>
          <w:p w14:paraId="5347E10A" w14:textId="77777777" w:rsidR="003D27E1" w:rsidRDefault="00B475ED">
            <w:pPr>
              <w:jc w:val="right"/>
            </w:pPr>
            <w:r>
              <w:rPr>
                <w:rFonts w:ascii="Consolas" w:eastAsia="Consolas" w:hAnsi="Consolas" w:cs="Consolas"/>
                <w:sz w:val="16"/>
              </w:rPr>
              <w:t>511.0</w:t>
            </w:r>
          </w:p>
        </w:tc>
        <w:tc>
          <w:tcPr>
            <w:tcW w:w="1170" w:type="dxa"/>
          </w:tcPr>
          <w:p w14:paraId="5347E10B" w14:textId="77777777" w:rsidR="003D27E1" w:rsidRDefault="00B475ED">
            <w:pPr>
              <w:jc w:val="right"/>
            </w:pPr>
            <w:r>
              <w:rPr>
                <w:rFonts w:ascii="Consolas" w:eastAsia="Consolas" w:hAnsi="Consolas" w:cs="Consolas"/>
                <w:sz w:val="16"/>
              </w:rPr>
              <w:t>-2.0</w:t>
            </w:r>
          </w:p>
        </w:tc>
        <w:tc>
          <w:tcPr>
            <w:tcW w:w="1170" w:type="dxa"/>
          </w:tcPr>
          <w:p w14:paraId="5347E10C" w14:textId="77777777" w:rsidR="003D27E1" w:rsidRDefault="00B475ED">
            <w:pPr>
              <w:jc w:val="right"/>
            </w:pPr>
            <w:r>
              <w:rPr>
                <w:rFonts w:ascii="Consolas" w:eastAsia="Consolas" w:hAnsi="Consolas" w:cs="Consolas"/>
                <w:sz w:val="16"/>
              </w:rPr>
              <w:t>1,500.0</w:t>
            </w:r>
          </w:p>
        </w:tc>
        <w:tc>
          <w:tcPr>
            <w:tcW w:w="1170" w:type="dxa"/>
          </w:tcPr>
          <w:p w14:paraId="5347E10D" w14:textId="77777777" w:rsidR="003D27E1" w:rsidRDefault="00B475ED">
            <w:pPr>
              <w:jc w:val="right"/>
            </w:pPr>
            <w:r>
              <w:rPr>
                <w:rFonts w:ascii="Consolas" w:eastAsia="Consolas" w:hAnsi="Consolas" w:cs="Consolas"/>
                <w:sz w:val="16"/>
              </w:rPr>
              <w:t>2,348.3</w:t>
            </w:r>
          </w:p>
        </w:tc>
      </w:tr>
      <w:tr w:rsidR="003D27E1" w14:paraId="5347E117" w14:textId="77777777">
        <w:tc>
          <w:tcPr>
            <w:tcW w:w="1170" w:type="dxa"/>
          </w:tcPr>
          <w:p w14:paraId="5347E10F" w14:textId="77777777" w:rsidR="003D27E1" w:rsidRDefault="00B475ED">
            <w:pPr>
              <w:jc w:val="right"/>
            </w:pPr>
            <w:r>
              <w:rPr>
                <w:rFonts w:ascii="Consolas" w:eastAsia="Consolas" w:hAnsi="Consolas" w:cs="Consolas"/>
                <w:sz w:val="16"/>
              </w:rPr>
              <w:t>[7] UK</w:t>
            </w:r>
          </w:p>
        </w:tc>
        <w:tc>
          <w:tcPr>
            <w:tcW w:w="1170" w:type="dxa"/>
          </w:tcPr>
          <w:p w14:paraId="5347E110" w14:textId="77777777" w:rsidR="003D27E1" w:rsidRDefault="00B475ED">
            <w:pPr>
              <w:jc w:val="right"/>
            </w:pPr>
            <w:r>
              <w:rPr>
                <w:rFonts w:ascii="Consolas" w:eastAsia="Consolas" w:hAnsi="Consolas" w:cs="Consolas"/>
                <w:sz w:val="16"/>
              </w:rPr>
              <w:t>0.0</w:t>
            </w:r>
          </w:p>
        </w:tc>
        <w:tc>
          <w:tcPr>
            <w:tcW w:w="1170" w:type="dxa"/>
          </w:tcPr>
          <w:p w14:paraId="5347E111" w14:textId="77777777" w:rsidR="003D27E1" w:rsidRDefault="00B475ED">
            <w:pPr>
              <w:jc w:val="right"/>
            </w:pPr>
            <w:r>
              <w:rPr>
                <w:rFonts w:ascii="Consolas" w:eastAsia="Consolas" w:hAnsi="Consolas" w:cs="Consolas"/>
                <w:sz w:val="16"/>
              </w:rPr>
              <w:t>16,500.0</w:t>
            </w:r>
          </w:p>
        </w:tc>
        <w:tc>
          <w:tcPr>
            <w:tcW w:w="1170" w:type="dxa"/>
          </w:tcPr>
          <w:p w14:paraId="5347E112" w14:textId="77777777" w:rsidR="003D27E1" w:rsidRDefault="00B475ED">
            <w:pPr>
              <w:jc w:val="right"/>
            </w:pPr>
            <w:r>
              <w:rPr>
                <w:rFonts w:ascii="Consolas" w:eastAsia="Consolas" w:hAnsi="Consolas" w:cs="Consolas"/>
                <w:sz w:val="16"/>
              </w:rPr>
              <w:t>1,388.8</w:t>
            </w:r>
          </w:p>
        </w:tc>
        <w:tc>
          <w:tcPr>
            <w:tcW w:w="1170" w:type="dxa"/>
          </w:tcPr>
          <w:p w14:paraId="5347E113" w14:textId="77777777" w:rsidR="003D27E1" w:rsidRDefault="00B475ED">
            <w:pPr>
              <w:jc w:val="right"/>
            </w:pPr>
            <w:r>
              <w:rPr>
                <w:rFonts w:ascii="Consolas" w:eastAsia="Consolas" w:hAnsi="Consolas" w:cs="Consolas"/>
                <w:sz w:val="16"/>
              </w:rPr>
              <w:t>1,200.0</w:t>
            </w:r>
          </w:p>
        </w:tc>
        <w:tc>
          <w:tcPr>
            <w:tcW w:w="1170" w:type="dxa"/>
          </w:tcPr>
          <w:p w14:paraId="5347E114" w14:textId="77777777" w:rsidR="003D27E1" w:rsidRDefault="00B475ED">
            <w:pPr>
              <w:jc w:val="right"/>
            </w:pPr>
            <w:r>
              <w:rPr>
                <w:rFonts w:ascii="Consolas" w:eastAsia="Consolas" w:hAnsi="Consolas" w:cs="Consolas"/>
                <w:sz w:val="16"/>
              </w:rPr>
              <w:t>758.3</w:t>
            </w:r>
          </w:p>
        </w:tc>
        <w:tc>
          <w:tcPr>
            <w:tcW w:w="1170" w:type="dxa"/>
          </w:tcPr>
          <w:p w14:paraId="5347E115" w14:textId="77777777" w:rsidR="003D27E1" w:rsidRDefault="00B475ED">
            <w:pPr>
              <w:jc w:val="right"/>
            </w:pPr>
            <w:r>
              <w:rPr>
                <w:rFonts w:ascii="Consolas" w:eastAsia="Consolas" w:hAnsi="Consolas" w:cs="Consolas"/>
                <w:sz w:val="16"/>
              </w:rPr>
              <w:t>1,800.0</w:t>
            </w:r>
          </w:p>
        </w:tc>
        <w:tc>
          <w:tcPr>
            <w:tcW w:w="1170" w:type="dxa"/>
          </w:tcPr>
          <w:p w14:paraId="5347E116" w14:textId="77777777" w:rsidR="003D27E1" w:rsidRDefault="00B475ED">
            <w:pPr>
              <w:jc w:val="right"/>
            </w:pPr>
            <w:r>
              <w:rPr>
                <w:rFonts w:ascii="Consolas" w:eastAsia="Consolas" w:hAnsi="Consolas" w:cs="Consolas"/>
                <w:sz w:val="16"/>
              </w:rPr>
              <w:t>915.7</w:t>
            </w:r>
          </w:p>
        </w:tc>
      </w:tr>
      <w:tr w:rsidR="003D27E1" w14:paraId="5347E120" w14:textId="77777777">
        <w:tc>
          <w:tcPr>
            <w:tcW w:w="1170" w:type="dxa"/>
            <w:tcBorders>
              <w:bottom w:val="single" w:sz="0" w:space="0" w:color="000000"/>
            </w:tcBorders>
          </w:tcPr>
          <w:p w14:paraId="5347E118"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119"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11A"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11B"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11C"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11D"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11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11F" w14:textId="77777777" w:rsidR="003D27E1" w:rsidRDefault="00B475ED">
            <w:pPr>
              <w:jc w:val="right"/>
            </w:pPr>
            <w:r>
              <w:rPr>
                <w:rFonts w:ascii="Consolas" w:eastAsia="Consolas" w:hAnsi="Consolas" w:cs="Consolas"/>
                <w:sz w:val="16"/>
              </w:rPr>
              <w:t>.</w:t>
            </w:r>
          </w:p>
        </w:tc>
      </w:tr>
      <w:tr w:rsidR="003D27E1" w14:paraId="5347E129" w14:textId="77777777">
        <w:tc>
          <w:tcPr>
            <w:tcW w:w="1170" w:type="dxa"/>
            <w:tcBorders>
              <w:top w:val="single" w:sz="0" w:space="0" w:color="000000"/>
              <w:bottom w:val="single" w:sz="0" w:space="0" w:color="000000"/>
            </w:tcBorders>
          </w:tcPr>
          <w:p w14:paraId="5347E121"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122" w14:textId="77777777" w:rsidR="003D27E1" w:rsidRDefault="00B475ED">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5347E123" w14:textId="77777777" w:rsidR="003D27E1" w:rsidRDefault="00B475ED">
            <w:pPr>
              <w:jc w:val="right"/>
            </w:pPr>
            <w:r>
              <w:rPr>
                <w:rFonts w:ascii="Consolas" w:eastAsia="Consolas" w:hAnsi="Consolas" w:cs="Consolas"/>
                <w:sz w:val="16"/>
              </w:rPr>
              <w:t>1700000.0</w:t>
            </w:r>
          </w:p>
        </w:tc>
        <w:tc>
          <w:tcPr>
            <w:tcW w:w="1170" w:type="dxa"/>
            <w:tcBorders>
              <w:top w:val="single" w:sz="0" w:space="0" w:color="000000"/>
              <w:bottom w:val="single" w:sz="0" w:space="0" w:color="000000"/>
            </w:tcBorders>
          </w:tcPr>
          <w:p w14:paraId="5347E124" w14:textId="77777777" w:rsidR="003D27E1" w:rsidRDefault="00B475ED">
            <w:pPr>
              <w:jc w:val="right"/>
            </w:pPr>
            <w:r>
              <w:rPr>
                <w:rFonts w:ascii="Consolas" w:eastAsia="Consolas" w:hAnsi="Consolas" w:cs="Consolas"/>
                <w:sz w:val="16"/>
              </w:rPr>
              <w:t>967.3</w:t>
            </w:r>
          </w:p>
        </w:tc>
        <w:tc>
          <w:tcPr>
            <w:tcW w:w="1170" w:type="dxa"/>
            <w:tcBorders>
              <w:top w:val="single" w:sz="0" w:space="0" w:color="000000"/>
              <w:bottom w:val="single" w:sz="0" w:space="0" w:color="000000"/>
            </w:tcBorders>
          </w:tcPr>
          <w:p w14:paraId="5347E125" w14:textId="77777777" w:rsidR="003D27E1" w:rsidRDefault="00B475ED">
            <w:pPr>
              <w:jc w:val="right"/>
            </w:pPr>
            <w:r>
              <w:rPr>
                <w:rFonts w:ascii="Consolas" w:eastAsia="Consolas" w:hAnsi="Consolas" w:cs="Consolas"/>
                <w:sz w:val="16"/>
              </w:rPr>
              <w:t>640.0</w:t>
            </w:r>
          </w:p>
        </w:tc>
        <w:tc>
          <w:tcPr>
            <w:tcW w:w="1170" w:type="dxa"/>
            <w:tcBorders>
              <w:top w:val="single" w:sz="0" w:space="0" w:color="000000"/>
              <w:bottom w:val="single" w:sz="0" w:space="0" w:color="000000"/>
            </w:tcBorders>
          </w:tcPr>
          <w:p w14:paraId="5347E126" w14:textId="77777777" w:rsidR="003D27E1" w:rsidRDefault="00B475ED">
            <w:pPr>
              <w:jc w:val="right"/>
            </w:pPr>
            <w:r>
              <w:rPr>
                <w:rFonts w:ascii="Consolas" w:eastAsia="Consolas" w:hAnsi="Consolas" w:cs="Consolas"/>
                <w:sz w:val="16"/>
              </w:rPr>
              <w:t>50.0</w:t>
            </w:r>
          </w:p>
        </w:tc>
        <w:tc>
          <w:tcPr>
            <w:tcW w:w="1170" w:type="dxa"/>
            <w:tcBorders>
              <w:top w:val="single" w:sz="0" w:space="0" w:color="000000"/>
              <w:bottom w:val="single" w:sz="0" w:space="0" w:color="000000"/>
            </w:tcBorders>
          </w:tcPr>
          <w:p w14:paraId="5347E127" w14:textId="77777777" w:rsidR="003D27E1" w:rsidRDefault="00B475ED">
            <w:pPr>
              <w:jc w:val="right"/>
            </w:pPr>
            <w:r>
              <w:rPr>
                <w:rFonts w:ascii="Consolas" w:eastAsia="Consolas" w:hAnsi="Consolas" w:cs="Consolas"/>
                <w:sz w:val="16"/>
              </w:rPr>
              <w:t>1,500.0</w:t>
            </w:r>
          </w:p>
        </w:tc>
        <w:tc>
          <w:tcPr>
            <w:tcW w:w="1170" w:type="dxa"/>
            <w:tcBorders>
              <w:top w:val="single" w:sz="0" w:space="0" w:color="000000"/>
              <w:bottom w:val="single" w:sz="0" w:space="0" w:color="000000"/>
            </w:tcBorders>
          </w:tcPr>
          <w:p w14:paraId="5347E128" w14:textId="77777777" w:rsidR="003D27E1" w:rsidRDefault="00B475ED">
            <w:pPr>
              <w:jc w:val="right"/>
            </w:pPr>
            <w:r>
              <w:rPr>
                <w:rFonts w:ascii="Consolas" w:eastAsia="Consolas" w:hAnsi="Consolas" w:cs="Consolas"/>
                <w:sz w:val="16"/>
              </w:rPr>
              <w:t>1,893.6</w:t>
            </w:r>
          </w:p>
        </w:tc>
      </w:tr>
    </w:tbl>
    <w:p w14:paraId="5347E12A" w14:textId="77777777" w:rsidR="003D27E1" w:rsidRDefault="003D27E1"/>
    <w:p w14:paraId="5347E12B" w14:textId="77777777" w:rsidR="003D27E1" w:rsidRDefault="00B475ED">
      <w:r>
        <w:br/>
      </w:r>
    </w:p>
    <w:p w14:paraId="5347E12C" w14:textId="77777777" w:rsidR="003D27E1" w:rsidRDefault="00B475ED">
      <w:pPr>
        <w:shd w:val="solid" w:color="B0C4DE" w:fill="auto"/>
      </w:pPr>
      <w:r>
        <w:rPr>
          <w:b/>
          <w:sz w:val="26"/>
        </w:rPr>
        <w:t>incjob1_hg</w:t>
      </w:r>
    </w:p>
    <w:p w14:paraId="5347E12D" w14:textId="77777777" w:rsidR="003D27E1" w:rsidRDefault="00B475ED">
      <w:pPr>
        <w:rPr>
          <w:color w:val="4682B4"/>
        </w:rPr>
      </w:pPr>
      <w:r>
        <w:rPr>
          <w:color w:val="4682B4"/>
        </w:rPr>
        <w:t>Salary from main job (per hour, gross)</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12F" w14:textId="77777777">
        <w:tc>
          <w:tcPr>
            <w:tcW w:w="9360" w:type="dxa"/>
          </w:tcPr>
          <w:p w14:paraId="5347E12E" w14:textId="77777777" w:rsidR="003D27E1" w:rsidRDefault="00B475ED">
            <w:r>
              <w:rPr>
                <w:rFonts w:ascii="Consolas" w:eastAsia="Consolas" w:hAnsi="Consolas" w:cs="Consolas"/>
                <w:b/>
                <w:sz w:val="18"/>
              </w:rPr>
              <w:t xml:space="preserve">       Name: </w:t>
            </w:r>
            <w:r>
              <w:rPr>
                <w:rFonts w:ascii="Consolas" w:eastAsia="Consolas" w:hAnsi="Consolas" w:cs="Consolas"/>
                <w:sz w:val="18"/>
              </w:rPr>
              <w:t>incjob1_hg</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Salary from main job (per hour, gross)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9348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2,611,827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10.27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19.82          </w:t>
            </w:r>
          </w:p>
        </w:tc>
      </w:tr>
    </w:tbl>
    <w:p w14:paraId="5347E130"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139" w14:textId="77777777">
        <w:tc>
          <w:tcPr>
            <w:tcW w:w="1170" w:type="dxa"/>
            <w:tcBorders>
              <w:top w:val="single" w:sz="0" w:space="0" w:color="000000"/>
              <w:bottom w:val="single" w:sz="0" w:space="0" w:color="000000"/>
            </w:tcBorders>
          </w:tcPr>
          <w:p w14:paraId="5347E131" w14:textId="77777777" w:rsidR="003D27E1" w:rsidRDefault="003D27E1">
            <w:pPr>
              <w:jc w:val="right"/>
            </w:pPr>
          </w:p>
        </w:tc>
        <w:tc>
          <w:tcPr>
            <w:tcW w:w="1170" w:type="dxa"/>
            <w:tcBorders>
              <w:top w:val="single" w:sz="0" w:space="0" w:color="000000"/>
              <w:bottom w:val="single" w:sz="0" w:space="0" w:color="000000"/>
            </w:tcBorders>
          </w:tcPr>
          <w:p w14:paraId="5347E132"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133"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134"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135"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136"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137"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138" w14:textId="77777777" w:rsidR="003D27E1" w:rsidRDefault="00B475ED">
            <w:pPr>
              <w:jc w:val="right"/>
            </w:pPr>
            <w:r>
              <w:rPr>
                <w:rFonts w:ascii="Consolas" w:eastAsia="Consolas" w:hAnsi="Consolas" w:cs="Consolas"/>
                <w:sz w:val="16"/>
              </w:rPr>
              <w:t>SD</w:t>
            </w:r>
          </w:p>
        </w:tc>
      </w:tr>
      <w:tr w:rsidR="003D27E1" w14:paraId="5347E142" w14:textId="77777777">
        <w:tc>
          <w:tcPr>
            <w:tcW w:w="1170" w:type="dxa"/>
            <w:tcBorders>
              <w:top w:val="single" w:sz="0" w:space="0" w:color="000000"/>
            </w:tcBorders>
          </w:tcPr>
          <w:p w14:paraId="5347E13A"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13B"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13C"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13D"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13E"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13F"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140"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141" w14:textId="77777777" w:rsidR="003D27E1" w:rsidRDefault="00B475ED">
            <w:pPr>
              <w:jc w:val="right"/>
            </w:pPr>
            <w:r>
              <w:rPr>
                <w:rFonts w:ascii="Consolas" w:eastAsia="Consolas" w:hAnsi="Consolas" w:cs="Consolas"/>
                <w:sz w:val="16"/>
              </w:rPr>
              <w:t>.</w:t>
            </w:r>
          </w:p>
        </w:tc>
      </w:tr>
      <w:tr w:rsidR="003D27E1" w14:paraId="5347E14B" w14:textId="77777777">
        <w:tc>
          <w:tcPr>
            <w:tcW w:w="1170" w:type="dxa"/>
          </w:tcPr>
          <w:p w14:paraId="5347E143" w14:textId="77777777" w:rsidR="003D27E1" w:rsidRDefault="00B475ED">
            <w:pPr>
              <w:jc w:val="right"/>
            </w:pPr>
            <w:r>
              <w:rPr>
                <w:rFonts w:ascii="Consolas" w:eastAsia="Consolas" w:hAnsi="Consolas" w:cs="Consolas"/>
                <w:sz w:val="16"/>
              </w:rPr>
              <w:t>[2] KOR</w:t>
            </w:r>
          </w:p>
        </w:tc>
        <w:tc>
          <w:tcPr>
            <w:tcW w:w="1170" w:type="dxa"/>
          </w:tcPr>
          <w:p w14:paraId="5347E144" w14:textId="77777777" w:rsidR="003D27E1" w:rsidRDefault="00B475ED">
            <w:pPr>
              <w:jc w:val="right"/>
            </w:pPr>
            <w:r>
              <w:rPr>
                <w:rFonts w:ascii="Consolas" w:eastAsia="Consolas" w:hAnsi="Consolas" w:cs="Consolas"/>
                <w:sz w:val="16"/>
              </w:rPr>
              <w:t>.</w:t>
            </w:r>
          </w:p>
        </w:tc>
        <w:tc>
          <w:tcPr>
            <w:tcW w:w="1170" w:type="dxa"/>
          </w:tcPr>
          <w:p w14:paraId="5347E145" w14:textId="77777777" w:rsidR="003D27E1" w:rsidRDefault="00B475ED">
            <w:pPr>
              <w:jc w:val="right"/>
            </w:pPr>
            <w:r>
              <w:rPr>
                <w:rFonts w:ascii="Consolas" w:eastAsia="Consolas" w:hAnsi="Consolas" w:cs="Consolas"/>
                <w:sz w:val="16"/>
              </w:rPr>
              <w:t>.</w:t>
            </w:r>
          </w:p>
        </w:tc>
        <w:tc>
          <w:tcPr>
            <w:tcW w:w="1170" w:type="dxa"/>
          </w:tcPr>
          <w:p w14:paraId="5347E146" w14:textId="77777777" w:rsidR="003D27E1" w:rsidRDefault="00B475ED">
            <w:pPr>
              <w:jc w:val="right"/>
            </w:pPr>
            <w:r>
              <w:rPr>
                <w:rFonts w:ascii="Consolas" w:eastAsia="Consolas" w:hAnsi="Consolas" w:cs="Consolas"/>
                <w:sz w:val="16"/>
              </w:rPr>
              <w:t>.</w:t>
            </w:r>
          </w:p>
        </w:tc>
        <w:tc>
          <w:tcPr>
            <w:tcW w:w="1170" w:type="dxa"/>
          </w:tcPr>
          <w:p w14:paraId="5347E147" w14:textId="77777777" w:rsidR="003D27E1" w:rsidRDefault="00B475ED">
            <w:pPr>
              <w:jc w:val="right"/>
            </w:pPr>
            <w:r>
              <w:rPr>
                <w:rFonts w:ascii="Consolas" w:eastAsia="Consolas" w:hAnsi="Consolas" w:cs="Consolas"/>
                <w:sz w:val="16"/>
              </w:rPr>
              <w:t>.</w:t>
            </w:r>
          </w:p>
        </w:tc>
        <w:tc>
          <w:tcPr>
            <w:tcW w:w="1170" w:type="dxa"/>
          </w:tcPr>
          <w:p w14:paraId="5347E148" w14:textId="77777777" w:rsidR="003D27E1" w:rsidRDefault="00B475ED">
            <w:pPr>
              <w:jc w:val="right"/>
            </w:pPr>
            <w:r>
              <w:rPr>
                <w:rFonts w:ascii="Consolas" w:eastAsia="Consolas" w:hAnsi="Consolas" w:cs="Consolas"/>
                <w:sz w:val="16"/>
              </w:rPr>
              <w:t>.</w:t>
            </w:r>
          </w:p>
        </w:tc>
        <w:tc>
          <w:tcPr>
            <w:tcW w:w="1170" w:type="dxa"/>
          </w:tcPr>
          <w:p w14:paraId="5347E149" w14:textId="77777777" w:rsidR="003D27E1" w:rsidRDefault="00B475ED">
            <w:pPr>
              <w:jc w:val="right"/>
            </w:pPr>
            <w:r>
              <w:rPr>
                <w:rFonts w:ascii="Consolas" w:eastAsia="Consolas" w:hAnsi="Consolas" w:cs="Consolas"/>
                <w:sz w:val="16"/>
              </w:rPr>
              <w:t>.</w:t>
            </w:r>
          </w:p>
        </w:tc>
        <w:tc>
          <w:tcPr>
            <w:tcW w:w="1170" w:type="dxa"/>
          </w:tcPr>
          <w:p w14:paraId="5347E14A" w14:textId="77777777" w:rsidR="003D27E1" w:rsidRDefault="00B475ED">
            <w:pPr>
              <w:jc w:val="right"/>
            </w:pPr>
            <w:r>
              <w:rPr>
                <w:rFonts w:ascii="Consolas" w:eastAsia="Consolas" w:hAnsi="Consolas" w:cs="Consolas"/>
                <w:sz w:val="16"/>
              </w:rPr>
              <w:t>.</w:t>
            </w:r>
          </w:p>
        </w:tc>
      </w:tr>
      <w:tr w:rsidR="003D27E1" w14:paraId="5347E154" w14:textId="77777777">
        <w:tc>
          <w:tcPr>
            <w:tcW w:w="1170" w:type="dxa"/>
          </w:tcPr>
          <w:p w14:paraId="5347E14C" w14:textId="77777777" w:rsidR="003D27E1" w:rsidRDefault="00B475ED">
            <w:pPr>
              <w:jc w:val="right"/>
            </w:pPr>
            <w:r>
              <w:rPr>
                <w:rFonts w:ascii="Consolas" w:eastAsia="Consolas" w:hAnsi="Consolas" w:cs="Consolas"/>
                <w:sz w:val="16"/>
              </w:rPr>
              <w:t>[3] USA</w:t>
            </w:r>
          </w:p>
        </w:tc>
        <w:tc>
          <w:tcPr>
            <w:tcW w:w="1170" w:type="dxa"/>
          </w:tcPr>
          <w:p w14:paraId="5347E14D" w14:textId="77777777" w:rsidR="003D27E1" w:rsidRDefault="00B475ED">
            <w:pPr>
              <w:jc w:val="right"/>
            </w:pPr>
            <w:r>
              <w:rPr>
                <w:rFonts w:ascii="Consolas" w:eastAsia="Consolas" w:hAnsi="Consolas" w:cs="Consolas"/>
                <w:sz w:val="16"/>
              </w:rPr>
              <w:t>-1.0</w:t>
            </w:r>
          </w:p>
        </w:tc>
        <w:tc>
          <w:tcPr>
            <w:tcW w:w="1170" w:type="dxa"/>
          </w:tcPr>
          <w:p w14:paraId="5347E14E" w14:textId="77777777" w:rsidR="003D27E1" w:rsidRDefault="00B475ED">
            <w:pPr>
              <w:jc w:val="right"/>
            </w:pPr>
            <w:r>
              <w:rPr>
                <w:rFonts w:ascii="Consolas" w:eastAsia="Consolas" w:hAnsi="Consolas" w:cs="Consolas"/>
                <w:sz w:val="16"/>
              </w:rPr>
              <w:t>1,405.9</w:t>
            </w:r>
          </w:p>
        </w:tc>
        <w:tc>
          <w:tcPr>
            <w:tcW w:w="1170" w:type="dxa"/>
          </w:tcPr>
          <w:p w14:paraId="5347E14F" w14:textId="77777777" w:rsidR="003D27E1" w:rsidRDefault="00B475ED">
            <w:pPr>
              <w:jc w:val="right"/>
            </w:pPr>
            <w:r>
              <w:rPr>
                <w:rFonts w:ascii="Consolas" w:eastAsia="Consolas" w:hAnsi="Consolas" w:cs="Consolas"/>
                <w:sz w:val="16"/>
              </w:rPr>
              <w:t>10.3</w:t>
            </w:r>
          </w:p>
        </w:tc>
        <w:tc>
          <w:tcPr>
            <w:tcW w:w="1170" w:type="dxa"/>
          </w:tcPr>
          <w:p w14:paraId="5347E150" w14:textId="77777777" w:rsidR="003D27E1" w:rsidRDefault="00B475ED">
            <w:pPr>
              <w:jc w:val="right"/>
            </w:pPr>
            <w:r>
              <w:rPr>
                <w:rFonts w:ascii="Consolas" w:eastAsia="Consolas" w:hAnsi="Consolas" w:cs="Consolas"/>
                <w:sz w:val="16"/>
              </w:rPr>
              <w:t>5.6</w:t>
            </w:r>
          </w:p>
        </w:tc>
        <w:tc>
          <w:tcPr>
            <w:tcW w:w="1170" w:type="dxa"/>
          </w:tcPr>
          <w:p w14:paraId="5347E151" w14:textId="77777777" w:rsidR="003D27E1" w:rsidRDefault="00B475ED">
            <w:pPr>
              <w:jc w:val="right"/>
            </w:pPr>
            <w:r>
              <w:rPr>
                <w:rFonts w:ascii="Consolas" w:eastAsia="Consolas" w:hAnsi="Consolas" w:cs="Consolas"/>
                <w:sz w:val="16"/>
              </w:rPr>
              <w:t>0.0</w:t>
            </w:r>
          </w:p>
        </w:tc>
        <w:tc>
          <w:tcPr>
            <w:tcW w:w="1170" w:type="dxa"/>
          </w:tcPr>
          <w:p w14:paraId="5347E152" w14:textId="77777777" w:rsidR="003D27E1" w:rsidRDefault="00B475ED">
            <w:pPr>
              <w:jc w:val="right"/>
            </w:pPr>
            <w:r>
              <w:rPr>
                <w:rFonts w:ascii="Consolas" w:eastAsia="Consolas" w:hAnsi="Consolas" w:cs="Consolas"/>
                <w:sz w:val="16"/>
              </w:rPr>
              <w:t>13.5</w:t>
            </w:r>
          </w:p>
        </w:tc>
        <w:tc>
          <w:tcPr>
            <w:tcW w:w="1170" w:type="dxa"/>
          </w:tcPr>
          <w:p w14:paraId="5347E153" w14:textId="77777777" w:rsidR="003D27E1" w:rsidRDefault="00B475ED">
            <w:pPr>
              <w:jc w:val="right"/>
            </w:pPr>
            <w:r>
              <w:rPr>
                <w:rFonts w:ascii="Consolas" w:eastAsia="Consolas" w:hAnsi="Consolas" w:cs="Consolas"/>
                <w:sz w:val="16"/>
              </w:rPr>
              <w:t>19.8</w:t>
            </w:r>
          </w:p>
        </w:tc>
      </w:tr>
      <w:tr w:rsidR="003D27E1" w14:paraId="5347E15D" w14:textId="77777777">
        <w:tc>
          <w:tcPr>
            <w:tcW w:w="1170" w:type="dxa"/>
          </w:tcPr>
          <w:p w14:paraId="5347E155" w14:textId="77777777" w:rsidR="003D27E1" w:rsidRDefault="00B475ED">
            <w:pPr>
              <w:jc w:val="right"/>
            </w:pPr>
            <w:r>
              <w:rPr>
                <w:rFonts w:ascii="Consolas" w:eastAsia="Consolas" w:hAnsi="Consolas" w:cs="Consolas"/>
                <w:sz w:val="16"/>
              </w:rPr>
              <w:t>[5] SWT</w:t>
            </w:r>
          </w:p>
        </w:tc>
        <w:tc>
          <w:tcPr>
            <w:tcW w:w="1170" w:type="dxa"/>
          </w:tcPr>
          <w:p w14:paraId="5347E156" w14:textId="77777777" w:rsidR="003D27E1" w:rsidRDefault="00B475ED">
            <w:pPr>
              <w:jc w:val="right"/>
            </w:pPr>
            <w:r>
              <w:rPr>
                <w:rFonts w:ascii="Consolas" w:eastAsia="Consolas" w:hAnsi="Consolas" w:cs="Consolas"/>
                <w:sz w:val="16"/>
              </w:rPr>
              <w:t>.</w:t>
            </w:r>
          </w:p>
        </w:tc>
        <w:tc>
          <w:tcPr>
            <w:tcW w:w="1170" w:type="dxa"/>
          </w:tcPr>
          <w:p w14:paraId="5347E157" w14:textId="77777777" w:rsidR="003D27E1" w:rsidRDefault="00B475ED">
            <w:pPr>
              <w:jc w:val="right"/>
            </w:pPr>
            <w:r>
              <w:rPr>
                <w:rFonts w:ascii="Consolas" w:eastAsia="Consolas" w:hAnsi="Consolas" w:cs="Consolas"/>
                <w:sz w:val="16"/>
              </w:rPr>
              <w:t>.</w:t>
            </w:r>
          </w:p>
        </w:tc>
        <w:tc>
          <w:tcPr>
            <w:tcW w:w="1170" w:type="dxa"/>
          </w:tcPr>
          <w:p w14:paraId="5347E158" w14:textId="77777777" w:rsidR="003D27E1" w:rsidRDefault="00B475ED">
            <w:pPr>
              <w:jc w:val="right"/>
            </w:pPr>
            <w:r>
              <w:rPr>
                <w:rFonts w:ascii="Consolas" w:eastAsia="Consolas" w:hAnsi="Consolas" w:cs="Consolas"/>
                <w:sz w:val="16"/>
              </w:rPr>
              <w:t>.</w:t>
            </w:r>
          </w:p>
        </w:tc>
        <w:tc>
          <w:tcPr>
            <w:tcW w:w="1170" w:type="dxa"/>
          </w:tcPr>
          <w:p w14:paraId="5347E159" w14:textId="77777777" w:rsidR="003D27E1" w:rsidRDefault="00B475ED">
            <w:pPr>
              <w:jc w:val="right"/>
            </w:pPr>
            <w:r>
              <w:rPr>
                <w:rFonts w:ascii="Consolas" w:eastAsia="Consolas" w:hAnsi="Consolas" w:cs="Consolas"/>
                <w:sz w:val="16"/>
              </w:rPr>
              <w:t>.</w:t>
            </w:r>
          </w:p>
        </w:tc>
        <w:tc>
          <w:tcPr>
            <w:tcW w:w="1170" w:type="dxa"/>
          </w:tcPr>
          <w:p w14:paraId="5347E15A" w14:textId="77777777" w:rsidR="003D27E1" w:rsidRDefault="00B475ED">
            <w:pPr>
              <w:jc w:val="right"/>
            </w:pPr>
            <w:r>
              <w:rPr>
                <w:rFonts w:ascii="Consolas" w:eastAsia="Consolas" w:hAnsi="Consolas" w:cs="Consolas"/>
                <w:sz w:val="16"/>
              </w:rPr>
              <w:t>.</w:t>
            </w:r>
          </w:p>
        </w:tc>
        <w:tc>
          <w:tcPr>
            <w:tcW w:w="1170" w:type="dxa"/>
          </w:tcPr>
          <w:p w14:paraId="5347E15B" w14:textId="77777777" w:rsidR="003D27E1" w:rsidRDefault="00B475ED">
            <w:pPr>
              <w:jc w:val="right"/>
            </w:pPr>
            <w:r>
              <w:rPr>
                <w:rFonts w:ascii="Consolas" w:eastAsia="Consolas" w:hAnsi="Consolas" w:cs="Consolas"/>
                <w:sz w:val="16"/>
              </w:rPr>
              <w:t>.</w:t>
            </w:r>
          </w:p>
        </w:tc>
        <w:tc>
          <w:tcPr>
            <w:tcW w:w="1170" w:type="dxa"/>
          </w:tcPr>
          <w:p w14:paraId="5347E15C" w14:textId="77777777" w:rsidR="003D27E1" w:rsidRDefault="00B475ED">
            <w:pPr>
              <w:jc w:val="right"/>
            </w:pPr>
            <w:r>
              <w:rPr>
                <w:rFonts w:ascii="Consolas" w:eastAsia="Consolas" w:hAnsi="Consolas" w:cs="Consolas"/>
                <w:sz w:val="16"/>
              </w:rPr>
              <w:t>.</w:t>
            </w:r>
          </w:p>
        </w:tc>
      </w:tr>
      <w:tr w:rsidR="003D27E1" w14:paraId="5347E166" w14:textId="77777777">
        <w:tc>
          <w:tcPr>
            <w:tcW w:w="1170" w:type="dxa"/>
          </w:tcPr>
          <w:p w14:paraId="5347E15E" w14:textId="77777777" w:rsidR="003D27E1" w:rsidRDefault="00B475ED">
            <w:pPr>
              <w:jc w:val="right"/>
            </w:pPr>
            <w:r>
              <w:rPr>
                <w:rFonts w:ascii="Consolas" w:eastAsia="Consolas" w:hAnsi="Consolas" w:cs="Consolas"/>
                <w:sz w:val="16"/>
              </w:rPr>
              <w:t>[6] GER</w:t>
            </w:r>
          </w:p>
        </w:tc>
        <w:tc>
          <w:tcPr>
            <w:tcW w:w="1170" w:type="dxa"/>
          </w:tcPr>
          <w:p w14:paraId="5347E15F" w14:textId="77777777" w:rsidR="003D27E1" w:rsidRDefault="00B475ED">
            <w:pPr>
              <w:jc w:val="right"/>
            </w:pPr>
            <w:r>
              <w:rPr>
                <w:rFonts w:ascii="Consolas" w:eastAsia="Consolas" w:hAnsi="Consolas" w:cs="Consolas"/>
                <w:sz w:val="16"/>
              </w:rPr>
              <w:t>.</w:t>
            </w:r>
          </w:p>
        </w:tc>
        <w:tc>
          <w:tcPr>
            <w:tcW w:w="1170" w:type="dxa"/>
          </w:tcPr>
          <w:p w14:paraId="5347E160" w14:textId="77777777" w:rsidR="003D27E1" w:rsidRDefault="00B475ED">
            <w:pPr>
              <w:jc w:val="right"/>
            </w:pPr>
            <w:r>
              <w:rPr>
                <w:rFonts w:ascii="Consolas" w:eastAsia="Consolas" w:hAnsi="Consolas" w:cs="Consolas"/>
                <w:sz w:val="16"/>
              </w:rPr>
              <w:t>.</w:t>
            </w:r>
          </w:p>
        </w:tc>
        <w:tc>
          <w:tcPr>
            <w:tcW w:w="1170" w:type="dxa"/>
          </w:tcPr>
          <w:p w14:paraId="5347E161" w14:textId="77777777" w:rsidR="003D27E1" w:rsidRDefault="00B475ED">
            <w:pPr>
              <w:jc w:val="right"/>
            </w:pPr>
            <w:r>
              <w:rPr>
                <w:rFonts w:ascii="Consolas" w:eastAsia="Consolas" w:hAnsi="Consolas" w:cs="Consolas"/>
                <w:sz w:val="16"/>
              </w:rPr>
              <w:t>.</w:t>
            </w:r>
          </w:p>
        </w:tc>
        <w:tc>
          <w:tcPr>
            <w:tcW w:w="1170" w:type="dxa"/>
          </w:tcPr>
          <w:p w14:paraId="5347E162" w14:textId="77777777" w:rsidR="003D27E1" w:rsidRDefault="00B475ED">
            <w:pPr>
              <w:jc w:val="right"/>
            </w:pPr>
            <w:r>
              <w:rPr>
                <w:rFonts w:ascii="Consolas" w:eastAsia="Consolas" w:hAnsi="Consolas" w:cs="Consolas"/>
                <w:sz w:val="16"/>
              </w:rPr>
              <w:t>.</w:t>
            </w:r>
          </w:p>
        </w:tc>
        <w:tc>
          <w:tcPr>
            <w:tcW w:w="1170" w:type="dxa"/>
          </w:tcPr>
          <w:p w14:paraId="5347E163" w14:textId="77777777" w:rsidR="003D27E1" w:rsidRDefault="00B475ED">
            <w:pPr>
              <w:jc w:val="right"/>
            </w:pPr>
            <w:r>
              <w:rPr>
                <w:rFonts w:ascii="Consolas" w:eastAsia="Consolas" w:hAnsi="Consolas" w:cs="Consolas"/>
                <w:sz w:val="16"/>
              </w:rPr>
              <w:t>.</w:t>
            </w:r>
          </w:p>
        </w:tc>
        <w:tc>
          <w:tcPr>
            <w:tcW w:w="1170" w:type="dxa"/>
          </w:tcPr>
          <w:p w14:paraId="5347E164" w14:textId="77777777" w:rsidR="003D27E1" w:rsidRDefault="00B475ED">
            <w:pPr>
              <w:jc w:val="right"/>
            </w:pPr>
            <w:r>
              <w:rPr>
                <w:rFonts w:ascii="Consolas" w:eastAsia="Consolas" w:hAnsi="Consolas" w:cs="Consolas"/>
                <w:sz w:val="16"/>
              </w:rPr>
              <w:t>.</w:t>
            </w:r>
          </w:p>
        </w:tc>
        <w:tc>
          <w:tcPr>
            <w:tcW w:w="1170" w:type="dxa"/>
          </w:tcPr>
          <w:p w14:paraId="5347E165" w14:textId="77777777" w:rsidR="003D27E1" w:rsidRDefault="00B475ED">
            <w:pPr>
              <w:jc w:val="right"/>
            </w:pPr>
            <w:r>
              <w:rPr>
                <w:rFonts w:ascii="Consolas" w:eastAsia="Consolas" w:hAnsi="Consolas" w:cs="Consolas"/>
                <w:sz w:val="16"/>
              </w:rPr>
              <w:t>.</w:t>
            </w:r>
          </w:p>
        </w:tc>
      </w:tr>
      <w:tr w:rsidR="003D27E1" w14:paraId="5347E16F" w14:textId="77777777">
        <w:tc>
          <w:tcPr>
            <w:tcW w:w="1170" w:type="dxa"/>
          </w:tcPr>
          <w:p w14:paraId="5347E167" w14:textId="77777777" w:rsidR="003D27E1" w:rsidRDefault="00B475ED">
            <w:pPr>
              <w:jc w:val="right"/>
            </w:pPr>
            <w:r>
              <w:rPr>
                <w:rFonts w:ascii="Consolas" w:eastAsia="Consolas" w:hAnsi="Consolas" w:cs="Consolas"/>
                <w:sz w:val="16"/>
              </w:rPr>
              <w:t>[7] UK</w:t>
            </w:r>
          </w:p>
        </w:tc>
        <w:tc>
          <w:tcPr>
            <w:tcW w:w="1170" w:type="dxa"/>
          </w:tcPr>
          <w:p w14:paraId="5347E168" w14:textId="77777777" w:rsidR="003D27E1" w:rsidRDefault="00B475ED">
            <w:pPr>
              <w:jc w:val="right"/>
            </w:pPr>
            <w:r>
              <w:rPr>
                <w:rFonts w:ascii="Consolas" w:eastAsia="Consolas" w:hAnsi="Consolas" w:cs="Consolas"/>
                <w:sz w:val="16"/>
              </w:rPr>
              <w:t>.</w:t>
            </w:r>
          </w:p>
        </w:tc>
        <w:tc>
          <w:tcPr>
            <w:tcW w:w="1170" w:type="dxa"/>
          </w:tcPr>
          <w:p w14:paraId="5347E169" w14:textId="77777777" w:rsidR="003D27E1" w:rsidRDefault="00B475ED">
            <w:pPr>
              <w:jc w:val="right"/>
            </w:pPr>
            <w:r>
              <w:rPr>
                <w:rFonts w:ascii="Consolas" w:eastAsia="Consolas" w:hAnsi="Consolas" w:cs="Consolas"/>
                <w:sz w:val="16"/>
              </w:rPr>
              <w:t>.</w:t>
            </w:r>
          </w:p>
        </w:tc>
        <w:tc>
          <w:tcPr>
            <w:tcW w:w="1170" w:type="dxa"/>
          </w:tcPr>
          <w:p w14:paraId="5347E16A" w14:textId="77777777" w:rsidR="003D27E1" w:rsidRDefault="00B475ED">
            <w:pPr>
              <w:jc w:val="right"/>
            </w:pPr>
            <w:r>
              <w:rPr>
                <w:rFonts w:ascii="Consolas" w:eastAsia="Consolas" w:hAnsi="Consolas" w:cs="Consolas"/>
                <w:sz w:val="16"/>
              </w:rPr>
              <w:t>.</w:t>
            </w:r>
          </w:p>
        </w:tc>
        <w:tc>
          <w:tcPr>
            <w:tcW w:w="1170" w:type="dxa"/>
          </w:tcPr>
          <w:p w14:paraId="5347E16B" w14:textId="77777777" w:rsidR="003D27E1" w:rsidRDefault="00B475ED">
            <w:pPr>
              <w:jc w:val="right"/>
            </w:pPr>
            <w:r>
              <w:rPr>
                <w:rFonts w:ascii="Consolas" w:eastAsia="Consolas" w:hAnsi="Consolas" w:cs="Consolas"/>
                <w:sz w:val="16"/>
              </w:rPr>
              <w:t>.</w:t>
            </w:r>
          </w:p>
        </w:tc>
        <w:tc>
          <w:tcPr>
            <w:tcW w:w="1170" w:type="dxa"/>
          </w:tcPr>
          <w:p w14:paraId="5347E16C" w14:textId="77777777" w:rsidR="003D27E1" w:rsidRDefault="00B475ED">
            <w:pPr>
              <w:jc w:val="right"/>
            </w:pPr>
            <w:r>
              <w:rPr>
                <w:rFonts w:ascii="Consolas" w:eastAsia="Consolas" w:hAnsi="Consolas" w:cs="Consolas"/>
                <w:sz w:val="16"/>
              </w:rPr>
              <w:t>.</w:t>
            </w:r>
          </w:p>
        </w:tc>
        <w:tc>
          <w:tcPr>
            <w:tcW w:w="1170" w:type="dxa"/>
          </w:tcPr>
          <w:p w14:paraId="5347E16D" w14:textId="77777777" w:rsidR="003D27E1" w:rsidRDefault="00B475ED">
            <w:pPr>
              <w:jc w:val="right"/>
            </w:pPr>
            <w:r>
              <w:rPr>
                <w:rFonts w:ascii="Consolas" w:eastAsia="Consolas" w:hAnsi="Consolas" w:cs="Consolas"/>
                <w:sz w:val="16"/>
              </w:rPr>
              <w:t>.</w:t>
            </w:r>
          </w:p>
        </w:tc>
        <w:tc>
          <w:tcPr>
            <w:tcW w:w="1170" w:type="dxa"/>
          </w:tcPr>
          <w:p w14:paraId="5347E16E" w14:textId="77777777" w:rsidR="003D27E1" w:rsidRDefault="00B475ED">
            <w:pPr>
              <w:jc w:val="right"/>
            </w:pPr>
            <w:r>
              <w:rPr>
                <w:rFonts w:ascii="Consolas" w:eastAsia="Consolas" w:hAnsi="Consolas" w:cs="Consolas"/>
                <w:sz w:val="16"/>
              </w:rPr>
              <w:t>.</w:t>
            </w:r>
          </w:p>
        </w:tc>
      </w:tr>
      <w:tr w:rsidR="003D27E1" w14:paraId="5347E178" w14:textId="77777777">
        <w:tc>
          <w:tcPr>
            <w:tcW w:w="1170" w:type="dxa"/>
            <w:tcBorders>
              <w:bottom w:val="single" w:sz="0" w:space="0" w:color="000000"/>
            </w:tcBorders>
          </w:tcPr>
          <w:p w14:paraId="5347E170"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17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17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17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17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17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17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177" w14:textId="77777777" w:rsidR="003D27E1" w:rsidRDefault="00B475ED">
            <w:pPr>
              <w:jc w:val="right"/>
            </w:pPr>
            <w:r>
              <w:rPr>
                <w:rFonts w:ascii="Consolas" w:eastAsia="Consolas" w:hAnsi="Consolas" w:cs="Consolas"/>
                <w:sz w:val="16"/>
              </w:rPr>
              <w:t>.</w:t>
            </w:r>
          </w:p>
        </w:tc>
      </w:tr>
      <w:tr w:rsidR="003D27E1" w14:paraId="5347E181" w14:textId="77777777">
        <w:tc>
          <w:tcPr>
            <w:tcW w:w="1170" w:type="dxa"/>
            <w:tcBorders>
              <w:top w:val="single" w:sz="0" w:space="0" w:color="000000"/>
              <w:bottom w:val="single" w:sz="0" w:space="0" w:color="000000"/>
            </w:tcBorders>
          </w:tcPr>
          <w:p w14:paraId="5347E179"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17A" w14:textId="77777777" w:rsidR="003D27E1" w:rsidRDefault="00B475ED">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5347E17B" w14:textId="77777777" w:rsidR="003D27E1" w:rsidRDefault="00B475ED">
            <w:pPr>
              <w:jc w:val="right"/>
            </w:pPr>
            <w:r>
              <w:rPr>
                <w:rFonts w:ascii="Consolas" w:eastAsia="Consolas" w:hAnsi="Consolas" w:cs="Consolas"/>
                <w:sz w:val="16"/>
              </w:rPr>
              <w:t>1,405.9</w:t>
            </w:r>
          </w:p>
        </w:tc>
        <w:tc>
          <w:tcPr>
            <w:tcW w:w="1170" w:type="dxa"/>
            <w:tcBorders>
              <w:top w:val="single" w:sz="0" w:space="0" w:color="000000"/>
              <w:bottom w:val="single" w:sz="0" w:space="0" w:color="000000"/>
            </w:tcBorders>
          </w:tcPr>
          <w:p w14:paraId="5347E17C" w14:textId="77777777" w:rsidR="003D27E1" w:rsidRDefault="00B475ED">
            <w:pPr>
              <w:jc w:val="right"/>
            </w:pPr>
            <w:r>
              <w:rPr>
                <w:rFonts w:ascii="Consolas" w:eastAsia="Consolas" w:hAnsi="Consolas" w:cs="Consolas"/>
                <w:sz w:val="16"/>
              </w:rPr>
              <w:t>10.3</w:t>
            </w:r>
          </w:p>
        </w:tc>
        <w:tc>
          <w:tcPr>
            <w:tcW w:w="1170" w:type="dxa"/>
            <w:tcBorders>
              <w:top w:val="single" w:sz="0" w:space="0" w:color="000000"/>
              <w:bottom w:val="single" w:sz="0" w:space="0" w:color="000000"/>
            </w:tcBorders>
          </w:tcPr>
          <w:p w14:paraId="5347E17D" w14:textId="77777777" w:rsidR="003D27E1" w:rsidRDefault="00B475ED">
            <w:pPr>
              <w:jc w:val="right"/>
            </w:pPr>
            <w:r>
              <w:rPr>
                <w:rFonts w:ascii="Consolas" w:eastAsia="Consolas" w:hAnsi="Consolas" w:cs="Consolas"/>
                <w:sz w:val="16"/>
              </w:rPr>
              <w:t>5.6</w:t>
            </w:r>
          </w:p>
        </w:tc>
        <w:tc>
          <w:tcPr>
            <w:tcW w:w="1170" w:type="dxa"/>
            <w:tcBorders>
              <w:top w:val="single" w:sz="0" w:space="0" w:color="000000"/>
              <w:bottom w:val="single" w:sz="0" w:space="0" w:color="000000"/>
            </w:tcBorders>
          </w:tcPr>
          <w:p w14:paraId="5347E17E"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E17F" w14:textId="77777777" w:rsidR="003D27E1" w:rsidRDefault="00B475ED">
            <w:pPr>
              <w:jc w:val="right"/>
            </w:pPr>
            <w:r>
              <w:rPr>
                <w:rFonts w:ascii="Consolas" w:eastAsia="Consolas" w:hAnsi="Consolas" w:cs="Consolas"/>
                <w:sz w:val="16"/>
              </w:rPr>
              <w:t>13.5</w:t>
            </w:r>
          </w:p>
        </w:tc>
        <w:tc>
          <w:tcPr>
            <w:tcW w:w="1170" w:type="dxa"/>
            <w:tcBorders>
              <w:top w:val="single" w:sz="0" w:space="0" w:color="000000"/>
              <w:bottom w:val="single" w:sz="0" w:space="0" w:color="000000"/>
            </w:tcBorders>
          </w:tcPr>
          <w:p w14:paraId="5347E180" w14:textId="77777777" w:rsidR="003D27E1" w:rsidRDefault="00B475ED">
            <w:pPr>
              <w:jc w:val="right"/>
            </w:pPr>
            <w:r>
              <w:rPr>
                <w:rFonts w:ascii="Consolas" w:eastAsia="Consolas" w:hAnsi="Consolas" w:cs="Consolas"/>
                <w:sz w:val="16"/>
              </w:rPr>
              <w:t>19.8</w:t>
            </w:r>
          </w:p>
        </w:tc>
      </w:tr>
    </w:tbl>
    <w:p w14:paraId="5347E182" w14:textId="77777777" w:rsidR="003D27E1" w:rsidRDefault="003D27E1"/>
    <w:p w14:paraId="5347E183" w14:textId="77777777" w:rsidR="003D27E1" w:rsidRDefault="00B475ED">
      <w:r>
        <w:br/>
      </w:r>
    </w:p>
    <w:p w14:paraId="5347E184" w14:textId="77777777" w:rsidR="003D27E1" w:rsidRDefault="00B475ED">
      <w:r>
        <w:br w:type="page"/>
      </w:r>
    </w:p>
    <w:p w14:paraId="5347E185" w14:textId="77777777" w:rsidR="003D27E1" w:rsidRDefault="00B475ED">
      <w:pPr>
        <w:pStyle w:val="Heading1"/>
      </w:pPr>
      <w:r>
        <w:rPr>
          <w:sz w:val="30"/>
        </w:rPr>
        <w:lastRenderedPageBreak/>
        <w:t>Household income</w:t>
      </w:r>
    </w:p>
    <w:p w14:paraId="5347E186" w14:textId="77777777" w:rsidR="003D27E1" w:rsidRDefault="003D27E1"/>
    <w:p w14:paraId="5347E187" w14:textId="77777777" w:rsidR="003D27E1" w:rsidRDefault="00B475ED">
      <w:r>
        <w:t xml:space="preserve">Depending on the type of monthly household income in the original data, information is provided in two versions: </w:t>
      </w:r>
      <w:r>
        <w:tab/>
      </w:r>
      <w:r>
        <w:tab/>
        <w:t>o</w:t>
      </w:r>
      <w:r>
        <w:tab/>
        <w:t>Gross - all the income earned prior to any withholding for taxes or other deductions (</w:t>
      </w:r>
      <w:proofErr w:type="spellStart"/>
      <w:r>
        <w:rPr>
          <w:i/>
        </w:rPr>
        <w:t>hhinc_pre</w:t>
      </w:r>
      <w:proofErr w:type="spellEnd"/>
      <w:r>
        <w:rPr>
          <w:i/>
        </w:rPr>
        <w:t>*</w:t>
      </w:r>
      <w:r>
        <w:t>)</w:t>
      </w:r>
      <w:r>
        <w:tab/>
      </w:r>
      <w:r>
        <w:tab/>
        <w:t>o</w:t>
      </w:r>
      <w:r>
        <w:tab/>
        <w:t>Net - net adjusted disposable income after taxes and transfers (</w:t>
      </w:r>
      <w:proofErr w:type="spellStart"/>
      <w:r>
        <w:rPr>
          <w:i/>
        </w:rPr>
        <w:t>hhinc_post</w:t>
      </w:r>
      <w:proofErr w:type="spellEnd"/>
      <w:r>
        <w:rPr>
          <w:i/>
        </w:rPr>
        <w:t>*</w:t>
      </w:r>
      <w:r>
        <w:t>)</w:t>
      </w:r>
    </w:p>
    <w:p w14:paraId="5347E188" w14:textId="77777777" w:rsidR="003D27E1" w:rsidRDefault="00B475ED">
      <w:r>
        <w:t xml:space="preserve">For some countries, the income variables are taken from the CNEF files: Australia, Switzerland and </w:t>
      </w:r>
      <w:proofErr w:type="spellStart"/>
      <w:r>
        <w:t>Germany.Please</w:t>
      </w:r>
      <w:proofErr w:type="spellEnd"/>
      <w:r>
        <w:t xml:space="preserve"> take into account differences in coding of the missing values between countries. Some datasets (PSID since 1994, HILDA, UK) provide a negative household income indicating a loss or debit, but they also code MV with negative. In other datasets, values below zero indicate MV. </w:t>
      </w:r>
    </w:p>
    <w:p w14:paraId="5347E189" w14:textId="77777777" w:rsidR="003D27E1" w:rsidRDefault="00B475ED">
      <w:r>
        <w:t xml:space="preserve">All values are in local currencies. </w:t>
      </w:r>
    </w:p>
    <w:p w14:paraId="5347E18A" w14:textId="77777777" w:rsidR="003D27E1" w:rsidRDefault="003D27E1"/>
    <w:p w14:paraId="5347E18B"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536"/>
        <w:gridCol w:w="832"/>
        <w:gridCol w:w="832"/>
        <w:gridCol w:w="832"/>
        <w:gridCol w:w="832"/>
        <w:gridCol w:w="832"/>
        <w:gridCol w:w="744"/>
        <w:gridCol w:w="744"/>
      </w:tblGrid>
      <w:tr w:rsidR="003D27E1" w14:paraId="5347E194" w14:textId="77777777">
        <w:trPr>
          <w:jc w:val="center"/>
        </w:trPr>
        <w:tc>
          <w:tcPr>
            <w:tcW w:w="0" w:type="auto"/>
            <w:tcBorders>
              <w:top w:val="single" w:sz="0" w:space="0" w:color="000000"/>
              <w:bottom w:val="single" w:sz="0" w:space="0" w:color="000000"/>
            </w:tcBorders>
          </w:tcPr>
          <w:p w14:paraId="5347E18C" w14:textId="77777777" w:rsidR="003D27E1" w:rsidRDefault="003D27E1"/>
        </w:tc>
        <w:tc>
          <w:tcPr>
            <w:tcW w:w="0" w:type="auto"/>
            <w:tcBorders>
              <w:top w:val="single" w:sz="0" w:space="0" w:color="000000"/>
              <w:bottom w:val="single" w:sz="0" w:space="0" w:color="000000"/>
            </w:tcBorders>
          </w:tcPr>
          <w:p w14:paraId="5347E18D"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E18E"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E18F"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E190"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E191"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E192"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E193" w14:textId="77777777" w:rsidR="003D27E1" w:rsidRDefault="00B475ED">
            <w:pPr>
              <w:jc w:val="center"/>
            </w:pPr>
            <w:r>
              <w:rPr>
                <w:rFonts w:ascii="Consolas" w:eastAsia="Consolas" w:hAnsi="Consolas" w:cs="Consolas"/>
                <w:sz w:val="16"/>
              </w:rPr>
              <w:t>[8] NL</w:t>
            </w:r>
          </w:p>
        </w:tc>
      </w:tr>
      <w:tr w:rsidR="003D27E1" w14:paraId="5347E19D" w14:textId="77777777">
        <w:trPr>
          <w:jc w:val="center"/>
        </w:trPr>
        <w:tc>
          <w:tcPr>
            <w:tcW w:w="0" w:type="auto"/>
            <w:tcBorders>
              <w:top w:val="single" w:sz="0" w:space="0" w:color="000000"/>
            </w:tcBorders>
          </w:tcPr>
          <w:p w14:paraId="5347E195" w14:textId="77777777" w:rsidR="003D27E1" w:rsidRDefault="00B475ED">
            <w:proofErr w:type="spellStart"/>
            <w:r>
              <w:rPr>
                <w:rFonts w:ascii="Consolas" w:eastAsia="Consolas" w:hAnsi="Consolas" w:cs="Consolas"/>
                <w:sz w:val="16"/>
              </w:rPr>
              <w:t>hhinc_pypre</w:t>
            </w:r>
            <w:proofErr w:type="spellEnd"/>
          </w:p>
        </w:tc>
        <w:tc>
          <w:tcPr>
            <w:tcW w:w="0" w:type="auto"/>
            <w:tcBorders>
              <w:top w:val="single" w:sz="0" w:space="0" w:color="000000"/>
            </w:tcBorders>
          </w:tcPr>
          <w:p w14:paraId="5347E196"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197"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E198"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E199"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19A"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19B"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19C" w14:textId="77777777" w:rsidR="003D27E1" w:rsidRDefault="00B475ED">
            <w:pPr>
              <w:jc w:val="center"/>
            </w:pPr>
            <w:r>
              <w:rPr>
                <w:rFonts w:ascii="Consolas" w:eastAsia="Consolas" w:hAnsi="Consolas" w:cs="Consolas"/>
                <w:sz w:val="16"/>
              </w:rPr>
              <w:t>1</w:t>
            </w:r>
          </w:p>
        </w:tc>
      </w:tr>
      <w:tr w:rsidR="003D27E1" w14:paraId="5347E1A6" w14:textId="77777777">
        <w:trPr>
          <w:jc w:val="center"/>
        </w:trPr>
        <w:tc>
          <w:tcPr>
            <w:tcW w:w="0" w:type="auto"/>
          </w:tcPr>
          <w:p w14:paraId="5347E19E" w14:textId="77777777" w:rsidR="003D27E1" w:rsidRDefault="00B475ED">
            <w:proofErr w:type="spellStart"/>
            <w:r>
              <w:rPr>
                <w:rFonts w:ascii="Consolas" w:eastAsia="Consolas" w:hAnsi="Consolas" w:cs="Consolas"/>
                <w:sz w:val="16"/>
              </w:rPr>
              <w:t>hhinc_pypost</w:t>
            </w:r>
            <w:proofErr w:type="spellEnd"/>
          </w:p>
        </w:tc>
        <w:tc>
          <w:tcPr>
            <w:tcW w:w="0" w:type="auto"/>
          </w:tcPr>
          <w:p w14:paraId="5347E19F" w14:textId="77777777" w:rsidR="003D27E1" w:rsidRDefault="00B475ED">
            <w:pPr>
              <w:jc w:val="center"/>
            </w:pPr>
            <w:r>
              <w:rPr>
                <w:rFonts w:ascii="Consolas" w:eastAsia="Consolas" w:hAnsi="Consolas" w:cs="Consolas"/>
                <w:sz w:val="16"/>
              </w:rPr>
              <w:t>1</w:t>
            </w:r>
          </w:p>
        </w:tc>
        <w:tc>
          <w:tcPr>
            <w:tcW w:w="0" w:type="auto"/>
          </w:tcPr>
          <w:p w14:paraId="5347E1A0" w14:textId="77777777" w:rsidR="003D27E1" w:rsidRDefault="00B475ED">
            <w:pPr>
              <w:jc w:val="center"/>
            </w:pPr>
            <w:r>
              <w:rPr>
                <w:rFonts w:ascii="Consolas" w:eastAsia="Consolas" w:hAnsi="Consolas" w:cs="Consolas"/>
                <w:sz w:val="16"/>
              </w:rPr>
              <w:t>1</w:t>
            </w:r>
          </w:p>
        </w:tc>
        <w:tc>
          <w:tcPr>
            <w:tcW w:w="0" w:type="auto"/>
          </w:tcPr>
          <w:p w14:paraId="5347E1A1" w14:textId="77777777" w:rsidR="003D27E1" w:rsidRDefault="00B475ED">
            <w:pPr>
              <w:jc w:val="center"/>
            </w:pPr>
            <w:r>
              <w:rPr>
                <w:rFonts w:ascii="Consolas" w:eastAsia="Consolas" w:hAnsi="Consolas" w:cs="Consolas"/>
                <w:sz w:val="16"/>
              </w:rPr>
              <w:t>1</w:t>
            </w:r>
          </w:p>
        </w:tc>
        <w:tc>
          <w:tcPr>
            <w:tcW w:w="0" w:type="auto"/>
          </w:tcPr>
          <w:p w14:paraId="5347E1A2" w14:textId="77777777" w:rsidR="003D27E1" w:rsidRDefault="00B475ED">
            <w:pPr>
              <w:jc w:val="center"/>
            </w:pPr>
            <w:r>
              <w:rPr>
                <w:rFonts w:ascii="Consolas" w:eastAsia="Consolas" w:hAnsi="Consolas" w:cs="Consolas"/>
                <w:sz w:val="16"/>
              </w:rPr>
              <w:t>1</w:t>
            </w:r>
          </w:p>
        </w:tc>
        <w:tc>
          <w:tcPr>
            <w:tcW w:w="0" w:type="auto"/>
          </w:tcPr>
          <w:p w14:paraId="5347E1A3" w14:textId="77777777" w:rsidR="003D27E1" w:rsidRDefault="00B475ED">
            <w:pPr>
              <w:jc w:val="center"/>
            </w:pPr>
            <w:r>
              <w:rPr>
                <w:rFonts w:ascii="Consolas" w:eastAsia="Consolas" w:hAnsi="Consolas" w:cs="Consolas"/>
                <w:sz w:val="16"/>
              </w:rPr>
              <w:t>1</w:t>
            </w:r>
          </w:p>
        </w:tc>
        <w:tc>
          <w:tcPr>
            <w:tcW w:w="0" w:type="auto"/>
          </w:tcPr>
          <w:p w14:paraId="5347E1A4" w14:textId="77777777" w:rsidR="003D27E1" w:rsidRDefault="00B475ED">
            <w:pPr>
              <w:jc w:val="center"/>
            </w:pPr>
            <w:r>
              <w:rPr>
                <w:rFonts w:ascii="Consolas" w:eastAsia="Consolas" w:hAnsi="Consolas" w:cs="Consolas"/>
                <w:sz w:val="16"/>
              </w:rPr>
              <w:t>1</w:t>
            </w:r>
          </w:p>
        </w:tc>
        <w:tc>
          <w:tcPr>
            <w:tcW w:w="0" w:type="auto"/>
          </w:tcPr>
          <w:p w14:paraId="5347E1A5" w14:textId="77777777" w:rsidR="003D27E1" w:rsidRDefault="00B475ED">
            <w:pPr>
              <w:jc w:val="center"/>
            </w:pPr>
            <w:r>
              <w:rPr>
                <w:rFonts w:ascii="Consolas" w:eastAsia="Consolas" w:hAnsi="Consolas" w:cs="Consolas"/>
                <w:sz w:val="16"/>
              </w:rPr>
              <w:t>1</w:t>
            </w:r>
          </w:p>
        </w:tc>
      </w:tr>
      <w:tr w:rsidR="003D27E1" w14:paraId="5347E1AF" w14:textId="77777777">
        <w:trPr>
          <w:jc w:val="center"/>
        </w:trPr>
        <w:tc>
          <w:tcPr>
            <w:tcW w:w="0" w:type="auto"/>
            <w:tcBorders>
              <w:bottom w:val="single" w:sz="0" w:space="0" w:color="000000"/>
            </w:tcBorders>
          </w:tcPr>
          <w:p w14:paraId="5347E1A7" w14:textId="77777777" w:rsidR="003D27E1" w:rsidRDefault="00B475ED">
            <w:proofErr w:type="spellStart"/>
            <w:r>
              <w:rPr>
                <w:rFonts w:ascii="Consolas" w:eastAsia="Consolas" w:hAnsi="Consolas" w:cs="Consolas"/>
                <w:sz w:val="16"/>
              </w:rPr>
              <w:t>hhinc_pypost_eq</w:t>
            </w:r>
            <w:proofErr w:type="spellEnd"/>
          </w:p>
        </w:tc>
        <w:tc>
          <w:tcPr>
            <w:tcW w:w="0" w:type="auto"/>
            <w:tcBorders>
              <w:bottom w:val="single" w:sz="0" w:space="0" w:color="000000"/>
            </w:tcBorders>
          </w:tcPr>
          <w:p w14:paraId="5347E1A8"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1A9"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1AA"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1AB"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1AC"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1AD"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1AE" w14:textId="77777777" w:rsidR="003D27E1" w:rsidRDefault="00B475ED">
            <w:pPr>
              <w:jc w:val="center"/>
            </w:pPr>
            <w:r>
              <w:rPr>
                <w:rFonts w:ascii="Consolas" w:eastAsia="Consolas" w:hAnsi="Consolas" w:cs="Consolas"/>
                <w:sz w:val="16"/>
              </w:rPr>
              <w:t>1</w:t>
            </w:r>
          </w:p>
        </w:tc>
      </w:tr>
    </w:tbl>
    <w:p w14:paraId="5347E1B0" w14:textId="77777777" w:rsidR="003D27E1" w:rsidRDefault="003D27E1"/>
    <w:p w14:paraId="5347E1B1" w14:textId="77777777" w:rsidR="003D27E1" w:rsidRDefault="00B475ED">
      <w:pPr>
        <w:shd w:val="solid" w:color="B0C4DE" w:fill="auto"/>
      </w:pPr>
      <w:proofErr w:type="spellStart"/>
      <w:r>
        <w:rPr>
          <w:b/>
          <w:sz w:val="26"/>
        </w:rPr>
        <w:t>hhinc_pypre</w:t>
      </w:r>
      <w:proofErr w:type="spellEnd"/>
    </w:p>
    <w:p w14:paraId="5347E1B2" w14:textId="77777777" w:rsidR="003D27E1" w:rsidRDefault="00B475ED">
      <w:pPr>
        <w:rPr>
          <w:color w:val="4682B4"/>
        </w:rPr>
      </w:pPr>
      <w:r>
        <w:rPr>
          <w:color w:val="4682B4"/>
        </w:rPr>
        <w:t>HH income(prev. month, pre)</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1B4" w14:textId="77777777">
        <w:tc>
          <w:tcPr>
            <w:tcW w:w="9360" w:type="dxa"/>
          </w:tcPr>
          <w:p w14:paraId="5347E1B3"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hhinc_pypre</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HH income(prev. month, pre)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491501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948,261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40,296.11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90,247.18      </w:t>
            </w:r>
          </w:p>
        </w:tc>
      </w:tr>
    </w:tbl>
    <w:p w14:paraId="5347E1B5"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1BE" w14:textId="77777777">
        <w:tc>
          <w:tcPr>
            <w:tcW w:w="1170" w:type="dxa"/>
            <w:tcBorders>
              <w:top w:val="single" w:sz="0" w:space="0" w:color="000000"/>
              <w:bottom w:val="single" w:sz="0" w:space="0" w:color="000000"/>
            </w:tcBorders>
          </w:tcPr>
          <w:p w14:paraId="5347E1B6" w14:textId="77777777" w:rsidR="003D27E1" w:rsidRDefault="003D27E1">
            <w:pPr>
              <w:jc w:val="right"/>
            </w:pPr>
          </w:p>
        </w:tc>
        <w:tc>
          <w:tcPr>
            <w:tcW w:w="1170" w:type="dxa"/>
            <w:tcBorders>
              <w:top w:val="single" w:sz="0" w:space="0" w:color="000000"/>
              <w:bottom w:val="single" w:sz="0" w:space="0" w:color="000000"/>
            </w:tcBorders>
          </w:tcPr>
          <w:p w14:paraId="5347E1B7"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1B8"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1B9"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1BA"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1BB"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1BC"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1BD" w14:textId="77777777" w:rsidR="003D27E1" w:rsidRDefault="00B475ED">
            <w:pPr>
              <w:jc w:val="right"/>
            </w:pPr>
            <w:r>
              <w:rPr>
                <w:rFonts w:ascii="Consolas" w:eastAsia="Consolas" w:hAnsi="Consolas" w:cs="Consolas"/>
                <w:sz w:val="16"/>
              </w:rPr>
              <w:t>SD</w:t>
            </w:r>
          </w:p>
        </w:tc>
      </w:tr>
      <w:tr w:rsidR="003D27E1" w14:paraId="5347E1C7" w14:textId="77777777">
        <w:tc>
          <w:tcPr>
            <w:tcW w:w="1170" w:type="dxa"/>
            <w:tcBorders>
              <w:top w:val="single" w:sz="0" w:space="0" w:color="000000"/>
            </w:tcBorders>
          </w:tcPr>
          <w:p w14:paraId="5347E1BF"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1C0" w14:textId="77777777" w:rsidR="003D27E1" w:rsidRDefault="00B475ED">
            <w:pPr>
              <w:jc w:val="right"/>
            </w:pPr>
            <w:r>
              <w:rPr>
                <w:rFonts w:ascii="Consolas" w:eastAsia="Consolas" w:hAnsi="Consolas" w:cs="Consolas"/>
                <w:sz w:val="16"/>
              </w:rPr>
              <w:t>-2432846.0</w:t>
            </w:r>
          </w:p>
        </w:tc>
        <w:tc>
          <w:tcPr>
            <w:tcW w:w="1170" w:type="dxa"/>
            <w:tcBorders>
              <w:top w:val="single" w:sz="0" w:space="0" w:color="000000"/>
            </w:tcBorders>
          </w:tcPr>
          <w:p w14:paraId="5347E1C1" w14:textId="77777777" w:rsidR="003D27E1" w:rsidRDefault="00B475ED">
            <w:pPr>
              <w:jc w:val="right"/>
            </w:pPr>
            <w:r>
              <w:rPr>
                <w:rFonts w:ascii="Consolas" w:eastAsia="Consolas" w:hAnsi="Consolas" w:cs="Consolas"/>
                <w:sz w:val="16"/>
              </w:rPr>
              <w:t>1428416.0</w:t>
            </w:r>
          </w:p>
        </w:tc>
        <w:tc>
          <w:tcPr>
            <w:tcW w:w="1170" w:type="dxa"/>
            <w:tcBorders>
              <w:top w:val="single" w:sz="0" w:space="0" w:color="000000"/>
            </w:tcBorders>
          </w:tcPr>
          <w:p w14:paraId="5347E1C2" w14:textId="77777777" w:rsidR="003D27E1" w:rsidRDefault="00B475ED">
            <w:pPr>
              <w:jc w:val="right"/>
            </w:pPr>
            <w:r>
              <w:rPr>
                <w:rFonts w:ascii="Consolas" w:eastAsia="Consolas" w:hAnsi="Consolas" w:cs="Consolas"/>
                <w:sz w:val="16"/>
              </w:rPr>
              <w:t>92,288.7</w:t>
            </w:r>
          </w:p>
        </w:tc>
        <w:tc>
          <w:tcPr>
            <w:tcW w:w="1170" w:type="dxa"/>
            <w:tcBorders>
              <w:top w:val="single" w:sz="0" w:space="0" w:color="000000"/>
            </w:tcBorders>
          </w:tcPr>
          <w:p w14:paraId="5347E1C3" w14:textId="77777777" w:rsidR="003D27E1" w:rsidRDefault="00B475ED">
            <w:pPr>
              <w:jc w:val="right"/>
            </w:pPr>
            <w:r>
              <w:rPr>
                <w:rFonts w:ascii="Consolas" w:eastAsia="Consolas" w:hAnsi="Consolas" w:cs="Consolas"/>
                <w:sz w:val="16"/>
              </w:rPr>
              <w:t>73,727.5</w:t>
            </w:r>
          </w:p>
        </w:tc>
        <w:tc>
          <w:tcPr>
            <w:tcW w:w="1170" w:type="dxa"/>
            <w:tcBorders>
              <w:top w:val="single" w:sz="0" w:space="0" w:color="000000"/>
            </w:tcBorders>
          </w:tcPr>
          <w:p w14:paraId="5347E1C4" w14:textId="77777777" w:rsidR="003D27E1" w:rsidRDefault="00B475ED">
            <w:pPr>
              <w:jc w:val="right"/>
            </w:pPr>
            <w:r>
              <w:rPr>
                <w:rFonts w:ascii="Consolas" w:eastAsia="Consolas" w:hAnsi="Consolas" w:cs="Consolas"/>
                <w:sz w:val="16"/>
              </w:rPr>
              <w:t>28,000.0</w:t>
            </w:r>
          </w:p>
        </w:tc>
        <w:tc>
          <w:tcPr>
            <w:tcW w:w="1170" w:type="dxa"/>
            <w:tcBorders>
              <w:top w:val="single" w:sz="0" w:space="0" w:color="000000"/>
            </w:tcBorders>
          </w:tcPr>
          <w:p w14:paraId="5347E1C5" w14:textId="77777777" w:rsidR="003D27E1" w:rsidRDefault="00B475ED">
            <w:pPr>
              <w:jc w:val="right"/>
            </w:pPr>
            <w:r>
              <w:rPr>
                <w:rFonts w:ascii="Consolas" w:eastAsia="Consolas" w:hAnsi="Consolas" w:cs="Consolas"/>
                <w:sz w:val="16"/>
              </w:rPr>
              <w:t>129,400.0</w:t>
            </w:r>
          </w:p>
        </w:tc>
        <w:tc>
          <w:tcPr>
            <w:tcW w:w="1170" w:type="dxa"/>
            <w:tcBorders>
              <w:top w:val="single" w:sz="0" w:space="0" w:color="000000"/>
            </w:tcBorders>
          </w:tcPr>
          <w:p w14:paraId="5347E1C6" w14:textId="77777777" w:rsidR="003D27E1" w:rsidRDefault="00B475ED">
            <w:pPr>
              <w:jc w:val="right"/>
            </w:pPr>
            <w:r>
              <w:rPr>
                <w:rFonts w:ascii="Consolas" w:eastAsia="Consolas" w:hAnsi="Consolas" w:cs="Consolas"/>
                <w:sz w:val="16"/>
              </w:rPr>
              <w:t>99,508.5</w:t>
            </w:r>
          </w:p>
        </w:tc>
      </w:tr>
      <w:tr w:rsidR="003D27E1" w14:paraId="5347E1D0" w14:textId="77777777">
        <w:tc>
          <w:tcPr>
            <w:tcW w:w="1170" w:type="dxa"/>
          </w:tcPr>
          <w:p w14:paraId="5347E1C8" w14:textId="77777777" w:rsidR="003D27E1" w:rsidRDefault="00B475ED">
            <w:pPr>
              <w:jc w:val="right"/>
            </w:pPr>
            <w:r>
              <w:rPr>
                <w:rFonts w:ascii="Consolas" w:eastAsia="Consolas" w:hAnsi="Consolas" w:cs="Consolas"/>
                <w:sz w:val="16"/>
              </w:rPr>
              <w:t>[2] KOR</w:t>
            </w:r>
          </w:p>
        </w:tc>
        <w:tc>
          <w:tcPr>
            <w:tcW w:w="1170" w:type="dxa"/>
          </w:tcPr>
          <w:p w14:paraId="5347E1C9" w14:textId="77777777" w:rsidR="003D27E1" w:rsidRDefault="00B475ED">
            <w:pPr>
              <w:jc w:val="right"/>
            </w:pPr>
            <w:r>
              <w:rPr>
                <w:rFonts w:ascii="Consolas" w:eastAsia="Consolas" w:hAnsi="Consolas" w:cs="Consolas"/>
                <w:sz w:val="16"/>
              </w:rPr>
              <w:t>.</w:t>
            </w:r>
          </w:p>
        </w:tc>
        <w:tc>
          <w:tcPr>
            <w:tcW w:w="1170" w:type="dxa"/>
          </w:tcPr>
          <w:p w14:paraId="5347E1CA" w14:textId="77777777" w:rsidR="003D27E1" w:rsidRDefault="00B475ED">
            <w:pPr>
              <w:jc w:val="right"/>
            </w:pPr>
            <w:r>
              <w:rPr>
                <w:rFonts w:ascii="Consolas" w:eastAsia="Consolas" w:hAnsi="Consolas" w:cs="Consolas"/>
                <w:sz w:val="16"/>
              </w:rPr>
              <w:t>.</w:t>
            </w:r>
          </w:p>
        </w:tc>
        <w:tc>
          <w:tcPr>
            <w:tcW w:w="1170" w:type="dxa"/>
          </w:tcPr>
          <w:p w14:paraId="5347E1CB" w14:textId="77777777" w:rsidR="003D27E1" w:rsidRDefault="00B475ED">
            <w:pPr>
              <w:jc w:val="right"/>
            </w:pPr>
            <w:r>
              <w:rPr>
                <w:rFonts w:ascii="Consolas" w:eastAsia="Consolas" w:hAnsi="Consolas" w:cs="Consolas"/>
                <w:sz w:val="16"/>
              </w:rPr>
              <w:t>.</w:t>
            </w:r>
          </w:p>
        </w:tc>
        <w:tc>
          <w:tcPr>
            <w:tcW w:w="1170" w:type="dxa"/>
          </w:tcPr>
          <w:p w14:paraId="5347E1CC" w14:textId="77777777" w:rsidR="003D27E1" w:rsidRDefault="00B475ED">
            <w:pPr>
              <w:jc w:val="right"/>
            </w:pPr>
            <w:r>
              <w:rPr>
                <w:rFonts w:ascii="Consolas" w:eastAsia="Consolas" w:hAnsi="Consolas" w:cs="Consolas"/>
                <w:sz w:val="16"/>
              </w:rPr>
              <w:t>.</w:t>
            </w:r>
          </w:p>
        </w:tc>
        <w:tc>
          <w:tcPr>
            <w:tcW w:w="1170" w:type="dxa"/>
          </w:tcPr>
          <w:p w14:paraId="5347E1CD" w14:textId="77777777" w:rsidR="003D27E1" w:rsidRDefault="00B475ED">
            <w:pPr>
              <w:jc w:val="right"/>
            </w:pPr>
            <w:r>
              <w:rPr>
                <w:rFonts w:ascii="Consolas" w:eastAsia="Consolas" w:hAnsi="Consolas" w:cs="Consolas"/>
                <w:sz w:val="16"/>
              </w:rPr>
              <w:t>.</w:t>
            </w:r>
          </w:p>
        </w:tc>
        <w:tc>
          <w:tcPr>
            <w:tcW w:w="1170" w:type="dxa"/>
          </w:tcPr>
          <w:p w14:paraId="5347E1CE" w14:textId="77777777" w:rsidR="003D27E1" w:rsidRDefault="00B475ED">
            <w:pPr>
              <w:jc w:val="right"/>
            </w:pPr>
            <w:r>
              <w:rPr>
                <w:rFonts w:ascii="Consolas" w:eastAsia="Consolas" w:hAnsi="Consolas" w:cs="Consolas"/>
                <w:sz w:val="16"/>
              </w:rPr>
              <w:t>.</w:t>
            </w:r>
          </w:p>
        </w:tc>
        <w:tc>
          <w:tcPr>
            <w:tcW w:w="1170" w:type="dxa"/>
          </w:tcPr>
          <w:p w14:paraId="5347E1CF" w14:textId="77777777" w:rsidR="003D27E1" w:rsidRDefault="00B475ED">
            <w:pPr>
              <w:jc w:val="right"/>
            </w:pPr>
            <w:r>
              <w:rPr>
                <w:rFonts w:ascii="Consolas" w:eastAsia="Consolas" w:hAnsi="Consolas" w:cs="Consolas"/>
                <w:sz w:val="16"/>
              </w:rPr>
              <w:t>.</w:t>
            </w:r>
          </w:p>
        </w:tc>
      </w:tr>
      <w:tr w:rsidR="003D27E1" w14:paraId="5347E1D9" w14:textId="77777777">
        <w:tc>
          <w:tcPr>
            <w:tcW w:w="1170" w:type="dxa"/>
          </w:tcPr>
          <w:p w14:paraId="5347E1D1" w14:textId="77777777" w:rsidR="003D27E1" w:rsidRDefault="00B475ED">
            <w:pPr>
              <w:jc w:val="right"/>
            </w:pPr>
            <w:r>
              <w:rPr>
                <w:rFonts w:ascii="Consolas" w:eastAsia="Consolas" w:hAnsi="Consolas" w:cs="Consolas"/>
                <w:sz w:val="16"/>
              </w:rPr>
              <w:t>[3] USA</w:t>
            </w:r>
          </w:p>
        </w:tc>
        <w:tc>
          <w:tcPr>
            <w:tcW w:w="1170" w:type="dxa"/>
          </w:tcPr>
          <w:p w14:paraId="5347E1D2" w14:textId="77777777" w:rsidR="003D27E1" w:rsidRDefault="00B475ED">
            <w:pPr>
              <w:jc w:val="right"/>
            </w:pPr>
            <w:r>
              <w:rPr>
                <w:rFonts w:ascii="Consolas" w:eastAsia="Consolas" w:hAnsi="Consolas" w:cs="Consolas"/>
                <w:sz w:val="16"/>
              </w:rPr>
              <w:t>.</w:t>
            </w:r>
          </w:p>
        </w:tc>
        <w:tc>
          <w:tcPr>
            <w:tcW w:w="1170" w:type="dxa"/>
          </w:tcPr>
          <w:p w14:paraId="5347E1D3" w14:textId="77777777" w:rsidR="003D27E1" w:rsidRDefault="00B475ED">
            <w:pPr>
              <w:jc w:val="right"/>
            </w:pPr>
            <w:r>
              <w:rPr>
                <w:rFonts w:ascii="Consolas" w:eastAsia="Consolas" w:hAnsi="Consolas" w:cs="Consolas"/>
                <w:sz w:val="16"/>
              </w:rPr>
              <w:t>.</w:t>
            </w:r>
          </w:p>
        </w:tc>
        <w:tc>
          <w:tcPr>
            <w:tcW w:w="1170" w:type="dxa"/>
          </w:tcPr>
          <w:p w14:paraId="5347E1D4" w14:textId="77777777" w:rsidR="003D27E1" w:rsidRDefault="00B475ED">
            <w:pPr>
              <w:jc w:val="right"/>
            </w:pPr>
            <w:r>
              <w:rPr>
                <w:rFonts w:ascii="Consolas" w:eastAsia="Consolas" w:hAnsi="Consolas" w:cs="Consolas"/>
                <w:sz w:val="16"/>
              </w:rPr>
              <w:t>.</w:t>
            </w:r>
          </w:p>
        </w:tc>
        <w:tc>
          <w:tcPr>
            <w:tcW w:w="1170" w:type="dxa"/>
          </w:tcPr>
          <w:p w14:paraId="5347E1D5" w14:textId="77777777" w:rsidR="003D27E1" w:rsidRDefault="00B475ED">
            <w:pPr>
              <w:jc w:val="right"/>
            </w:pPr>
            <w:r>
              <w:rPr>
                <w:rFonts w:ascii="Consolas" w:eastAsia="Consolas" w:hAnsi="Consolas" w:cs="Consolas"/>
                <w:sz w:val="16"/>
              </w:rPr>
              <w:t>.</w:t>
            </w:r>
          </w:p>
        </w:tc>
        <w:tc>
          <w:tcPr>
            <w:tcW w:w="1170" w:type="dxa"/>
          </w:tcPr>
          <w:p w14:paraId="5347E1D6" w14:textId="77777777" w:rsidR="003D27E1" w:rsidRDefault="00B475ED">
            <w:pPr>
              <w:jc w:val="right"/>
            </w:pPr>
            <w:r>
              <w:rPr>
                <w:rFonts w:ascii="Consolas" w:eastAsia="Consolas" w:hAnsi="Consolas" w:cs="Consolas"/>
                <w:sz w:val="16"/>
              </w:rPr>
              <w:t>.</w:t>
            </w:r>
          </w:p>
        </w:tc>
        <w:tc>
          <w:tcPr>
            <w:tcW w:w="1170" w:type="dxa"/>
          </w:tcPr>
          <w:p w14:paraId="5347E1D7" w14:textId="77777777" w:rsidR="003D27E1" w:rsidRDefault="00B475ED">
            <w:pPr>
              <w:jc w:val="right"/>
            </w:pPr>
            <w:r>
              <w:rPr>
                <w:rFonts w:ascii="Consolas" w:eastAsia="Consolas" w:hAnsi="Consolas" w:cs="Consolas"/>
                <w:sz w:val="16"/>
              </w:rPr>
              <w:t>.</w:t>
            </w:r>
          </w:p>
        </w:tc>
        <w:tc>
          <w:tcPr>
            <w:tcW w:w="1170" w:type="dxa"/>
          </w:tcPr>
          <w:p w14:paraId="5347E1D8" w14:textId="77777777" w:rsidR="003D27E1" w:rsidRDefault="00B475ED">
            <w:pPr>
              <w:jc w:val="right"/>
            </w:pPr>
            <w:r>
              <w:rPr>
                <w:rFonts w:ascii="Consolas" w:eastAsia="Consolas" w:hAnsi="Consolas" w:cs="Consolas"/>
                <w:sz w:val="16"/>
              </w:rPr>
              <w:t>.</w:t>
            </w:r>
          </w:p>
        </w:tc>
      </w:tr>
      <w:tr w:rsidR="003D27E1" w14:paraId="5347E1E2" w14:textId="77777777">
        <w:tc>
          <w:tcPr>
            <w:tcW w:w="1170" w:type="dxa"/>
          </w:tcPr>
          <w:p w14:paraId="5347E1DA" w14:textId="77777777" w:rsidR="003D27E1" w:rsidRDefault="00B475ED">
            <w:pPr>
              <w:jc w:val="right"/>
            </w:pPr>
            <w:r>
              <w:rPr>
                <w:rFonts w:ascii="Consolas" w:eastAsia="Consolas" w:hAnsi="Consolas" w:cs="Consolas"/>
                <w:sz w:val="16"/>
              </w:rPr>
              <w:t>[5] SWT</w:t>
            </w:r>
          </w:p>
        </w:tc>
        <w:tc>
          <w:tcPr>
            <w:tcW w:w="1170" w:type="dxa"/>
          </w:tcPr>
          <w:p w14:paraId="5347E1DB" w14:textId="77777777" w:rsidR="003D27E1" w:rsidRDefault="00B475ED">
            <w:pPr>
              <w:jc w:val="right"/>
            </w:pPr>
            <w:r>
              <w:rPr>
                <w:rFonts w:ascii="Consolas" w:eastAsia="Consolas" w:hAnsi="Consolas" w:cs="Consolas"/>
                <w:sz w:val="16"/>
              </w:rPr>
              <w:t>0.0</w:t>
            </w:r>
          </w:p>
        </w:tc>
        <w:tc>
          <w:tcPr>
            <w:tcW w:w="1170" w:type="dxa"/>
          </w:tcPr>
          <w:p w14:paraId="5347E1DC" w14:textId="77777777" w:rsidR="003D27E1" w:rsidRDefault="00B475ED">
            <w:pPr>
              <w:jc w:val="right"/>
            </w:pPr>
            <w:r>
              <w:rPr>
                <w:rFonts w:ascii="Consolas" w:eastAsia="Consolas" w:hAnsi="Consolas" w:cs="Consolas"/>
                <w:sz w:val="16"/>
              </w:rPr>
              <w:t>30697540.0</w:t>
            </w:r>
          </w:p>
        </w:tc>
        <w:tc>
          <w:tcPr>
            <w:tcW w:w="1170" w:type="dxa"/>
          </w:tcPr>
          <w:p w14:paraId="5347E1DD" w14:textId="77777777" w:rsidR="003D27E1" w:rsidRDefault="00B475ED">
            <w:pPr>
              <w:jc w:val="right"/>
            </w:pPr>
            <w:r>
              <w:rPr>
                <w:rFonts w:ascii="Consolas" w:eastAsia="Consolas" w:hAnsi="Consolas" w:cs="Consolas"/>
                <w:sz w:val="16"/>
              </w:rPr>
              <w:t>122,445.0</w:t>
            </w:r>
          </w:p>
        </w:tc>
        <w:tc>
          <w:tcPr>
            <w:tcW w:w="1170" w:type="dxa"/>
          </w:tcPr>
          <w:p w14:paraId="5347E1DE" w14:textId="77777777" w:rsidR="003D27E1" w:rsidRDefault="00B475ED">
            <w:pPr>
              <w:jc w:val="right"/>
            </w:pPr>
            <w:r>
              <w:rPr>
                <w:rFonts w:ascii="Consolas" w:eastAsia="Consolas" w:hAnsi="Consolas" w:cs="Consolas"/>
                <w:sz w:val="16"/>
              </w:rPr>
              <w:t>107,279.9</w:t>
            </w:r>
          </w:p>
        </w:tc>
        <w:tc>
          <w:tcPr>
            <w:tcW w:w="1170" w:type="dxa"/>
          </w:tcPr>
          <w:p w14:paraId="5347E1DF" w14:textId="77777777" w:rsidR="003D27E1" w:rsidRDefault="00B475ED">
            <w:pPr>
              <w:jc w:val="right"/>
            </w:pPr>
            <w:r>
              <w:rPr>
                <w:rFonts w:ascii="Consolas" w:eastAsia="Consolas" w:hAnsi="Consolas" w:cs="Consolas"/>
                <w:sz w:val="16"/>
              </w:rPr>
              <w:t>42,574.9</w:t>
            </w:r>
          </w:p>
        </w:tc>
        <w:tc>
          <w:tcPr>
            <w:tcW w:w="1170" w:type="dxa"/>
          </w:tcPr>
          <w:p w14:paraId="5347E1E0" w14:textId="77777777" w:rsidR="003D27E1" w:rsidRDefault="00B475ED">
            <w:pPr>
              <w:jc w:val="right"/>
            </w:pPr>
            <w:r>
              <w:rPr>
                <w:rFonts w:ascii="Consolas" w:eastAsia="Consolas" w:hAnsi="Consolas" w:cs="Consolas"/>
                <w:sz w:val="16"/>
              </w:rPr>
              <w:t>168,315.9</w:t>
            </w:r>
          </w:p>
        </w:tc>
        <w:tc>
          <w:tcPr>
            <w:tcW w:w="1170" w:type="dxa"/>
          </w:tcPr>
          <w:p w14:paraId="5347E1E1" w14:textId="77777777" w:rsidR="003D27E1" w:rsidRDefault="00B475ED">
            <w:pPr>
              <w:jc w:val="right"/>
            </w:pPr>
            <w:r>
              <w:rPr>
                <w:rFonts w:ascii="Consolas" w:eastAsia="Consolas" w:hAnsi="Consolas" w:cs="Consolas"/>
                <w:sz w:val="16"/>
              </w:rPr>
              <w:t>204,368.8</w:t>
            </w:r>
          </w:p>
        </w:tc>
      </w:tr>
      <w:tr w:rsidR="003D27E1" w14:paraId="5347E1EB" w14:textId="77777777">
        <w:tc>
          <w:tcPr>
            <w:tcW w:w="1170" w:type="dxa"/>
          </w:tcPr>
          <w:p w14:paraId="5347E1E3" w14:textId="77777777" w:rsidR="003D27E1" w:rsidRDefault="00B475ED">
            <w:pPr>
              <w:jc w:val="right"/>
            </w:pPr>
            <w:r>
              <w:rPr>
                <w:rFonts w:ascii="Consolas" w:eastAsia="Consolas" w:hAnsi="Consolas" w:cs="Consolas"/>
                <w:sz w:val="16"/>
              </w:rPr>
              <w:t>[6] GER</w:t>
            </w:r>
          </w:p>
        </w:tc>
        <w:tc>
          <w:tcPr>
            <w:tcW w:w="1170" w:type="dxa"/>
          </w:tcPr>
          <w:p w14:paraId="5347E1E4" w14:textId="77777777" w:rsidR="003D27E1" w:rsidRDefault="00B475ED">
            <w:pPr>
              <w:jc w:val="right"/>
            </w:pPr>
            <w:r>
              <w:rPr>
                <w:rFonts w:ascii="Consolas" w:eastAsia="Consolas" w:hAnsi="Consolas" w:cs="Consolas"/>
                <w:sz w:val="16"/>
              </w:rPr>
              <w:t>-8.0</w:t>
            </w:r>
          </w:p>
        </w:tc>
        <w:tc>
          <w:tcPr>
            <w:tcW w:w="1170" w:type="dxa"/>
          </w:tcPr>
          <w:p w14:paraId="5347E1E5" w14:textId="77777777" w:rsidR="003D27E1" w:rsidRDefault="00B475ED">
            <w:pPr>
              <w:jc w:val="right"/>
            </w:pPr>
            <w:r>
              <w:rPr>
                <w:rFonts w:ascii="Consolas" w:eastAsia="Consolas" w:hAnsi="Consolas" w:cs="Consolas"/>
                <w:sz w:val="16"/>
              </w:rPr>
              <w:t>10952850.0</w:t>
            </w:r>
          </w:p>
        </w:tc>
        <w:tc>
          <w:tcPr>
            <w:tcW w:w="1170" w:type="dxa"/>
          </w:tcPr>
          <w:p w14:paraId="5347E1E6" w14:textId="77777777" w:rsidR="003D27E1" w:rsidRDefault="00B475ED">
            <w:pPr>
              <w:jc w:val="right"/>
            </w:pPr>
            <w:r>
              <w:rPr>
                <w:rFonts w:ascii="Consolas" w:eastAsia="Consolas" w:hAnsi="Consolas" w:cs="Consolas"/>
                <w:sz w:val="16"/>
              </w:rPr>
              <w:t>40,645.9</w:t>
            </w:r>
          </w:p>
        </w:tc>
        <w:tc>
          <w:tcPr>
            <w:tcW w:w="1170" w:type="dxa"/>
          </w:tcPr>
          <w:p w14:paraId="5347E1E7" w14:textId="77777777" w:rsidR="003D27E1" w:rsidRDefault="00B475ED">
            <w:pPr>
              <w:jc w:val="right"/>
            </w:pPr>
            <w:r>
              <w:rPr>
                <w:rFonts w:ascii="Consolas" w:eastAsia="Consolas" w:hAnsi="Consolas" w:cs="Consolas"/>
                <w:sz w:val="16"/>
              </w:rPr>
              <w:t>30,856.0</w:t>
            </w:r>
          </w:p>
        </w:tc>
        <w:tc>
          <w:tcPr>
            <w:tcW w:w="1170" w:type="dxa"/>
          </w:tcPr>
          <w:p w14:paraId="5347E1E8" w14:textId="77777777" w:rsidR="003D27E1" w:rsidRDefault="00B475ED">
            <w:pPr>
              <w:jc w:val="right"/>
            </w:pPr>
            <w:r>
              <w:rPr>
                <w:rFonts w:ascii="Consolas" w:eastAsia="Consolas" w:hAnsi="Consolas" w:cs="Consolas"/>
                <w:sz w:val="16"/>
              </w:rPr>
              <w:t>5,650.0</w:t>
            </w:r>
          </w:p>
        </w:tc>
        <w:tc>
          <w:tcPr>
            <w:tcW w:w="1170" w:type="dxa"/>
          </w:tcPr>
          <w:p w14:paraId="5347E1E9" w14:textId="77777777" w:rsidR="003D27E1" w:rsidRDefault="00B475ED">
            <w:pPr>
              <w:jc w:val="right"/>
            </w:pPr>
            <w:r>
              <w:rPr>
                <w:rFonts w:ascii="Consolas" w:eastAsia="Consolas" w:hAnsi="Consolas" w:cs="Consolas"/>
                <w:sz w:val="16"/>
              </w:rPr>
              <w:t>56,625.0</w:t>
            </w:r>
          </w:p>
        </w:tc>
        <w:tc>
          <w:tcPr>
            <w:tcW w:w="1170" w:type="dxa"/>
          </w:tcPr>
          <w:p w14:paraId="5347E1EA" w14:textId="77777777" w:rsidR="003D27E1" w:rsidRDefault="00B475ED">
            <w:pPr>
              <w:jc w:val="right"/>
            </w:pPr>
            <w:r>
              <w:rPr>
                <w:rFonts w:ascii="Consolas" w:eastAsia="Consolas" w:hAnsi="Consolas" w:cs="Consolas"/>
                <w:sz w:val="16"/>
              </w:rPr>
              <w:t>60,628.3</w:t>
            </w:r>
          </w:p>
        </w:tc>
      </w:tr>
      <w:tr w:rsidR="003D27E1" w14:paraId="5347E1F4" w14:textId="77777777">
        <w:tc>
          <w:tcPr>
            <w:tcW w:w="1170" w:type="dxa"/>
          </w:tcPr>
          <w:p w14:paraId="5347E1EC" w14:textId="77777777" w:rsidR="003D27E1" w:rsidRDefault="00B475ED">
            <w:pPr>
              <w:jc w:val="right"/>
            </w:pPr>
            <w:r>
              <w:rPr>
                <w:rFonts w:ascii="Consolas" w:eastAsia="Consolas" w:hAnsi="Consolas" w:cs="Consolas"/>
                <w:sz w:val="16"/>
              </w:rPr>
              <w:t>[7] UK</w:t>
            </w:r>
          </w:p>
        </w:tc>
        <w:tc>
          <w:tcPr>
            <w:tcW w:w="1170" w:type="dxa"/>
          </w:tcPr>
          <w:p w14:paraId="5347E1ED" w14:textId="77777777" w:rsidR="003D27E1" w:rsidRDefault="00B475ED">
            <w:pPr>
              <w:jc w:val="right"/>
            </w:pPr>
            <w:r>
              <w:rPr>
                <w:rFonts w:ascii="Consolas" w:eastAsia="Consolas" w:hAnsi="Consolas" w:cs="Consolas"/>
                <w:sz w:val="16"/>
              </w:rPr>
              <w:t>-51,784.4</w:t>
            </w:r>
          </w:p>
        </w:tc>
        <w:tc>
          <w:tcPr>
            <w:tcW w:w="1170" w:type="dxa"/>
          </w:tcPr>
          <w:p w14:paraId="5347E1EE" w14:textId="77777777" w:rsidR="003D27E1" w:rsidRDefault="00B475ED">
            <w:pPr>
              <w:jc w:val="right"/>
            </w:pPr>
            <w:r>
              <w:rPr>
                <w:rFonts w:ascii="Consolas" w:eastAsia="Consolas" w:hAnsi="Consolas" w:cs="Consolas"/>
                <w:sz w:val="16"/>
              </w:rPr>
              <w:t>1387727.2</w:t>
            </w:r>
          </w:p>
        </w:tc>
        <w:tc>
          <w:tcPr>
            <w:tcW w:w="1170" w:type="dxa"/>
          </w:tcPr>
          <w:p w14:paraId="5347E1EF" w14:textId="77777777" w:rsidR="003D27E1" w:rsidRDefault="00B475ED">
            <w:pPr>
              <w:jc w:val="right"/>
            </w:pPr>
            <w:r>
              <w:rPr>
                <w:rFonts w:ascii="Consolas" w:eastAsia="Consolas" w:hAnsi="Consolas" w:cs="Consolas"/>
                <w:sz w:val="16"/>
              </w:rPr>
              <w:t>3,486.2</w:t>
            </w:r>
          </w:p>
        </w:tc>
        <w:tc>
          <w:tcPr>
            <w:tcW w:w="1170" w:type="dxa"/>
          </w:tcPr>
          <w:p w14:paraId="5347E1F0" w14:textId="77777777" w:rsidR="003D27E1" w:rsidRDefault="00B475ED">
            <w:pPr>
              <w:jc w:val="right"/>
            </w:pPr>
            <w:r>
              <w:rPr>
                <w:rFonts w:ascii="Consolas" w:eastAsia="Consolas" w:hAnsi="Consolas" w:cs="Consolas"/>
                <w:sz w:val="16"/>
              </w:rPr>
              <w:t>2,796.6</w:t>
            </w:r>
          </w:p>
        </w:tc>
        <w:tc>
          <w:tcPr>
            <w:tcW w:w="1170" w:type="dxa"/>
          </w:tcPr>
          <w:p w14:paraId="5347E1F1" w14:textId="77777777" w:rsidR="003D27E1" w:rsidRDefault="00B475ED">
            <w:pPr>
              <w:jc w:val="right"/>
            </w:pPr>
            <w:r>
              <w:rPr>
                <w:rFonts w:ascii="Consolas" w:eastAsia="Consolas" w:hAnsi="Consolas" w:cs="Consolas"/>
                <w:sz w:val="16"/>
              </w:rPr>
              <w:t>1,615.3</w:t>
            </w:r>
          </w:p>
        </w:tc>
        <w:tc>
          <w:tcPr>
            <w:tcW w:w="1170" w:type="dxa"/>
          </w:tcPr>
          <w:p w14:paraId="5347E1F2" w14:textId="77777777" w:rsidR="003D27E1" w:rsidRDefault="00B475ED">
            <w:pPr>
              <w:jc w:val="right"/>
            </w:pPr>
            <w:r>
              <w:rPr>
                <w:rFonts w:ascii="Consolas" w:eastAsia="Consolas" w:hAnsi="Consolas" w:cs="Consolas"/>
                <w:sz w:val="16"/>
              </w:rPr>
              <w:t>4,570.0</w:t>
            </w:r>
          </w:p>
        </w:tc>
        <w:tc>
          <w:tcPr>
            <w:tcW w:w="1170" w:type="dxa"/>
          </w:tcPr>
          <w:p w14:paraId="5347E1F3" w14:textId="77777777" w:rsidR="003D27E1" w:rsidRDefault="00B475ED">
            <w:pPr>
              <w:jc w:val="right"/>
            </w:pPr>
            <w:r>
              <w:rPr>
                <w:rFonts w:ascii="Consolas" w:eastAsia="Consolas" w:hAnsi="Consolas" w:cs="Consolas"/>
                <w:sz w:val="16"/>
              </w:rPr>
              <w:t>5,207.2</w:t>
            </w:r>
          </w:p>
        </w:tc>
      </w:tr>
      <w:tr w:rsidR="003D27E1" w14:paraId="5347E1FD" w14:textId="77777777">
        <w:tc>
          <w:tcPr>
            <w:tcW w:w="1170" w:type="dxa"/>
            <w:tcBorders>
              <w:bottom w:val="single" w:sz="0" w:space="0" w:color="000000"/>
            </w:tcBorders>
          </w:tcPr>
          <w:p w14:paraId="5347E1F5"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1F6" w14:textId="77777777" w:rsidR="003D27E1" w:rsidRDefault="00B475ED">
            <w:pPr>
              <w:jc w:val="right"/>
            </w:pPr>
            <w:r>
              <w:rPr>
                <w:rFonts w:ascii="Consolas" w:eastAsia="Consolas" w:hAnsi="Consolas" w:cs="Consolas"/>
                <w:sz w:val="16"/>
              </w:rPr>
              <w:t>0.0</w:t>
            </w:r>
          </w:p>
        </w:tc>
        <w:tc>
          <w:tcPr>
            <w:tcW w:w="1170" w:type="dxa"/>
            <w:tcBorders>
              <w:bottom w:val="single" w:sz="0" w:space="0" w:color="000000"/>
            </w:tcBorders>
          </w:tcPr>
          <w:p w14:paraId="5347E1F7" w14:textId="77777777" w:rsidR="003D27E1" w:rsidRDefault="00B475ED">
            <w:pPr>
              <w:jc w:val="right"/>
            </w:pPr>
            <w:r>
              <w:rPr>
                <w:rFonts w:ascii="Consolas" w:eastAsia="Consolas" w:hAnsi="Consolas" w:cs="Consolas"/>
                <w:sz w:val="16"/>
              </w:rPr>
              <w:t>3911100.0</w:t>
            </w:r>
          </w:p>
        </w:tc>
        <w:tc>
          <w:tcPr>
            <w:tcW w:w="1170" w:type="dxa"/>
            <w:tcBorders>
              <w:bottom w:val="single" w:sz="0" w:space="0" w:color="000000"/>
            </w:tcBorders>
          </w:tcPr>
          <w:p w14:paraId="5347E1F8" w14:textId="77777777" w:rsidR="003D27E1" w:rsidRDefault="00B475ED">
            <w:pPr>
              <w:jc w:val="right"/>
            </w:pPr>
            <w:r>
              <w:rPr>
                <w:rFonts w:ascii="Consolas" w:eastAsia="Consolas" w:hAnsi="Consolas" w:cs="Consolas"/>
                <w:sz w:val="16"/>
              </w:rPr>
              <w:t>4,941.4</w:t>
            </w:r>
          </w:p>
        </w:tc>
        <w:tc>
          <w:tcPr>
            <w:tcW w:w="1170" w:type="dxa"/>
            <w:tcBorders>
              <w:bottom w:val="single" w:sz="0" w:space="0" w:color="000000"/>
            </w:tcBorders>
          </w:tcPr>
          <w:p w14:paraId="5347E1F9" w14:textId="77777777" w:rsidR="003D27E1" w:rsidRDefault="00B475ED">
            <w:pPr>
              <w:jc w:val="right"/>
            </w:pPr>
            <w:r>
              <w:rPr>
                <w:rFonts w:ascii="Consolas" w:eastAsia="Consolas" w:hAnsi="Consolas" w:cs="Consolas"/>
                <w:sz w:val="16"/>
              </w:rPr>
              <w:t>4,000.0</w:t>
            </w:r>
          </w:p>
        </w:tc>
        <w:tc>
          <w:tcPr>
            <w:tcW w:w="1170" w:type="dxa"/>
            <w:tcBorders>
              <w:bottom w:val="single" w:sz="0" w:space="0" w:color="000000"/>
            </w:tcBorders>
          </w:tcPr>
          <w:p w14:paraId="5347E1FA" w14:textId="77777777" w:rsidR="003D27E1" w:rsidRDefault="00B475ED">
            <w:pPr>
              <w:jc w:val="right"/>
            </w:pPr>
            <w:r>
              <w:rPr>
                <w:rFonts w:ascii="Consolas" w:eastAsia="Consolas" w:hAnsi="Consolas" w:cs="Consolas"/>
                <w:sz w:val="16"/>
              </w:rPr>
              <w:t>2,600.0</w:t>
            </w:r>
          </w:p>
        </w:tc>
        <w:tc>
          <w:tcPr>
            <w:tcW w:w="1170" w:type="dxa"/>
            <w:tcBorders>
              <w:bottom w:val="single" w:sz="0" w:space="0" w:color="000000"/>
            </w:tcBorders>
          </w:tcPr>
          <w:p w14:paraId="5347E1FB" w14:textId="77777777" w:rsidR="003D27E1" w:rsidRDefault="00B475ED">
            <w:pPr>
              <w:jc w:val="right"/>
            </w:pPr>
            <w:r>
              <w:rPr>
                <w:rFonts w:ascii="Consolas" w:eastAsia="Consolas" w:hAnsi="Consolas" w:cs="Consolas"/>
                <w:sz w:val="16"/>
              </w:rPr>
              <w:t>5,820.9</w:t>
            </w:r>
          </w:p>
        </w:tc>
        <w:tc>
          <w:tcPr>
            <w:tcW w:w="1170" w:type="dxa"/>
            <w:tcBorders>
              <w:bottom w:val="single" w:sz="0" w:space="0" w:color="000000"/>
            </w:tcBorders>
          </w:tcPr>
          <w:p w14:paraId="5347E1FC" w14:textId="77777777" w:rsidR="003D27E1" w:rsidRDefault="00B475ED">
            <w:pPr>
              <w:jc w:val="right"/>
            </w:pPr>
            <w:r>
              <w:rPr>
                <w:rFonts w:ascii="Consolas" w:eastAsia="Consolas" w:hAnsi="Consolas" w:cs="Consolas"/>
                <w:sz w:val="16"/>
              </w:rPr>
              <w:t>20,922.8</w:t>
            </w:r>
          </w:p>
        </w:tc>
      </w:tr>
      <w:tr w:rsidR="003D27E1" w14:paraId="5347E206" w14:textId="77777777">
        <w:tc>
          <w:tcPr>
            <w:tcW w:w="1170" w:type="dxa"/>
            <w:tcBorders>
              <w:top w:val="single" w:sz="0" w:space="0" w:color="000000"/>
              <w:bottom w:val="single" w:sz="0" w:space="0" w:color="000000"/>
            </w:tcBorders>
          </w:tcPr>
          <w:p w14:paraId="5347E1FE"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1FF" w14:textId="77777777" w:rsidR="003D27E1" w:rsidRDefault="00B475ED">
            <w:pPr>
              <w:jc w:val="right"/>
            </w:pPr>
            <w:r>
              <w:rPr>
                <w:rFonts w:ascii="Consolas" w:eastAsia="Consolas" w:hAnsi="Consolas" w:cs="Consolas"/>
                <w:sz w:val="16"/>
              </w:rPr>
              <w:t>-2432846.0</w:t>
            </w:r>
          </w:p>
        </w:tc>
        <w:tc>
          <w:tcPr>
            <w:tcW w:w="1170" w:type="dxa"/>
            <w:tcBorders>
              <w:top w:val="single" w:sz="0" w:space="0" w:color="000000"/>
              <w:bottom w:val="single" w:sz="0" w:space="0" w:color="000000"/>
            </w:tcBorders>
          </w:tcPr>
          <w:p w14:paraId="5347E200" w14:textId="77777777" w:rsidR="003D27E1" w:rsidRDefault="00B475ED">
            <w:pPr>
              <w:jc w:val="right"/>
            </w:pPr>
            <w:r>
              <w:rPr>
                <w:rFonts w:ascii="Consolas" w:eastAsia="Consolas" w:hAnsi="Consolas" w:cs="Consolas"/>
                <w:sz w:val="16"/>
              </w:rPr>
              <w:t>30697540.0</w:t>
            </w:r>
          </w:p>
        </w:tc>
        <w:tc>
          <w:tcPr>
            <w:tcW w:w="1170" w:type="dxa"/>
            <w:tcBorders>
              <w:top w:val="single" w:sz="0" w:space="0" w:color="000000"/>
              <w:bottom w:val="single" w:sz="0" w:space="0" w:color="000000"/>
            </w:tcBorders>
          </w:tcPr>
          <w:p w14:paraId="5347E201" w14:textId="77777777" w:rsidR="003D27E1" w:rsidRDefault="00B475ED">
            <w:pPr>
              <w:jc w:val="right"/>
            </w:pPr>
            <w:r>
              <w:rPr>
                <w:rFonts w:ascii="Consolas" w:eastAsia="Consolas" w:hAnsi="Consolas" w:cs="Consolas"/>
                <w:sz w:val="16"/>
              </w:rPr>
              <w:t>40,296.1</w:t>
            </w:r>
          </w:p>
        </w:tc>
        <w:tc>
          <w:tcPr>
            <w:tcW w:w="1170" w:type="dxa"/>
            <w:tcBorders>
              <w:top w:val="single" w:sz="0" w:space="0" w:color="000000"/>
              <w:bottom w:val="single" w:sz="0" w:space="0" w:color="000000"/>
            </w:tcBorders>
          </w:tcPr>
          <w:p w14:paraId="5347E202" w14:textId="77777777" w:rsidR="003D27E1" w:rsidRDefault="00B475ED">
            <w:pPr>
              <w:jc w:val="right"/>
            </w:pPr>
            <w:r>
              <w:rPr>
                <w:rFonts w:ascii="Consolas" w:eastAsia="Consolas" w:hAnsi="Consolas" w:cs="Consolas"/>
                <w:sz w:val="16"/>
              </w:rPr>
              <w:t>7,264.9</w:t>
            </w:r>
          </w:p>
        </w:tc>
        <w:tc>
          <w:tcPr>
            <w:tcW w:w="1170" w:type="dxa"/>
            <w:tcBorders>
              <w:top w:val="single" w:sz="0" w:space="0" w:color="000000"/>
              <w:bottom w:val="single" w:sz="0" w:space="0" w:color="000000"/>
            </w:tcBorders>
          </w:tcPr>
          <w:p w14:paraId="5347E203" w14:textId="77777777" w:rsidR="003D27E1" w:rsidRDefault="00B475ED">
            <w:pPr>
              <w:jc w:val="right"/>
            </w:pPr>
            <w:r>
              <w:rPr>
                <w:rFonts w:ascii="Consolas" w:eastAsia="Consolas" w:hAnsi="Consolas" w:cs="Consolas"/>
                <w:sz w:val="16"/>
              </w:rPr>
              <w:t>2,231.6</w:t>
            </w:r>
          </w:p>
        </w:tc>
        <w:tc>
          <w:tcPr>
            <w:tcW w:w="1170" w:type="dxa"/>
            <w:tcBorders>
              <w:top w:val="single" w:sz="0" w:space="0" w:color="000000"/>
              <w:bottom w:val="single" w:sz="0" w:space="0" w:color="000000"/>
            </w:tcBorders>
          </w:tcPr>
          <w:p w14:paraId="5347E204" w14:textId="77777777" w:rsidR="003D27E1" w:rsidRDefault="00B475ED">
            <w:pPr>
              <w:jc w:val="right"/>
            </w:pPr>
            <w:r>
              <w:rPr>
                <w:rFonts w:ascii="Consolas" w:eastAsia="Consolas" w:hAnsi="Consolas" w:cs="Consolas"/>
                <w:sz w:val="16"/>
              </w:rPr>
              <w:t>53,627.0</w:t>
            </w:r>
          </w:p>
        </w:tc>
        <w:tc>
          <w:tcPr>
            <w:tcW w:w="1170" w:type="dxa"/>
            <w:tcBorders>
              <w:top w:val="single" w:sz="0" w:space="0" w:color="000000"/>
              <w:bottom w:val="single" w:sz="0" w:space="0" w:color="000000"/>
            </w:tcBorders>
          </w:tcPr>
          <w:p w14:paraId="5347E205" w14:textId="77777777" w:rsidR="003D27E1" w:rsidRDefault="00B475ED">
            <w:pPr>
              <w:jc w:val="right"/>
            </w:pPr>
            <w:r>
              <w:rPr>
                <w:rFonts w:ascii="Consolas" w:eastAsia="Consolas" w:hAnsi="Consolas" w:cs="Consolas"/>
                <w:sz w:val="16"/>
              </w:rPr>
              <w:t>90,247.2</w:t>
            </w:r>
          </w:p>
        </w:tc>
      </w:tr>
    </w:tbl>
    <w:p w14:paraId="5347E207" w14:textId="77777777" w:rsidR="003D27E1" w:rsidRDefault="003D27E1"/>
    <w:p w14:paraId="5347E208" w14:textId="77777777" w:rsidR="003D27E1" w:rsidRDefault="00B475ED">
      <w:r>
        <w:lastRenderedPageBreak/>
        <w:br/>
      </w:r>
    </w:p>
    <w:p w14:paraId="5347E209" w14:textId="77777777" w:rsidR="003D27E1" w:rsidRDefault="00B475ED">
      <w:pPr>
        <w:shd w:val="solid" w:color="B0C4DE" w:fill="auto"/>
      </w:pPr>
      <w:proofErr w:type="spellStart"/>
      <w:r>
        <w:rPr>
          <w:b/>
          <w:sz w:val="26"/>
        </w:rPr>
        <w:t>hhinc_pypost</w:t>
      </w:r>
      <w:proofErr w:type="spellEnd"/>
    </w:p>
    <w:p w14:paraId="5347E20A" w14:textId="77777777" w:rsidR="003D27E1" w:rsidRDefault="00B475ED">
      <w:pPr>
        <w:rPr>
          <w:color w:val="4682B4"/>
        </w:rPr>
      </w:pPr>
      <w:r>
        <w:rPr>
          <w:color w:val="4682B4"/>
        </w:rPr>
        <w:t>HH income(prev. month, post)</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20C" w14:textId="77777777">
        <w:tc>
          <w:tcPr>
            <w:tcW w:w="9360" w:type="dxa"/>
          </w:tcPr>
          <w:p w14:paraId="5347E20B"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hhinc_pypost</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HH income(prev. month, post)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449539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313,610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35,059.20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62,876.53      </w:t>
            </w:r>
          </w:p>
        </w:tc>
      </w:tr>
    </w:tbl>
    <w:p w14:paraId="5347E20D"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216" w14:textId="77777777">
        <w:tc>
          <w:tcPr>
            <w:tcW w:w="1170" w:type="dxa"/>
            <w:tcBorders>
              <w:top w:val="single" w:sz="0" w:space="0" w:color="000000"/>
              <w:bottom w:val="single" w:sz="0" w:space="0" w:color="000000"/>
            </w:tcBorders>
          </w:tcPr>
          <w:p w14:paraId="5347E20E" w14:textId="77777777" w:rsidR="003D27E1" w:rsidRDefault="003D27E1">
            <w:pPr>
              <w:jc w:val="right"/>
            </w:pPr>
          </w:p>
        </w:tc>
        <w:tc>
          <w:tcPr>
            <w:tcW w:w="1170" w:type="dxa"/>
            <w:tcBorders>
              <w:top w:val="single" w:sz="0" w:space="0" w:color="000000"/>
              <w:bottom w:val="single" w:sz="0" w:space="0" w:color="000000"/>
            </w:tcBorders>
          </w:tcPr>
          <w:p w14:paraId="5347E20F"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210"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211"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212"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213"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214"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215" w14:textId="77777777" w:rsidR="003D27E1" w:rsidRDefault="00B475ED">
            <w:pPr>
              <w:jc w:val="right"/>
            </w:pPr>
            <w:r>
              <w:rPr>
                <w:rFonts w:ascii="Consolas" w:eastAsia="Consolas" w:hAnsi="Consolas" w:cs="Consolas"/>
                <w:sz w:val="16"/>
              </w:rPr>
              <w:t>SD</w:t>
            </w:r>
          </w:p>
        </w:tc>
      </w:tr>
      <w:tr w:rsidR="003D27E1" w14:paraId="5347E21F" w14:textId="77777777">
        <w:tc>
          <w:tcPr>
            <w:tcW w:w="1170" w:type="dxa"/>
            <w:tcBorders>
              <w:top w:val="single" w:sz="0" w:space="0" w:color="000000"/>
            </w:tcBorders>
          </w:tcPr>
          <w:p w14:paraId="5347E217"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218" w14:textId="77777777" w:rsidR="003D27E1" w:rsidRDefault="00B475ED">
            <w:pPr>
              <w:jc w:val="right"/>
            </w:pPr>
            <w:r>
              <w:rPr>
                <w:rFonts w:ascii="Consolas" w:eastAsia="Consolas" w:hAnsi="Consolas" w:cs="Consolas"/>
                <w:sz w:val="16"/>
              </w:rPr>
              <w:t>-2431482.0</w:t>
            </w:r>
          </w:p>
        </w:tc>
        <w:tc>
          <w:tcPr>
            <w:tcW w:w="1170" w:type="dxa"/>
            <w:tcBorders>
              <w:top w:val="single" w:sz="0" w:space="0" w:color="000000"/>
            </w:tcBorders>
          </w:tcPr>
          <w:p w14:paraId="5347E219" w14:textId="77777777" w:rsidR="003D27E1" w:rsidRDefault="00B475ED">
            <w:pPr>
              <w:jc w:val="right"/>
            </w:pPr>
            <w:r>
              <w:rPr>
                <w:rFonts w:ascii="Consolas" w:eastAsia="Consolas" w:hAnsi="Consolas" w:cs="Consolas"/>
                <w:sz w:val="16"/>
              </w:rPr>
              <w:t>1012846.0</w:t>
            </w:r>
          </w:p>
        </w:tc>
        <w:tc>
          <w:tcPr>
            <w:tcW w:w="1170" w:type="dxa"/>
            <w:tcBorders>
              <w:top w:val="single" w:sz="0" w:space="0" w:color="000000"/>
            </w:tcBorders>
          </w:tcPr>
          <w:p w14:paraId="5347E21A" w14:textId="77777777" w:rsidR="003D27E1" w:rsidRDefault="00B475ED">
            <w:pPr>
              <w:jc w:val="right"/>
            </w:pPr>
            <w:r>
              <w:rPr>
                <w:rFonts w:ascii="Consolas" w:eastAsia="Consolas" w:hAnsi="Consolas" w:cs="Consolas"/>
                <w:sz w:val="16"/>
              </w:rPr>
              <w:t>82,974.9</w:t>
            </w:r>
          </w:p>
        </w:tc>
        <w:tc>
          <w:tcPr>
            <w:tcW w:w="1170" w:type="dxa"/>
            <w:tcBorders>
              <w:top w:val="single" w:sz="0" w:space="0" w:color="000000"/>
            </w:tcBorders>
          </w:tcPr>
          <w:p w14:paraId="5347E21B" w14:textId="77777777" w:rsidR="003D27E1" w:rsidRDefault="00B475ED">
            <w:pPr>
              <w:jc w:val="right"/>
            </w:pPr>
            <w:r>
              <w:rPr>
                <w:rFonts w:ascii="Consolas" w:eastAsia="Consolas" w:hAnsi="Consolas" w:cs="Consolas"/>
                <w:sz w:val="16"/>
              </w:rPr>
              <w:t>70,323.0</w:t>
            </w:r>
          </w:p>
        </w:tc>
        <w:tc>
          <w:tcPr>
            <w:tcW w:w="1170" w:type="dxa"/>
            <w:tcBorders>
              <w:top w:val="single" w:sz="0" w:space="0" w:color="000000"/>
            </w:tcBorders>
          </w:tcPr>
          <w:p w14:paraId="5347E21C" w14:textId="77777777" w:rsidR="003D27E1" w:rsidRDefault="00B475ED">
            <w:pPr>
              <w:jc w:val="right"/>
            </w:pPr>
            <w:r>
              <w:rPr>
                <w:rFonts w:ascii="Consolas" w:eastAsia="Consolas" w:hAnsi="Consolas" w:cs="Consolas"/>
                <w:sz w:val="16"/>
              </w:rPr>
              <w:t>40,584.0</w:t>
            </w:r>
          </w:p>
        </w:tc>
        <w:tc>
          <w:tcPr>
            <w:tcW w:w="1170" w:type="dxa"/>
            <w:tcBorders>
              <w:top w:val="single" w:sz="0" w:space="0" w:color="000000"/>
            </w:tcBorders>
          </w:tcPr>
          <w:p w14:paraId="5347E21D" w14:textId="77777777" w:rsidR="003D27E1" w:rsidRDefault="00B475ED">
            <w:pPr>
              <w:jc w:val="right"/>
            </w:pPr>
            <w:r>
              <w:rPr>
                <w:rFonts w:ascii="Consolas" w:eastAsia="Consolas" w:hAnsi="Consolas" w:cs="Consolas"/>
                <w:sz w:val="16"/>
              </w:rPr>
              <w:t>108,624.0</w:t>
            </w:r>
          </w:p>
        </w:tc>
        <w:tc>
          <w:tcPr>
            <w:tcW w:w="1170" w:type="dxa"/>
            <w:tcBorders>
              <w:top w:val="single" w:sz="0" w:space="0" w:color="000000"/>
            </w:tcBorders>
          </w:tcPr>
          <w:p w14:paraId="5347E21E" w14:textId="77777777" w:rsidR="003D27E1" w:rsidRDefault="00B475ED">
            <w:pPr>
              <w:jc w:val="right"/>
            </w:pPr>
            <w:r>
              <w:rPr>
                <w:rFonts w:ascii="Consolas" w:eastAsia="Consolas" w:hAnsi="Consolas" w:cs="Consolas"/>
                <w:sz w:val="16"/>
              </w:rPr>
              <w:t>65,938.0</w:t>
            </w:r>
          </w:p>
        </w:tc>
      </w:tr>
      <w:tr w:rsidR="003D27E1" w14:paraId="5347E228" w14:textId="77777777">
        <w:tc>
          <w:tcPr>
            <w:tcW w:w="1170" w:type="dxa"/>
          </w:tcPr>
          <w:p w14:paraId="5347E220" w14:textId="77777777" w:rsidR="003D27E1" w:rsidRDefault="00B475ED">
            <w:pPr>
              <w:jc w:val="right"/>
            </w:pPr>
            <w:r>
              <w:rPr>
                <w:rFonts w:ascii="Consolas" w:eastAsia="Consolas" w:hAnsi="Consolas" w:cs="Consolas"/>
                <w:sz w:val="16"/>
              </w:rPr>
              <w:t>[2] KOR</w:t>
            </w:r>
          </w:p>
        </w:tc>
        <w:tc>
          <w:tcPr>
            <w:tcW w:w="1170" w:type="dxa"/>
          </w:tcPr>
          <w:p w14:paraId="5347E221" w14:textId="77777777" w:rsidR="003D27E1" w:rsidRDefault="00B475ED">
            <w:pPr>
              <w:jc w:val="right"/>
            </w:pPr>
            <w:r>
              <w:rPr>
                <w:rFonts w:ascii="Consolas" w:eastAsia="Consolas" w:hAnsi="Consolas" w:cs="Consolas"/>
                <w:sz w:val="16"/>
              </w:rPr>
              <w:t>0.0</w:t>
            </w:r>
          </w:p>
        </w:tc>
        <w:tc>
          <w:tcPr>
            <w:tcW w:w="1170" w:type="dxa"/>
          </w:tcPr>
          <w:p w14:paraId="5347E222" w14:textId="77777777" w:rsidR="003D27E1" w:rsidRDefault="00B475ED">
            <w:pPr>
              <w:jc w:val="right"/>
            </w:pPr>
            <w:r>
              <w:rPr>
                <w:rFonts w:ascii="Consolas" w:eastAsia="Consolas" w:hAnsi="Consolas" w:cs="Consolas"/>
                <w:sz w:val="16"/>
              </w:rPr>
              <w:t>810,480.0</w:t>
            </w:r>
          </w:p>
        </w:tc>
        <w:tc>
          <w:tcPr>
            <w:tcW w:w="1170" w:type="dxa"/>
          </w:tcPr>
          <w:p w14:paraId="5347E223" w14:textId="77777777" w:rsidR="003D27E1" w:rsidRDefault="00B475ED">
            <w:pPr>
              <w:jc w:val="right"/>
            </w:pPr>
            <w:r>
              <w:rPr>
                <w:rFonts w:ascii="Consolas" w:eastAsia="Consolas" w:hAnsi="Consolas" w:cs="Consolas"/>
                <w:sz w:val="16"/>
              </w:rPr>
              <w:t>4,355.7</w:t>
            </w:r>
          </w:p>
        </w:tc>
        <w:tc>
          <w:tcPr>
            <w:tcW w:w="1170" w:type="dxa"/>
          </w:tcPr>
          <w:p w14:paraId="5347E224" w14:textId="77777777" w:rsidR="003D27E1" w:rsidRDefault="00B475ED">
            <w:pPr>
              <w:jc w:val="right"/>
            </w:pPr>
            <w:r>
              <w:rPr>
                <w:rFonts w:ascii="Consolas" w:eastAsia="Consolas" w:hAnsi="Consolas" w:cs="Consolas"/>
                <w:sz w:val="16"/>
              </w:rPr>
              <w:t>3,480.0</w:t>
            </w:r>
          </w:p>
        </w:tc>
        <w:tc>
          <w:tcPr>
            <w:tcW w:w="1170" w:type="dxa"/>
          </w:tcPr>
          <w:p w14:paraId="5347E225" w14:textId="77777777" w:rsidR="003D27E1" w:rsidRDefault="00B475ED">
            <w:pPr>
              <w:jc w:val="right"/>
            </w:pPr>
            <w:r>
              <w:rPr>
                <w:rFonts w:ascii="Consolas" w:eastAsia="Consolas" w:hAnsi="Consolas" w:cs="Consolas"/>
                <w:sz w:val="16"/>
              </w:rPr>
              <w:t>1,800.0</w:t>
            </w:r>
          </w:p>
        </w:tc>
        <w:tc>
          <w:tcPr>
            <w:tcW w:w="1170" w:type="dxa"/>
          </w:tcPr>
          <w:p w14:paraId="5347E226" w14:textId="77777777" w:rsidR="003D27E1" w:rsidRDefault="00B475ED">
            <w:pPr>
              <w:jc w:val="right"/>
            </w:pPr>
            <w:r>
              <w:rPr>
                <w:rFonts w:ascii="Consolas" w:eastAsia="Consolas" w:hAnsi="Consolas" w:cs="Consolas"/>
                <w:sz w:val="16"/>
              </w:rPr>
              <w:t>5,764.0</w:t>
            </w:r>
          </w:p>
        </w:tc>
        <w:tc>
          <w:tcPr>
            <w:tcW w:w="1170" w:type="dxa"/>
          </w:tcPr>
          <w:p w14:paraId="5347E227" w14:textId="77777777" w:rsidR="003D27E1" w:rsidRDefault="00B475ED">
            <w:pPr>
              <w:jc w:val="right"/>
            </w:pPr>
            <w:r>
              <w:rPr>
                <w:rFonts w:ascii="Consolas" w:eastAsia="Consolas" w:hAnsi="Consolas" w:cs="Consolas"/>
                <w:sz w:val="16"/>
              </w:rPr>
              <w:t>4,884.7</w:t>
            </w:r>
          </w:p>
        </w:tc>
      </w:tr>
      <w:tr w:rsidR="003D27E1" w14:paraId="5347E231" w14:textId="77777777">
        <w:tc>
          <w:tcPr>
            <w:tcW w:w="1170" w:type="dxa"/>
          </w:tcPr>
          <w:p w14:paraId="5347E229" w14:textId="77777777" w:rsidR="003D27E1" w:rsidRDefault="00B475ED">
            <w:pPr>
              <w:jc w:val="right"/>
            </w:pPr>
            <w:r>
              <w:rPr>
                <w:rFonts w:ascii="Consolas" w:eastAsia="Consolas" w:hAnsi="Consolas" w:cs="Consolas"/>
                <w:sz w:val="16"/>
              </w:rPr>
              <w:t>[3] USA</w:t>
            </w:r>
          </w:p>
        </w:tc>
        <w:tc>
          <w:tcPr>
            <w:tcW w:w="1170" w:type="dxa"/>
          </w:tcPr>
          <w:p w14:paraId="5347E22A" w14:textId="77777777" w:rsidR="003D27E1" w:rsidRDefault="00B475ED">
            <w:pPr>
              <w:jc w:val="right"/>
            </w:pPr>
            <w:r>
              <w:rPr>
                <w:rFonts w:ascii="Consolas" w:eastAsia="Consolas" w:hAnsi="Consolas" w:cs="Consolas"/>
                <w:sz w:val="16"/>
              </w:rPr>
              <w:t>-971,399.0</w:t>
            </w:r>
          </w:p>
        </w:tc>
        <w:tc>
          <w:tcPr>
            <w:tcW w:w="1170" w:type="dxa"/>
          </w:tcPr>
          <w:p w14:paraId="5347E22B" w14:textId="77777777" w:rsidR="003D27E1" w:rsidRDefault="00B475ED">
            <w:pPr>
              <w:jc w:val="right"/>
            </w:pPr>
            <w:r>
              <w:rPr>
                <w:rFonts w:ascii="Consolas" w:eastAsia="Consolas" w:hAnsi="Consolas" w:cs="Consolas"/>
                <w:sz w:val="16"/>
              </w:rPr>
              <w:t>6317099.0</w:t>
            </w:r>
          </w:p>
        </w:tc>
        <w:tc>
          <w:tcPr>
            <w:tcW w:w="1170" w:type="dxa"/>
          </w:tcPr>
          <w:p w14:paraId="5347E22C" w14:textId="77777777" w:rsidR="003D27E1" w:rsidRDefault="00B475ED">
            <w:pPr>
              <w:jc w:val="right"/>
            </w:pPr>
            <w:r>
              <w:rPr>
                <w:rFonts w:ascii="Consolas" w:eastAsia="Consolas" w:hAnsi="Consolas" w:cs="Consolas"/>
                <w:sz w:val="16"/>
              </w:rPr>
              <w:t>45,280.3</w:t>
            </w:r>
          </w:p>
        </w:tc>
        <w:tc>
          <w:tcPr>
            <w:tcW w:w="1170" w:type="dxa"/>
          </w:tcPr>
          <w:p w14:paraId="5347E22D" w14:textId="77777777" w:rsidR="003D27E1" w:rsidRDefault="00B475ED">
            <w:pPr>
              <w:jc w:val="right"/>
            </w:pPr>
            <w:r>
              <w:rPr>
                <w:rFonts w:ascii="Consolas" w:eastAsia="Consolas" w:hAnsi="Consolas" w:cs="Consolas"/>
                <w:sz w:val="16"/>
              </w:rPr>
              <w:t>27,400.0</w:t>
            </w:r>
          </w:p>
        </w:tc>
        <w:tc>
          <w:tcPr>
            <w:tcW w:w="1170" w:type="dxa"/>
          </w:tcPr>
          <w:p w14:paraId="5347E22E" w14:textId="77777777" w:rsidR="003D27E1" w:rsidRDefault="00B475ED">
            <w:pPr>
              <w:jc w:val="right"/>
            </w:pPr>
            <w:r>
              <w:rPr>
                <w:rFonts w:ascii="Consolas" w:eastAsia="Consolas" w:hAnsi="Consolas" w:cs="Consolas"/>
                <w:sz w:val="16"/>
              </w:rPr>
              <w:t>11,900.0</w:t>
            </w:r>
          </w:p>
        </w:tc>
        <w:tc>
          <w:tcPr>
            <w:tcW w:w="1170" w:type="dxa"/>
          </w:tcPr>
          <w:p w14:paraId="5347E22F" w14:textId="77777777" w:rsidR="003D27E1" w:rsidRDefault="00B475ED">
            <w:pPr>
              <w:jc w:val="right"/>
            </w:pPr>
            <w:r>
              <w:rPr>
                <w:rFonts w:ascii="Consolas" w:eastAsia="Consolas" w:hAnsi="Consolas" w:cs="Consolas"/>
                <w:sz w:val="16"/>
              </w:rPr>
              <w:t>56,300.0</w:t>
            </w:r>
          </w:p>
        </w:tc>
        <w:tc>
          <w:tcPr>
            <w:tcW w:w="1170" w:type="dxa"/>
          </w:tcPr>
          <w:p w14:paraId="5347E230" w14:textId="77777777" w:rsidR="003D27E1" w:rsidRDefault="00B475ED">
            <w:pPr>
              <w:jc w:val="right"/>
            </w:pPr>
            <w:r>
              <w:rPr>
                <w:rFonts w:ascii="Consolas" w:eastAsia="Consolas" w:hAnsi="Consolas" w:cs="Consolas"/>
                <w:sz w:val="16"/>
              </w:rPr>
              <w:t>72,736.4</w:t>
            </w:r>
          </w:p>
        </w:tc>
      </w:tr>
      <w:tr w:rsidR="003D27E1" w14:paraId="5347E23A" w14:textId="77777777">
        <w:tc>
          <w:tcPr>
            <w:tcW w:w="1170" w:type="dxa"/>
          </w:tcPr>
          <w:p w14:paraId="5347E232" w14:textId="77777777" w:rsidR="003D27E1" w:rsidRDefault="00B475ED">
            <w:pPr>
              <w:jc w:val="right"/>
            </w:pPr>
            <w:r>
              <w:rPr>
                <w:rFonts w:ascii="Consolas" w:eastAsia="Consolas" w:hAnsi="Consolas" w:cs="Consolas"/>
                <w:sz w:val="16"/>
              </w:rPr>
              <w:t>[5] SWT</w:t>
            </w:r>
          </w:p>
        </w:tc>
        <w:tc>
          <w:tcPr>
            <w:tcW w:w="1170" w:type="dxa"/>
          </w:tcPr>
          <w:p w14:paraId="5347E233" w14:textId="77777777" w:rsidR="003D27E1" w:rsidRDefault="00B475ED">
            <w:pPr>
              <w:jc w:val="right"/>
            </w:pPr>
            <w:r>
              <w:rPr>
                <w:rFonts w:ascii="Consolas" w:eastAsia="Consolas" w:hAnsi="Consolas" w:cs="Consolas"/>
                <w:sz w:val="16"/>
              </w:rPr>
              <w:t>-2.0</w:t>
            </w:r>
          </w:p>
        </w:tc>
        <w:tc>
          <w:tcPr>
            <w:tcW w:w="1170" w:type="dxa"/>
          </w:tcPr>
          <w:p w14:paraId="5347E234" w14:textId="77777777" w:rsidR="003D27E1" w:rsidRDefault="00B475ED">
            <w:pPr>
              <w:jc w:val="right"/>
            </w:pPr>
            <w:r>
              <w:rPr>
                <w:rFonts w:ascii="Consolas" w:eastAsia="Consolas" w:hAnsi="Consolas" w:cs="Consolas"/>
                <w:sz w:val="16"/>
              </w:rPr>
              <w:t>19491720.0</w:t>
            </w:r>
          </w:p>
        </w:tc>
        <w:tc>
          <w:tcPr>
            <w:tcW w:w="1170" w:type="dxa"/>
          </w:tcPr>
          <w:p w14:paraId="5347E235" w14:textId="77777777" w:rsidR="003D27E1" w:rsidRDefault="00B475ED">
            <w:pPr>
              <w:jc w:val="right"/>
            </w:pPr>
            <w:r>
              <w:rPr>
                <w:rFonts w:ascii="Consolas" w:eastAsia="Consolas" w:hAnsi="Consolas" w:cs="Consolas"/>
                <w:sz w:val="16"/>
              </w:rPr>
              <w:t>98,084.7</w:t>
            </w:r>
          </w:p>
        </w:tc>
        <w:tc>
          <w:tcPr>
            <w:tcW w:w="1170" w:type="dxa"/>
          </w:tcPr>
          <w:p w14:paraId="5347E236" w14:textId="77777777" w:rsidR="003D27E1" w:rsidRDefault="00B475ED">
            <w:pPr>
              <w:jc w:val="right"/>
            </w:pPr>
            <w:r>
              <w:rPr>
                <w:rFonts w:ascii="Consolas" w:eastAsia="Consolas" w:hAnsi="Consolas" w:cs="Consolas"/>
                <w:sz w:val="16"/>
              </w:rPr>
              <w:t>86,001.1</w:t>
            </w:r>
          </w:p>
        </w:tc>
        <w:tc>
          <w:tcPr>
            <w:tcW w:w="1170" w:type="dxa"/>
          </w:tcPr>
          <w:p w14:paraId="5347E237" w14:textId="77777777" w:rsidR="003D27E1" w:rsidRDefault="00B475ED">
            <w:pPr>
              <w:jc w:val="right"/>
            </w:pPr>
            <w:r>
              <w:rPr>
                <w:rFonts w:ascii="Consolas" w:eastAsia="Consolas" w:hAnsi="Consolas" w:cs="Consolas"/>
                <w:sz w:val="16"/>
              </w:rPr>
              <w:t>53,974.2</w:t>
            </w:r>
          </w:p>
        </w:tc>
        <w:tc>
          <w:tcPr>
            <w:tcW w:w="1170" w:type="dxa"/>
          </w:tcPr>
          <w:p w14:paraId="5347E238" w14:textId="77777777" w:rsidR="003D27E1" w:rsidRDefault="00B475ED">
            <w:pPr>
              <w:jc w:val="right"/>
            </w:pPr>
            <w:r>
              <w:rPr>
                <w:rFonts w:ascii="Consolas" w:eastAsia="Consolas" w:hAnsi="Consolas" w:cs="Consolas"/>
                <w:sz w:val="16"/>
              </w:rPr>
              <w:t>123,511.5</w:t>
            </w:r>
          </w:p>
        </w:tc>
        <w:tc>
          <w:tcPr>
            <w:tcW w:w="1170" w:type="dxa"/>
          </w:tcPr>
          <w:p w14:paraId="5347E239" w14:textId="77777777" w:rsidR="003D27E1" w:rsidRDefault="00B475ED">
            <w:pPr>
              <w:jc w:val="right"/>
            </w:pPr>
            <w:r>
              <w:rPr>
                <w:rFonts w:ascii="Consolas" w:eastAsia="Consolas" w:hAnsi="Consolas" w:cs="Consolas"/>
                <w:sz w:val="16"/>
              </w:rPr>
              <w:t>131,773.6</w:t>
            </w:r>
          </w:p>
        </w:tc>
      </w:tr>
      <w:tr w:rsidR="003D27E1" w14:paraId="5347E243" w14:textId="77777777">
        <w:tc>
          <w:tcPr>
            <w:tcW w:w="1170" w:type="dxa"/>
          </w:tcPr>
          <w:p w14:paraId="5347E23B" w14:textId="77777777" w:rsidR="003D27E1" w:rsidRDefault="00B475ED">
            <w:pPr>
              <w:jc w:val="right"/>
            </w:pPr>
            <w:r>
              <w:rPr>
                <w:rFonts w:ascii="Consolas" w:eastAsia="Consolas" w:hAnsi="Consolas" w:cs="Consolas"/>
                <w:sz w:val="16"/>
              </w:rPr>
              <w:t>[6] GER</w:t>
            </w:r>
          </w:p>
        </w:tc>
        <w:tc>
          <w:tcPr>
            <w:tcW w:w="1170" w:type="dxa"/>
          </w:tcPr>
          <w:p w14:paraId="5347E23C" w14:textId="77777777" w:rsidR="003D27E1" w:rsidRDefault="00B475ED">
            <w:pPr>
              <w:jc w:val="right"/>
            </w:pPr>
            <w:r>
              <w:rPr>
                <w:rFonts w:ascii="Consolas" w:eastAsia="Consolas" w:hAnsi="Consolas" w:cs="Consolas"/>
                <w:sz w:val="16"/>
              </w:rPr>
              <w:t>-8.0</w:t>
            </w:r>
          </w:p>
        </w:tc>
        <w:tc>
          <w:tcPr>
            <w:tcW w:w="1170" w:type="dxa"/>
          </w:tcPr>
          <w:p w14:paraId="5347E23D" w14:textId="77777777" w:rsidR="003D27E1" w:rsidRDefault="00B475ED">
            <w:pPr>
              <w:jc w:val="right"/>
            </w:pPr>
            <w:r>
              <w:rPr>
                <w:rFonts w:ascii="Consolas" w:eastAsia="Consolas" w:hAnsi="Consolas" w:cs="Consolas"/>
                <w:sz w:val="16"/>
              </w:rPr>
              <w:t>8061738.0</w:t>
            </w:r>
          </w:p>
        </w:tc>
        <w:tc>
          <w:tcPr>
            <w:tcW w:w="1170" w:type="dxa"/>
          </w:tcPr>
          <w:p w14:paraId="5347E23E" w14:textId="77777777" w:rsidR="003D27E1" w:rsidRDefault="00B475ED">
            <w:pPr>
              <w:jc w:val="right"/>
            </w:pPr>
            <w:r>
              <w:rPr>
                <w:rFonts w:ascii="Consolas" w:eastAsia="Consolas" w:hAnsi="Consolas" w:cs="Consolas"/>
                <w:sz w:val="16"/>
              </w:rPr>
              <w:t>35,402.7</w:t>
            </w:r>
          </w:p>
        </w:tc>
        <w:tc>
          <w:tcPr>
            <w:tcW w:w="1170" w:type="dxa"/>
          </w:tcPr>
          <w:p w14:paraId="5347E23F" w14:textId="77777777" w:rsidR="003D27E1" w:rsidRDefault="00B475ED">
            <w:pPr>
              <w:jc w:val="right"/>
            </w:pPr>
            <w:r>
              <w:rPr>
                <w:rFonts w:ascii="Consolas" w:eastAsia="Consolas" w:hAnsi="Consolas" w:cs="Consolas"/>
                <w:sz w:val="16"/>
              </w:rPr>
              <w:t>29,450.0</w:t>
            </w:r>
          </w:p>
        </w:tc>
        <w:tc>
          <w:tcPr>
            <w:tcW w:w="1170" w:type="dxa"/>
          </w:tcPr>
          <w:p w14:paraId="5347E240" w14:textId="77777777" w:rsidR="003D27E1" w:rsidRDefault="00B475ED">
            <w:pPr>
              <w:jc w:val="right"/>
            </w:pPr>
            <w:r>
              <w:rPr>
                <w:rFonts w:ascii="Consolas" w:eastAsia="Consolas" w:hAnsi="Consolas" w:cs="Consolas"/>
                <w:sz w:val="16"/>
              </w:rPr>
              <w:t>18,389.0</w:t>
            </w:r>
          </w:p>
        </w:tc>
        <w:tc>
          <w:tcPr>
            <w:tcW w:w="1170" w:type="dxa"/>
          </w:tcPr>
          <w:p w14:paraId="5347E241" w14:textId="77777777" w:rsidR="003D27E1" w:rsidRDefault="00B475ED">
            <w:pPr>
              <w:jc w:val="right"/>
            </w:pPr>
            <w:r>
              <w:rPr>
                <w:rFonts w:ascii="Consolas" w:eastAsia="Consolas" w:hAnsi="Consolas" w:cs="Consolas"/>
                <w:sz w:val="16"/>
              </w:rPr>
              <w:t>45,018.5</w:t>
            </w:r>
          </w:p>
        </w:tc>
        <w:tc>
          <w:tcPr>
            <w:tcW w:w="1170" w:type="dxa"/>
          </w:tcPr>
          <w:p w14:paraId="5347E242" w14:textId="77777777" w:rsidR="003D27E1" w:rsidRDefault="00B475ED">
            <w:pPr>
              <w:jc w:val="right"/>
            </w:pPr>
            <w:r>
              <w:rPr>
                <w:rFonts w:ascii="Consolas" w:eastAsia="Consolas" w:hAnsi="Consolas" w:cs="Consolas"/>
                <w:sz w:val="16"/>
              </w:rPr>
              <w:t>38,190.2</w:t>
            </w:r>
          </w:p>
        </w:tc>
      </w:tr>
      <w:tr w:rsidR="003D27E1" w14:paraId="5347E24C" w14:textId="77777777">
        <w:tc>
          <w:tcPr>
            <w:tcW w:w="1170" w:type="dxa"/>
          </w:tcPr>
          <w:p w14:paraId="5347E244" w14:textId="77777777" w:rsidR="003D27E1" w:rsidRDefault="00B475ED">
            <w:pPr>
              <w:jc w:val="right"/>
            </w:pPr>
            <w:r>
              <w:rPr>
                <w:rFonts w:ascii="Consolas" w:eastAsia="Consolas" w:hAnsi="Consolas" w:cs="Consolas"/>
                <w:sz w:val="16"/>
              </w:rPr>
              <w:t>[7] UK</w:t>
            </w:r>
          </w:p>
        </w:tc>
        <w:tc>
          <w:tcPr>
            <w:tcW w:w="1170" w:type="dxa"/>
          </w:tcPr>
          <w:p w14:paraId="5347E245" w14:textId="77777777" w:rsidR="003D27E1" w:rsidRDefault="00B475ED">
            <w:pPr>
              <w:jc w:val="right"/>
            </w:pPr>
            <w:r>
              <w:rPr>
                <w:rFonts w:ascii="Consolas" w:eastAsia="Consolas" w:hAnsi="Consolas" w:cs="Consolas"/>
                <w:sz w:val="16"/>
              </w:rPr>
              <w:t>-51,971.5</w:t>
            </w:r>
          </w:p>
        </w:tc>
        <w:tc>
          <w:tcPr>
            <w:tcW w:w="1170" w:type="dxa"/>
          </w:tcPr>
          <w:p w14:paraId="5347E246" w14:textId="77777777" w:rsidR="003D27E1" w:rsidRDefault="00B475ED">
            <w:pPr>
              <w:jc w:val="right"/>
            </w:pPr>
            <w:r>
              <w:rPr>
                <w:rFonts w:ascii="Consolas" w:eastAsia="Consolas" w:hAnsi="Consolas" w:cs="Consolas"/>
                <w:sz w:val="16"/>
              </w:rPr>
              <w:t>786,460.2</w:t>
            </w:r>
          </w:p>
        </w:tc>
        <w:tc>
          <w:tcPr>
            <w:tcW w:w="1170" w:type="dxa"/>
          </w:tcPr>
          <w:p w14:paraId="5347E247" w14:textId="77777777" w:rsidR="003D27E1" w:rsidRDefault="00B475ED">
            <w:pPr>
              <w:jc w:val="right"/>
            </w:pPr>
            <w:r>
              <w:rPr>
                <w:rFonts w:ascii="Consolas" w:eastAsia="Consolas" w:hAnsi="Consolas" w:cs="Consolas"/>
                <w:sz w:val="16"/>
              </w:rPr>
              <w:t>3,340.5</w:t>
            </w:r>
          </w:p>
        </w:tc>
        <w:tc>
          <w:tcPr>
            <w:tcW w:w="1170" w:type="dxa"/>
          </w:tcPr>
          <w:p w14:paraId="5347E248" w14:textId="77777777" w:rsidR="003D27E1" w:rsidRDefault="00B475ED">
            <w:pPr>
              <w:jc w:val="right"/>
            </w:pPr>
            <w:r>
              <w:rPr>
                <w:rFonts w:ascii="Consolas" w:eastAsia="Consolas" w:hAnsi="Consolas" w:cs="Consolas"/>
                <w:sz w:val="16"/>
              </w:rPr>
              <w:t>2,793.4</w:t>
            </w:r>
          </w:p>
        </w:tc>
        <w:tc>
          <w:tcPr>
            <w:tcW w:w="1170" w:type="dxa"/>
          </w:tcPr>
          <w:p w14:paraId="5347E249" w14:textId="77777777" w:rsidR="003D27E1" w:rsidRDefault="00B475ED">
            <w:pPr>
              <w:jc w:val="right"/>
            </w:pPr>
            <w:r>
              <w:rPr>
                <w:rFonts w:ascii="Consolas" w:eastAsia="Consolas" w:hAnsi="Consolas" w:cs="Consolas"/>
                <w:sz w:val="16"/>
              </w:rPr>
              <w:t>1,765.9</w:t>
            </w:r>
          </w:p>
        </w:tc>
        <w:tc>
          <w:tcPr>
            <w:tcW w:w="1170" w:type="dxa"/>
          </w:tcPr>
          <w:p w14:paraId="5347E24A" w14:textId="77777777" w:rsidR="003D27E1" w:rsidRDefault="00B475ED">
            <w:pPr>
              <w:jc w:val="right"/>
            </w:pPr>
            <w:r>
              <w:rPr>
                <w:rFonts w:ascii="Consolas" w:eastAsia="Consolas" w:hAnsi="Consolas" w:cs="Consolas"/>
                <w:sz w:val="16"/>
              </w:rPr>
              <w:t>4,177.1</w:t>
            </w:r>
          </w:p>
        </w:tc>
        <w:tc>
          <w:tcPr>
            <w:tcW w:w="1170" w:type="dxa"/>
          </w:tcPr>
          <w:p w14:paraId="5347E24B" w14:textId="77777777" w:rsidR="003D27E1" w:rsidRDefault="00B475ED">
            <w:pPr>
              <w:jc w:val="right"/>
            </w:pPr>
            <w:r>
              <w:rPr>
                <w:rFonts w:ascii="Consolas" w:eastAsia="Consolas" w:hAnsi="Consolas" w:cs="Consolas"/>
                <w:sz w:val="16"/>
              </w:rPr>
              <w:t>4,994.2</w:t>
            </w:r>
          </w:p>
        </w:tc>
      </w:tr>
      <w:tr w:rsidR="003D27E1" w14:paraId="5347E255" w14:textId="77777777">
        <w:tc>
          <w:tcPr>
            <w:tcW w:w="1170" w:type="dxa"/>
            <w:tcBorders>
              <w:bottom w:val="single" w:sz="0" w:space="0" w:color="000000"/>
            </w:tcBorders>
          </w:tcPr>
          <w:p w14:paraId="5347E24D"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24E" w14:textId="77777777" w:rsidR="003D27E1" w:rsidRDefault="00B475ED">
            <w:pPr>
              <w:jc w:val="right"/>
            </w:pPr>
            <w:r>
              <w:rPr>
                <w:rFonts w:ascii="Consolas" w:eastAsia="Consolas" w:hAnsi="Consolas" w:cs="Consolas"/>
                <w:sz w:val="16"/>
              </w:rPr>
              <w:t>0.0</w:t>
            </w:r>
          </w:p>
        </w:tc>
        <w:tc>
          <w:tcPr>
            <w:tcW w:w="1170" w:type="dxa"/>
            <w:tcBorders>
              <w:bottom w:val="single" w:sz="0" w:space="0" w:color="000000"/>
            </w:tcBorders>
          </w:tcPr>
          <w:p w14:paraId="5347E24F" w14:textId="77777777" w:rsidR="003D27E1" w:rsidRDefault="00B475ED">
            <w:pPr>
              <w:jc w:val="right"/>
            </w:pPr>
            <w:r>
              <w:rPr>
                <w:rFonts w:ascii="Consolas" w:eastAsia="Consolas" w:hAnsi="Consolas" w:cs="Consolas"/>
                <w:sz w:val="16"/>
              </w:rPr>
              <w:t>346,998.0</w:t>
            </w:r>
          </w:p>
        </w:tc>
        <w:tc>
          <w:tcPr>
            <w:tcW w:w="1170" w:type="dxa"/>
            <w:tcBorders>
              <w:bottom w:val="single" w:sz="0" w:space="0" w:color="000000"/>
            </w:tcBorders>
          </w:tcPr>
          <w:p w14:paraId="5347E250" w14:textId="77777777" w:rsidR="003D27E1" w:rsidRDefault="00B475ED">
            <w:pPr>
              <w:jc w:val="right"/>
            </w:pPr>
            <w:r>
              <w:rPr>
                <w:rFonts w:ascii="Consolas" w:eastAsia="Consolas" w:hAnsi="Consolas" w:cs="Consolas"/>
                <w:sz w:val="16"/>
              </w:rPr>
              <w:t>3,293.7</w:t>
            </w:r>
          </w:p>
        </w:tc>
        <w:tc>
          <w:tcPr>
            <w:tcW w:w="1170" w:type="dxa"/>
            <w:tcBorders>
              <w:bottom w:val="single" w:sz="0" w:space="0" w:color="000000"/>
            </w:tcBorders>
          </w:tcPr>
          <w:p w14:paraId="5347E251" w14:textId="77777777" w:rsidR="003D27E1" w:rsidRDefault="00B475ED">
            <w:pPr>
              <w:jc w:val="right"/>
            </w:pPr>
            <w:r>
              <w:rPr>
                <w:rFonts w:ascii="Consolas" w:eastAsia="Consolas" w:hAnsi="Consolas" w:cs="Consolas"/>
                <w:sz w:val="16"/>
              </w:rPr>
              <w:t>2,900.0</w:t>
            </w:r>
          </w:p>
        </w:tc>
        <w:tc>
          <w:tcPr>
            <w:tcW w:w="1170" w:type="dxa"/>
            <w:tcBorders>
              <w:bottom w:val="single" w:sz="0" w:space="0" w:color="000000"/>
            </w:tcBorders>
          </w:tcPr>
          <w:p w14:paraId="5347E252" w14:textId="77777777" w:rsidR="003D27E1" w:rsidRDefault="00B475ED">
            <w:pPr>
              <w:jc w:val="right"/>
            </w:pPr>
            <w:r>
              <w:rPr>
                <w:rFonts w:ascii="Consolas" w:eastAsia="Consolas" w:hAnsi="Consolas" w:cs="Consolas"/>
                <w:sz w:val="16"/>
              </w:rPr>
              <w:t>2,000.0</w:t>
            </w:r>
          </w:p>
        </w:tc>
        <w:tc>
          <w:tcPr>
            <w:tcW w:w="1170" w:type="dxa"/>
            <w:tcBorders>
              <w:bottom w:val="single" w:sz="0" w:space="0" w:color="000000"/>
            </w:tcBorders>
          </w:tcPr>
          <w:p w14:paraId="5347E253" w14:textId="77777777" w:rsidR="003D27E1" w:rsidRDefault="00B475ED">
            <w:pPr>
              <w:jc w:val="right"/>
            </w:pPr>
            <w:r>
              <w:rPr>
                <w:rFonts w:ascii="Consolas" w:eastAsia="Consolas" w:hAnsi="Consolas" w:cs="Consolas"/>
                <w:sz w:val="16"/>
              </w:rPr>
              <w:t>4,000.0</w:t>
            </w:r>
          </w:p>
        </w:tc>
        <w:tc>
          <w:tcPr>
            <w:tcW w:w="1170" w:type="dxa"/>
            <w:tcBorders>
              <w:bottom w:val="single" w:sz="0" w:space="0" w:color="000000"/>
            </w:tcBorders>
          </w:tcPr>
          <w:p w14:paraId="5347E254" w14:textId="77777777" w:rsidR="003D27E1" w:rsidRDefault="00B475ED">
            <w:pPr>
              <w:jc w:val="right"/>
            </w:pPr>
            <w:r>
              <w:rPr>
                <w:rFonts w:ascii="Consolas" w:eastAsia="Consolas" w:hAnsi="Consolas" w:cs="Consolas"/>
                <w:sz w:val="16"/>
              </w:rPr>
              <w:t>4,897.3</w:t>
            </w:r>
          </w:p>
        </w:tc>
      </w:tr>
      <w:tr w:rsidR="003D27E1" w14:paraId="5347E25E" w14:textId="77777777">
        <w:tc>
          <w:tcPr>
            <w:tcW w:w="1170" w:type="dxa"/>
            <w:tcBorders>
              <w:top w:val="single" w:sz="0" w:space="0" w:color="000000"/>
              <w:bottom w:val="single" w:sz="0" w:space="0" w:color="000000"/>
            </w:tcBorders>
          </w:tcPr>
          <w:p w14:paraId="5347E256"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257" w14:textId="77777777" w:rsidR="003D27E1" w:rsidRDefault="00B475ED">
            <w:pPr>
              <w:jc w:val="right"/>
            </w:pPr>
            <w:r>
              <w:rPr>
                <w:rFonts w:ascii="Consolas" w:eastAsia="Consolas" w:hAnsi="Consolas" w:cs="Consolas"/>
                <w:sz w:val="16"/>
              </w:rPr>
              <w:t>-2431482.0</w:t>
            </w:r>
          </w:p>
        </w:tc>
        <w:tc>
          <w:tcPr>
            <w:tcW w:w="1170" w:type="dxa"/>
            <w:tcBorders>
              <w:top w:val="single" w:sz="0" w:space="0" w:color="000000"/>
              <w:bottom w:val="single" w:sz="0" w:space="0" w:color="000000"/>
            </w:tcBorders>
          </w:tcPr>
          <w:p w14:paraId="5347E258" w14:textId="77777777" w:rsidR="003D27E1" w:rsidRDefault="00B475ED">
            <w:pPr>
              <w:jc w:val="right"/>
            </w:pPr>
            <w:r>
              <w:rPr>
                <w:rFonts w:ascii="Consolas" w:eastAsia="Consolas" w:hAnsi="Consolas" w:cs="Consolas"/>
                <w:sz w:val="16"/>
              </w:rPr>
              <w:t>19491720.0</w:t>
            </w:r>
          </w:p>
        </w:tc>
        <w:tc>
          <w:tcPr>
            <w:tcW w:w="1170" w:type="dxa"/>
            <w:tcBorders>
              <w:top w:val="single" w:sz="0" w:space="0" w:color="000000"/>
              <w:bottom w:val="single" w:sz="0" w:space="0" w:color="000000"/>
            </w:tcBorders>
          </w:tcPr>
          <w:p w14:paraId="5347E259" w14:textId="77777777" w:rsidR="003D27E1" w:rsidRDefault="00B475ED">
            <w:pPr>
              <w:jc w:val="right"/>
            </w:pPr>
            <w:r>
              <w:rPr>
                <w:rFonts w:ascii="Consolas" w:eastAsia="Consolas" w:hAnsi="Consolas" w:cs="Consolas"/>
                <w:sz w:val="16"/>
              </w:rPr>
              <w:t>35,059.2</w:t>
            </w:r>
          </w:p>
        </w:tc>
        <w:tc>
          <w:tcPr>
            <w:tcW w:w="1170" w:type="dxa"/>
            <w:tcBorders>
              <w:top w:val="single" w:sz="0" w:space="0" w:color="000000"/>
              <w:bottom w:val="single" w:sz="0" w:space="0" w:color="000000"/>
            </w:tcBorders>
          </w:tcPr>
          <w:p w14:paraId="5347E25A" w14:textId="77777777" w:rsidR="003D27E1" w:rsidRDefault="00B475ED">
            <w:pPr>
              <w:jc w:val="right"/>
            </w:pPr>
            <w:r>
              <w:rPr>
                <w:rFonts w:ascii="Consolas" w:eastAsia="Consolas" w:hAnsi="Consolas" w:cs="Consolas"/>
                <w:sz w:val="16"/>
              </w:rPr>
              <w:t>17,562.0</w:t>
            </w:r>
          </w:p>
        </w:tc>
        <w:tc>
          <w:tcPr>
            <w:tcW w:w="1170" w:type="dxa"/>
            <w:tcBorders>
              <w:top w:val="single" w:sz="0" w:space="0" w:color="000000"/>
              <w:bottom w:val="single" w:sz="0" w:space="0" w:color="000000"/>
            </w:tcBorders>
          </w:tcPr>
          <w:p w14:paraId="5347E25B" w14:textId="77777777" w:rsidR="003D27E1" w:rsidRDefault="00B475ED">
            <w:pPr>
              <w:jc w:val="right"/>
            </w:pPr>
            <w:r>
              <w:rPr>
                <w:rFonts w:ascii="Consolas" w:eastAsia="Consolas" w:hAnsi="Consolas" w:cs="Consolas"/>
                <w:sz w:val="16"/>
              </w:rPr>
              <w:t>3,540.0</w:t>
            </w:r>
          </w:p>
        </w:tc>
        <w:tc>
          <w:tcPr>
            <w:tcW w:w="1170" w:type="dxa"/>
            <w:tcBorders>
              <w:top w:val="single" w:sz="0" w:space="0" w:color="000000"/>
              <w:bottom w:val="single" w:sz="0" w:space="0" w:color="000000"/>
            </w:tcBorders>
          </w:tcPr>
          <w:p w14:paraId="5347E25C" w14:textId="77777777" w:rsidR="003D27E1" w:rsidRDefault="00B475ED">
            <w:pPr>
              <w:jc w:val="right"/>
            </w:pPr>
            <w:r>
              <w:rPr>
                <w:rFonts w:ascii="Consolas" w:eastAsia="Consolas" w:hAnsi="Consolas" w:cs="Consolas"/>
                <w:sz w:val="16"/>
              </w:rPr>
              <w:t>46,880.8</w:t>
            </w:r>
          </w:p>
        </w:tc>
        <w:tc>
          <w:tcPr>
            <w:tcW w:w="1170" w:type="dxa"/>
            <w:tcBorders>
              <w:top w:val="single" w:sz="0" w:space="0" w:color="000000"/>
              <w:bottom w:val="single" w:sz="0" w:space="0" w:color="000000"/>
            </w:tcBorders>
          </w:tcPr>
          <w:p w14:paraId="5347E25D" w14:textId="77777777" w:rsidR="003D27E1" w:rsidRDefault="00B475ED">
            <w:pPr>
              <w:jc w:val="right"/>
            </w:pPr>
            <w:r>
              <w:rPr>
                <w:rFonts w:ascii="Consolas" w:eastAsia="Consolas" w:hAnsi="Consolas" w:cs="Consolas"/>
                <w:sz w:val="16"/>
              </w:rPr>
              <w:t>62,876.5</w:t>
            </w:r>
          </w:p>
        </w:tc>
      </w:tr>
    </w:tbl>
    <w:p w14:paraId="5347E25F" w14:textId="77777777" w:rsidR="003D27E1" w:rsidRDefault="003D27E1"/>
    <w:p w14:paraId="5347E260" w14:textId="77777777" w:rsidR="003D27E1" w:rsidRDefault="00B475ED">
      <w:r>
        <w:br/>
      </w:r>
    </w:p>
    <w:p w14:paraId="5347E261" w14:textId="77777777" w:rsidR="003D27E1" w:rsidRDefault="00B475ED">
      <w:pPr>
        <w:shd w:val="solid" w:color="B0C4DE" w:fill="auto"/>
      </w:pPr>
      <w:proofErr w:type="spellStart"/>
      <w:r>
        <w:rPr>
          <w:b/>
          <w:sz w:val="26"/>
        </w:rPr>
        <w:t>hhinc_pypost_eq</w:t>
      </w:r>
      <w:proofErr w:type="spellEnd"/>
    </w:p>
    <w:p w14:paraId="5347E262" w14:textId="77777777" w:rsidR="003D27E1" w:rsidRDefault="00B475ED">
      <w:pPr>
        <w:rPr>
          <w:color w:val="4682B4"/>
        </w:rPr>
      </w:pPr>
      <w:r>
        <w:rPr>
          <w:color w:val="4682B4"/>
        </w:rPr>
        <w:t>HH income(prev. month, post, equivalized)</w:t>
      </w:r>
      <w:r>
        <w:rPr>
          <w:color w:val="4682B4"/>
        </w:rP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264" w14:textId="77777777">
        <w:tc>
          <w:tcPr>
            <w:tcW w:w="9360" w:type="dxa"/>
          </w:tcPr>
          <w:p w14:paraId="5347E263"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hhinc_pypost_eq</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HH income(prev. month, post, equivalized)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715133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281,578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20,038.26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34,912.53      </w:t>
            </w:r>
          </w:p>
        </w:tc>
      </w:tr>
    </w:tbl>
    <w:p w14:paraId="5347E265"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26E" w14:textId="77777777">
        <w:tc>
          <w:tcPr>
            <w:tcW w:w="1170" w:type="dxa"/>
            <w:tcBorders>
              <w:top w:val="single" w:sz="0" w:space="0" w:color="000000"/>
              <w:bottom w:val="single" w:sz="0" w:space="0" w:color="000000"/>
            </w:tcBorders>
          </w:tcPr>
          <w:p w14:paraId="5347E266" w14:textId="77777777" w:rsidR="003D27E1" w:rsidRDefault="003D27E1">
            <w:pPr>
              <w:jc w:val="right"/>
            </w:pPr>
          </w:p>
        </w:tc>
        <w:tc>
          <w:tcPr>
            <w:tcW w:w="1170" w:type="dxa"/>
            <w:tcBorders>
              <w:top w:val="single" w:sz="0" w:space="0" w:color="000000"/>
              <w:bottom w:val="single" w:sz="0" w:space="0" w:color="000000"/>
            </w:tcBorders>
          </w:tcPr>
          <w:p w14:paraId="5347E267"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268"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269"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26A"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26B"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26C"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26D" w14:textId="77777777" w:rsidR="003D27E1" w:rsidRDefault="00B475ED">
            <w:pPr>
              <w:jc w:val="right"/>
            </w:pPr>
            <w:r>
              <w:rPr>
                <w:rFonts w:ascii="Consolas" w:eastAsia="Consolas" w:hAnsi="Consolas" w:cs="Consolas"/>
                <w:sz w:val="16"/>
              </w:rPr>
              <w:t>SD</w:t>
            </w:r>
          </w:p>
        </w:tc>
      </w:tr>
      <w:tr w:rsidR="003D27E1" w14:paraId="5347E277" w14:textId="77777777">
        <w:tc>
          <w:tcPr>
            <w:tcW w:w="1170" w:type="dxa"/>
            <w:tcBorders>
              <w:top w:val="single" w:sz="0" w:space="0" w:color="000000"/>
            </w:tcBorders>
          </w:tcPr>
          <w:p w14:paraId="5347E26F"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270" w14:textId="77777777" w:rsidR="003D27E1" w:rsidRDefault="00B475ED">
            <w:pPr>
              <w:jc w:val="right"/>
            </w:pPr>
            <w:r>
              <w:rPr>
                <w:rFonts w:ascii="Consolas" w:eastAsia="Consolas" w:hAnsi="Consolas" w:cs="Consolas"/>
                <w:sz w:val="16"/>
              </w:rPr>
              <w:t>0.0</w:t>
            </w:r>
          </w:p>
        </w:tc>
        <w:tc>
          <w:tcPr>
            <w:tcW w:w="1170" w:type="dxa"/>
            <w:tcBorders>
              <w:top w:val="single" w:sz="0" w:space="0" w:color="000000"/>
            </w:tcBorders>
          </w:tcPr>
          <w:p w14:paraId="5347E271" w14:textId="77777777" w:rsidR="003D27E1" w:rsidRDefault="00B475ED">
            <w:pPr>
              <w:jc w:val="right"/>
            </w:pPr>
            <w:r>
              <w:rPr>
                <w:rFonts w:ascii="Consolas" w:eastAsia="Consolas" w:hAnsi="Consolas" w:cs="Consolas"/>
                <w:sz w:val="16"/>
              </w:rPr>
              <w:t>1012846.0</w:t>
            </w:r>
          </w:p>
        </w:tc>
        <w:tc>
          <w:tcPr>
            <w:tcW w:w="1170" w:type="dxa"/>
            <w:tcBorders>
              <w:top w:val="single" w:sz="0" w:space="0" w:color="000000"/>
            </w:tcBorders>
          </w:tcPr>
          <w:p w14:paraId="5347E272" w14:textId="77777777" w:rsidR="003D27E1" w:rsidRDefault="00B475ED">
            <w:pPr>
              <w:jc w:val="right"/>
            </w:pPr>
            <w:r>
              <w:rPr>
                <w:rFonts w:ascii="Consolas" w:eastAsia="Consolas" w:hAnsi="Consolas" w:cs="Consolas"/>
                <w:sz w:val="16"/>
              </w:rPr>
              <w:t>46,518.0</w:t>
            </w:r>
          </w:p>
        </w:tc>
        <w:tc>
          <w:tcPr>
            <w:tcW w:w="1170" w:type="dxa"/>
            <w:tcBorders>
              <w:top w:val="single" w:sz="0" w:space="0" w:color="000000"/>
            </w:tcBorders>
          </w:tcPr>
          <w:p w14:paraId="5347E273" w14:textId="77777777" w:rsidR="003D27E1" w:rsidRDefault="00B475ED">
            <w:pPr>
              <w:jc w:val="right"/>
            </w:pPr>
            <w:r>
              <w:rPr>
                <w:rFonts w:ascii="Consolas" w:eastAsia="Consolas" w:hAnsi="Consolas" w:cs="Consolas"/>
                <w:sz w:val="16"/>
              </w:rPr>
              <w:t>39,875.0</w:t>
            </w:r>
          </w:p>
        </w:tc>
        <w:tc>
          <w:tcPr>
            <w:tcW w:w="1170" w:type="dxa"/>
            <w:tcBorders>
              <w:top w:val="single" w:sz="0" w:space="0" w:color="000000"/>
            </w:tcBorders>
          </w:tcPr>
          <w:p w14:paraId="5347E274" w14:textId="77777777" w:rsidR="003D27E1" w:rsidRDefault="00B475ED">
            <w:pPr>
              <w:jc w:val="right"/>
            </w:pPr>
            <w:r>
              <w:rPr>
                <w:rFonts w:ascii="Consolas" w:eastAsia="Consolas" w:hAnsi="Consolas" w:cs="Consolas"/>
                <w:sz w:val="16"/>
              </w:rPr>
              <w:t>25,688.8</w:t>
            </w:r>
          </w:p>
        </w:tc>
        <w:tc>
          <w:tcPr>
            <w:tcW w:w="1170" w:type="dxa"/>
            <w:tcBorders>
              <w:top w:val="single" w:sz="0" w:space="0" w:color="000000"/>
            </w:tcBorders>
          </w:tcPr>
          <w:p w14:paraId="5347E275" w14:textId="77777777" w:rsidR="003D27E1" w:rsidRDefault="00B475ED">
            <w:pPr>
              <w:jc w:val="right"/>
            </w:pPr>
            <w:r>
              <w:rPr>
                <w:rFonts w:ascii="Consolas" w:eastAsia="Consolas" w:hAnsi="Consolas" w:cs="Consolas"/>
                <w:sz w:val="16"/>
              </w:rPr>
              <w:t>58,853.8</w:t>
            </w:r>
          </w:p>
        </w:tc>
        <w:tc>
          <w:tcPr>
            <w:tcW w:w="1170" w:type="dxa"/>
            <w:tcBorders>
              <w:top w:val="single" w:sz="0" w:space="0" w:color="000000"/>
            </w:tcBorders>
          </w:tcPr>
          <w:p w14:paraId="5347E276" w14:textId="77777777" w:rsidR="003D27E1" w:rsidRDefault="00B475ED">
            <w:pPr>
              <w:jc w:val="right"/>
            </w:pPr>
            <w:r>
              <w:rPr>
                <w:rFonts w:ascii="Consolas" w:eastAsia="Consolas" w:hAnsi="Consolas" w:cs="Consolas"/>
                <w:sz w:val="16"/>
              </w:rPr>
              <w:t>33,310.8</w:t>
            </w:r>
          </w:p>
        </w:tc>
      </w:tr>
      <w:tr w:rsidR="003D27E1" w14:paraId="5347E280" w14:textId="77777777">
        <w:tc>
          <w:tcPr>
            <w:tcW w:w="1170" w:type="dxa"/>
          </w:tcPr>
          <w:p w14:paraId="5347E278" w14:textId="77777777" w:rsidR="003D27E1" w:rsidRDefault="00B475ED">
            <w:pPr>
              <w:jc w:val="right"/>
            </w:pPr>
            <w:r>
              <w:rPr>
                <w:rFonts w:ascii="Consolas" w:eastAsia="Consolas" w:hAnsi="Consolas" w:cs="Consolas"/>
                <w:sz w:val="16"/>
              </w:rPr>
              <w:t>[2] KOR</w:t>
            </w:r>
          </w:p>
        </w:tc>
        <w:tc>
          <w:tcPr>
            <w:tcW w:w="1170" w:type="dxa"/>
          </w:tcPr>
          <w:p w14:paraId="5347E279" w14:textId="77777777" w:rsidR="003D27E1" w:rsidRDefault="00B475ED">
            <w:pPr>
              <w:jc w:val="right"/>
            </w:pPr>
            <w:r>
              <w:rPr>
                <w:rFonts w:ascii="Consolas" w:eastAsia="Consolas" w:hAnsi="Consolas" w:cs="Consolas"/>
                <w:sz w:val="16"/>
              </w:rPr>
              <w:t>0.0</w:t>
            </w:r>
          </w:p>
        </w:tc>
        <w:tc>
          <w:tcPr>
            <w:tcW w:w="1170" w:type="dxa"/>
          </w:tcPr>
          <w:p w14:paraId="5347E27A" w14:textId="77777777" w:rsidR="003D27E1" w:rsidRDefault="00B475ED">
            <w:pPr>
              <w:jc w:val="right"/>
            </w:pPr>
            <w:r>
              <w:rPr>
                <w:rFonts w:ascii="Consolas" w:eastAsia="Consolas" w:hAnsi="Consolas" w:cs="Consolas"/>
                <w:sz w:val="16"/>
              </w:rPr>
              <w:t>385,942.8</w:t>
            </w:r>
          </w:p>
        </w:tc>
        <w:tc>
          <w:tcPr>
            <w:tcW w:w="1170" w:type="dxa"/>
          </w:tcPr>
          <w:p w14:paraId="5347E27B" w14:textId="77777777" w:rsidR="003D27E1" w:rsidRDefault="00B475ED">
            <w:pPr>
              <w:jc w:val="right"/>
            </w:pPr>
            <w:r>
              <w:rPr>
                <w:rFonts w:ascii="Consolas" w:eastAsia="Consolas" w:hAnsi="Consolas" w:cs="Consolas"/>
                <w:sz w:val="16"/>
              </w:rPr>
              <w:t>2,177.6</w:t>
            </w:r>
          </w:p>
        </w:tc>
        <w:tc>
          <w:tcPr>
            <w:tcW w:w="1170" w:type="dxa"/>
          </w:tcPr>
          <w:p w14:paraId="5347E27C" w14:textId="77777777" w:rsidR="003D27E1" w:rsidRDefault="00B475ED">
            <w:pPr>
              <w:jc w:val="right"/>
            </w:pPr>
            <w:r>
              <w:rPr>
                <w:rFonts w:ascii="Consolas" w:eastAsia="Consolas" w:hAnsi="Consolas" w:cs="Consolas"/>
                <w:sz w:val="16"/>
              </w:rPr>
              <w:t>1,752.0</w:t>
            </w:r>
          </w:p>
        </w:tc>
        <w:tc>
          <w:tcPr>
            <w:tcW w:w="1170" w:type="dxa"/>
          </w:tcPr>
          <w:p w14:paraId="5347E27D" w14:textId="77777777" w:rsidR="003D27E1" w:rsidRDefault="00B475ED">
            <w:pPr>
              <w:jc w:val="right"/>
            </w:pPr>
            <w:r>
              <w:rPr>
                <w:rFonts w:ascii="Consolas" w:eastAsia="Consolas" w:hAnsi="Consolas" w:cs="Consolas"/>
                <w:sz w:val="16"/>
              </w:rPr>
              <w:t>976.0</w:t>
            </w:r>
          </w:p>
        </w:tc>
        <w:tc>
          <w:tcPr>
            <w:tcW w:w="1170" w:type="dxa"/>
          </w:tcPr>
          <w:p w14:paraId="5347E27E" w14:textId="77777777" w:rsidR="003D27E1" w:rsidRDefault="00B475ED">
            <w:pPr>
              <w:jc w:val="right"/>
            </w:pPr>
            <w:r>
              <w:rPr>
                <w:rFonts w:ascii="Consolas" w:eastAsia="Consolas" w:hAnsi="Consolas" w:cs="Consolas"/>
                <w:sz w:val="16"/>
              </w:rPr>
              <w:t>2,826.7</w:t>
            </w:r>
          </w:p>
        </w:tc>
        <w:tc>
          <w:tcPr>
            <w:tcW w:w="1170" w:type="dxa"/>
          </w:tcPr>
          <w:p w14:paraId="5347E27F" w14:textId="77777777" w:rsidR="003D27E1" w:rsidRDefault="00B475ED">
            <w:pPr>
              <w:jc w:val="right"/>
            </w:pPr>
            <w:r>
              <w:rPr>
                <w:rFonts w:ascii="Consolas" w:eastAsia="Consolas" w:hAnsi="Consolas" w:cs="Consolas"/>
                <w:sz w:val="16"/>
              </w:rPr>
              <w:t>2,431.0</w:t>
            </w:r>
          </w:p>
        </w:tc>
      </w:tr>
      <w:tr w:rsidR="003D27E1" w14:paraId="5347E289" w14:textId="77777777">
        <w:tc>
          <w:tcPr>
            <w:tcW w:w="1170" w:type="dxa"/>
          </w:tcPr>
          <w:p w14:paraId="5347E281" w14:textId="77777777" w:rsidR="003D27E1" w:rsidRDefault="00B475ED">
            <w:pPr>
              <w:jc w:val="right"/>
            </w:pPr>
            <w:r>
              <w:rPr>
                <w:rFonts w:ascii="Consolas" w:eastAsia="Consolas" w:hAnsi="Consolas" w:cs="Consolas"/>
                <w:sz w:val="16"/>
              </w:rPr>
              <w:t>[3] USA</w:t>
            </w:r>
          </w:p>
        </w:tc>
        <w:tc>
          <w:tcPr>
            <w:tcW w:w="1170" w:type="dxa"/>
          </w:tcPr>
          <w:p w14:paraId="5347E282" w14:textId="77777777" w:rsidR="003D27E1" w:rsidRDefault="00B475ED">
            <w:pPr>
              <w:jc w:val="right"/>
            </w:pPr>
            <w:r>
              <w:rPr>
                <w:rFonts w:ascii="Consolas" w:eastAsia="Consolas" w:hAnsi="Consolas" w:cs="Consolas"/>
                <w:sz w:val="16"/>
              </w:rPr>
              <w:t>0.0</w:t>
            </w:r>
          </w:p>
        </w:tc>
        <w:tc>
          <w:tcPr>
            <w:tcW w:w="1170" w:type="dxa"/>
          </w:tcPr>
          <w:p w14:paraId="5347E283" w14:textId="77777777" w:rsidR="003D27E1" w:rsidRDefault="00B475ED">
            <w:pPr>
              <w:jc w:val="right"/>
            </w:pPr>
            <w:r>
              <w:rPr>
                <w:rFonts w:ascii="Consolas" w:eastAsia="Consolas" w:hAnsi="Consolas" w:cs="Consolas"/>
                <w:sz w:val="16"/>
              </w:rPr>
              <w:t>5500000.0</w:t>
            </w:r>
          </w:p>
        </w:tc>
        <w:tc>
          <w:tcPr>
            <w:tcW w:w="1170" w:type="dxa"/>
          </w:tcPr>
          <w:p w14:paraId="5347E284" w14:textId="77777777" w:rsidR="003D27E1" w:rsidRDefault="00B475ED">
            <w:pPr>
              <w:jc w:val="right"/>
            </w:pPr>
            <w:r>
              <w:rPr>
                <w:rFonts w:ascii="Consolas" w:eastAsia="Consolas" w:hAnsi="Consolas" w:cs="Consolas"/>
                <w:sz w:val="16"/>
              </w:rPr>
              <w:t>26,015.4</w:t>
            </w:r>
          </w:p>
        </w:tc>
        <w:tc>
          <w:tcPr>
            <w:tcW w:w="1170" w:type="dxa"/>
          </w:tcPr>
          <w:p w14:paraId="5347E285" w14:textId="77777777" w:rsidR="003D27E1" w:rsidRDefault="00B475ED">
            <w:pPr>
              <w:jc w:val="right"/>
            </w:pPr>
            <w:r>
              <w:rPr>
                <w:rFonts w:ascii="Consolas" w:eastAsia="Consolas" w:hAnsi="Consolas" w:cs="Consolas"/>
                <w:sz w:val="16"/>
              </w:rPr>
              <w:t>15,666.7</w:t>
            </w:r>
          </w:p>
        </w:tc>
        <w:tc>
          <w:tcPr>
            <w:tcW w:w="1170" w:type="dxa"/>
          </w:tcPr>
          <w:p w14:paraId="5347E286" w14:textId="77777777" w:rsidR="003D27E1" w:rsidRDefault="00B475ED">
            <w:pPr>
              <w:jc w:val="right"/>
            </w:pPr>
            <w:r>
              <w:rPr>
                <w:rFonts w:ascii="Consolas" w:eastAsia="Consolas" w:hAnsi="Consolas" w:cs="Consolas"/>
                <w:sz w:val="16"/>
              </w:rPr>
              <w:t>6,808.0</w:t>
            </w:r>
          </w:p>
        </w:tc>
        <w:tc>
          <w:tcPr>
            <w:tcW w:w="1170" w:type="dxa"/>
          </w:tcPr>
          <w:p w14:paraId="5347E287" w14:textId="77777777" w:rsidR="003D27E1" w:rsidRDefault="00B475ED">
            <w:pPr>
              <w:jc w:val="right"/>
            </w:pPr>
            <w:r>
              <w:rPr>
                <w:rFonts w:ascii="Consolas" w:eastAsia="Consolas" w:hAnsi="Consolas" w:cs="Consolas"/>
                <w:sz w:val="16"/>
              </w:rPr>
              <w:t>32,162.0</w:t>
            </w:r>
          </w:p>
        </w:tc>
        <w:tc>
          <w:tcPr>
            <w:tcW w:w="1170" w:type="dxa"/>
          </w:tcPr>
          <w:p w14:paraId="5347E288" w14:textId="77777777" w:rsidR="003D27E1" w:rsidRDefault="00B475ED">
            <w:pPr>
              <w:jc w:val="right"/>
            </w:pPr>
            <w:r>
              <w:rPr>
                <w:rFonts w:ascii="Consolas" w:eastAsia="Consolas" w:hAnsi="Consolas" w:cs="Consolas"/>
                <w:sz w:val="16"/>
              </w:rPr>
              <w:t>41,472.2</w:t>
            </w:r>
          </w:p>
        </w:tc>
      </w:tr>
      <w:tr w:rsidR="003D27E1" w14:paraId="5347E292" w14:textId="77777777">
        <w:tc>
          <w:tcPr>
            <w:tcW w:w="1170" w:type="dxa"/>
          </w:tcPr>
          <w:p w14:paraId="5347E28A" w14:textId="77777777" w:rsidR="003D27E1" w:rsidRDefault="00B475ED">
            <w:pPr>
              <w:jc w:val="right"/>
            </w:pPr>
            <w:r>
              <w:rPr>
                <w:rFonts w:ascii="Consolas" w:eastAsia="Consolas" w:hAnsi="Consolas" w:cs="Consolas"/>
                <w:sz w:val="16"/>
              </w:rPr>
              <w:t>[5] SWT</w:t>
            </w:r>
          </w:p>
        </w:tc>
        <w:tc>
          <w:tcPr>
            <w:tcW w:w="1170" w:type="dxa"/>
          </w:tcPr>
          <w:p w14:paraId="5347E28B" w14:textId="77777777" w:rsidR="003D27E1" w:rsidRDefault="00B475ED">
            <w:pPr>
              <w:jc w:val="right"/>
            </w:pPr>
            <w:r>
              <w:rPr>
                <w:rFonts w:ascii="Consolas" w:eastAsia="Consolas" w:hAnsi="Consolas" w:cs="Consolas"/>
                <w:sz w:val="16"/>
              </w:rPr>
              <w:t>0.0</w:t>
            </w:r>
          </w:p>
        </w:tc>
        <w:tc>
          <w:tcPr>
            <w:tcW w:w="1170" w:type="dxa"/>
          </w:tcPr>
          <w:p w14:paraId="5347E28C" w14:textId="77777777" w:rsidR="003D27E1" w:rsidRDefault="00B475ED">
            <w:pPr>
              <w:jc w:val="right"/>
            </w:pPr>
            <w:r>
              <w:rPr>
                <w:rFonts w:ascii="Consolas" w:eastAsia="Consolas" w:hAnsi="Consolas" w:cs="Consolas"/>
                <w:sz w:val="16"/>
              </w:rPr>
              <w:t>9745860.0</w:t>
            </w:r>
          </w:p>
        </w:tc>
        <w:tc>
          <w:tcPr>
            <w:tcW w:w="1170" w:type="dxa"/>
          </w:tcPr>
          <w:p w14:paraId="5347E28D" w14:textId="77777777" w:rsidR="003D27E1" w:rsidRDefault="00B475ED">
            <w:pPr>
              <w:jc w:val="right"/>
            </w:pPr>
            <w:r>
              <w:rPr>
                <w:rFonts w:ascii="Consolas" w:eastAsia="Consolas" w:hAnsi="Consolas" w:cs="Consolas"/>
                <w:sz w:val="16"/>
              </w:rPr>
              <w:t>56,513.2</w:t>
            </w:r>
          </w:p>
        </w:tc>
        <w:tc>
          <w:tcPr>
            <w:tcW w:w="1170" w:type="dxa"/>
          </w:tcPr>
          <w:p w14:paraId="5347E28E" w14:textId="77777777" w:rsidR="003D27E1" w:rsidRDefault="00B475ED">
            <w:pPr>
              <w:jc w:val="right"/>
            </w:pPr>
            <w:r>
              <w:rPr>
                <w:rFonts w:ascii="Consolas" w:eastAsia="Consolas" w:hAnsi="Consolas" w:cs="Consolas"/>
                <w:sz w:val="16"/>
              </w:rPr>
              <w:t>49,988.8</w:t>
            </w:r>
          </w:p>
        </w:tc>
        <w:tc>
          <w:tcPr>
            <w:tcW w:w="1170" w:type="dxa"/>
          </w:tcPr>
          <w:p w14:paraId="5347E28F" w14:textId="77777777" w:rsidR="003D27E1" w:rsidRDefault="00B475ED">
            <w:pPr>
              <w:jc w:val="right"/>
            </w:pPr>
            <w:r>
              <w:rPr>
                <w:rFonts w:ascii="Consolas" w:eastAsia="Consolas" w:hAnsi="Consolas" w:cs="Consolas"/>
                <w:sz w:val="16"/>
              </w:rPr>
              <w:t>34,699.9</w:t>
            </w:r>
          </w:p>
        </w:tc>
        <w:tc>
          <w:tcPr>
            <w:tcW w:w="1170" w:type="dxa"/>
          </w:tcPr>
          <w:p w14:paraId="5347E290" w14:textId="77777777" w:rsidR="003D27E1" w:rsidRDefault="00B475ED">
            <w:pPr>
              <w:jc w:val="right"/>
            </w:pPr>
            <w:r>
              <w:rPr>
                <w:rFonts w:ascii="Consolas" w:eastAsia="Consolas" w:hAnsi="Consolas" w:cs="Consolas"/>
                <w:sz w:val="16"/>
              </w:rPr>
              <w:t>68,145.6</w:t>
            </w:r>
          </w:p>
        </w:tc>
        <w:tc>
          <w:tcPr>
            <w:tcW w:w="1170" w:type="dxa"/>
          </w:tcPr>
          <w:p w14:paraId="5347E291" w14:textId="77777777" w:rsidR="003D27E1" w:rsidRDefault="00B475ED">
            <w:pPr>
              <w:jc w:val="right"/>
            </w:pPr>
            <w:r>
              <w:rPr>
                <w:rFonts w:ascii="Consolas" w:eastAsia="Consolas" w:hAnsi="Consolas" w:cs="Consolas"/>
                <w:sz w:val="16"/>
              </w:rPr>
              <w:t>71,817.9</w:t>
            </w:r>
          </w:p>
        </w:tc>
      </w:tr>
      <w:tr w:rsidR="003D27E1" w14:paraId="5347E29B" w14:textId="77777777">
        <w:tc>
          <w:tcPr>
            <w:tcW w:w="1170" w:type="dxa"/>
          </w:tcPr>
          <w:p w14:paraId="5347E293" w14:textId="77777777" w:rsidR="003D27E1" w:rsidRDefault="00B475ED">
            <w:pPr>
              <w:jc w:val="right"/>
            </w:pPr>
            <w:r>
              <w:rPr>
                <w:rFonts w:ascii="Consolas" w:eastAsia="Consolas" w:hAnsi="Consolas" w:cs="Consolas"/>
                <w:sz w:val="16"/>
              </w:rPr>
              <w:t>[6] GER</w:t>
            </w:r>
          </w:p>
        </w:tc>
        <w:tc>
          <w:tcPr>
            <w:tcW w:w="1170" w:type="dxa"/>
          </w:tcPr>
          <w:p w14:paraId="5347E294" w14:textId="77777777" w:rsidR="003D27E1" w:rsidRDefault="00B475ED">
            <w:pPr>
              <w:jc w:val="right"/>
            </w:pPr>
            <w:r>
              <w:rPr>
                <w:rFonts w:ascii="Consolas" w:eastAsia="Consolas" w:hAnsi="Consolas" w:cs="Consolas"/>
                <w:sz w:val="16"/>
              </w:rPr>
              <w:t>0.0</w:t>
            </w:r>
          </w:p>
        </w:tc>
        <w:tc>
          <w:tcPr>
            <w:tcW w:w="1170" w:type="dxa"/>
          </w:tcPr>
          <w:p w14:paraId="5347E295" w14:textId="77777777" w:rsidR="003D27E1" w:rsidRDefault="00B475ED">
            <w:pPr>
              <w:jc w:val="right"/>
            </w:pPr>
            <w:r>
              <w:rPr>
                <w:rFonts w:ascii="Consolas" w:eastAsia="Consolas" w:hAnsi="Consolas" w:cs="Consolas"/>
                <w:sz w:val="16"/>
              </w:rPr>
              <w:t>3476047.8</w:t>
            </w:r>
          </w:p>
        </w:tc>
        <w:tc>
          <w:tcPr>
            <w:tcW w:w="1170" w:type="dxa"/>
          </w:tcPr>
          <w:p w14:paraId="5347E296" w14:textId="77777777" w:rsidR="003D27E1" w:rsidRDefault="00B475ED">
            <w:pPr>
              <w:jc w:val="right"/>
            </w:pPr>
            <w:r>
              <w:rPr>
                <w:rFonts w:ascii="Consolas" w:eastAsia="Consolas" w:hAnsi="Consolas" w:cs="Consolas"/>
                <w:sz w:val="16"/>
              </w:rPr>
              <w:t>20,560.7</w:t>
            </w:r>
          </w:p>
        </w:tc>
        <w:tc>
          <w:tcPr>
            <w:tcW w:w="1170" w:type="dxa"/>
          </w:tcPr>
          <w:p w14:paraId="5347E297" w14:textId="77777777" w:rsidR="003D27E1" w:rsidRDefault="00B475ED">
            <w:pPr>
              <w:jc w:val="right"/>
            </w:pPr>
            <w:r>
              <w:rPr>
                <w:rFonts w:ascii="Consolas" w:eastAsia="Consolas" w:hAnsi="Consolas" w:cs="Consolas"/>
                <w:sz w:val="16"/>
              </w:rPr>
              <w:t>17,023.3</w:t>
            </w:r>
          </w:p>
        </w:tc>
        <w:tc>
          <w:tcPr>
            <w:tcW w:w="1170" w:type="dxa"/>
          </w:tcPr>
          <w:p w14:paraId="5347E298" w14:textId="77777777" w:rsidR="003D27E1" w:rsidRDefault="00B475ED">
            <w:pPr>
              <w:jc w:val="right"/>
            </w:pPr>
            <w:r>
              <w:rPr>
                <w:rFonts w:ascii="Consolas" w:eastAsia="Consolas" w:hAnsi="Consolas" w:cs="Consolas"/>
                <w:sz w:val="16"/>
              </w:rPr>
              <w:t>11,832.0</w:t>
            </w:r>
          </w:p>
        </w:tc>
        <w:tc>
          <w:tcPr>
            <w:tcW w:w="1170" w:type="dxa"/>
          </w:tcPr>
          <w:p w14:paraId="5347E299" w14:textId="77777777" w:rsidR="003D27E1" w:rsidRDefault="00B475ED">
            <w:pPr>
              <w:jc w:val="right"/>
            </w:pPr>
            <w:r>
              <w:rPr>
                <w:rFonts w:ascii="Consolas" w:eastAsia="Consolas" w:hAnsi="Consolas" w:cs="Consolas"/>
                <w:sz w:val="16"/>
              </w:rPr>
              <w:t>24,779.2</w:t>
            </w:r>
          </w:p>
        </w:tc>
        <w:tc>
          <w:tcPr>
            <w:tcW w:w="1170" w:type="dxa"/>
          </w:tcPr>
          <w:p w14:paraId="5347E29A" w14:textId="77777777" w:rsidR="003D27E1" w:rsidRDefault="00B475ED">
            <w:pPr>
              <w:jc w:val="right"/>
            </w:pPr>
            <w:r>
              <w:rPr>
                <w:rFonts w:ascii="Consolas" w:eastAsia="Consolas" w:hAnsi="Consolas" w:cs="Consolas"/>
                <w:sz w:val="16"/>
              </w:rPr>
              <w:t>21,108.0</w:t>
            </w:r>
          </w:p>
        </w:tc>
      </w:tr>
      <w:tr w:rsidR="003D27E1" w14:paraId="5347E2A4" w14:textId="77777777">
        <w:tc>
          <w:tcPr>
            <w:tcW w:w="1170" w:type="dxa"/>
          </w:tcPr>
          <w:p w14:paraId="5347E29C" w14:textId="77777777" w:rsidR="003D27E1" w:rsidRDefault="00B475ED">
            <w:pPr>
              <w:jc w:val="right"/>
            </w:pPr>
            <w:r>
              <w:rPr>
                <w:rFonts w:ascii="Consolas" w:eastAsia="Consolas" w:hAnsi="Consolas" w:cs="Consolas"/>
                <w:sz w:val="16"/>
              </w:rPr>
              <w:t>[7] UK</w:t>
            </w:r>
          </w:p>
        </w:tc>
        <w:tc>
          <w:tcPr>
            <w:tcW w:w="1170" w:type="dxa"/>
          </w:tcPr>
          <w:p w14:paraId="5347E29D" w14:textId="77777777" w:rsidR="003D27E1" w:rsidRDefault="00B475ED">
            <w:pPr>
              <w:jc w:val="right"/>
            </w:pPr>
            <w:r>
              <w:rPr>
                <w:rFonts w:ascii="Consolas" w:eastAsia="Consolas" w:hAnsi="Consolas" w:cs="Consolas"/>
                <w:sz w:val="16"/>
              </w:rPr>
              <w:t>0.0</w:t>
            </w:r>
          </w:p>
        </w:tc>
        <w:tc>
          <w:tcPr>
            <w:tcW w:w="1170" w:type="dxa"/>
          </w:tcPr>
          <w:p w14:paraId="5347E29E" w14:textId="77777777" w:rsidR="003D27E1" w:rsidRDefault="00B475ED">
            <w:pPr>
              <w:jc w:val="right"/>
            </w:pPr>
            <w:r>
              <w:rPr>
                <w:rFonts w:ascii="Consolas" w:eastAsia="Consolas" w:hAnsi="Consolas" w:cs="Consolas"/>
                <w:sz w:val="16"/>
              </w:rPr>
              <w:t>519,164.5</w:t>
            </w:r>
          </w:p>
        </w:tc>
        <w:tc>
          <w:tcPr>
            <w:tcW w:w="1170" w:type="dxa"/>
          </w:tcPr>
          <w:p w14:paraId="5347E29F" w14:textId="77777777" w:rsidR="003D27E1" w:rsidRDefault="00B475ED">
            <w:pPr>
              <w:jc w:val="right"/>
            </w:pPr>
            <w:r>
              <w:rPr>
                <w:rFonts w:ascii="Consolas" w:eastAsia="Consolas" w:hAnsi="Consolas" w:cs="Consolas"/>
                <w:sz w:val="16"/>
              </w:rPr>
              <w:t>1,836.7</w:t>
            </w:r>
          </w:p>
        </w:tc>
        <w:tc>
          <w:tcPr>
            <w:tcW w:w="1170" w:type="dxa"/>
          </w:tcPr>
          <w:p w14:paraId="5347E2A0" w14:textId="77777777" w:rsidR="003D27E1" w:rsidRDefault="00B475ED">
            <w:pPr>
              <w:jc w:val="right"/>
            </w:pPr>
            <w:r>
              <w:rPr>
                <w:rFonts w:ascii="Consolas" w:eastAsia="Consolas" w:hAnsi="Consolas" w:cs="Consolas"/>
                <w:sz w:val="16"/>
              </w:rPr>
              <w:t>1,565.6</w:t>
            </w:r>
          </w:p>
        </w:tc>
        <w:tc>
          <w:tcPr>
            <w:tcW w:w="1170" w:type="dxa"/>
          </w:tcPr>
          <w:p w14:paraId="5347E2A1" w14:textId="77777777" w:rsidR="003D27E1" w:rsidRDefault="00B475ED">
            <w:pPr>
              <w:jc w:val="right"/>
            </w:pPr>
            <w:r>
              <w:rPr>
                <w:rFonts w:ascii="Consolas" w:eastAsia="Consolas" w:hAnsi="Consolas" w:cs="Consolas"/>
                <w:sz w:val="16"/>
              </w:rPr>
              <w:t>1,090.6</w:t>
            </w:r>
          </w:p>
        </w:tc>
        <w:tc>
          <w:tcPr>
            <w:tcW w:w="1170" w:type="dxa"/>
          </w:tcPr>
          <w:p w14:paraId="5347E2A2" w14:textId="77777777" w:rsidR="003D27E1" w:rsidRDefault="00B475ED">
            <w:pPr>
              <w:jc w:val="right"/>
            </w:pPr>
            <w:r>
              <w:rPr>
                <w:rFonts w:ascii="Consolas" w:eastAsia="Consolas" w:hAnsi="Consolas" w:cs="Consolas"/>
                <w:sz w:val="16"/>
              </w:rPr>
              <w:t>2,208.4</w:t>
            </w:r>
          </w:p>
        </w:tc>
        <w:tc>
          <w:tcPr>
            <w:tcW w:w="1170" w:type="dxa"/>
          </w:tcPr>
          <w:p w14:paraId="5347E2A3" w14:textId="77777777" w:rsidR="003D27E1" w:rsidRDefault="00B475ED">
            <w:pPr>
              <w:jc w:val="right"/>
            </w:pPr>
            <w:r>
              <w:rPr>
                <w:rFonts w:ascii="Consolas" w:eastAsia="Consolas" w:hAnsi="Consolas" w:cs="Consolas"/>
                <w:sz w:val="16"/>
              </w:rPr>
              <w:t>2,311.3</w:t>
            </w:r>
          </w:p>
        </w:tc>
      </w:tr>
      <w:tr w:rsidR="003D27E1" w14:paraId="5347E2AD" w14:textId="77777777">
        <w:tc>
          <w:tcPr>
            <w:tcW w:w="1170" w:type="dxa"/>
            <w:tcBorders>
              <w:bottom w:val="single" w:sz="0" w:space="0" w:color="000000"/>
            </w:tcBorders>
          </w:tcPr>
          <w:p w14:paraId="5347E2A5"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2A6" w14:textId="77777777" w:rsidR="003D27E1" w:rsidRDefault="00B475ED">
            <w:pPr>
              <w:jc w:val="right"/>
            </w:pPr>
            <w:r>
              <w:rPr>
                <w:rFonts w:ascii="Consolas" w:eastAsia="Consolas" w:hAnsi="Consolas" w:cs="Consolas"/>
                <w:sz w:val="16"/>
              </w:rPr>
              <w:t>0.0</w:t>
            </w:r>
          </w:p>
        </w:tc>
        <w:tc>
          <w:tcPr>
            <w:tcW w:w="1170" w:type="dxa"/>
            <w:tcBorders>
              <w:bottom w:val="single" w:sz="0" w:space="0" w:color="000000"/>
            </w:tcBorders>
          </w:tcPr>
          <w:p w14:paraId="5347E2A7" w14:textId="77777777" w:rsidR="003D27E1" w:rsidRDefault="00B475ED">
            <w:pPr>
              <w:jc w:val="right"/>
            </w:pPr>
            <w:r>
              <w:rPr>
                <w:rFonts w:ascii="Consolas" w:eastAsia="Consolas" w:hAnsi="Consolas" w:cs="Consolas"/>
                <w:sz w:val="16"/>
              </w:rPr>
              <w:t>346,998.0</w:t>
            </w:r>
          </w:p>
        </w:tc>
        <w:tc>
          <w:tcPr>
            <w:tcW w:w="1170" w:type="dxa"/>
            <w:tcBorders>
              <w:bottom w:val="single" w:sz="0" w:space="0" w:color="000000"/>
            </w:tcBorders>
          </w:tcPr>
          <w:p w14:paraId="5347E2A8" w14:textId="77777777" w:rsidR="003D27E1" w:rsidRDefault="00B475ED">
            <w:pPr>
              <w:jc w:val="right"/>
            </w:pPr>
            <w:r>
              <w:rPr>
                <w:rFonts w:ascii="Consolas" w:eastAsia="Consolas" w:hAnsi="Consolas" w:cs="Consolas"/>
                <w:sz w:val="16"/>
              </w:rPr>
              <w:t>2,031.7</w:t>
            </w:r>
          </w:p>
        </w:tc>
        <w:tc>
          <w:tcPr>
            <w:tcW w:w="1170" w:type="dxa"/>
            <w:tcBorders>
              <w:bottom w:val="single" w:sz="0" w:space="0" w:color="000000"/>
            </w:tcBorders>
          </w:tcPr>
          <w:p w14:paraId="5347E2A9" w14:textId="77777777" w:rsidR="003D27E1" w:rsidRDefault="00B475ED">
            <w:pPr>
              <w:jc w:val="right"/>
            </w:pPr>
            <w:r>
              <w:rPr>
                <w:rFonts w:ascii="Consolas" w:eastAsia="Consolas" w:hAnsi="Consolas" w:cs="Consolas"/>
                <w:sz w:val="16"/>
              </w:rPr>
              <w:t>1,768.0</w:t>
            </w:r>
          </w:p>
        </w:tc>
        <w:tc>
          <w:tcPr>
            <w:tcW w:w="1170" w:type="dxa"/>
            <w:tcBorders>
              <w:bottom w:val="single" w:sz="0" w:space="0" w:color="000000"/>
            </w:tcBorders>
          </w:tcPr>
          <w:p w14:paraId="5347E2AA" w14:textId="77777777" w:rsidR="003D27E1" w:rsidRDefault="00B475ED">
            <w:pPr>
              <w:jc w:val="right"/>
            </w:pPr>
            <w:r>
              <w:rPr>
                <w:rFonts w:ascii="Consolas" w:eastAsia="Consolas" w:hAnsi="Consolas" w:cs="Consolas"/>
                <w:sz w:val="16"/>
              </w:rPr>
              <w:t>1,284.7</w:t>
            </w:r>
          </w:p>
        </w:tc>
        <w:tc>
          <w:tcPr>
            <w:tcW w:w="1170" w:type="dxa"/>
            <w:tcBorders>
              <w:bottom w:val="single" w:sz="0" w:space="0" w:color="000000"/>
            </w:tcBorders>
          </w:tcPr>
          <w:p w14:paraId="5347E2AB" w14:textId="77777777" w:rsidR="003D27E1" w:rsidRDefault="00B475ED">
            <w:pPr>
              <w:jc w:val="right"/>
            </w:pPr>
            <w:r>
              <w:rPr>
                <w:rFonts w:ascii="Consolas" w:eastAsia="Consolas" w:hAnsi="Consolas" w:cs="Consolas"/>
                <w:sz w:val="16"/>
              </w:rPr>
              <w:t>2,384.7</w:t>
            </w:r>
          </w:p>
        </w:tc>
        <w:tc>
          <w:tcPr>
            <w:tcW w:w="1170" w:type="dxa"/>
            <w:tcBorders>
              <w:bottom w:val="single" w:sz="0" w:space="0" w:color="000000"/>
            </w:tcBorders>
          </w:tcPr>
          <w:p w14:paraId="5347E2AC" w14:textId="77777777" w:rsidR="003D27E1" w:rsidRDefault="00B475ED">
            <w:pPr>
              <w:jc w:val="right"/>
            </w:pPr>
            <w:r>
              <w:rPr>
                <w:rFonts w:ascii="Consolas" w:eastAsia="Consolas" w:hAnsi="Consolas" w:cs="Consolas"/>
                <w:sz w:val="16"/>
              </w:rPr>
              <w:t>4,086.7</w:t>
            </w:r>
          </w:p>
        </w:tc>
      </w:tr>
      <w:tr w:rsidR="003D27E1" w14:paraId="5347E2B6" w14:textId="77777777">
        <w:tc>
          <w:tcPr>
            <w:tcW w:w="1170" w:type="dxa"/>
            <w:tcBorders>
              <w:top w:val="single" w:sz="0" w:space="0" w:color="000000"/>
              <w:bottom w:val="single" w:sz="0" w:space="0" w:color="000000"/>
            </w:tcBorders>
          </w:tcPr>
          <w:p w14:paraId="5347E2AE"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2AF"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E2B0" w14:textId="77777777" w:rsidR="003D27E1" w:rsidRDefault="00B475ED">
            <w:pPr>
              <w:jc w:val="right"/>
            </w:pPr>
            <w:r>
              <w:rPr>
                <w:rFonts w:ascii="Consolas" w:eastAsia="Consolas" w:hAnsi="Consolas" w:cs="Consolas"/>
                <w:sz w:val="16"/>
              </w:rPr>
              <w:t>9745860.0</w:t>
            </w:r>
          </w:p>
        </w:tc>
        <w:tc>
          <w:tcPr>
            <w:tcW w:w="1170" w:type="dxa"/>
            <w:tcBorders>
              <w:top w:val="single" w:sz="0" w:space="0" w:color="000000"/>
              <w:bottom w:val="single" w:sz="0" w:space="0" w:color="000000"/>
            </w:tcBorders>
          </w:tcPr>
          <w:p w14:paraId="5347E2B1" w14:textId="77777777" w:rsidR="003D27E1" w:rsidRDefault="00B475ED">
            <w:pPr>
              <w:jc w:val="right"/>
            </w:pPr>
            <w:r>
              <w:rPr>
                <w:rFonts w:ascii="Consolas" w:eastAsia="Consolas" w:hAnsi="Consolas" w:cs="Consolas"/>
                <w:sz w:val="16"/>
              </w:rPr>
              <w:t>20,038.3</w:t>
            </w:r>
          </w:p>
        </w:tc>
        <w:tc>
          <w:tcPr>
            <w:tcW w:w="1170" w:type="dxa"/>
            <w:tcBorders>
              <w:top w:val="single" w:sz="0" w:space="0" w:color="000000"/>
              <w:bottom w:val="single" w:sz="0" w:space="0" w:color="000000"/>
            </w:tcBorders>
          </w:tcPr>
          <w:p w14:paraId="5347E2B2" w14:textId="77777777" w:rsidR="003D27E1" w:rsidRDefault="00B475ED">
            <w:pPr>
              <w:jc w:val="right"/>
            </w:pPr>
            <w:r>
              <w:rPr>
                <w:rFonts w:ascii="Consolas" w:eastAsia="Consolas" w:hAnsi="Consolas" w:cs="Consolas"/>
                <w:sz w:val="16"/>
              </w:rPr>
              <w:t>11,050.7</w:t>
            </w:r>
          </w:p>
        </w:tc>
        <w:tc>
          <w:tcPr>
            <w:tcW w:w="1170" w:type="dxa"/>
            <w:tcBorders>
              <w:top w:val="single" w:sz="0" w:space="0" w:color="000000"/>
              <w:bottom w:val="single" w:sz="0" w:space="0" w:color="000000"/>
            </w:tcBorders>
          </w:tcPr>
          <w:p w14:paraId="5347E2B3" w14:textId="77777777" w:rsidR="003D27E1" w:rsidRDefault="00B475ED">
            <w:pPr>
              <w:jc w:val="right"/>
            </w:pPr>
            <w:r>
              <w:rPr>
                <w:rFonts w:ascii="Consolas" w:eastAsia="Consolas" w:hAnsi="Consolas" w:cs="Consolas"/>
                <w:sz w:val="16"/>
              </w:rPr>
              <w:t>1,976.3</w:t>
            </w:r>
          </w:p>
        </w:tc>
        <w:tc>
          <w:tcPr>
            <w:tcW w:w="1170" w:type="dxa"/>
            <w:tcBorders>
              <w:top w:val="single" w:sz="0" w:space="0" w:color="000000"/>
              <w:bottom w:val="single" w:sz="0" w:space="0" w:color="000000"/>
            </w:tcBorders>
          </w:tcPr>
          <w:p w14:paraId="5347E2B4" w14:textId="77777777" w:rsidR="003D27E1" w:rsidRDefault="00B475ED">
            <w:pPr>
              <w:jc w:val="right"/>
            </w:pPr>
            <w:r>
              <w:rPr>
                <w:rFonts w:ascii="Consolas" w:eastAsia="Consolas" w:hAnsi="Consolas" w:cs="Consolas"/>
                <w:sz w:val="16"/>
              </w:rPr>
              <w:t>26,937.2</w:t>
            </w:r>
          </w:p>
        </w:tc>
        <w:tc>
          <w:tcPr>
            <w:tcW w:w="1170" w:type="dxa"/>
            <w:tcBorders>
              <w:top w:val="single" w:sz="0" w:space="0" w:color="000000"/>
              <w:bottom w:val="single" w:sz="0" w:space="0" w:color="000000"/>
            </w:tcBorders>
          </w:tcPr>
          <w:p w14:paraId="5347E2B5" w14:textId="77777777" w:rsidR="003D27E1" w:rsidRDefault="00B475ED">
            <w:pPr>
              <w:jc w:val="right"/>
            </w:pPr>
            <w:r>
              <w:rPr>
                <w:rFonts w:ascii="Consolas" w:eastAsia="Consolas" w:hAnsi="Consolas" w:cs="Consolas"/>
                <w:sz w:val="16"/>
              </w:rPr>
              <w:t>34,912.5</w:t>
            </w:r>
          </w:p>
        </w:tc>
      </w:tr>
    </w:tbl>
    <w:p w14:paraId="5347E2B7" w14:textId="77777777" w:rsidR="003D27E1" w:rsidRDefault="003D27E1"/>
    <w:p w14:paraId="5347E2B8" w14:textId="77777777" w:rsidR="003D27E1" w:rsidRDefault="00B475ED">
      <w:r>
        <w:lastRenderedPageBreak/>
        <w:br/>
      </w:r>
    </w:p>
    <w:p w14:paraId="5347E2B9" w14:textId="77777777" w:rsidR="003D27E1" w:rsidRDefault="00B475ED">
      <w:r>
        <w:br w:type="page"/>
      </w:r>
    </w:p>
    <w:p w14:paraId="5347E2BA" w14:textId="77777777" w:rsidR="003D27E1" w:rsidRDefault="00B475ED">
      <w:pPr>
        <w:pStyle w:val="Heading1"/>
      </w:pPr>
      <w:r>
        <w:rPr>
          <w:sz w:val="30"/>
        </w:rPr>
        <w:lastRenderedPageBreak/>
        <w:t>Labor market experience</w:t>
      </w:r>
    </w:p>
    <w:p w14:paraId="5347E2BB" w14:textId="77777777" w:rsidR="003D27E1" w:rsidRDefault="00B475ED">
      <w:r>
        <w:t xml:space="preserve">Labor market experience measured as years of employment/work. </w:t>
      </w:r>
    </w:p>
    <w:p w14:paraId="5347E2BC" w14:textId="77777777" w:rsidR="003D27E1" w:rsidRDefault="00B475ED">
      <w:r>
        <w:t xml:space="preserve">It is not available for KLIPS and UKHLS. Other surveys have different approaches to this question, asking either about the total experience at work, organization or in occupation. Additionally, SOEP asks about full-time and part-time experience separately. CPF provides therefore several variables. </w:t>
      </w:r>
      <w:r>
        <w:rPr>
          <w:i/>
        </w:rPr>
        <w:t>Exp</w:t>
      </w:r>
      <w:r>
        <w:t xml:space="preserve"> is recommended , however for SOEP the value was estimated based on </w:t>
      </w:r>
      <w:proofErr w:type="spellStart"/>
      <w:r>
        <w:rPr>
          <w:i/>
        </w:rPr>
        <w:t>expft</w:t>
      </w:r>
      <w:proofErr w:type="spellEnd"/>
      <w:r>
        <w:t xml:space="preserve"> and </w:t>
      </w:r>
      <w:proofErr w:type="spellStart"/>
      <w:r>
        <w:rPr>
          <w:i/>
        </w:rPr>
        <w:t>exppt</w:t>
      </w:r>
      <w:proofErr w:type="spellEnd"/>
      <w:r>
        <w:t xml:space="preserve"> (exploration and cleaning is recommended). </w:t>
      </w:r>
    </w:p>
    <w:p w14:paraId="5347E2BD" w14:textId="77777777" w:rsidR="003D27E1" w:rsidRDefault="003D27E1"/>
    <w:p w14:paraId="5347E2BE"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744"/>
        <w:gridCol w:w="832"/>
        <w:gridCol w:w="832"/>
        <w:gridCol w:w="832"/>
        <w:gridCol w:w="832"/>
        <w:gridCol w:w="832"/>
        <w:gridCol w:w="744"/>
        <w:gridCol w:w="744"/>
      </w:tblGrid>
      <w:tr w:rsidR="003D27E1" w14:paraId="5347E2C7" w14:textId="77777777">
        <w:trPr>
          <w:jc w:val="center"/>
        </w:trPr>
        <w:tc>
          <w:tcPr>
            <w:tcW w:w="0" w:type="auto"/>
            <w:tcBorders>
              <w:top w:val="single" w:sz="0" w:space="0" w:color="000000"/>
              <w:bottom w:val="single" w:sz="0" w:space="0" w:color="000000"/>
            </w:tcBorders>
          </w:tcPr>
          <w:p w14:paraId="5347E2BF" w14:textId="77777777" w:rsidR="003D27E1" w:rsidRDefault="003D27E1"/>
        </w:tc>
        <w:tc>
          <w:tcPr>
            <w:tcW w:w="0" w:type="auto"/>
            <w:tcBorders>
              <w:top w:val="single" w:sz="0" w:space="0" w:color="000000"/>
              <w:bottom w:val="single" w:sz="0" w:space="0" w:color="000000"/>
            </w:tcBorders>
          </w:tcPr>
          <w:p w14:paraId="5347E2C0"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E2C1"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E2C2"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E2C3"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E2C4"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E2C5"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E2C6" w14:textId="77777777" w:rsidR="003D27E1" w:rsidRDefault="00B475ED">
            <w:pPr>
              <w:jc w:val="center"/>
            </w:pPr>
            <w:r>
              <w:rPr>
                <w:rFonts w:ascii="Consolas" w:eastAsia="Consolas" w:hAnsi="Consolas" w:cs="Consolas"/>
                <w:sz w:val="16"/>
              </w:rPr>
              <w:t>[8] NL</w:t>
            </w:r>
          </w:p>
        </w:tc>
      </w:tr>
      <w:tr w:rsidR="003D27E1" w14:paraId="5347E2D0" w14:textId="77777777">
        <w:trPr>
          <w:jc w:val="center"/>
        </w:trPr>
        <w:tc>
          <w:tcPr>
            <w:tcW w:w="0" w:type="auto"/>
            <w:tcBorders>
              <w:top w:val="single" w:sz="0" w:space="0" w:color="000000"/>
            </w:tcBorders>
          </w:tcPr>
          <w:p w14:paraId="5347E2C8" w14:textId="77777777" w:rsidR="003D27E1" w:rsidRDefault="00B475ED">
            <w:r>
              <w:rPr>
                <w:rFonts w:ascii="Consolas" w:eastAsia="Consolas" w:hAnsi="Consolas" w:cs="Consolas"/>
                <w:sz w:val="16"/>
              </w:rPr>
              <w:t>exp</w:t>
            </w:r>
          </w:p>
        </w:tc>
        <w:tc>
          <w:tcPr>
            <w:tcW w:w="0" w:type="auto"/>
            <w:tcBorders>
              <w:top w:val="single" w:sz="0" w:space="0" w:color="000000"/>
            </w:tcBorders>
          </w:tcPr>
          <w:p w14:paraId="5347E2C9"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2CA"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E2CB"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2CC"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2CD"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2CE"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E2CF" w14:textId="77777777" w:rsidR="003D27E1" w:rsidRDefault="00B475ED">
            <w:pPr>
              <w:jc w:val="center"/>
            </w:pPr>
            <w:r>
              <w:rPr>
                <w:rFonts w:ascii="Consolas" w:eastAsia="Consolas" w:hAnsi="Consolas" w:cs="Consolas"/>
                <w:sz w:val="16"/>
              </w:rPr>
              <w:t>.</w:t>
            </w:r>
          </w:p>
        </w:tc>
      </w:tr>
      <w:tr w:rsidR="003D27E1" w14:paraId="5347E2D9" w14:textId="77777777">
        <w:trPr>
          <w:jc w:val="center"/>
        </w:trPr>
        <w:tc>
          <w:tcPr>
            <w:tcW w:w="0" w:type="auto"/>
          </w:tcPr>
          <w:p w14:paraId="5347E2D1" w14:textId="77777777" w:rsidR="003D27E1" w:rsidRDefault="00B475ED">
            <w:proofErr w:type="spellStart"/>
            <w:r>
              <w:rPr>
                <w:rFonts w:ascii="Consolas" w:eastAsia="Consolas" w:hAnsi="Consolas" w:cs="Consolas"/>
                <w:sz w:val="16"/>
              </w:rPr>
              <w:t>exporg</w:t>
            </w:r>
            <w:proofErr w:type="spellEnd"/>
          </w:p>
        </w:tc>
        <w:tc>
          <w:tcPr>
            <w:tcW w:w="0" w:type="auto"/>
          </w:tcPr>
          <w:p w14:paraId="5347E2D2" w14:textId="77777777" w:rsidR="003D27E1" w:rsidRDefault="00B475ED">
            <w:pPr>
              <w:jc w:val="center"/>
            </w:pPr>
            <w:r>
              <w:rPr>
                <w:rFonts w:ascii="Consolas" w:eastAsia="Consolas" w:hAnsi="Consolas" w:cs="Consolas"/>
                <w:sz w:val="16"/>
              </w:rPr>
              <w:t>1</w:t>
            </w:r>
          </w:p>
        </w:tc>
        <w:tc>
          <w:tcPr>
            <w:tcW w:w="0" w:type="auto"/>
          </w:tcPr>
          <w:p w14:paraId="5347E2D3" w14:textId="77777777" w:rsidR="003D27E1" w:rsidRDefault="00B475ED">
            <w:pPr>
              <w:jc w:val="center"/>
            </w:pPr>
            <w:r>
              <w:rPr>
                <w:rFonts w:ascii="Consolas" w:eastAsia="Consolas" w:hAnsi="Consolas" w:cs="Consolas"/>
                <w:sz w:val="16"/>
              </w:rPr>
              <w:t>.</w:t>
            </w:r>
          </w:p>
        </w:tc>
        <w:tc>
          <w:tcPr>
            <w:tcW w:w="0" w:type="auto"/>
          </w:tcPr>
          <w:p w14:paraId="5347E2D4" w14:textId="77777777" w:rsidR="003D27E1" w:rsidRDefault="00B475ED">
            <w:pPr>
              <w:jc w:val="center"/>
            </w:pPr>
            <w:r>
              <w:rPr>
                <w:rFonts w:ascii="Consolas" w:eastAsia="Consolas" w:hAnsi="Consolas" w:cs="Consolas"/>
                <w:sz w:val="16"/>
              </w:rPr>
              <w:t>1</w:t>
            </w:r>
          </w:p>
        </w:tc>
        <w:tc>
          <w:tcPr>
            <w:tcW w:w="0" w:type="auto"/>
          </w:tcPr>
          <w:p w14:paraId="5347E2D5" w14:textId="77777777" w:rsidR="003D27E1" w:rsidRDefault="00B475ED">
            <w:pPr>
              <w:jc w:val="center"/>
            </w:pPr>
            <w:r>
              <w:rPr>
                <w:rFonts w:ascii="Consolas" w:eastAsia="Consolas" w:hAnsi="Consolas" w:cs="Consolas"/>
                <w:sz w:val="16"/>
              </w:rPr>
              <w:t>.</w:t>
            </w:r>
          </w:p>
        </w:tc>
        <w:tc>
          <w:tcPr>
            <w:tcW w:w="0" w:type="auto"/>
          </w:tcPr>
          <w:p w14:paraId="5347E2D6" w14:textId="77777777" w:rsidR="003D27E1" w:rsidRDefault="00B475ED">
            <w:pPr>
              <w:jc w:val="center"/>
            </w:pPr>
            <w:r>
              <w:rPr>
                <w:rFonts w:ascii="Consolas" w:eastAsia="Consolas" w:hAnsi="Consolas" w:cs="Consolas"/>
                <w:sz w:val="16"/>
              </w:rPr>
              <w:t>1</w:t>
            </w:r>
          </w:p>
        </w:tc>
        <w:tc>
          <w:tcPr>
            <w:tcW w:w="0" w:type="auto"/>
          </w:tcPr>
          <w:p w14:paraId="5347E2D7" w14:textId="77777777" w:rsidR="003D27E1" w:rsidRDefault="00B475ED">
            <w:pPr>
              <w:jc w:val="center"/>
            </w:pPr>
            <w:r>
              <w:rPr>
                <w:rFonts w:ascii="Consolas" w:eastAsia="Consolas" w:hAnsi="Consolas" w:cs="Consolas"/>
                <w:sz w:val="16"/>
              </w:rPr>
              <w:t>.</w:t>
            </w:r>
          </w:p>
        </w:tc>
        <w:tc>
          <w:tcPr>
            <w:tcW w:w="0" w:type="auto"/>
          </w:tcPr>
          <w:p w14:paraId="5347E2D8" w14:textId="77777777" w:rsidR="003D27E1" w:rsidRDefault="00B475ED">
            <w:pPr>
              <w:jc w:val="center"/>
            </w:pPr>
            <w:r>
              <w:rPr>
                <w:rFonts w:ascii="Consolas" w:eastAsia="Consolas" w:hAnsi="Consolas" w:cs="Consolas"/>
                <w:sz w:val="16"/>
              </w:rPr>
              <w:t>1</w:t>
            </w:r>
          </w:p>
        </w:tc>
      </w:tr>
      <w:tr w:rsidR="003D27E1" w14:paraId="5347E2E2" w14:textId="77777777">
        <w:trPr>
          <w:jc w:val="center"/>
        </w:trPr>
        <w:tc>
          <w:tcPr>
            <w:tcW w:w="0" w:type="auto"/>
          </w:tcPr>
          <w:p w14:paraId="5347E2DA" w14:textId="77777777" w:rsidR="003D27E1" w:rsidRDefault="00B475ED">
            <w:proofErr w:type="spellStart"/>
            <w:r>
              <w:rPr>
                <w:rFonts w:ascii="Consolas" w:eastAsia="Consolas" w:hAnsi="Consolas" w:cs="Consolas"/>
                <w:sz w:val="16"/>
              </w:rPr>
              <w:t>expft</w:t>
            </w:r>
            <w:proofErr w:type="spellEnd"/>
          </w:p>
        </w:tc>
        <w:tc>
          <w:tcPr>
            <w:tcW w:w="0" w:type="auto"/>
          </w:tcPr>
          <w:p w14:paraId="5347E2DB" w14:textId="77777777" w:rsidR="003D27E1" w:rsidRDefault="00B475ED">
            <w:pPr>
              <w:jc w:val="center"/>
            </w:pPr>
            <w:r>
              <w:rPr>
                <w:rFonts w:ascii="Consolas" w:eastAsia="Consolas" w:hAnsi="Consolas" w:cs="Consolas"/>
                <w:sz w:val="16"/>
              </w:rPr>
              <w:t>.</w:t>
            </w:r>
          </w:p>
        </w:tc>
        <w:tc>
          <w:tcPr>
            <w:tcW w:w="0" w:type="auto"/>
          </w:tcPr>
          <w:p w14:paraId="5347E2DC" w14:textId="77777777" w:rsidR="003D27E1" w:rsidRDefault="00B475ED">
            <w:pPr>
              <w:jc w:val="center"/>
            </w:pPr>
            <w:r>
              <w:rPr>
                <w:rFonts w:ascii="Consolas" w:eastAsia="Consolas" w:hAnsi="Consolas" w:cs="Consolas"/>
                <w:sz w:val="16"/>
              </w:rPr>
              <w:t>.</w:t>
            </w:r>
          </w:p>
        </w:tc>
        <w:tc>
          <w:tcPr>
            <w:tcW w:w="0" w:type="auto"/>
          </w:tcPr>
          <w:p w14:paraId="5347E2DD" w14:textId="77777777" w:rsidR="003D27E1" w:rsidRDefault="00B475ED">
            <w:pPr>
              <w:jc w:val="center"/>
            </w:pPr>
            <w:r>
              <w:rPr>
                <w:rFonts w:ascii="Consolas" w:eastAsia="Consolas" w:hAnsi="Consolas" w:cs="Consolas"/>
                <w:sz w:val="16"/>
              </w:rPr>
              <w:t>1</w:t>
            </w:r>
          </w:p>
        </w:tc>
        <w:tc>
          <w:tcPr>
            <w:tcW w:w="0" w:type="auto"/>
          </w:tcPr>
          <w:p w14:paraId="5347E2DE" w14:textId="77777777" w:rsidR="003D27E1" w:rsidRDefault="00B475ED">
            <w:pPr>
              <w:jc w:val="center"/>
            </w:pPr>
            <w:r>
              <w:rPr>
                <w:rFonts w:ascii="Consolas" w:eastAsia="Consolas" w:hAnsi="Consolas" w:cs="Consolas"/>
                <w:sz w:val="16"/>
              </w:rPr>
              <w:t>.</w:t>
            </w:r>
          </w:p>
        </w:tc>
        <w:tc>
          <w:tcPr>
            <w:tcW w:w="0" w:type="auto"/>
          </w:tcPr>
          <w:p w14:paraId="5347E2DF" w14:textId="77777777" w:rsidR="003D27E1" w:rsidRDefault="00B475ED">
            <w:pPr>
              <w:jc w:val="center"/>
            </w:pPr>
            <w:r>
              <w:rPr>
                <w:rFonts w:ascii="Consolas" w:eastAsia="Consolas" w:hAnsi="Consolas" w:cs="Consolas"/>
                <w:sz w:val="16"/>
              </w:rPr>
              <w:t>1</w:t>
            </w:r>
          </w:p>
        </w:tc>
        <w:tc>
          <w:tcPr>
            <w:tcW w:w="0" w:type="auto"/>
          </w:tcPr>
          <w:p w14:paraId="5347E2E0" w14:textId="77777777" w:rsidR="003D27E1" w:rsidRDefault="00B475ED">
            <w:pPr>
              <w:jc w:val="center"/>
            </w:pPr>
            <w:r>
              <w:rPr>
                <w:rFonts w:ascii="Consolas" w:eastAsia="Consolas" w:hAnsi="Consolas" w:cs="Consolas"/>
                <w:sz w:val="16"/>
              </w:rPr>
              <w:t>.</w:t>
            </w:r>
          </w:p>
        </w:tc>
        <w:tc>
          <w:tcPr>
            <w:tcW w:w="0" w:type="auto"/>
          </w:tcPr>
          <w:p w14:paraId="5347E2E1" w14:textId="77777777" w:rsidR="003D27E1" w:rsidRDefault="00B475ED">
            <w:pPr>
              <w:jc w:val="center"/>
            </w:pPr>
            <w:r>
              <w:rPr>
                <w:rFonts w:ascii="Consolas" w:eastAsia="Consolas" w:hAnsi="Consolas" w:cs="Consolas"/>
                <w:sz w:val="16"/>
              </w:rPr>
              <w:t>.</w:t>
            </w:r>
          </w:p>
        </w:tc>
      </w:tr>
      <w:tr w:rsidR="003D27E1" w14:paraId="5347E2EB" w14:textId="77777777">
        <w:trPr>
          <w:jc w:val="center"/>
        </w:trPr>
        <w:tc>
          <w:tcPr>
            <w:tcW w:w="0" w:type="auto"/>
            <w:tcBorders>
              <w:bottom w:val="single" w:sz="0" w:space="0" w:color="000000"/>
            </w:tcBorders>
          </w:tcPr>
          <w:p w14:paraId="5347E2E3" w14:textId="77777777" w:rsidR="003D27E1" w:rsidRDefault="00B475ED">
            <w:proofErr w:type="spellStart"/>
            <w:r>
              <w:rPr>
                <w:rFonts w:ascii="Consolas" w:eastAsia="Consolas" w:hAnsi="Consolas" w:cs="Consolas"/>
                <w:sz w:val="16"/>
              </w:rPr>
              <w:t>exppt</w:t>
            </w:r>
            <w:proofErr w:type="spellEnd"/>
          </w:p>
        </w:tc>
        <w:tc>
          <w:tcPr>
            <w:tcW w:w="0" w:type="auto"/>
            <w:tcBorders>
              <w:bottom w:val="single" w:sz="0" w:space="0" w:color="000000"/>
            </w:tcBorders>
          </w:tcPr>
          <w:p w14:paraId="5347E2E4"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2E5"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2E6"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2E7"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2E8"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2E9"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2EA" w14:textId="77777777" w:rsidR="003D27E1" w:rsidRDefault="00B475ED">
            <w:pPr>
              <w:jc w:val="center"/>
            </w:pPr>
            <w:r>
              <w:rPr>
                <w:rFonts w:ascii="Consolas" w:eastAsia="Consolas" w:hAnsi="Consolas" w:cs="Consolas"/>
                <w:sz w:val="16"/>
              </w:rPr>
              <w:t>.</w:t>
            </w:r>
          </w:p>
        </w:tc>
      </w:tr>
    </w:tbl>
    <w:p w14:paraId="5347E2EC" w14:textId="77777777" w:rsidR="003D27E1" w:rsidRDefault="003D27E1"/>
    <w:p w14:paraId="5347E2ED" w14:textId="77777777" w:rsidR="003D27E1" w:rsidRDefault="00B475ED">
      <w:r>
        <w:rPr>
          <w:color w:val="FF0000"/>
        </w:rPr>
        <w:t>XXX ADD DESRIPTION AND TABEL MANUALLY XXX</w:t>
      </w:r>
    </w:p>
    <w:p w14:paraId="5347E2EE" w14:textId="77777777" w:rsidR="003D27E1" w:rsidRDefault="00B475ED">
      <w:pPr>
        <w:shd w:val="solid" w:color="B0C4DE" w:fill="auto"/>
      </w:pPr>
      <w:r>
        <w:rPr>
          <w:b/>
          <w:sz w:val="26"/>
        </w:rPr>
        <w:t>exp</w:t>
      </w:r>
    </w:p>
    <w:p w14:paraId="5347E2EF" w14:textId="77777777" w:rsidR="003D27E1" w:rsidRDefault="00B475ED">
      <w:pPr>
        <w:rPr>
          <w:color w:val="4682B4"/>
        </w:rPr>
      </w:pPr>
      <w:r>
        <w:rPr>
          <w:color w:val="4682B4"/>
        </w:rPr>
        <w:t>Labor market experience</w:t>
      </w:r>
      <w:r>
        <w:rPr>
          <w:color w:val="4682B4"/>
        </w:rPr>
        <w:br/>
        <w:t>&lt;years&gt;</w:t>
      </w:r>
    </w:p>
    <w:p w14:paraId="5347E2F0" w14:textId="77777777" w:rsidR="003D27E1" w:rsidRDefault="00B475ED">
      <w:r>
        <w:t xml:space="preserve">Total </w:t>
      </w:r>
      <w:proofErr w:type="spellStart"/>
      <w:r>
        <w:t>Labour</w:t>
      </w:r>
      <w:proofErr w:type="spellEnd"/>
      <w:r>
        <w:t xml:space="preserve"> market experience (</w:t>
      </w:r>
      <w:proofErr w:type="spellStart"/>
      <w:r>
        <w:t>full+part</w:t>
      </w:r>
      <w:proofErr w:type="spellEnd"/>
      <w:r>
        <w:t xml:space="preserve"> time)</w:t>
      </w:r>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2F2" w14:textId="77777777">
        <w:tc>
          <w:tcPr>
            <w:tcW w:w="9360" w:type="dxa"/>
          </w:tcPr>
          <w:p w14:paraId="5347E2F1" w14:textId="77777777" w:rsidR="003D27E1" w:rsidRDefault="00B475ED">
            <w:r>
              <w:rPr>
                <w:rFonts w:ascii="Consolas" w:eastAsia="Consolas" w:hAnsi="Consolas" w:cs="Consolas"/>
                <w:b/>
                <w:sz w:val="18"/>
              </w:rPr>
              <w:t xml:space="preserve">       Name: </w:t>
            </w:r>
            <w:r>
              <w:rPr>
                <w:rFonts w:ascii="Consolas" w:eastAsia="Consolas" w:hAnsi="Consolas" w:cs="Consolas"/>
                <w:sz w:val="18"/>
              </w:rPr>
              <w:t>exp</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Labor market experience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8849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1,369,645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17.40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14.46          </w:t>
            </w:r>
          </w:p>
        </w:tc>
      </w:tr>
    </w:tbl>
    <w:p w14:paraId="5347E2F3"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2FC" w14:textId="77777777">
        <w:tc>
          <w:tcPr>
            <w:tcW w:w="1170" w:type="dxa"/>
            <w:tcBorders>
              <w:top w:val="single" w:sz="0" w:space="0" w:color="000000"/>
              <w:bottom w:val="single" w:sz="0" w:space="0" w:color="000000"/>
            </w:tcBorders>
          </w:tcPr>
          <w:p w14:paraId="5347E2F4" w14:textId="77777777" w:rsidR="003D27E1" w:rsidRDefault="003D27E1">
            <w:pPr>
              <w:jc w:val="right"/>
            </w:pPr>
          </w:p>
        </w:tc>
        <w:tc>
          <w:tcPr>
            <w:tcW w:w="1170" w:type="dxa"/>
            <w:tcBorders>
              <w:top w:val="single" w:sz="0" w:space="0" w:color="000000"/>
              <w:bottom w:val="single" w:sz="0" w:space="0" w:color="000000"/>
            </w:tcBorders>
          </w:tcPr>
          <w:p w14:paraId="5347E2F5"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2F6"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2F7"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2F8"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2F9"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2FA"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2FB" w14:textId="77777777" w:rsidR="003D27E1" w:rsidRDefault="00B475ED">
            <w:pPr>
              <w:jc w:val="right"/>
            </w:pPr>
            <w:r>
              <w:rPr>
                <w:rFonts w:ascii="Consolas" w:eastAsia="Consolas" w:hAnsi="Consolas" w:cs="Consolas"/>
                <w:sz w:val="16"/>
              </w:rPr>
              <w:t>SD</w:t>
            </w:r>
          </w:p>
        </w:tc>
      </w:tr>
      <w:tr w:rsidR="003D27E1" w14:paraId="5347E305" w14:textId="77777777">
        <w:tc>
          <w:tcPr>
            <w:tcW w:w="1170" w:type="dxa"/>
            <w:tcBorders>
              <w:top w:val="single" w:sz="0" w:space="0" w:color="000000"/>
            </w:tcBorders>
          </w:tcPr>
          <w:p w14:paraId="5347E2FD"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2FE"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E2FF" w14:textId="77777777" w:rsidR="003D27E1" w:rsidRDefault="00B475ED">
            <w:pPr>
              <w:jc w:val="right"/>
            </w:pPr>
            <w:r>
              <w:rPr>
                <w:rFonts w:ascii="Consolas" w:eastAsia="Consolas" w:hAnsi="Consolas" w:cs="Consolas"/>
                <w:sz w:val="16"/>
              </w:rPr>
              <w:t>76.0</w:t>
            </w:r>
          </w:p>
        </w:tc>
        <w:tc>
          <w:tcPr>
            <w:tcW w:w="1170" w:type="dxa"/>
            <w:tcBorders>
              <w:top w:val="single" w:sz="0" w:space="0" w:color="000000"/>
            </w:tcBorders>
          </w:tcPr>
          <w:p w14:paraId="5347E300" w14:textId="77777777" w:rsidR="003D27E1" w:rsidRDefault="00B475ED">
            <w:pPr>
              <w:jc w:val="right"/>
            </w:pPr>
            <w:r>
              <w:rPr>
                <w:rFonts w:ascii="Consolas" w:eastAsia="Consolas" w:hAnsi="Consolas" w:cs="Consolas"/>
                <w:sz w:val="16"/>
              </w:rPr>
              <w:t>20.7</w:t>
            </w:r>
          </w:p>
        </w:tc>
        <w:tc>
          <w:tcPr>
            <w:tcW w:w="1170" w:type="dxa"/>
            <w:tcBorders>
              <w:top w:val="single" w:sz="0" w:space="0" w:color="000000"/>
            </w:tcBorders>
          </w:tcPr>
          <w:p w14:paraId="5347E301" w14:textId="77777777" w:rsidR="003D27E1" w:rsidRDefault="00B475ED">
            <w:pPr>
              <w:jc w:val="right"/>
            </w:pPr>
            <w:r>
              <w:rPr>
                <w:rFonts w:ascii="Consolas" w:eastAsia="Consolas" w:hAnsi="Consolas" w:cs="Consolas"/>
                <w:sz w:val="16"/>
              </w:rPr>
              <w:t>19.0</w:t>
            </w:r>
          </w:p>
        </w:tc>
        <w:tc>
          <w:tcPr>
            <w:tcW w:w="1170" w:type="dxa"/>
            <w:tcBorders>
              <w:top w:val="single" w:sz="0" w:space="0" w:color="000000"/>
            </w:tcBorders>
          </w:tcPr>
          <w:p w14:paraId="5347E302" w14:textId="77777777" w:rsidR="003D27E1" w:rsidRDefault="00B475ED">
            <w:pPr>
              <w:jc w:val="right"/>
            </w:pPr>
            <w:r>
              <w:rPr>
                <w:rFonts w:ascii="Consolas" w:eastAsia="Consolas" w:hAnsi="Consolas" w:cs="Consolas"/>
                <w:sz w:val="16"/>
              </w:rPr>
              <w:t>7.6</w:t>
            </w:r>
          </w:p>
        </w:tc>
        <w:tc>
          <w:tcPr>
            <w:tcW w:w="1170" w:type="dxa"/>
            <w:tcBorders>
              <w:top w:val="single" w:sz="0" w:space="0" w:color="000000"/>
            </w:tcBorders>
          </w:tcPr>
          <w:p w14:paraId="5347E303" w14:textId="77777777" w:rsidR="003D27E1" w:rsidRDefault="00B475ED">
            <w:pPr>
              <w:jc w:val="right"/>
            </w:pPr>
            <w:r>
              <w:rPr>
                <w:rFonts w:ascii="Consolas" w:eastAsia="Consolas" w:hAnsi="Consolas" w:cs="Consolas"/>
                <w:sz w:val="16"/>
              </w:rPr>
              <w:t>32.4</w:t>
            </w:r>
          </w:p>
        </w:tc>
        <w:tc>
          <w:tcPr>
            <w:tcW w:w="1170" w:type="dxa"/>
            <w:tcBorders>
              <w:top w:val="single" w:sz="0" w:space="0" w:color="000000"/>
            </w:tcBorders>
          </w:tcPr>
          <w:p w14:paraId="5347E304" w14:textId="77777777" w:rsidR="003D27E1" w:rsidRDefault="00B475ED">
            <w:pPr>
              <w:jc w:val="right"/>
            </w:pPr>
            <w:r>
              <w:rPr>
                <w:rFonts w:ascii="Consolas" w:eastAsia="Consolas" w:hAnsi="Consolas" w:cs="Consolas"/>
                <w:sz w:val="16"/>
              </w:rPr>
              <w:t>15.1</w:t>
            </w:r>
          </w:p>
        </w:tc>
      </w:tr>
      <w:tr w:rsidR="003D27E1" w14:paraId="5347E30E" w14:textId="77777777">
        <w:tc>
          <w:tcPr>
            <w:tcW w:w="1170" w:type="dxa"/>
          </w:tcPr>
          <w:p w14:paraId="5347E306" w14:textId="77777777" w:rsidR="003D27E1" w:rsidRDefault="00B475ED">
            <w:pPr>
              <w:jc w:val="right"/>
            </w:pPr>
            <w:r>
              <w:rPr>
                <w:rFonts w:ascii="Consolas" w:eastAsia="Consolas" w:hAnsi="Consolas" w:cs="Consolas"/>
                <w:sz w:val="16"/>
              </w:rPr>
              <w:t>[2] KOR</w:t>
            </w:r>
          </w:p>
        </w:tc>
        <w:tc>
          <w:tcPr>
            <w:tcW w:w="1170" w:type="dxa"/>
          </w:tcPr>
          <w:p w14:paraId="5347E307" w14:textId="77777777" w:rsidR="003D27E1" w:rsidRDefault="00B475ED">
            <w:pPr>
              <w:jc w:val="right"/>
            </w:pPr>
            <w:r>
              <w:rPr>
                <w:rFonts w:ascii="Consolas" w:eastAsia="Consolas" w:hAnsi="Consolas" w:cs="Consolas"/>
                <w:sz w:val="16"/>
              </w:rPr>
              <w:t>.</w:t>
            </w:r>
          </w:p>
        </w:tc>
        <w:tc>
          <w:tcPr>
            <w:tcW w:w="1170" w:type="dxa"/>
          </w:tcPr>
          <w:p w14:paraId="5347E308" w14:textId="77777777" w:rsidR="003D27E1" w:rsidRDefault="00B475ED">
            <w:pPr>
              <w:jc w:val="right"/>
            </w:pPr>
            <w:r>
              <w:rPr>
                <w:rFonts w:ascii="Consolas" w:eastAsia="Consolas" w:hAnsi="Consolas" w:cs="Consolas"/>
                <w:sz w:val="16"/>
              </w:rPr>
              <w:t>.</w:t>
            </w:r>
          </w:p>
        </w:tc>
        <w:tc>
          <w:tcPr>
            <w:tcW w:w="1170" w:type="dxa"/>
          </w:tcPr>
          <w:p w14:paraId="5347E309" w14:textId="77777777" w:rsidR="003D27E1" w:rsidRDefault="00B475ED">
            <w:pPr>
              <w:jc w:val="right"/>
            </w:pPr>
            <w:r>
              <w:rPr>
                <w:rFonts w:ascii="Consolas" w:eastAsia="Consolas" w:hAnsi="Consolas" w:cs="Consolas"/>
                <w:sz w:val="16"/>
              </w:rPr>
              <w:t>.</w:t>
            </w:r>
          </w:p>
        </w:tc>
        <w:tc>
          <w:tcPr>
            <w:tcW w:w="1170" w:type="dxa"/>
          </w:tcPr>
          <w:p w14:paraId="5347E30A" w14:textId="77777777" w:rsidR="003D27E1" w:rsidRDefault="00B475ED">
            <w:pPr>
              <w:jc w:val="right"/>
            </w:pPr>
            <w:r>
              <w:rPr>
                <w:rFonts w:ascii="Consolas" w:eastAsia="Consolas" w:hAnsi="Consolas" w:cs="Consolas"/>
                <w:sz w:val="16"/>
              </w:rPr>
              <w:t>.</w:t>
            </w:r>
          </w:p>
        </w:tc>
        <w:tc>
          <w:tcPr>
            <w:tcW w:w="1170" w:type="dxa"/>
          </w:tcPr>
          <w:p w14:paraId="5347E30B" w14:textId="77777777" w:rsidR="003D27E1" w:rsidRDefault="00B475ED">
            <w:pPr>
              <w:jc w:val="right"/>
            </w:pPr>
            <w:r>
              <w:rPr>
                <w:rFonts w:ascii="Consolas" w:eastAsia="Consolas" w:hAnsi="Consolas" w:cs="Consolas"/>
                <w:sz w:val="16"/>
              </w:rPr>
              <w:t>.</w:t>
            </w:r>
          </w:p>
        </w:tc>
        <w:tc>
          <w:tcPr>
            <w:tcW w:w="1170" w:type="dxa"/>
          </w:tcPr>
          <w:p w14:paraId="5347E30C" w14:textId="77777777" w:rsidR="003D27E1" w:rsidRDefault="00B475ED">
            <w:pPr>
              <w:jc w:val="right"/>
            </w:pPr>
            <w:r>
              <w:rPr>
                <w:rFonts w:ascii="Consolas" w:eastAsia="Consolas" w:hAnsi="Consolas" w:cs="Consolas"/>
                <w:sz w:val="16"/>
              </w:rPr>
              <w:t>.</w:t>
            </w:r>
          </w:p>
        </w:tc>
        <w:tc>
          <w:tcPr>
            <w:tcW w:w="1170" w:type="dxa"/>
          </w:tcPr>
          <w:p w14:paraId="5347E30D" w14:textId="77777777" w:rsidR="003D27E1" w:rsidRDefault="00B475ED">
            <w:pPr>
              <w:jc w:val="right"/>
            </w:pPr>
            <w:r>
              <w:rPr>
                <w:rFonts w:ascii="Consolas" w:eastAsia="Consolas" w:hAnsi="Consolas" w:cs="Consolas"/>
                <w:sz w:val="16"/>
              </w:rPr>
              <w:t>.</w:t>
            </w:r>
          </w:p>
        </w:tc>
      </w:tr>
      <w:tr w:rsidR="003D27E1" w14:paraId="5347E317" w14:textId="77777777">
        <w:tc>
          <w:tcPr>
            <w:tcW w:w="1170" w:type="dxa"/>
          </w:tcPr>
          <w:p w14:paraId="5347E30F" w14:textId="77777777" w:rsidR="003D27E1" w:rsidRDefault="00B475ED">
            <w:pPr>
              <w:jc w:val="right"/>
            </w:pPr>
            <w:r>
              <w:rPr>
                <w:rFonts w:ascii="Consolas" w:eastAsia="Consolas" w:hAnsi="Consolas" w:cs="Consolas"/>
                <w:sz w:val="16"/>
              </w:rPr>
              <w:t>[3] USA</w:t>
            </w:r>
          </w:p>
        </w:tc>
        <w:tc>
          <w:tcPr>
            <w:tcW w:w="1170" w:type="dxa"/>
          </w:tcPr>
          <w:p w14:paraId="5347E310" w14:textId="77777777" w:rsidR="003D27E1" w:rsidRDefault="00B475ED">
            <w:pPr>
              <w:jc w:val="right"/>
            </w:pPr>
            <w:r>
              <w:rPr>
                <w:rFonts w:ascii="Consolas" w:eastAsia="Consolas" w:hAnsi="Consolas" w:cs="Consolas"/>
                <w:sz w:val="16"/>
              </w:rPr>
              <w:t>-1.0</w:t>
            </w:r>
          </w:p>
        </w:tc>
        <w:tc>
          <w:tcPr>
            <w:tcW w:w="1170" w:type="dxa"/>
          </w:tcPr>
          <w:p w14:paraId="5347E311" w14:textId="77777777" w:rsidR="003D27E1" w:rsidRDefault="00B475ED">
            <w:pPr>
              <w:jc w:val="right"/>
            </w:pPr>
            <w:r>
              <w:rPr>
                <w:rFonts w:ascii="Consolas" w:eastAsia="Consolas" w:hAnsi="Consolas" w:cs="Consolas"/>
                <w:sz w:val="16"/>
              </w:rPr>
              <w:t>94.0</w:t>
            </w:r>
          </w:p>
        </w:tc>
        <w:tc>
          <w:tcPr>
            <w:tcW w:w="1170" w:type="dxa"/>
          </w:tcPr>
          <w:p w14:paraId="5347E312" w14:textId="77777777" w:rsidR="003D27E1" w:rsidRDefault="00B475ED">
            <w:pPr>
              <w:jc w:val="right"/>
            </w:pPr>
            <w:r>
              <w:rPr>
                <w:rFonts w:ascii="Consolas" w:eastAsia="Consolas" w:hAnsi="Consolas" w:cs="Consolas"/>
                <w:sz w:val="16"/>
              </w:rPr>
              <w:t>11.9</w:t>
            </w:r>
          </w:p>
        </w:tc>
        <w:tc>
          <w:tcPr>
            <w:tcW w:w="1170" w:type="dxa"/>
          </w:tcPr>
          <w:p w14:paraId="5347E313" w14:textId="77777777" w:rsidR="003D27E1" w:rsidRDefault="00B475ED">
            <w:pPr>
              <w:jc w:val="right"/>
            </w:pPr>
            <w:r>
              <w:rPr>
                <w:rFonts w:ascii="Consolas" w:eastAsia="Consolas" w:hAnsi="Consolas" w:cs="Consolas"/>
                <w:sz w:val="16"/>
              </w:rPr>
              <w:t>8.0</w:t>
            </w:r>
          </w:p>
        </w:tc>
        <w:tc>
          <w:tcPr>
            <w:tcW w:w="1170" w:type="dxa"/>
          </w:tcPr>
          <w:p w14:paraId="5347E314" w14:textId="77777777" w:rsidR="003D27E1" w:rsidRDefault="00B475ED">
            <w:pPr>
              <w:jc w:val="right"/>
            </w:pPr>
            <w:r>
              <w:rPr>
                <w:rFonts w:ascii="Consolas" w:eastAsia="Consolas" w:hAnsi="Consolas" w:cs="Consolas"/>
                <w:sz w:val="16"/>
              </w:rPr>
              <w:t>3.0</w:t>
            </w:r>
          </w:p>
        </w:tc>
        <w:tc>
          <w:tcPr>
            <w:tcW w:w="1170" w:type="dxa"/>
          </w:tcPr>
          <w:p w14:paraId="5347E315" w14:textId="77777777" w:rsidR="003D27E1" w:rsidRDefault="00B475ED">
            <w:pPr>
              <w:jc w:val="right"/>
            </w:pPr>
            <w:r>
              <w:rPr>
                <w:rFonts w:ascii="Consolas" w:eastAsia="Consolas" w:hAnsi="Consolas" w:cs="Consolas"/>
                <w:sz w:val="16"/>
              </w:rPr>
              <w:t>18.0</w:t>
            </w:r>
          </w:p>
        </w:tc>
        <w:tc>
          <w:tcPr>
            <w:tcW w:w="1170" w:type="dxa"/>
          </w:tcPr>
          <w:p w14:paraId="5347E316" w14:textId="77777777" w:rsidR="003D27E1" w:rsidRDefault="00B475ED">
            <w:pPr>
              <w:jc w:val="right"/>
            </w:pPr>
            <w:r>
              <w:rPr>
                <w:rFonts w:ascii="Consolas" w:eastAsia="Consolas" w:hAnsi="Consolas" w:cs="Consolas"/>
                <w:sz w:val="16"/>
              </w:rPr>
              <w:t>12.1</w:t>
            </w:r>
          </w:p>
        </w:tc>
      </w:tr>
      <w:tr w:rsidR="003D27E1" w14:paraId="5347E320" w14:textId="77777777">
        <w:tc>
          <w:tcPr>
            <w:tcW w:w="1170" w:type="dxa"/>
          </w:tcPr>
          <w:p w14:paraId="5347E318" w14:textId="77777777" w:rsidR="003D27E1" w:rsidRDefault="00B475ED">
            <w:pPr>
              <w:jc w:val="right"/>
            </w:pPr>
            <w:r>
              <w:rPr>
                <w:rFonts w:ascii="Consolas" w:eastAsia="Consolas" w:hAnsi="Consolas" w:cs="Consolas"/>
                <w:sz w:val="16"/>
              </w:rPr>
              <w:t>[5] SWT</w:t>
            </w:r>
          </w:p>
        </w:tc>
        <w:tc>
          <w:tcPr>
            <w:tcW w:w="1170" w:type="dxa"/>
          </w:tcPr>
          <w:p w14:paraId="5347E319" w14:textId="77777777" w:rsidR="003D27E1" w:rsidRDefault="00B475ED">
            <w:pPr>
              <w:jc w:val="right"/>
            </w:pPr>
            <w:r>
              <w:rPr>
                <w:rFonts w:ascii="Consolas" w:eastAsia="Consolas" w:hAnsi="Consolas" w:cs="Consolas"/>
                <w:sz w:val="16"/>
              </w:rPr>
              <w:t>-3.0</w:t>
            </w:r>
          </w:p>
        </w:tc>
        <w:tc>
          <w:tcPr>
            <w:tcW w:w="1170" w:type="dxa"/>
          </w:tcPr>
          <w:p w14:paraId="5347E31A" w14:textId="77777777" w:rsidR="003D27E1" w:rsidRDefault="00B475ED">
            <w:pPr>
              <w:jc w:val="right"/>
            </w:pPr>
            <w:r>
              <w:rPr>
                <w:rFonts w:ascii="Consolas" w:eastAsia="Consolas" w:hAnsi="Consolas" w:cs="Consolas"/>
                <w:sz w:val="16"/>
              </w:rPr>
              <w:t>78.0</w:t>
            </w:r>
          </w:p>
        </w:tc>
        <w:tc>
          <w:tcPr>
            <w:tcW w:w="1170" w:type="dxa"/>
          </w:tcPr>
          <w:p w14:paraId="5347E31B" w14:textId="77777777" w:rsidR="003D27E1" w:rsidRDefault="00B475ED">
            <w:pPr>
              <w:jc w:val="right"/>
            </w:pPr>
            <w:r>
              <w:rPr>
                <w:rFonts w:ascii="Consolas" w:eastAsia="Consolas" w:hAnsi="Consolas" w:cs="Consolas"/>
                <w:sz w:val="16"/>
              </w:rPr>
              <w:t>24.1</w:t>
            </w:r>
          </w:p>
        </w:tc>
        <w:tc>
          <w:tcPr>
            <w:tcW w:w="1170" w:type="dxa"/>
          </w:tcPr>
          <w:p w14:paraId="5347E31C" w14:textId="77777777" w:rsidR="003D27E1" w:rsidRDefault="00B475ED">
            <w:pPr>
              <w:jc w:val="right"/>
            </w:pPr>
            <w:r>
              <w:rPr>
                <w:rFonts w:ascii="Consolas" w:eastAsia="Consolas" w:hAnsi="Consolas" w:cs="Consolas"/>
                <w:sz w:val="16"/>
              </w:rPr>
              <w:t>25.0</w:t>
            </w:r>
          </w:p>
        </w:tc>
        <w:tc>
          <w:tcPr>
            <w:tcW w:w="1170" w:type="dxa"/>
          </w:tcPr>
          <w:p w14:paraId="5347E31D" w14:textId="77777777" w:rsidR="003D27E1" w:rsidRDefault="00B475ED">
            <w:pPr>
              <w:jc w:val="right"/>
            </w:pPr>
            <w:r>
              <w:rPr>
                <w:rFonts w:ascii="Consolas" w:eastAsia="Consolas" w:hAnsi="Consolas" w:cs="Consolas"/>
                <w:sz w:val="16"/>
              </w:rPr>
              <w:t>11.0</w:t>
            </w:r>
          </w:p>
        </w:tc>
        <w:tc>
          <w:tcPr>
            <w:tcW w:w="1170" w:type="dxa"/>
          </w:tcPr>
          <w:p w14:paraId="5347E31E" w14:textId="77777777" w:rsidR="003D27E1" w:rsidRDefault="00B475ED">
            <w:pPr>
              <w:jc w:val="right"/>
            </w:pPr>
            <w:r>
              <w:rPr>
                <w:rFonts w:ascii="Consolas" w:eastAsia="Consolas" w:hAnsi="Consolas" w:cs="Consolas"/>
                <w:sz w:val="16"/>
              </w:rPr>
              <w:t>37.0</w:t>
            </w:r>
          </w:p>
        </w:tc>
        <w:tc>
          <w:tcPr>
            <w:tcW w:w="1170" w:type="dxa"/>
          </w:tcPr>
          <w:p w14:paraId="5347E31F" w14:textId="77777777" w:rsidR="003D27E1" w:rsidRDefault="00B475ED">
            <w:pPr>
              <w:jc w:val="right"/>
            </w:pPr>
            <w:r>
              <w:rPr>
                <w:rFonts w:ascii="Consolas" w:eastAsia="Consolas" w:hAnsi="Consolas" w:cs="Consolas"/>
                <w:sz w:val="16"/>
              </w:rPr>
              <w:t>16.2</w:t>
            </w:r>
          </w:p>
        </w:tc>
      </w:tr>
      <w:tr w:rsidR="003D27E1" w14:paraId="5347E329" w14:textId="77777777">
        <w:tc>
          <w:tcPr>
            <w:tcW w:w="1170" w:type="dxa"/>
          </w:tcPr>
          <w:p w14:paraId="5347E321" w14:textId="77777777" w:rsidR="003D27E1" w:rsidRDefault="00B475ED">
            <w:pPr>
              <w:jc w:val="right"/>
            </w:pPr>
            <w:r>
              <w:rPr>
                <w:rFonts w:ascii="Consolas" w:eastAsia="Consolas" w:hAnsi="Consolas" w:cs="Consolas"/>
                <w:sz w:val="16"/>
              </w:rPr>
              <w:t>[6] GER</w:t>
            </w:r>
          </w:p>
        </w:tc>
        <w:tc>
          <w:tcPr>
            <w:tcW w:w="1170" w:type="dxa"/>
          </w:tcPr>
          <w:p w14:paraId="5347E322" w14:textId="77777777" w:rsidR="003D27E1" w:rsidRDefault="00B475ED">
            <w:pPr>
              <w:jc w:val="right"/>
            </w:pPr>
            <w:r>
              <w:rPr>
                <w:rFonts w:ascii="Consolas" w:eastAsia="Consolas" w:hAnsi="Consolas" w:cs="Consolas"/>
                <w:sz w:val="16"/>
              </w:rPr>
              <w:t>-1.0</w:t>
            </w:r>
          </w:p>
        </w:tc>
        <w:tc>
          <w:tcPr>
            <w:tcW w:w="1170" w:type="dxa"/>
          </w:tcPr>
          <w:p w14:paraId="5347E323" w14:textId="77777777" w:rsidR="003D27E1" w:rsidRDefault="00B475ED">
            <w:pPr>
              <w:jc w:val="right"/>
            </w:pPr>
            <w:r>
              <w:rPr>
                <w:rFonts w:ascii="Consolas" w:eastAsia="Consolas" w:hAnsi="Consolas" w:cs="Consolas"/>
                <w:sz w:val="16"/>
              </w:rPr>
              <w:t>67.3</w:t>
            </w:r>
          </w:p>
        </w:tc>
        <w:tc>
          <w:tcPr>
            <w:tcW w:w="1170" w:type="dxa"/>
          </w:tcPr>
          <w:p w14:paraId="5347E324" w14:textId="77777777" w:rsidR="003D27E1" w:rsidRDefault="00B475ED">
            <w:pPr>
              <w:jc w:val="right"/>
            </w:pPr>
            <w:r>
              <w:rPr>
                <w:rFonts w:ascii="Consolas" w:eastAsia="Consolas" w:hAnsi="Consolas" w:cs="Consolas"/>
                <w:sz w:val="16"/>
              </w:rPr>
              <w:t>18.2</w:t>
            </w:r>
          </w:p>
        </w:tc>
        <w:tc>
          <w:tcPr>
            <w:tcW w:w="1170" w:type="dxa"/>
          </w:tcPr>
          <w:p w14:paraId="5347E325" w14:textId="77777777" w:rsidR="003D27E1" w:rsidRDefault="00B475ED">
            <w:pPr>
              <w:jc w:val="right"/>
            </w:pPr>
            <w:r>
              <w:rPr>
                <w:rFonts w:ascii="Consolas" w:eastAsia="Consolas" w:hAnsi="Consolas" w:cs="Consolas"/>
                <w:sz w:val="16"/>
              </w:rPr>
              <w:t>16.4</w:t>
            </w:r>
          </w:p>
        </w:tc>
        <w:tc>
          <w:tcPr>
            <w:tcW w:w="1170" w:type="dxa"/>
          </w:tcPr>
          <w:p w14:paraId="5347E326" w14:textId="77777777" w:rsidR="003D27E1" w:rsidRDefault="00B475ED">
            <w:pPr>
              <w:jc w:val="right"/>
            </w:pPr>
            <w:r>
              <w:rPr>
                <w:rFonts w:ascii="Consolas" w:eastAsia="Consolas" w:hAnsi="Consolas" w:cs="Consolas"/>
                <w:sz w:val="16"/>
              </w:rPr>
              <w:t>5.3</w:t>
            </w:r>
          </w:p>
        </w:tc>
        <w:tc>
          <w:tcPr>
            <w:tcW w:w="1170" w:type="dxa"/>
          </w:tcPr>
          <w:p w14:paraId="5347E327" w14:textId="77777777" w:rsidR="003D27E1" w:rsidRDefault="00B475ED">
            <w:pPr>
              <w:jc w:val="right"/>
            </w:pPr>
            <w:r>
              <w:rPr>
                <w:rFonts w:ascii="Consolas" w:eastAsia="Consolas" w:hAnsi="Consolas" w:cs="Consolas"/>
                <w:sz w:val="16"/>
              </w:rPr>
              <w:t>30.0</w:t>
            </w:r>
          </w:p>
        </w:tc>
        <w:tc>
          <w:tcPr>
            <w:tcW w:w="1170" w:type="dxa"/>
          </w:tcPr>
          <w:p w14:paraId="5347E328" w14:textId="77777777" w:rsidR="003D27E1" w:rsidRDefault="00B475ED">
            <w:pPr>
              <w:jc w:val="right"/>
            </w:pPr>
            <w:r>
              <w:rPr>
                <w:rFonts w:ascii="Consolas" w:eastAsia="Consolas" w:hAnsi="Consolas" w:cs="Consolas"/>
                <w:sz w:val="16"/>
              </w:rPr>
              <w:t>14.0</w:t>
            </w:r>
          </w:p>
        </w:tc>
      </w:tr>
      <w:tr w:rsidR="003D27E1" w14:paraId="5347E332" w14:textId="77777777">
        <w:tc>
          <w:tcPr>
            <w:tcW w:w="1170" w:type="dxa"/>
          </w:tcPr>
          <w:p w14:paraId="5347E32A" w14:textId="77777777" w:rsidR="003D27E1" w:rsidRDefault="00B475ED">
            <w:pPr>
              <w:jc w:val="right"/>
            </w:pPr>
            <w:r>
              <w:rPr>
                <w:rFonts w:ascii="Consolas" w:eastAsia="Consolas" w:hAnsi="Consolas" w:cs="Consolas"/>
                <w:sz w:val="16"/>
              </w:rPr>
              <w:t>[7] UK</w:t>
            </w:r>
          </w:p>
        </w:tc>
        <w:tc>
          <w:tcPr>
            <w:tcW w:w="1170" w:type="dxa"/>
          </w:tcPr>
          <w:p w14:paraId="5347E32B" w14:textId="77777777" w:rsidR="003D27E1" w:rsidRDefault="00B475ED">
            <w:pPr>
              <w:jc w:val="right"/>
            </w:pPr>
            <w:r>
              <w:rPr>
                <w:rFonts w:ascii="Consolas" w:eastAsia="Consolas" w:hAnsi="Consolas" w:cs="Consolas"/>
                <w:sz w:val="16"/>
              </w:rPr>
              <w:t>.</w:t>
            </w:r>
          </w:p>
        </w:tc>
        <w:tc>
          <w:tcPr>
            <w:tcW w:w="1170" w:type="dxa"/>
          </w:tcPr>
          <w:p w14:paraId="5347E32C" w14:textId="77777777" w:rsidR="003D27E1" w:rsidRDefault="00B475ED">
            <w:pPr>
              <w:jc w:val="right"/>
            </w:pPr>
            <w:r>
              <w:rPr>
                <w:rFonts w:ascii="Consolas" w:eastAsia="Consolas" w:hAnsi="Consolas" w:cs="Consolas"/>
                <w:sz w:val="16"/>
              </w:rPr>
              <w:t>.</w:t>
            </w:r>
          </w:p>
        </w:tc>
        <w:tc>
          <w:tcPr>
            <w:tcW w:w="1170" w:type="dxa"/>
          </w:tcPr>
          <w:p w14:paraId="5347E32D" w14:textId="77777777" w:rsidR="003D27E1" w:rsidRDefault="00B475ED">
            <w:pPr>
              <w:jc w:val="right"/>
            </w:pPr>
            <w:r>
              <w:rPr>
                <w:rFonts w:ascii="Consolas" w:eastAsia="Consolas" w:hAnsi="Consolas" w:cs="Consolas"/>
                <w:sz w:val="16"/>
              </w:rPr>
              <w:t>.</w:t>
            </w:r>
          </w:p>
        </w:tc>
        <w:tc>
          <w:tcPr>
            <w:tcW w:w="1170" w:type="dxa"/>
          </w:tcPr>
          <w:p w14:paraId="5347E32E" w14:textId="77777777" w:rsidR="003D27E1" w:rsidRDefault="00B475ED">
            <w:pPr>
              <w:jc w:val="right"/>
            </w:pPr>
            <w:r>
              <w:rPr>
                <w:rFonts w:ascii="Consolas" w:eastAsia="Consolas" w:hAnsi="Consolas" w:cs="Consolas"/>
                <w:sz w:val="16"/>
              </w:rPr>
              <w:t>.</w:t>
            </w:r>
          </w:p>
        </w:tc>
        <w:tc>
          <w:tcPr>
            <w:tcW w:w="1170" w:type="dxa"/>
          </w:tcPr>
          <w:p w14:paraId="5347E32F" w14:textId="77777777" w:rsidR="003D27E1" w:rsidRDefault="00B475ED">
            <w:pPr>
              <w:jc w:val="right"/>
            </w:pPr>
            <w:r>
              <w:rPr>
                <w:rFonts w:ascii="Consolas" w:eastAsia="Consolas" w:hAnsi="Consolas" w:cs="Consolas"/>
                <w:sz w:val="16"/>
              </w:rPr>
              <w:t>.</w:t>
            </w:r>
          </w:p>
        </w:tc>
        <w:tc>
          <w:tcPr>
            <w:tcW w:w="1170" w:type="dxa"/>
          </w:tcPr>
          <w:p w14:paraId="5347E330" w14:textId="77777777" w:rsidR="003D27E1" w:rsidRDefault="00B475ED">
            <w:pPr>
              <w:jc w:val="right"/>
            </w:pPr>
            <w:r>
              <w:rPr>
                <w:rFonts w:ascii="Consolas" w:eastAsia="Consolas" w:hAnsi="Consolas" w:cs="Consolas"/>
                <w:sz w:val="16"/>
              </w:rPr>
              <w:t>.</w:t>
            </w:r>
          </w:p>
        </w:tc>
        <w:tc>
          <w:tcPr>
            <w:tcW w:w="1170" w:type="dxa"/>
          </w:tcPr>
          <w:p w14:paraId="5347E331" w14:textId="77777777" w:rsidR="003D27E1" w:rsidRDefault="00B475ED">
            <w:pPr>
              <w:jc w:val="right"/>
            </w:pPr>
            <w:r>
              <w:rPr>
                <w:rFonts w:ascii="Consolas" w:eastAsia="Consolas" w:hAnsi="Consolas" w:cs="Consolas"/>
                <w:sz w:val="16"/>
              </w:rPr>
              <w:t>.</w:t>
            </w:r>
          </w:p>
        </w:tc>
      </w:tr>
      <w:tr w:rsidR="003D27E1" w14:paraId="5347E33B" w14:textId="77777777">
        <w:tc>
          <w:tcPr>
            <w:tcW w:w="1170" w:type="dxa"/>
            <w:tcBorders>
              <w:bottom w:val="single" w:sz="0" w:space="0" w:color="000000"/>
            </w:tcBorders>
          </w:tcPr>
          <w:p w14:paraId="5347E333"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33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33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33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337"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338"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339"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33A" w14:textId="77777777" w:rsidR="003D27E1" w:rsidRDefault="00B475ED">
            <w:pPr>
              <w:jc w:val="right"/>
            </w:pPr>
            <w:r>
              <w:rPr>
                <w:rFonts w:ascii="Consolas" w:eastAsia="Consolas" w:hAnsi="Consolas" w:cs="Consolas"/>
                <w:sz w:val="16"/>
              </w:rPr>
              <w:t>.</w:t>
            </w:r>
          </w:p>
        </w:tc>
      </w:tr>
      <w:tr w:rsidR="003D27E1" w14:paraId="5347E344" w14:textId="77777777">
        <w:tc>
          <w:tcPr>
            <w:tcW w:w="1170" w:type="dxa"/>
            <w:tcBorders>
              <w:top w:val="single" w:sz="0" w:space="0" w:color="000000"/>
              <w:bottom w:val="single" w:sz="0" w:space="0" w:color="000000"/>
            </w:tcBorders>
          </w:tcPr>
          <w:p w14:paraId="5347E33C"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33D"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E33E" w14:textId="77777777" w:rsidR="003D27E1" w:rsidRDefault="00B475ED">
            <w:pPr>
              <w:jc w:val="right"/>
            </w:pPr>
            <w:r>
              <w:rPr>
                <w:rFonts w:ascii="Consolas" w:eastAsia="Consolas" w:hAnsi="Consolas" w:cs="Consolas"/>
                <w:sz w:val="16"/>
              </w:rPr>
              <w:t>94.0</w:t>
            </w:r>
          </w:p>
        </w:tc>
        <w:tc>
          <w:tcPr>
            <w:tcW w:w="1170" w:type="dxa"/>
            <w:tcBorders>
              <w:top w:val="single" w:sz="0" w:space="0" w:color="000000"/>
              <w:bottom w:val="single" w:sz="0" w:space="0" w:color="000000"/>
            </w:tcBorders>
          </w:tcPr>
          <w:p w14:paraId="5347E33F" w14:textId="77777777" w:rsidR="003D27E1" w:rsidRDefault="00B475ED">
            <w:pPr>
              <w:jc w:val="right"/>
            </w:pPr>
            <w:r>
              <w:rPr>
                <w:rFonts w:ascii="Consolas" w:eastAsia="Consolas" w:hAnsi="Consolas" w:cs="Consolas"/>
                <w:sz w:val="16"/>
              </w:rPr>
              <w:t>17.4</w:t>
            </w:r>
          </w:p>
        </w:tc>
        <w:tc>
          <w:tcPr>
            <w:tcW w:w="1170" w:type="dxa"/>
            <w:tcBorders>
              <w:top w:val="single" w:sz="0" w:space="0" w:color="000000"/>
              <w:bottom w:val="single" w:sz="0" w:space="0" w:color="000000"/>
            </w:tcBorders>
          </w:tcPr>
          <w:p w14:paraId="5347E340" w14:textId="77777777" w:rsidR="003D27E1" w:rsidRDefault="00B475ED">
            <w:pPr>
              <w:jc w:val="right"/>
            </w:pPr>
            <w:r>
              <w:rPr>
                <w:rFonts w:ascii="Consolas" w:eastAsia="Consolas" w:hAnsi="Consolas" w:cs="Consolas"/>
                <w:sz w:val="16"/>
              </w:rPr>
              <w:t>14.7</w:t>
            </w:r>
          </w:p>
        </w:tc>
        <w:tc>
          <w:tcPr>
            <w:tcW w:w="1170" w:type="dxa"/>
            <w:tcBorders>
              <w:top w:val="single" w:sz="0" w:space="0" w:color="000000"/>
              <w:bottom w:val="single" w:sz="0" w:space="0" w:color="000000"/>
            </w:tcBorders>
          </w:tcPr>
          <w:p w14:paraId="5347E341"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E342" w14:textId="77777777" w:rsidR="003D27E1" w:rsidRDefault="00B475ED">
            <w:pPr>
              <w:jc w:val="right"/>
            </w:pPr>
            <w:r>
              <w:rPr>
                <w:rFonts w:ascii="Consolas" w:eastAsia="Consolas" w:hAnsi="Consolas" w:cs="Consolas"/>
                <w:sz w:val="16"/>
              </w:rPr>
              <w:t>28.7</w:t>
            </w:r>
          </w:p>
        </w:tc>
        <w:tc>
          <w:tcPr>
            <w:tcW w:w="1170" w:type="dxa"/>
            <w:tcBorders>
              <w:top w:val="single" w:sz="0" w:space="0" w:color="000000"/>
              <w:bottom w:val="single" w:sz="0" w:space="0" w:color="000000"/>
            </w:tcBorders>
          </w:tcPr>
          <w:p w14:paraId="5347E343" w14:textId="77777777" w:rsidR="003D27E1" w:rsidRDefault="00B475ED">
            <w:pPr>
              <w:jc w:val="right"/>
            </w:pPr>
            <w:r>
              <w:rPr>
                <w:rFonts w:ascii="Consolas" w:eastAsia="Consolas" w:hAnsi="Consolas" w:cs="Consolas"/>
                <w:sz w:val="16"/>
              </w:rPr>
              <w:t>14.5</w:t>
            </w:r>
          </w:p>
        </w:tc>
      </w:tr>
    </w:tbl>
    <w:p w14:paraId="5347E345" w14:textId="77777777" w:rsidR="003D27E1" w:rsidRDefault="003D27E1"/>
    <w:p w14:paraId="5347E346" w14:textId="77777777" w:rsidR="003D27E1" w:rsidRDefault="00B475ED">
      <w:r>
        <w:br/>
      </w:r>
    </w:p>
    <w:p w14:paraId="5347E347" w14:textId="77777777" w:rsidR="003D27E1" w:rsidRDefault="00B475ED">
      <w:pPr>
        <w:shd w:val="solid" w:color="B0C4DE" w:fill="auto"/>
      </w:pPr>
      <w:proofErr w:type="spellStart"/>
      <w:r>
        <w:rPr>
          <w:b/>
          <w:sz w:val="26"/>
        </w:rPr>
        <w:lastRenderedPageBreak/>
        <w:t>exporg</w:t>
      </w:r>
      <w:proofErr w:type="spellEnd"/>
    </w:p>
    <w:p w14:paraId="5347E348" w14:textId="77777777" w:rsidR="003D27E1" w:rsidRDefault="00B475ED">
      <w:pPr>
        <w:rPr>
          <w:color w:val="4682B4"/>
        </w:rPr>
      </w:pPr>
      <w:r>
        <w:rPr>
          <w:color w:val="4682B4"/>
        </w:rPr>
        <w:t xml:space="preserve">Experience in </w:t>
      </w:r>
      <w:proofErr w:type="spellStart"/>
      <w:r>
        <w:rPr>
          <w:color w:val="4682B4"/>
        </w:rPr>
        <w:t>organisation</w:t>
      </w:r>
      <w:proofErr w:type="spellEnd"/>
      <w:r>
        <w:rPr>
          <w:color w:val="4682B4"/>
        </w:rPr>
        <w:br/>
        <w:t>&lt;years&gt;</w:t>
      </w:r>
    </w:p>
    <w:p w14:paraId="5347E349" w14:textId="77777777" w:rsidR="003D27E1" w:rsidRDefault="00B475ED">
      <w:r>
        <w:t>Tenure with current employer (years)</w:t>
      </w:r>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34B" w14:textId="77777777">
        <w:tc>
          <w:tcPr>
            <w:tcW w:w="9360" w:type="dxa"/>
          </w:tcPr>
          <w:p w14:paraId="5347E34A"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exporg</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 xml:space="preserve">Experience in </w:t>
            </w:r>
            <w:proofErr w:type="spellStart"/>
            <w:r>
              <w:rPr>
                <w:rFonts w:ascii="Consolas" w:eastAsia="Consolas" w:hAnsi="Consolas" w:cs="Consolas"/>
                <w:sz w:val="18"/>
              </w:rPr>
              <w:t>organisation</w:t>
            </w:r>
            <w:proofErr w:type="spellEnd"/>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1886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1,886,113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4.63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8.85           </w:t>
            </w:r>
          </w:p>
        </w:tc>
      </w:tr>
    </w:tbl>
    <w:p w14:paraId="5347E34C"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355" w14:textId="77777777">
        <w:tc>
          <w:tcPr>
            <w:tcW w:w="1170" w:type="dxa"/>
            <w:tcBorders>
              <w:top w:val="single" w:sz="0" w:space="0" w:color="000000"/>
              <w:bottom w:val="single" w:sz="0" w:space="0" w:color="000000"/>
            </w:tcBorders>
          </w:tcPr>
          <w:p w14:paraId="5347E34D" w14:textId="77777777" w:rsidR="003D27E1" w:rsidRDefault="003D27E1">
            <w:pPr>
              <w:jc w:val="right"/>
            </w:pPr>
          </w:p>
        </w:tc>
        <w:tc>
          <w:tcPr>
            <w:tcW w:w="1170" w:type="dxa"/>
            <w:tcBorders>
              <w:top w:val="single" w:sz="0" w:space="0" w:color="000000"/>
              <w:bottom w:val="single" w:sz="0" w:space="0" w:color="000000"/>
            </w:tcBorders>
          </w:tcPr>
          <w:p w14:paraId="5347E34E"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34F"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350"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351"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352"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353"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354" w14:textId="77777777" w:rsidR="003D27E1" w:rsidRDefault="00B475ED">
            <w:pPr>
              <w:jc w:val="right"/>
            </w:pPr>
            <w:r>
              <w:rPr>
                <w:rFonts w:ascii="Consolas" w:eastAsia="Consolas" w:hAnsi="Consolas" w:cs="Consolas"/>
                <w:sz w:val="16"/>
              </w:rPr>
              <w:t>SD</w:t>
            </w:r>
          </w:p>
        </w:tc>
      </w:tr>
      <w:tr w:rsidR="003D27E1" w14:paraId="5347E35E" w14:textId="77777777">
        <w:tc>
          <w:tcPr>
            <w:tcW w:w="1170" w:type="dxa"/>
            <w:tcBorders>
              <w:top w:val="single" w:sz="0" w:space="0" w:color="000000"/>
            </w:tcBorders>
          </w:tcPr>
          <w:p w14:paraId="5347E356"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357"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E358" w14:textId="77777777" w:rsidR="003D27E1" w:rsidRDefault="00B475ED">
            <w:pPr>
              <w:jc w:val="right"/>
            </w:pPr>
            <w:r>
              <w:rPr>
                <w:rFonts w:ascii="Consolas" w:eastAsia="Consolas" w:hAnsi="Consolas" w:cs="Consolas"/>
                <w:sz w:val="16"/>
              </w:rPr>
              <w:t>76.0</w:t>
            </w:r>
          </w:p>
        </w:tc>
        <w:tc>
          <w:tcPr>
            <w:tcW w:w="1170" w:type="dxa"/>
            <w:tcBorders>
              <w:top w:val="single" w:sz="0" w:space="0" w:color="000000"/>
            </w:tcBorders>
          </w:tcPr>
          <w:p w14:paraId="5347E359" w14:textId="77777777" w:rsidR="003D27E1" w:rsidRDefault="00B475ED">
            <w:pPr>
              <w:jc w:val="right"/>
            </w:pPr>
            <w:r>
              <w:rPr>
                <w:rFonts w:ascii="Consolas" w:eastAsia="Consolas" w:hAnsi="Consolas" w:cs="Consolas"/>
                <w:sz w:val="16"/>
              </w:rPr>
              <w:t>3.6</w:t>
            </w:r>
          </w:p>
        </w:tc>
        <w:tc>
          <w:tcPr>
            <w:tcW w:w="1170" w:type="dxa"/>
            <w:tcBorders>
              <w:top w:val="single" w:sz="0" w:space="0" w:color="000000"/>
            </w:tcBorders>
          </w:tcPr>
          <w:p w14:paraId="5347E35A" w14:textId="77777777" w:rsidR="003D27E1" w:rsidRDefault="00B475ED">
            <w:pPr>
              <w:jc w:val="right"/>
            </w:pPr>
            <w:r>
              <w:rPr>
                <w:rFonts w:ascii="Consolas" w:eastAsia="Consolas" w:hAnsi="Consolas" w:cs="Consolas"/>
                <w:sz w:val="16"/>
              </w:rPr>
              <w:t>1.0</w:t>
            </w:r>
          </w:p>
        </w:tc>
        <w:tc>
          <w:tcPr>
            <w:tcW w:w="1170" w:type="dxa"/>
            <w:tcBorders>
              <w:top w:val="single" w:sz="0" w:space="0" w:color="000000"/>
            </w:tcBorders>
          </w:tcPr>
          <w:p w14:paraId="5347E35B"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E35C" w14:textId="77777777" w:rsidR="003D27E1" w:rsidRDefault="00B475ED">
            <w:pPr>
              <w:jc w:val="right"/>
            </w:pPr>
            <w:r>
              <w:rPr>
                <w:rFonts w:ascii="Consolas" w:eastAsia="Consolas" w:hAnsi="Consolas" w:cs="Consolas"/>
                <w:sz w:val="16"/>
              </w:rPr>
              <w:t>6.0</w:t>
            </w:r>
          </w:p>
        </w:tc>
        <w:tc>
          <w:tcPr>
            <w:tcW w:w="1170" w:type="dxa"/>
            <w:tcBorders>
              <w:top w:val="single" w:sz="0" w:space="0" w:color="000000"/>
            </w:tcBorders>
          </w:tcPr>
          <w:p w14:paraId="5347E35D" w14:textId="77777777" w:rsidR="003D27E1" w:rsidRDefault="00B475ED">
            <w:pPr>
              <w:jc w:val="right"/>
            </w:pPr>
            <w:r>
              <w:rPr>
                <w:rFonts w:ascii="Consolas" w:eastAsia="Consolas" w:hAnsi="Consolas" w:cs="Consolas"/>
                <w:sz w:val="16"/>
              </w:rPr>
              <w:t>8.5</w:t>
            </w:r>
          </w:p>
        </w:tc>
      </w:tr>
      <w:tr w:rsidR="003D27E1" w14:paraId="5347E367" w14:textId="77777777">
        <w:tc>
          <w:tcPr>
            <w:tcW w:w="1170" w:type="dxa"/>
          </w:tcPr>
          <w:p w14:paraId="5347E35F" w14:textId="77777777" w:rsidR="003D27E1" w:rsidRDefault="00B475ED">
            <w:pPr>
              <w:jc w:val="right"/>
            </w:pPr>
            <w:r>
              <w:rPr>
                <w:rFonts w:ascii="Consolas" w:eastAsia="Consolas" w:hAnsi="Consolas" w:cs="Consolas"/>
                <w:sz w:val="16"/>
              </w:rPr>
              <w:t>[2] KOR</w:t>
            </w:r>
          </w:p>
        </w:tc>
        <w:tc>
          <w:tcPr>
            <w:tcW w:w="1170" w:type="dxa"/>
          </w:tcPr>
          <w:p w14:paraId="5347E360" w14:textId="77777777" w:rsidR="003D27E1" w:rsidRDefault="00B475ED">
            <w:pPr>
              <w:jc w:val="right"/>
            </w:pPr>
            <w:r>
              <w:rPr>
                <w:rFonts w:ascii="Consolas" w:eastAsia="Consolas" w:hAnsi="Consolas" w:cs="Consolas"/>
                <w:sz w:val="16"/>
              </w:rPr>
              <w:t>.</w:t>
            </w:r>
          </w:p>
        </w:tc>
        <w:tc>
          <w:tcPr>
            <w:tcW w:w="1170" w:type="dxa"/>
          </w:tcPr>
          <w:p w14:paraId="5347E361" w14:textId="77777777" w:rsidR="003D27E1" w:rsidRDefault="00B475ED">
            <w:pPr>
              <w:jc w:val="right"/>
            </w:pPr>
            <w:r>
              <w:rPr>
                <w:rFonts w:ascii="Consolas" w:eastAsia="Consolas" w:hAnsi="Consolas" w:cs="Consolas"/>
                <w:sz w:val="16"/>
              </w:rPr>
              <w:t>.</w:t>
            </w:r>
          </w:p>
        </w:tc>
        <w:tc>
          <w:tcPr>
            <w:tcW w:w="1170" w:type="dxa"/>
          </w:tcPr>
          <w:p w14:paraId="5347E362" w14:textId="77777777" w:rsidR="003D27E1" w:rsidRDefault="00B475ED">
            <w:pPr>
              <w:jc w:val="right"/>
            </w:pPr>
            <w:r>
              <w:rPr>
                <w:rFonts w:ascii="Consolas" w:eastAsia="Consolas" w:hAnsi="Consolas" w:cs="Consolas"/>
                <w:sz w:val="16"/>
              </w:rPr>
              <w:t>.</w:t>
            </w:r>
          </w:p>
        </w:tc>
        <w:tc>
          <w:tcPr>
            <w:tcW w:w="1170" w:type="dxa"/>
          </w:tcPr>
          <w:p w14:paraId="5347E363" w14:textId="77777777" w:rsidR="003D27E1" w:rsidRDefault="00B475ED">
            <w:pPr>
              <w:jc w:val="right"/>
            </w:pPr>
            <w:r>
              <w:rPr>
                <w:rFonts w:ascii="Consolas" w:eastAsia="Consolas" w:hAnsi="Consolas" w:cs="Consolas"/>
                <w:sz w:val="16"/>
              </w:rPr>
              <w:t>.</w:t>
            </w:r>
          </w:p>
        </w:tc>
        <w:tc>
          <w:tcPr>
            <w:tcW w:w="1170" w:type="dxa"/>
          </w:tcPr>
          <w:p w14:paraId="5347E364" w14:textId="77777777" w:rsidR="003D27E1" w:rsidRDefault="00B475ED">
            <w:pPr>
              <w:jc w:val="right"/>
            </w:pPr>
            <w:r>
              <w:rPr>
                <w:rFonts w:ascii="Consolas" w:eastAsia="Consolas" w:hAnsi="Consolas" w:cs="Consolas"/>
                <w:sz w:val="16"/>
              </w:rPr>
              <w:t>.</w:t>
            </w:r>
          </w:p>
        </w:tc>
        <w:tc>
          <w:tcPr>
            <w:tcW w:w="1170" w:type="dxa"/>
          </w:tcPr>
          <w:p w14:paraId="5347E365" w14:textId="77777777" w:rsidR="003D27E1" w:rsidRDefault="00B475ED">
            <w:pPr>
              <w:jc w:val="right"/>
            </w:pPr>
            <w:r>
              <w:rPr>
                <w:rFonts w:ascii="Consolas" w:eastAsia="Consolas" w:hAnsi="Consolas" w:cs="Consolas"/>
                <w:sz w:val="16"/>
              </w:rPr>
              <w:t>.</w:t>
            </w:r>
          </w:p>
        </w:tc>
        <w:tc>
          <w:tcPr>
            <w:tcW w:w="1170" w:type="dxa"/>
          </w:tcPr>
          <w:p w14:paraId="5347E366" w14:textId="77777777" w:rsidR="003D27E1" w:rsidRDefault="00B475ED">
            <w:pPr>
              <w:jc w:val="right"/>
            </w:pPr>
            <w:r>
              <w:rPr>
                <w:rFonts w:ascii="Consolas" w:eastAsia="Consolas" w:hAnsi="Consolas" w:cs="Consolas"/>
                <w:sz w:val="16"/>
              </w:rPr>
              <w:t>.</w:t>
            </w:r>
          </w:p>
        </w:tc>
      </w:tr>
      <w:tr w:rsidR="003D27E1" w14:paraId="5347E370" w14:textId="77777777">
        <w:tc>
          <w:tcPr>
            <w:tcW w:w="1170" w:type="dxa"/>
          </w:tcPr>
          <w:p w14:paraId="5347E368" w14:textId="77777777" w:rsidR="003D27E1" w:rsidRDefault="00B475ED">
            <w:pPr>
              <w:jc w:val="right"/>
            </w:pPr>
            <w:r>
              <w:rPr>
                <w:rFonts w:ascii="Consolas" w:eastAsia="Consolas" w:hAnsi="Consolas" w:cs="Consolas"/>
                <w:sz w:val="16"/>
              </w:rPr>
              <w:t>[3] USA</w:t>
            </w:r>
          </w:p>
        </w:tc>
        <w:tc>
          <w:tcPr>
            <w:tcW w:w="1170" w:type="dxa"/>
          </w:tcPr>
          <w:p w14:paraId="5347E369" w14:textId="77777777" w:rsidR="003D27E1" w:rsidRDefault="00B475ED">
            <w:pPr>
              <w:jc w:val="right"/>
            </w:pPr>
            <w:r>
              <w:rPr>
                <w:rFonts w:ascii="Consolas" w:eastAsia="Consolas" w:hAnsi="Consolas" w:cs="Consolas"/>
                <w:sz w:val="16"/>
              </w:rPr>
              <w:t>0.0</w:t>
            </w:r>
          </w:p>
        </w:tc>
        <w:tc>
          <w:tcPr>
            <w:tcW w:w="1170" w:type="dxa"/>
          </w:tcPr>
          <w:p w14:paraId="5347E36A" w14:textId="77777777" w:rsidR="003D27E1" w:rsidRDefault="00B475ED">
            <w:pPr>
              <w:jc w:val="right"/>
            </w:pPr>
            <w:r>
              <w:rPr>
                <w:rFonts w:ascii="Consolas" w:eastAsia="Consolas" w:hAnsi="Consolas" w:cs="Consolas"/>
                <w:sz w:val="16"/>
              </w:rPr>
              <w:t>81.5</w:t>
            </w:r>
          </w:p>
        </w:tc>
        <w:tc>
          <w:tcPr>
            <w:tcW w:w="1170" w:type="dxa"/>
          </w:tcPr>
          <w:p w14:paraId="5347E36B" w14:textId="77777777" w:rsidR="003D27E1" w:rsidRDefault="00B475ED">
            <w:pPr>
              <w:jc w:val="right"/>
            </w:pPr>
            <w:r>
              <w:rPr>
                <w:rFonts w:ascii="Consolas" w:eastAsia="Consolas" w:hAnsi="Consolas" w:cs="Consolas"/>
                <w:sz w:val="16"/>
              </w:rPr>
              <w:t>3.8</w:t>
            </w:r>
          </w:p>
        </w:tc>
        <w:tc>
          <w:tcPr>
            <w:tcW w:w="1170" w:type="dxa"/>
          </w:tcPr>
          <w:p w14:paraId="5347E36C" w14:textId="77777777" w:rsidR="003D27E1" w:rsidRDefault="00B475ED">
            <w:pPr>
              <w:jc w:val="right"/>
            </w:pPr>
            <w:r>
              <w:rPr>
                <w:rFonts w:ascii="Consolas" w:eastAsia="Consolas" w:hAnsi="Consolas" w:cs="Consolas"/>
                <w:sz w:val="16"/>
              </w:rPr>
              <w:t>0.1</w:t>
            </w:r>
          </w:p>
        </w:tc>
        <w:tc>
          <w:tcPr>
            <w:tcW w:w="1170" w:type="dxa"/>
          </w:tcPr>
          <w:p w14:paraId="5347E36D" w14:textId="77777777" w:rsidR="003D27E1" w:rsidRDefault="00B475ED">
            <w:pPr>
              <w:jc w:val="right"/>
            </w:pPr>
            <w:r>
              <w:rPr>
                <w:rFonts w:ascii="Consolas" w:eastAsia="Consolas" w:hAnsi="Consolas" w:cs="Consolas"/>
                <w:sz w:val="16"/>
              </w:rPr>
              <w:t>0.0</w:t>
            </w:r>
          </w:p>
        </w:tc>
        <w:tc>
          <w:tcPr>
            <w:tcW w:w="1170" w:type="dxa"/>
          </w:tcPr>
          <w:p w14:paraId="5347E36E" w14:textId="77777777" w:rsidR="003D27E1" w:rsidRDefault="00B475ED">
            <w:pPr>
              <w:jc w:val="right"/>
            </w:pPr>
            <w:r>
              <w:rPr>
                <w:rFonts w:ascii="Consolas" w:eastAsia="Consolas" w:hAnsi="Consolas" w:cs="Consolas"/>
                <w:sz w:val="16"/>
              </w:rPr>
              <w:t>5.0</w:t>
            </w:r>
          </w:p>
        </w:tc>
        <w:tc>
          <w:tcPr>
            <w:tcW w:w="1170" w:type="dxa"/>
          </w:tcPr>
          <w:p w14:paraId="5347E36F" w14:textId="77777777" w:rsidR="003D27E1" w:rsidRDefault="00B475ED">
            <w:pPr>
              <w:jc w:val="right"/>
            </w:pPr>
            <w:r>
              <w:rPr>
                <w:rFonts w:ascii="Consolas" w:eastAsia="Consolas" w:hAnsi="Consolas" w:cs="Consolas"/>
                <w:sz w:val="16"/>
              </w:rPr>
              <w:t>6.8</w:t>
            </w:r>
          </w:p>
        </w:tc>
      </w:tr>
      <w:tr w:rsidR="003D27E1" w14:paraId="5347E379" w14:textId="77777777">
        <w:tc>
          <w:tcPr>
            <w:tcW w:w="1170" w:type="dxa"/>
          </w:tcPr>
          <w:p w14:paraId="5347E371" w14:textId="77777777" w:rsidR="003D27E1" w:rsidRDefault="00B475ED">
            <w:pPr>
              <w:jc w:val="right"/>
            </w:pPr>
            <w:r>
              <w:rPr>
                <w:rFonts w:ascii="Consolas" w:eastAsia="Consolas" w:hAnsi="Consolas" w:cs="Consolas"/>
                <w:sz w:val="16"/>
              </w:rPr>
              <w:t>[5] SWT</w:t>
            </w:r>
          </w:p>
        </w:tc>
        <w:tc>
          <w:tcPr>
            <w:tcW w:w="1170" w:type="dxa"/>
          </w:tcPr>
          <w:p w14:paraId="5347E372" w14:textId="77777777" w:rsidR="003D27E1" w:rsidRDefault="00B475ED">
            <w:pPr>
              <w:jc w:val="right"/>
            </w:pPr>
            <w:r>
              <w:rPr>
                <w:rFonts w:ascii="Consolas" w:eastAsia="Consolas" w:hAnsi="Consolas" w:cs="Consolas"/>
                <w:sz w:val="16"/>
              </w:rPr>
              <w:t>.</w:t>
            </w:r>
          </w:p>
        </w:tc>
        <w:tc>
          <w:tcPr>
            <w:tcW w:w="1170" w:type="dxa"/>
          </w:tcPr>
          <w:p w14:paraId="5347E373" w14:textId="77777777" w:rsidR="003D27E1" w:rsidRDefault="00B475ED">
            <w:pPr>
              <w:jc w:val="right"/>
            </w:pPr>
            <w:r>
              <w:rPr>
                <w:rFonts w:ascii="Consolas" w:eastAsia="Consolas" w:hAnsi="Consolas" w:cs="Consolas"/>
                <w:sz w:val="16"/>
              </w:rPr>
              <w:t>.</w:t>
            </w:r>
          </w:p>
        </w:tc>
        <w:tc>
          <w:tcPr>
            <w:tcW w:w="1170" w:type="dxa"/>
          </w:tcPr>
          <w:p w14:paraId="5347E374" w14:textId="77777777" w:rsidR="003D27E1" w:rsidRDefault="00B475ED">
            <w:pPr>
              <w:jc w:val="right"/>
            </w:pPr>
            <w:r>
              <w:rPr>
                <w:rFonts w:ascii="Consolas" w:eastAsia="Consolas" w:hAnsi="Consolas" w:cs="Consolas"/>
                <w:sz w:val="16"/>
              </w:rPr>
              <w:t>.</w:t>
            </w:r>
          </w:p>
        </w:tc>
        <w:tc>
          <w:tcPr>
            <w:tcW w:w="1170" w:type="dxa"/>
          </w:tcPr>
          <w:p w14:paraId="5347E375" w14:textId="77777777" w:rsidR="003D27E1" w:rsidRDefault="00B475ED">
            <w:pPr>
              <w:jc w:val="right"/>
            </w:pPr>
            <w:r>
              <w:rPr>
                <w:rFonts w:ascii="Consolas" w:eastAsia="Consolas" w:hAnsi="Consolas" w:cs="Consolas"/>
                <w:sz w:val="16"/>
              </w:rPr>
              <w:t>.</w:t>
            </w:r>
          </w:p>
        </w:tc>
        <w:tc>
          <w:tcPr>
            <w:tcW w:w="1170" w:type="dxa"/>
          </w:tcPr>
          <w:p w14:paraId="5347E376" w14:textId="77777777" w:rsidR="003D27E1" w:rsidRDefault="00B475ED">
            <w:pPr>
              <w:jc w:val="right"/>
            </w:pPr>
            <w:r>
              <w:rPr>
                <w:rFonts w:ascii="Consolas" w:eastAsia="Consolas" w:hAnsi="Consolas" w:cs="Consolas"/>
                <w:sz w:val="16"/>
              </w:rPr>
              <w:t>.</w:t>
            </w:r>
          </w:p>
        </w:tc>
        <w:tc>
          <w:tcPr>
            <w:tcW w:w="1170" w:type="dxa"/>
          </w:tcPr>
          <w:p w14:paraId="5347E377" w14:textId="77777777" w:rsidR="003D27E1" w:rsidRDefault="00B475ED">
            <w:pPr>
              <w:jc w:val="right"/>
            </w:pPr>
            <w:r>
              <w:rPr>
                <w:rFonts w:ascii="Consolas" w:eastAsia="Consolas" w:hAnsi="Consolas" w:cs="Consolas"/>
                <w:sz w:val="16"/>
              </w:rPr>
              <w:t>.</w:t>
            </w:r>
          </w:p>
        </w:tc>
        <w:tc>
          <w:tcPr>
            <w:tcW w:w="1170" w:type="dxa"/>
          </w:tcPr>
          <w:p w14:paraId="5347E378" w14:textId="77777777" w:rsidR="003D27E1" w:rsidRDefault="00B475ED">
            <w:pPr>
              <w:jc w:val="right"/>
            </w:pPr>
            <w:r>
              <w:rPr>
                <w:rFonts w:ascii="Consolas" w:eastAsia="Consolas" w:hAnsi="Consolas" w:cs="Consolas"/>
                <w:sz w:val="16"/>
              </w:rPr>
              <w:t>.</w:t>
            </w:r>
          </w:p>
        </w:tc>
      </w:tr>
      <w:tr w:rsidR="003D27E1" w14:paraId="5347E382" w14:textId="77777777">
        <w:tc>
          <w:tcPr>
            <w:tcW w:w="1170" w:type="dxa"/>
          </w:tcPr>
          <w:p w14:paraId="5347E37A" w14:textId="77777777" w:rsidR="003D27E1" w:rsidRDefault="00B475ED">
            <w:pPr>
              <w:jc w:val="right"/>
            </w:pPr>
            <w:r>
              <w:rPr>
                <w:rFonts w:ascii="Consolas" w:eastAsia="Consolas" w:hAnsi="Consolas" w:cs="Consolas"/>
                <w:sz w:val="16"/>
              </w:rPr>
              <w:t>[6] GER</w:t>
            </w:r>
          </w:p>
        </w:tc>
        <w:tc>
          <w:tcPr>
            <w:tcW w:w="1170" w:type="dxa"/>
          </w:tcPr>
          <w:p w14:paraId="5347E37B" w14:textId="77777777" w:rsidR="003D27E1" w:rsidRDefault="00B475ED">
            <w:pPr>
              <w:jc w:val="right"/>
            </w:pPr>
            <w:r>
              <w:rPr>
                <w:rFonts w:ascii="Consolas" w:eastAsia="Consolas" w:hAnsi="Consolas" w:cs="Consolas"/>
                <w:sz w:val="16"/>
              </w:rPr>
              <w:t>-3.0</w:t>
            </w:r>
          </w:p>
        </w:tc>
        <w:tc>
          <w:tcPr>
            <w:tcW w:w="1170" w:type="dxa"/>
          </w:tcPr>
          <w:p w14:paraId="5347E37C" w14:textId="77777777" w:rsidR="003D27E1" w:rsidRDefault="00B475ED">
            <w:pPr>
              <w:jc w:val="right"/>
            </w:pPr>
            <w:r>
              <w:rPr>
                <w:rFonts w:ascii="Consolas" w:eastAsia="Consolas" w:hAnsi="Consolas" w:cs="Consolas"/>
                <w:sz w:val="16"/>
              </w:rPr>
              <w:t>67.8</w:t>
            </w:r>
          </w:p>
        </w:tc>
        <w:tc>
          <w:tcPr>
            <w:tcW w:w="1170" w:type="dxa"/>
          </w:tcPr>
          <w:p w14:paraId="5347E37D" w14:textId="77777777" w:rsidR="003D27E1" w:rsidRDefault="00B475ED">
            <w:pPr>
              <w:jc w:val="right"/>
            </w:pPr>
            <w:r>
              <w:rPr>
                <w:rFonts w:ascii="Consolas" w:eastAsia="Consolas" w:hAnsi="Consolas" w:cs="Consolas"/>
                <w:sz w:val="16"/>
              </w:rPr>
              <w:t>5.0</w:t>
            </w:r>
          </w:p>
        </w:tc>
        <w:tc>
          <w:tcPr>
            <w:tcW w:w="1170" w:type="dxa"/>
          </w:tcPr>
          <w:p w14:paraId="5347E37E" w14:textId="77777777" w:rsidR="003D27E1" w:rsidRDefault="00B475ED">
            <w:pPr>
              <w:jc w:val="right"/>
            </w:pPr>
            <w:r>
              <w:rPr>
                <w:rFonts w:ascii="Consolas" w:eastAsia="Consolas" w:hAnsi="Consolas" w:cs="Consolas"/>
                <w:sz w:val="16"/>
              </w:rPr>
              <w:t>1.0</w:t>
            </w:r>
          </w:p>
        </w:tc>
        <w:tc>
          <w:tcPr>
            <w:tcW w:w="1170" w:type="dxa"/>
          </w:tcPr>
          <w:p w14:paraId="5347E37F" w14:textId="77777777" w:rsidR="003D27E1" w:rsidRDefault="00B475ED">
            <w:pPr>
              <w:jc w:val="right"/>
            </w:pPr>
            <w:r>
              <w:rPr>
                <w:rFonts w:ascii="Consolas" w:eastAsia="Consolas" w:hAnsi="Consolas" w:cs="Consolas"/>
                <w:sz w:val="16"/>
              </w:rPr>
              <w:t>-2.0</w:t>
            </w:r>
          </w:p>
        </w:tc>
        <w:tc>
          <w:tcPr>
            <w:tcW w:w="1170" w:type="dxa"/>
          </w:tcPr>
          <w:p w14:paraId="5347E380" w14:textId="77777777" w:rsidR="003D27E1" w:rsidRDefault="00B475ED">
            <w:pPr>
              <w:jc w:val="right"/>
            </w:pPr>
            <w:r>
              <w:rPr>
                <w:rFonts w:ascii="Consolas" w:eastAsia="Consolas" w:hAnsi="Consolas" w:cs="Consolas"/>
                <w:sz w:val="16"/>
              </w:rPr>
              <w:t>8.5</w:t>
            </w:r>
          </w:p>
        </w:tc>
        <w:tc>
          <w:tcPr>
            <w:tcW w:w="1170" w:type="dxa"/>
          </w:tcPr>
          <w:p w14:paraId="5347E381" w14:textId="77777777" w:rsidR="003D27E1" w:rsidRDefault="00B475ED">
            <w:pPr>
              <w:jc w:val="right"/>
            </w:pPr>
            <w:r>
              <w:rPr>
                <w:rFonts w:ascii="Consolas" w:eastAsia="Consolas" w:hAnsi="Consolas" w:cs="Consolas"/>
                <w:sz w:val="16"/>
              </w:rPr>
              <w:t>9.7</w:t>
            </w:r>
          </w:p>
        </w:tc>
      </w:tr>
      <w:tr w:rsidR="003D27E1" w14:paraId="5347E38B" w14:textId="77777777">
        <w:tc>
          <w:tcPr>
            <w:tcW w:w="1170" w:type="dxa"/>
          </w:tcPr>
          <w:p w14:paraId="5347E383" w14:textId="77777777" w:rsidR="003D27E1" w:rsidRDefault="00B475ED">
            <w:pPr>
              <w:jc w:val="right"/>
            </w:pPr>
            <w:r>
              <w:rPr>
                <w:rFonts w:ascii="Consolas" w:eastAsia="Consolas" w:hAnsi="Consolas" w:cs="Consolas"/>
                <w:sz w:val="16"/>
              </w:rPr>
              <w:t>[7] UK</w:t>
            </w:r>
          </w:p>
        </w:tc>
        <w:tc>
          <w:tcPr>
            <w:tcW w:w="1170" w:type="dxa"/>
          </w:tcPr>
          <w:p w14:paraId="5347E384" w14:textId="77777777" w:rsidR="003D27E1" w:rsidRDefault="00B475ED">
            <w:pPr>
              <w:jc w:val="right"/>
            </w:pPr>
            <w:r>
              <w:rPr>
                <w:rFonts w:ascii="Consolas" w:eastAsia="Consolas" w:hAnsi="Consolas" w:cs="Consolas"/>
                <w:sz w:val="16"/>
              </w:rPr>
              <w:t>.</w:t>
            </w:r>
          </w:p>
        </w:tc>
        <w:tc>
          <w:tcPr>
            <w:tcW w:w="1170" w:type="dxa"/>
          </w:tcPr>
          <w:p w14:paraId="5347E385" w14:textId="77777777" w:rsidR="003D27E1" w:rsidRDefault="00B475ED">
            <w:pPr>
              <w:jc w:val="right"/>
            </w:pPr>
            <w:r>
              <w:rPr>
                <w:rFonts w:ascii="Consolas" w:eastAsia="Consolas" w:hAnsi="Consolas" w:cs="Consolas"/>
                <w:sz w:val="16"/>
              </w:rPr>
              <w:t>.</w:t>
            </w:r>
          </w:p>
        </w:tc>
        <w:tc>
          <w:tcPr>
            <w:tcW w:w="1170" w:type="dxa"/>
          </w:tcPr>
          <w:p w14:paraId="5347E386" w14:textId="77777777" w:rsidR="003D27E1" w:rsidRDefault="00B475ED">
            <w:pPr>
              <w:jc w:val="right"/>
            </w:pPr>
            <w:r>
              <w:rPr>
                <w:rFonts w:ascii="Consolas" w:eastAsia="Consolas" w:hAnsi="Consolas" w:cs="Consolas"/>
                <w:sz w:val="16"/>
              </w:rPr>
              <w:t>.</w:t>
            </w:r>
          </w:p>
        </w:tc>
        <w:tc>
          <w:tcPr>
            <w:tcW w:w="1170" w:type="dxa"/>
          </w:tcPr>
          <w:p w14:paraId="5347E387" w14:textId="77777777" w:rsidR="003D27E1" w:rsidRDefault="00B475ED">
            <w:pPr>
              <w:jc w:val="right"/>
            </w:pPr>
            <w:r>
              <w:rPr>
                <w:rFonts w:ascii="Consolas" w:eastAsia="Consolas" w:hAnsi="Consolas" w:cs="Consolas"/>
                <w:sz w:val="16"/>
              </w:rPr>
              <w:t>.</w:t>
            </w:r>
          </w:p>
        </w:tc>
        <w:tc>
          <w:tcPr>
            <w:tcW w:w="1170" w:type="dxa"/>
          </w:tcPr>
          <w:p w14:paraId="5347E388" w14:textId="77777777" w:rsidR="003D27E1" w:rsidRDefault="00B475ED">
            <w:pPr>
              <w:jc w:val="right"/>
            </w:pPr>
            <w:r>
              <w:rPr>
                <w:rFonts w:ascii="Consolas" w:eastAsia="Consolas" w:hAnsi="Consolas" w:cs="Consolas"/>
                <w:sz w:val="16"/>
              </w:rPr>
              <w:t>.</w:t>
            </w:r>
          </w:p>
        </w:tc>
        <w:tc>
          <w:tcPr>
            <w:tcW w:w="1170" w:type="dxa"/>
          </w:tcPr>
          <w:p w14:paraId="5347E389" w14:textId="77777777" w:rsidR="003D27E1" w:rsidRDefault="00B475ED">
            <w:pPr>
              <w:jc w:val="right"/>
            </w:pPr>
            <w:r>
              <w:rPr>
                <w:rFonts w:ascii="Consolas" w:eastAsia="Consolas" w:hAnsi="Consolas" w:cs="Consolas"/>
                <w:sz w:val="16"/>
              </w:rPr>
              <w:t>.</w:t>
            </w:r>
          </w:p>
        </w:tc>
        <w:tc>
          <w:tcPr>
            <w:tcW w:w="1170" w:type="dxa"/>
          </w:tcPr>
          <w:p w14:paraId="5347E38A" w14:textId="77777777" w:rsidR="003D27E1" w:rsidRDefault="00B475ED">
            <w:pPr>
              <w:jc w:val="right"/>
            </w:pPr>
            <w:r>
              <w:rPr>
                <w:rFonts w:ascii="Consolas" w:eastAsia="Consolas" w:hAnsi="Consolas" w:cs="Consolas"/>
                <w:sz w:val="16"/>
              </w:rPr>
              <w:t>.</w:t>
            </w:r>
          </w:p>
        </w:tc>
      </w:tr>
      <w:tr w:rsidR="003D27E1" w14:paraId="5347E394" w14:textId="77777777">
        <w:tc>
          <w:tcPr>
            <w:tcW w:w="1170" w:type="dxa"/>
            <w:tcBorders>
              <w:bottom w:val="single" w:sz="0" w:space="0" w:color="000000"/>
            </w:tcBorders>
          </w:tcPr>
          <w:p w14:paraId="5347E38C"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38D" w14:textId="77777777" w:rsidR="003D27E1" w:rsidRDefault="00B475ED">
            <w:pPr>
              <w:jc w:val="right"/>
            </w:pPr>
            <w:r>
              <w:rPr>
                <w:rFonts w:ascii="Consolas" w:eastAsia="Consolas" w:hAnsi="Consolas" w:cs="Consolas"/>
                <w:sz w:val="16"/>
              </w:rPr>
              <w:t>0.0</w:t>
            </w:r>
          </w:p>
        </w:tc>
        <w:tc>
          <w:tcPr>
            <w:tcW w:w="1170" w:type="dxa"/>
            <w:tcBorders>
              <w:bottom w:val="single" w:sz="0" w:space="0" w:color="000000"/>
            </w:tcBorders>
          </w:tcPr>
          <w:p w14:paraId="5347E38E" w14:textId="77777777" w:rsidR="003D27E1" w:rsidRDefault="00B475ED">
            <w:pPr>
              <w:jc w:val="right"/>
            </w:pPr>
            <w:r>
              <w:rPr>
                <w:rFonts w:ascii="Consolas" w:eastAsia="Consolas" w:hAnsi="Consolas" w:cs="Consolas"/>
                <w:sz w:val="16"/>
              </w:rPr>
              <w:t>63.0</w:t>
            </w:r>
          </w:p>
        </w:tc>
        <w:tc>
          <w:tcPr>
            <w:tcW w:w="1170" w:type="dxa"/>
            <w:tcBorders>
              <w:bottom w:val="single" w:sz="0" w:space="0" w:color="000000"/>
            </w:tcBorders>
          </w:tcPr>
          <w:p w14:paraId="5347E38F" w14:textId="77777777" w:rsidR="003D27E1" w:rsidRDefault="00B475ED">
            <w:pPr>
              <w:jc w:val="right"/>
            </w:pPr>
            <w:r>
              <w:rPr>
                <w:rFonts w:ascii="Consolas" w:eastAsia="Consolas" w:hAnsi="Consolas" w:cs="Consolas"/>
                <w:sz w:val="16"/>
              </w:rPr>
              <w:t>11.2</w:t>
            </w:r>
          </w:p>
        </w:tc>
        <w:tc>
          <w:tcPr>
            <w:tcW w:w="1170" w:type="dxa"/>
            <w:tcBorders>
              <w:bottom w:val="single" w:sz="0" w:space="0" w:color="000000"/>
            </w:tcBorders>
          </w:tcPr>
          <w:p w14:paraId="5347E390" w14:textId="77777777" w:rsidR="003D27E1" w:rsidRDefault="00B475ED">
            <w:pPr>
              <w:jc w:val="right"/>
            </w:pPr>
            <w:r>
              <w:rPr>
                <w:rFonts w:ascii="Consolas" w:eastAsia="Consolas" w:hAnsi="Consolas" w:cs="Consolas"/>
                <w:sz w:val="16"/>
              </w:rPr>
              <w:t>8.0</w:t>
            </w:r>
          </w:p>
        </w:tc>
        <w:tc>
          <w:tcPr>
            <w:tcW w:w="1170" w:type="dxa"/>
            <w:tcBorders>
              <w:bottom w:val="single" w:sz="0" w:space="0" w:color="000000"/>
            </w:tcBorders>
          </w:tcPr>
          <w:p w14:paraId="5347E391" w14:textId="77777777" w:rsidR="003D27E1" w:rsidRDefault="00B475ED">
            <w:pPr>
              <w:jc w:val="right"/>
            </w:pPr>
            <w:r>
              <w:rPr>
                <w:rFonts w:ascii="Consolas" w:eastAsia="Consolas" w:hAnsi="Consolas" w:cs="Consolas"/>
                <w:sz w:val="16"/>
              </w:rPr>
              <w:t>3.0</w:t>
            </w:r>
          </w:p>
        </w:tc>
        <w:tc>
          <w:tcPr>
            <w:tcW w:w="1170" w:type="dxa"/>
            <w:tcBorders>
              <w:bottom w:val="single" w:sz="0" w:space="0" w:color="000000"/>
            </w:tcBorders>
          </w:tcPr>
          <w:p w14:paraId="5347E392" w14:textId="77777777" w:rsidR="003D27E1" w:rsidRDefault="00B475ED">
            <w:pPr>
              <w:jc w:val="right"/>
            </w:pPr>
            <w:r>
              <w:rPr>
                <w:rFonts w:ascii="Consolas" w:eastAsia="Consolas" w:hAnsi="Consolas" w:cs="Consolas"/>
                <w:sz w:val="16"/>
              </w:rPr>
              <w:t>17.0</w:t>
            </w:r>
          </w:p>
        </w:tc>
        <w:tc>
          <w:tcPr>
            <w:tcW w:w="1170" w:type="dxa"/>
            <w:tcBorders>
              <w:bottom w:val="single" w:sz="0" w:space="0" w:color="000000"/>
            </w:tcBorders>
          </w:tcPr>
          <w:p w14:paraId="5347E393" w14:textId="77777777" w:rsidR="003D27E1" w:rsidRDefault="00B475ED">
            <w:pPr>
              <w:jc w:val="right"/>
            </w:pPr>
            <w:r>
              <w:rPr>
                <w:rFonts w:ascii="Consolas" w:eastAsia="Consolas" w:hAnsi="Consolas" w:cs="Consolas"/>
                <w:sz w:val="16"/>
              </w:rPr>
              <w:t>10.8</w:t>
            </w:r>
          </w:p>
        </w:tc>
      </w:tr>
      <w:tr w:rsidR="003D27E1" w14:paraId="5347E39D" w14:textId="77777777">
        <w:tc>
          <w:tcPr>
            <w:tcW w:w="1170" w:type="dxa"/>
            <w:tcBorders>
              <w:top w:val="single" w:sz="0" w:space="0" w:color="000000"/>
              <w:bottom w:val="single" w:sz="0" w:space="0" w:color="000000"/>
            </w:tcBorders>
          </w:tcPr>
          <w:p w14:paraId="5347E395"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396"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E397" w14:textId="77777777" w:rsidR="003D27E1" w:rsidRDefault="00B475ED">
            <w:pPr>
              <w:jc w:val="right"/>
            </w:pPr>
            <w:r>
              <w:rPr>
                <w:rFonts w:ascii="Consolas" w:eastAsia="Consolas" w:hAnsi="Consolas" w:cs="Consolas"/>
                <w:sz w:val="16"/>
              </w:rPr>
              <w:t>81.5</w:t>
            </w:r>
          </w:p>
        </w:tc>
        <w:tc>
          <w:tcPr>
            <w:tcW w:w="1170" w:type="dxa"/>
            <w:tcBorders>
              <w:top w:val="single" w:sz="0" w:space="0" w:color="000000"/>
              <w:bottom w:val="single" w:sz="0" w:space="0" w:color="000000"/>
            </w:tcBorders>
          </w:tcPr>
          <w:p w14:paraId="5347E398" w14:textId="77777777" w:rsidR="003D27E1" w:rsidRDefault="00B475ED">
            <w:pPr>
              <w:jc w:val="right"/>
            </w:pPr>
            <w:r>
              <w:rPr>
                <w:rFonts w:ascii="Consolas" w:eastAsia="Consolas" w:hAnsi="Consolas" w:cs="Consolas"/>
                <w:sz w:val="16"/>
              </w:rPr>
              <w:t>4.6</w:t>
            </w:r>
          </w:p>
        </w:tc>
        <w:tc>
          <w:tcPr>
            <w:tcW w:w="1170" w:type="dxa"/>
            <w:tcBorders>
              <w:top w:val="single" w:sz="0" w:space="0" w:color="000000"/>
              <w:bottom w:val="single" w:sz="0" w:space="0" w:color="000000"/>
            </w:tcBorders>
          </w:tcPr>
          <w:p w14:paraId="5347E399" w14:textId="77777777" w:rsidR="003D27E1" w:rsidRDefault="00B475ED">
            <w:pPr>
              <w:jc w:val="right"/>
            </w:pPr>
            <w:r>
              <w:rPr>
                <w:rFonts w:ascii="Consolas" w:eastAsia="Consolas" w:hAnsi="Consolas" w:cs="Consolas"/>
                <w:sz w:val="16"/>
              </w:rPr>
              <w:t>0.9</w:t>
            </w:r>
          </w:p>
        </w:tc>
        <w:tc>
          <w:tcPr>
            <w:tcW w:w="1170" w:type="dxa"/>
            <w:tcBorders>
              <w:top w:val="single" w:sz="0" w:space="0" w:color="000000"/>
              <w:bottom w:val="single" w:sz="0" w:space="0" w:color="000000"/>
            </w:tcBorders>
          </w:tcPr>
          <w:p w14:paraId="5347E39A" w14:textId="77777777" w:rsidR="003D27E1" w:rsidRDefault="00B475ED">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5347E39B" w14:textId="77777777" w:rsidR="003D27E1" w:rsidRDefault="00B475ED">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5347E39C" w14:textId="77777777" w:rsidR="003D27E1" w:rsidRDefault="00B475ED">
            <w:pPr>
              <w:jc w:val="right"/>
            </w:pPr>
            <w:r>
              <w:rPr>
                <w:rFonts w:ascii="Consolas" w:eastAsia="Consolas" w:hAnsi="Consolas" w:cs="Consolas"/>
                <w:sz w:val="16"/>
              </w:rPr>
              <w:t>8.8</w:t>
            </w:r>
          </w:p>
        </w:tc>
      </w:tr>
    </w:tbl>
    <w:p w14:paraId="5347E39E" w14:textId="77777777" w:rsidR="003D27E1" w:rsidRDefault="003D27E1"/>
    <w:p w14:paraId="5347E39F" w14:textId="77777777" w:rsidR="003D27E1" w:rsidRDefault="00B475ED">
      <w:r>
        <w:br/>
      </w:r>
    </w:p>
    <w:p w14:paraId="5347E3A0" w14:textId="77777777" w:rsidR="003D27E1" w:rsidRDefault="00B475ED">
      <w:pPr>
        <w:shd w:val="solid" w:color="B0C4DE" w:fill="auto"/>
      </w:pPr>
      <w:proofErr w:type="spellStart"/>
      <w:r>
        <w:rPr>
          <w:b/>
          <w:sz w:val="26"/>
        </w:rPr>
        <w:t>expft</w:t>
      </w:r>
      <w:proofErr w:type="spellEnd"/>
    </w:p>
    <w:p w14:paraId="5347E3A1" w14:textId="77777777" w:rsidR="003D27E1" w:rsidRDefault="00B475ED">
      <w:pPr>
        <w:rPr>
          <w:color w:val="4682B4"/>
        </w:rPr>
      </w:pPr>
      <w:r>
        <w:rPr>
          <w:color w:val="4682B4"/>
        </w:rPr>
        <w:t>Labor market experience: full time</w:t>
      </w:r>
      <w:r>
        <w:rPr>
          <w:color w:val="4682B4"/>
        </w:rPr>
        <w:br/>
        <w:t>&lt;years&gt;</w:t>
      </w:r>
    </w:p>
    <w:p w14:paraId="5347E3A2" w14:textId="77777777" w:rsidR="003D27E1" w:rsidRDefault="00B475ED">
      <w:r>
        <w:t>Only for Germany and US</w:t>
      </w:r>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3A4" w14:textId="77777777">
        <w:tc>
          <w:tcPr>
            <w:tcW w:w="9360" w:type="dxa"/>
          </w:tcPr>
          <w:p w14:paraId="5347E3A3"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expft</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Labor market experience: full time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699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1,810,574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13.44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13.40          </w:t>
            </w:r>
          </w:p>
        </w:tc>
      </w:tr>
    </w:tbl>
    <w:p w14:paraId="5347E3A5"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3AE" w14:textId="77777777">
        <w:tc>
          <w:tcPr>
            <w:tcW w:w="1170" w:type="dxa"/>
            <w:tcBorders>
              <w:top w:val="single" w:sz="0" w:space="0" w:color="000000"/>
              <w:bottom w:val="single" w:sz="0" w:space="0" w:color="000000"/>
            </w:tcBorders>
          </w:tcPr>
          <w:p w14:paraId="5347E3A6" w14:textId="77777777" w:rsidR="003D27E1" w:rsidRDefault="003D27E1">
            <w:pPr>
              <w:jc w:val="right"/>
            </w:pPr>
          </w:p>
        </w:tc>
        <w:tc>
          <w:tcPr>
            <w:tcW w:w="1170" w:type="dxa"/>
            <w:tcBorders>
              <w:top w:val="single" w:sz="0" w:space="0" w:color="000000"/>
              <w:bottom w:val="single" w:sz="0" w:space="0" w:color="000000"/>
            </w:tcBorders>
          </w:tcPr>
          <w:p w14:paraId="5347E3A7"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3A8"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3A9"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3AA"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3AB"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3AC"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3AD" w14:textId="77777777" w:rsidR="003D27E1" w:rsidRDefault="00B475ED">
            <w:pPr>
              <w:jc w:val="right"/>
            </w:pPr>
            <w:r>
              <w:rPr>
                <w:rFonts w:ascii="Consolas" w:eastAsia="Consolas" w:hAnsi="Consolas" w:cs="Consolas"/>
                <w:sz w:val="16"/>
              </w:rPr>
              <w:t>SD</w:t>
            </w:r>
          </w:p>
        </w:tc>
      </w:tr>
      <w:tr w:rsidR="003D27E1" w14:paraId="5347E3B7" w14:textId="77777777">
        <w:tc>
          <w:tcPr>
            <w:tcW w:w="1170" w:type="dxa"/>
            <w:tcBorders>
              <w:top w:val="single" w:sz="0" w:space="0" w:color="000000"/>
            </w:tcBorders>
          </w:tcPr>
          <w:p w14:paraId="5347E3AF"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3B0"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3B1"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3B2"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3B3"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3B4"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3B5"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3B6" w14:textId="77777777" w:rsidR="003D27E1" w:rsidRDefault="00B475ED">
            <w:pPr>
              <w:jc w:val="right"/>
            </w:pPr>
            <w:r>
              <w:rPr>
                <w:rFonts w:ascii="Consolas" w:eastAsia="Consolas" w:hAnsi="Consolas" w:cs="Consolas"/>
                <w:sz w:val="16"/>
              </w:rPr>
              <w:t>.</w:t>
            </w:r>
          </w:p>
        </w:tc>
      </w:tr>
      <w:tr w:rsidR="003D27E1" w14:paraId="5347E3C0" w14:textId="77777777">
        <w:tc>
          <w:tcPr>
            <w:tcW w:w="1170" w:type="dxa"/>
          </w:tcPr>
          <w:p w14:paraId="5347E3B8" w14:textId="77777777" w:rsidR="003D27E1" w:rsidRDefault="00B475ED">
            <w:pPr>
              <w:jc w:val="right"/>
            </w:pPr>
            <w:r>
              <w:rPr>
                <w:rFonts w:ascii="Consolas" w:eastAsia="Consolas" w:hAnsi="Consolas" w:cs="Consolas"/>
                <w:sz w:val="16"/>
              </w:rPr>
              <w:t>[2] KOR</w:t>
            </w:r>
          </w:p>
        </w:tc>
        <w:tc>
          <w:tcPr>
            <w:tcW w:w="1170" w:type="dxa"/>
          </w:tcPr>
          <w:p w14:paraId="5347E3B9" w14:textId="77777777" w:rsidR="003D27E1" w:rsidRDefault="00B475ED">
            <w:pPr>
              <w:jc w:val="right"/>
            </w:pPr>
            <w:r>
              <w:rPr>
                <w:rFonts w:ascii="Consolas" w:eastAsia="Consolas" w:hAnsi="Consolas" w:cs="Consolas"/>
                <w:sz w:val="16"/>
              </w:rPr>
              <w:t>.</w:t>
            </w:r>
          </w:p>
        </w:tc>
        <w:tc>
          <w:tcPr>
            <w:tcW w:w="1170" w:type="dxa"/>
          </w:tcPr>
          <w:p w14:paraId="5347E3BA" w14:textId="77777777" w:rsidR="003D27E1" w:rsidRDefault="00B475ED">
            <w:pPr>
              <w:jc w:val="right"/>
            </w:pPr>
            <w:r>
              <w:rPr>
                <w:rFonts w:ascii="Consolas" w:eastAsia="Consolas" w:hAnsi="Consolas" w:cs="Consolas"/>
                <w:sz w:val="16"/>
              </w:rPr>
              <w:t>.</w:t>
            </w:r>
          </w:p>
        </w:tc>
        <w:tc>
          <w:tcPr>
            <w:tcW w:w="1170" w:type="dxa"/>
          </w:tcPr>
          <w:p w14:paraId="5347E3BB" w14:textId="77777777" w:rsidR="003D27E1" w:rsidRDefault="00B475ED">
            <w:pPr>
              <w:jc w:val="right"/>
            </w:pPr>
            <w:r>
              <w:rPr>
                <w:rFonts w:ascii="Consolas" w:eastAsia="Consolas" w:hAnsi="Consolas" w:cs="Consolas"/>
                <w:sz w:val="16"/>
              </w:rPr>
              <w:t>.</w:t>
            </w:r>
          </w:p>
        </w:tc>
        <w:tc>
          <w:tcPr>
            <w:tcW w:w="1170" w:type="dxa"/>
          </w:tcPr>
          <w:p w14:paraId="5347E3BC" w14:textId="77777777" w:rsidR="003D27E1" w:rsidRDefault="00B475ED">
            <w:pPr>
              <w:jc w:val="right"/>
            </w:pPr>
            <w:r>
              <w:rPr>
                <w:rFonts w:ascii="Consolas" w:eastAsia="Consolas" w:hAnsi="Consolas" w:cs="Consolas"/>
                <w:sz w:val="16"/>
              </w:rPr>
              <w:t>.</w:t>
            </w:r>
          </w:p>
        </w:tc>
        <w:tc>
          <w:tcPr>
            <w:tcW w:w="1170" w:type="dxa"/>
          </w:tcPr>
          <w:p w14:paraId="5347E3BD" w14:textId="77777777" w:rsidR="003D27E1" w:rsidRDefault="00B475ED">
            <w:pPr>
              <w:jc w:val="right"/>
            </w:pPr>
            <w:r>
              <w:rPr>
                <w:rFonts w:ascii="Consolas" w:eastAsia="Consolas" w:hAnsi="Consolas" w:cs="Consolas"/>
                <w:sz w:val="16"/>
              </w:rPr>
              <w:t>.</w:t>
            </w:r>
          </w:p>
        </w:tc>
        <w:tc>
          <w:tcPr>
            <w:tcW w:w="1170" w:type="dxa"/>
          </w:tcPr>
          <w:p w14:paraId="5347E3BE" w14:textId="77777777" w:rsidR="003D27E1" w:rsidRDefault="00B475ED">
            <w:pPr>
              <w:jc w:val="right"/>
            </w:pPr>
            <w:r>
              <w:rPr>
                <w:rFonts w:ascii="Consolas" w:eastAsia="Consolas" w:hAnsi="Consolas" w:cs="Consolas"/>
                <w:sz w:val="16"/>
              </w:rPr>
              <w:t>.</w:t>
            </w:r>
          </w:p>
        </w:tc>
        <w:tc>
          <w:tcPr>
            <w:tcW w:w="1170" w:type="dxa"/>
          </w:tcPr>
          <w:p w14:paraId="5347E3BF" w14:textId="77777777" w:rsidR="003D27E1" w:rsidRDefault="00B475ED">
            <w:pPr>
              <w:jc w:val="right"/>
            </w:pPr>
            <w:r>
              <w:rPr>
                <w:rFonts w:ascii="Consolas" w:eastAsia="Consolas" w:hAnsi="Consolas" w:cs="Consolas"/>
                <w:sz w:val="16"/>
              </w:rPr>
              <w:t>.</w:t>
            </w:r>
          </w:p>
        </w:tc>
      </w:tr>
      <w:tr w:rsidR="003D27E1" w14:paraId="5347E3C9" w14:textId="77777777">
        <w:tc>
          <w:tcPr>
            <w:tcW w:w="1170" w:type="dxa"/>
          </w:tcPr>
          <w:p w14:paraId="5347E3C1" w14:textId="77777777" w:rsidR="003D27E1" w:rsidRDefault="00B475ED">
            <w:pPr>
              <w:jc w:val="right"/>
            </w:pPr>
            <w:r>
              <w:rPr>
                <w:rFonts w:ascii="Consolas" w:eastAsia="Consolas" w:hAnsi="Consolas" w:cs="Consolas"/>
                <w:sz w:val="16"/>
              </w:rPr>
              <w:t>[3] USA</w:t>
            </w:r>
          </w:p>
        </w:tc>
        <w:tc>
          <w:tcPr>
            <w:tcW w:w="1170" w:type="dxa"/>
          </w:tcPr>
          <w:p w14:paraId="5347E3C2" w14:textId="77777777" w:rsidR="003D27E1" w:rsidRDefault="00B475ED">
            <w:pPr>
              <w:jc w:val="right"/>
            </w:pPr>
            <w:r>
              <w:rPr>
                <w:rFonts w:ascii="Consolas" w:eastAsia="Consolas" w:hAnsi="Consolas" w:cs="Consolas"/>
                <w:sz w:val="16"/>
              </w:rPr>
              <w:t>-1.0</w:t>
            </w:r>
          </w:p>
        </w:tc>
        <w:tc>
          <w:tcPr>
            <w:tcW w:w="1170" w:type="dxa"/>
          </w:tcPr>
          <w:p w14:paraId="5347E3C3" w14:textId="77777777" w:rsidR="003D27E1" w:rsidRDefault="00B475ED">
            <w:pPr>
              <w:jc w:val="right"/>
            </w:pPr>
            <w:r>
              <w:rPr>
                <w:rFonts w:ascii="Consolas" w:eastAsia="Consolas" w:hAnsi="Consolas" w:cs="Consolas"/>
                <w:sz w:val="16"/>
              </w:rPr>
              <w:t>94.0</w:t>
            </w:r>
          </w:p>
        </w:tc>
        <w:tc>
          <w:tcPr>
            <w:tcW w:w="1170" w:type="dxa"/>
          </w:tcPr>
          <w:p w14:paraId="5347E3C4" w14:textId="77777777" w:rsidR="003D27E1" w:rsidRDefault="00B475ED">
            <w:pPr>
              <w:jc w:val="right"/>
            </w:pPr>
            <w:r>
              <w:rPr>
                <w:rFonts w:ascii="Consolas" w:eastAsia="Consolas" w:hAnsi="Consolas" w:cs="Consolas"/>
                <w:sz w:val="16"/>
              </w:rPr>
              <w:t>10.1</w:t>
            </w:r>
          </w:p>
        </w:tc>
        <w:tc>
          <w:tcPr>
            <w:tcW w:w="1170" w:type="dxa"/>
          </w:tcPr>
          <w:p w14:paraId="5347E3C5" w14:textId="77777777" w:rsidR="003D27E1" w:rsidRDefault="00B475ED">
            <w:pPr>
              <w:jc w:val="right"/>
            </w:pPr>
            <w:r>
              <w:rPr>
                <w:rFonts w:ascii="Consolas" w:eastAsia="Consolas" w:hAnsi="Consolas" w:cs="Consolas"/>
                <w:sz w:val="16"/>
              </w:rPr>
              <w:t>6.0</w:t>
            </w:r>
          </w:p>
        </w:tc>
        <w:tc>
          <w:tcPr>
            <w:tcW w:w="1170" w:type="dxa"/>
          </w:tcPr>
          <w:p w14:paraId="5347E3C6" w14:textId="77777777" w:rsidR="003D27E1" w:rsidRDefault="00B475ED">
            <w:pPr>
              <w:jc w:val="right"/>
            </w:pPr>
            <w:r>
              <w:rPr>
                <w:rFonts w:ascii="Consolas" w:eastAsia="Consolas" w:hAnsi="Consolas" w:cs="Consolas"/>
                <w:sz w:val="16"/>
              </w:rPr>
              <w:t>1.0</w:t>
            </w:r>
          </w:p>
        </w:tc>
        <w:tc>
          <w:tcPr>
            <w:tcW w:w="1170" w:type="dxa"/>
          </w:tcPr>
          <w:p w14:paraId="5347E3C7" w14:textId="77777777" w:rsidR="003D27E1" w:rsidRDefault="00B475ED">
            <w:pPr>
              <w:jc w:val="right"/>
            </w:pPr>
            <w:r>
              <w:rPr>
                <w:rFonts w:ascii="Consolas" w:eastAsia="Consolas" w:hAnsi="Consolas" w:cs="Consolas"/>
                <w:sz w:val="16"/>
              </w:rPr>
              <w:t>15.0</w:t>
            </w:r>
          </w:p>
        </w:tc>
        <w:tc>
          <w:tcPr>
            <w:tcW w:w="1170" w:type="dxa"/>
          </w:tcPr>
          <w:p w14:paraId="5347E3C8" w14:textId="77777777" w:rsidR="003D27E1" w:rsidRDefault="00B475ED">
            <w:pPr>
              <w:jc w:val="right"/>
            </w:pPr>
            <w:r>
              <w:rPr>
                <w:rFonts w:ascii="Consolas" w:eastAsia="Consolas" w:hAnsi="Consolas" w:cs="Consolas"/>
                <w:sz w:val="16"/>
              </w:rPr>
              <w:t>11.7</w:t>
            </w:r>
          </w:p>
        </w:tc>
      </w:tr>
      <w:tr w:rsidR="003D27E1" w14:paraId="5347E3D2" w14:textId="77777777">
        <w:tc>
          <w:tcPr>
            <w:tcW w:w="1170" w:type="dxa"/>
          </w:tcPr>
          <w:p w14:paraId="5347E3CA" w14:textId="77777777" w:rsidR="003D27E1" w:rsidRDefault="00B475ED">
            <w:pPr>
              <w:jc w:val="right"/>
            </w:pPr>
            <w:r>
              <w:rPr>
                <w:rFonts w:ascii="Consolas" w:eastAsia="Consolas" w:hAnsi="Consolas" w:cs="Consolas"/>
                <w:sz w:val="16"/>
              </w:rPr>
              <w:t>[5] SWT</w:t>
            </w:r>
          </w:p>
        </w:tc>
        <w:tc>
          <w:tcPr>
            <w:tcW w:w="1170" w:type="dxa"/>
          </w:tcPr>
          <w:p w14:paraId="5347E3CB" w14:textId="77777777" w:rsidR="003D27E1" w:rsidRDefault="00B475ED">
            <w:pPr>
              <w:jc w:val="right"/>
            </w:pPr>
            <w:r>
              <w:rPr>
                <w:rFonts w:ascii="Consolas" w:eastAsia="Consolas" w:hAnsi="Consolas" w:cs="Consolas"/>
                <w:sz w:val="16"/>
              </w:rPr>
              <w:t>.</w:t>
            </w:r>
          </w:p>
        </w:tc>
        <w:tc>
          <w:tcPr>
            <w:tcW w:w="1170" w:type="dxa"/>
          </w:tcPr>
          <w:p w14:paraId="5347E3CC" w14:textId="77777777" w:rsidR="003D27E1" w:rsidRDefault="00B475ED">
            <w:pPr>
              <w:jc w:val="right"/>
            </w:pPr>
            <w:r>
              <w:rPr>
                <w:rFonts w:ascii="Consolas" w:eastAsia="Consolas" w:hAnsi="Consolas" w:cs="Consolas"/>
                <w:sz w:val="16"/>
              </w:rPr>
              <w:t>.</w:t>
            </w:r>
          </w:p>
        </w:tc>
        <w:tc>
          <w:tcPr>
            <w:tcW w:w="1170" w:type="dxa"/>
          </w:tcPr>
          <w:p w14:paraId="5347E3CD" w14:textId="77777777" w:rsidR="003D27E1" w:rsidRDefault="00B475ED">
            <w:pPr>
              <w:jc w:val="right"/>
            </w:pPr>
            <w:r>
              <w:rPr>
                <w:rFonts w:ascii="Consolas" w:eastAsia="Consolas" w:hAnsi="Consolas" w:cs="Consolas"/>
                <w:sz w:val="16"/>
              </w:rPr>
              <w:t>.</w:t>
            </w:r>
          </w:p>
        </w:tc>
        <w:tc>
          <w:tcPr>
            <w:tcW w:w="1170" w:type="dxa"/>
          </w:tcPr>
          <w:p w14:paraId="5347E3CE" w14:textId="77777777" w:rsidR="003D27E1" w:rsidRDefault="00B475ED">
            <w:pPr>
              <w:jc w:val="right"/>
            </w:pPr>
            <w:r>
              <w:rPr>
                <w:rFonts w:ascii="Consolas" w:eastAsia="Consolas" w:hAnsi="Consolas" w:cs="Consolas"/>
                <w:sz w:val="16"/>
              </w:rPr>
              <w:t>.</w:t>
            </w:r>
          </w:p>
        </w:tc>
        <w:tc>
          <w:tcPr>
            <w:tcW w:w="1170" w:type="dxa"/>
          </w:tcPr>
          <w:p w14:paraId="5347E3CF" w14:textId="77777777" w:rsidR="003D27E1" w:rsidRDefault="00B475ED">
            <w:pPr>
              <w:jc w:val="right"/>
            </w:pPr>
            <w:r>
              <w:rPr>
                <w:rFonts w:ascii="Consolas" w:eastAsia="Consolas" w:hAnsi="Consolas" w:cs="Consolas"/>
                <w:sz w:val="16"/>
              </w:rPr>
              <w:t>.</w:t>
            </w:r>
          </w:p>
        </w:tc>
        <w:tc>
          <w:tcPr>
            <w:tcW w:w="1170" w:type="dxa"/>
          </w:tcPr>
          <w:p w14:paraId="5347E3D0" w14:textId="77777777" w:rsidR="003D27E1" w:rsidRDefault="00B475ED">
            <w:pPr>
              <w:jc w:val="right"/>
            </w:pPr>
            <w:r>
              <w:rPr>
                <w:rFonts w:ascii="Consolas" w:eastAsia="Consolas" w:hAnsi="Consolas" w:cs="Consolas"/>
                <w:sz w:val="16"/>
              </w:rPr>
              <w:t>.</w:t>
            </w:r>
          </w:p>
        </w:tc>
        <w:tc>
          <w:tcPr>
            <w:tcW w:w="1170" w:type="dxa"/>
          </w:tcPr>
          <w:p w14:paraId="5347E3D1" w14:textId="77777777" w:rsidR="003D27E1" w:rsidRDefault="00B475ED">
            <w:pPr>
              <w:jc w:val="right"/>
            </w:pPr>
            <w:r>
              <w:rPr>
                <w:rFonts w:ascii="Consolas" w:eastAsia="Consolas" w:hAnsi="Consolas" w:cs="Consolas"/>
                <w:sz w:val="16"/>
              </w:rPr>
              <w:t>.</w:t>
            </w:r>
          </w:p>
        </w:tc>
      </w:tr>
      <w:tr w:rsidR="003D27E1" w14:paraId="5347E3DB" w14:textId="77777777">
        <w:tc>
          <w:tcPr>
            <w:tcW w:w="1170" w:type="dxa"/>
          </w:tcPr>
          <w:p w14:paraId="5347E3D3" w14:textId="77777777" w:rsidR="003D27E1" w:rsidRDefault="00B475ED">
            <w:pPr>
              <w:jc w:val="right"/>
            </w:pPr>
            <w:r>
              <w:rPr>
                <w:rFonts w:ascii="Consolas" w:eastAsia="Consolas" w:hAnsi="Consolas" w:cs="Consolas"/>
                <w:sz w:val="16"/>
              </w:rPr>
              <w:t>[6] GER</w:t>
            </w:r>
          </w:p>
        </w:tc>
        <w:tc>
          <w:tcPr>
            <w:tcW w:w="1170" w:type="dxa"/>
          </w:tcPr>
          <w:p w14:paraId="5347E3D4" w14:textId="77777777" w:rsidR="003D27E1" w:rsidRDefault="00B475ED">
            <w:pPr>
              <w:jc w:val="right"/>
            </w:pPr>
            <w:r>
              <w:rPr>
                <w:rFonts w:ascii="Consolas" w:eastAsia="Consolas" w:hAnsi="Consolas" w:cs="Consolas"/>
                <w:sz w:val="16"/>
              </w:rPr>
              <w:t>-1.0</w:t>
            </w:r>
          </w:p>
        </w:tc>
        <w:tc>
          <w:tcPr>
            <w:tcW w:w="1170" w:type="dxa"/>
          </w:tcPr>
          <w:p w14:paraId="5347E3D5" w14:textId="77777777" w:rsidR="003D27E1" w:rsidRDefault="00B475ED">
            <w:pPr>
              <w:jc w:val="right"/>
            </w:pPr>
            <w:r>
              <w:rPr>
                <w:rFonts w:ascii="Consolas" w:eastAsia="Consolas" w:hAnsi="Consolas" w:cs="Consolas"/>
                <w:sz w:val="16"/>
              </w:rPr>
              <w:t>61.3</w:t>
            </w:r>
          </w:p>
        </w:tc>
        <w:tc>
          <w:tcPr>
            <w:tcW w:w="1170" w:type="dxa"/>
          </w:tcPr>
          <w:p w14:paraId="5347E3D6" w14:textId="77777777" w:rsidR="003D27E1" w:rsidRDefault="00B475ED">
            <w:pPr>
              <w:jc w:val="right"/>
            </w:pPr>
            <w:r>
              <w:rPr>
                <w:rFonts w:ascii="Consolas" w:eastAsia="Consolas" w:hAnsi="Consolas" w:cs="Consolas"/>
                <w:sz w:val="16"/>
              </w:rPr>
              <w:t>15.5</w:t>
            </w:r>
          </w:p>
        </w:tc>
        <w:tc>
          <w:tcPr>
            <w:tcW w:w="1170" w:type="dxa"/>
          </w:tcPr>
          <w:p w14:paraId="5347E3D7" w14:textId="77777777" w:rsidR="003D27E1" w:rsidRDefault="00B475ED">
            <w:pPr>
              <w:jc w:val="right"/>
            </w:pPr>
            <w:r>
              <w:rPr>
                <w:rFonts w:ascii="Consolas" w:eastAsia="Consolas" w:hAnsi="Consolas" w:cs="Consolas"/>
                <w:sz w:val="16"/>
              </w:rPr>
              <w:t>12.0</w:t>
            </w:r>
          </w:p>
        </w:tc>
        <w:tc>
          <w:tcPr>
            <w:tcW w:w="1170" w:type="dxa"/>
          </w:tcPr>
          <w:p w14:paraId="5347E3D8" w14:textId="77777777" w:rsidR="003D27E1" w:rsidRDefault="00B475ED">
            <w:pPr>
              <w:jc w:val="right"/>
            </w:pPr>
            <w:r>
              <w:rPr>
                <w:rFonts w:ascii="Consolas" w:eastAsia="Consolas" w:hAnsi="Consolas" w:cs="Consolas"/>
                <w:sz w:val="16"/>
              </w:rPr>
              <w:t>3.0</w:t>
            </w:r>
          </w:p>
        </w:tc>
        <w:tc>
          <w:tcPr>
            <w:tcW w:w="1170" w:type="dxa"/>
          </w:tcPr>
          <w:p w14:paraId="5347E3D9" w14:textId="77777777" w:rsidR="003D27E1" w:rsidRDefault="00B475ED">
            <w:pPr>
              <w:jc w:val="right"/>
            </w:pPr>
            <w:r>
              <w:rPr>
                <w:rFonts w:ascii="Consolas" w:eastAsia="Consolas" w:hAnsi="Consolas" w:cs="Consolas"/>
                <w:sz w:val="16"/>
              </w:rPr>
              <w:t>26.8</w:t>
            </w:r>
          </w:p>
        </w:tc>
        <w:tc>
          <w:tcPr>
            <w:tcW w:w="1170" w:type="dxa"/>
          </w:tcPr>
          <w:p w14:paraId="5347E3DA" w14:textId="77777777" w:rsidR="003D27E1" w:rsidRDefault="00B475ED">
            <w:pPr>
              <w:jc w:val="right"/>
            </w:pPr>
            <w:r>
              <w:rPr>
                <w:rFonts w:ascii="Consolas" w:eastAsia="Consolas" w:hAnsi="Consolas" w:cs="Consolas"/>
                <w:sz w:val="16"/>
              </w:rPr>
              <w:t>13.9</w:t>
            </w:r>
          </w:p>
        </w:tc>
      </w:tr>
      <w:tr w:rsidR="003D27E1" w14:paraId="5347E3E4" w14:textId="77777777">
        <w:tc>
          <w:tcPr>
            <w:tcW w:w="1170" w:type="dxa"/>
          </w:tcPr>
          <w:p w14:paraId="5347E3DC" w14:textId="77777777" w:rsidR="003D27E1" w:rsidRDefault="00B475ED">
            <w:pPr>
              <w:jc w:val="right"/>
            </w:pPr>
            <w:r>
              <w:rPr>
                <w:rFonts w:ascii="Consolas" w:eastAsia="Consolas" w:hAnsi="Consolas" w:cs="Consolas"/>
                <w:sz w:val="16"/>
              </w:rPr>
              <w:t>[7] UK</w:t>
            </w:r>
          </w:p>
        </w:tc>
        <w:tc>
          <w:tcPr>
            <w:tcW w:w="1170" w:type="dxa"/>
          </w:tcPr>
          <w:p w14:paraId="5347E3DD" w14:textId="77777777" w:rsidR="003D27E1" w:rsidRDefault="00B475ED">
            <w:pPr>
              <w:jc w:val="right"/>
            </w:pPr>
            <w:r>
              <w:rPr>
                <w:rFonts w:ascii="Consolas" w:eastAsia="Consolas" w:hAnsi="Consolas" w:cs="Consolas"/>
                <w:sz w:val="16"/>
              </w:rPr>
              <w:t>.</w:t>
            </w:r>
          </w:p>
        </w:tc>
        <w:tc>
          <w:tcPr>
            <w:tcW w:w="1170" w:type="dxa"/>
          </w:tcPr>
          <w:p w14:paraId="5347E3DE" w14:textId="77777777" w:rsidR="003D27E1" w:rsidRDefault="00B475ED">
            <w:pPr>
              <w:jc w:val="right"/>
            </w:pPr>
            <w:r>
              <w:rPr>
                <w:rFonts w:ascii="Consolas" w:eastAsia="Consolas" w:hAnsi="Consolas" w:cs="Consolas"/>
                <w:sz w:val="16"/>
              </w:rPr>
              <w:t>.</w:t>
            </w:r>
          </w:p>
        </w:tc>
        <w:tc>
          <w:tcPr>
            <w:tcW w:w="1170" w:type="dxa"/>
          </w:tcPr>
          <w:p w14:paraId="5347E3DF" w14:textId="77777777" w:rsidR="003D27E1" w:rsidRDefault="00B475ED">
            <w:pPr>
              <w:jc w:val="right"/>
            </w:pPr>
            <w:r>
              <w:rPr>
                <w:rFonts w:ascii="Consolas" w:eastAsia="Consolas" w:hAnsi="Consolas" w:cs="Consolas"/>
                <w:sz w:val="16"/>
              </w:rPr>
              <w:t>.</w:t>
            </w:r>
          </w:p>
        </w:tc>
        <w:tc>
          <w:tcPr>
            <w:tcW w:w="1170" w:type="dxa"/>
          </w:tcPr>
          <w:p w14:paraId="5347E3E0" w14:textId="77777777" w:rsidR="003D27E1" w:rsidRDefault="00B475ED">
            <w:pPr>
              <w:jc w:val="right"/>
            </w:pPr>
            <w:r>
              <w:rPr>
                <w:rFonts w:ascii="Consolas" w:eastAsia="Consolas" w:hAnsi="Consolas" w:cs="Consolas"/>
                <w:sz w:val="16"/>
              </w:rPr>
              <w:t>.</w:t>
            </w:r>
          </w:p>
        </w:tc>
        <w:tc>
          <w:tcPr>
            <w:tcW w:w="1170" w:type="dxa"/>
          </w:tcPr>
          <w:p w14:paraId="5347E3E1" w14:textId="77777777" w:rsidR="003D27E1" w:rsidRDefault="00B475ED">
            <w:pPr>
              <w:jc w:val="right"/>
            </w:pPr>
            <w:r>
              <w:rPr>
                <w:rFonts w:ascii="Consolas" w:eastAsia="Consolas" w:hAnsi="Consolas" w:cs="Consolas"/>
                <w:sz w:val="16"/>
              </w:rPr>
              <w:t>.</w:t>
            </w:r>
          </w:p>
        </w:tc>
        <w:tc>
          <w:tcPr>
            <w:tcW w:w="1170" w:type="dxa"/>
          </w:tcPr>
          <w:p w14:paraId="5347E3E2" w14:textId="77777777" w:rsidR="003D27E1" w:rsidRDefault="00B475ED">
            <w:pPr>
              <w:jc w:val="right"/>
            </w:pPr>
            <w:r>
              <w:rPr>
                <w:rFonts w:ascii="Consolas" w:eastAsia="Consolas" w:hAnsi="Consolas" w:cs="Consolas"/>
                <w:sz w:val="16"/>
              </w:rPr>
              <w:t>.</w:t>
            </w:r>
          </w:p>
        </w:tc>
        <w:tc>
          <w:tcPr>
            <w:tcW w:w="1170" w:type="dxa"/>
          </w:tcPr>
          <w:p w14:paraId="5347E3E3" w14:textId="77777777" w:rsidR="003D27E1" w:rsidRDefault="00B475ED">
            <w:pPr>
              <w:jc w:val="right"/>
            </w:pPr>
            <w:r>
              <w:rPr>
                <w:rFonts w:ascii="Consolas" w:eastAsia="Consolas" w:hAnsi="Consolas" w:cs="Consolas"/>
                <w:sz w:val="16"/>
              </w:rPr>
              <w:t>.</w:t>
            </w:r>
          </w:p>
        </w:tc>
      </w:tr>
      <w:tr w:rsidR="003D27E1" w14:paraId="5347E3ED" w14:textId="77777777">
        <w:tc>
          <w:tcPr>
            <w:tcW w:w="1170" w:type="dxa"/>
            <w:tcBorders>
              <w:bottom w:val="single" w:sz="0" w:space="0" w:color="000000"/>
            </w:tcBorders>
          </w:tcPr>
          <w:p w14:paraId="5347E3E5" w14:textId="77777777" w:rsidR="003D27E1" w:rsidRDefault="00B475ED">
            <w:pPr>
              <w:jc w:val="right"/>
            </w:pPr>
            <w:r>
              <w:rPr>
                <w:rFonts w:ascii="Consolas" w:eastAsia="Consolas" w:hAnsi="Consolas" w:cs="Consolas"/>
                <w:sz w:val="16"/>
              </w:rPr>
              <w:lastRenderedPageBreak/>
              <w:t>[8] NL</w:t>
            </w:r>
          </w:p>
        </w:tc>
        <w:tc>
          <w:tcPr>
            <w:tcW w:w="1170" w:type="dxa"/>
            <w:tcBorders>
              <w:bottom w:val="single" w:sz="0" w:space="0" w:color="000000"/>
            </w:tcBorders>
          </w:tcPr>
          <w:p w14:paraId="5347E3E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3E7"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3E8"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3E9"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3EA"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3EB"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3EC" w14:textId="77777777" w:rsidR="003D27E1" w:rsidRDefault="00B475ED">
            <w:pPr>
              <w:jc w:val="right"/>
            </w:pPr>
            <w:r>
              <w:rPr>
                <w:rFonts w:ascii="Consolas" w:eastAsia="Consolas" w:hAnsi="Consolas" w:cs="Consolas"/>
                <w:sz w:val="16"/>
              </w:rPr>
              <w:t>.</w:t>
            </w:r>
          </w:p>
        </w:tc>
      </w:tr>
      <w:tr w:rsidR="003D27E1" w14:paraId="5347E3F6" w14:textId="77777777">
        <w:tc>
          <w:tcPr>
            <w:tcW w:w="1170" w:type="dxa"/>
            <w:tcBorders>
              <w:top w:val="single" w:sz="0" w:space="0" w:color="000000"/>
              <w:bottom w:val="single" w:sz="0" w:space="0" w:color="000000"/>
            </w:tcBorders>
          </w:tcPr>
          <w:p w14:paraId="5347E3EE"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3EF" w14:textId="77777777" w:rsidR="003D27E1" w:rsidRDefault="00B475ED">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5347E3F0" w14:textId="77777777" w:rsidR="003D27E1" w:rsidRDefault="00B475ED">
            <w:pPr>
              <w:jc w:val="right"/>
            </w:pPr>
            <w:r>
              <w:rPr>
                <w:rFonts w:ascii="Consolas" w:eastAsia="Consolas" w:hAnsi="Consolas" w:cs="Consolas"/>
                <w:sz w:val="16"/>
              </w:rPr>
              <w:t>94.0</w:t>
            </w:r>
          </w:p>
        </w:tc>
        <w:tc>
          <w:tcPr>
            <w:tcW w:w="1170" w:type="dxa"/>
            <w:tcBorders>
              <w:top w:val="single" w:sz="0" w:space="0" w:color="000000"/>
              <w:bottom w:val="single" w:sz="0" w:space="0" w:color="000000"/>
            </w:tcBorders>
          </w:tcPr>
          <w:p w14:paraId="5347E3F1" w14:textId="77777777" w:rsidR="003D27E1" w:rsidRDefault="00B475ED">
            <w:pPr>
              <w:jc w:val="right"/>
            </w:pPr>
            <w:r>
              <w:rPr>
                <w:rFonts w:ascii="Consolas" w:eastAsia="Consolas" w:hAnsi="Consolas" w:cs="Consolas"/>
                <w:sz w:val="16"/>
              </w:rPr>
              <w:t>13.4</w:t>
            </w:r>
          </w:p>
        </w:tc>
        <w:tc>
          <w:tcPr>
            <w:tcW w:w="1170" w:type="dxa"/>
            <w:tcBorders>
              <w:top w:val="single" w:sz="0" w:space="0" w:color="000000"/>
              <w:bottom w:val="single" w:sz="0" w:space="0" w:color="000000"/>
            </w:tcBorders>
          </w:tcPr>
          <w:p w14:paraId="5347E3F2" w14:textId="77777777" w:rsidR="003D27E1" w:rsidRDefault="00B475ED">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5347E3F3" w14:textId="77777777" w:rsidR="003D27E1" w:rsidRDefault="00B475ED">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5347E3F4" w14:textId="77777777" w:rsidR="003D27E1" w:rsidRDefault="00B475ED">
            <w:pPr>
              <w:jc w:val="right"/>
            </w:pPr>
            <w:r>
              <w:rPr>
                <w:rFonts w:ascii="Consolas" w:eastAsia="Consolas" w:hAnsi="Consolas" w:cs="Consolas"/>
                <w:sz w:val="16"/>
              </w:rPr>
              <w:t>22.2</w:t>
            </w:r>
          </w:p>
        </w:tc>
        <w:tc>
          <w:tcPr>
            <w:tcW w:w="1170" w:type="dxa"/>
            <w:tcBorders>
              <w:top w:val="single" w:sz="0" w:space="0" w:color="000000"/>
              <w:bottom w:val="single" w:sz="0" w:space="0" w:color="000000"/>
            </w:tcBorders>
          </w:tcPr>
          <w:p w14:paraId="5347E3F5" w14:textId="77777777" w:rsidR="003D27E1" w:rsidRDefault="00B475ED">
            <w:pPr>
              <w:jc w:val="right"/>
            </w:pPr>
            <w:r>
              <w:rPr>
                <w:rFonts w:ascii="Consolas" w:eastAsia="Consolas" w:hAnsi="Consolas" w:cs="Consolas"/>
                <w:sz w:val="16"/>
              </w:rPr>
              <w:t>13.4</w:t>
            </w:r>
          </w:p>
        </w:tc>
      </w:tr>
    </w:tbl>
    <w:p w14:paraId="5347E3F7" w14:textId="77777777" w:rsidR="003D27E1" w:rsidRDefault="003D27E1"/>
    <w:p w14:paraId="5347E3F8" w14:textId="77777777" w:rsidR="003D27E1" w:rsidRDefault="00B475ED">
      <w:r>
        <w:br/>
      </w:r>
    </w:p>
    <w:p w14:paraId="5347E3F9" w14:textId="77777777" w:rsidR="003D27E1" w:rsidRDefault="00B475ED">
      <w:pPr>
        <w:shd w:val="solid" w:color="B0C4DE" w:fill="auto"/>
      </w:pPr>
      <w:proofErr w:type="spellStart"/>
      <w:r>
        <w:rPr>
          <w:b/>
          <w:sz w:val="26"/>
        </w:rPr>
        <w:t>exppt</w:t>
      </w:r>
      <w:proofErr w:type="spellEnd"/>
    </w:p>
    <w:p w14:paraId="5347E3FA" w14:textId="77777777" w:rsidR="003D27E1" w:rsidRDefault="00B475ED">
      <w:pPr>
        <w:rPr>
          <w:color w:val="4682B4"/>
        </w:rPr>
      </w:pPr>
      <w:r>
        <w:rPr>
          <w:color w:val="4682B4"/>
        </w:rPr>
        <w:t>Labor market experience: part time</w:t>
      </w:r>
      <w:r>
        <w:rPr>
          <w:color w:val="4682B4"/>
        </w:rPr>
        <w:br/>
        <w:t>&lt;years&gt;</w:t>
      </w:r>
    </w:p>
    <w:p w14:paraId="5347E3FB" w14:textId="77777777" w:rsidR="003D27E1" w:rsidRDefault="00B475ED">
      <w:r>
        <w:t>Only for Germany</w:t>
      </w:r>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3FD" w14:textId="77777777">
        <w:tc>
          <w:tcPr>
            <w:tcW w:w="9360" w:type="dxa"/>
          </w:tcPr>
          <w:p w14:paraId="5347E3FC"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exppt</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Labor market experience: part time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589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2,288,597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2.68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5.74           </w:t>
            </w:r>
          </w:p>
        </w:tc>
      </w:tr>
    </w:tbl>
    <w:p w14:paraId="5347E3FE"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407" w14:textId="77777777">
        <w:tc>
          <w:tcPr>
            <w:tcW w:w="1170" w:type="dxa"/>
            <w:tcBorders>
              <w:top w:val="single" w:sz="0" w:space="0" w:color="000000"/>
              <w:bottom w:val="single" w:sz="0" w:space="0" w:color="000000"/>
            </w:tcBorders>
          </w:tcPr>
          <w:p w14:paraId="5347E3FF" w14:textId="77777777" w:rsidR="003D27E1" w:rsidRDefault="003D27E1">
            <w:pPr>
              <w:jc w:val="right"/>
            </w:pPr>
          </w:p>
        </w:tc>
        <w:tc>
          <w:tcPr>
            <w:tcW w:w="1170" w:type="dxa"/>
            <w:tcBorders>
              <w:top w:val="single" w:sz="0" w:space="0" w:color="000000"/>
              <w:bottom w:val="single" w:sz="0" w:space="0" w:color="000000"/>
            </w:tcBorders>
          </w:tcPr>
          <w:p w14:paraId="5347E400"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401"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402"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403"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404"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405"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406" w14:textId="77777777" w:rsidR="003D27E1" w:rsidRDefault="00B475ED">
            <w:pPr>
              <w:jc w:val="right"/>
            </w:pPr>
            <w:r>
              <w:rPr>
                <w:rFonts w:ascii="Consolas" w:eastAsia="Consolas" w:hAnsi="Consolas" w:cs="Consolas"/>
                <w:sz w:val="16"/>
              </w:rPr>
              <w:t>SD</w:t>
            </w:r>
          </w:p>
        </w:tc>
      </w:tr>
      <w:tr w:rsidR="003D27E1" w14:paraId="5347E410" w14:textId="77777777">
        <w:tc>
          <w:tcPr>
            <w:tcW w:w="1170" w:type="dxa"/>
            <w:tcBorders>
              <w:top w:val="single" w:sz="0" w:space="0" w:color="000000"/>
            </w:tcBorders>
          </w:tcPr>
          <w:p w14:paraId="5347E408"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409"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40A"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40B"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40C"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40D"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40E"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40F" w14:textId="77777777" w:rsidR="003D27E1" w:rsidRDefault="00B475ED">
            <w:pPr>
              <w:jc w:val="right"/>
            </w:pPr>
            <w:r>
              <w:rPr>
                <w:rFonts w:ascii="Consolas" w:eastAsia="Consolas" w:hAnsi="Consolas" w:cs="Consolas"/>
                <w:sz w:val="16"/>
              </w:rPr>
              <w:t>.</w:t>
            </w:r>
          </w:p>
        </w:tc>
      </w:tr>
      <w:tr w:rsidR="003D27E1" w14:paraId="5347E419" w14:textId="77777777">
        <w:tc>
          <w:tcPr>
            <w:tcW w:w="1170" w:type="dxa"/>
          </w:tcPr>
          <w:p w14:paraId="5347E411" w14:textId="77777777" w:rsidR="003D27E1" w:rsidRDefault="00B475ED">
            <w:pPr>
              <w:jc w:val="right"/>
            </w:pPr>
            <w:r>
              <w:rPr>
                <w:rFonts w:ascii="Consolas" w:eastAsia="Consolas" w:hAnsi="Consolas" w:cs="Consolas"/>
                <w:sz w:val="16"/>
              </w:rPr>
              <w:t>[2] KOR</w:t>
            </w:r>
          </w:p>
        </w:tc>
        <w:tc>
          <w:tcPr>
            <w:tcW w:w="1170" w:type="dxa"/>
          </w:tcPr>
          <w:p w14:paraId="5347E412" w14:textId="77777777" w:rsidR="003D27E1" w:rsidRDefault="00B475ED">
            <w:pPr>
              <w:jc w:val="right"/>
            </w:pPr>
            <w:r>
              <w:rPr>
                <w:rFonts w:ascii="Consolas" w:eastAsia="Consolas" w:hAnsi="Consolas" w:cs="Consolas"/>
                <w:sz w:val="16"/>
              </w:rPr>
              <w:t>.</w:t>
            </w:r>
          </w:p>
        </w:tc>
        <w:tc>
          <w:tcPr>
            <w:tcW w:w="1170" w:type="dxa"/>
          </w:tcPr>
          <w:p w14:paraId="5347E413" w14:textId="77777777" w:rsidR="003D27E1" w:rsidRDefault="00B475ED">
            <w:pPr>
              <w:jc w:val="right"/>
            </w:pPr>
            <w:r>
              <w:rPr>
                <w:rFonts w:ascii="Consolas" w:eastAsia="Consolas" w:hAnsi="Consolas" w:cs="Consolas"/>
                <w:sz w:val="16"/>
              </w:rPr>
              <w:t>.</w:t>
            </w:r>
          </w:p>
        </w:tc>
        <w:tc>
          <w:tcPr>
            <w:tcW w:w="1170" w:type="dxa"/>
          </w:tcPr>
          <w:p w14:paraId="5347E414" w14:textId="77777777" w:rsidR="003D27E1" w:rsidRDefault="00B475ED">
            <w:pPr>
              <w:jc w:val="right"/>
            </w:pPr>
            <w:r>
              <w:rPr>
                <w:rFonts w:ascii="Consolas" w:eastAsia="Consolas" w:hAnsi="Consolas" w:cs="Consolas"/>
                <w:sz w:val="16"/>
              </w:rPr>
              <w:t>.</w:t>
            </w:r>
          </w:p>
        </w:tc>
        <w:tc>
          <w:tcPr>
            <w:tcW w:w="1170" w:type="dxa"/>
          </w:tcPr>
          <w:p w14:paraId="5347E415" w14:textId="77777777" w:rsidR="003D27E1" w:rsidRDefault="00B475ED">
            <w:pPr>
              <w:jc w:val="right"/>
            </w:pPr>
            <w:r>
              <w:rPr>
                <w:rFonts w:ascii="Consolas" w:eastAsia="Consolas" w:hAnsi="Consolas" w:cs="Consolas"/>
                <w:sz w:val="16"/>
              </w:rPr>
              <w:t>.</w:t>
            </w:r>
          </w:p>
        </w:tc>
        <w:tc>
          <w:tcPr>
            <w:tcW w:w="1170" w:type="dxa"/>
          </w:tcPr>
          <w:p w14:paraId="5347E416" w14:textId="77777777" w:rsidR="003D27E1" w:rsidRDefault="00B475ED">
            <w:pPr>
              <w:jc w:val="right"/>
            </w:pPr>
            <w:r>
              <w:rPr>
                <w:rFonts w:ascii="Consolas" w:eastAsia="Consolas" w:hAnsi="Consolas" w:cs="Consolas"/>
                <w:sz w:val="16"/>
              </w:rPr>
              <w:t>.</w:t>
            </w:r>
          </w:p>
        </w:tc>
        <w:tc>
          <w:tcPr>
            <w:tcW w:w="1170" w:type="dxa"/>
          </w:tcPr>
          <w:p w14:paraId="5347E417" w14:textId="77777777" w:rsidR="003D27E1" w:rsidRDefault="00B475ED">
            <w:pPr>
              <w:jc w:val="right"/>
            </w:pPr>
            <w:r>
              <w:rPr>
                <w:rFonts w:ascii="Consolas" w:eastAsia="Consolas" w:hAnsi="Consolas" w:cs="Consolas"/>
                <w:sz w:val="16"/>
              </w:rPr>
              <w:t>.</w:t>
            </w:r>
          </w:p>
        </w:tc>
        <w:tc>
          <w:tcPr>
            <w:tcW w:w="1170" w:type="dxa"/>
          </w:tcPr>
          <w:p w14:paraId="5347E418" w14:textId="77777777" w:rsidR="003D27E1" w:rsidRDefault="00B475ED">
            <w:pPr>
              <w:jc w:val="right"/>
            </w:pPr>
            <w:r>
              <w:rPr>
                <w:rFonts w:ascii="Consolas" w:eastAsia="Consolas" w:hAnsi="Consolas" w:cs="Consolas"/>
                <w:sz w:val="16"/>
              </w:rPr>
              <w:t>.</w:t>
            </w:r>
          </w:p>
        </w:tc>
      </w:tr>
      <w:tr w:rsidR="003D27E1" w14:paraId="5347E422" w14:textId="77777777">
        <w:tc>
          <w:tcPr>
            <w:tcW w:w="1170" w:type="dxa"/>
          </w:tcPr>
          <w:p w14:paraId="5347E41A" w14:textId="77777777" w:rsidR="003D27E1" w:rsidRDefault="00B475ED">
            <w:pPr>
              <w:jc w:val="right"/>
            </w:pPr>
            <w:r>
              <w:rPr>
                <w:rFonts w:ascii="Consolas" w:eastAsia="Consolas" w:hAnsi="Consolas" w:cs="Consolas"/>
                <w:sz w:val="16"/>
              </w:rPr>
              <w:t>[3] USA</w:t>
            </w:r>
          </w:p>
        </w:tc>
        <w:tc>
          <w:tcPr>
            <w:tcW w:w="1170" w:type="dxa"/>
          </w:tcPr>
          <w:p w14:paraId="5347E41B" w14:textId="77777777" w:rsidR="003D27E1" w:rsidRDefault="00B475ED">
            <w:pPr>
              <w:jc w:val="right"/>
            </w:pPr>
            <w:r>
              <w:rPr>
                <w:rFonts w:ascii="Consolas" w:eastAsia="Consolas" w:hAnsi="Consolas" w:cs="Consolas"/>
                <w:sz w:val="16"/>
              </w:rPr>
              <w:t>.</w:t>
            </w:r>
          </w:p>
        </w:tc>
        <w:tc>
          <w:tcPr>
            <w:tcW w:w="1170" w:type="dxa"/>
          </w:tcPr>
          <w:p w14:paraId="5347E41C" w14:textId="77777777" w:rsidR="003D27E1" w:rsidRDefault="00B475ED">
            <w:pPr>
              <w:jc w:val="right"/>
            </w:pPr>
            <w:r>
              <w:rPr>
                <w:rFonts w:ascii="Consolas" w:eastAsia="Consolas" w:hAnsi="Consolas" w:cs="Consolas"/>
                <w:sz w:val="16"/>
              </w:rPr>
              <w:t>.</w:t>
            </w:r>
          </w:p>
        </w:tc>
        <w:tc>
          <w:tcPr>
            <w:tcW w:w="1170" w:type="dxa"/>
          </w:tcPr>
          <w:p w14:paraId="5347E41D" w14:textId="77777777" w:rsidR="003D27E1" w:rsidRDefault="00B475ED">
            <w:pPr>
              <w:jc w:val="right"/>
            </w:pPr>
            <w:r>
              <w:rPr>
                <w:rFonts w:ascii="Consolas" w:eastAsia="Consolas" w:hAnsi="Consolas" w:cs="Consolas"/>
                <w:sz w:val="16"/>
              </w:rPr>
              <w:t>.</w:t>
            </w:r>
          </w:p>
        </w:tc>
        <w:tc>
          <w:tcPr>
            <w:tcW w:w="1170" w:type="dxa"/>
          </w:tcPr>
          <w:p w14:paraId="5347E41E" w14:textId="77777777" w:rsidR="003D27E1" w:rsidRDefault="00B475ED">
            <w:pPr>
              <w:jc w:val="right"/>
            </w:pPr>
            <w:r>
              <w:rPr>
                <w:rFonts w:ascii="Consolas" w:eastAsia="Consolas" w:hAnsi="Consolas" w:cs="Consolas"/>
                <w:sz w:val="16"/>
              </w:rPr>
              <w:t>.</w:t>
            </w:r>
          </w:p>
        </w:tc>
        <w:tc>
          <w:tcPr>
            <w:tcW w:w="1170" w:type="dxa"/>
          </w:tcPr>
          <w:p w14:paraId="5347E41F" w14:textId="77777777" w:rsidR="003D27E1" w:rsidRDefault="00B475ED">
            <w:pPr>
              <w:jc w:val="right"/>
            </w:pPr>
            <w:r>
              <w:rPr>
                <w:rFonts w:ascii="Consolas" w:eastAsia="Consolas" w:hAnsi="Consolas" w:cs="Consolas"/>
                <w:sz w:val="16"/>
              </w:rPr>
              <w:t>.</w:t>
            </w:r>
          </w:p>
        </w:tc>
        <w:tc>
          <w:tcPr>
            <w:tcW w:w="1170" w:type="dxa"/>
          </w:tcPr>
          <w:p w14:paraId="5347E420" w14:textId="77777777" w:rsidR="003D27E1" w:rsidRDefault="00B475ED">
            <w:pPr>
              <w:jc w:val="right"/>
            </w:pPr>
            <w:r>
              <w:rPr>
                <w:rFonts w:ascii="Consolas" w:eastAsia="Consolas" w:hAnsi="Consolas" w:cs="Consolas"/>
                <w:sz w:val="16"/>
              </w:rPr>
              <w:t>.</w:t>
            </w:r>
          </w:p>
        </w:tc>
        <w:tc>
          <w:tcPr>
            <w:tcW w:w="1170" w:type="dxa"/>
          </w:tcPr>
          <w:p w14:paraId="5347E421" w14:textId="77777777" w:rsidR="003D27E1" w:rsidRDefault="00B475ED">
            <w:pPr>
              <w:jc w:val="right"/>
            </w:pPr>
            <w:r>
              <w:rPr>
                <w:rFonts w:ascii="Consolas" w:eastAsia="Consolas" w:hAnsi="Consolas" w:cs="Consolas"/>
                <w:sz w:val="16"/>
              </w:rPr>
              <w:t>.</w:t>
            </w:r>
          </w:p>
        </w:tc>
      </w:tr>
      <w:tr w:rsidR="003D27E1" w14:paraId="5347E42B" w14:textId="77777777">
        <w:tc>
          <w:tcPr>
            <w:tcW w:w="1170" w:type="dxa"/>
          </w:tcPr>
          <w:p w14:paraId="5347E423" w14:textId="77777777" w:rsidR="003D27E1" w:rsidRDefault="00B475ED">
            <w:pPr>
              <w:jc w:val="right"/>
            </w:pPr>
            <w:r>
              <w:rPr>
                <w:rFonts w:ascii="Consolas" w:eastAsia="Consolas" w:hAnsi="Consolas" w:cs="Consolas"/>
                <w:sz w:val="16"/>
              </w:rPr>
              <w:t>[5] SWT</w:t>
            </w:r>
          </w:p>
        </w:tc>
        <w:tc>
          <w:tcPr>
            <w:tcW w:w="1170" w:type="dxa"/>
          </w:tcPr>
          <w:p w14:paraId="5347E424" w14:textId="77777777" w:rsidR="003D27E1" w:rsidRDefault="00B475ED">
            <w:pPr>
              <w:jc w:val="right"/>
            </w:pPr>
            <w:r>
              <w:rPr>
                <w:rFonts w:ascii="Consolas" w:eastAsia="Consolas" w:hAnsi="Consolas" w:cs="Consolas"/>
                <w:sz w:val="16"/>
              </w:rPr>
              <w:t>.</w:t>
            </w:r>
          </w:p>
        </w:tc>
        <w:tc>
          <w:tcPr>
            <w:tcW w:w="1170" w:type="dxa"/>
          </w:tcPr>
          <w:p w14:paraId="5347E425" w14:textId="77777777" w:rsidR="003D27E1" w:rsidRDefault="00B475ED">
            <w:pPr>
              <w:jc w:val="right"/>
            </w:pPr>
            <w:r>
              <w:rPr>
                <w:rFonts w:ascii="Consolas" w:eastAsia="Consolas" w:hAnsi="Consolas" w:cs="Consolas"/>
                <w:sz w:val="16"/>
              </w:rPr>
              <w:t>.</w:t>
            </w:r>
          </w:p>
        </w:tc>
        <w:tc>
          <w:tcPr>
            <w:tcW w:w="1170" w:type="dxa"/>
          </w:tcPr>
          <w:p w14:paraId="5347E426" w14:textId="77777777" w:rsidR="003D27E1" w:rsidRDefault="00B475ED">
            <w:pPr>
              <w:jc w:val="right"/>
            </w:pPr>
            <w:r>
              <w:rPr>
                <w:rFonts w:ascii="Consolas" w:eastAsia="Consolas" w:hAnsi="Consolas" w:cs="Consolas"/>
                <w:sz w:val="16"/>
              </w:rPr>
              <w:t>.</w:t>
            </w:r>
          </w:p>
        </w:tc>
        <w:tc>
          <w:tcPr>
            <w:tcW w:w="1170" w:type="dxa"/>
          </w:tcPr>
          <w:p w14:paraId="5347E427" w14:textId="77777777" w:rsidR="003D27E1" w:rsidRDefault="00B475ED">
            <w:pPr>
              <w:jc w:val="right"/>
            </w:pPr>
            <w:r>
              <w:rPr>
                <w:rFonts w:ascii="Consolas" w:eastAsia="Consolas" w:hAnsi="Consolas" w:cs="Consolas"/>
                <w:sz w:val="16"/>
              </w:rPr>
              <w:t>.</w:t>
            </w:r>
          </w:p>
        </w:tc>
        <w:tc>
          <w:tcPr>
            <w:tcW w:w="1170" w:type="dxa"/>
          </w:tcPr>
          <w:p w14:paraId="5347E428" w14:textId="77777777" w:rsidR="003D27E1" w:rsidRDefault="00B475ED">
            <w:pPr>
              <w:jc w:val="right"/>
            </w:pPr>
            <w:r>
              <w:rPr>
                <w:rFonts w:ascii="Consolas" w:eastAsia="Consolas" w:hAnsi="Consolas" w:cs="Consolas"/>
                <w:sz w:val="16"/>
              </w:rPr>
              <w:t>.</w:t>
            </w:r>
          </w:p>
        </w:tc>
        <w:tc>
          <w:tcPr>
            <w:tcW w:w="1170" w:type="dxa"/>
          </w:tcPr>
          <w:p w14:paraId="5347E429" w14:textId="77777777" w:rsidR="003D27E1" w:rsidRDefault="00B475ED">
            <w:pPr>
              <w:jc w:val="right"/>
            </w:pPr>
            <w:r>
              <w:rPr>
                <w:rFonts w:ascii="Consolas" w:eastAsia="Consolas" w:hAnsi="Consolas" w:cs="Consolas"/>
                <w:sz w:val="16"/>
              </w:rPr>
              <w:t>.</w:t>
            </w:r>
          </w:p>
        </w:tc>
        <w:tc>
          <w:tcPr>
            <w:tcW w:w="1170" w:type="dxa"/>
          </w:tcPr>
          <w:p w14:paraId="5347E42A" w14:textId="77777777" w:rsidR="003D27E1" w:rsidRDefault="00B475ED">
            <w:pPr>
              <w:jc w:val="right"/>
            </w:pPr>
            <w:r>
              <w:rPr>
                <w:rFonts w:ascii="Consolas" w:eastAsia="Consolas" w:hAnsi="Consolas" w:cs="Consolas"/>
                <w:sz w:val="16"/>
              </w:rPr>
              <w:t>.</w:t>
            </w:r>
          </w:p>
        </w:tc>
      </w:tr>
      <w:tr w:rsidR="003D27E1" w14:paraId="5347E434" w14:textId="77777777">
        <w:tc>
          <w:tcPr>
            <w:tcW w:w="1170" w:type="dxa"/>
          </w:tcPr>
          <w:p w14:paraId="5347E42C" w14:textId="77777777" w:rsidR="003D27E1" w:rsidRDefault="00B475ED">
            <w:pPr>
              <w:jc w:val="right"/>
            </w:pPr>
            <w:r>
              <w:rPr>
                <w:rFonts w:ascii="Consolas" w:eastAsia="Consolas" w:hAnsi="Consolas" w:cs="Consolas"/>
                <w:sz w:val="16"/>
              </w:rPr>
              <w:t>[6] GER</w:t>
            </w:r>
          </w:p>
        </w:tc>
        <w:tc>
          <w:tcPr>
            <w:tcW w:w="1170" w:type="dxa"/>
          </w:tcPr>
          <w:p w14:paraId="5347E42D" w14:textId="77777777" w:rsidR="003D27E1" w:rsidRDefault="00B475ED">
            <w:pPr>
              <w:jc w:val="right"/>
            </w:pPr>
            <w:r>
              <w:rPr>
                <w:rFonts w:ascii="Consolas" w:eastAsia="Consolas" w:hAnsi="Consolas" w:cs="Consolas"/>
                <w:sz w:val="16"/>
              </w:rPr>
              <w:t>-1.0</w:t>
            </w:r>
          </w:p>
        </w:tc>
        <w:tc>
          <w:tcPr>
            <w:tcW w:w="1170" w:type="dxa"/>
          </w:tcPr>
          <w:p w14:paraId="5347E42E" w14:textId="77777777" w:rsidR="003D27E1" w:rsidRDefault="00B475ED">
            <w:pPr>
              <w:jc w:val="right"/>
            </w:pPr>
            <w:r>
              <w:rPr>
                <w:rFonts w:ascii="Consolas" w:eastAsia="Consolas" w:hAnsi="Consolas" w:cs="Consolas"/>
                <w:sz w:val="16"/>
              </w:rPr>
              <w:t>52.3</w:t>
            </w:r>
          </w:p>
        </w:tc>
        <w:tc>
          <w:tcPr>
            <w:tcW w:w="1170" w:type="dxa"/>
          </w:tcPr>
          <w:p w14:paraId="5347E42F" w14:textId="77777777" w:rsidR="003D27E1" w:rsidRDefault="00B475ED">
            <w:pPr>
              <w:jc w:val="right"/>
            </w:pPr>
            <w:r>
              <w:rPr>
                <w:rFonts w:ascii="Consolas" w:eastAsia="Consolas" w:hAnsi="Consolas" w:cs="Consolas"/>
                <w:sz w:val="16"/>
              </w:rPr>
              <w:t>2.7</w:t>
            </w:r>
          </w:p>
        </w:tc>
        <w:tc>
          <w:tcPr>
            <w:tcW w:w="1170" w:type="dxa"/>
          </w:tcPr>
          <w:p w14:paraId="5347E430" w14:textId="77777777" w:rsidR="003D27E1" w:rsidRDefault="00B475ED">
            <w:pPr>
              <w:jc w:val="right"/>
            </w:pPr>
            <w:r>
              <w:rPr>
                <w:rFonts w:ascii="Consolas" w:eastAsia="Consolas" w:hAnsi="Consolas" w:cs="Consolas"/>
                <w:sz w:val="16"/>
              </w:rPr>
              <w:t>0.0</w:t>
            </w:r>
          </w:p>
        </w:tc>
        <w:tc>
          <w:tcPr>
            <w:tcW w:w="1170" w:type="dxa"/>
          </w:tcPr>
          <w:p w14:paraId="5347E431" w14:textId="77777777" w:rsidR="003D27E1" w:rsidRDefault="00B475ED">
            <w:pPr>
              <w:jc w:val="right"/>
            </w:pPr>
            <w:r>
              <w:rPr>
                <w:rFonts w:ascii="Consolas" w:eastAsia="Consolas" w:hAnsi="Consolas" w:cs="Consolas"/>
                <w:sz w:val="16"/>
              </w:rPr>
              <w:t>0.0</w:t>
            </w:r>
          </w:p>
        </w:tc>
        <w:tc>
          <w:tcPr>
            <w:tcW w:w="1170" w:type="dxa"/>
          </w:tcPr>
          <w:p w14:paraId="5347E432" w14:textId="77777777" w:rsidR="003D27E1" w:rsidRDefault="00B475ED">
            <w:pPr>
              <w:jc w:val="right"/>
            </w:pPr>
            <w:r>
              <w:rPr>
                <w:rFonts w:ascii="Consolas" w:eastAsia="Consolas" w:hAnsi="Consolas" w:cs="Consolas"/>
                <w:sz w:val="16"/>
              </w:rPr>
              <w:t>2.3</w:t>
            </w:r>
          </w:p>
        </w:tc>
        <w:tc>
          <w:tcPr>
            <w:tcW w:w="1170" w:type="dxa"/>
          </w:tcPr>
          <w:p w14:paraId="5347E433" w14:textId="77777777" w:rsidR="003D27E1" w:rsidRDefault="00B475ED">
            <w:pPr>
              <w:jc w:val="right"/>
            </w:pPr>
            <w:r>
              <w:rPr>
                <w:rFonts w:ascii="Consolas" w:eastAsia="Consolas" w:hAnsi="Consolas" w:cs="Consolas"/>
                <w:sz w:val="16"/>
              </w:rPr>
              <w:t>5.7</w:t>
            </w:r>
          </w:p>
        </w:tc>
      </w:tr>
      <w:tr w:rsidR="003D27E1" w14:paraId="5347E43D" w14:textId="77777777">
        <w:tc>
          <w:tcPr>
            <w:tcW w:w="1170" w:type="dxa"/>
          </w:tcPr>
          <w:p w14:paraId="5347E435" w14:textId="77777777" w:rsidR="003D27E1" w:rsidRDefault="00B475ED">
            <w:pPr>
              <w:jc w:val="right"/>
            </w:pPr>
            <w:r>
              <w:rPr>
                <w:rFonts w:ascii="Consolas" w:eastAsia="Consolas" w:hAnsi="Consolas" w:cs="Consolas"/>
                <w:sz w:val="16"/>
              </w:rPr>
              <w:t>[7] UK</w:t>
            </w:r>
          </w:p>
        </w:tc>
        <w:tc>
          <w:tcPr>
            <w:tcW w:w="1170" w:type="dxa"/>
          </w:tcPr>
          <w:p w14:paraId="5347E436" w14:textId="77777777" w:rsidR="003D27E1" w:rsidRDefault="00B475ED">
            <w:pPr>
              <w:jc w:val="right"/>
            </w:pPr>
            <w:r>
              <w:rPr>
                <w:rFonts w:ascii="Consolas" w:eastAsia="Consolas" w:hAnsi="Consolas" w:cs="Consolas"/>
                <w:sz w:val="16"/>
              </w:rPr>
              <w:t>.</w:t>
            </w:r>
          </w:p>
        </w:tc>
        <w:tc>
          <w:tcPr>
            <w:tcW w:w="1170" w:type="dxa"/>
          </w:tcPr>
          <w:p w14:paraId="5347E437" w14:textId="77777777" w:rsidR="003D27E1" w:rsidRDefault="00B475ED">
            <w:pPr>
              <w:jc w:val="right"/>
            </w:pPr>
            <w:r>
              <w:rPr>
                <w:rFonts w:ascii="Consolas" w:eastAsia="Consolas" w:hAnsi="Consolas" w:cs="Consolas"/>
                <w:sz w:val="16"/>
              </w:rPr>
              <w:t>.</w:t>
            </w:r>
          </w:p>
        </w:tc>
        <w:tc>
          <w:tcPr>
            <w:tcW w:w="1170" w:type="dxa"/>
          </w:tcPr>
          <w:p w14:paraId="5347E438" w14:textId="77777777" w:rsidR="003D27E1" w:rsidRDefault="00B475ED">
            <w:pPr>
              <w:jc w:val="right"/>
            </w:pPr>
            <w:r>
              <w:rPr>
                <w:rFonts w:ascii="Consolas" w:eastAsia="Consolas" w:hAnsi="Consolas" w:cs="Consolas"/>
                <w:sz w:val="16"/>
              </w:rPr>
              <w:t>.</w:t>
            </w:r>
          </w:p>
        </w:tc>
        <w:tc>
          <w:tcPr>
            <w:tcW w:w="1170" w:type="dxa"/>
          </w:tcPr>
          <w:p w14:paraId="5347E439" w14:textId="77777777" w:rsidR="003D27E1" w:rsidRDefault="00B475ED">
            <w:pPr>
              <w:jc w:val="right"/>
            </w:pPr>
            <w:r>
              <w:rPr>
                <w:rFonts w:ascii="Consolas" w:eastAsia="Consolas" w:hAnsi="Consolas" w:cs="Consolas"/>
                <w:sz w:val="16"/>
              </w:rPr>
              <w:t>.</w:t>
            </w:r>
          </w:p>
        </w:tc>
        <w:tc>
          <w:tcPr>
            <w:tcW w:w="1170" w:type="dxa"/>
          </w:tcPr>
          <w:p w14:paraId="5347E43A" w14:textId="77777777" w:rsidR="003D27E1" w:rsidRDefault="00B475ED">
            <w:pPr>
              <w:jc w:val="right"/>
            </w:pPr>
            <w:r>
              <w:rPr>
                <w:rFonts w:ascii="Consolas" w:eastAsia="Consolas" w:hAnsi="Consolas" w:cs="Consolas"/>
                <w:sz w:val="16"/>
              </w:rPr>
              <w:t>.</w:t>
            </w:r>
          </w:p>
        </w:tc>
        <w:tc>
          <w:tcPr>
            <w:tcW w:w="1170" w:type="dxa"/>
          </w:tcPr>
          <w:p w14:paraId="5347E43B" w14:textId="77777777" w:rsidR="003D27E1" w:rsidRDefault="00B475ED">
            <w:pPr>
              <w:jc w:val="right"/>
            </w:pPr>
            <w:r>
              <w:rPr>
                <w:rFonts w:ascii="Consolas" w:eastAsia="Consolas" w:hAnsi="Consolas" w:cs="Consolas"/>
                <w:sz w:val="16"/>
              </w:rPr>
              <w:t>.</w:t>
            </w:r>
          </w:p>
        </w:tc>
        <w:tc>
          <w:tcPr>
            <w:tcW w:w="1170" w:type="dxa"/>
          </w:tcPr>
          <w:p w14:paraId="5347E43C" w14:textId="77777777" w:rsidR="003D27E1" w:rsidRDefault="00B475ED">
            <w:pPr>
              <w:jc w:val="right"/>
            </w:pPr>
            <w:r>
              <w:rPr>
                <w:rFonts w:ascii="Consolas" w:eastAsia="Consolas" w:hAnsi="Consolas" w:cs="Consolas"/>
                <w:sz w:val="16"/>
              </w:rPr>
              <w:t>.</w:t>
            </w:r>
          </w:p>
        </w:tc>
      </w:tr>
      <w:tr w:rsidR="003D27E1" w14:paraId="5347E446" w14:textId="77777777">
        <w:tc>
          <w:tcPr>
            <w:tcW w:w="1170" w:type="dxa"/>
            <w:tcBorders>
              <w:bottom w:val="single" w:sz="0" w:space="0" w:color="000000"/>
            </w:tcBorders>
          </w:tcPr>
          <w:p w14:paraId="5347E43E"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43F"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440"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44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44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44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44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445" w14:textId="77777777" w:rsidR="003D27E1" w:rsidRDefault="00B475ED">
            <w:pPr>
              <w:jc w:val="right"/>
            </w:pPr>
            <w:r>
              <w:rPr>
                <w:rFonts w:ascii="Consolas" w:eastAsia="Consolas" w:hAnsi="Consolas" w:cs="Consolas"/>
                <w:sz w:val="16"/>
              </w:rPr>
              <w:t>.</w:t>
            </w:r>
          </w:p>
        </w:tc>
      </w:tr>
      <w:tr w:rsidR="003D27E1" w14:paraId="5347E44F" w14:textId="77777777">
        <w:tc>
          <w:tcPr>
            <w:tcW w:w="1170" w:type="dxa"/>
            <w:tcBorders>
              <w:top w:val="single" w:sz="0" w:space="0" w:color="000000"/>
              <w:bottom w:val="single" w:sz="0" w:space="0" w:color="000000"/>
            </w:tcBorders>
          </w:tcPr>
          <w:p w14:paraId="5347E447"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448" w14:textId="77777777" w:rsidR="003D27E1" w:rsidRDefault="00B475ED">
            <w:pPr>
              <w:jc w:val="right"/>
            </w:pPr>
            <w:r>
              <w:rPr>
                <w:rFonts w:ascii="Consolas" w:eastAsia="Consolas" w:hAnsi="Consolas" w:cs="Consolas"/>
                <w:sz w:val="16"/>
              </w:rPr>
              <w:t>-1.0</w:t>
            </w:r>
          </w:p>
        </w:tc>
        <w:tc>
          <w:tcPr>
            <w:tcW w:w="1170" w:type="dxa"/>
            <w:tcBorders>
              <w:top w:val="single" w:sz="0" w:space="0" w:color="000000"/>
              <w:bottom w:val="single" w:sz="0" w:space="0" w:color="000000"/>
            </w:tcBorders>
          </w:tcPr>
          <w:p w14:paraId="5347E449" w14:textId="77777777" w:rsidR="003D27E1" w:rsidRDefault="00B475ED">
            <w:pPr>
              <w:jc w:val="right"/>
            </w:pPr>
            <w:r>
              <w:rPr>
                <w:rFonts w:ascii="Consolas" w:eastAsia="Consolas" w:hAnsi="Consolas" w:cs="Consolas"/>
                <w:sz w:val="16"/>
              </w:rPr>
              <w:t>52.3</w:t>
            </w:r>
          </w:p>
        </w:tc>
        <w:tc>
          <w:tcPr>
            <w:tcW w:w="1170" w:type="dxa"/>
            <w:tcBorders>
              <w:top w:val="single" w:sz="0" w:space="0" w:color="000000"/>
              <w:bottom w:val="single" w:sz="0" w:space="0" w:color="000000"/>
            </w:tcBorders>
          </w:tcPr>
          <w:p w14:paraId="5347E44A" w14:textId="77777777" w:rsidR="003D27E1" w:rsidRDefault="00B475ED">
            <w:pPr>
              <w:jc w:val="right"/>
            </w:pPr>
            <w:r>
              <w:rPr>
                <w:rFonts w:ascii="Consolas" w:eastAsia="Consolas" w:hAnsi="Consolas" w:cs="Consolas"/>
                <w:sz w:val="16"/>
              </w:rPr>
              <w:t>2.7</w:t>
            </w:r>
          </w:p>
        </w:tc>
        <w:tc>
          <w:tcPr>
            <w:tcW w:w="1170" w:type="dxa"/>
            <w:tcBorders>
              <w:top w:val="single" w:sz="0" w:space="0" w:color="000000"/>
              <w:bottom w:val="single" w:sz="0" w:space="0" w:color="000000"/>
            </w:tcBorders>
          </w:tcPr>
          <w:p w14:paraId="5347E44B"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E44C" w14:textId="77777777" w:rsidR="003D27E1" w:rsidRDefault="00B475ED">
            <w:pPr>
              <w:jc w:val="right"/>
            </w:pPr>
            <w:r>
              <w:rPr>
                <w:rFonts w:ascii="Consolas" w:eastAsia="Consolas" w:hAnsi="Consolas" w:cs="Consolas"/>
                <w:sz w:val="16"/>
              </w:rPr>
              <w:t>0.0</w:t>
            </w:r>
          </w:p>
        </w:tc>
        <w:tc>
          <w:tcPr>
            <w:tcW w:w="1170" w:type="dxa"/>
            <w:tcBorders>
              <w:top w:val="single" w:sz="0" w:space="0" w:color="000000"/>
              <w:bottom w:val="single" w:sz="0" w:space="0" w:color="000000"/>
            </w:tcBorders>
          </w:tcPr>
          <w:p w14:paraId="5347E44D" w14:textId="77777777" w:rsidR="003D27E1" w:rsidRDefault="00B475ED">
            <w:pPr>
              <w:jc w:val="right"/>
            </w:pPr>
            <w:r>
              <w:rPr>
                <w:rFonts w:ascii="Consolas" w:eastAsia="Consolas" w:hAnsi="Consolas" w:cs="Consolas"/>
                <w:sz w:val="16"/>
              </w:rPr>
              <w:t>2.3</w:t>
            </w:r>
          </w:p>
        </w:tc>
        <w:tc>
          <w:tcPr>
            <w:tcW w:w="1170" w:type="dxa"/>
            <w:tcBorders>
              <w:top w:val="single" w:sz="0" w:space="0" w:color="000000"/>
              <w:bottom w:val="single" w:sz="0" w:space="0" w:color="000000"/>
            </w:tcBorders>
          </w:tcPr>
          <w:p w14:paraId="5347E44E" w14:textId="77777777" w:rsidR="003D27E1" w:rsidRDefault="00B475ED">
            <w:pPr>
              <w:jc w:val="right"/>
            </w:pPr>
            <w:r>
              <w:rPr>
                <w:rFonts w:ascii="Consolas" w:eastAsia="Consolas" w:hAnsi="Consolas" w:cs="Consolas"/>
                <w:sz w:val="16"/>
              </w:rPr>
              <w:t>5.7</w:t>
            </w:r>
          </w:p>
        </w:tc>
      </w:tr>
    </w:tbl>
    <w:p w14:paraId="5347E450" w14:textId="77777777" w:rsidR="003D27E1" w:rsidRDefault="003D27E1"/>
    <w:p w14:paraId="5347E451" w14:textId="77777777" w:rsidR="003D27E1" w:rsidRDefault="00B475ED">
      <w:r>
        <w:br/>
      </w:r>
    </w:p>
    <w:p w14:paraId="5347E452" w14:textId="77777777" w:rsidR="003D27E1" w:rsidRDefault="00B475ED">
      <w:r>
        <w:br w:type="page"/>
      </w:r>
    </w:p>
    <w:p w14:paraId="5347E453" w14:textId="77777777" w:rsidR="003D27E1" w:rsidRDefault="00B475ED">
      <w:pPr>
        <w:pStyle w:val="Heading1"/>
      </w:pPr>
      <w:r>
        <w:rPr>
          <w:sz w:val="30"/>
        </w:rPr>
        <w:lastRenderedPageBreak/>
        <w:t>Health</w:t>
      </w:r>
    </w:p>
    <w:p w14:paraId="5347E454" w14:textId="77777777" w:rsidR="003D27E1" w:rsidRDefault="00B475ED">
      <w:pPr>
        <w:shd w:val="solid" w:color="B0C4DE" w:fill="auto"/>
      </w:pPr>
      <w:r>
        <w:rPr>
          <w:b/>
          <w:sz w:val="26"/>
        </w:rPr>
        <w:t>srh5</w:t>
      </w:r>
    </w:p>
    <w:p w14:paraId="5347E455" w14:textId="77777777" w:rsidR="003D27E1" w:rsidRDefault="00B475ED">
      <w:pPr>
        <w:rPr>
          <w:color w:val="4682B4"/>
        </w:rPr>
      </w:pPr>
      <w:r>
        <w:rPr>
          <w:color w:val="4682B4"/>
        </w:rPr>
        <w:t>Self-rated health</w:t>
      </w:r>
      <w:r>
        <w:rPr>
          <w:color w:val="4682B4"/>
        </w:rPr>
        <w:br/>
        <w:t xml:space="preserve">   (1):   Excellent</w:t>
      </w:r>
      <w:r>
        <w:rPr>
          <w:color w:val="4682B4"/>
        </w:rPr>
        <w:br/>
        <w:t xml:space="preserve">   (2):   Very good</w:t>
      </w:r>
      <w:r>
        <w:rPr>
          <w:color w:val="4682B4"/>
        </w:rPr>
        <w:br/>
        <w:t xml:space="preserve">   (3):   Good</w:t>
      </w:r>
      <w:r>
        <w:rPr>
          <w:color w:val="4682B4"/>
        </w:rPr>
        <w:br/>
        <w:t xml:space="preserve">   (4):   Fair</w:t>
      </w:r>
      <w:r>
        <w:rPr>
          <w:color w:val="4682B4"/>
        </w:rPr>
        <w:br/>
        <w:t xml:space="preserve">   (5):   Poor</w:t>
      </w:r>
      <w:r>
        <w:rPr>
          <w:color w:val="4682B4"/>
        </w:rPr>
        <w:br/>
      </w:r>
    </w:p>
    <w:p w14:paraId="5347E456" w14:textId="77777777" w:rsidR="003D27E1" w:rsidRDefault="00B475ED">
      <w:r>
        <w:t xml:space="preserve">It indicates person’s self-rated health </w:t>
      </w:r>
      <w:proofErr w:type="spellStart"/>
      <w:r>
        <w:t>status.All</w:t>
      </w:r>
      <w:proofErr w:type="spellEnd"/>
      <w:r>
        <w:t xml:space="preserve"> surveys use 5-point reversed scales (with different labels, e.g. a label “fair” can be 3 or 4; see </w:t>
      </w:r>
      <w:proofErr w:type="spellStart"/>
      <w:r>
        <w:t>dessription</w:t>
      </w:r>
      <w:proofErr w:type="spellEnd"/>
      <w:r>
        <w:t xml:space="preserve"> below). </w:t>
      </w:r>
    </w:p>
    <w:p w14:paraId="5347E457" w14:textId="77777777" w:rsidR="003D27E1" w:rsidRDefault="003D27E1"/>
    <w:p w14:paraId="5347E458"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E45A" w14:textId="77777777">
        <w:tc>
          <w:tcPr>
            <w:tcW w:w="9360" w:type="dxa"/>
            <w:gridSpan w:val="6"/>
          </w:tcPr>
          <w:p w14:paraId="5347E459" w14:textId="77777777" w:rsidR="003D27E1" w:rsidRDefault="00B475ED">
            <w:r>
              <w:rPr>
                <w:rFonts w:ascii="Consolas" w:eastAsia="Consolas" w:hAnsi="Consolas" w:cs="Consolas"/>
                <w:b/>
                <w:sz w:val="18"/>
              </w:rPr>
              <w:t xml:space="preserve">       Name: </w:t>
            </w:r>
            <w:r>
              <w:rPr>
                <w:rFonts w:ascii="Consolas" w:eastAsia="Consolas" w:hAnsi="Consolas" w:cs="Consolas"/>
                <w:sz w:val="18"/>
              </w:rPr>
              <w:t>srh5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Self-rated health</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458,337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5]</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1.86           </w:t>
            </w:r>
            <w:r>
              <w:rPr>
                <w:rFonts w:ascii="Consolas" w:eastAsia="Consolas" w:hAnsi="Consolas" w:cs="Consolas"/>
                <w:sz w:val="18"/>
              </w:rPr>
              <w:br/>
            </w:r>
          </w:p>
        </w:tc>
      </w:tr>
      <w:tr w:rsidR="003D27E1" w14:paraId="5347E461" w14:textId="77777777">
        <w:tc>
          <w:tcPr>
            <w:tcW w:w="1560" w:type="dxa"/>
          </w:tcPr>
          <w:p w14:paraId="5347E45B" w14:textId="77777777" w:rsidR="003D27E1" w:rsidRDefault="003D27E1"/>
        </w:tc>
        <w:tc>
          <w:tcPr>
            <w:tcW w:w="1560" w:type="dxa"/>
            <w:tcBorders>
              <w:top w:val="single" w:sz="0" w:space="0" w:color="000000"/>
              <w:bottom w:val="single" w:sz="0" w:space="0" w:color="000000"/>
            </w:tcBorders>
          </w:tcPr>
          <w:p w14:paraId="5347E45C"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E45D"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E45E"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E45F" w14:textId="77777777" w:rsidR="003D27E1" w:rsidRDefault="00B475ED">
            <w:pPr>
              <w:jc w:val="right"/>
            </w:pPr>
            <w:r>
              <w:rPr>
                <w:rFonts w:ascii="Consolas" w:eastAsia="Consolas" w:hAnsi="Consolas" w:cs="Consolas"/>
                <w:b/>
                <w:sz w:val="18"/>
              </w:rPr>
              <w:t>Percent</w:t>
            </w:r>
          </w:p>
        </w:tc>
        <w:tc>
          <w:tcPr>
            <w:tcW w:w="1560" w:type="dxa"/>
          </w:tcPr>
          <w:p w14:paraId="5347E460" w14:textId="77777777" w:rsidR="003D27E1" w:rsidRDefault="003D27E1"/>
        </w:tc>
      </w:tr>
      <w:tr w:rsidR="003D27E1" w14:paraId="5347E468" w14:textId="77777777">
        <w:tc>
          <w:tcPr>
            <w:tcW w:w="1560" w:type="dxa"/>
            <w:tcBorders>
              <w:right w:val="nil"/>
            </w:tcBorders>
          </w:tcPr>
          <w:p w14:paraId="5347E462" w14:textId="77777777" w:rsidR="003D27E1" w:rsidRDefault="003D27E1"/>
        </w:tc>
        <w:tc>
          <w:tcPr>
            <w:tcW w:w="1560" w:type="dxa"/>
            <w:tcBorders>
              <w:top w:val="single" w:sz="0" w:space="0" w:color="000000"/>
              <w:left w:val="nil"/>
              <w:bottom w:val="single" w:sz="0" w:space="0" w:color="D3D3D3"/>
            </w:tcBorders>
          </w:tcPr>
          <w:p w14:paraId="5347E463"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E464" w14:textId="77777777" w:rsidR="003D27E1" w:rsidRDefault="003D27E1"/>
        </w:tc>
        <w:tc>
          <w:tcPr>
            <w:tcW w:w="1560" w:type="dxa"/>
            <w:tcBorders>
              <w:top w:val="single" w:sz="0" w:space="0" w:color="000000"/>
              <w:bottom w:val="single" w:sz="0" w:space="0" w:color="D3D3D3"/>
            </w:tcBorders>
          </w:tcPr>
          <w:p w14:paraId="5347E465" w14:textId="77777777" w:rsidR="003D27E1" w:rsidRDefault="00B475ED">
            <w:pPr>
              <w:jc w:val="right"/>
            </w:pPr>
            <w:r>
              <w:rPr>
                <w:rFonts w:ascii="Consolas" w:eastAsia="Consolas" w:hAnsi="Consolas" w:cs="Consolas"/>
                <w:sz w:val="16"/>
              </w:rPr>
              <w:t xml:space="preserve">    28,007</w:t>
            </w:r>
          </w:p>
        </w:tc>
        <w:tc>
          <w:tcPr>
            <w:tcW w:w="1560" w:type="dxa"/>
            <w:tcBorders>
              <w:top w:val="single" w:sz="0" w:space="0" w:color="000000"/>
              <w:bottom w:val="single" w:sz="0" w:space="0" w:color="D3D3D3"/>
            </w:tcBorders>
          </w:tcPr>
          <w:p w14:paraId="5347E466" w14:textId="77777777" w:rsidR="003D27E1" w:rsidRDefault="00B475ED">
            <w:pPr>
              <w:jc w:val="right"/>
            </w:pPr>
            <w:r>
              <w:rPr>
                <w:rFonts w:ascii="Consolas" w:eastAsia="Consolas" w:hAnsi="Consolas" w:cs="Consolas"/>
                <w:sz w:val="16"/>
              </w:rPr>
              <w:t xml:space="preserve">      0.9</w:t>
            </w:r>
          </w:p>
        </w:tc>
        <w:tc>
          <w:tcPr>
            <w:tcW w:w="1560" w:type="dxa"/>
          </w:tcPr>
          <w:p w14:paraId="5347E467" w14:textId="77777777" w:rsidR="003D27E1" w:rsidRDefault="003D27E1"/>
        </w:tc>
      </w:tr>
      <w:tr w:rsidR="003D27E1" w14:paraId="5347E46F" w14:textId="77777777">
        <w:tc>
          <w:tcPr>
            <w:tcW w:w="1560" w:type="dxa"/>
            <w:tcBorders>
              <w:right w:val="nil"/>
            </w:tcBorders>
          </w:tcPr>
          <w:p w14:paraId="5347E469" w14:textId="77777777" w:rsidR="003D27E1" w:rsidRDefault="003D27E1"/>
        </w:tc>
        <w:tc>
          <w:tcPr>
            <w:tcW w:w="1560" w:type="dxa"/>
            <w:tcBorders>
              <w:top w:val="single" w:sz="0" w:space="0" w:color="D3D3D3"/>
              <w:left w:val="nil"/>
              <w:bottom w:val="single" w:sz="0" w:space="0" w:color="D3D3D3"/>
            </w:tcBorders>
          </w:tcPr>
          <w:p w14:paraId="5347E46A"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E46B" w14:textId="77777777" w:rsidR="003D27E1" w:rsidRDefault="003D27E1"/>
        </w:tc>
        <w:tc>
          <w:tcPr>
            <w:tcW w:w="1560" w:type="dxa"/>
            <w:tcBorders>
              <w:top w:val="single" w:sz="0" w:space="0" w:color="D3D3D3"/>
              <w:bottom w:val="single" w:sz="0" w:space="0" w:color="D3D3D3"/>
            </w:tcBorders>
          </w:tcPr>
          <w:p w14:paraId="5347E46C" w14:textId="77777777" w:rsidR="003D27E1" w:rsidRDefault="00B475ED">
            <w:pPr>
              <w:jc w:val="right"/>
            </w:pPr>
            <w:r>
              <w:rPr>
                <w:rFonts w:ascii="Consolas" w:eastAsia="Consolas" w:hAnsi="Consolas" w:cs="Consolas"/>
                <w:sz w:val="16"/>
              </w:rPr>
              <w:t xml:space="preserve">   130,652</w:t>
            </w:r>
          </w:p>
        </w:tc>
        <w:tc>
          <w:tcPr>
            <w:tcW w:w="1560" w:type="dxa"/>
            <w:tcBorders>
              <w:top w:val="single" w:sz="0" w:space="0" w:color="D3D3D3"/>
              <w:bottom w:val="single" w:sz="0" w:space="0" w:color="D3D3D3"/>
            </w:tcBorders>
          </w:tcPr>
          <w:p w14:paraId="5347E46D" w14:textId="77777777" w:rsidR="003D27E1" w:rsidRDefault="00B475ED">
            <w:pPr>
              <w:jc w:val="right"/>
            </w:pPr>
            <w:r>
              <w:rPr>
                <w:rFonts w:ascii="Consolas" w:eastAsia="Consolas" w:hAnsi="Consolas" w:cs="Consolas"/>
                <w:sz w:val="16"/>
              </w:rPr>
              <w:t xml:space="preserve">      4.2</w:t>
            </w:r>
          </w:p>
        </w:tc>
        <w:tc>
          <w:tcPr>
            <w:tcW w:w="1560" w:type="dxa"/>
          </w:tcPr>
          <w:p w14:paraId="5347E46E" w14:textId="77777777" w:rsidR="003D27E1" w:rsidRDefault="003D27E1"/>
        </w:tc>
      </w:tr>
      <w:tr w:rsidR="003D27E1" w14:paraId="5347E476" w14:textId="77777777">
        <w:tc>
          <w:tcPr>
            <w:tcW w:w="1560" w:type="dxa"/>
            <w:tcBorders>
              <w:right w:val="nil"/>
            </w:tcBorders>
          </w:tcPr>
          <w:p w14:paraId="5347E470" w14:textId="77777777" w:rsidR="003D27E1" w:rsidRDefault="003D27E1"/>
        </w:tc>
        <w:tc>
          <w:tcPr>
            <w:tcW w:w="1560" w:type="dxa"/>
            <w:tcBorders>
              <w:top w:val="single" w:sz="0" w:space="0" w:color="D3D3D3"/>
              <w:left w:val="nil"/>
              <w:bottom w:val="single" w:sz="0" w:space="0" w:color="D3D3D3"/>
            </w:tcBorders>
          </w:tcPr>
          <w:p w14:paraId="5347E471"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E472" w14:textId="77777777" w:rsidR="003D27E1" w:rsidRDefault="003D27E1"/>
        </w:tc>
        <w:tc>
          <w:tcPr>
            <w:tcW w:w="1560" w:type="dxa"/>
            <w:tcBorders>
              <w:top w:val="single" w:sz="0" w:space="0" w:color="D3D3D3"/>
              <w:bottom w:val="single" w:sz="0" w:space="0" w:color="D3D3D3"/>
            </w:tcBorders>
          </w:tcPr>
          <w:p w14:paraId="5347E473" w14:textId="77777777" w:rsidR="003D27E1" w:rsidRDefault="00B475ED">
            <w:pPr>
              <w:jc w:val="right"/>
            </w:pPr>
            <w:r>
              <w:rPr>
                <w:rFonts w:ascii="Consolas" w:eastAsia="Consolas" w:hAnsi="Consolas" w:cs="Consolas"/>
                <w:sz w:val="16"/>
              </w:rPr>
              <w:t xml:space="preserve">     1,042</w:t>
            </w:r>
          </w:p>
        </w:tc>
        <w:tc>
          <w:tcPr>
            <w:tcW w:w="1560" w:type="dxa"/>
            <w:tcBorders>
              <w:top w:val="single" w:sz="0" w:space="0" w:color="D3D3D3"/>
              <w:bottom w:val="single" w:sz="0" w:space="0" w:color="D3D3D3"/>
            </w:tcBorders>
          </w:tcPr>
          <w:p w14:paraId="5347E474" w14:textId="77777777" w:rsidR="003D27E1" w:rsidRDefault="00B475ED">
            <w:pPr>
              <w:jc w:val="right"/>
            </w:pPr>
            <w:r>
              <w:rPr>
                <w:rFonts w:ascii="Consolas" w:eastAsia="Consolas" w:hAnsi="Consolas" w:cs="Consolas"/>
                <w:sz w:val="16"/>
              </w:rPr>
              <w:t xml:space="preserve">      0.0</w:t>
            </w:r>
          </w:p>
        </w:tc>
        <w:tc>
          <w:tcPr>
            <w:tcW w:w="1560" w:type="dxa"/>
          </w:tcPr>
          <w:p w14:paraId="5347E475" w14:textId="77777777" w:rsidR="003D27E1" w:rsidRDefault="003D27E1"/>
        </w:tc>
      </w:tr>
      <w:tr w:rsidR="003D27E1" w14:paraId="5347E47D" w14:textId="77777777">
        <w:tc>
          <w:tcPr>
            <w:tcW w:w="1560" w:type="dxa"/>
            <w:tcBorders>
              <w:right w:val="nil"/>
            </w:tcBorders>
          </w:tcPr>
          <w:p w14:paraId="5347E477" w14:textId="77777777" w:rsidR="003D27E1" w:rsidRDefault="003D27E1"/>
        </w:tc>
        <w:tc>
          <w:tcPr>
            <w:tcW w:w="1560" w:type="dxa"/>
            <w:tcBorders>
              <w:top w:val="single" w:sz="0" w:space="0" w:color="D3D3D3"/>
              <w:left w:val="nil"/>
              <w:bottom w:val="single" w:sz="0" w:space="0" w:color="D3D3D3"/>
            </w:tcBorders>
          </w:tcPr>
          <w:p w14:paraId="5347E478"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479" w14:textId="77777777" w:rsidR="003D27E1" w:rsidRDefault="003D27E1"/>
        </w:tc>
        <w:tc>
          <w:tcPr>
            <w:tcW w:w="1560" w:type="dxa"/>
            <w:tcBorders>
              <w:top w:val="single" w:sz="0" w:space="0" w:color="D3D3D3"/>
              <w:bottom w:val="single" w:sz="0" w:space="0" w:color="D3D3D3"/>
            </w:tcBorders>
          </w:tcPr>
          <w:p w14:paraId="5347E47A" w14:textId="77777777" w:rsidR="003D27E1" w:rsidRDefault="00B475ED">
            <w:pPr>
              <w:jc w:val="right"/>
            </w:pPr>
            <w:r>
              <w:rPr>
                <w:rFonts w:ascii="Consolas" w:eastAsia="Consolas" w:hAnsi="Consolas" w:cs="Consolas"/>
                <w:sz w:val="16"/>
              </w:rPr>
              <w:t xml:space="preserve">    59,743</w:t>
            </w:r>
          </w:p>
        </w:tc>
        <w:tc>
          <w:tcPr>
            <w:tcW w:w="1560" w:type="dxa"/>
            <w:tcBorders>
              <w:top w:val="single" w:sz="0" w:space="0" w:color="D3D3D3"/>
              <w:bottom w:val="single" w:sz="0" w:space="0" w:color="D3D3D3"/>
            </w:tcBorders>
          </w:tcPr>
          <w:p w14:paraId="5347E47B" w14:textId="77777777" w:rsidR="003D27E1" w:rsidRDefault="00B475ED">
            <w:pPr>
              <w:jc w:val="right"/>
            </w:pPr>
            <w:r>
              <w:rPr>
                <w:rFonts w:ascii="Consolas" w:eastAsia="Consolas" w:hAnsi="Consolas" w:cs="Consolas"/>
                <w:sz w:val="16"/>
              </w:rPr>
              <w:t xml:space="preserve">      1.9</w:t>
            </w:r>
          </w:p>
        </w:tc>
        <w:tc>
          <w:tcPr>
            <w:tcW w:w="1560" w:type="dxa"/>
          </w:tcPr>
          <w:p w14:paraId="5347E47C" w14:textId="77777777" w:rsidR="003D27E1" w:rsidRDefault="003D27E1"/>
        </w:tc>
      </w:tr>
      <w:tr w:rsidR="003D27E1" w14:paraId="5347E484" w14:textId="77777777">
        <w:tc>
          <w:tcPr>
            <w:tcW w:w="1560" w:type="dxa"/>
            <w:tcBorders>
              <w:right w:val="nil"/>
            </w:tcBorders>
          </w:tcPr>
          <w:p w14:paraId="5347E47E" w14:textId="77777777" w:rsidR="003D27E1" w:rsidRDefault="003D27E1"/>
        </w:tc>
        <w:tc>
          <w:tcPr>
            <w:tcW w:w="1560" w:type="dxa"/>
            <w:tcBorders>
              <w:top w:val="single" w:sz="0" w:space="0" w:color="D3D3D3"/>
              <w:left w:val="nil"/>
              <w:bottom w:val="single" w:sz="0" w:space="0" w:color="D3D3D3"/>
            </w:tcBorders>
          </w:tcPr>
          <w:p w14:paraId="5347E47F"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480" w14:textId="77777777" w:rsidR="003D27E1" w:rsidRDefault="00B475ED">
            <w:r>
              <w:rPr>
                <w:rFonts w:ascii="Consolas" w:eastAsia="Consolas" w:hAnsi="Consolas" w:cs="Consolas"/>
                <w:sz w:val="16"/>
              </w:rPr>
              <w:t>Excellent</w:t>
            </w:r>
          </w:p>
        </w:tc>
        <w:tc>
          <w:tcPr>
            <w:tcW w:w="1560" w:type="dxa"/>
            <w:tcBorders>
              <w:top w:val="single" w:sz="0" w:space="0" w:color="D3D3D3"/>
              <w:bottom w:val="single" w:sz="0" w:space="0" w:color="D3D3D3"/>
            </w:tcBorders>
          </w:tcPr>
          <w:p w14:paraId="5347E481" w14:textId="77777777" w:rsidR="003D27E1" w:rsidRDefault="00B475ED">
            <w:pPr>
              <w:jc w:val="right"/>
            </w:pPr>
            <w:r>
              <w:rPr>
                <w:rFonts w:ascii="Consolas" w:eastAsia="Consolas" w:hAnsi="Consolas" w:cs="Consolas"/>
                <w:sz w:val="16"/>
              </w:rPr>
              <w:t xml:space="preserve">   359,274</w:t>
            </w:r>
          </w:p>
        </w:tc>
        <w:tc>
          <w:tcPr>
            <w:tcW w:w="1560" w:type="dxa"/>
            <w:tcBorders>
              <w:top w:val="single" w:sz="0" w:space="0" w:color="D3D3D3"/>
              <w:bottom w:val="single" w:sz="0" w:space="0" w:color="D3D3D3"/>
            </w:tcBorders>
          </w:tcPr>
          <w:p w14:paraId="5347E482" w14:textId="77777777" w:rsidR="003D27E1" w:rsidRDefault="00B475ED">
            <w:pPr>
              <w:jc w:val="right"/>
            </w:pPr>
            <w:r>
              <w:rPr>
                <w:rFonts w:ascii="Consolas" w:eastAsia="Consolas" w:hAnsi="Consolas" w:cs="Consolas"/>
                <w:sz w:val="16"/>
              </w:rPr>
              <w:t xml:space="preserve">     11.6</w:t>
            </w:r>
          </w:p>
        </w:tc>
        <w:tc>
          <w:tcPr>
            <w:tcW w:w="1560" w:type="dxa"/>
          </w:tcPr>
          <w:p w14:paraId="5347E483" w14:textId="77777777" w:rsidR="003D27E1" w:rsidRDefault="003D27E1"/>
        </w:tc>
      </w:tr>
      <w:tr w:rsidR="003D27E1" w14:paraId="5347E48B" w14:textId="77777777">
        <w:tc>
          <w:tcPr>
            <w:tcW w:w="1560" w:type="dxa"/>
            <w:tcBorders>
              <w:right w:val="nil"/>
            </w:tcBorders>
          </w:tcPr>
          <w:p w14:paraId="5347E485" w14:textId="77777777" w:rsidR="003D27E1" w:rsidRDefault="003D27E1"/>
        </w:tc>
        <w:tc>
          <w:tcPr>
            <w:tcW w:w="1560" w:type="dxa"/>
            <w:tcBorders>
              <w:top w:val="single" w:sz="0" w:space="0" w:color="D3D3D3"/>
              <w:left w:val="nil"/>
              <w:bottom w:val="single" w:sz="0" w:space="0" w:color="D3D3D3"/>
            </w:tcBorders>
          </w:tcPr>
          <w:p w14:paraId="5347E486"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E487" w14:textId="77777777" w:rsidR="003D27E1" w:rsidRDefault="00B475ED">
            <w:r>
              <w:rPr>
                <w:rFonts w:ascii="Consolas" w:eastAsia="Consolas" w:hAnsi="Consolas" w:cs="Consolas"/>
                <w:sz w:val="16"/>
              </w:rPr>
              <w:t>Very good</w:t>
            </w:r>
          </w:p>
        </w:tc>
        <w:tc>
          <w:tcPr>
            <w:tcW w:w="1560" w:type="dxa"/>
            <w:tcBorders>
              <w:top w:val="single" w:sz="0" w:space="0" w:color="D3D3D3"/>
              <w:bottom w:val="single" w:sz="0" w:space="0" w:color="D3D3D3"/>
            </w:tcBorders>
          </w:tcPr>
          <w:p w14:paraId="5347E488" w14:textId="77777777" w:rsidR="003D27E1" w:rsidRDefault="00B475ED">
            <w:pPr>
              <w:jc w:val="right"/>
            </w:pPr>
            <w:r>
              <w:rPr>
                <w:rFonts w:ascii="Consolas" w:eastAsia="Consolas" w:hAnsi="Consolas" w:cs="Consolas"/>
                <w:sz w:val="16"/>
              </w:rPr>
              <w:t xml:space="preserve">   1049449</w:t>
            </w:r>
          </w:p>
        </w:tc>
        <w:tc>
          <w:tcPr>
            <w:tcW w:w="1560" w:type="dxa"/>
            <w:tcBorders>
              <w:top w:val="single" w:sz="0" w:space="0" w:color="D3D3D3"/>
              <w:bottom w:val="single" w:sz="0" w:space="0" w:color="D3D3D3"/>
            </w:tcBorders>
          </w:tcPr>
          <w:p w14:paraId="5347E489" w14:textId="77777777" w:rsidR="003D27E1" w:rsidRDefault="00B475ED">
            <w:pPr>
              <w:jc w:val="right"/>
            </w:pPr>
            <w:r>
              <w:rPr>
                <w:rFonts w:ascii="Consolas" w:eastAsia="Consolas" w:hAnsi="Consolas" w:cs="Consolas"/>
                <w:sz w:val="16"/>
              </w:rPr>
              <w:t xml:space="preserve">     34.0</w:t>
            </w:r>
          </w:p>
        </w:tc>
        <w:tc>
          <w:tcPr>
            <w:tcW w:w="1560" w:type="dxa"/>
          </w:tcPr>
          <w:p w14:paraId="5347E48A" w14:textId="77777777" w:rsidR="003D27E1" w:rsidRDefault="003D27E1"/>
        </w:tc>
      </w:tr>
      <w:tr w:rsidR="003D27E1" w14:paraId="5347E492" w14:textId="77777777">
        <w:tc>
          <w:tcPr>
            <w:tcW w:w="1560" w:type="dxa"/>
            <w:tcBorders>
              <w:right w:val="nil"/>
            </w:tcBorders>
          </w:tcPr>
          <w:p w14:paraId="5347E48C" w14:textId="77777777" w:rsidR="003D27E1" w:rsidRDefault="003D27E1"/>
        </w:tc>
        <w:tc>
          <w:tcPr>
            <w:tcW w:w="1560" w:type="dxa"/>
            <w:tcBorders>
              <w:top w:val="single" w:sz="0" w:space="0" w:color="D3D3D3"/>
              <w:left w:val="nil"/>
              <w:bottom w:val="single" w:sz="0" w:space="0" w:color="D3D3D3"/>
            </w:tcBorders>
          </w:tcPr>
          <w:p w14:paraId="5347E48D"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E48E" w14:textId="77777777" w:rsidR="003D27E1" w:rsidRDefault="00B475ED">
            <w:r>
              <w:rPr>
                <w:rFonts w:ascii="Consolas" w:eastAsia="Consolas" w:hAnsi="Consolas" w:cs="Consolas"/>
                <w:sz w:val="16"/>
              </w:rPr>
              <w:t>Good</w:t>
            </w:r>
          </w:p>
        </w:tc>
        <w:tc>
          <w:tcPr>
            <w:tcW w:w="1560" w:type="dxa"/>
            <w:tcBorders>
              <w:top w:val="single" w:sz="0" w:space="0" w:color="D3D3D3"/>
              <w:bottom w:val="single" w:sz="0" w:space="0" w:color="D3D3D3"/>
            </w:tcBorders>
          </w:tcPr>
          <w:p w14:paraId="5347E48F" w14:textId="77777777" w:rsidR="003D27E1" w:rsidRDefault="00B475ED">
            <w:pPr>
              <w:jc w:val="right"/>
            </w:pPr>
            <w:r>
              <w:rPr>
                <w:rFonts w:ascii="Consolas" w:eastAsia="Consolas" w:hAnsi="Consolas" w:cs="Consolas"/>
                <w:sz w:val="16"/>
              </w:rPr>
              <w:t xml:space="preserve">   801,197</w:t>
            </w:r>
          </w:p>
        </w:tc>
        <w:tc>
          <w:tcPr>
            <w:tcW w:w="1560" w:type="dxa"/>
            <w:tcBorders>
              <w:top w:val="single" w:sz="0" w:space="0" w:color="D3D3D3"/>
              <w:bottom w:val="single" w:sz="0" w:space="0" w:color="D3D3D3"/>
            </w:tcBorders>
          </w:tcPr>
          <w:p w14:paraId="5347E490" w14:textId="77777777" w:rsidR="003D27E1" w:rsidRDefault="00B475ED">
            <w:pPr>
              <w:jc w:val="right"/>
            </w:pPr>
            <w:r>
              <w:rPr>
                <w:rFonts w:ascii="Consolas" w:eastAsia="Consolas" w:hAnsi="Consolas" w:cs="Consolas"/>
                <w:sz w:val="16"/>
              </w:rPr>
              <w:t xml:space="preserve">     26.0</w:t>
            </w:r>
          </w:p>
        </w:tc>
        <w:tc>
          <w:tcPr>
            <w:tcW w:w="1560" w:type="dxa"/>
          </w:tcPr>
          <w:p w14:paraId="5347E491" w14:textId="77777777" w:rsidR="003D27E1" w:rsidRDefault="003D27E1"/>
        </w:tc>
      </w:tr>
      <w:tr w:rsidR="003D27E1" w14:paraId="5347E499" w14:textId="77777777">
        <w:tc>
          <w:tcPr>
            <w:tcW w:w="1560" w:type="dxa"/>
            <w:tcBorders>
              <w:right w:val="nil"/>
            </w:tcBorders>
          </w:tcPr>
          <w:p w14:paraId="5347E493" w14:textId="77777777" w:rsidR="003D27E1" w:rsidRDefault="003D27E1"/>
        </w:tc>
        <w:tc>
          <w:tcPr>
            <w:tcW w:w="1560" w:type="dxa"/>
            <w:tcBorders>
              <w:top w:val="single" w:sz="0" w:space="0" w:color="D3D3D3"/>
              <w:left w:val="nil"/>
              <w:bottom w:val="single" w:sz="0" w:space="0" w:color="D3D3D3"/>
            </w:tcBorders>
          </w:tcPr>
          <w:p w14:paraId="5347E494"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E495" w14:textId="77777777" w:rsidR="003D27E1" w:rsidRDefault="00B475ED">
            <w:r>
              <w:rPr>
                <w:rFonts w:ascii="Consolas" w:eastAsia="Consolas" w:hAnsi="Consolas" w:cs="Consolas"/>
                <w:sz w:val="16"/>
              </w:rPr>
              <w:t>Fair</w:t>
            </w:r>
          </w:p>
        </w:tc>
        <w:tc>
          <w:tcPr>
            <w:tcW w:w="1560" w:type="dxa"/>
            <w:tcBorders>
              <w:top w:val="single" w:sz="0" w:space="0" w:color="D3D3D3"/>
              <w:bottom w:val="single" w:sz="0" w:space="0" w:color="D3D3D3"/>
            </w:tcBorders>
          </w:tcPr>
          <w:p w14:paraId="5347E496" w14:textId="77777777" w:rsidR="003D27E1" w:rsidRDefault="00B475ED">
            <w:pPr>
              <w:jc w:val="right"/>
            </w:pPr>
            <w:r>
              <w:rPr>
                <w:rFonts w:ascii="Consolas" w:eastAsia="Consolas" w:hAnsi="Consolas" w:cs="Consolas"/>
                <w:sz w:val="16"/>
              </w:rPr>
              <w:t xml:space="preserve">   322,494</w:t>
            </w:r>
          </w:p>
        </w:tc>
        <w:tc>
          <w:tcPr>
            <w:tcW w:w="1560" w:type="dxa"/>
            <w:tcBorders>
              <w:top w:val="single" w:sz="0" w:space="0" w:color="D3D3D3"/>
              <w:bottom w:val="single" w:sz="0" w:space="0" w:color="D3D3D3"/>
            </w:tcBorders>
          </w:tcPr>
          <w:p w14:paraId="5347E497" w14:textId="77777777" w:rsidR="003D27E1" w:rsidRDefault="00B475ED">
            <w:pPr>
              <w:jc w:val="right"/>
            </w:pPr>
            <w:r>
              <w:rPr>
                <w:rFonts w:ascii="Consolas" w:eastAsia="Consolas" w:hAnsi="Consolas" w:cs="Consolas"/>
                <w:sz w:val="16"/>
              </w:rPr>
              <w:t xml:space="preserve">     10.5</w:t>
            </w:r>
          </w:p>
        </w:tc>
        <w:tc>
          <w:tcPr>
            <w:tcW w:w="1560" w:type="dxa"/>
          </w:tcPr>
          <w:p w14:paraId="5347E498" w14:textId="77777777" w:rsidR="003D27E1" w:rsidRDefault="003D27E1"/>
        </w:tc>
      </w:tr>
      <w:tr w:rsidR="003D27E1" w14:paraId="5347E4A0" w14:textId="77777777">
        <w:tc>
          <w:tcPr>
            <w:tcW w:w="1560" w:type="dxa"/>
            <w:tcBorders>
              <w:right w:val="nil"/>
            </w:tcBorders>
          </w:tcPr>
          <w:p w14:paraId="5347E49A" w14:textId="77777777" w:rsidR="003D27E1" w:rsidRDefault="003D27E1"/>
        </w:tc>
        <w:tc>
          <w:tcPr>
            <w:tcW w:w="1560" w:type="dxa"/>
            <w:tcBorders>
              <w:top w:val="single" w:sz="0" w:space="0" w:color="D3D3D3"/>
              <w:left w:val="nil"/>
              <w:bottom w:val="single" w:sz="0" w:space="0" w:color="D3D3D3"/>
            </w:tcBorders>
          </w:tcPr>
          <w:p w14:paraId="5347E49B"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E49C" w14:textId="77777777" w:rsidR="003D27E1" w:rsidRDefault="00B475ED">
            <w:r>
              <w:rPr>
                <w:rFonts w:ascii="Consolas" w:eastAsia="Consolas" w:hAnsi="Consolas" w:cs="Consolas"/>
                <w:sz w:val="16"/>
              </w:rPr>
              <w:t>Poor</w:t>
            </w:r>
          </w:p>
        </w:tc>
        <w:tc>
          <w:tcPr>
            <w:tcW w:w="1560" w:type="dxa"/>
            <w:tcBorders>
              <w:top w:val="single" w:sz="0" w:space="0" w:color="D3D3D3"/>
              <w:bottom w:val="single" w:sz="0" w:space="0" w:color="D3D3D3"/>
            </w:tcBorders>
          </w:tcPr>
          <w:p w14:paraId="5347E49D" w14:textId="77777777" w:rsidR="003D27E1" w:rsidRDefault="00B475ED">
            <w:pPr>
              <w:jc w:val="right"/>
            </w:pPr>
            <w:r>
              <w:rPr>
                <w:rFonts w:ascii="Consolas" w:eastAsia="Consolas" w:hAnsi="Consolas" w:cs="Consolas"/>
                <w:sz w:val="16"/>
              </w:rPr>
              <w:t xml:space="preserve">    93,579</w:t>
            </w:r>
          </w:p>
        </w:tc>
        <w:tc>
          <w:tcPr>
            <w:tcW w:w="1560" w:type="dxa"/>
            <w:tcBorders>
              <w:top w:val="single" w:sz="0" w:space="0" w:color="D3D3D3"/>
              <w:bottom w:val="single" w:sz="0" w:space="0" w:color="D3D3D3"/>
            </w:tcBorders>
          </w:tcPr>
          <w:p w14:paraId="5347E49E" w14:textId="77777777" w:rsidR="003D27E1" w:rsidRDefault="00B475ED">
            <w:pPr>
              <w:jc w:val="right"/>
            </w:pPr>
            <w:r>
              <w:rPr>
                <w:rFonts w:ascii="Consolas" w:eastAsia="Consolas" w:hAnsi="Consolas" w:cs="Consolas"/>
                <w:sz w:val="16"/>
              </w:rPr>
              <w:t xml:space="preserve">      3.0</w:t>
            </w:r>
          </w:p>
        </w:tc>
        <w:tc>
          <w:tcPr>
            <w:tcW w:w="1560" w:type="dxa"/>
          </w:tcPr>
          <w:p w14:paraId="5347E49F" w14:textId="77777777" w:rsidR="003D27E1" w:rsidRDefault="003D27E1"/>
        </w:tc>
      </w:tr>
      <w:tr w:rsidR="003D27E1" w14:paraId="5347E4A7" w14:textId="77777777">
        <w:tc>
          <w:tcPr>
            <w:tcW w:w="1560" w:type="dxa"/>
            <w:tcBorders>
              <w:right w:val="nil"/>
            </w:tcBorders>
          </w:tcPr>
          <w:p w14:paraId="5347E4A1" w14:textId="77777777" w:rsidR="003D27E1" w:rsidRDefault="003D27E1"/>
        </w:tc>
        <w:tc>
          <w:tcPr>
            <w:tcW w:w="1560" w:type="dxa"/>
            <w:tcBorders>
              <w:top w:val="single" w:sz="0" w:space="0" w:color="D3D3D3"/>
              <w:left w:val="nil"/>
              <w:bottom w:val="single" w:sz="0" w:space="0" w:color="000000"/>
            </w:tcBorders>
          </w:tcPr>
          <w:p w14:paraId="5347E4A2"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E4A3" w14:textId="77777777" w:rsidR="003D27E1" w:rsidRDefault="003D27E1"/>
        </w:tc>
        <w:tc>
          <w:tcPr>
            <w:tcW w:w="1560" w:type="dxa"/>
            <w:tcBorders>
              <w:top w:val="single" w:sz="0" w:space="0" w:color="D3D3D3"/>
              <w:bottom w:val="single" w:sz="0" w:space="0" w:color="000000"/>
            </w:tcBorders>
          </w:tcPr>
          <w:p w14:paraId="5347E4A4" w14:textId="77777777" w:rsidR="003D27E1" w:rsidRDefault="00B475ED">
            <w:pPr>
              <w:jc w:val="right"/>
            </w:pPr>
            <w:r>
              <w:rPr>
                <w:rFonts w:ascii="Consolas" w:eastAsia="Consolas" w:hAnsi="Consolas" w:cs="Consolas"/>
                <w:sz w:val="16"/>
              </w:rPr>
              <w:t xml:space="preserve">   238,893</w:t>
            </w:r>
          </w:p>
        </w:tc>
        <w:tc>
          <w:tcPr>
            <w:tcW w:w="1560" w:type="dxa"/>
            <w:tcBorders>
              <w:top w:val="single" w:sz="0" w:space="0" w:color="D3D3D3"/>
              <w:bottom w:val="single" w:sz="0" w:space="0" w:color="000000"/>
            </w:tcBorders>
          </w:tcPr>
          <w:p w14:paraId="5347E4A5" w14:textId="77777777" w:rsidR="003D27E1" w:rsidRDefault="00B475ED">
            <w:pPr>
              <w:jc w:val="right"/>
            </w:pPr>
            <w:r>
              <w:rPr>
                <w:rFonts w:ascii="Consolas" w:eastAsia="Consolas" w:hAnsi="Consolas" w:cs="Consolas"/>
                <w:sz w:val="16"/>
              </w:rPr>
              <w:t xml:space="preserve">      7.7</w:t>
            </w:r>
          </w:p>
        </w:tc>
        <w:tc>
          <w:tcPr>
            <w:tcW w:w="1560" w:type="dxa"/>
          </w:tcPr>
          <w:p w14:paraId="5347E4A6" w14:textId="77777777" w:rsidR="003D27E1" w:rsidRDefault="003D27E1"/>
        </w:tc>
      </w:tr>
      <w:tr w:rsidR="003D27E1" w14:paraId="5347E4AE" w14:textId="77777777">
        <w:tc>
          <w:tcPr>
            <w:tcW w:w="1560" w:type="dxa"/>
          </w:tcPr>
          <w:p w14:paraId="5347E4A8" w14:textId="77777777" w:rsidR="003D27E1" w:rsidRDefault="003D27E1"/>
        </w:tc>
        <w:tc>
          <w:tcPr>
            <w:tcW w:w="1560" w:type="dxa"/>
            <w:tcBorders>
              <w:top w:val="single" w:sz="0" w:space="0" w:color="000000"/>
              <w:bottom w:val="single" w:sz="0" w:space="0" w:color="000000"/>
            </w:tcBorders>
          </w:tcPr>
          <w:p w14:paraId="5347E4A9" w14:textId="77777777" w:rsidR="003D27E1" w:rsidRDefault="003D27E1"/>
        </w:tc>
        <w:tc>
          <w:tcPr>
            <w:tcW w:w="1560" w:type="dxa"/>
            <w:tcBorders>
              <w:top w:val="single" w:sz="0" w:space="0" w:color="000000"/>
              <w:bottom w:val="single" w:sz="0" w:space="0" w:color="000000"/>
            </w:tcBorders>
          </w:tcPr>
          <w:p w14:paraId="5347E4AA"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E4AB"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E4AC" w14:textId="77777777" w:rsidR="003D27E1" w:rsidRDefault="003D27E1"/>
        </w:tc>
        <w:tc>
          <w:tcPr>
            <w:tcW w:w="1560" w:type="dxa"/>
          </w:tcPr>
          <w:p w14:paraId="5347E4AD" w14:textId="77777777" w:rsidR="003D27E1" w:rsidRDefault="003D27E1"/>
        </w:tc>
      </w:tr>
    </w:tbl>
    <w:p w14:paraId="5347E4AF"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4B8" w14:textId="77777777">
        <w:tc>
          <w:tcPr>
            <w:tcW w:w="1170" w:type="dxa"/>
            <w:tcBorders>
              <w:top w:val="single" w:sz="0" w:space="0" w:color="000000"/>
              <w:bottom w:val="single" w:sz="0" w:space="0" w:color="000000"/>
            </w:tcBorders>
          </w:tcPr>
          <w:p w14:paraId="5347E4B0"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E4B1"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E4B2"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E4B3"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E4B4"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E4B5"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E4B6"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E4B7" w14:textId="77777777" w:rsidR="003D27E1" w:rsidRDefault="00B475ED">
            <w:pPr>
              <w:jc w:val="right"/>
            </w:pPr>
            <w:r>
              <w:rPr>
                <w:rFonts w:ascii="Consolas" w:eastAsia="Consolas" w:hAnsi="Consolas" w:cs="Consolas"/>
                <w:b/>
                <w:sz w:val="18"/>
              </w:rPr>
              <w:t>[8] NL</w:t>
            </w:r>
          </w:p>
        </w:tc>
      </w:tr>
      <w:tr w:rsidR="003D27E1" w14:paraId="5347E4C1" w14:textId="77777777">
        <w:tc>
          <w:tcPr>
            <w:tcW w:w="1170" w:type="dxa"/>
            <w:tcBorders>
              <w:top w:val="single" w:sz="0" w:space="0" w:color="000000"/>
            </w:tcBorders>
          </w:tcPr>
          <w:p w14:paraId="5347E4B9"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E4B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4B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4B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4B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4BE" w14:textId="77777777" w:rsidR="003D27E1" w:rsidRDefault="00B475ED">
            <w:pPr>
              <w:jc w:val="right"/>
            </w:pPr>
            <w:r>
              <w:rPr>
                <w:rFonts w:ascii="Consolas" w:eastAsia="Consolas" w:hAnsi="Consolas" w:cs="Consolas"/>
                <w:sz w:val="16"/>
              </w:rPr>
              <w:t>28,007</w:t>
            </w:r>
          </w:p>
        </w:tc>
        <w:tc>
          <w:tcPr>
            <w:tcW w:w="1170" w:type="dxa"/>
            <w:tcBorders>
              <w:top w:val="single" w:sz="0" w:space="0" w:color="000000"/>
            </w:tcBorders>
          </w:tcPr>
          <w:p w14:paraId="5347E4B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4C0" w14:textId="77777777" w:rsidR="003D27E1" w:rsidRDefault="00B475ED">
            <w:pPr>
              <w:jc w:val="right"/>
            </w:pPr>
            <w:r>
              <w:rPr>
                <w:rFonts w:ascii="Consolas" w:eastAsia="Consolas" w:hAnsi="Consolas" w:cs="Consolas"/>
                <w:sz w:val="16"/>
              </w:rPr>
              <w:t>0</w:t>
            </w:r>
          </w:p>
        </w:tc>
      </w:tr>
      <w:tr w:rsidR="003D27E1" w14:paraId="5347E4CA" w14:textId="77777777">
        <w:tc>
          <w:tcPr>
            <w:tcW w:w="1170" w:type="dxa"/>
          </w:tcPr>
          <w:p w14:paraId="5347E4C2" w14:textId="77777777" w:rsidR="003D27E1" w:rsidRDefault="00B475ED">
            <w:pPr>
              <w:jc w:val="right"/>
            </w:pPr>
            <w:r>
              <w:rPr>
                <w:rFonts w:ascii="Consolas" w:eastAsia="Consolas" w:hAnsi="Consolas" w:cs="Consolas"/>
                <w:sz w:val="16"/>
              </w:rPr>
              <w:t>-3</w:t>
            </w:r>
          </w:p>
        </w:tc>
        <w:tc>
          <w:tcPr>
            <w:tcW w:w="1170" w:type="dxa"/>
          </w:tcPr>
          <w:p w14:paraId="5347E4C3" w14:textId="77777777" w:rsidR="003D27E1" w:rsidRDefault="00B475ED">
            <w:pPr>
              <w:jc w:val="right"/>
            </w:pPr>
            <w:r>
              <w:rPr>
                <w:rFonts w:ascii="Consolas" w:eastAsia="Consolas" w:hAnsi="Consolas" w:cs="Consolas"/>
                <w:sz w:val="16"/>
              </w:rPr>
              <w:t>0</w:t>
            </w:r>
          </w:p>
        </w:tc>
        <w:tc>
          <w:tcPr>
            <w:tcW w:w="1170" w:type="dxa"/>
          </w:tcPr>
          <w:p w14:paraId="5347E4C4" w14:textId="77777777" w:rsidR="003D27E1" w:rsidRDefault="00B475ED">
            <w:pPr>
              <w:jc w:val="right"/>
            </w:pPr>
            <w:r>
              <w:rPr>
                <w:rFonts w:ascii="Consolas" w:eastAsia="Consolas" w:hAnsi="Consolas" w:cs="Consolas"/>
                <w:sz w:val="16"/>
              </w:rPr>
              <w:t>0</w:t>
            </w:r>
          </w:p>
        </w:tc>
        <w:tc>
          <w:tcPr>
            <w:tcW w:w="1170" w:type="dxa"/>
          </w:tcPr>
          <w:p w14:paraId="5347E4C5" w14:textId="77777777" w:rsidR="003D27E1" w:rsidRDefault="00B475ED">
            <w:pPr>
              <w:jc w:val="right"/>
            </w:pPr>
            <w:r>
              <w:rPr>
                <w:rFonts w:ascii="Consolas" w:eastAsia="Consolas" w:hAnsi="Consolas" w:cs="Consolas"/>
                <w:sz w:val="16"/>
              </w:rPr>
              <w:t>0</w:t>
            </w:r>
          </w:p>
        </w:tc>
        <w:tc>
          <w:tcPr>
            <w:tcW w:w="1170" w:type="dxa"/>
          </w:tcPr>
          <w:p w14:paraId="5347E4C6" w14:textId="77777777" w:rsidR="003D27E1" w:rsidRDefault="00B475ED">
            <w:pPr>
              <w:jc w:val="right"/>
            </w:pPr>
            <w:r>
              <w:rPr>
                <w:rFonts w:ascii="Consolas" w:eastAsia="Consolas" w:hAnsi="Consolas" w:cs="Consolas"/>
                <w:sz w:val="16"/>
              </w:rPr>
              <w:t>188</w:t>
            </w:r>
          </w:p>
        </w:tc>
        <w:tc>
          <w:tcPr>
            <w:tcW w:w="1170" w:type="dxa"/>
          </w:tcPr>
          <w:p w14:paraId="5347E4C7" w14:textId="77777777" w:rsidR="003D27E1" w:rsidRDefault="00B475ED">
            <w:pPr>
              <w:jc w:val="right"/>
            </w:pPr>
            <w:r>
              <w:rPr>
                <w:rFonts w:ascii="Consolas" w:eastAsia="Consolas" w:hAnsi="Consolas" w:cs="Consolas"/>
                <w:sz w:val="16"/>
              </w:rPr>
              <w:t>102,902</w:t>
            </w:r>
          </w:p>
        </w:tc>
        <w:tc>
          <w:tcPr>
            <w:tcW w:w="1170" w:type="dxa"/>
          </w:tcPr>
          <w:p w14:paraId="5347E4C8" w14:textId="77777777" w:rsidR="003D27E1" w:rsidRDefault="00B475ED">
            <w:pPr>
              <w:jc w:val="right"/>
            </w:pPr>
            <w:r>
              <w:rPr>
                <w:rFonts w:ascii="Consolas" w:eastAsia="Consolas" w:hAnsi="Consolas" w:cs="Consolas"/>
                <w:sz w:val="16"/>
              </w:rPr>
              <w:t>27,562</w:t>
            </w:r>
          </w:p>
        </w:tc>
        <w:tc>
          <w:tcPr>
            <w:tcW w:w="1170" w:type="dxa"/>
          </w:tcPr>
          <w:p w14:paraId="5347E4C9" w14:textId="77777777" w:rsidR="003D27E1" w:rsidRDefault="00B475ED">
            <w:pPr>
              <w:jc w:val="right"/>
            </w:pPr>
            <w:r>
              <w:rPr>
                <w:rFonts w:ascii="Consolas" w:eastAsia="Consolas" w:hAnsi="Consolas" w:cs="Consolas"/>
                <w:sz w:val="16"/>
              </w:rPr>
              <w:t>0</w:t>
            </w:r>
          </w:p>
        </w:tc>
      </w:tr>
      <w:tr w:rsidR="003D27E1" w14:paraId="5347E4D3" w14:textId="77777777">
        <w:tc>
          <w:tcPr>
            <w:tcW w:w="1170" w:type="dxa"/>
          </w:tcPr>
          <w:p w14:paraId="5347E4CB" w14:textId="77777777" w:rsidR="003D27E1" w:rsidRDefault="00B475ED">
            <w:pPr>
              <w:jc w:val="right"/>
            </w:pPr>
            <w:r>
              <w:rPr>
                <w:rFonts w:ascii="Consolas" w:eastAsia="Consolas" w:hAnsi="Consolas" w:cs="Consolas"/>
                <w:sz w:val="16"/>
              </w:rPr>
              <w:t>-2</w:t>
            </w:r>
          </w:p>
        </w:tc>
        <w:tc>
          <w:tcPr>
            <w:tcW w:w="1170" w:type="dxa"/>
          </w:tcPr>
          <w:p w14:paraId="5347E4CC" w14:textId="77777777" w:rsidR="003D27E1" w:rsidRDefault="00B475ED">
            <w:pPr>
              <w:jc w:val="right"/>
            </w:pPr>
            <w:r>
              <w:rPr>
                <w:rFonts w:ascii="Consolas" w:eastAsia="Consolas" w:hAnsi="Consolas" w:cs="Consolas"/>
                <w:sz w:val="16"/>
              </w:rPr>
              <w:t>0</w:t>
            </w:r>
          </w:p>
        </w:tc>
        <w:tc>
          <w:tcPr>
            <w:tcW w:w="1170" w:type="dxa"/>
          </w:tcPr>
          <w:p w14:paraId="5347E4CD" w14:textId="77777777" w:rsidR="003D27E1" w:rsidRDefault="00B475ED">
            <w:pPr>
              <w:jc w:val="right"/>
            </w:pPr>
            <w:r>
              <w:rPr>
                <w:rFonts w:ascii="Consolas" w:eastAsia="Consolas" w:hAnsi="Consolas" w:cs="Consolas"/>
                <w:sz w:val="16"/>
              </w:rPr>
              <w:t>0</w:t>
            </w:r>
          </w:p>
        </w:tc>
        <w:tc>
          <w:tcPr>
            <w:tcW w:w="1170" w:type="dxa"/>
          </w:tcPr>
          <w:p w14:paraId="5347E4CE" w14:textId="77777777" w:rsidR="003D27E1" w:rsidRDefault="00B475ED">
            <w:pPr>
              <w:jc w:val="right"/>
            </w:pPr>
            <w:r>
              <w:rPr>
                <w:rFonts w:ascii="Consolas" w:eastAsia="Consolas" w:hAnsi="Consolas" w:cs="Consolas"/>
                <w:sz w:val="16"/>
              </w:rPr>
              <w:t>0</w:t>
            </w:r>
          </w:p>
        </w:tc>
        <w:tc>
          <w:tcPr>
            <w:tcW w:w="1170" w:type="dxa"/>
          </w:tcPr>
          <w:p w14:paraId="5347E4CF" w14:textId="77777777" w:rsidR="003D27E1" w:rsidRDefault="00B475ED">
            <w:pPr>
              <w:jc w:val="right"/>
            </w:pPr>
            <w:r>
              <w:rPr>
                <w:rFonts w:ascii="Consolas" w:eastAsia="Consolas" w:hAnsi="Consolas" w:cs="Consolas"/>
                <w:sz w:val="16"/>
              </w:rPr>
              <w:t>0</w:t>
            </w:r>
          </w:p>
        </w:tc>
        <w:tc>
          <w:tcPr>
            <w:tcW w:w="1170" w:type="dxa"/>
          </w:tcPr>
          <w:p w14:paraId="5347E4D0" w14:textId="77777777" w:rsidR="003D27E1" w:rsidRDefault="00B475ED">
            <w:pPr>
              <w:jc w:val="right"/>
            </w:pPr>
            <w:r>
              <w:rPr>
                <w:rFonts w:ascii="Consolas" w:eastAsia="Consolas" w:hAnsi="Consolas" w:cs="Consolas"/>
                <w:sz w:val="16"/>
              </w:rPr>
              <w:t>1,042</w:t>
            </w:r>
          </w:p>
        </w:tc>
        <w:tc>
          <w:tcPr>
            <w:tcW w:w="1170" w:type="dxa"/>
          </w:tcPr>
          <w:p w14:paraId="5347E4D1" w14:textId="77777777" w:rsidR="003D27E1" w:rsidRDefault="00B475ED">
            <w:pPr>
              <w:jc w:val="right"/>
            </w:pPr>
            <w:r>
              <w:rPr>
                <w:rFonts w:ascii="Consolas" w:eastAsia="Consolas" w:hAnsi="Consolas" w:cs="Consolas"/>
                <w:sz w:val="16"/>
              </w:rPr>
              <w:t>0</w:t>
            </w:r>
          </w:p>
        </w:tc>
        <w:tc>
          <w:tcPr>
            <w:tcW w:w="1170" w:type="dxa"/>
          </w:tcPr>
          <w:p w14:paraId="5347E4D2" w14:textId="77777777" w:rsidR="003D27E1" w:rsidRDefault="00B475ED">
            <w:pPr>
              <w:jc w:val="right"/>
            </w:pPr>
            <w:r>
              <w:rPr>
                <w:rFonts w:ascii="Consolas" w:eastAsia="Consolas" w:hAnsi="Consolas" w:cs="Consolas"/>
                <w:sz w:val="16"/>
              </w:rPr>
              <w:t>0</w:t>
            </w:r>
          </w:p>
        </w:tc>
      </w:tr>
      <w:tr w:rsidR="003D27E1" w14:paraId="5347E4DC" w14:textId="77777777">
        <w:tc>
          <w:tcPr>
            <w:tcW w:w="1170" w:type="dxa"/>
          </w:tcPr>
          <w:p w14:paraId="5347E4D4" w14:textId="77777777" w:rsidR="003D27E1" w:rsidRDefault="00B475ED">
            <w:pPr>
              <w:jc w:val="right"/>
            </w:pPr>
            <w:r>
              <w:rPr>
                <w:rFonts w:ascii="Consolas" w:eastAsia="Consolas" w:hAnsi="Consolas" w:cs="Consolas"/>
                <w:sz w:val="16"/>
              </w:rPr>
              <w:t>-1</w:t>
            </w:r>
          </w:p>
        </w:tc>
        <w:tc>
          <w:tcPr>
            <w:tcW w:w="1170" w:type="dxa"/>
          </w:tcPr>
          <w:p w14:paraId="5347E4D5" w14:textId="77777777" w:rsidR="003D27E1" w:rsidRDefault="00B475ED">
            <w:pPr>
              <w:jc w:val="right"/>
            </w:pPr>
            <w:r>
              <w:rPr>
                <w:rFonts w:ascii="Consolas" w:eastAsia="Consolas" w:hAnsi="Consolas" w:cs="Consolas"/>
                <w:sz w:val="16"/>
              </w:rPr>
              <w:t>31,912</w:t>
            </w:r>
          </w:p>
        </w:tc>
        <w:tc>
          <w:tcPr>
            <w:tcW w:w="1170" w:type="dxa"/>
          </w:tcPr>
          <w:p w14:paraId="5347E4D6" w14:textId="77777777" w:rsidR="003D27E1" w:rsidRDefault="00B475ED">
            <w:pPr>
              <w:jc w:val="right"/>
            </w:pPr>
            <w:r>
              <w:rPr>
                <w:rFonts w:ascii="Consolas" w:eastAsia="Consolas" w:hAnsi="Consolas" w:cs="Consolas"/>
                <w:sz w:val="16"/>
              </w:rPr>
              <w:t>57</w:t>
            </w:r>
          </w:p>
        </w:tc>
        <w:tc>
          <w:tcPr>
            <w:tcW w:w="1170" w:type="dxa"/>
          </w:tcPr>
          <w:p w14:paraId="5347E4D7" w14:textId="77777777" w:rsidR="003D27E1" w:rsidRDefault="00B475ED">
            <w:pPr>
              <w:jc w:val="right"/>
            </w:pPr>
            <w:r>
              <w:rPr>
                <w:rFonts w:ascii="Consolas" w:eastAsia="Consolas" w:hAnsi="Consolas" w:cs="Consolas"/>
                <w:sz w:val="16"/>
              </w:rPr>
              <w:t>1,506</w:t>
            </w:r>
          </w:p>
        </w:tc>
        <w:tc>
          <w:tcPr>
            <w:tcW w:w="1170" w:type="dxa"/>
          </w:tcPr>
          <w:p w14:paraId="5347E4D8" w14:textId="77777777" w:rsidR="003D27E1" w:rsidRDefault="00B475ED">
            <w:pPr>
              <w:jc w:val="right"/>
            </w:pPr>
            <w:r>
              <w:rPr>
                <w:rFonts w:ascii="Consolas" w:eastAsia="Consolas" w:hAnsi="Consolas" w:cs="Consolas"/>
                <w:sz w:val="16"/>
              </w:rPr>
              <w:t>0</w:t>
            </w:r>
          </w:p>
        </w:tc>
        <w:tc>
          <w:tcPr>
            <w:tcW w:w="1170" w:type="dxa"/>
          </w:tcPr>
          <w:p w14:paraId="5347E4D9" w14:textId="77777777" w:rsidR="003D27E1" w:rsidRDefault="00B475ED">
            <w:pPr>
              <w:jc w:val="right"/>
            </w:pPr>
            <w:r>
              <w:rPr>
                <w:rFonts w:ascii="Consolas" w:eastAsia="Consolas" w:hAnsi="Consolas" w:cs="Consolas"/>
                <w:sz w:val="16"/>
              </w:rPr>
              <w:t>0</w:t>
            </w:r>
          </w:p>
        </w:tc>
        <w:tc>
          <w:tcPr>
            <w:tcW w:w="1170" w:type="dxa"/>
          </w:tcPr>
          <w:p w14:paraId="5347E4DA" w14:textId="77777777" w:rsidR="003D27E1" w:rsidRDefault="00B475ED">
            <w:pPr>
              <w:jc w:val="right"/>
            </w:pPr>
            <w:r>
              <w:rPr>
                <w:rFonts w:ascii="Consolas" w:eastAsia="Consolas" w:hAnsi="Consolas" w:cs="Consolas"/>
                <w:sz w:val="16"/>
              </w:rPr>
              <w:t>26,268</w:t>
            </w:r>
          </w:p>
        </w:tc>
        <w:tc>
          <w:tcPr>
            <w:tcW w:w="1170" w:type="dxa"/>
          </w:tcPr>
          <w:p w14:paraId="5347E4DB" w14:textId="77777777" w:rsidR="003D27E1" w:rsidRDefault="00B475ED">
            <w:pPr>
              <w:jc w:val="right"/>
            </w:pPr>
            <w:r>
              <w:rPr>
                <w:rFonts w:ascii="Consolas" w:eastAsia="Consolas" w:hAnsi="Consolas" w:cs="Consolas"/>
                <w:sz w:val="16"/>
              </w:rPr>
              <w:t>0</w:t>
            </w:r>
          </w:p>
        </w:tc>
      </w:tr>
      <w:tr w:rsidR="003D27E1" w14:paraId="5347E4E5" w14:textId="77777777">
        <w:tc>
          <w:tcPr>
            <w:tcW w:w="1170" w:type="dxa"/>
          </w:tcPr>
          <w:p w14:paraId="5347E4DD" w14:textId="77777777" w:rsidR="003D27E1" w:rsidRDefault="00B475ED">
            <w:pPr>
              <w:jc w:val="right"/>
            </w:pPr>
            <w:r>
              <w:rPr>
                <w:rFonts w:ascii="Consolas" w:eastAsia="Consolas" w:hAnsi="Consolas" w:cs="Consolas"/>
                <w:sz w:val="16"/>
              </w:rPr>
              <w:t>1</w:t>
            </w:r>
          </w:p>
        </w:tc>
        <w:tc>
          <w:tcPr>
            <w:tcW w:w="1170" w:type="dxa"/>
          </w:tcPr>
          <w:p w14:paraId="5347E4DE" w14:textId="77777777" w:rsidR="003D27E1" w:rsidRDefault="00B475ED">
            <w:pPr>
              <w:jc w:val="right"/>
            </w:pPr>
            <w:r>
              <w:rPr>
                <w:rFonts w:ascii="Consolas" w:eastAsia="Consolas" w:hAnsi="Consolas" w:cs="Consolas"/>
                <w:sz w:val="16"/>
              </w:rPr>
              <w:t>27,918</w:t>
            </w:r>
          </w:p>
        </w:tc>
        <w:tc>
          <w:tcPr>
            <w:tcW w:w="1170" w:type="dxa"/>
          </w:tcPr>
          <w:p w14:paraId="5347E4DF" w14:textId="77777777" w:rsidR="003D27E1" w:rsidRDefault="00B475ED">
            <w:pPr>
              <w:jc w:val="right"/>
            </w:pPr>
            <w:r>
              <w:rPr>
                <w:rFonts w:ascii="Consolas" w:eastAsia="Consolas" w:hAnsi="Consolas" w:cs="Consolas"/>
                <w:sz w:val="16"/>
              </w:rPr>
              <w:t>11,340</w:t>
            </w:r>
          </w:p>
        </w:tc>
        <w:tc>
          <w:tcPr>
            <w:tcW w:w="1170" w:type="dxa"/>
          </w:tcPr>
          <w:p w14:paraId="5347E4E0" w14:textId="77777777" w:rsidR="003D27E1" w:rsidRDefault="00B475ED">
            <w:pPr>
              <w:jc w:val="right"/>
            </w:pPr>
            <w:r>
              <w:rPr>
                <w:rFonts w:ascii="Consolas" w:eastAsia="Consolas" w:hAnsi="Consolas" w:cs="Consolas"/>
                <w:sz w:val="16"/>
              </w:rPr>
              <w:t>71,302</w:t>
            </w:r>
          </w:p>
        </w:tc>
        <w:tc>
          <w:tcPr>
            <w:tcW w:w="1170" w:type="dxa"/>
          </w:tcPr>
          <w:p w14:paraId="5347E4E1" w14:textId="77777777" w:rsidR="003D27E1" w:rsidRDefault="00B475ED">
            <w:pPr>
              <w:jc w:val="right"/>
            </w:pPr>
            <w:r>
              <w:rPr>
                <w:rFonts w:ascii="Consolas" w:eastAsia="Consolas" w:hAnsi="Consolas" w:cs="Consolas"/>
                <w:sz w:val="16"/>
              </w:rPr>
              <w:t>43,923</w:t>
            </w:r>
          </w:p>
        </w:tc>
        <w:tc>
          <w:tcPr>
            <w:tcW w:w="1170" w:type="dxa"/>
          </w:tcPr>
          <w:p w14:paraId="5347E4E2" w14:textId="77777777" w:rsidR="003D27E1" w:rsidRDefault="00B475ED">
            <w:pPr>
              <w:jc w:val="right"/>
            </w:pPr>
            <w:r>
              <w:rPr>
                <w:rFonts w:ascii="Consolas" w:eastAsia="Consolas" w:hAnsi="Consolas" w:cs="Consolas"/>
                <w:sz w:val="16"/>
              </w:rPr>
              <w:t>80,003</w:t>
            </w:r>
          </w:p>
        </w:tc>
        <w:tc>
          <w:tcPr>
            <w:tcW w:w="1170" w:type="dxa"/>
          </w:tcPr>
          <w:p w14:paraId="5347E4E3" w14:textId="77777777" w:rsidR="003D27E1" w:rsidRDefault="00B475ED">
            <w:pPr>
              <w:jc w:val="right"/>
            </w:pPr>
            <w:r>
              <w:rPr>
                <w:rFonts w:ascii="Consolas" w:eastAsia="Consolas" w:hAnsi="Consolas" w:cs="Consolas"/>
                <w:sz w:val="16"/>
              </w:rPr>
              <w:t>120,096</w:t>
            </w:r>
          </w:p>
        </w:tc>
        <w:tc>
          <w:tcPr>
            <w:tcW w:w="1170" w:type="dxa"/>
          </w:tcPr>
          <w:p w14:paraId="5347E4E4" w14:textId="77777777" w:rsidR="003D27E1" w:rsidRDefault="00B475ED">
            <w:pPr>
              <w:jc w:val="right"/>
            </w:pPr>
            <w:r>
              <w:rPr>
                <w:rFonts w:ascii="Consolas" w:eastAsia="Consolas" w:hAnsi="Consolas" w:cs="Consolas"/>
                <w:sz w:val="16"/>
              </w:rPr>
              <w:t>4,692</w:t>
            </w:r>
          </w:p>
        </w:tc>
      </w:tr>
      <w:tr w:rsidR="003D27E1" w14:paraId="5347E4EE" w14:textId="77777777">
        <w:tc>
          <w:tcPr>
            <w:tcW w:w="1170" w:type="dxa"/>
          </w:tcPr>
          <w:p w14:paraId="5347E4E6" w14:textId="77777777" w:rsidR="003D27E1" w:rsidRDefault="00B475ED">
            <w:pPr>
              <w:jc w:val="right"/>
            </w:pPr>
            <w:r>
              <w:rPr>
                <w:rFonts w:ascii="Consolas" w:eastAsia="Consolas" w:hAnsi="Consolas" w:cs="Consolas"/>
                <w:sz w:val="16"/>
              </w:rPr>
              <w:t>2</w:t>
            </w:r>
          </w:p>
        </w:tc>
        <w:tc>
          <w:tcPr>
            <w:tcW w:w="1170" w:type="dxa"/>
          </w:tcPr>
          <w:p w14:paraId="5347E4E7" w14:textId="77777777" w:rsidR="003D27E1" w:rsidRDefault="00B475ED">
            <w:pPr>
              <w:jc w:val="right"/>
            </w:pPr>
            <w:r>
              <w:rPr>
                <w:rFonts w:ascii="Consolas" w:eastAsia="Consolas" w:hAnsi="Consolas" w:cs="Consolas"/>
                <w:sz w:val="16"/>
              </w:rPr>
              <w:t>91,014</w:t>
            </w:r>
          </w:p>
        </w:tc>
        <w:tc>
          <w:tcPr>
            <w:tcW w:w="1170" w:type="dxa"/>
          </w:tcPr>
          <w:p w14:paraId="5347E4E8" w14:textId="77777777" w:rsidR="003D27E1" w:rsidRDefault="00B475ED">
            <w:pPr>
              <w:jc w:val="right"/>
            </w:pPr>
            <w:r>
              <w:rPr>
                <w:rFonts w:ascii="Consolas" w:eastAsia="Consolas" w:hAnsi="Consolas" w:cs="Consolas"/>
                <w:sz w:val="16"/>
              </w:rPr>
              <w:t>157,759</w:t>
            </w:r>
          </w:p>
        </w:tc>
        <w:tc>
          <w:tcPr>
            <w:tcW w:w="1170" w:type="dxa"/>
          </w:tcPr>
          <w:p w14:paraId="5347E4E9" w14:textId="77777777" w:rsidR="003D27E1" w:rsidRDefault="00B475ED">
            <w:pPr>
              <w:jc w:val="right"/>
            </w:pPr>
            <w:r>
              <w:rPr>
                <w:rFonts w:ascii="Consolas" w:eastAsia="Consolas" w:hAnsi="Consolas" w:cs="Consolas"/>
                <w:sz w:val="16"/>
              </w:rPr>
              <w:t>113,887</w:t>
            </w:r>
          </w:p>
        </w:tc>
        <w:tc>
          <w:tcPr>
            <w:tcW w:w="1170" w:type="dxa"/>
          </w:tcPr>
          <w:p w14:paraId="5347E4EA" w14:textId="77777777" w:rsidR="003D27E1" w:rsidRDefault="00B475ED">
            <w:pPr>
              <w:jc w:val="right"/>
            </w:pPr>
            <w:r>
              <w:rPr>
                <w:rFonts w:ascii="Consolas" w:eastAsia="Consolas" w:hAnsi="Consolas" w:cs="Consolas"/>
                <w:sz w:val="16"/>
              </w:rPr>
              <w:t>127,556</w:t>
            </w:r>
          </w:p>
        </w:tc>
        <w:tc>
          <w:tcPr>
            <w:tcW w:w="1170" w:type="dxa"/>
          </w:tcPr>
          <w:p w14:paraId="5347E4EB" w14:textId="77777777" w:rsidR="003D27E1" w:rsidRDefault="00B475ED">
            <w:pPr>
              <w:jc w:val="right"/>
            </w:pPr>
            <w:r>
              <w:rPr>
                <w:rFonts w:ascii="Consolas" w:eastAsia="Consolas" w:hAnsi="Consolas" w:cs="Consolas"/>
                <w:sz w:val="16"/>
              </w:rPr>
              <w:t>274,285</w:t>
            </w:r>
          </w:p>
        </w:tc>
        <w:tc>
          <w:tcPr>
            <w:tcW w:w="1170" w:type="dxa"/>
          </w:tcPr>
          <w:p w14:paraId="5347E4EC" w14:textId="77777777" w:rsidR="003D27E1" w:rsidRDefault="00B475ED">
            <w:pPr>
              <w:jc w:val="right"/>
            </w:pPr>
            <w:r>
              <w:rPr>
                <w:rFonts w:ascii="Consolas" w:eastAsia="Consolas" w:hAnsi="Consolas" w:cs="Consolas"/>
                <w:sz w:val="16"/>
              </w:rPr>
              <w:t>266,410</w:t>
            </w:r>
          </w:p>
        </w:tc>
        <w:tc>
          <w:tcPr>
            <w:tcW w:w="1170" w:type="dxa"/>
          </w:tcPr>
          <w:p w14:paraId="5347E4ED" w14:textId="77777777" w:rsidR="003D27E1" w:rsidRDefault="00B475ED">
            <w:pPr>
              <w:jc w:val="right"/>
            </w:pPr>
            <w:r>
              <w:rPr>
                <w:rFonts w:ascii="Consolas" w:eastAsia="Consolas" w:hAnsi="Consolas" w:cs="Consolas"/>
                <w:sz w:val="16"/>
              </w:rPr>
              <w:t>18,538</w:t>
            </w:r>
          </w:p>
        </w:tc>
      </w:tr>
      <w:tr w:rsidR="003D27E1" w14:paraId="5347E4F7" w14:textId="77777777">
        <w:tc>
          <w:tcPr>
            <w:tcW w:w="1170" w:type="dxa"/>
          </w:tcPr>
          <w:p w14:paraId="5347E4EF" w14:textId="77777777" w:rsidR="003D27E1" w:rsidRDefault="00B475ED">
            <w:pPr>
              <w:jc w:val="right"/>
            </w:pPr>
            <w:r>
              <w:rPr>
                <w:rFonts w:ascii="Consolas" w:eastAsia="Consolas" w:hAnsi="Consolas" w:cs="Consolas"/>
                <w:sz w:val="16"/>
              </w:rPr>
              <w:t>3</w:t>
            </w:r>
          </w:p>
        </w:tc>
        <w:tc>
          <w:tcPr>
            <w:tcW w:w="1170" w:type="dxa"/>
          </w:tcPr>
          <w:p w14:paraId="5347E4F0" w14:textId="77777777" w:rsidR="003D27E1" w:rsidRDefault="00B475ED">
            <w:pPr>
              <w:jc w:val="right"/>
            </w:pPr>
            <w:r>
              <w:rPr>
                <w:rFonts w:ascii="Consolas" w:eastAsia="Consolas" w:hAnsi="Consolas" w:cs="Consolas"/>
                <w:sz w:val="16"/>
              </w:rPr>
              <w:t>93,981</w:t>
            </w:r>
          </w:p>
        </w:tc>
        <w:tc>
          <w:tcPr>
            <w:tcW w:w="1170" w:type="dxa"/>
          </w:tcPr>
          <w:p w14:paraId="5347E4F1" w14:textId="77777777" w:rsidR="003D27E1" w:rsidRDefault="00B475ED">
            <w:pPr>
              <w:jc w:val="right"/>
            </w:pPr>
            <w:r>
              <w:rPr>
                <w:rFonts w:ascii="Consolas" w:eastAsia="Consolas" w:hAnsi="Consolas" w:cs="Consolas"/>
                <w:sz w:val="16"/>
              </w:rPr>
              <w:t>106,345</w:t>
            </w:r>
          </w:p>
        </w:tc>
        <w:tc>
          <w:tcPr>
            <w:tcW w:w="1170" w:type="dxa"/>
          </w:tcPr>
          <w:p w14:paraId="5347E4F2" w14:textId="77777777" w:rsidR="003D27E1" w:rsidRDefault="00B475ED">
            <w:pPr>
              <w:jc w:val="right"/>
            </w:pPr>
            <w:r>
              <w:rPr>
                <w:rFonts w:ascii="Consolas" w:eastAsia="Consolas" w:hAnsi="Consolas" w:cs="Consolas"/>
                <w:sz w:val="16"/>
              </w:rPr>
              <w:t>105,985</w:t>
            </w:r>
          </w:p>
        </w:tc>
        <w:tc>
          <w:tcPr>
            <w:tcW w:w="1170" w:type="dxa"/>
          </w:tcPr>
          <w:p w14:paraId="5347E4F3" w14:textId="77777777" w:rsidR="003D27E1" w:rsidRDefault="00B475ED">
            <w:pPr>
              <w:jc w:val="right"/>
            </w:pPr>
            <w:r>
              <w:rPr>
                <w:rFonts w:ascii="Consolas" w:eastAsia="Consolas" w:hAnsi="Consolas" w:cs="Consolas"/>
                <w:sz w:val="16"/>
              </w:rPr>
              <w:t>28,026</w:t>
            </w:r>
          </w:p>
        </w:tc>
        <w:tc>
          <w:tcPr>
            <w:tcW w:w="1170" w:type="dxa"/>
          </w:tcPr>
          <w:p w14:paraId="5347E4F4" w14:textId="77777777" w:rsidR="003D27E1" w:rsidRDefault="00B475ED">
            <w:pPr>
              <w:jc w:val="right"/>
            </w:pPr>
            <w:r>
              <w:rPr>
                <w:rFonts w:ascii="Consolas" w:eastAsia="Consolas" w:hAnsi="Consolas" w:cs="Consolas"/>
                <w:sz w:val="16"/>
              </w:rPr>
              <w:t>211,853</w:t>
            </w:r>
          </w:p>
        </w:tc>
        <w:tc>
          <w:tcPr>
            <w:tcW w:w="1170" w:type="dxa"/>
          </w:tcPr>
          <w:p w14:paraId="5347E4F5" w14:textId="77777777" w:rsidR="003D27E1" w:rsidRDefault="00B475ED">
            <w:pPr>
              <w:jc w:val="right"/>
            </w:pPr>
            <w:r>
              <w:rPr>
                <w:rFonts w:ascii="Consolas" w:eastAsia="Consolas" w:hAnsi="Consolas" w:cs="Consolas"/>
                <w:sz w:val="16"/>
              </w:rPr>
              <w:t>200,079</w:t>
            </w:r>
          </w:p>
        </w:tc>
        <w:tc>
          <w:tcPr>
            <w:tcW w:w="1170" w:type="dxa"/>
          </w:tcPr>
          <w:p w14:paraId="5347E4F6" w14:textId="77777777" w:rsidR="003D27E1" w:rsidRDefault="00B475ED">
            <w:pPr>
              <w:jc w:val="right"/>
            </w:pPr>
            <w:r>
              <w:rPr>
                <w:rFonts w:ascii="Consolas" w:eastAsia="Consolas" w:hAnsi="Consolas" w:cs="Consolas"/>
                <w:sz w:val="16"/>
              </w:rPr>
              <w:t>54,928</w:t>
            </w:r>
          </w:p>
        </w:tc>
      </w:tr>
      <w:tr w:rsidR="003D27E1" w14:paraId="5347E500" w14:textId="77777777">
        <w:tc>
          <w:tcPr>
            <w:tcW w:w="1170" w:type="dxa"/>
          </w:tcPr>
          <w:p w14:paraId="5347E4F8" w14:textId="77777777" w:rsidR="003D27E1" w:rsidRDefault="00B475ED">
            <w:pPr>
              <w:jc w:val="right"/>
            </w:pPr>
            <w:r>
              <w:rPr>
                <w:rFonts w:ascii="Consolas" w:eastAsia="Consolas" w:hAnsi="Consolas" w:cs="Consolas"/>
                <w:sz w:val="16"/>
              </w:rPr>
              <w:t>4</w:t>
            </w:r>
          </w:p>
        </w:tc>
        <w:tc>
          <w:tcPr>
            <w:tcW w:w="1170" w:type="dxa"/>
          </w:tcPr>
          <w:p w14:paraId="5347E4F9" w14:textId="77777777" w:rsidR="003D27E1" w:rsidRDefault="00B475ED">
            <w:pPr>
              <w:jc w:val="right"/>
            </w:pPr>
            <w:r>
              <w:rPr>
                <w:rFonts w:ascii="Consolas" w:eastAsia="Consolas" w:hAnsi="Consolas" w:cs="Consolas"/>
                <w:sz w:val="16"/>
              </w:rPr>
              <w:t>37,128</w:t>
            </w:r>
          </w:p>
        </w:tc>
        <w:tc>
          <w:tcPr>
            <w:tcW w:w="1170" w:type="dxa"/>
          </w:tcPr>
          <w:p w14:paraId="5347E4FA" w14:textId="77777777" w:rsidR="003D27E1" w:rsidRDefault="00B475ED">
            <w:pPr>
              <w:jc w:val="right"/>
            </w:pPr>
            <w:r>
              <w:rPr>
                <w:rFonts w:ascii="Consolas" w:eastAsia="Consolas" w:hAnsi="Consolas" w:cs="Consolas"/>
                <w:sz w:val="16"/>
              </w:rPr>
              <w:t>39,645</w:t>
            </w:r>
          </w:p>
        </w:tc>
        <w:tc>
          <w:tcPr>
            <w:tcW w:w="1170" w:type="dxa"/>
          </w:tcPr>
          <w:p w14:paraId="5347E4FB" w14:textId="77777777" w:rsidR="003D27E1" w:rsidRDefault="00B475ED">
            <w:pPr>
              <w:jc w:val="right"/>
            </w:pPr>
            <w:r>
              <w:rPr>
                <w:rFonts w:ascii="Consolas" w:eastAsia="Consolas" w:hAnsi="Consolas" w:cs="Consolas"/>
                <w:sz w:val="16"/>
              </w:rPr>
              <w:t>44,290</w:t>
            </w:r>
          </w:p>
        </w:tc>
        <w:tc>
          <w:tcPr>
            <w:tcW w:w="1170" w:type="dxa"/>
          </w:tcPr>
          <w:p w14:paraId="5347E4FC" w14:textId="77777777" w:rsidR="003D27E1" w:rsidRDefault="00B475ED">
            <w:pPr>
              <w:jc w:val="right"/>
            </w:pPr>
            <w:r>
              <w:rPr>
                <w:rFonts w:ascii="Consolas" w:eastAsia="Consolas" w:hAnsi="Consolas" w:cs="Consolas"/>
                <w:sz w:val="16"/>
              </w:rPr>
              <w:t>3,747</w:t>
            </w:r>
          </w:p>
        </w:tc>
        <w:tc>
          <w:tcPr>
            <w:tcW w:w="1170" w:type="dxa"/>
          </w:tcPr>
          <w:p w14:paraId="5347E4FD" w14:textId="77777777" w:rsidR="003D27E1" w:rsidRDefault="00B475ED">
            <w:pPr>
              <w:jc w:val="right"/>
            </w:pPr>
            <w:r>
              <w:rPr>
                <w:rFonts w:ascii="Consolas" w:eastAsia="Consolas" w:hAnsi="Consolas" w:cs="Consolas"/>
                <w:sz w:val="16"/>
              </w:rPr>
              <w:t>89,486</w:t>
            </w:r>
          </w:p>
        </w:tc>
        <w:tc>
          <w:tcPr>
            <w:tcW w:w="1170" w:type="dxa"/>
          </w:tcPr>
          <w:p w14:paraId="5347E4FE" w14:textId="77777777" w:rsidR="003D27E1" w:rsidRDefault="00B475ED">
            <w:pPr>
              <w:jc w:val="right"/>
            </w:pPr>
            <w:r>
              <w:rPr>
                <w:rFonts w:ascii="Consolas" w:eastAsia="Consolas" w:hAnsi="Consolas" w:cs="Consolas"/>
                <w:sz w:val="16"/>
              </w:rPr>
              <w:t>92,967</w:t>
            </w:r>
          </w:p>
        </w:tc>
        <w:tc>
          <w:tcPr>
            <w:tcW w:w="1170" w:type="dxa"/>
          </w:tcPr>
          <w:p w14:paraId="5347E4FF" w14:textId="77777777" w:rsidR="003D27E1" w:rsidRDefault="00B475ED">
            <w:pPr>
              <w:jc w:val="right"/>
            </w:pPr>
            <w:r>
              <w:rPr>
                <w:rFonts w:ascii="Consolas" w:eastAsia="Consolas" w:hAnsi="Consolas" w:cs="Consolas"/>
                <w:sz w:val="16"/>
              </w:rPr>
              <w:t>15,231</w:t>
            </w:r>
          </w:p>
        </w:tc>
      </w:tr>
      <w:tr w:rsidR="003D27E1" w14:paraId="5347E509" w14:textId="77777777">
        <w:tc>
          <w:tcPr>
            <w:tcW w:w="1170" w:type="dxa"/>
          </w:tcPr>
          <w:p w14:paraId="5347E501" w14:textId="77777777" w:rsidR="003D27E1" w:rsidRDefault="00B475ED">
            <w:pPr>
              <w:jc w:val="right"/>
            </w:pPr>
            <w:r>
              <w:rPr>
                <w:rFonts w:ascii="Consolas" w:eastAsia="Consolas" w:hAnsi="Consolas" w:cs="Consolas"/>
                <w:sz w:val="16"/>
              </w:rPr>
              <w:t>5</w:t>
            </w:r>
          </w:p>
        </w:tc>
        <w:tc>
          <w:tcPr>
            <w:tcW w:w="1170" w:type="dxa"/>
          </w:tcPr>
          <w:p w14:paraId="5347E502" w14:textId="77777777" w:rsidR="003D27E1" w:rsidRDefault="00B475ED">
            <w:pPr>
              <w:jc w:val="right"/>
            </w:pPr>
            <w:r>
              <w:rPr>
                <w:rFonts w:ascii="Consolas" w:eastAsia="Consolas" w:hAnsi="Consolas" w:cs="Consolas"/>
                <w:sz w:val="16"/>
              </w:rPr>
              <w:t>8,663</w:t>
            </w:r>
          </w:p>
        </w:tc>
        <w:tc>
          <w:tcPr>
            <w:tcW w:w="1170" w:type="dxa"/>
          </w:tcPr>
          <w:p w14:paraId="5347E503" w14:textId="77777777" w:rsidR="003D27E1" w:rsidRDefault="00B475ED">
            <w:pPr>
              <w:jc w:val="right"/>
            </w:pPr>
            <w:r>
              <w:rPr>
                <w:rFonts w:ascii="Consolas" w:eastAsia="Consolas" w:hAnsi="Consolas" w:cs="Consolas"/>
                <w:sz w:val="16"/>
              </w:rPr>
              <w:t>8,071</w:t>
            </w:r>
          </w:p>
        </w:tc>
        <w:tc>
          <w:tcPr>
            <w:tcW w:w="1170" w:type="dxa"/>
          </w:tcPr>
          <w:p w14:paraId="5347E504" w14:textId="77777777" w:rsidR="003D27E1" w:rsidRDefault="00B475ED">
            <w:pPr>
              <w:jc w:val="right"/>
            </w:pPr>
            <w:r>
              <w:rPr>
                <w:rFonts w:ascii="Consolas" w:eastAsia="Consolas" w:hAnsi="Consolas" w:cs="Consolas"/>
                <w:sz w:val="16"/>
              </w:rPr>
              <w:t>16,644</w:t>
            </w:r>
          </w:p>
        </w:tc>
        <w:tc>
          <w:tcPr>
            <w:tcW w:w="1170" w:type="dxa"/>
          </w:tcPr>
          <w:p w14:paraId="5347E505" w14:textId="77777777" w:rsidR="003D27E1" w:rsidRDefault="00B475ED">
            <w:pPr>
              <w:jc w:val="right"/>
            </w:pPr>
            <w:r>
              <w:rPr>
                <w:rFonts w:ascii="Consolas" w:eastAsia="Consolas" w:hAnsi="Consolas" w:cs="Consolas"/>
                <w:sz w:val="16"/>
              </w:rPr>
              <w:t>469</w:t>
            </w:r>
          </w:p>
        </w:tc>
        <w:tc>
          <w:tcPr>
            <w:tcW w:w="1170" w:type="dxa"/>
          </w:tcPr>
          <w:p w14:paraId="5347E506" w14:textId="77777777" w:rsidR="003D27E1" w:rsidRDefault="00B475ED">
            <w:pPr>
              <w:jc w:val="right"/>
            </w:pPr>
            <w:r>
              <w:rPr>
                <w:rFonts w:ascii="Consolas" w:eastAsia="Consolas" w:hAnsi="Consolas" w:cs="Consolas"/>
                <w:sz w:val="16"/>
              </w:rPr>
              <w:t>24,078</w:t>
            </w:r>
          </w:p>
        </w:tc>
        <w:tc>
          <w:tcPr>
            <w:tcW w:w="1170" w:type="dxa"/>
          </w:tcPr>
          <w:p w14:paraId="5347E507" w14:textId="77777777" w:rsidR="003D27E1" w:rsidRDefault="00B475ED">
            <w:pPr>
              <w:jc w:val="right"/>
            </w:pPr>
            <w:r>
              <w:rPr>
                <w:rFonts w:ascii="Consolas" w:eastAsia="Consolas" w:hAnsi="Consolas" w:cs="Consolas"/>
                <w:sz w:val="16"/>
              </w:rPr>
              <w:t>34,295</w:t>
            </w:r>
          </w:p>
        </w:tc>
        <w:tc>
          <w:tcPr>
            <w:tcW w:w="1170" w:type="dxa"/>
          </w:tcPr>
          <w:p w14:paraId="5347E508" w14:textId="77777777" w:rsidR="003D27E1" w:rsidRDefault="00B475ED">
            <w:pPr>
              <w:jc w:val="right"/>
            </w:pPr>
            <w:r>
              <w:rPr>
                <w:rFonts w:ascii="Consolas" w:eastAsia="Consolas" w:hAnsi="Consolas" w:cs="Consolas"/>
                <w:sz w:val="16"/>
              </w:rPr>
              <w:t>1,359</w:t>
            </w:r>
          </w:p>
        </w:tc>
      </w:tr>
      <w:tr w:rsidR="003D27E1" w14:paraId="5347E512" w14:textId="77777777">
        <w:tc>
          <w:tcPr>
            <w:tcW w:w="1170" w:type="dxa"/>
            <w:tcBorders>
              <w:bottom w:val="single" w:sz="0" w:space="0" w:color="000000"/>
            </w:tcBorders>
          </w:tcPr>
          <w:p w14:paraId="5347E50A" w14:textId="77777777" w:rsidR="003D27E1" w:rsidRDefault="00B475ED">
            <w:pPr>
              <w:jc w:val="right"/>
            </w:pPr>
            <w:r>
              <w:rPr>
                <w:rFonts w:ascii="Consolas" w:eastAsia="Consolas" w:hAnsi="Consolas" w:cs="Consolas"/>
                <w:sz w:val="16"/>
              </w:rPr>
              <w:lastRenderedPageBreak/>
              <w:t>.</w:t>
            </w:r>
          </w:p>
        </w:tc>
        <w:tc>
          <w:tcPr>
            <w:tcW w:w="1170" w:type="dxa"/>
            <w:tcBorders>
              <w:bottom w:val="single" w:sz="0" w:space="0" w:color="000000"/>
            </w:tcBorders>
          </w:tcPr>
          <w:p w14:paraId="5347E50B"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50C" w14:textId="77777777" w:rsidR="003D27E1" w:rsidRDefault="00B475ED">
            <w:pPr>
              <w:jc w:val="right"/>
            </w:pPr>
            <w:r>
              <w:rPr>
                <w:rFonts w:ascii="Consolas" w:eastAsia="Consolas" w:hAnsi="Consolas" w:cs="Consolas"/>
                <w:sz w:val="16"/>
              </w:rPr>
              <w:t>55,549</w:t>
            </w:r>
          </w:p>
        </w:tc>
        <w:tc>
          <w:tcPr>
            <w:tcW w:w="1170" w:type="dxa"/>
            <w:tcBorders>
              <w:bottom w:val="single" w:sz="0" w:space="0" w:color="000000"/>
            </w:tcBorders>
          </w:tcPr>
          <w:p w14:paraId="5347E50D" w14:textId="77777777" w:rsidR="003D27E1" w:rsidRDefault="00B475ED">
            <w:pPr>
              <w:jc w:val="right"/>
            </w:pPr>
            <w:r>
              <w:rPr>
                <w:rFonts w:ascii="Consolas" w:eastAsia="Consolas" w:hAnsi="Consolas" w:cs="Consolas"/>
                <w:sz w:val="16"/>
              </w:rPr>
              <w:t>146,044</w:t>
            </w:r>
          </w:p>
        </w:tc>
        <w:tc>
          <w:tcPr>
            <w:tcW w:w="1170" w:type="dxa"/>
            <w:tcBorders>
              <w:bottom w:val="single" w:sz="0" w:space="0" w:color="000000"/>
            </w:tcBorders>
          </w:tcPr>
          <w:p w14:paraId="5347E50E" w14:textId="77777777" w:rsidR="003D27E1" w:rsidRDefault="00B475ED">
            <w:pPr>
              <w:jc w:val="right"/>
            </w:pPr>
            <w:r>
              <w:rPr>
                <w:rFonts w:ascii="Consolas" w:eastAsia="Consolas" w:hAnsi="Consolas" w:cs="Consolas"/>
                <w:sz w:val="16"/>
              </w:rPr>
              <w:t>5</w:t>
            </w:r>
          </w:p>
        </w:tc>
        <w:tc>
          <w:tcPr>
            <w:tcW w:w="1170" w:type="dxa"/>
            <w:tcBorders>
              <w:bottom w:val="single" w:sz="0" w:space="0" w:color="000000"/>
            </w:tcBorders>
          </w:tcPr>
          <w:p w14:paraId="5347E50F" w14:textId="77777777" w:rsidR="003D27E1" w:rsidRDefault="00B475ED">
            <w:pPr>
              <w:jc w:val="right"/>
            </w:pPr>
            <w:r>
              <w:rPr>
                <w:rFonts w:ascii="Consolas" w:eastAsia="Consolas" w:hAnsi="Consolas" w:cs="Consolas"/>
                <w:sz w:val="16"/>
              </w:rPr>
              <w:t>479</w:t>
            </w:r>
          </w:p>
        </w:tc>
        <w:tc>
          <w:tcPr>
            <w:tcW w:w="1170" w:type="dxa"/>
            <w:tcBorders>
              <w:bottom w:val="single" w:sz="0" w:space="0" w:color="000000"/>
            </w:tcBorders>
          </w:tcPr>
          <w:p w14:paraId="5347E510" w14:textId="77777777" w:rsidR="003D27E1" w:rsidRDefault="00B475ED">
            <w:pPr>
              <w:jc w:val="right"/>
            </w:pPr>
            <w:r>
              <w:rPr>
                <w:rFonts w:ascii="Consolas" w:eastAsia="Consolas" w:hAnsi="Consolas" w:cs="Consolas"/>
                <w:sz w:val="16"/>
              </w:rPr>
              <w:t>15,209</w:t>
            </w:r>
          </w:p>
        </w:tc>
        <w:tc>
          <w:tcPr>
            <w:tcW w:w="1170" w:type="dxa"/>
            <w:tcBorders>
              <w:bottom w:val="single" w:sz="0" w:space="0" w:color="000000"/>
            </w:tcBorders>
          </w:tcPr>
          <w:p w14:paraId="5347E511" w14:textId="77777777" w:rsidR="003D27E1" w:rsidRDefault="00B475ED">
            <w:pPr>
              <w:jc w:val="right"/>
            </w:pPr>
            <w:r>
              <w:rPr>
                <w:rFonts w:ascii="Consolas" w:eastAsia="Consolas" w:hAnsi="Consolas" w:cs="Consolas"/>
                <w:sz w:val="16"/>
              </w:rPr>
              <w:t>21,607</w:t>
            </w:r>
          </w:p>
        </w:tc>
      </w:tr>
      <w:tr w:rsidR="003D27E1" w14:paraId="5347E51B" w14:textId="77777777">
        <w:tc>
          <w:tcPr>
            <w:tcW w:w="0" w:type="auto"/>
            <w:tcBorders>
              <w:top w:val="single" w:sz="0" w:space="0" w:color="000000"/>
              <w:bottom w:val="single" w:sz="0" w:space="0" w:color="000000"/>
            </w:tcBorders>
          </w:tcPr>
          <w:p w14:paraId="5347E513"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E514"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E515"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E516"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E517"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E518"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E519"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E51A" w14:textId="77777777" w:rsidR="003D27E1" w:rsidRDefault="00B475ED">
            <w:pPr>
              <w:jc w:val="right"/>
            </w:pPr>
            <w:r>
              <w:rPr>
                <w:rFonts w:ascii="Consolas" w:eastAsia="Consolas" w:hAnsi="Consolas" w:cs="Consolas"/>
                <w:sz w:val="16"/>
              </w:rPr>
              <w:t>116,355</w:t>
            </w:r>
          </w:p>
        </w:tc>
      </w:tr>
    </w:tbl>
    <w:p w14:paraId="5347E51C" w14:textId="77777777" w:rsidR="003D27E1" w:rsidRDefault="003D27E1"/>
    <w:p w14:paraId="5347E51D" w14:textId="77777777" w:rsidR="003D27E1" w:rsidRDefault="00B475ED">
      <w:r>
        <w:br/>
      </w:r>
    </w:p>
    <w:p w14:paraId="5347E51E" w14:textId="77777777" w:rsidR="003D27E1" w:rsidRDefault="00B475ED">
      <w:pPr>
        <w:shd w:val="solid" w:color="B0C4DE" w:fill="auto"/>
      </w:pPr>
      <w:proofErr w:type="spellStart"/>
      <w:r>
        <w:rPr>
          <w:b/>
          <w:sz w:val="26"/>
        </w:rPr>
        <w:t>disabpens</w:t>
      </w:r>
      <w:proofErr w:type="spellEnd"/>
    </w:p>
    <w:p w14:paraId="5347E51F" w14:textId="77777777" w:rsidR="003D27E1" w:rsidRDefault="00B475ED">
      <w:pPr>
        <w:rPr>
          <w:color w:val="4682B4"/>
        </w:rPr>
      </w:pPr>
      <w:r>
        <w:rPr>
          <w:color w:val="4682B4"/>
        </w:rPr>
        <w:t>Receiving disability pension</w:t>
      </w:r>
      <w:r>
        <w:rPr>
          <w:color w:val="4682B4"/>
        </w:rPr>
        <w:br/>
        <w:t xml:space="preserve">   (0):   [0] No</w:t>
      </w:r>
      <w:r>
        <w:rPr>
          <w:color w:val="4682B4"/>
        </w:rPr>
        <w:br/>
        <w:t xml:space="preserve">   (1):   [1] Yes</w:t>
      </w:r>
      <w:r>
        <w:rPr>
          <w:color w:val="4682B4"/>
        </w:rPr>
        <w:br/>
      </w:r>
    </w:p>
    <w:p w14:paraId="5347E520" w14:textId="77777777" w:rsidR="003D27E1" w:rsidRDefault="00B475ED">
      <w:r>
        <w:t xml:space="preserve">Receives any type of disability pension. </w:t>
      </w:r>
    </w:p>
    <w:p w14:paraId="5347E521" w14:textId="77777777" w:rsidR="003D27E1" w:rsidRDefault="003D27E1"/>
    <w:p w14:paraId="5347E522"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E524" w14:textId="77777777">
        <w:tc>
          <w:tcPr>
            <w:tcW w:w="9360" w:type="dxa"/>
            <w:gridSpan w:val="6"/>
          </w:tcPr>
          <w:p w14:paraId="5347E523"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disabpens</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Receiving disability pension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2,141,715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0.52           </w:t>
            </w:r>
            <w:r>
              <w:rPr>
                <w:rFonts w:ascii="Consolas" w:eastAsia="Consolas" w:hAnsi="Consolas" w:cs="Consolas"/>
                <w:sz w:val="18"/>
              </w:rPr>
              <w:br/>
            </w:r>
          </w:p>
        </w:tc>
      </w:tr>
      <w:tr w:rsidR="003D27E1" w14:paraId="5347E52B" w14:textId="77777777">
        <w:tc>
          <w:tcPr>
            <w:tcW w:w="1560" w:type="dxa"/>
          </w:tcPr>
          <w:p w14:paraId="5347E525" w14:textId="77777777" w:rsidR="003D27E1" w:rsidRDefault="003D27E1"/>
        </w:tc>
        <w:tc>
          <w:tcPr>
            <w:tcW w:w="1560" w:type="dxa"/>
            <w:tcBorders>
              <w:top w:val="single" w:sz="0" w:space="0" w:color="000000"/>
              <w:bottom w:val="single" w:sz="0" w:space="0" w:color="000000"/>
            </w:tcBorders>
          </w:tcPr>
          <w:p w14:paraId="5347E526"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E527"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E528"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E529" w14:textId="77777777" w:rsidR="003D27E1" w:rsidRDefault="00B475ED">
            <w:pPr>
              <w:jc w:val="right"/>
            </w:pPr>
            <w:r>
              <w:rPr>
                <w:rFonts w:ascii="Consolas" w:eastAsia="Consolas" w:hAnsi="Consolas" w:cs="Consolas"/>
                <w:b/>
                <w:sz w:val="18"/>
              </w:rPr>
              <w:t>Percent</w:t>
            </w:r>
          </w:p>
        </w:tc>
        <w:tc>
          <w:tcPr>
            <w:tcW w:w="1560" w:type="dxa"/>
          </w:tcPr>
          <w:p w14:paraId="5347E52A" w14:textId="77777777" w:rsidR="003D27E1" w:rsidRDefault="003D27E1"/>
        </w:tc>
      </w:tr>
      <w:tr w:rsidR="003D27E1" w14:paraId="5347E532" w14:textId="77777777">
        <w:tc>
          <w:tcPr>
            <w:tcW w:w="1560" w:type="dxa"/>
            <w:tcBorders>
              <w:right w:val="nil"/>
            </w:tcBorders>
          </w:tcPr>
          <w:p w14:paraId="5347E52C" w14:textId="77777777" w:rsidR="003D27E1" w:rsidRDefault="003D27E1"/>
        </w:tc>
        <w:tc>
          <w:tcPr>
            <w:tcW w:w="1560" w:type="dxa"/>
            <w:tcBorders>
              <w:top w:val="single" w:sz="0" w:space="0" w:color="000000"/>
              <w:left w:val="nil"/>
              <w:bottom w:val="single" w:sz="0" w:space="0" w:color="D3D3D3"/>
            </w:tcBorders>
          </w:tcPr>
          <w:p w14:paraId="5347E52D"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E52E"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E52F" w14:textId="77777777" w:rsidR="003D27E1" w:rsidRDefault="00B475ED">
            <w:pPr>
              <w:jc w:val="right"/>
            </w:pPr>
            <w:r>
              <w:rPr>
                <w:rFonts w:ascii="Consolas" w:eastAsia="Consolas" w:hAnsi="Consolas" w:cs="Consolas"/>
                <w:sz w:val="16"/>
              </w:rPr>
              <w:t xml:space="preserve">    26,370</w:t>
            </w:r>
          </w:p>
        </w:tc>
        <w:tc>
          <w:tcPr>
            <w:tcW w:w="1560" w:type="dxa"/>
            <w:tcBorders>
              <w:top w:val="single" w:sz="0" w:space="0" w:color="000000"/>
              <w:bottom w:val="single" w:sz="0" w:space="0" w:color="D3D3D3"/>
            </w:tcBorders>
          </w:tcPr>
          <w:p w14:paraId="5347E530" w14:textId="77777777" w:rsidR="003D27E1" w:rsidRDefault="00B475ED">
            <w:pPr>
              <w:jc w:val="right"/>
            </w:pPr>
            <w:r>
              <w:rPr>
                <w:rFonts w:ascii="Consolas" w:eastAsia="Consolas" w:hAnsi="Consolas" w:cs="Consolas"/>
                <w:sz w:val="16"/>
              </w:rPr>
              <w:t xml:space="preserve">      0.9</w:t>
            </w:r>
          </w:p>
        </w:tc>
        <w:tc>
          <w:tcPr>
            <w:tcW w:w="1560" w:type="dxa"/>
          </w:tcPr>
          <w:p w14:paraId="5347E531" w14:textId="77777777" w:rsidR="003D27E1" w:rsidRDefault="003D27E1"/>
        </w:tc>
      </w:tr>
      <w:tr w:rsidR="003D27E1" w14:paraId="5347E539" w14:textId="77777777">
        <w:tc>
          <w:tcPr>
            <w:tcW w:w="1560" w:type="dxa"/>
            <w:tcBorders>
              <w:right w:val="nil"/>
            </w:tcBorders>
          </w:tcPr>
          <w:p w14:paraId="5347E533" w14:textId="77777777" w:rsidR="003D27E1" w:rsidRDefault="003D27E1"/>
        </w:tc>
        <w:tc>
          <w:tcPr>
            <w:tcW w:w="1560" w:type="dxa"/>
            <w:tcBorders>
              <w:top w:val="single" w:sz="0" w:space="0" w:color="D3D3D3"/>
              <w:left w:val="nil"/>
              <w:bottom w:val="single" w:sz="0" w:space="0" w:color="D3D3D3"/>
            </w:tcBorders>
          </w:tcPr>
          <w:p w14:paraId="5347E534"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E535"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E536" w14:textId="77777777" w:rsidR="003D27E1" w:rsidRDefault="00B475ED">
            <w:pPr>
              <w:jc w:val="right"/>
            </w:pPr>
            <w:r>
              <w:rPr>
                <w:rFonts w:ascii="Consolas" w:eastAsia="Consolas" w:hAnsi="Consolas" w:cs="Consolas"/>
                <w:sz w:val="16"/>
              </w:rPr>
              <w:t xml:space="preserve">       345</w:t>
            </w:r>
          </w:p>
        </w:tc>
        <w:tc>
          <w:tcPr>
            <w:tcW w:w="1560" w:type="dxa"/>
            <w:tcBorders>
              <w:top w:val="single" w:sz="0" w:space="0" w:color="D3D3D3"/>
              <w:bottom w:val="single" w:sz="0" w:space="0" w:color="D3D3D3"/>
            </w:tcBorders>
          </w:tcPr>
          <w:p w14:paraId="5347E537" w14:textId="77777777" w:rsidR="003D27E1" w:rsidRDefault="00B475ED">
            <w:pPr>
              <w:jc w:val="right"/>
            </w:pPr>
            <w:r>
              <w:rPr>
                <w:rFonts w:ascii="Consolas" w:eastAsia="Consolas" w:hAnsi="Consolas" w:cs="Consolas"/>
                <w:sz w:val="16"/>
              </w:rPr>
              <w:t xml:space="preserve">      0.0</w:t>
            </w:r>
          </w:p>
        </w:tc>
        <w:tc>
          <w:tcPr>
            <w:tcW w:w="1560" w:type="dxa"/>
          </w:tcPr>
          <w:p w14:paraId="5347E538" w14:textId="77777777" w:rsidR="003D27E1" w:rsidRDefault="003D27E1"/>
        </w:tc>
      </w:tr>
      <w:tr w:rsidR="003D27E1" w14:paraId="5347E540" w14:textId="77777777">
        <w:tc>
          <w:tcPr>
            <w:tcW w:w="1560" w:type="dxa"/>
            <w:tcBorders>
              <w:right w:val="nil"/>
            </w:tcBorders>
          </w:tcPr>
          <w:p w14:paraId="5347E53A" w14:textId="77777777" w:rsidR="003D27E1" w:rsidRDefault="003D27E1"/>
        </w:tc>
        <w:tc>
          <w:tcPr>
            <w:tcW w:w="1560" w:type="dxa"/>
            <w:tcBorders>
              <w:top w:val="single" w:sz="0" w:space="0" w:color="D3D3D3"/>
              <w:left w:val="nil"/>
              <w:bottom w:val="single" w:sz="0" w:space="0" w:color="D3D3D3"/>
            </w:tcBorders>
          </w:tcPr>
          <w:p w14:paraId="5347E53B"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53C"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E53D" w14:textId="77777777" w:rsidR="003D27E1" w:rsidRDefault="00B475ED">
            <w:pPr>
              <w:jc w:val="right"/>
            </w:pPr>
            <w:r>
              <w:rPr>
                <w:rFonts w:ascii="Consolas" w:eastAsia="Consolas" w:hAnsi="Consolas" w:cs="Consolas"/>
                <w:sz w:val="16"/>
              </w:rPr>
              <w:t xml:space="preserve">       233</w:t>
            </w:r>
          </w:p>
        </w:tc>
        <w:tc>
          <w:tcPr>
            <w:tcW w:w="1560" w:type="dxa"/>
            <w:tcBorders>
              <w:top w:val="single" w:sz="0" w:space="0" w:color="D3D3D3"/>
              <w:bottom w:val="single" w:sz="0" w:space="0" w:color="D3D3D3"/>
            </w:tcBorders>
          </w:tcPr>
          <w:p w14:paraId="5347E53E" w14:textId="77777777" w:rsidR="003D27E1" w:rsidRDefault="00B475ED">
            <w:pPr>
              <w:jc w:val="right"/>
            </w:pPr>
            <w:r>
              <w:rPr>
                <w:rFonts w:ascii="Consolas" w:eastAsia="Consolas" w:hAnsi="Consolas" w:cs="Consolas"/>
                <w:sz w:val="16"/>
              </w:rPr>
              <w:t xml:space="preserve">      0.0</w:t>
            </w:r>
          </w:p>
        </w:tc>
        <w:tc>
          <w:tcPr>
            <w:tcW w:w="1560" w:type="dxa"/>
          </w:tcPr>
          <w:p w14:paraId="5347E53F" w14:textId="77777777" w:rsidR="003D27E1" w:rsidRDefault="003D27E1"/>
        </w:tc>
      </w:tr>
      <w:tr w:rsidR="003D27E1" w14:paraId="5347E547" w14:textId="77777777">
        <w:tc>
          <w:tcPr>
            <w:tcW w:w="1560" w:type="dxa"/>
            <w:tcBorders>
              <w:right w:val="nil"/>
            </w:tcBorders>
          </w:tcPr>
          <w:p w14:paraId="5347E541" w14:textId="77777777" w:rsidR="003D27E1" w:rsidRDefault="003D27E1"/>
        </w:tc>
        <w:tc>
          <w:tcPr>
            <w:tcW w:w="1560" w:type="dxa"/>
            <w:tcBorders>
              <w:top w:val="single" w:sz="0" w:space="0" w:color="D3D3D3"/>
              <w:left w:val="nil"/>
              <w:bottom w:val="single" w:sz="0" w:space="0" w:color="D3D3D3"/>
            </w:tcBorders>
          </w:tcPr>
          <w:p w14:paraId="5347E542"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E543"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E544" w14:textId="77777777" w:rsidR="003D27E1" w:rsidRDefault="00B475ED">
            <w:pPr>
              <w:jc w:val="right"/>
            </w:pPr>
            <w:r>
              <w:rPr>
                <w:rFonts w:ascii="Consolas" w:eastAsia="Consolas" w:hAnsi="Consolas" w:cs="Consolas"/>
                <w:sz w:val="16"/>
              </w:rPr>
              <w:t xml:space="preserve">   918,112</w:t>
            </w:r>
          </w:p>
        </w:tc>
        <w:tc>
          <w:tcPr>
            <w:tcW w:w="1560" w:type="dxa"/>
            <w:tcBorders>
              <w:top w:val="single" w:sz="0" w:space="0" w:color="D3D3D3"/>
              <w:bottom w:val="single" w:sz="0" w:space="0" w:color="D3D3D3"/>
            </w:tcBorders>
          </w:tcPr>
          <w:p w14:paraId="5347E545" w14:textId="77777777" w:rsidR="003D27E1" w:rsidRDefault="00B475ED">
            <w:pPr>
              <w:jc w:val="right"/>
            </w:pPr>
            <w:r>
              <w:rPr>
                <w:rFonts w:ascii="Consolas" w:eastAsia="Consolas" w:hAnsi="Consolas" w:cs="Consolas"/>
                <w:sz w:val="16"/>
              </w:rPr>
              <w:t xml:space="preserve">     29.8</w:t>
            </w:r>
          </w:p>
        </w:tc>
        <w:tc>
          <w:tcPr>
            <w:tcW w:w="1560" w:type="dxa"/>
          </w:tcPr>
          <w:p w14:paraId="5347E546" w14:textId="77777777" w:rsidR="003D27E1" w:rsidRDefault="003D27E1"/>
        </w:tc>
      </w:tr>
      <w:tr w:rsidR="003D27E1" w14:paraId="5347E54E" w14:textId="77777777">
        <w:tc>
          <w:tcPr>
            <w:tcW w:w="1560" w:type="dxa"/>
            <w:tcBorders>
              <w:right w:val="nil"/>
            </w:tcBorders>
          </w:tcPr>
          <w:p w14:paraId="5347E548" w14:textId="77777777" w:rsidR="003D27E1" w:rsidRDefault="003D27E1"/>
        </w:tc>
        <w:tc>
          <w:tcPr>
            <w:tcW w:w="1560" w:type="dxa"/>
            <w:tcBorders>
              <w:top w:val="single" w:sz="0" w:space="0" w:color="D3D3D3"/>
              <w:left w:val="nil"/>
              <w:bottom w:val="single" w:sz="0" w:space="0" w:color="D3D3D3"/>
            </w:tcBorders>
          </w:tcPr>
          <w:p w14:paraId="5347E549"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54A"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E54B" w14:textId="77777777" w:rsidR="003D27E1" w:rsidRDefault="00B475ED">
            <w:pPr>
              <w:jc w:val="right"/>
            </w:pPr>
            <w:r>
              <w:rPr>
                <w:rFonts w:ascii="Consolas" w:eastAsia="Consolas" w:hAnsi="Consolas" w:cs="Consolas"/>
                <w:sz w:val="16"/>
              </w:rPr>
              <w:t xml:space="preserve">    24,503</w:t>
            </w:r>
          </w:p>
        </w:tc>
        <w:tc>
          <w:tcPr>
            <w:tcW w:w="1560" w:type="dxa"/>
            <w:tcBorders>
              <w:top w:val="single" w:sz="0" w:space="0" w:color="D3D3D3"/>
              <w:bottom w:val="single" w:sz="0" w:space="0" w:color="D3D3D3"/>
            </w:tcBorders>
          </w:tcPr>
          <w:p w14:paraId="5347E54C" w14:textId="77777777" w:rsidR="003D27E1" w:rsidRDefault="00B475ED">
            <w:pPr>
              <w:jc w:val="right"/>
            </w:pPr>
            <w:r>
              <w:rPr>
                <w:rFonts w:ascii="Consolas" w:eastAsia="Consolas" w:hAnsi="Consolas" w:cs="Consolas"/>
                <w:sz w:val="16"/>
              </w:rPr>
              <w:t xml:space="preserve">      0.8</w:t>
            </w:r>
          </w:p>
        </w:tc>
        <w:tc>
          <w:tcPr>
            <w:tcW w:w="1560" w:type="dxa"/>
          </w:tcPr>
          <w:p w14:paraId="5347E54D" w14:textId="77777777" w:rsidR="003D27E1" w:rsidRDefault="003D27E1"/>
        </w:tc>
      </w:tr>
      <w:tr w:rsidR="003D27E1" w14:paraId="5347E555" w14:textId="77777777">
        <w:tc>
          <w:tcPr>
            <w:tcW w:w="1560" w:type="dxa"/>
            <w:tcBorders>
              <w:right w:val="nil"/>
            </w:tcBorders>
          </w:tcPr>
          <w:p w14:paraId="5347E54F" w14:textId="77777777" w:rsidR="003D27E1" w:rsidRDefault="003D27E1"/>
        </w:tc>
        <w:tc>
          <w:tcPr>
            <w:tcW w:w="1560" w:type="dxa"/>
            <w:tcBorders>
              <w:top w:val="single" w:sz="0" w:space="0" w:color="D3D3D3"/>
              <w:left w:val="nil"/>
              <w:bottom w:val="single" w:sz="0" w:space="0" w:color="000000"/>
            </w:tcBorders>
          </w:tcPr>
          <w:p w14:paraId="5347E550"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E551" w14:textId="77777777" w:rsidR="003D27E1" w:rsidRDefault="003D27E1"/>
        </w:tc>
        <w:tc>
          <w:tcPr>
            <w:tcW w:w="1560" w:type="dxa"/>
            <w:tcBorders>
              <w:top w:val="single" w:sz="0" w:space="0" w:color="D3D3D3"/>
              <w:bottom w:val="single" w:sz="0" w:space="0" w:color="000000"/>
            </w:tcBorders>
          </w:tcPr>
          <w:p w14:paraId="5347E552" w14:textId="77777777" w:rsidR="003D27E1" w:rsidRDefault="00B475ED">
            <w:pPr>
              <w:jc w:val="right"/>
            </w:pPr>
            <w:r>
              <w:rPr>
                <w:rFonts w:ascii="Consolas" w:eastAsia="Consolas" w:hAnsi="Consolas" w:cs="Consolas"/>
                <w:sz w:val="16"/>
              </w:rPr>
              <w:t xml:space="preserve">   2114767</w:t>
            </w:r>
          </w:p>
        </w:tc>
        <w:tc>
          <w:tcPr>
            <w:tcW w:w="1560" w:type="dxa"/>
            <w:tcBorders>
              <w:top w:val="single" w:sz="0" w:space="0" w:color="D3D3D3"/>
              <w:bottom w:val="single" w:sz="0" w:space="0" w:color="000000"/>
            </w:tcBorders>
          </w:tcPr>
          <w:p w14:paraId="5347E553" w14:textId="77777777" w:rsidR="003D27E1" w:rsidRDefault="00B475ED">
            <w:pPr>
              <w:jc w:val="right"/>
            </w:pPr>
            <w:r>
              <w:rPr>
                <w:rFonts w:ascii="Consolas" w:eastAsia="Consolas" w:hAnsi="Consolas" w:cs="Consolas"/>
                <w:sz w:val="16"/>
              </w:rPr>
              <w:t xml:space="preserve">     68.6</w:t>
            </w:r>
          </w:p>
        </w:tc>
        <w:tc>
          <w:tcPr>
            <w:tcW w:w="1560" w:type="dxa"/>
          </w:tcPr>
          <w:p w14:paraId="5347E554" w14:textId="77777777" w:rsidR="003D27E1" w:rsidRDefault="003D27E1"/>
        </w:tc>
      </w:tr>
      <w:tr w:rsidR="003D27E1" w14:paraId="5347E55C" w14:textId="77777777">
        <w:tc>
          <w:tcPr>
            <w:tcW w:w="1560" w:type="dxa"/>
          </w:tcPr>
          <w:p w14:paraId="5347E556" w14:textId="77777777" w:rsidR="003D27E1" w:rsidRDefault="003D27E1"/>
        </w:tc>
        <w:tc>
          <w:tcPr>
            <w:tcW w:w="1560" w:type="dxa"/>
            <w:tcBorders>
              <w:top w:val="single" w:sz="0" w:space="0" w:color="000000"/>
              <w:bottom w:val="single" w:sz="0" w:space="0" w:color="000000"/>
            </w:tcBorders>
          </w:tcPr>
          <w:p w14:paraId="5347E557" w14:textId="77777777" w:rsidR="003D27E1" w:rsidRDefault="003D27E1"/>
        </w:tc>
        <w:tc>
          <w:tcPr>
            <w:tcW w:w="1560" w:type="dxa"/>
            <w:tcBorders>
              <w:top w:val="single" w:sz="0" w:space="0" w:color="000000"/>
              <w:bottom w:val="single" w:sz="0" w:space="0" w:color="000000"/>
            </w:tcBorders>
          </w:tcPr>
          <w:p w14:paraId="5347E558"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E559"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E55A" w14:textId="77777777" w:rsidR="003D27E1" w:rsidRDefault="003D27E1"/>
        </w:tc>
        <w:tc>
          <w:tcPr>
            <w:tcW w:w="1560" w:type="dxa"/>
          </w:tcPr>
          <w:p w14:paraId="5347E55B" w14:textId="77777777" w:rsidR="003D27E1" w:rsidRDefault="003D27E1"/>
        </w:tc>
      </w:tr>
    </w:tbl>
    <w:p w14:paraId="5347E55D"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566" w14:textId="77777777">
        <w:tc>
          <w:tcPr>
            <w:tcW w:w="1170" w:type="dxa"/>
            <w:tcBorders>
              <w:top w:val="single" w:sz="0" w:space="0" w:color="000000"/>
              <w:bottom w:val="single" w:sz="0" w:space="0" w:color="000000"/>
            </w:tcBorders>
          </w:tcPr>
          <w:p w14:paraId="5347E55E"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E55F"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E560"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E561"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E562"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E563"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E564"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E565" w14:textId="77777777" w:rsidR="003D27E1" w:rsidRDefault="00B475ED">
            <w:pPr>
              <w:jc w:val="right"/>
            </w:pPr>
            <w:r>
              <w:rPr>
                <w:rFonts w:ascii="Consolas" w:eastAsia="Consolas" w:hAnsi="Consolas" w:cs="Consolas"/>
                <w:b/>
                <w:sz w:val="18"/>
              </w:rPr>
              <w:t>[8] NL</w:t>
            </w:r>
          </w:p>
        </w:tc>
      </w:tr>
      <w:tr w:rsidR="003D27E1" w14:paraId="5347E56F" w14:textId="77777777">
        <w:tc>
          <w:tcPr>
            <w:tcW w:w="1170" w:type="dxa"/>
            <w:tcBorders>
              <w:top w:val="single" w:sz="0" w:space="0" w:color="000000"/>
            </w:tcBorders>
          </w:tcPr>
          <w:p w14:paraId="5347E567"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E56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569"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56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56B" w14:textId="77777777" w:rsidR="003D27E1" w:rsidRDefault="00B475ED">
            <w:pPr>
              <w:jc w:val="right"/>
            </w:pPr>
            <w:r>
              <w:rPr>
                <w:rFonts w:ascii="Consolas" w:eastAsia="Consolas" w:hAnsi="Consolas" w:cs="Consolas"/>
                <w:sz w:val="16"/>
              </w:rPr>
              <w:t>26,370</w:t>
            </w:r>
          </w:p>
        </w:tc>
        <w:tc>
          <w:tcPr>
            <w:tcW w:w="1170" w:type="dxa"/>
            <w:tcBorders>
              <w:top w:val="single" w:sz="0" w:space="0" w:color="000000"/>
            </w:tcBorders>
          </w:tcPr>
          <w:p w14:paraId="5347E56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56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56E" w14:textId="77777777" w:rsidR="003D27E1" w:rsidRDefault="00B475ED">
            <w:pPr>
              <w:jc w:val="right"/>
            </w:pPr>
            <w:r>
              <w:rPr>
                <w:rFonts w:ascii="Consolas" w:eastAsia="Consolas" w:hAnsi="Consolas" w:cs="Consolas"/>
                <w:sz w:val="16"/>
              </w:rPr>
              <w:t>0</w:t>
            </w:r>
          </w:p>
        </w:tc>
      </w:tr>
      <w:tr w:rsidR="003D27E1" w14:paraId="5347E578" w14:textId="77777777">
        <w:tc>
          <w:tcPr>
            <w:tcW w:w="1170" w:type="dxa"/>
          </w:tcPr>
          <w:p w14:paraId="5347E570" w14:textId="77777777" w:rsidR="003D27E1" w:rsidRDefault="00B475ED">
            <w:pPr>
              <w:jc w:val="right"/>
            </w:pPr>
            <w:r>
              <w:rPr>
                <w:rFonts w:ascii="Consolas" w:eastAsia="Consolas" w:hAnsi="Consolas" w:cs="Consolas"/>
                <w:sz w:val="16"/>
              </w:rPr>
              <w:t>-2</w:t>
            </w:r>
          </w:p>
        </w:tc>
        <w:tc>
          <w:tcPr>
            <w:tcW w:w="1170" w:type="dxa"/>
          </w:tcPr>
          <w:p w14:paraId="5347E571" w14:textId="77777777" w:rsidR="003D27E1" w:rsidRDefault="00B475ED">
            <w:pPr>
              <w:jc w:val="right"/>
            </w:pPr>
            <w:r>
              <w:rPr>
                <w:rFonts w:ascii="Consolas" w:eastAsia="Consolas" w:hAnsi="Consolas" w:cs="Consolas"/>
                <w:sz w:val="16"/>
              </w:rPr>
              <w:t>0</w:t>
            </w:r>
          </w:p>
        </w:tc>
        <w:tc>
          <w:tcPr>
            <w:tcW w:w="1170" w:type="dxa"/>
          </w:tcPr>
          <w:p w14:paraId="5347E572" w14:textId="77777777" w:rsidR="003D27E1" w:rsidRDefault="00B475ED">
            <w:pPr>
              <w:jc w:val="right"/>
            </w:pPr>
            <w:r>
              <w:rPr>
                <w:rFonts w:ascii="Consolas" w:eastAsia="Consolas" w:hAnsi="Consolas" w:cs="Consolas"/>
                <w:sz w:val="16"/>
              </w:rPr>
              <w:t>0</w:t>
            </w:r>
          </w:p>
        </w:tc>
        <w:tc>
          <w:tcPr>
            <w:tcW w:w="1170" w:type="dxa"/>
          </w:tcPr>
          <w:p w14:paraId="5347E573" w14:textId="77777777" w:rsidR="003D27E1" w:rsidRDefault="00B475ED">
            <w:pPr>
              <w:jc w:val="right"/>
            </w:pPr>
            <w:r>
              <w:rPr>
                <w:rFonts w:ascii="Consolas" w:eastAsia="Consolas" w:hAnsi="Consolas" w:cs="Consolas"/>
                <w:sz w:val="16"/>
              </w:rPr>
              <w:t>0</w:t>
            </w:r>
          </w:p>
        </w:tc>
        <w:tc>
          <w:tcPr>
            <w:tcW w:w="1170" w:type="dxa"/>
          </w:tcPr>
          <w:p w14:paraId="5347E574" w14:textId="77777777" w:rsidR="003D27E1" w:rsidRDefault="00B475ED">
            <w:pPr>
              <w:jc w:val="right"/>
            </w:pPr>
            <w:r>
              <w:rPr>
                <w:rFonts w:ascii="Consolas" w:eastAsia="Consolas" w:hAnsi="Consolas" w:cs="Consolas"/>
                <w:sz w:val="16"/>
              </w:rPr>
              <w:t>345</w:t>
            </w:r>
          </w:p>
        </w:tc>
        <w:tc>
          <w:tcPr>
            <w:tcW w:w="1170" w:type="dxa"/>
          </w:tcPr>
          <w:p w14:paraId="5347E575" w14:textId="77777777" w:rsidR="003D27E1" w:rsidRDefault="00B475ED">
            <w:pPr>
              <w:jc w:val="right"/>
            </w:pPr>
            <w:r>
              <w:rPr>
                <w:rFonts w:ascii="Consolas" w:eastAsia="Consolas" w:hAnsi="Consolas" w:cs="Consolas"/>
                <w:sz w:val="16"/>
              </w:rPr>
              <w:t>0</w:t>
            </w:r>
          </w:p>
        </w:tc>
        <w:tc>
          <w:tcPr>
            <w:tcW w:w="1170" w:type="dxa"/>
          </w:tcPr>
          <w:p w14:paraId="5347E576" w14:textId="77777777" w:rsidR="003D27E1" w:rsidRDefault="00B475ED">
            <w:pPr>
              <w:jc w:val="right"/>
            </w:pPr>
            <w:r>
              <w:rPr>
                <w:rFonts w:ascii="Consolas" w:eastAsia="Consolas" w:hAnsi="Consolas" w:cs="Consolas"/>
                <w:sz w:val="16"/>
              </w:rPr>
              <w:t>0</w:t>
            </w:r>
          </w:p>
        </w:tc>
        <w:tc>
          <w:tcPr>
            <w:tcW w:w="1170" w:type="dxa"/>
          </w:tcPr>
          <w:p w14:paraId="5347E577" w14:textId="77777777" w:rsidR="003D27E1" w:rsidRDefault="00B475ED">
            <w:pPr>
              <w:jc w:val="right"/>
            </w:pPr>
            <w:r>
              <w:rPr>
                <w:rFonts w:ascii="Consolas" w:eastAsia="Consolas" w:hAnsi="Consolas" w:cs="Consolas"/>
                <w:sz w:val="16"/>
              </w:rPr>
              <w:t>0</w:t>
            </w:r>
          </w:p>
        </w:tc>
      </w:tr>
      <w:tr w:rsidR="003D27E1" w14:paraId="5347E581" w14:textId="77777777">
        <w:tc>
          <w:tcPr>
            <w:tcW w:w="1170" w:type="dxa"/>
          </w:tcPr>
          <w:p w14:paraId="5347E579" w14:textId="77777777" w:rsidR="003D27E1" w:rsidRDefault="00B475ED">
            <w:pPr>
              <w:jc w:val="right"/>
            </w:pPr>
            <w:r>
              <w:rPr>
                <w:rFonts w:ascii="Consolas" w:eastAsia="Consolas" w:hAnsi="Consolas" w:cs="Consolas"/>
                <w:sz w:val="16"/>
              </w:rPr>
              <w:t>-1</w:t>
            </w:r>
          </w:p>
        </w:tc>
        <w:tc>
          <w:tcPr>
            <w:tcW w:w="1170" w:type="dxa"/>
          </w:tcPr>
          <w:p w14:paraId="5347E57A" w14:textId="77777777" w:rsidR="003D27E1" w:rsidRDefault="00B475ED">
            <w:pPr>
              <w:jc w:val="right"/>
            </w:pPr>
            <w:r>
              <w:rPr>
                <w:rFonts w:ascii="Consolas" w:eastAsia="Consolas" w:hAnsi="Consolas" w:cs="Consolas"/>
                <w:sz w:val="16"/>
              </w:rPr>
              <w:t>0</w:t>
            </w:r>
          </w:p>
        </w:tc>
        <w:tc>
          <w:tcPr>
            <w:tcW w:w="1170" w:type="dxa"/>
          </w:tcPr>
          <w:p w14:paraId="5347E57B" w14:textId="77777777" w:rsidR="003D27E1" w:rsidRDefault="00B475ED">
            <w:pPr>
              <w:jc w:val="right"/>
            </w:pPr>
            <w:r>
              <w:rPr>
                <w:rFonts w:ascii="Consolas" w:eastAsia="Consolas" w:hAnsi="Consolas" w:cs="Consolas"/>
                <w:sz w:val="16"/>
              </w:rPr>
              <w:t>0</w:t>
            </w:r>
          </w:p>
        </w:tc>
        <w:tc>
          <w:tcPr>
            <w:tcW w:w="1170" w:type="dxa"/>
          </w:tcPr>
          <w:p w14:paraId="5347E57C" w14:textId="77777777" w:rsidR="003D27E1" w:rsidRDefault="00B475ED">
            <w:pPr>
              <w:jc w:val="right"/>
            </w:pPr>
            <w:r>
              <w:rPr>
                <w:rFonts w:ascii="Consolas" w:eastAsia="Consolas" w:hAnsi="Consolas" w:cs="Consolas"/>
                <w:sz w:val="16"/>
              </w:rPr>
              <w:t>0</w:t>
            </w:r>
          </w:p>
        </w:tc>
        <w:tc>
          <w:tcPr>
            <w:tcW w:w="1170" w:type="dxa"/>
          </w:tcPr>
          <w:p w14:paraId="5347E57D" w14:textId="77777777" w:rsidR="003D27E1" w:rsidRDefault="00B475ED">
            <w:pPr>
              <w:jc w:val="right"/>
            </w:pPr>
            <w:r>
              <w:rPr>
                <w:rFonts w:ascii="Consolas" w:eastAsia="Consolas" w:hAnsi="Consolas" w:cs="Consolas"/>
                <w:sz w:val="16"/>
              </w:rPr>
              <w:t>233</w:t>
            </w:r>
          </w:p>
        </w:tc>
        <w:tc>
          <w:tcPr>
            <w:tcW w:w="1170" w:type="dxa"/>
          </w:tcPr>
          <w:p w14:paraId="5347E57E" w14:textId="77777777" w:rsidR="003D27E1" w:rsidRDefault="00B475ED">
            <w:pPr>
              <w:jc w:val="right"/>
            </w:pPr>
            <w:r>
              <w:rPr>
                <w:rFonts w:ascii="Consolas" w:eastAsia="Consolas" w:hAnsi="Consolas" w:cs="Consolas"/>
                <w:sz w:val="16"/>
              </w:rPr>
              <w:t>0</w:t>
            </w:r>
          </w:p>
        </w:tc>
        <w:tc>
          <w:tcPr>
            <w:tcW w:w="1170" w:type="dxa"/>
          </w:tcPr>
          <w:p w14:paraId="5347E57F" w14:textId="77777777" w:rsidR="003D27E1" w:rsidRDefault="00B475ED">
            <w:pPr>
              <w:jc w:val="right"/>
            </w:pPr>
            <w:r>
              <w:rPr>
                <w:rFonts w:ascii="Consolas" w:eastAsia="Consolas" w:hAnsi="Consolas" w:cs="Consolas"/>
                <w:sz w:val="16"/>
              </w:rPr>
              <w:t>0</w:t>
            </w:r>
          </w:p>
        </w:tc>
        <w:tc>
          <w:tcPr>
            <w:tcW w:w="1170" w:type="dxa"/>
          </w:tcPr>
          <w:p w14:paraId="5347E580" w14:textId="77777777" w:rsidR="003D27E1" w:rsidRDefault="00B475ED">
            <w:pPr>
              <w:jc w:val="right"/>
            </w:pPr>
            <w:r>
              <w:rPr>
                <w:rFonts w:ascii="Consolas" w:eastAsia="Consolas" w:hAnsi="Consolas" w:cs="Consolas"/>
                <w:sz w:val="16"/>
              </w:rPr>
              <w:t>0</w:t>
            </w:r>
          </w:p>
        </w:tc>
      </w:tr>
      <w:tr w:rsidR="003D27E1" w14:paraId="5347E58A" w14:textId="77777777">
        <w:tc>
          <w:tcPr>
            <w:tcW w:w="1170" w:type="dxa"/>
          </w:tcPr>
          <w:p w14:paraId="5347E582" w14:textId="77777777" w:rsidR="003D27E1" w:rsidRDefault="00B475ED">
            <w:pPr>
              <w:jc w:val="right"/>
            </w:pPr>
            <w:r>
              <w:rPr>
                <w:rFonts w:ascii="Consolas" w:eastAsia="Consolas" w:hAnsi="Consolas" w:cs="Consolas"/>
                <w:sz w:val="16"/>
              </w:rPr>
              <w:t>0</w:t>
            </w:r>
          </w:p>
        </w:tc>
        <w:tc>
          <w:tcPr>
            <w:tcW w:w="1170" w:type="dxa"/>
          </w:tcPr>
          <w:p w14:paraId="5347E583" w14:textId="77777777" w:rsidR="003D27E1" w:rsidRDefault="00B475ED">
            <w:pPr>
              <w:jc w:val="right"/>
            </w:pPr>
            <w:r>
              <w:rPr>
                <w:rFonts w:ascii="Consolas" w:eastAsia="Consolas" w:hAnsi="Consolas" w:cs="Consolas"/>
                <w:sz w:val="16"/>
              </w:rPr>
              <w:t>275,751</w:t>
            </w:r>
          </w:p>
        </w:tc>
        <w:tc>
          <w:tcPr>
            <w:tcW w:w="1170" w:type="dxa"/>
          </w:tcPr>
          <w:p w14:paraId="5347E584" w14:textId="77777777" w:rsidR="003D27E1" w:rsidRDefault="00B475ED">
            <w:pPr>
              <w:jc w:val="right"/>
            </w:pPr>
            <w:r>
              <w:rPr>
                <w:rFonts w:ascii="Consolas" w:eastAsia="Consolas" w:hAnsi="Consolas" w:cs="Consolas"/>
                <w:sz w:val="16"/>
              </w:rPr>
              <w:t>377,679</w:t>
            </w:r>
          </w:p>
        </w:tc>
        <w:tc>
          <w:tcPr>
            <w:tcW w:w="1170" w:type="dxa"/>
          </w:tcPr>
          <w:p w14:paraId="5347E585" w14:textId="77777777" w:rsidR="003D27E1" w:rsidRDefault="00B475ED">
            <w:pPr>
              <w:jc w:val="right"/>
            </w:pPr>
            <w:r>
              <w:rPr>
                <w:rFonts w:ascii="Consolas" w:eastAsia="Consolas" w:hAnsi="Consolas" w:cs="Consolas"/>
                <w:sz w:val="16"/>
              </w:rPr>
              <w:t>0</w:t>
            </w:r>
          </w:p>
        </w:tc>
        <w:tc>
          <w:tcPr>
            <w:tcW w:w="1170" w:type="dxa"/>
          </w:tcPr>
          <w:p w14:paraId="5347E586" w14:textId="77777777" w:rsidR="003D27E1" w:rsidRDefault="00B475ED">
            <w:pPr>
              <w:jc w:val="right"/>
            </w:pPr>
            <w:r>
              <w:rPr>
                <w:rFonts w:ascii="Consolas" w:eastAsia="Consolas" w:hAnsi="Consolas" w:cs="Consolas"/>
                <w:sz w:val="16"/>
              </w:rPr>
              <w:t>151,981</w:t>
            </w:r>
          </w:p>
        </w:tc>
        <w:tc>
          <w:tcPr>
            <w:tcW w:w="1170" w:type="dxa"/>
          </w:tcPr>
          <w:p w14:paraId="5347E587" w14:textId="77777777" w:rsidR="003D27E1" w:rsidRDefault="00B475ED">
            <w:pPr>
              <w:jc w:val="right"/>
            </w:pPr>
            <w:r>
              <w:rPr>
                <w:rFonts w:ascii="Consolas" w:eastAsia="Consolas" w:hAnsi="Consolas" w:cs="Consolas"/>
                <w:sz w:val="16"/>
              </w:rPr>
              <w:t>0</w:t>
            </w:r>
          </w:p>
        </w:tc>
        <w:tc>
          <w:tcPr>
            <w:tcW w:w="1170" w:type="dxa"/>
          </w:tcPr>
          <w:p w14:paraId="5347E588" w14:textId="77777777" w:rsidR="003D27E1" w:rsidRDefault="00B475ED">
            <w:pPr>
              <w:jc w:val="right"/>
            </w:pPr>
            <w:r>
              <w:rPr>
                <w:rFonts w:ascii="Consolas" w:eastAsia="Consolas" w:hAnsi="Consolas" w:cs="Consolas"/>
                <w:sz w:val="16"/>
              </w:rPr>
              <w:t>0</w:t>
            </w:r>
          </w:p>
        </w:tc>
        <w:tc>
          <w:tcPr>
            <w:tcW w:w="1170" w:type="dxa"/>
          </w:tcPr>
          <w:p w14:paraId="5347E589" w14:textId="77777777" w:rsidR="003D27E1" w:rsidRDefault="00B475ED">
            <w:pPr>
              <w:jc w:val="right"/>
            </w:pPr>
            <w:r>
              <w:rPr>
                <w:rFonts w:ascii="Consolas" w:eastAsia="Consolas" w:hAnsi="Consolas" w:cs="Consolas"/>
                <w:sz w:val="16"/>
              </w:rPr>
              <w:t>112,701</w:t>
            </w:r>
          </w:p>
        </w:tc>
      </w:tr>
      <w:tr w:rsidR="003D27E1" w14:paraId="5347E593" w14:textId="77777777">
        <w:tc>
          <w:tcPr>
            <w:tcW w:w="1170" w:type="dxa"/>
          </w:tcPr>
          <w:p w14:paraId="5347E58B" w14:textId="77777777" w:rsidR="003D27E1" w:rsidRDefault="00B475ED">
            <w:pPr>
              <w:jc w:val="right"/>
            </w:pPr>
            <w:r>
              <w:rPr>
                <w:rFonts w:ascii="Consolas" w:eastAsia="Consolas" w:hAnsi="Consolas" w:cs="Consolas"/>
                <w:sz w:val="16"/>
              </w:rPr>
              <w:t>1</w:t>
            </w:r>
          </w:p>
        </w:tc>
        <w:tc>
          <w:tcPr>
            <w:tcW w:w="1170" w:type="dxa"/>
          </w:tcPr>
          <w:p w14:paraId="5347E58C" w14:textId="77777777" w:rsidR="003D27E1" w:rsidRDefault="00B475ED">
            <w:pPr>
              <w:jc w:val="right"/>
            </w:pPr>
            <w:r>
              <w:rPr>
                <w:rFonts w:ascii="Consolas" w:eastAsia="Consolas" w:hAnsi="Consolas" w:cs="Consolas"/>
                <w:sz w:val="16"/>
              </w:rPr>
              <w:t>14,865</w:t>
            </w:r>
          </w:p>
        </w:tc>
        <w:tc>
          <w:tcPr>
            <w:tcW w:w="1170" w:type="dxa"/>
          </w:tcPr>
          <w:p w14:paraId="5347E58D" w14:textId="77777777" w:rsidR="003D27E1" w:rsidRDefault="00B475ED">
            <w:pPr>
              <w:jc w:val="right"/>
            </w:pPr>
            <w:r>
              <w:rPr>
                <w:rFonts w:ascii="Consolas" w:eastAsia="Consolas" w:hAnsi="Consolas" w:cs="Consolas"/>
                <w:sz w:val="16"/>
              </w:rPr>
              <w:t>1,087</w:t>
            </w:r>
          </w:p>
        </w:tc>
        <w:tc>
          <w:tcPr>
            <w:tcW w:w="1170" w:type="dxa"/>
          </w:tcPr>
          <w:p w14:paraId="5347E58E" w14:textId="77777777" w:rsidR="003D27E1" w:rsidRDefault="00B475ED">
            <w:pPr>
              <w:jc w:val="right"/>
            </w:pPr>
            <w:r>
              <w:rPr>
                <w:rFonts w:ascii="Consolas" w:eastAsia="Consolas" w:hAnsi="Consolas" w:cs="Consolas"/>
                <w:sz w:val="16"/>
              </w:rPr>
              <w:t>0</w:t>
            </w:r>
          </w:p>
        </w:tc>
        <w:tc>
          <w:tcPr>
            <w:tcW w:w="1170" w:type="dxa"/>
          </w:tcPr>
          <w:p w14:paraId="5347E58F" w14:textId="77777777" w:rsidR="003D27E1" w:rsidRDefault="00B475ED">
            <w:pPr>
              <w:jc w:val="right"/>
            </w:pPr>
            <w:r>
              <w:rPr>
                <w:rFonts w:ascii="Consolas" w:eastAsia="Consolas" w:hAnsi="Consolas" w:cs="Consolas"/>
                <w:sz w:val="16"/>
              </w:rPr>
              <w:t>4,897</w:t>
            </w:r>
          </w:p>
        </w:tc>
        <w:tc>
          <w:tcPr>
            <w:tcW w:w="1170" w:type="dxa"/>
          </w:tcPr>
          <w:p w14:paraId="5347E590" w14:textId="77777777" w:rsidR="003D27E1" w:rsidRDefault="00B475ED">
            <w:pPr>
              <w:jc w:val="right"/>
            </w:pPr>
            <w:r>
              <w:rPr>
                <w:rFonts w:ascii="Consolas" w:eastAsia="Consolas" w:hAnsi="Consolas" w:cs="Consolas"/>
                <w:sz w:val="16"/>
              </w:rPr>
              <w:t>0</w:t>
            </w:r>
          </w:p>
        </w:tc>
        <w:tc>
          <w:tcPr>
            <w:tcW w:w="1170" w:type="dxa"/>
          </w:tcPr>
          <w:p w14:paraId="5347E591" w14:textId="77777777" w:rsidR="003D27E1" w:rsidRDefault="00B475ED">
            <w:pPr>
              <w:jc w:val="right"/>
            </w:pPr>
            <w:r>
              <w:rPr>
                <w:rFonts w:ascii="Consolas" w:eastAsia="Consolas" w:hAnsi="Consolas" w:cs="Consolas"/>
                <w:sz w:val="16"/>
              </w:rPr>
              <w:t>0</w:t>
            </w:r>
          </w:p>
        </w:tc>
        <w:tc>
          <w:tcPr>
            <w:tcW w:w="1170" w:type="dxa"/>
          </w:tcPr>
          <w:p w14:paraId="5347E592" w14:textId="77777777" w:rsidR="003D27E1" w:rsidRDefault="00B475ED">
            <w:pPr>
              <w:jc w:val="right"/>
            </w:pPr>
            <w:r>
              <w:rPr>
                <w:rFonts w:ascii="Consolas" w:eastAsia="Consolas" w:hAnsi="Consolas" w:cs="Consolas"/>
                <w:sz w:val="16"/>
              </w:rPr>
              <w:t>3,654</w:t>
            </w:r>
          </w:p>
        </w:tc>
      </w:tr>
      <w:tr w:rsidR="003D27E1" w14:paraId="5347E59C" w14:textId="77777777">
        <w:tc>
          <w:tcPr>
            <w:tcW w:w="1170" w:type="dxa"/>
            <w:tcBorders>
              <w:bottom w:val="single" w:sz="0" w:space="0" w:color="000000"/>
            </w:tcBorders>
          </w:tcPr>
          <w:p w14:paraId="5347E59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595"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596"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597"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E598" w14:textId="77777777" w:rsidR="003D27E1" w:rsidRDefault="00B475ED">
            <w:pPr>
              <w:jc w:val="right"/>
            </w:pPr>
            <w:r>
              <w:rPr>
                <w:rFonts w:ascii="Consolas" w:eastAsia="Consolas" w:hAnsi="Consolas" w:cs="Consolas"/>
                <w:sz w:val="16"/>
              </w:rPr>
              <w:t>20,088</w:t>
            </w:r>
          </w:p>
        </w:tc>
        <w:tc>
          <w:tcPr>
            <w:tcW w:w="1170" w:type="dxa"/>
            <w:tcBorders>
              <w:bottom w:val="single" w:sz="0" w:space="0" w:color="000000"/>
            </w:tcBorders>
          </w:tcPr>
          <w:p w14:paraId="5347E599"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E59A" w14:textId="77777777" w:rsidR="003D27E1" w:rsidRDefault="00B475ED">
            <w:pPr>
              <w:jc w:val="right"/>
            </w:pPr>
            <w:r>
              <w:rPr>
                <w:rFonts w:ascii="Consolas" w:eastAsia="Consolas" w:hAnsi="Consolas" w:cs="Consolas"/>
                <w:sz w:val="16"/>
              </w:rPr>
              <w:t>782,886</w:t>
            </w:r>
          </w:p>
        </w:tc>
        <w:tc>
          <w:tcPr>
            <w:tcW w:w="1170" w:type="dxa"/>
            <w:tcBorders>
              <w:bottom w:val="single" w:sz="0" w:space="0" w:color="000000"/>
            </w:tcBorders>
          </w:tcPr>
          <w:p w14:paraId="5347E59B" w14:textId="77777777" w:rsidR="003D27E1" w:rsidRDefault="00B475ED">
            <w:pPr>
              <w:jc w:val="right"/>
            </w:pPr>
            <w:r>
              <w:rPr>
                <w:rFonts w:ascii="Consolas" w:eastAsia="Consolas" w:hAnsi="Consolas" w:cs="Consolas"/>
                <w:sz w:val="16"/>
              </w:rPr>
              <w:t>0</w:t>
            </w:r>
          </w:p>
        </w:tc>
      </w:tr>
      <w:tr w:rsidR="003D27E1" w14:paraId="5347E5A5" w14:textId="77777777">
        <w:tc>
          <w:tcPr>
            <w:tcW w:w="0" w:type="auto"/>
            <w:tcBorders>
              <w:top w:val="single" w:sz="0" w:space="0" w:color="000000"/>
              <w:bottom w:val="single" w:sz="0" w:space="0" w:color="000000"/>
            </w:tcBorders>
          </w:tcPr>
          <w:p w14:paraId="5347E59D"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E59E"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E59F"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E5A0"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E5A1"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E5A2"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E5A3"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E5A4" w14:textId="77777777" w:rsidR="003D27E1" w:rsidRDefault="00B475ED">
            <w:pPr>
              <w:jc w:val="right"/>
            </w:pPr>
            <w:r>
              <w:rPr>
                <w:rFonts w:ascii="Consolas" w:eastAsia="Consolas" w:hAnsi="Consolas" w:cs="Consolas"/>
                <w:sz w:val="16"/>
              </w:rPr>
              <w:t>116,355</w:t>
            </w:r>
          </w:p>
        </w:tc>
      </w:tr>
    </w:tbl>
    <w:p w14:paraId="5347E5A6" w14:textId="77777777" w:rsidR="003D27E1" w:rsidRDefault="003D27E1"/>
    <w:p w14:paraId="5347E5A7" w14:textId="77777777" w:rsidR="003D27E1" w:rsidRDefault="00B475ED">
      <w:r>
        <w:br/>
      </w:r>
    </w:p>
    <w:p w14:paraId="5347E5A8" w14:textId="77777777" w:rsidR="003D27E1" w:rsidRDefault="00B475ED">
      <w:pPr>
        <w:shd w:val="solid" w:color="B0C4DE" w:fill="auto"/>
      </w:pPr>
      <w:proofErr w:type="spellStart"/>
      <w:r>
        <w:rPr>
          <w:b/>
          <w:sz w:val="26"/>
        </w:rPr>
        <w:t>disab</w:t>
      </w:r>
      <w:proofErr w:type="spellEnd"/>
    </w:p>
    <w:p w14:paraId="5347E5A9" w14:textId="77777777" w:rsidR="003D27E1" w:rsidRDefault="00B475ED">
      <w:pPr>
        <w:rPr>
          <w:color w:val="4682B4"/>
        </w:rPr>
      </w:pPr>
      <w:r>
        <w:rPr>
          <w:color w:val="4682B4"/>
        </w:rPr>
        <w:lastRenderedPageBreak/>
        <w:t>Disability (any)</w:t>
      </w:r>
      <w:r>
        <w:rPr>
          <w:color w:val="4682B4"/>
        </w:rPr>
        <w:br/>
        <w:t xml:space="preserve">   (0):   [0] No</w:t>
      </w:r>
      <w:r>
        <w:rPr>
          <w:color w:val="4682B4"/>
        </w:rPr>
        <w:br/>
        <w:t xml:space="preserve">   (1):   [1] Yes</w:t>
      </w:r>
      <w:r>
        <w:rPr>
          <w:color w:val="4682B4"/>
        </w:rPr>
        <w:br/>
      </w:r>
    </w:p>
    <w:p w14:paraId="5347E5AA" w14:textId="77777777" w:rsidR="003D27E1" w:rsidRDefault="00B475ED">
      <w:r>
        <w:t>Persons has any type disability (physical, mental or nervous condition) that affects her/him everyday activities or work.</w:t>
      </w:r>
    </w:p>
    <w:p w14:paraId="5347E5AB"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E5AD" w14:textId="77777777">
        <w:tc>
          <w:tcPr>
            <w:tcW w:w="9360" w:type="dxa"/>
            <w:gridSpan w:val="6"/>
          </w:tcPr>
          <w:p w14:paraId="5347E5AC"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disab</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Disability (any)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780,028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1.29           </w:t>
            </w:r>
            <w:r>
              <w:rPr>
                <w:rFonts w:ascii="Consolas" w:eastAsia="Consolas" w:hAnsi="Consolas" w:cs="Consolas"/>
                <w:sz w:val="18"/>
              </w:rPr>
              <w:br/>
            </w:r>
          </w:p>
        </w:tc>
      </w:tr>
      <w:tr w:rsidR="003D27E1" w14:paraId="5347E5B4" w14:textId="77777777">
        <w:tc>
          <w:tcPr>
            <w:tcW w:w="1560" w:type="dxa"/>
          </w:tcPr>
          <w:p w14:paraId="5347E5AE" w14:textId="77777777" w:rsidR="003D27E1" w:rsidRDefault="003D27E1"/>
        </w:tc>
        <w:tc>
          <w:tcPr>
            <w:tcW w:w="1560" w:type="dxa"/>
            <w:tcBorders>
              <w:top w:val="single" w:sz="0" w:space="0" w:color="000000"/>
              <w:bottom w:val="single" w:sz="0" w:space="0" w:color="000000"/>
            </w:tcBorders>
          </w:tcPr>
          <w:p w14:paraId="5347E5AF"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E5B0"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E5B1"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E5B2" w14:textId="77777777" w:rsidR="003D27E1" w:rsidRDefault="00B475ED">
            <w:pPr>
              <w:jc w:val="right"/>
            </w:pPr>
            <w:r>
              <w:rPr>
                <w:rFonts w:ascii="Consolas" w:eastAsia="Consolas" w:hAnsi="Consolas" w:cs="Consolas"/>
                <w:b/>
                <w:sz w:val="18"/>
              </w:rPr>
              <w:t>Percent</w:t>
            </w:r>
          </w:p>
        </w:tc>
        <w:tc>
          <w:tcPr>
            <w:tcW w:w="1560" w:type="dxa"/>
          </w:tcPr>
          <w:p w14:paraId="5347E5B3" w14:textId="77777777" w:rsidR="003D27E1" w:rsidRDefault="003D27E1"/>
        </w:tc>
      </w:tr>
      <w:tr w:rsidR="003D27E1" w14:paraId="5347E5BB" w14:textId="77777777">
        <w:tc>
          <w:tcPr>
            <w:tcW w:w="1560" w:type="dxa"/>
            <w:tcBorders>
              <w:right w:val="nil"/>
            </w:tcBorders>
          </w:tcPr>
          <w:p w14:paraId="5347E5B5" w14:textId="77777777" w:rsidR="003D27E1" w:rsidRDefault="003D27E1"/>
        </w:tc>
        <w:tc>
          <w:tcPr>
            <w:tcW w:w="1560" w:type="dxa"/>
            <w:tcBorders>
              <w:top w:val="single" w:sz="0" w:space="0" w:color="000000"/>
              <w:left w:val="nil"/>
              <w:bottom w:val="single" w:sz="0" w:space="0" w:color="D3D3D3"/>
            </w:tcBorders>
          </w:tcPr>
          <w:p w14:paraId="5347E5B6"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E5B7" w14:textId="77777777" w:rsidR="003D27E1" w:rsidRDefault="00B475ED">
            <w:r>
              <w:rPr>
                <w:rFonts w:ascii="Consolas" w:eastAsia="Consolas" w:hAnsi="Consolas" w:cs="Consolas"/>
                <w:sz w:val="16"/>
              </w:rPr>
              <w:t>[-8] Not asked</w:t>
            </w:r>
          </w:p>
        </w:tc>
        <w:tc>
          <w:tcPr>
            <w:tcW w:w="1560" w:type="dxa"/>
            <w:tcBorders>
              <w:top w:val="single" w:sz="0" w:space="0" w:color="000000"/>
              <w:bottom w:val="single" w:sz="0" w:space="0" w:color="D3D3D3"/>
            </w:tcBorders>
          </w:tcPr>
          <w:p w14:paraId="5347E5B8" w14:textId="77777777" w:rsidR="003D27E1" w:rsidRDefault="00B475ED">
            <w:pPr>
              <w:jc w:val="right"/>
            </w:pPr>
            <w:r>
              <w:rPr>
                <w:rFonts w:ascii="Consolas" w:eastAsia="Consolas" w:hAnsi="Consolas" w:cs="Consolas"/>
                <w:sz w:val="16"/>
              </w:rPr>
              <w:t xml:space="preserve">    54,878</w:t>
            </w:r>
          </w:p>
        </w:tc>
        <w:tc>
          <w:tcPr>
            <w:tcW w:w="1560" w:type="dxa"/>
            <w:tcBorders>
              <w:top w:val="single" w:sz="0" w:space="0" w:color="000000"/>
              <w:bottom w:val="single" w:sz="0" w:space="0" w:color="D3D3D3"/>
            </w:tcBorders>
          </w:tcPr>
          <w:p w14:paraId="5347E5B9" w14:textId="77777777" w:rsidR="003D27E1" w:rsidRDefault="00B475ED">
            <w:pPr>
              <w:jc w:val="right"/>
            </w:pPr>
            <w:r>
              <w:rPr>
                <w:rFonts w:ascii="Consolas" w:eastAsia="Consolas" w:hAnsi="Consolas" w:cs="Consolas"/>
                <w:sz w:val="16"/>
              </w:rPr>
              <w:t xml:space="preserve">      1.8</w:t>
            </w:r>
          </w:p>
        </w:tc>
        <w:tc>
          <w:tcPr>
            <w:tcW w:w="1560" w:type="dxa"/>
          </w:tcPr>
          <w:p w14:paraId="5347E5BA" w14:textId="77777777" w:rsidR="003D27E1" w:rsidRDefault="003D27E1"/>
        </w:tc>
      </w:tr>
      <w:tr w:rsidR="003D27E1" w14:paraId="5347E5C2" w14:textId="77777777">
        <w:tc>
          <w:tcPr>
            <w:tcW w:w="1560" w:type="dxa"/>
            <w:tcBorders>
              <w:right w:val="nil"/>
            </w:tcBorders>
          </w:tcPr>
          <w:p w14:paraId="5347E5BC" w14:textId="77777777" w:rsidR="003D27E1" w:rsidRDefault="003D27E1"/>
        </w:tc>
        <w:tc>
          <w:tcPr>
            <w:tcW w:w="1560" w:type="dxa"/>
            <w:tcBorders>
              <w:top w:val="single" w:sz="0" w:space="0" w:color="D3D3D3"/>
              <w:left w:val="nil"/>
              <w:bottom w:val="single" w:sz="0" w:space="0" w:color="D3D3D3"/>
            </w:tcBorders>
          </w:tcPr>
          <w:p w14:paraId="5347E5BD"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E5BE" w14:textId="77777777" w:rsidR="003D27E1" w:rsidRDefault="003D27E1"/>
        </w:tc>
        <w:tc>
          <w:tcPr>
            <w:tcW w:w="1560" w:type="dxa"/>
            <w:tcBorders>
              <w:top w:val="single" w:sz="0" w:space="0" w:color="D3D3D3"/>
              <w:bottom w:val="single" w:sz="0" w:space="0" w:color="D3D3D3"/>
            </w:tcBorders>
          </w:tcPr>
          <w:p w14:paraId="5347E5BF" w14:textId="77777777" w:rsidR="003D27E1" w:rsidRDefault="00B475ED">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5347E5C0" w14:textId="77777777" w:rsidR="003D27E1" w:rsidRDefault="00B475ED">
            <w:pPr>
              <w:jc w:val="right"/>
            </w:pPr>
            <w:r>
              <w:rPr>
                <w:rFonts w:ascii="Consolas" w:eastAsia="Consolas" w:hAnsi="Consolas" w:cs="Consolas"/>
                <w:sz w:val="16"/>
              </w:rPr>
              <w:t xml:space="preserve">      0.0</w:t>
            </w:r>
          </w:p>
        </w:tc>
        <w:tc>
          <w:tcPr>
            <w:tcW w:w="1560" w:type="dxa"/>
          </w:tcPr>
          <w:p w14:paraId="5347E5C1" w14:textId="77777777" w:rsidR="003D27E1" w:rsidRDefault="003D27E1"/>
        </w:tc>
      </w:tr>
      <w:tr w:rsidR="003D27E1" w14:paraId="5347E5C9" w14:textId="77777777">
        <w:tc>
          <w:tcPr>
            <w:tcW w:w="1560" w:type="dxa"/>
            <w:tcBorders>
              <w:right w:val="nil"/>
            </w:tcBorders>
          </w:tcPr>
          <w:p w14:paraId="5347E5C3" w14:textId="77777777" w:rsidR="003D27E1" w:rsidRDefault="003D27E1"/>
        </w:tc>
        <w:tc>
          <w:tcPr>
            <w:tcW w:w="1560" w:type="dxa"/>
            <w:tcBorders>
              <w:top w:val="single" w:sz="0" w:space="0" w:color="D3D3D3"/>
              <w:left w:val="nil"/>
              <w:bottom w:val="single" w:sz="0" w:space="0" w:color="D3D3D3"/>
            </w:tcBorders>
          </w:tcPr>
          <w:p w14:paraId="5347E5C4"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E5C5" w14:textId="77777777" w:rsidR="003D27E1" w:rsidRDefault="00B475ED">
            <w:r>
              <w:rPr>
                <w:rFonts w:ascii="Consolas" w:eastAsia="Consolas" w:hAnsi="Consolas" w:cs="Consolas"/>
                <w:sz w:val="16"/>
              </w:rPr>
              <w:t>[-3] Not apply</w:t>
            </w:r>
          </w:p>
        </w:tc>
        <w:tc>
          <w:tcPr>
            <w:tcW w:w="1560" w:type="dxa"/>
            <w:tcBorders>
              <w:top w:val="single" w:sz="0" w:space="0" w:color="D3D3D3"/>
              <w:bottom w:val="single" w:sz="0" w:space="0" w:color="D3D3D3"/>
            </w:tcBorders>
          </w:tcPr>
          <w:p w14:paraId="5347E5C6" w14:textId="77777777" w:rsidR="003D27E1" w:rsidRDefault="00B475ED">
            <w:pPr>
              <w:jc w:val="right"/>
            </w:pPr>
            <w:r>
              <w:rPr>
                <w:rFonts w:ascii="Consolas" w:eastAsia="Consolas" w:hAnsi="Consolas" w:cs="Consolas"/>
                <w:sz w:val="16"/>
              </w:rPr>
              <w:t xml:space="preserve">    14,295</w:t>
            </w:r>
          </w:p>
        </w:tc>
        <w:tc>
          <w:tcPr>
            <w:tcW w:w="1560" w:type="dxa"/>
            <w:tcBorders>
              <w:top w:val="single" w:sz="0" w:space="0" w:color="D3D3D3"/>
              <w:bottom w:val="single" w:sz="0" w:space="0" w:color="D3D3D3"/>
            </w:tcBorders>
          </w:tcPr>
          <w:p w14:paraId="5347E5C7" w14:textId="77777777" w:rsidR="003D27E1" w:rsidRDefault="00B475ED">
            <w:pPr>
              <w:jc w:val="right"/>
            </w:pPr>
            <w:r>
              <w:rPr>
                <w:rFonts w:ascii="Consolas" w:eastAsia="Consolas" w:hAnsi="Consolas" w:cs="Consolas"/>
                <w:sz w:val="16"/>
              </w:rPr>
              <w:t xml:space="preserve">      0.5</w:t>
            </w:r>
          </w:p>
        </w:tc>
        <w:tc>
          <w:tcPr>
            <w:tcW w:w="1560" w:type="dxa"/>
          </w:tcPr>
          <w:p w14:paraId="5347E5C8" w14:textId="77777777" w:rsidR="003D27E1" w:rsidRDefault="003D27E1"/>
        </w:tc>
      </w:tr>
      <w:tr w:rsidR="003D27E1" w14:paraId="5347E5D0" w14:textId="77777777">
        <w:tc>
          <w:tcPr>
            <w:tcW w:w="1560" w:type="dxa"/>
            <w:tcBorders>
              <w:right w:val="nil"/>
            </w:tcBorders>
          </w:tcPr>
          <w:p w14:paraId="5347E5CA" w14:textId="77777777" w:rsidR="003D27E1" w:rsidRDefault="003D27E1"/>
        </w:tc>
        <w:tc>
          <w:tcPr>
            <w:tcW w:w="1560" w:type="dxa"/>
            <w:tcBorders>
              <w:top w:val="single" w:sz="0" w:space="0" w:color="D3D3D3"/>
              <w:left w:val="nil"/>
              <w:bottom w:val="single" w:sz="0" w:space="0" w:color="D3D3D3"/>
            </w:tcBorders>
          </w:tcPr>
          <w:p w14:paraId="5347E5CB"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E5CC"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E5CD" w14:textId="77777777" w:rsidR="003D27E1" w:rsidRDefault="00B475ED">
            <w:pPr>
              <w:jc w:val="right"/>
            </w:pPr>
            <w:r>
              <w:rPr>
                <w:rFonts w:ascii="Consolas" w:eastAsia="Consolas" w:hAnsi="Consolas" w:cs="Consolas"/>
                <w:sz w:val="16"/>
              </w:rPr>
              <w:t xml:space="preserve">     3,526</w:t>
            </w:r>
          </w:p>
        </w:tc>
        <w:tc>
          <w:tcPr>
            <w:tcW w:w="1560" w:type="dxa"/>
            <w:tcBorders>
              <w:top w:val="single" w:sz="0" w:space="0" w:color="D3D3D3"/>
              <w:bottom w:val="single" w:sz="0" w:space="0" w:color="D3D3D3"/>
            </w:tcBorders>
          </w:tcPr>
          <w:p w14:paraId="5347E5CE" w14:textId="77777777" w:rsidR="003D27E1" w:rsidRDefault="00B475ED">
            <w:pPr>
              <w:jc w:val="right"/>
            </w:pPr>
            <w:r>
              <w:rPr>
                <w:rFonts w:ascii="Consolas" w:eastAsia="Consolas" w:hAnsi="Consolas" w:cs="Consolas"/>
                <w:sz w:val="16"/>
              </w:rPr>
              <w:t xml:space="preserve">      0.1</w:t>
            </w:r>
          </w:p>
        </w:tc>
        <w:tc>
          <w:tcPr>
            <w:tcW w:w="1560" w:type="dxa"/>
          </w:tcPr>
          <w:p w14:paraId="5347E5CF" w14:textId="77777777" w:rsidR="003D27E1" w:rsidRDefault="003D27E1"/>
        </w:tc>
      </w:tr>
      <w:tr w:rsidR="003D27E1" w14:paraId="5347E5D7" w14:textId="77777777">
        <w:tc>
          <w:tcPr>
            <w:tcW w:w="1560" w:type="dxa"/>
            <w:tcBorders>
              <w:right w:val="nil"/>
            </w:tcBorders>
          </w:tcPr>
          <w:p w14:paraId="5347E5D1" w14:textId="77777777" w:rsidR="003D27E1" w:rsidRDefault="003D27E1"/>
        </w:tc>
        <w:tc>
          <w:tcPr>
            <w:tcW w:w="1560" w:type="dxa"/>
            <w:tcBorders>
              <w:top w:val="single" w:sz="0" w:space="0" w:color="D3D3D3"/>
              <w:left w:val="nil"/>
              <w:bottom w:val="single" w:sz="0" w:space="0" w:color="D3D3D3"/>
            </w:tcBorders>
          </w:tcPr>
          <w:p w14:paraId="5347E5D2"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5D3"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E5D4" w14:textId="77777777" w:rsidR="003D27E1" w:rsidRDefault="00B475ED">
            <w:pPr>
              <w:jc w:val="right"/>
            </w:pPr>
            <w:r>
              <w:rPr>
                <w:rFonts w:ascii="Consolas" w:eastAsia="Consolas" w:hAnsi="Consolas" w:cs="Consolas"/>
                <w:sz w:val="16"/>
              </w:rPr>
              <w:t xml:space="preserve">     3,069</w:t>
            </w:r>
          </w:p>
        </w:tc>
        <w:tc>
          <w:tcPr>
            <w:tcW w:w="1560" w:type="dxa"/>
            <w:tcBorders>
              <w:top w:val="single" w:sz="0" w:space="0" w:color="D3D3D3"/>
              <w:bottom w:val="single" w:sz="0" w:space="0" w:color="D3D3D3"/>
            </w:tcBorders>
          </w:tcPr>
          <w:p w14:paraId="5347E5D5" w14:textId="77777777" w:rsidR="003D27E1" w:rsidRDefault="00B475ED">
            <w:pPr>
              <w:jc w:val="right"/>
            </w:pPr>
            <w:r>
              <w:rPr>
                <w:rFonts w:ascii="Consolas" w:eastAsia="Consolas" w:hAnsi="Consolas" w:cs="Consolas"/>
                <w:sz w:val="16"/>
              </w:rPr>
              <w:t xml:space="preserve">      0.1</w:t>
            </w:r>
          </w:p>
        </w:tc>
        <w:tc>
          <w:tcPr>
            <w:tcW w:w="1560" w:type="dxa"/>
          </w:tcPr>
          <w:p w14:paraId="5347E5D6" w14:textId="77777777" w:rsidR="003D27E1" w:rsidRDefault="003D27E1"/>
        </w:tc>
      </w:tr>
      <w:tr w:rsidR="003D27E1" w14:paraId="5347E5DE" w14:textId="77777777">
        <w:tc>
          <w:tcPr>
            <w:tcW w:w="1560" w:type="dxa"/>
            <w:tcBorders>
              <w:right w:val="nil"/>
            </w:tcBorders>
          </w:tcPr>
          <w:p w14:paraId="5347E5D8" w14:textId="77777777" w:rsidR="003D27E1" w:rsidRDefault="003D27E1"/>
        </w:tc>
        <w:tc>
          <w:tcPr>
            <w:tcW w:w="1560" w:type="dxa"/>
            <w:tcBorders>
              <w:top w:val="single" w:sz="0" w:space="0" w:color="D3D3D3"/>
              <w:left w:val="nil"/>
              <w:bottom w:val="single" w:sz="0" w:space="0" w:color="D3D3D3"/>
            </w:tcBorders>
          </w:tcPr>
          <w:p w14:paraId="5347E5D9"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E5DA"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E5DB" w14:textId="77777777" w:rsidR="003D27E1" w:rsidRDefault="00B475ED">
            <w:pPr>
              <w:jc w:val="right"/>
            </w:pPr>
            <w:r>
              <w:rPr>
                <w:rFonts w:ascii="Consolas" w:eastAsia="Consolas" w:hAnsi="Consolas" w:cs="Consolas"/>
                <w:sz w:val="16"/>
              </w:rPr>
              <w:t xml:space="preserve">   1965962</w:t>
            </w:r>
          </w:p>
        </w:tc>
        <w:tc>
          <w:tcPr>
            <w:tcW w:w="1560" w:type="dxa"/>
            <w:tcBorders>
              <w:top w:val="single" w:sz="0" w:space="0" w:color="D3D3D3"/>
              <w:bottom w:val="single" w:sz="0" w:space="0" w:color="D3D3D3"/>
            </w:tcBorders>
          </w:tcPr>
          <w:p w14:paraId="5347E5DC" w14:textId="77777777" w:rsidR="003D27E1" w:rsidRDefault="00B475ED">
            <w:pPr>
              <w:jc w:val="right"/>
            </w:pPr>
            <w:r>
              <w:rPr>
                <w:rFonts w:ascii="Consolas" w:eastAsia="Consolas" w:hAnsi="Consolas" w:cs="Consolas"/>
                <w:sz w:val="16"/>
              </w:rPr>
              <w:t xml:space="preserve">     63.7</w:t>
            </w:r>
          </w:p>
        </w:tc>
        <w:tc>
          <w:tcPr>
            <w:tcW w:w="1560" w:type="dxa"/>
          </w:tcPr>
          <w:p w14:paraId="5347E5DD" w14:textId="77777777" w:rsidR="003D27E1" w:rsidRDefault="003D27E1"/>
        </w:tc>
      </w:tr>
      <w:tr w:rsidR="003D27E1" w14:paraId="5347E5E5" w14:textId="77777777">
        <w:tc>
          <w:tcPr>
            <w:tcW w:w="1560" w:type="dxa"/>
            <w:tcBorders>
              <w:right w:val="nil"/>
            </w:tcBorders>
          </w:tcPr>
          <w:p w14:paraId="5347E5DF" w14:textId="77777777" w:rsidR="003D27E1" w:rsidRDefault="003D27E1"/>
        </w:tc>
        <w:tc>
          <w:tcPr>
            <w:tcW w:w="1560" w:type="dxa"/>
            <w:tcBorders>
              <w:top w:val="single" w:sz="0" w:space="0" w:color="D3D3D3"/>
              <w:left w:val="nil"/>
              <w:bottom w:val="single" w:sz="0" w:space="0" w:color="D3D3D3"/>
            </w:tcBorders>
          </w:tcPr>
          <w:p w14:paraId="5347E5E0"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5E1"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E5E2" w14:textId="77777777" w:rsidR="003D27E1" w:rsidRDefault="00B475ED">
            <w:pPr>
              <w:jc w:val="right"/>
            </w:pPr>
            <w:r>
              <w:rPr>
                <w:rFonts w:ascii="Consolas" w:eastAsia="Consolas" w:hAnsi="Consolas" w:cs="Consolas"/>
                <w:sz w:val="16"/>
              </w:rPr>
              <w:t xml:space="preserve">   338,340</w:t>
            </w:r>
          </w:p>
        </w:tc>
        <w:tc>
          <w:tcPr>
            <w:tcW w:w="1560" w:type="dxa"/>
            <w:tcBorders>
              <w:top w:val="single" w:sz="0" w:space="0" w:color="D3D3D3"/>
              <w:bottom w:val="single" w:sz="0" w:space="0" w:color="D3D3D3"/>
            </w:tcBorders>
          </w:tcPr>
          <w:p w14:paraId="5347E5E3" w14:textId="77777777" w:rsidR="003D27E1" w:rsidRDefault="00B475ED">
            <w:pPr>
              <w:jc w:val="right"/>
            </w:pPr>
            <w:r>
              <w:rPr>
                <w:rFonts w:ascii="Consolas" w:eastAsia="Consolas" w:hAnsi="Consolas" w:cs="Consolas"/>
                <w:sz w:val="16"/>
              </w:rPr>
              <w:t xml:space="preserve">     11.0</w:t>
            </w:r>
          </w:p>
        </w:tc>
        <w:tc>
          <w:tcPr>
            <w:tcW w:w="1560" w:type="dxa"/>
          </w:tcPr>
          <w:p w14:paraId="5347E5E4" w14:textId="77777777" w:rsidR="003D27E1" w:rsidRDefault="003D27E1"/>
        </w:tc>
      </w:tr>
      <w:tr w:rsidR="003D27E1" w14:paraId="5347E5EC" w14:textId="77777777">
        <w:tc>
          <w:tcPr>
            <w:tcW w:w="1560" w:type="dxa"/>
            <w:tcBorders>
              <w:right w:val="nil"/>
            </w:tcBorders>
          </w:tcPr>
          <w:p w14:paraId="5347E5E6" w14:textId="77777777" w:rsidR="003D27E1" w:rsidRDefault="003D27E1"/>
        </w:tc>
        <w:tc>
          <w:tcPr>
            <w:tcW w:w="1560" w:type="dxa"/>
            <w:tcBorders>
              <w:top w:val="single" w:sz="0" w:space="0" w:color="D3D3D3"/>
              <w:left w:val="nil"/>
              <w:bottom w:val="single" w:sz="0" w:space="0" w:color="000000"/>
            </w:tcBorders>
          </w:tcPr>
          <w:p w14:paraId="5347E5E7"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E5E8" w14:textId="77777777" w:rsidR="003D27E1" w:rsidRDefault="003D27E1"/>
        </w:tc>
        <w:tc>
          <w:tcPr>
            <w:tcW w:w="1560" w:type="dxa"/>
            <w:tcBorders>
              <w:top w:val="single" w:sz="0" w:space="0" w:color="D3D3D3"/>
              <w:bottom w:val="single" w:sz="0" w:space="0" w:color="000000"/>
            </w:tcBorders>
          </w:tcPr>
          <w:p w14:paraId="5347E5E9" w14:textId="77777777" w:rsidR="003D27E1" w:rsidRDefault="00B475ED">
            <w:pPr>
              <w:jc w:val="right"/>
            </w:pPr>
            <w:r>
              <w:rPr>
                <w:rFonts w:ascii="Consolas" w:eastAsia="Consolas" w:hAnsi="Consolas" w:cs="Consolas"/>
                <w:sz w:val="16"/>
              </w:rPr>
              <w:t xml:space="preserve">   704,259</w:t>
            </w:r>
          </w:p>
        </w:tc>
        <w:tc>
          <w:tcPr>
            <w:tcW w:w="1560" w:type="dxa"/>
            <w:tcBorders>
              <w:top w:val="single" w:sz="0" w:space="0" w:color="D3D3D3"/>
              <w:bottom w:val="single" w:sz="0" w:space="0" w:color="000000"/>
            </w:tcBorders>
          </w:tcPr>
          <w:p w14:paraId="5347E5EA" w14:textId="77777777" w:rsidR="003D27E1" w:rsidRDefault="00B475ED">
            <w:pPr>
              <w:jc w:val="right"/>
            </w:pPr>
            <w:r>
              <w:rPr>
                <w:rFonts w:ascii="Consolas" w:eastAsia="Consolas" w:hAnsi="Consolas" w:cs="Consolas"/>
                <w:sz w:val="16"/>
              </w:rPr>
              <w:t xml:space="preserve">     22.8</w:t>
            </w:r>
          </w:p>
        </w:tc>
        <w:tc>
          <w:tcPr>
            <w:tcW w:w="1560" w:type="dxa"/>
          </w:tcPr>
          <w:p w14:paraId="5347E5EB" w14:textId="77777777" w:rsidR="003D27E1" w:rsidRDefault="003D27E1"/>
        </w:tc>
      </w:tr>
      <w:tr w:rsidR="003D27E1" w14:paraId="5347E5F3" w14:textId="77777777">
        <w:tc>
          <w:tcPr>
            <w:tcW w:w="1560" w:type="dxa"/>
          </w:tcPr>
          <w:p w14:paraId="5347E5ED" w14:textId="77777777" w:rsidR="003D27E1" w:rsidRDefault="003D27E1"/>
        </w:tc>
        <w:tc>
          <w:tcPr>
            <w:tcW w:w="1560" w:type="dxa"/>
            <w:tcBorders>
              <w:top w:val="single" w:sz="0" w:space="0" w:color="000000"/>
              <w:bottom w:val="single" w:sz="0" w:space="0" w:color="000000"/>
            </w:tcBorders>
          </w:tcPr>
          <w:p w14:paraId="5347E5EE" w14:textId="77777777" w:rsidR="003D27E1" w:rsidRDefault="003D27E1"/>
        </w:tc>
        <w:tc>
          <w:tcPr>
            <w:tcW w:w="1560" w:type="dxa"/>
            <w:tcBorders>
              <w:top w:val="single" w:sz="0" w:space="0" w:color="000000"/>
              <w:bottom w:val="single" w:sz="0" w:space="0" w:color="000000"/>
            </w:tcBorders>
          </w:tcPr>
          <w:p w14:paraId="5347E5EF"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E5F0"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E5F1" w14:textId="77777777" w:rsidR="003D27E1" w:rsidRDefault="003D27E1"/>
        </w:tc>
        <w:tc>
          <w:tcPr>
            <w:tcW w:w="1560" w:type="dxa"/>
          </w:tcPr>
          <w:p w14:paraId="5347E5F2" w14:textId="77777777" w:rsidR="003D27E1" w:rsidRDefault="003D27E1"/>
        </w:tc>
      </w:tr>
    </w:tbl>
    <w:p w14:paraId="5347E5F4"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5FD" w14:textId="77777777">
        <w:tc>
          <w:tcPr>
            <w:tcW w:w="1170" w:type="dxa"/>
            <w:tcBorders>
              <w:top w:val="single" w:sz="0" w:space="0" w:color="000000"/>
              <w:bottom w:val="single" w:sz="0" w:space="0" w:color="000000"/>
            </w:tcBorders>
          </w:tcPr>
          <w:p w14:paraId="5347E5F5"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E5F6"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E5F7"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E5F8"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E5F9"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E5FA"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E5FB"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E5FC" w14:textId="77777777" w:rsidR="003D27E1" w:rsidRDefault="00B475ED">
            <w:pPr>
              <w:jc w:val="right"/>
            </w:pPr>
            <w:r>
              <w:rPr>
                <w:rFonts w:ascii="Consolas" w:eastAsia="Consolas" w:hAnsi="Consolas" w:cs="Consolas"/>
                <w:b/>
                <w:sz w:val="18"/>
              </w:rPr>
              <w:t>[8] NL</w:t>
            </w:r>
          </w:p>
        </w:tc>
      </w:tr>
      <w:tr w:rsidR="003D27E1" w14:paraId="5347E606" w14:textId="77777777">
        <w:tc>
          <w:tcPr>
            <w:tcW w:w="1170" w:type="dxa"/>
            <w:tcBorders>
              <w:top w:val="single" w:sz="0" w:space="0" w:color="000000"/>
            </w:tcBorders>
          </w:tcPr>
          <w:p w14:paraId="5347E5FE"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E5F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60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60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60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603" w14:textId="77777777" w:rsidR="003D27E1" w:rsidRDefault="00B475ED">
            <w:pPr>
              <w:jc w:val="right"/>
            </w:pPr>
            <w:r>
              <w:rPr>
                <w:rFonts w:ascii="Consolas" w:eastAsia="Consolas" w:hAnsi="Consolas" w:cs="Consolas"/>
                <w:sz w:val="16"/>
              </w:rPr>
              <w:t>54,878</w:t>
            </w:r>
          </w:p>
        </w:tc>
        <w:tc>
          <w:tcPr>
            <w:tcW w:w="1170" w:type="dxa"/>
            <w:tcBorders>
              <w:top w:val="single" w:sz="0" w:space="0" w:color="000000"/>
            </w:tcBorders>
          </w:tcPr>
          <w:p w14:paraId="5347E60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605" w14:textId="77777777" w:rsidR="003D27E1" w:rsidRDefault="00B475ED">
            <w:pPr>
              <w:jc w:val="right"/>
            </w:pPr>
            <w:r>
              <w:rPr>
                <w:rFonts w:ascii="Consolas" w:eastAsia="Consolas" w:hAnsi="Consolas" w:cs="Consolas"/>
                <w:sz w:val="16"/>
              </w:rPr>
              <w:t>0</w:t>
            </w:r>
          </w:p>
        </w:tc>
      </w:tr>
      <w:tr w:rsidR="003D27E1" w14:paraId="5347E60F" w14:textId="77777777">
        <w:tc>
          <w:tcPr>
            <w:tcW w:w="1170" w:type="dxa"/>
          </w:tcPr>
          <w:p w14:paraId="5347E607" w14:textId="77777777" w:rsidR="003D27E1" w:rsidRDefault="00B475ED">
            <w:pPr>
              <w:jc w:val="right"/>
            </w:pPr>
            <w:r>
              <w:rPr>
                <w:rFonts w:ascii="Consolas" w:eastAsia="Consolas" w:hAnsi="Consolas" w:cs="Consolas"/>
                <w:sz w:val="16"/>
              </w:rPr>
              <w:t>-4</w:t>
            </w:r>
          </w:p>
        </w:tc>
        <w:tc>
          <w:tcPr>
            <w:tcW w:w="1170" w:type="dxa"/>
          </w:tcPr>
          <w:p w14:paraId="5347E608" w14:textId="77777777" w:rsidR="003D27E1" w:rsidRDefault="00B475ED">
            <w:pPr>
              <w:jc w:val="right"/>
            </w:pPr>
            <w:r>
              <w:rPr>
                <w:rFonts w:ascii="Consolas" w:eastAsia="Consolas" w:hAnsi="Consolas" w:cs="Consolas"/>
                <w:sz w:val="16"/>
              </w:rPr>
              <w:t>0</w:t>
            </w:r>
          </w:p>
        </w:tc>
        <w:tc>
          <w:tcPr>
            <w:tcW w:w="1170" w:type="dxa"/>
          </w:tcPr>
          <w:p w14:paraId="5347E609" w14:textId="77777777" w:rsidR="003D27E1" w:rsidRDefault="00B475ED">
            <w:pPr>
              <w:jc w:val="right"/>
            </w:pPr>
            <w:r>
              <w:rPr>
                <w:rFonts w:ascii="Consolas" w:eastAsia="Consolas" w:hAnsi="Consolas" w:cs="Consolas"/>
                <w:sz w:val="16"/>
              </w:rPr>
              <w:t>0</w:t>
            </w:r>
          </w:p>
        </w:tc>
        <w:tc>
          <w:tcPr>
            <w:tcW w:w="1170" w:type="dxa"/>
          </w:tcPr>
          <w:p w14:paraId="5347E60A" w14:textId="77777777" w:rsidR="003D27E1" w:rsidRDefault="00B475ED">
            <w:pPr>
              <w:jc w:val="right"/>
            </w:pPr>
            <w:r>
              <w:rPr>
                <w:rFonts w:ascii="Consolas" w:eastAsia="Consolas" w:hAnsi="Consolas" w:cs="Consolas"/>
                <w:sz w:val="16"/>
              </w:rPr>
              <w:t>0</w:t>
            </w:r>
          </w:p>
        </w:tc>
        <w:tc>
          <w:tcPr>
            <w:tcW w:w="1170" w:type="dxa"/>
          </w:tcPr>
          <w:p w14:paraId="5347E60B" w14:textId="77777777" w:rsidR="003D27E1" w:rsidRDefault="00B475ED">
            <w:pPr>
              <w:jc w:val="right"/>
            </w:pPr>
            <w:r>
              <w:rPr>
                <w:rFonts w:ascii="Consolas" w:eastAsia="Consolas" w:hAnsi="Consolas" w:cs="Consolas"/>
                <w:sz w:val="16"/>
              </w:rPr>
              <w:t>0</w:t>
            </w:r>
          </w:p>
        </w:tc>
        <w:tc>
          <w:tcPr>
            <w:tcW w:w="1170" w:type="dxa"/>
          </w:tcPr>
          <w:p w14:paraId="5347E60C" w14:textId="77777777" w:rsidR="003D27E1" w:rsidRDefault="00B475ED">
            <w:pPr>
              <w:jc w:val="right"/>
            </w:pPr>
            <w:r>
              <w:rPr>
                <w:rFonts w:ascii="Consolas" w:eastAsia="Consolas" w:hAnsi="Consolas" w:cs="Consolas"/>
                <w:sz w:val="16"/>
              </w:rPr>
              <w:t>1</w:t>
            </w:r>
          </w:p>
        </w:tc>
        <w:tc>
          <w:tcPr>
            <w:tcW w:w="1170" w:type="dxa"/>
          </w:tcPr>
          <w:p w14:paraId="5347E60D" w14:textId="77777777" w:rsidR="003D27E1" w:rsidRDefault="00B475ED">
            <w:pPr>
              <w:jc w:val="right"/>
            </w:pPr>
            <w:r>
              <w:rPr>
                <w:rFonts w:ascii="Consolas" w:eastAsia="Consolas" w:hAnsi="Consolas" w:cs="Consolas"/>
                <w:sz w:val="16"/>
              </w:rPr>
              <w:t>0</w:t>
            </w:r>
          </w:p>
        </w:tc>
        <w:tc>
          <w:tcPr>
            <w:tcW w:w="1170" w:type="dxa"/>
          </w:tcPr>
          <w:p w14:paraId="5347E60E" w14:textId="77777777" w:rsidR="003D27E1" w:rsidRDefault="00B475ED">
            <w:pPr>
              <w:jc w:val="right"/>
            </w:pPr>
            <w:r>
              <w:rPr>
                <w:rFonts w:ascii="Consolas" w:eastAsia="Consolas" w:hAnsi="Consolas" w:cs="Consolas"/>
                <w:sz w:val="16"/>
              </w:rPr>
              <w:t>0</w:t>
            </w:r>
          </w:p>
        </w:tc>
      </w:tr>
      <w:tr w:rsidR="003D27E1" w14:paraId="5347E618" w14:textId="77777777">
        <w:tc>
          <w:tcPr>
            <w:tcW w:w="1170" w:type="dxa"/>
          </w:tcPr>
          <w:p w14:paraId="5347E610" w14:textId="77777777" w:rsidR="003D27E1" w:rsidRDefault="00B475ED">
            <w:pPr>
              <w:jc w:val="right"/>
            </w:pPr>
            <w:r>
              <w:rPr>
                <w:rFonts w:ascii="Consolas" w:eastAsia="Consolas" w:hAnsi="Consolas" w:cs="Consolas"/>
                <w:sz w:val="16"/>
              </w:rPr>
              <w:t>-3</w:t>
            </w:r>
          </w:p>
        </w:tc>
        <w:tc>
          <w:tcPr>
            <w:tcW w:w="1170" w:type="dxa"/>
          </w:tcPr>
          <w:p w14:paraId="5347E611" w14:textId="77777777" w:rsidR="003D27E1" w:rsidRDefault="00B475ED">
            <w:pPr>
              <w:jc w:val="right"/>
            </w:pPr>
            <w:r>
              <w:rPr>
                <w:rFonts w:ascii="Consolas" w:eastAsia="Consolas" w:hAnsi="Consolas" w:cs="Consolas"/>
                <w:sz w:val="16"/>
              </w:rPr>
              <w:t>0</w:t>
            </w:r>
          </w:p>
        </w:tc>
        <w:tc>
          <w:tcPr>
            <w:tcW w:w="1170" w:type="dxa"/>
          </w:tcPr>
          <w:p w14:paraId="5347E612" w14:textId="77777777" w:rsidR="003D27E1" w:rsidRDefault="00B475ED">
            <w:pPr>
              <w:jc w:val="right"/>
            </w:pPr>
            <w:r>
              <w:rPr>
                <w:rFonts w:ascii="Consolas" w:eastAsia="Consolas" w:hAnsi="Consolas" w:cs="Consolas"/>
                <w:sz w:val="16"/>
              </w:rPr>
              <w:t>0</w:t>
            </w:r>
          </w:p>
        </w:tc>
        <w:tc>
          <w:tcPr>
            <w:tcW w:w="1170" w:type="dxa"/>
          </w:tcPr>
          <w:p w14:paraId="5347E613" w14:textId="77777777" w:rsidR="003D27E1" w:rsidRDefault="00B475ED">
            <w:pPr>
              <w:jc w:val="right"/>
            </w:pPr>
            <w:r>
              <w:rPr>
                <w:rFonts w:ascii="Consolas" w:eastAsia="Consolas" w:hAnsi="Consolas" w:cs="Consolas"/>
                <w:sz w:val="16"/>
              </w:rPr>
              <w:t>0</w:t>
            </w:r>
          </w:p>
        </w:tc>
        <w:tc>
          <w:tcPr>
            <w:tcW w:w="1170" w:type="dxa"/>
          </w:tcPr>
          <w:p w14:paraId="5347E614" w14:textId="77777777" w:rsidR="003D27E1" w:rsidRDefault="00B475ED">
            <w:pPr>
              <w:jc w:val="right"/>
            </w:pPr>
            <w:r>
              <w:rPr>
                <w:rFonts w:ascii="Consolas" w:eastAsia="Consolas" w:hAnsi="Consolas" w:cs="Consolas"/>
                <w:sz w:val="16"/>
              </w:rPr>
              <w:t>0</w:t>
            </w:r>
          </w:p>
        </w:tc>
        <w:tc>
          <w:tcPr>
            <w:tcW w:w="1170" w:type="dxa"/>
          </w:tcPr>
          <w:p w14:paraId="5347E615" w14:textId="77777777" w:rsidR="003D27E1" w:rsidRDefault="00B475ED">
            <w:pPr>
              <w:jc w:val="right"/>
            </w:pPr>
            <w:r>
              <w:rPr>
                <w:rFonts w:ascii="Consolas" w:eastAsia="Consolas" w:hAnsi="Consolas" w:cs="Consolas"/>
                <w:sz w:val="16"/>
              </w:rPr>
              <w:t>14,295</w:t>
            </w:r>
          </w:p>
        </w:tc>
        <w:tc>
          <w:tcPr>
            <w:tcW w:w="1170" w:type="dxa"/>
          </w:tcPr>
          <w:p w14:paraId="5347E616" w14:textId="77777777" w:rsidR="003D27E1" w:rsidRDefault="00B475ED">
            <w:pPr>
              <w:jc w:val="right"/>
            </w:pPr>
            <w:r>
              <w:rPr>
                <w:rFonts w:ascii="Consolas" w:eastAsia="Consolas" w:hAnsi="Consolas" w:cs="Consolas"/>
                <w:sz w:val="16"/>
              </w:rPr>
              <w:t>0</w:t>
            </w:r>
          </w:p>
        </w:tc>
        <w:tc>
          <w:tcPr>
            <w:tcW w:w="1170" w:type="dxa"/>
          </w:tcPr>
          <w:p w14:paraId="5347E617" w14:textId="77777777" w:rsidR="003D27E1" w:rsidRDefault="00B475ED">
            <w:pPr>
              <w:jc w:val="right"/>
            </w:pPr>
            <w:r>
              <w:rPr>
                <w:rFonts w:ascii="Consolas" w:eastAsia="Consolas" w:hAnsi="Consolas" w:cs="Consolas"/>
                <w:sz w:val="16"/>
              </w:rPr>
              <w:t>0</w:t>
            </w:r>
          </w:p>
        </w:tc>
      </w:tr>
      <w:tr w:rsidR="003D27E1" w14:paraId="5347E621" w14:textId="77777777">
        <w:tc>
          <w:tcPr>
            <w:tcW w:w="1170" w:type="dxa"/>
          </w:tcPr>
          <w:p w14:paraId="5347E619" w14:textId="77777777" w:rsidR="003D27E1" w:rsidRDefault="00B475ED">
            <w:pPr>
              <w:jc w:val="right"/>
            </w:pPr>
            <w:r>
              <w:rPr>
                <w:rFonts w:ascii="Consolas" w:eastAsia="Consolas" w:hAnsi="Consolas" w:cs="Consolas"/>
                <w:sz w:val="16"/>
              </w:rPr>
              <w:t>-2</w:t>
            </w:r>
          </w:p>
        </w:tc>
        <w:tc>
          <w:tcPr>
            <w:tcW w:w="1170" w:type="dxa"/>
          </w:tcPr>
          <w:p w14:paraId="5347E61A" w14:textId="77777777" w:rsidR="003D27E1" w:rsidRDefault="00B475ED">
            <w:pPr>
              <w:jc w:val="right"/>
            </w:pPr>
            <w:r>
              <w:rPr>
                <w:rFonts w:ascii="Consolas" w:eastAsia="Consolas" w:hAnsi="Consolas" w:cs="Consolas"/>
                <w:sz w:val="16"/>
              </w:rPr>
              <w:t>0</w:t>
            </w:r>
          </w:p>
        </w:tc>
        <w:tc>
          <w:tcPr>
            <w:tcW w:w="1170" w:type="dxa"/>
          </w:tcPr>
          <w:p w14:paraId="5347E61B" w14:textId="77777777" w:rsidR="003D27E1" w:rsidRDefault="00B475ED">
            <w:pPr>
              <w:jc w:val="right"/>
            </w:pPr>
            <w:r>
              <w:rPr>
                <w:rFonts w:ascii="Consolas" w:eastAsia="Consolas" w:hAnsi="Consolas" w:cs="Consolas"/>
                <w:sz w:val="16"/>
              </w:rPr>
              <w:t>0</w:t>
            </w:r>
          </w:p>
        </w:tc>
        <w:tc>
          <w:tcPr>
            <w:tcW w:w="1170" w:type="dxa"/>
          </w:tcPr>
          <w:p w14:paraId="5347E61C" w14:textId="77777777" w:rsidR="003D27E1" w:rsidRDefault="00B475ED">
            <w:pPr>
              <w:jc w:val="right"/>
            </w:pPr>
            <w:r>
              <w:rPr>
                <w:rFonts w:ascii="Consolas" w:eastAsia="Consolas" w:hAnsi="Consolas" w:cs="Consolas"/>
                <w:sz w:val="16"/>
              </w:rPr>
              <w:t>0</w:t>
            </w:r>
          </w:p>
        </w:tc>
        <w:tc>
          <w:tcPr>
            <w:tcW w:w="1170" w:type="dxa"/>
          </w:tcPr>
          <w:p w14:paraId="5347E61D" w14:textId="77777777" w:rsidR="003D27E1" w:rsidRDefault="00B475ED">
            <w:pPr>
              <w:jc w:val="right"/>
            </w:pPr>
            <w:r>
              <w:rPr>
                <w:rFonts w:ascii="Consolas" w:eastAsia="Consolas" w:hAnsi="Consolas" w:cs="Consolas"/>
                <w:sz w:val="16"/>
              </w:rPr>
              <w:t>0</w:t>
            </w:r>
          </w:p>
        </w:tc>
        <w:tc>
          <w:tcPr>
            <w:tcW w:w="1170" w:type="dxa"/>
          </w:tcPr>
          <w:p w14:paraId="5347E61E" w14:textId="77777777" w:rsidR="003D27E1" w:rsidRDefault="00B475ED">
            <w:pPr>
              <w:jc w:val="right"/>
            </w:pPr>
            <w:r>
              <w:rPr>
                <w:rFonts w:ascii="Consolas" w:eastAsia="Consolas" w:hAnsi="Consolas" w:cs="Consolas"/>
                <w:sz w:val="16"/>
              </w:rPr>
              <w:t>3,526</w:t>
            </w:r>
          </w:p>
        </w:tc>
        <w:tc>
          <w:tcPr>
            <w:tcW w:w="1170" w:type="dxa"/>
          </w:tcPr>
          <w:p w14:paraId="5347E61F" w14:textId="77777777" w:rsidR="003D27E1" w:rsidRDefault="00B475ED">
            <w:pPr>
              <w:jc w:val="right"/>
            </w:pPr>
            <w:r>
              <w:rPr>
                <w:rFonts w:ascii="Consolas" w:eastAsia="Consolas" w:hAnsi="Consolas" w:cs="Consolas"/>
                <w:sz w:val="16"/>
              </w:rPr>
              <w:t>0</w:t>
            </w:r>
          </w:p>
        </w:tc>
        <w:tc>
          <w:tcPr>
            <w:tcW w:w="1170" w:type="dxa"/>
          </w:tcPr>
          <w:p w14:paraId="5347E620" w14:textId="77777777" w:rsidR="003D27E1" w:rsidRDefault="00B475ED">
            <w:pPr>
              <w:jc w:val="right"/>
            </w:pPr>
            <w:r>
              <w:rPr>
                <w:rFonts w:ascii="Consolas" w:eastAsia="Consolas" w:hAnsi="Consolas" w:cs="Consolas"/>
                <w:sz w:val="16"/>
              </w:rPr>
              <w:t>0</w:t>
            </w:r>
          </w:p>
        </w:tc>
      </w:tr>
      <w:tr w:rsidR="003D27E1" w14:paraId="5347E62A" w14:textId="77777777">
        <w:tc>
          <w:tcPr>
            <w:tcW w:w="1170" w:type="dxa"/>
          </w:tcPr>
          <w:p w14:paraId="5347E622" w14:textId="77777777" w:rsidR="003D27E1" w:rsidRDefault="00B475ED">
            <w:pPr>
              <w:jc w:val="right"/>
            </w:pPr>
            <w:r>
              <w:rPr>
                <w:rFonts w:ascii="Consolas" w:eastAsia="Consolas" w:hAnsi="Consolas" w:cs="Consolas"/>
                <w:sz w:val="16"/>
              </w:rPr>
              <w:t>-1</w:t>
            </w:r>
          </w:p>
        </w:tc>
        <w:tc>
          <w:tcPr>
            <w:tcW w:w="1170" w:type="dxa"/>
          </w:tcPr>
          <w:p w14:paraId="5347E623" w14:textId="77777777" w:rsidR="003D27E1" w:rsidRDefault="00B475ED">
            <w:pPr>
              <w:jc w:val="right"/>
            </w:pPr>
            <w:r>
              <w:rPr>
                <w:rFonts w:ascii="Consolas" w:eastAsia="Consolas" w:hAnsi="Consolas" w:cs="Consolas"/>
                <w:sz w:val="16"/>
              </w:rPr>
              <w:t>0</w:t>
            </w:r>
          </w:p>
        </w:tc>
        <w:tc>
          <w:tcPr>
            <w:tcW w:w="1170" w:type="dxa"/>
          </w:tcPr>
          <w:p w14:paraId="5347E624" w14:textId="77777777" w:rsidR="003D27E1" w:rsidRDefault="00B475ED">
            <w:pPr>
              <w:jc w:val="right"/>
            </w:pPr>
            <w:r>
              <w:rPr>
                <w:rFonts w:ascii="Consolas" w:eastAsia="Consolas" w:hAnsi="Consolas" w:cs="Consolas"/>
                <w:sz w:val="16"/>
              </w:rPr>
              <w:t>0</w:t>
            </w:r>
          </w:p>
        </w:tc>
        <w:tc>
          <w:tcPr>
            <w:tcW w:w="1170" w:type="dxa"/>
          </w:tcPr>
          <w:p w14:paraId="5347E625" w14:textId="77777777" w:rsidR="003D27E1" w:rsidRDefault="00B475ED">
            <w:pPr>
              <w:jc w:val="right"/>
            </w:pPr>
            <w:r>
              <w:rPr>
                <w:rFonts w:ascii="Consolas" w:eastAsia="Consolas" w:hAnsi="Consolas" w:cs="Consolas"/>
                <w:sz w:val="16"/>
              </w:rPr>
              <w:t>3,069</w:t>
            </w:r>
          </w:p>
        </w:tc>
        <w:tc>
          <w:tcPr>
            <w:tcW w:w="1170" w:type="dxa"/>
          </w:tcPr>
          <w:p w14:paraId="5347E626" w14:textId="77777777" w:rsidR="003D27E1" w:rsidRDefault="00B475ED">
            <w:pPr>
              <w:jc w:val="right"/>
            </w:pPr>
            <w:r>
              <w:rPr>
                <w:rFonts w:ascii="Consolas" w:eastAsia="Consolas" w:hAnsi="Consolas" w:cs="Consolas"/>
                <w:sz w:val="16"/>
              </w:rPr>
              <w:t>0</w:t>
            </w:r>
          </w:p>
        </w:tc>
        <w:tc>
          <w:tcPr>
            <w:tcW w:w="1170" w:type="dxa"/>
          </w:tcPr>
          <w:p w14:paraId="5347E627" w14:textId="77777777" w:rsidR="003D27E1" w:rsidRDefault="00B475ED">
            <w:pPr>
              <w:jc w:val="right"/>
            </w:pPr>
            <w:r>
              <w:rPr>
                <w:rFonts w:ascii="Consolas" w:eastAsia="Consolas" w:hAnsi="Consolas" w:cs="Consolas"/>
                <w:sz w:val="16"/>
              </w:rPr>
              <w:t>0</w:t>
            </w:r>
          </w:p>
        </w:tc>
        <w:tc>
          <w:tcPr>
            <w:tcW w:w="1170" w:type="dxa"/>
          </w:tcPr>
          <w:p w14:paraId="5347E628" w14:textId="77777777" w:rsidR="003D27E1" w:rsidRDefault="00B475ED">
            <w:pPr>
              <w:jc w:val="right"/>
            </w:pPr>
            <w:r>
              <w:rPr>
                <w:rFonts w:ascii="Consolas" w:eastAsia="Consolas" w:hAnsi="Consolas" w:cs="Consolas"/>
                <w:sz w:val="16"/>
              </w:rPr>
              <w:t>0</w:t>
            </w:r>
          </w:p>
        </w:tc>
        <w:tc>
          <w:tcPr>
            <w:tcW w:w="1170" w:type="dxa"/>
          </w:tcPr>
          <w:p w14:paraId="5347E629" w14:textId="77777777" w:rsidR="003D27E1" w:rsidRDefault="00B475ED">
            <w:pPr>
              <w:jc w:val="right"/>
            </w:pPr>
            <w:r>
              <w:rPr>
                <w:rFonts w:ascii="Consolas" w:eastAsia="Consolas" w:hAnsi="Consolas" w:cs="Consolas"/>
                <w:sz w:val="16"/>
              </w:rPr>
              <w:t>0</w:t>
            </w:r>
          </w:p>
        </w:tc>
      </w:tr>
      <w:tr w:rsidR="003D27E1" w14:paraId="5347E633" w14:textId="77777777">
        <w:tc>
          <w:tcPr>
            <w:tcW w:w="1170" w:type="dxa"/>
          </w:tcPr>
          <w:p w14:paraId="5347E62B" w14:textId="77777777" w:rsidR="003D27E1" w:rsidRDefault="00B475ED">
            <w:pPr>
              <w:jc w:val="right"/>
            </w:pPr>
            <w:r>
              <w:rPr>
                <w:rFonts w:ascii="Consolas" w:eastAsia="Consolas" w:hAnsi="Consolas" w:cs="Consolas"/>
                <w:sz w:val="16"/>
              </w:rPr>
              <w:t>0</w:t>
            </w:r>
          </w:p>
        </w:tc>
        <w:tc>
          <w:tcPr>
            <w:tcW w:w="1170" w:type="dxa"/>
          </w:tcPr>
          <w:p w14:paraId="5347E62C" w14:textId="77777777" w:rsidR="003D27E1" w:rsidRDefault="00B475ED">
            <w:pPr>
              <w:jc w:val="right"/>
            </w:pPr>
            <w:r>
              <w:rPr>
                <w:rFonts w:ascii="Consolas" w:eastAsia="Consolas" w:hAnsi="Consolas" w:cs="Consolas"/>
                <w:sz w:val="16"/>
              </w:rPr>
              <w:t>233,245</w:t>
            </w:r>
          </w:p>
        </w:tc>
        <w:tc>
          <w:tcPr>
            <w:tcW w:w="1170" w:type="dxa"/>
          </w:tcPr>
          <w:p w14:paraId="5347E62D" w14:textId="77777777" w:rsidR="003D27E1" w:rsidRDefault="00B475ED">
            <w:pPr>
              <w:jc w:val="right"/>
            </w:pPr>
            <w:r>
              <w:rPr>
                <w:rFonts w:ascii="Consolas" w:eastAsia="Consolas" w:hAnsi="Consolas" w:cs="Consolas"/>
                <w:sz w:val="16"/>
              </w:rPr>
              <w:t>0</w:t>
            </w:r>
          </w:p>
        </w:tc>
        <w:tc>
          <w:tcPr>
            <w:tcW w:w="1170" w:type="dxa"/>
          </w:tcPr>
          <w:p w14:paraId="5347E62E" w14:textId="77777777" w:rsidR="003D27E1" w:rsidRDefault="00B475ED">
            <w:pPr>
              <w:jc w:val="right"/>
            </w:pPr>
            <w:r>
              <w:rPr>
                <w:rFonts w:ascii="Consolas" w:eastAsia="Consolas" w:hAnsi="Consolas" w:cs="Consolas"/>
                <w:sz w:val="16"/>
              </w:rPr>
              <w:t>376,007</w:t>
            </w:r>
          </w:p>
        </w:tc>
        <w:tc>
          <w:tcPr>
            <w:tcW w:w="1170" w:type="dxa"/>
          </w:tcPr>
          <w:p w14:paraId="5347E62F" w14:textId="77777777" w:rsidR="003D27E1" w:rsidRDefault="00B475ED">
            <w:pPr>
              <w:jc w:val="right"/>
            </w:pPr>
            <w:r>
              <w:rPr>
                <w:rFonts w:ascii="Consolas" w:eastAsia="Consolas" w:hAnsi="Consolas" w:cs="Consolas"/>
                <w:sz w:val="16"/>
              </w:rPr>
              <w:t>199,746</w:t>
            </w:r>
          </w:p>
        </w:tc>
        <w:tc>
          <w:tcPr>
            <w:tcW w:w="1170" w:type="dxa"/>
          </w:tcPr>
          <w:p w14:paraId="5347E630" w14:textId="77777777" w:rsidR="003D27E1" w:rsidRDefault="00B475ED">
            <w:pPr>
              <w:jc w:val="right"/>
            </w:pPr>
            <w:r>
              <w:rPr>
                <w:rFonts w:ascii="Consolas" w:eastAsia="Consolas" w:hAnsi="Consolas" w:cs="Consolas"/>
                <w:sz w:val="16"/>
              </w:rPr>
              <w:t>656,272</w:t>
            </w:r>
          </w:p>
        </w:tc>
        <w:tc>
          <w:tcPr>
            <w:tcW w:w="1170" w:type="dxa"/>
          </w:tcPr>
          <w:p w14:paraId="5347E631" w14:textId="77777777" w:rsidR="003D27E1" w:rsidRDefault="00B475ED">
            <w:pPr>
              <w:jc w:val="right"/>
            </w:pPr>
            <w:r>
              <w:rPr>
                <w:rFonts w:ascii="Consolas" w:eastAsia="Consolas" w:hAnsi="Consolas" w:cs="Consolas"/>
                <w:sz w:val="16"/>
              </w:rPr>
              <w:t>415,448</w:t>
            </w:r>
          </w:p>
        </w:tc>
        <w:tc>
          <w:tcPr>
            <w:tcW w:w="1170" w:type="dxa"/>
          </w:tcPr>
          <w:p w14:paraId="5347E632" w14:textId="77777777" w:rsidR="003D27E1" w:rsidRDefault="00B475ED">
            <w:pPr>
              <w:jc w:val="right"/>
            </w:pPr>
            <w:r>
              <w:rPr>
                <w:rFonts w:ascii="Consolas" w:eastAsia="Consolas" w:hAnsi="Consolas" w:cs="Consolas"/>
                <w:sz w:val="16"/>
              </w:rPr>
              <w:t>85,244</w:t>
            </w:r>
          </w:p>
        </w:tc>
      </w:tr>
      <w:tr w:rsidR="003D27E1" w14:paraId="5347E63C" w14:textId="77777777">
        <w:tc>
          <w:tcPr>
            <w:tcW w:w="1170" w:type="dxa"/>
          </w:tcPr>
          <w:p w14:paraId="5347E634" w14:textId="77777777" w:rsidR="003D27E1" w:rsidRDefault="00B475ED">
            <w:pPr>
              <w:jc w:val="right"/>
            </w:pPr>
            <w:r>
              <w:rPr>
                <w:rFonts w:ascii="Consolas" w:eastAsia="Consolas" w:hAnsi="Consolas" w:cs="Consolas"/>
                <w:sz w:val="16"/>
              </w:rPr>
              <w:t>1</w:t>
            </w:r>
          </w:p>
        </w:tc>
        <w:tc>
          <w:tcPr>
            <w:tcW w:w="1170" w:type="dxa"/>
          </w:tcPr>
          <w:p w14:paraId="5347E635" w14:textId="77777777" w:rsidR="003D27E1" w:rsidRDefault="00B475ED">
            <w:pPr>
              <w:jc w:val="right"/>
            </w:pPr>
            <w:r>
              <w:rPr>
                <w:rFonts w:ascii="Consolas" w:eastAsia="Consolas" w:hAnsi="Consolas" w:cs="Consolas"/>
                <w:sz w:val="16"/>
              </w:rPr>
              <w:t>57,371</w:t>
            </w:r>
          </w:p>
        </w:tc>
        <w:tc>
          <w:tcPr>
            <w:tcW w:w="1170" w:type="dxa"/>
          </w:tcPr>
          <w:p w14:paraId="5347E636" w14:textId="77777777" w:rsidR="003D27E1" w:rsidRDefault="00B475ED">
            <w:pPr>
              <w:jc w:val="right"/>
            </w:pPr>
            <w:r>
              <w:rPr>
                <w:rFonts w:ascii="Consolas" w:eastAsia="Consolas" w:hAnsi="Consolas" w:cs="Consolas"/>
                <w:sz w:val="16"/>
              </w:rPr>
              <w:t>0</w:t>
            </w:r>
          </w:p>
        </w:tc>
        <w:tc>
          <w:tcPr>
            <w:tcW w:w="1170" w:type="dxa"/>
          </w:tcPr>
          <w:p w14:paraId="5347E637" w14:textId="77777777" w:rsidR="003D27E1" w:rsidRDefault="00B475ED">
            <w:pPr>
              <w:jc w:val="right"/>
            </w:pPr>
            <w:r>
              <w:rPr>
                <w:rFonts w:ascii="Consolas" w:eastAsia="Consolas" w:hAnsi="Consolas" w:cs="Consolas"/>
                <w:sz w:val="16"/>
              </w:rPr>
              <w:t>48,374</w:t>
            </w:r>
          </w:p>
        </w:tc>
        <w:tc>
          <w:tcPr>
            <w:tcW w:w="1170" w:type="dxa"/>
          </w:tcPr>
          <w:p w14:paraId="5347E638" w14:textId="77777777" w:rsidR="003D27E1" w:rsidRDefault="00B475ED">
            <w:pPr>
              <w:jc w:val="right"/>
            </w:pPr>
            <w:r>
              <w:rPr>
                <w:rFonts w:ascii="Consolas" w:eastAsia="Consolas" w:hAnsi="Consolas" w:cs="Consolas"/>
                <w:sz w:val="16"/>
              </w:rPr>
              <w:t>4,132</w:t>
            </w:r>
          </w:p>
        </w:tc>
        <w:tc>
          <w:tcPr>
            <w:tcW w:w="1170" w:type="dxa"/>
          </w:tcPr>
          <w:p w14:paraId="5347E639" w14:textId="77777777" w:rsidR="003D27E1" w:rsidRDefault="00B475ED">
            <w:pPr>
              <w:jc w:val="right"/>
            </w:pPr>
            <w:r>
              <w:rPr>
                <w:rFonts w:ascii="Consolas" w:eastAsia="Consolas" w:hAnsi="Consolas" w:cs="Consolas"/>
                <w:sz w:val="16"/>
              </w:rPr>
              <w:t>83,163</w:t>
            </w:r>
          </w:p>
        </w:tc>
        <w:tc>
          <w:tcPr>
            <w:tcW w:w="1170" w:type="dxa"/>
          </w:tcPr>
          <w:p w14:paraId="5347E63A" w14:textId="77777777" w:rsidR="003D27E1" w:rsidRDefault="00B475ED">
            <w:pPr>
              <w:jc w:val="right"/>
            </w:pPr>
            <w:r>
              <w:rPr>
                <w:rFonts w:ascii="Consolas" w:eastAsia="Consolas" w:hAnsi="Consolas" w:cs="Consolas"/>
                <w:sz w:val="16"/>
              </w:rPr>
              <w:t>135,913</w:t>
            </w:r>
          </w:p>
        </w:tc>
        <w:tc>
          <w:tcPr>
            <w:tcW w:w="1170" w:type="dxa"/>
          </w:tcPr>
          <w:p w14:paraId="5347E63B" w14:textId="77777777" w:rsidR="003D27E1" w:rsidRDefault="00B475ED">
            <w:pPr>
              <w:jc w:val="right"/>
            </w:pPr>
            <w:r>
              <w:rPr>
                <w:rFonts w:ascii="Consolas" w:eastAsia="Consolas" w:hAnsi="Consolas" w:cs="Consolas"/>
                <w:sz w:val="16"/>
              </w:rPr>
              <w:t>9,387</w:t>
            </w:r>
          </w:p>
        </w:tc>
      </w:tr>
      <w:tr w:rsidR="003D27E1" w14:paraId="5347E645" w14:textId="77777777">
        <w:tc>
          <w:tcPr>
            <w:tcW w:w="1170" w:type="dxa"/>
            <w:tcBorders>
              <w:bottom w:val="single" w:sz="0" w:space="0" w:color="000000"/>
            </w:tcBorders>
          </w:tcPr>
          <w:p w14:paraId="5347E63D"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63E"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63F"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E640" w14:textId="77777777" w:rsidR="003D27E1" w:rsidRDefault="00B475ED">
            <w:pPr>
              <w:jc w:val="right"/>
            </w:pPr>
            <w:r>
              <w:rPr>
                <w:rFonts w:ascii="Consolas" w:eastAsia="Consolas" w:hAnsi="Consolas" w:cs="Consolas"/>
                <w:sz w:val="16"/>
              </w:rPr>
              <w:t>72,208</w:t>
            </w:r>
          </w:p>
        </w:tc>
        <w:tc>
          <w:tcPr>
            <w:tcW w:w="1170" w:type="dxa"/>
            <w:tcBorders>
              <w:bottom w:val="single" w:sz="0" w:space="0" w:color="000000"/>
            </w:tcBorders>
          </w:tcPr>
          <w:p w14:paraId="5347E641" w14:textId="77777777" w:rsidR="003D27E1" w:rsidRDefault="00B475ED">
            <w:pPr>
              <w:jc w:val="right"/>
            </w:pPr>
            <w:r>
              <w:rPr>
                <w:rFonts w:ascii="Consolas" w:eastAsia="Consolas" w:hAnsi="Consolas" w:cs="Consolas"/>
                <w:sz w:val="16"/>
              </w:rPr>
              <w:t>36</w:t>
            </w:r>
          </w:p>
        </w:tc>
        <w:tc>
          <w:tcPr>
            <w:tcW w:w="1170" w:type="dxa"/>
            <w:tcBorders>
              <w:bottom w:val="single" w:sz="0" w:space="0" w:color="000000"/>
            </w:tcBorders>
          </w:tcPr>
          <w:p w14:paraId="5347E64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643" w14:textId="77777777" w:rsidR="003D27E1" w:rsidRDefault="00B475ED">
            <w:pPr>
              <w:jc w:val="right"/>
            </w:pPr>
            <w:r>
              <w:rPr>
                <w:rFonts w:ascii="Consolas" w:eastAsia="Consolas" w:hAnsi="Consolas" w:cs="Consolas"/>
                <w:sz w:val="16"/>
              </w:rPr>
              <w:t>231,525</w:t>
            </w:r>
          </w:p>
        </w:tc>
        <w:tc>
          <w:tcPr>
            <w:tcW w:w="1170" w:type="dxa"/>
            <w:tcBorders>
              <w:bottom w:val="single" w:sz="0" w:space="0" w:color="000000"/>
            </w:tcBorders>
          </w:tcPr>
          <w:p w14:paraId="5347E644" w14:textId="77777777" w:rsidR="003D27E1" w:rsidRDefault="00B475ED">
            <w:pPr>
              <w:jc w:val="right"/>
            </w:pPr>
            <w:r>
              <w:rPr>
                <w:rFonts w:ascii="Consolas" w:eastAsia="Consolas" w:hAnsi="Consolas" w:cs="Consolas"/>
                <w:sz w:val="16"/>
              </w:rPr>
              <w:t>21,724</w:t>
            </w:r>
          </w:p>
        </w:tc>
      </w:tr>
      <w:tr w:rsidR="003D27E1" w14:paraId="5347E64E" w14:textId="77777777">
        <w:tc>
          <w:tcPr>
            <w:tcW w:w="0" w:type="auto"/>
            <w:tcBorders>
              <w:top w:val="single" w:sz="0" w:space="0" w:color="000000"/>
              <w:bottom w:val="single" w:sz="0" w:space="0" w:color="000000"/>
            </w:tcBorders>
          </w:tcPr>
          <w:p w14:paraId="5347E646"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E647"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E648"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E649"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E64A"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E64B"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E64C"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E64D" w14:textId="77777777" w:rsidR="003D27E1" w:rsidRDefault="00B475ED">
            <w:pPr>
              <w:jc w:val="right"/>
            </w:pPr>
            <w:r>
              <w:rPr>
                <w:rFonts w:ascii="Consolas" w:eastAsia="Consolas" w:hAnsi="Consolas" w:cs="Consolas"/>
                <w:sz w:val="16"/>
              </w:rPr>
              <w:t>116,355</w:t>
            </w:r>
          </w:p>
        </w:tc>
      </w:tr>
    </w:tbl>
    <w:p w14:paraId="5347E64F" w14:textId="77777777" w:rsidR="003D27E1" w:rsidRDefault="003D27E1"/>
    <w:p w14:paraId="5347E650" w14:textId="77777777" w:rsidR="003D27E1" w:rsidRDefault="00B475ED">
      <w:r>
        <w:br/>
      </w:r>
    </w:p>
    <w:p w14:paraId="5347E651" w14:textId="77777777" w:rsidR="003D27E1" w:rsidRDefault="00B475ED">
      <w:pPr>
        <w:shd w:val="solid" w:color="B0C4DE" w:fill="auto"/>
      </w:pPr>
      <w:r>
        <w:rPr>
          <w:b/>
          <w:sz w:val="26"/>
        </w:rPr>
        <w:t>disab2c</w:t>
      </w:r>
    </w:p>
    <w:p w14:paraId="5347E652" w14:textId="77777777" w:rsidR="003D27E1" w:rsidRDefault="00B475ED">
      <w:pPr>
        <w:rPr>
          <w:color w:val="4682B4"/>
        </w:rPr>
      </w:pPr>
      <w:r>
        <w:rPr>
          <w:color w:val="4682B4"/>
        </w:rPr>
        <w:t>Disability (min. category 2 or &gt;30%)</w:t>
      </w:r>
      <w:r>
        <w:rPr>
          <w:color w:val="4682B4"/>
        </w:rPr>
        <w:br/>
        <w:t xml:space="preserve">   (0):   [0] No</w:t>
      </w:r>
      <w:r>
        <w:rPr>
          <w:color w:val="4682B4"/>
        </w:rPr>
        <w:br/>
        <w:t xml:space="preserve">   (1):   [1] Yes</w:t>
      </w:r>
      <w:r>
        <w:rPr>
          <w:color w:val="4682B4"/>
        </w:rPr>
        <w:br/>
      </w:r>
    </w:p>
    <w:p w14:paraId="5347E653" w14:textId="77777777" w:rsidR="003D27E1" w:rsidRDefault="00B475ED">
      <w:r>
        <w:lastRenderedPageBreak/>
        <w:t xml:space="preserve">Persons has a more sever type of disability (physical, mental or nervous condition) that restricts her/him in everyday activities or at work. As a more sever we consider an equivalent of category 2 disability or &gt;30% limitation of functioning. </w:t>
      </w:r>
    </w:p>
    <w:p w14:paraId="5347E654" w14:textId="77777777" w:rsidR="003D27E1" w:rsidRDefault="003D27E1"/>
    <w:p w14:paraId="5347E655"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E657" w14:textId="77777777">
        <w:tc>
          <w:tcPr>
            <w:tcW w:w="9360" w:type="dxa"/>
            <w:gridSpan w:val="6"/>
          </w:tcPr>
          <w:p w14:paraId="5347E656" w14:textId="77777777" w:rsidR="003D27E1" w:rsidRDefault="00B475ED">
            <w:r>
              <w:rPr>
                <w:rFonts w:ascii="Consolas" w:eastAsia="Consolas" w:hAnsi="Consolas" w:cs="Consolas"/>
                <w:b/>
                <w:sz w:val="18"/>
              </w:rPr>
              <w:t xml:space="preserve">       Name: </w:t>
            </w:r>
            <w:r>
              <w:rPr>
                <w:rFonts w:ascii="Consolas" w:eastAsia="Consolas" w:hAnsi="Consolas" w:cs="Consolas"/>
                <w:sz w:val="18"/>
              </w:rPr>
              <w:t>disab2c</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Disability (min. category 2 or &gt;30%)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1,572,110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-0.23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1.47           </w:t>
            </w:r>
            <w:r>
              <w:rPr>
                <w:rFonts w:ascii="Consolas" w:eastAsia="Consolas" w:hAnsi="Consolas" w:cs="Consolas"/>
                <w:sz w:val="18"/>
              </w:rPr>
              <w:br/>
            </w:r>
          </w:p>
        </w:tc>
      </w:tr>
      <w:tr w:rsidR="003D27E1" w14:paraId="5347E65E" w14:textId="77777777">
        <w:tc>
          <w:tcPr>
            <w:tcW w:w="1560" w:type="dxa"/>
          </w:tcPr>
          <w:p w14:paraId="5347E658" w14:textId="77777777" w:rsidR="003D27E1" w:rsidRDefault="003D27E1"/>
        </w:tc>
        <w:tc>
          <w:tcPr>
            <w:tcW w:w="1560" w:type="dxa"/>
            <w:tcBorders>
              <w:top w:val="single" w:sz="0" w:space="0" w:color="000000"/>
              <w:bottom w:val="single" w:sz="0" w:space="0" w:color="000000"/>
            </w:tcBorders>
          </w:tcPr>
          <w:p w14:paraId="5347E659"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E65A"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E65B"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E65C" w14:textId="77777777" w:rsidR="003D27E1" w:rsidRDefault="00B475ED">
            <w:pPr>
              <w:jc w:val="right"/>
            </w:pPr>
            <w:r>
              <w:rPr>
                <w:rFonts w:ascii="Consolas" w:eastAsia="Consolas" w:hAnsi="Consolas" w:cs="Consolas"/>
                <w:b/>
                <w:sz w:val="18"/>
              </w:rPr>
              <w:t>Percent</w:t>
            </w:r>
          </w:p>
        </w:tc>
        <w:tc>
          <w:tcPr>
            <w:tcW w:w="1560" w:type="dxa"/>
          </w:tcPr>
          <w:p w14:paraId="5347E65D" w14:textId="77777777" w:rsidR="003D27E1" w:rsidRDefault="003D27E1"/>
        </w:tc>
      </w:tr>
      <w:tr w:rsidR="003D27E1" w14:paraId="5347E665" w14:textId="77777777">
        <w:tc>
          <w:tcPr>
            <w:tcW w:w="1560" w:type="dxa"/>
            <w:tcBorders>
              <w:right w:val="nil"/>
            </w:tcBorders>
          </w:tcPr>
          <w:p w14:paraId="5347E65F" w14:textId="77777777" w:rsidR="003D27E1" w:rsidRDefault="003D27E1"/>
        </w:tc>
        <w:tc>
          <w:tcPr>
            <w:tcW w:w="1560" w:type="dxa"/>
            <w:tcBorders>
              <w:top w:val="single" w:sz="0" w:space="0" w:color="000000"/>
              <w:left w:val="nil"/>
              <w:bottom w:val="single" w:sz="0" w:space="0" w:color="D3D3D3"/>
            </w:tcBorders>
          </w:tcPr>
          <w:p w14:paraId="5347E660"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E661" w14:textId="77777777" w:rsidR="003D27E1" w:rsidRDefault="00B475ED">
            <w:r>
              <w:rPr>
                <w:rFonts w:ascii="Consolas" w:eastAsia="Consolas" w:hAnsi="Consolas" w:cs="Consolas"/>
                <w:sz w:val="16"/>
              </w:rPr>
              <w:t>[-8] Not asked</w:t>
            </w:r>
          </w:p>
        </w:tc>
        <w:tc>
          <w:tcPr>
            <w:tcW w:w="1560" w:type="dxa"/>
            <w:tcBorders>
              <w:top w:val="single" w:sz="0" w:space="0" w:color="000000"/>
              <w:bottom w:val="single" w:sz="0" w:space="0" w:color="D3D3D3"/>
            </w:tcBorders>
          </w:tcPr>
          <w:p w14:paraId="5347E662" w14:textId="77777777" w:rsidR="003D27E1" w:rsidRDefault="00B475ED">
            <w:pPr>
              <w:jc w:val="right"/>
            </w:pPr>
            <w:r>
              <w:rPr>
                <w:rFonts w:ascii="Consolas" w:eastAsia="Consolas" w:hAnsi="Consolas" w:cs="Consolas"/>
                <w:sz w:val="16"/>
              </w:rPr>
              <w:t xml:space="preserve">    47,695</w:t>
            </w:r>
          </w:p>
        </w:tc>
        <w:tc>
          <w:tcPr>
            <w:tcW w:w="1560" w:type="dxa"/>
            <w:tcBorders>
              <w:top w:val="single" w:sz="0" w:space="0" w:color="000000"/>
              <w:bottom w:val="single" w:sz="0" w:space="0" w:color="D3D3D3"/>
            </w:tcBorders>
          </w:tcPr>
          <w:p w14:paraId="5347E663" w14:textId="77777777" w:rsidR="003D27E1" w:rsidRDefault="00B475ED">
            <w:pPr>
              <w:jc w:val="right"/>
            </w:pPr>
            <w:r>
              <w:rPr>
                <w:rFonts w:ascii="Consolas" w:eastAsia="Consolas" w:hAnsi="Consolas" w:cs="Consolas"/>
                <w:sz w:val="16"/>
              </w:rPr>
              <w:t xml:space="preserve">      1.5</w:t>
            </w:r>
          </w:p>
        </w:tc>
        <w:tc>
          <w:tcPr>
            <w:tcW w:w="1560" w:type="dxa"/>
          </w:tcPr>
          <w:p w14:paraId="5347E664" w14:textId="77777777" w:rsidR="003D27E1" w:rsidRDefault="003D27E1"/>
        </w:tc>
      </w:tr>
      <w:tr w:rsidR="003D27E1" w14:paraId="5347E66C" w14:textId="77777777">
        <w:tc>
          <w:tcPr>
            <w:tcW w:w="1560" w:type="dxa"/>
            <w:tcBorders>
              <w:right w:val="nil"/>
            </w:tcBorders>
          </w:tcPr>
          <w:p w14:paraId="5347E666" w14:textId="77777777" w:rsidR="003D27E1" w:rsidRDefault="003D27E1"/>
        </w:tc>
        <w:tc>
          <w:tcPr>
            <w:tcW w:w="1560" w:type="dxa"/>
            <w:tcBorders>
              <w:top w:val="single" w:sz="0" w:space="0" w:color="D3D3D3"/>
              <w:left w:val="nil"/>
              <w:bottom w:val="single" w:sz="0" w:space="0" w:color="D3D3D3"/>
            </w:tcBorders>
          </w:tcPr>
          <w:p w14:paraId="5347E667"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E668" w14:textId="77777777" w:rsidR="003D27E1" w:rsidRDefault="00B475ED">
            <w:r>
              <w:rPr>
                <w:rFonts w:ascii="Consolas" w:eastAsia="Consolas" w:hAnsi="Consolas" w:cs="Consolas"/>
                <w:sz w:val="16"/>
              </w:rPr>
              <w:t>[-3] Not apply</w:t>
            </w:r>
          </w:p>
        </w:tc>
        <w:tc>
          <w:tcPr>
            <w:tcW w:w="1560" w:type="dxa"/>
            <w:tcBorders>
              <w:top w:val="single" w:sz="0" w:space="0" w:color="D3D3D3"/>
              <w:bottom w:val="single" w:sz="0" w:space="0" w:color="D3D3D3"/>
            </w:tcBorders>
          </w:tcPr>
          <w:p w14:paraId="5347E669" w14:textId="77777777" w:rsidR="003D27E1" w:rsidRDefault="00B475ED">
            <w:pPr>
              <w:jc w:val="right"/>
            </w:pPr>
            <w:r>
              <w:rPr>
                <w:rFonts w:ascii="Consolas" w:eastAsia="Consolas" w:hAnsi="Consolas" w:cs="Consolas"/>
                <w:sz w:val="16"/>
              </w:rPr>
              <w:t xml:space="preserve">    37,064</w:t>
            </w:r>
          </w:p>
        </w:tc>
        <w:tc>
          <w:tcPr>
            <w:tcW w:w="1560" w:type="dxa"/>
            <w:tcBorders>
              <w:top w:val="single" w:sz="0" w:space="0" w:color="D3D3D3"/>
              <w:bottom w:val="single" w:sz="0" w:space="0" w:color="D3D3D3"/>
            </w:tcBorders>
          </w:tcPr>
          <w:p w14:paraId="5347E66A" w14:textId="77777777" w:rsidR="003D27E1" w:rsidRDefault="00B475ED">
            <w:pPr>
              <w:jc w:val="right"/>
            </w:pPr>
            <w:r>
              <w:rPr>
                <w:rFonts w:ascii="Consolas" w:eastAsia="Consolas" w:hAnsi="Consolas" w:cs="Consolas"/>
                <w:sz w:val="16"/>
              </w:rPr>
              <w:t xml:space="preserve">      1.2</w:t>
            </w:r>
          </w:p>
        </w:tc>
        <w:tc>
          <w:tcPr>
            <w:tcW w:w="1560" w:type="dxa"/>
          </w:tcPr>
          <w:p w14:paraId="5347E66B" w14:textId="77777777" w:rsidR="003D27E1" w:rsidRDefault="003D27E1"/>
        </w:tc>
      </w:tr>
      <w:tr w:rsidR="003D27E1" w14:paraId="5347E673" w14:textId="77777777">
        <w:tc>
          <w:tcPr>
            <w:tcW w:w="1560" w:type="dxa"/>
            <w:tcBorders>
              <w:right w:val="nil"/>
            </w:tcBorders>
          </w:tcPr>
          <w:p w14:paraId="5347E66D" w14:textId="77777777" w:rsidR="003D27E1" w:rsidRDefault="003D27E1"/>
        </w:tc>
        <w:tc>
          <w:tcPr>
            <w:tcW w:w="1560" w:type="dxa"/>
            <w:tcBorders>
              <w:top w:val="single" w:sz="0" w:space="0" w:color="D3D3D3"/>
              <w:left w:val="nil"/>
              <w:bottom w:val="single" w:sz="0" w:space="0" w:color="D3D3D3"/>
            </w:tcBorders>
          </w:tcPr>
          <w:p w14:paraId="5347E66E"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E66F"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E670" w14:textId="77777777" w:rsidR="003D27E1" w:rsidRDefault="00B475ED">
            <w:pPr>
              <w:jc w:val="right"/>
            </w:pPr>
            <w:r>
              <w:rPr>
                <w:rFonts w:ascii="Consolas" w:eastAsia="Consolas" w:hAnsi="Consolas" w:cs="Consolas"/>
                <w:sz w:val="16"/>
              </w:rPr>
              <w:t xml:space="preserve">     2,020</w:t>
            </w:r>
          </w:p>
        </w:tc>
        <w:tc>
          <w:tcPr>
            <w:tcW w:w="1560" w:type="dxa"/>
            <w:tcBorders>
              <w:top w:val="single" w:sz="0" w:space="0" w:color="D3D3D3"/>
              <w:bottom w:val="single" w:sz="0" w:space="0" w:color="D3D3D3"/>
            </w:tcBorders>
          </w:tcPr>
          <w:p w14:paraId="5347E671" w14:textId="77777777" w:rsidR="003D27E1" w:rsidRDefault="00B475ED">
            <w:pPr>
              <w:jc w:val="right"/>
            </w:pPr>
            <w:r>
              <w:rPr>
                <w:rFonts w:ascii="Consolas" w:eastAsia="Consolas" w:hAnsi="Consolas" w:cs="Consolas"/>
                <w:sz w:val="16"/>
              </w:rPr>
              <w:t xml:space="preserve">      0.1</w:t>
            </w:r>
          </w:p>
        </w:tc>
        <w:tc>
          <w:tcPr>
            <w:tcW w:w="1560" w:type="dxa"/>
          </w:tcPr>
          <w:p w14:paraId="5347E672" w14:textId="77777777" w:rsidR="003D27E1" w:rsidRDefault="003D27E1"/>
        </w:tc>
      </w:tr>
      <w:tr w:rsidR="003D27E1" w14:paraId="5347E67A" w14:textId="77777777">
        <w:tc>
          <w:tcPr>
            <w:tcW w:w="1560" w:type="dxa"/>
            <w:tcBorders>
              <w:right w:val="nil"/>
            </w:tcBorders>
          </w:tcPr>
          <w:p w14:paraId="5347E674" w14:textId="77777777" w:rsidR="003D27E1" w:rsidRDefault="003D27E1"/>
        </w:tc>
        <w:tc>
          <w:tcPr>
            <w:tcW w:w="1560" w:type="dxa"/>
            <w:tcBorders>
              <w:top w:val="single" w:sz="0" w:space="0" w:color="D3D3D3"/>
              <w:left w:val="nil"/>
              <w:bottom w:val="single" w:sz="0" w:space="0" w:color="D3D3D3"/>
            </w:tcBorders>
          </w:tcPr>
          <w:p w14:paraId="5347E675"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676"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E677" w14:textId="77777777" w:rsidR="003D27E1" w:rsidRDefault="00B475ED">
            <w:pPr>
              <w:jc w:val="right"/>
            </w:pPr>
            <w:r>
              <w:rPr>
                <w:rFonts w:ascii="Consolas" w:eastAsia="Consolas" w:hAnsi="Consolas" w:cs="Consolas"/>
                <w:sz w:val="16"/>
              </w:rPr>
              <w:t xml:space="preserve">     3,069</w:t>
            </w:r>
          </w:p>
        </w:tc>
        <w:tc>
          <w:tcPr>
            <w:tcW w:w="1560" w:type="dxa"/>
            <w:tcBorders>
              <w:top w:val="single" w:sz="0" w:space="0" w:color="D3D3D3"/>
              <w:bottom w:val="single" w:sz="0" w:space="0" w:color="D3D3D3"/>
            </w:tcBorders>
          </w:tcPr>
          <w:p w14:paraId="5347E678" w14:textId="77777777" w:rsidR="003D27E1" w:rsidRDefault="00B475ED">
            <w:pPr>
              <w:jc w:val="right"/>
            </w:pPr>
            <w:r>
              <w:rPr>
                <w:rFonts w:ascii="Consolas" w:eastAsia="Consolas" w:hAnsi="Consolas" w:cs="Consolas"/>
                <w:sz w:val="16"/>
              </w:rPr>
              <w:t xml:space="preserve">      0.1</w:t>
            </w:r>
          </w:p>
        </w:tc>
        <w:tc>
          <w:tcPr>
            <w:tcW w:w="1560" w:type="dxa"/>
          </w:tcPr>
          <w:p w14:paraId="5347E679" w14:textId="77777777" w:rsidR="003D27E1" w:rsidRDefault="003D27E1"/>
        </w:tc>
      </w:tr>
      <w:tr w:rsidR="003D27E1" w14:paraId="5347E681" w14:textId="77777777">
        <w:tc>
          <w:tcPr>
            <w:tcW w:w="1560" w:type="dxa"/>
            <w:tcBorders>
              <w:right w:val="nil"/>
            </w:tcBorders>
          </w:tcPr>
          <w:p w14:paraId="5347E67B" w14:textId="77777777" w:rsidR="003D27E1" w:rsidRDefault="003D27E1"/>
        </w:tc>
        <w:tc>
          <w:tcPr>
            <w:tcW w:w="1560" w:type="dxa"/>
            <w:tcBorders>
              <w:top w:val="single" w:sz="0" w:space="0" w:color="D3D3D3"/>
              <w:left w:val="nil"/>
              <w:bottom w:val="single" w:sz="0" w:space="0" w:color="D3D3D3"/>
            </w:tcBorders>
          </w:tcPr>
          <w:p w14:paraId="5347E67C"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E67D"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E67E" w14:textId="77777777" w:rsidR="003D27E1" w:rsidRDefault="00B475ED">
            <w:pPr>
              <w:jc w:val="right"/>
            </w:pPr>
            <w:r>
              <w:rPr>
                <w:rFonts w:ascii="Consolas" w:eastAsia="Consolas" w:hAnsi="Consolas" w:cs="Consolas"/>
                <w:sz w:val="16"/>
              </w:rPr>
              <w:t xml:space="preserve">   1375771</w:t>
            </w:r>
          </w:p>
        </w:tc>
        <w:tc>
          <w:tcPr>
            <w:tcW w:w="1560" w:type="dxa"/>
            <w:tcBorders>
              <w:top w:val="single" w:sz="0" w:space="0" w:color="D3D3D3"/>
              <w:bottom w:val="single" w:sz="0" w:space="0" w:color="D3D3D3"/>
            </w:tcBorders>
          </w:tcPr>
          <w:p w14:paraId="5347E67F" w14:textId="77777777" w:rsidR="003D27E1" w:rsidRDefault="00B475ED">
            <w:pPr>
              <w:jc w:val="right"/>
            </w:pPr>
            <w:r>
              <w:rPr>
                <w:rFonts w:ascii="Consolas" w:eastAsia="Consolas" w:hAnsi="Consolas" w:cs="Consolas"/>
                <w:sz w:val="16"/>
              </w:rPr>
              <w:t xml:space="preserve">     44.6</w:t>
            </w:r>
          </w:p>
        </w:tc>
        <w:tc>
          <w:tcPr>
            <w:tcW w:w="1560" w:type="dxa"/>
          </w:tcPr>
          <w:p w14:paraId="5347E680" w14:textId="77777777" w:rsidR="003D27E1" w:rsidRDefault="003D27E1"/>
        </w:tc>
      </w:tr>
      <w:tr w:rsidR="003D27E1" w14:paraId="5347E688" w14:textId="77777777">
        <w:tc>
          <w:tcPr>
            <w:tcW w:w="1560" w:type="dxa"/>
            <w:tcBorders>
              <w:right w:val="nil"/>
            </w:tcBorders>
          </w:tcPr>
          <w:p w14:paraId="5347E682" w14:textId="77777777" w:rsidR="003D27E1" w:rsidRDefault="003D27E1"/>
        </w:tc>
        <w:tc>
          <w:tcPr>
            <w:tcW w:w="1560" w:type="dxa"/>
            <w:tcBorders>
              <w:top w:val="single" w:sz="0" w:space="0" w:color="D3D3D3"/>
              <w:left w:val="nil"/>
              <w:bottom w:val="single" w:sz="0" w:space="0" w:color="D3D3D3"/>
            </w:tcBorders>
          </w:tcPr>
          <w:p w14:paraId="5347E683"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684"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E685" w14:textId="77777777" w:rsidR="003D27E1" w:rsidRDefault="00B475ED">
            <w:pPr>
              <w:jc w:val="right"/>
            </w:pPr>
            <w:r>
              <w:rPr>
                <w:rFonts w:ascii="Consolas" w:eastAsia="Consolas" w:hAnsi="Consolas" w:cs="Consolas"/>
                <w:sz w:val="16"/>
              </w:rPr>
              <w:t xml:space="preserve">   136,449</w:t>
            </w:r>
          </w:p>
        </w:tc>
        <w:tc>
          <w:tcPr>
            <w:tcW w:w="1560" w:type="dxa"/>
            <w:tcBorders>
              <w:top w:val="single" w:sz="0" w:space="0" w:color="D3D3D3"/>
              <w:bottom w:val="single" w:sz="0" w:space="0" w:color="D3D3D3"/>
            </w:tcBorders>
          </w:tcPr>
          <w:p w14:paraId="5347E686" w14:textId="77777777" w:rsidR="003D27E1" w:rsidRDefault="00B475ED">
            <w:pPr>
              <w:jc w:val="right"/>
            </w:pPr>
            <w:r>
              <w:rPr>
                <w:rFonts w:ascii="Consolas" w:eastAsia="Consolas" w:hAnsi="Consolas" w:cs="Consolas"/>
                <w:sz w:val="16"/>
              </w:rPr>
              <w:t xml:space="preserve">      4.4</w:t>
            </w:r>
          </w:p>
        </w:tc>
        <w:tc>
          <w:tcPr>
            <w:tcW w:w="1560" w:type="dxa"/>
          </w:tcPr>
          <w:p w14:paraId="5347E687" w14:textId="77777777" w:rsidR="003D27E1" w:rsidRDefault="003D27E1"/>
        </w:tc>
      </w:tr>
      <w:tr w:rsidR="003D27E1" w14:paraId="5347E68F" w14:textId="77777777">
        <w:tc>
          <w:tcPr>
            <w:tcW w:w="1560" w:type="dxa"/>
            <w:tcBorders>
              <w:right w:val="nil"/>
            </w:tcBorders>
          </w:tcPr>
          <w:p w14:paraId="5347E689" w14:textId="77777777" w:rsidR="003D27E1" w:rsidRDefault="003D27E1"/>
        </w:tc>
        <w:tc>
          <w:tcPr>
            <w:tcW w:w="1560" w:type="dxa"/>
            <w:tcBorders>
              <w:top w:val="single" w:sz="0" w:space="0" w:color="D3D3D3"/>
              <w:left w:val="nil"/>
              <w:bottom w:val="single" w:sz="0" w:space="0" w:color="000000"/>
            </w:tcBorders>
          </w:tcPr>
          <w:p w14:paraId="5347E68A"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E68B" w14:textId="77777777" w:rsidR="003D27E1" w:rsidRDefault="003D27E1"/>
        </w:tc>
        <w:tc>
          <w:tcPr>
            <w:tcW w:w="1560" w:type="dxa"/>
            <w:tcBorders>
              <w:top w:val="single" w:sz="0" w:space="0" w:color="D3D3D3"/>
              <w:bottom w:val="single" w:sz="0" w:space="0" w:color="000000"/>
            </w:tcBorders>
          </w:tcPr>
          <w:p w14:paraId="5347E68C" w14:textId="77777777" w:rsidR="003D27E1" w:rsidRDefault="00B475ED">
            <w:pPr>
              <w:jc w:val="right"/>
            </w:pPr>
            <w:r>
              <w:rPr>
                <w:rFonts w:ascii="Consolas" w:eastAsia="Consolas" w:hAnsi="Consolas" w:cs="Consolas"/>
                <w:sz w:val="16"/>
              </w:rPr>
              <w:t xml:space="preserve">   1482262</w:t>
            </w:r>
          </w:p>
        </w:tc>
        <w:tc>
          <w:tcPr>
            <w:tcW w:w="1560" w:type="dxa"/>
            <w:tcBorders>
              <w:top w:val="single" w:sz="0" w:space="0" w:color="D3D3D3"/>
              <w:bottom w:val="single" w:sz="0" w:space="0" w:color="000000"/>
            </w:tcBorders>
          </w:tcPr>
          <w:p w14:paraId="5347E68D" w14:textId="77777777" w:rsidR="003D27E1" w:rsidRDefault="00B475ED">
            <w:pPr>
              <w:jc w:val="right"/>
            </w:pPr>
            <w:r>
              <w:rPr>
                <w:rFonts w:ascii="Consolas" w:eastAsia="Consolas" w:hAnsi="Consolas" w:cs="Consolas"/>
                <w:sz w:val="16"/>
              </w:rPr>
              <w:t xml:space="preserve">     48.1</w:t>
            </w:r>
          </w:p>
        </w:tc>
        <w:tc>
          <w:tcPr>
            <w:tcW w:w="1560" w:type="dxa"/>
          </w:tcPr>
          <w:p w14:paraId="5347E68E" w14:textId="77777777" w:rsidR="003D27E1" w:rsidRDefault="003D27E1"/>
        </w:tc>
      </w:tr>
      <w:tr w:rsidR="003D27E1" w14:paraId="5347E696" w14:textId="77777777">
        <w:tc>
          <w:tcPr>
            <w:tcW w:w="1560" w:type="dxa"/>
          </w:tcPr>
          <w:p w14:paraId="5347E690" w14:textId="77777777" w:rsidR="003D27E1" w:rsidRDefault="003D27E1"/>
        </w:tc>
        <w:tc>
          <w:tcPr>
            <w:tcW w:w="1560" w:type="dxa"/>
            <w:tcBorders>
              <w:top w:val="single" w:sz="0" w:space="0" w:color="000000"/>
              <w:bottom w:val="single" w:sz="0" w:space="0" w:color="000000"/>
            </w:tcBorders>
          </w:tcPr>
          <w:p w14:paraId="5347E691" w14:textId="77777777" w:rsidR="003D27E1" w:rsidRDefault="003D27E1"/>
        </w:tc>
        <w:tc>
          <w:tcPr>
            <w:tcW w:w="1560" w:type="dxa"/>
            <w:tcBorders>
              <w:top w:val="single" w:sz="0" w:space="0" w:color="000000"/>
              <w:bottom w:val="single" w:sz="0" w:space="0" w:color="000000"/>
            </w:tcBorders>
          </w:tcPr>
          <w:p w14:paraId="5347E692"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E693"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E694" w14:textId="77777777" w:rsidR="003D27E1" w:rsidRDefault="003D27E1"/>
        </w:tc>
        <w:tc>
          <w:tcPr>
            <w:tcW w:w="1560" w:type="dxa"/>
          </w:tcPr>
          <w:p w14:paraId="5347E695" w14:textId="77777777" w:rsidR="003D27E1" w:rsidRDefault="003D27E1"/>
        </w:tc>
      </w:tr>
    </w:tbl>
    <w:p w14:paraId="5347E697"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6A0" w14:textId="77777777">
        <w:tc>
          <w:tcPr>
            <w:tcW w:w="1170" w:type="dxa"/>
            <w:tcBorders>
              <w:top w:val="single" w:sz="0" w:space="0" w:color="000000"/>
              <w:bottom w:val="single" w:sz="0" w:space="0" w:color="000000"/>
            </w:tcBorders>
          </w:tcPr>
          <w:p w14:paraId="5347E698"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E699"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E69A"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E69B"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E69C"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E69D"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E69E"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E69F" w14:textId="77777777" w:rsidR="003D27E1" w:rsidRDefault="00B475ED">
            <w:pPr>
              <w:jc w:val="right"/>
            </w:pPr>
            <w:r>
              <w:rPr>
                <w:rFonts w:ascii="Consolas" w:eastAsia="Consolas" w:hAnsi="Consolas" w:cs="Consolas"/>
                <w:b/>
                <w:sz w:val="18"/>
              </w:rPr>
              <w:t>[8] NL</w:t>
            </w:r>
          </w:p>
        </w:tc>
      </w:tr>
      <w:tr w:rsidR="003D27E1" w14:paraId="5347E6A9" w14:textId="77777777">
        <w:tc>
          <w:tcPr>
            <w:tcW w:w="1170" w:type="dxa"/>
            <w:tcBorders>
              <w:top w:val="single" w:sz="0" w:space="0" w:color="000000"/>
            </w:tcBorders>
          </w:tcPr>
          <w:p w14:paraId="5347E6A1"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E6A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6A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6A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6A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6A6" w14:textId="77777777" w:rsidR="003D27E1" w:rsidRDefault="00B475ED">
            <w:pPr>
              <w:jc w:val="right"/>
            </w:pPr>
            <w:r>
              <w:rPr>
                <w:rFonts w:ascii="Consolas" w:eastAsia="Consolas" w:hAnsi="Consolas" w:cs="Consolas"/>
                <w:sz w:val="16"/>
              </w:rPr>
              <w:t>47,695</w:t>
            </w:r>
          </w:p>
        </w:tc>
        <w:tc>
          <w:tcPr>
            <w:tcW w:w="1170" w:type="dxa"/>
            <w:tcBorders>
              <w:top w:val="single" w:sz="0" w:space="0" w:color="000000"/>
            </w:tcBorders>
          </w:tcPr>
          <w:p w14:paraId="5347E6A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6A8" w14:textId="77777777" w:rsidR="003D27E1" w:rsidRDefault="00B475ED">
            <w:pPr>
              <w:jc w:val="right"/>
            </w:pPr>
            <w:r>
              <w:rPr>
                <w:rFonts w:ascii="Consolas" w:eastAsia="Consolas" w:hAnsi="Consolas" w:cs="Consolas"/>
                <w:sz w:val="16"/>
              </w:rPr>
              <w:t>0</w:t>
            </w:r>
          </w:p>
        </w:tc>
      </w:tr>
      <w:tr w:rsidR="003D27E1" w14:paraId="5347E6B2" w14:textId="77777777">
        <w:tc>
          <w:tcPr>
            <w:tcW w:w="1170" w:type="dxa"/>
          </w:tcPr>
          <w:p w14:paraId="5347E6AA" w14:textId="77777777" w:rsidR="003D27E1" w:rsidRDefault="00B475ED">
            <w:pPr>
              <w:jc w:val="right"/>
            </w:pPr>
            <w:r>
              <w:rPr>
                <w:rFonts w:ascii="Consolas" w:eastAsia="Consolas" w:hAnsi="Consolas" w:cs="Consolas"/>
                <w:sz w:val="16"/>
              </w:rPr>
              <w:t>-3</w:t>
            </w:r>
          </w:p>
        </w:tc>
        <w:tc>
          <w:tcPr>
            <w:tcW w:w="1170" w:type="dxa"/>
          </w:tcPr>
          <w:p w14:paraId="5347E6AB" w14:textId="77777777" w:rsidR="003D27E1" w:rsidRDefault="00B475ED">
            <w:pPr>
              <w:jc w:val="right"/>
            </w:pPr>
            <w:r>
              <w:rPr>
                <w:rFonts w:ascii="Consolas" w:eastAsia="Consolas" w:hAnsi="Consolas" w:cs="Consolas"/>
                <w:sz w:val="16"/>
              </w:rPr>
              <w:t>0</w:t>
            </w:r>
          </w:p>
        </w:tc>
        <w:tc>
          <w:tcPr>
            <w:tcW w:w="1170" w:type="dxa"/>
          </w:tcPr>
          <w:p w14:paraId="5347E6AC" w14:textId="77777777" w:rsidR="003D27E1" w:rsidRDefault="00B475ED">
            <w:pPr>
              <w:jc w:val="right"/>
            </w:pPr>
            <w:r>
              <w:rPr>
                <w:rFonts w:ascii="Consolas" w:eastAsia="Consolas" w:hAnsi="Consolas" w:cs="Consolas"/>
                <w:sz w:val="16"/>
              </w:rPr>
              <w:t>0</w:t>
            </w:r>
          </w:p>
        </w:tc>
        <w:tc>
          <w:tcPr>
            <w:tcW w:w="1170" w:type="dxa"/>
          </w:tcPr>
          <w:p w14:paraId="5347E6AD" w14:textId="77777777" w:rsidR="003D27E1" w:rsidRDefault="00B475ED">
            <w:pPr>
              <w:jc w:val="right"/>
            </w:pPr>
            <w:r>
              <w:rPr>
                <w:rFonts w:ascii="Consolas" w:eastAsia="Consolas" w:hAnsi="Consolas" w:cs="Consolas"/>
                <w:sz w:val="16"/>
              </w:rPr>
              <w:t>0</w:t>
            </w:r>
          </w:p>
        </w:tc>
        <w:tc>
          <w:tcPr>
            <w:tcW w:w="1170" w:type="dxa"/>
          </w:tcPr>
          <w:p w14:paraId="5347E6AE" w14:textId="77777777" w:rsidR="003D27E1" w:rsidRDefault="00B475ED">
            <w:pPr>
              <w:jc w:val="right"/>
            </w:pPr>
            <w:r>
              <w:rPr>
                <w:rFonts w:ascii="Consolas" w:eastAsia="Consolas" w:hAnsi="Consolas" w:cs="Consolas"/>
                <w:sz w:val="16"/>
              </w:rPr>
              <w:t>0</w:t>
            </w:r>
          </w:p>
        </w:tc>
        <w:tc>
          <w:tcPr>
            <w:tcW w:w="1170" w:type="dxa"/>
          </w:tcPr>
          <w:p w14:paraId="5347E6AF" w14:textId="77777777" w:rsidR="003D27E1" w:rsidRDefault="00B475ED">
            <w:pPr>
              <w:jc w:val="right"/>
            </w:pPr>
            <w:r>
              <w:rPr>
                <w:rFonts w:ascii="Consolas" w:eastAsia="Consolas" w:hAnsi="Consolas" w:cs="Consolas"/>
                <w:sz w:val="16"/>
              </w:rPr>
              <w:t>37,064</w:t>
            </w:r>
          </w:p>
        </w:tc>
        <w:tc>
          <w:tcPr>
            <w:tcW w:w="1170" w:type="dxa"/>
          </w:tcPr>
          <w:p w14:paraId="5347E6B0" w14:textId="77777777" w:rsidR="003D27E1" w:rsidRDefault="00B475ED">
            <w:pPr>
              <w:jc w:val="right"/>
            </w:pPr>
            <w:r>
              <w:rPr>
                <w:rFonts w:ascii="Consolas" w:eastAsia="Consolas" w:hAnsi="Consolas" w:cs="Consolas"/>
                <w:sz w:val="16"/>
              </w:rPr>
              <w:t>0</w:t>
            </w:r>
          </w:p>
        </w:tc>
        <w:tc>
          <w:tcPr>
            <w:tcW w:w="1170" w:type="dxa"/>
          </w:tcPr>
          <w:p w14:paraId="5347E6B1" w14:textId="77777777" w:rsidR="003D27E1" w:rsidRDefault="00B475ED">
            <w:pPr>
              <w:jc w:val="right"/>
            </w:pPr>
            <w:r>
              <w:rPr>
                <w:rFonts w:ascii="Consolas" w:eastAsia="Consolas" w:hAnsi="Consolas" w:cs="Consolas"/>
                <w:sz w:val="16"/>
              </w:rPr>
              <w:t>0</w:t>
            </w:r>
          </w:p>
        </w:tc>
      </w:tr>
      <w:tr w:rsidR="003D27E1" w14:paraId="5347E6BB" w14:textId="77777777">
        <w:tc>
          <w:tcPr>
            <w:tcW w:w="1170" w:type="dxa"/>
          </w:tcPr>
          <w:p w14:paraId="5347E6B3" w14:textId="77777777" w:rsidR="003D27E1" w:rsidRDefault="00B475ED">
            <w:pPr>
              <w:jc w:val="right"/>
            </w:pPr>
            <w:r>
              <w:rPr>
                <w:rFonts w:ascii="Consolas" w:eastAsia="Consolas" w:hAnsi="Consolas" w:cs="Consolas"/>
                <w:sz w:val="16"/>
              </w:rPr>
              <w:t>-2</w:t>
            </w:r>
          </w:p>
        </w:tc>
        <w:tc>
          <w:tcPr>
            <w:tcW w:w="1170" w:type="dxa"/>
          </w:tcPr>
          <w:p w14:paraId="5347E6B4" w14:textId="77777777" w:rsidR="003D27E1" w:rsidRDefault="00B475ED">
            <w:pPr>
              <w:jc w:val="right"/>
            </w:pPr>
            <w:r>
              <w:rPr>
                <w:rFonts w:ascii="Consolas" w:eastAsia="Consolas" w:hAnsi="Consolas" w:cs="Consolas"/>
                <w:sz w:val="16"/>
              </w:rPr>
              <w:t>0</w:t>
            </w:r>
          </w:p>
        </w:tc>
        <w:tc>
          <w:tcPr>
            <w:tcW w:w="1170" w:type="dxa"/>
          </w:tcPr>
          <w:p w14:paraId="5347E6B5" w14:textId="77777777" w:rsidR="003D27E1" w:rsidRDefault="00B475ED">
            <w:pPr>
              <w:jc w:val="right"/>
            </w:pPr>
            <w:r>
              <w:rPr>
                <w:rFonts w:ascii="Consolas" w:eastAsia="Consolas" w:hAnsi="Consolas" w:cs="Consolas"/>
                <w:sz w:val="16"/>
              </w:rPr>
              <w:t>0</w:t>
            </w:r>
          </w:p>
        </w:tc>
        <w:tc>
          <w:tcPr>
            <w:tcW w:w="1170" w:type="dxa"/>
          </w:tcPr>
          <w:p w14:paraId="5347E6B6" w14:textId="77777777" w:rsidR="003D27E1" w:rsidRDefault="00B475ED">
            <w:pPr>
              <w:jc w:val="right"/>
            </w:pPr>
            <w:r>
              <w:rPr>
                <w:rFonts w:ascii="Consolas" w:eastAsia="Consolas" w:hAnsi="Consolas" w:cs="Consolas"/>
                <w:sz w:val="16"/>
              </w:rPr>
              <w:t>0</w:t>
            </w:r>
          </w:p>
        </w:tc>
        <w:tc>
          <w:tcPr>
            <w:tcW w:w="1170" w:type="dxa"/>
          </w:tcPr>
          <w:p w14:paraId="5347E6B7" w14:textId="77777777" w:rsidR="003D27E1" w:rsidRDefault="00B475ED">
            <w:pPr>
              <w:jc w:val="right"/>
            </w:pPr>
            <w:r>
              <w:rPr>
                <w:rFonts w:ascii="Consolas" w:eastAsia="Consolas" w:hAnsi="Consolas" w:cs="Consolas"/>
                <w:sz w:val="16"/>
              </w:rPr>
              <w:t>0</w:t>
            </w:r>
          </w:p>
        </w:tc>
        <w:tc>
          <w:tcPr>
            <w:tcW w:w="1170" w:type="dxa"/>
          </w:tcPr>
          <w:p w14:paraId="5347E6B8" w14:textId="77777777" w:rsidR="003D27E1" w:rsidRDefault="00B475ED">
            <w:pPr>
              <w:jc w:val="right"/>
            </w:pPr>
            <w:r>
              <w:rPr>
                <w:rFonts w:ascii="Consolas" w:eastAsia="Consolas" w:hAnsi="Consolas" w:cs="Consolas"/>
                <w:sz w:val="16"/>
              </w:rPr>
              <w:t>2,020</w:t>
            </w:r>
          </w:p>
        </w:tc>
        <w:tc>
          <w:tcPr>
            <w:tcW w:w="1170" w:type="dxa"/>
          </w:tcPr>
          <w:p w14:paraId="5347E6B9" w14:textId="77777777" w:rsidR="003D27E1" w:rsidRDefault="00B475ED">
            <w:pPr>
              <w:jc w:val="right"/>
            </w:pPr>
            <w:r>
              <w:rPr>
                <w:rFonts w:ascii="Consolas" w:eastAsia="Consolas" w:hAnsi="Consolas" w:cs="Consolas"/>
                <w:sz w:val="16"/>
              </w:rPr>
              <w:t>0</w:t>
            </w:r>
          </w:p>
        </w:tc>
        <w:tc>
          <w:tcPr>
            <w:tcW w:w="1170" w:type="dxa"/>
          </w:tcPr>
          <w:p w14:paraId="5347E6BA" w14:textId="77777777" w:rsidR="003D27E1" w:rsidRDefault="00B475ED">
            <w:pPr>
              <w:jc w:val="right"/>
            </w:pPr>
            <w:r>
              <w:rPr>
                <w:rFonts w:ascii="Consolas" w:eastAsia="Consolas" w:hAnsi="Consolas" w:cs="Consolas"/>
                <w:sz w:val="16"/>
              </w:rPr>
              <w:t>0</w:t>
            </w:r>
          </w:p>
        </w:tc>
      </w:tr>
      <w:tr w:rsidR="003D27E1" w14:paraId="5347E6C4" w14:textId="77777777">
        <w:tc>
          <w:tcPr>
            <w:tcW w:w="1170" w:type="dxa"/>
          </w:tcPr>
          <w:p w14:paraId="5347E6BC" w14:textId="77777777" w:rsidR="003D27E1" w:rsidRDefault="00B475ED">
            <w:pPr>
              <w:jc w:val="right"/>
            </w:pPr>
            <w:r>
              <w:rPr>
                <w:rFonts w:ascii="Consolas" w:eastAsia="Consolas" w:hAnsi="Consolas" w:cs="Consolas"/>
                <w:sz w:val="16"/>
              </w:rPr>
              <w:t>-1</w:t>
            </w:r>
          </w:p>
        </w:tc>
        <w:tc>
          <w:tcPr>
            <w:tcW w:w="1170" w:type="dxa"/>
          </w:tcPr>
          <w:p w14:paraId="5347E6BD" w14:textId="77777777" w:rsidR="003D27E1" w:rsidRDefault="00B475ED">
            <w:pPr>
              <w:jc w:val="right"/>
            </w:pPr>
            <w:r>
              <w:rPr>
                <w:rFonts w:ascii="Consolas" w:eastAsia="Consolas" w:hAnsi="Consolas" w:cs="Consolas"/>
                <w:sz w:val="16"/>
              </w:rPr>
              <w:t>0</w:t>
            </w:r>
          </w:p>
        </w:tc>
        <w:tc>
          <w:tcPr>
            <w:tcW w:w="1170" w:type="dxa"/>
          </w:tcPr>
          <w:p w14:paraId="5347E6BE" w14:textId="77777777" w:rsidR="003D27E1" w:rsidRDefault="00B475ED">
            <w:pPr>
              <w:jc w:val="right"/>
            </w:pPr>
            <w:r>
              <w:rPr>
                <w:rFonts w:ascii="Consolas" w:eastAsia="Consolas" w:hAnsi="Consolas" w:cs="Consolas"/>
                <w:sz w:val="16"/>
              </w:rPr>
              <w:t>0</w:t>
            </w:r>
          </w:p>
        </w:tc>
        <w:tc>
          <w:tcPr>
            <w:tcW w:w="1170" w:type="dxa"/>
          </w:tcPr>
          <w:p w14:paraId="5347E6BF" w14:textId="77777777" w:rsidR="003D27E1" w:rsidRDefault="00B475ED">
            <w:pPr>
              <w:jc w:val="right"/>
            </w:pPr>
            <w:r>
              <w:rPr>
                <w:rFonts w:ascii="Consolas" w:eastAsia="Consolas" w:hAnsi="Consolas" w:cs="Consolas"/>
                <w:sz w:val="16"/>
              </w:rPr>
              <w:t>3,069</w:t>
            </w:r>
          </w:p>
        </w:tc>
        <w:tc>
          <w:tcPr>
            <w:tcW w:w="1170" w:type="dxa"/>
          </w:tcPr>
          <w:p w14:paraId="5347E6C0" w14:textId="77777777" w:rsidR="003D27E1" w:rsidRDefault="00B475ED">
            <w:pPr>
              <w:jc w:val="right"/>
            </w:pPr>
            <w:r>
              <w:rPr>
                <w:rFonts w:ascii="Consolas" w:eastAsia="Consolas" w:hAnsi="Consolas" w:cs="Consolas"/>
                <w:sz w:val="16"/>
              </w:rPr>
              <w:t>0</w:t>
            </w:r>
          </w:p>
        </w:tc>
        <w:tc>
          <w:tcPr>
            <w:tcW w:w="1170" w:type="dxa"/>
          </w:tcPr>
          <w:p w14:paraId="5347E6C1" w14:textId="77777777" w:rsidR="003D27E1" w:rsidRDefault="00B475ED">
            <w:pPr>
              <w:jc w:val="right"/>
            </w:pPr>
            <w:r>
              <w:rPr>
                <w:rFonts w:ascii="Consolas" w:eastAsia="Consolas" w:hAnsi="Consolas" w:cs="Consolas"/>
                <w:sz w:val="16"/>
              </w:rPr>
              <w:t>0</w:t>
            </w:r>
          </w:p>
        </w:tc>
        <w:tc>
          <w:tcPr>
            <w:tcW w:w="1170" w:type="dxa"/>
          </w:tcPr>
          <w:p w14:paraId="5347E6C2" w14:textId="77777777" w:rsidR="003D27E1" w:rsidRDefault="00B475ED">
            <w:pPr>
              <w:jc w:val="right"/>
            </w:pPr>
            <w:r>
              <w:rPr>
                <w:rFonts w:ascii="Consolas" w:eastAsia="Consolas" w:hAnsi="Consolas" w:cs="Consolas"/>
                <w:sz w:val="16"/>
              </w:rPr>
              <w:t>0</w:t>
            </w:r>
          </w:p>
        </w:tc>
        <w:tc>
          <w:tcPr>
            <w:tcW w:w="1170" w:type="dxa"/>
          </w:tcPr>
          <w:p w14:paraId="5347E6C3" w14:textId="77777777" w:rsidR="003D27E1" w:rsidRDefault="00B475ED">
            <w:pPr>
              <w:jc w:val="right"/>
            </w:pPr>
            <w:r>
              <w:rPr>
                <w:rFonts w:ascii="Consolas" w:eastAsia="Consolas" w:hAnsi="Consolas" w:cs="Consolas"/>
                <w:sz w:val="16"/>
              </w:rPr>
              <w:t>0</w:t>
            </w:r>
          </w:p>
        </w:tc>
      </w:tr>
      <w:tr w:rsidR="003D27E1" w14:paraId="5347E6CD" w14:textId="77777777">
        <w:tc>
          <w:tcPr>
            <w:tcW w:w="1170" w:type="dxa"/>
          </w:tcPr>
          <w:p w14:paraId="5347E6C5" w14:textId="77777777" w:rsidR="003D27E1" w:rsidRDefault="00B475ED">
            <w:pPr>
              <w:jc w:val="right"/>
            </w:pPr>
            <w:r>
              <w:rPr>
                <w:rFonts w:ascii="Consolas" w:eastAsia="Consolas" w:hAnsi="Consolas" w:cs="Consolas"/>
                <w:sz w:val="16"/>
              </w:rPr>
              <w:t>0</w:t>
            </w:r>
          </w:p>
        </w:tc>
        <w:tc>
          <w:tcPr>
            <w:tcW w:w="1170" w:type="dxa"/>
          </w:tcPr>
          <w:p w14:paraId="5347E6C6" w14:textId="77777777" w:rsidR="003D27E1" w:rsidRDefault="00B475ED">
            <w:pPr>
              <w:jc w:val="right"/>
            </w:pPr>
            <w:r>
              <w:rPr>
                <w:rFonts w:ascii="Consolas" w:eastAsia="Consolas" w:hAnsi="Consolas" w:cs="Consolas"/>
                <w:sz w:val="16"/>
              </w:rPr>
              <w:t>0</w:t>
            </w:r>
          </w:p>
        </w:tc>
        <w:tc>
          <w:tcPr>
            <w:tcW w:w="1170" w:type="dxa"/>
          </w:tcPr>
          <w:p w14:paraId="5347E6C7" w14:textId="77777777" w:rsidR="003D27E1" w:rsidRDefault="00B475ED">
            <w:pPr>
              <w:jc w:val="right"/>
            </w:pPr>
            <w:r>
              <w:rPr>
                <w:rFonts w:ascii="Consolas" w:eastAsia="Consolas" w:hAnsi="Consolas" w:cs="Consolas"/>
                <w:sz w:val="16"/>
              </w:rPr>
              <w:t>0</w:t>
            </w:r>
          </w:p>
        </w:tc>
        <w:tc>
          <w:tcPr>
            <w:tcW w:w="1170" w:type="dxa"/>
          </w:tcPr>
          <w:p w14:paraId="5347E6C8" w14:textId="77777777" w:rsidR="003D27E1" w:rsidRDefault="00B475ED">
            <w:pPr>
              <w:jc w:val="right"/>
            </w:pPr>
            <w:r>
              <w:rPr>
                <w:rFonts w:ascii="Consolas" w:eastAsia="Consolas" w:hAnsi="Consolas" w:cs="Consolas"/>
                <w:sz w:val="16"/>
              </w:rPr>
              <w:t>393,597</w:t>
            </w:r>
          </w:p>
        </w:tc>
        <w:tc>
          <w:tcPr>
            <w:tcW w:w="1170" w:type="dxa"/>
          </w:tcPr>
          <w:p w14:paraId="5347E6C9" w14:textId="77777777" w:rsidR="003D27E1" w:rsidRDefault="00B475ED">
            <w:pPr>
              <w:jc w:val="right"/>
            </w:pPr>
            <w:r>
              <w:rPr>
                <w:rFonts w:ascii="Consolas" w:eastAsia="Consolas" w:hAnsi="Consolas" w:cs="Consolas"/>
                <w:sz w:val="16"/>
              </w:rPr>
              <w:t>0</w:t>
            </w:r>
          </w:p>
        </w:tc>
        <w:tc>
          <w:tcPr>
            <w:tcW w:w="1170" w:type="dxa"/>
          </w:tcPr>
          <w:p w14:paraId="5347E6CA" w14:textId="77777777" w:rsidR="003D27E1" w:rsidRDefault="00B475ED">
            <w:pPr>
              <w:jc w:val="right"/>
            </w:pPr>
            <w:r>
              <w:rPr>
                <w:rFonts w:ascii="Consolas" w:eastAsia="Consolas" w:hAnsi="Consolas" w:cs="Consolas"/>
                <w:sz w:val="16"/>
              </w:rPr>
              <w:t>650,146</w:t>
            </w:r>
          </w:p>
        </w:tc>
        <w:tc>
          <w:tcPr>
            <w:tcW w:w="1170" w:type="dxa"/>
          </w:tcPr>
          <w:p w14:paraId="5347E6CB" w14:textId="77777777" w:rsidR="003D27E1" w:rsidRDefault="00B475ED">
            <w:pPr>
              <w:jc w:val="right"/>
            </w:pPr>
            <w:r>
              <w:rPr>
                <w:rFonts w:ascii="Consolas" w:eastAsia="Consolas" w:hAnsi="Consolas" w:cs="Consolas"/>
                <w:sz w:val="16"/>
              </w:rPr>
              <w:t>240,355</w:t>
            </w:r>
          </w:p>
        </w:tc>
        <w:tc>
          <w:tcPr>
            <w:tcW w:w="1170" w:type="dxa"/>
          </w:tcPr>
          <w:p w14:paraId="5347E6CC" w14:textId="77777777" w:rsidR="003D27E1" w:rsidRDefault="00B475ED">
            <w:pPr>
              <w:jc w:val="right"/>
            </w:pPr>
            <w:r>
              <w:rPr>
                <w:rFonts w:ascii="Consolas" w:eastAsia="Consolas" w:hAnsi="Consolas" w:cs="Consolas"/>
                <w:sz w:val="16"/>
              </w:rPr>
              <w:t>91,673</w:t>
            </w:r>
          </w:p>
        </w:tc>
      </w:tr>
      <w:tr w:rsidR="003D27E1" w14:paraId="5347E6D6" w14:textId="77777777">
        <w:tc>
          <w:tcPr>
            <w:tcW w:w="1170" w:type="dxa"/>
          </w:tcPr>
          <w:p w14:paraId="5347E6CE" w14:textId="77777777" w:rsidR="003D27E1" w:rsidRDefault="00B475ED">
            <w:pPr>
              <w:jc w:val="right"/>
            </w:pPr>
            <w:r>
              <w:rPr>
                <w:rFonts w:ascii="Consolas" w:eastAsia="Consolas" w:hAnsi="Consolas" w:cs="Consolas"/>
                <w:sz w:val="16"/>
              </w:rPr>
              <w:t>1</w:t>
            </w:r>
          </w:p>
        </w:tc>
        <w:tc>
          <w:tcPr>
            <w:tcW w:w="1170" w:type="dxa"/>
          </w:tcPr>
          <w:p w14:paraId="5347E6CF" w14:textId="77777777" w:rsidR="003D27E1" w:rsidRDefault="00B475ED">
            <w:pPr>
              <w:jc w:val="right"/>
            </w:pPr>
            <w:r>
              <w:rPr>
                <w:rFonts w:ascii="Consolas" w:eastAsia="Consolas" w:hAnsi="Consolas" w:cs="Consolas"/>
                <w:sz w:val="16"/>
              </w:rPr>
              <w:t>0</w:t>
            </w:r>
          </w:p>
        </w:tc>
        <w:tc>
          <w:tcPr>
            <w:tcW w:w="1170" w:type="dxa"/>
          </w:tcPr>
          <w:p w14:paraId="5347E6D0" w14:textId="77777777" w:rsidR="003D27E1" w:rsidRDefault="00B475ED">
            <w:pPr>
              <w:jc w:val="right"/>
            </w:pPr>
            <w:r>
              <w:rPr>
                <w:rFonts w:ascii="Consolas" w:eastAsia="Consolas" w:hAnsi="Consolas" w:cs="Consolas"/>
                <w:sz w:val="16"/>
              </w:rPr>
              <w:t>0</w:t>
            </w:r>
          </w:p>
        </w:tc>
        <w:tc>
          <w:tcPr>
            <w:tcW w:w="1170" w:type="dxa"/>
          </w:tcPr>
          <w:p w14:paraId="5347E6D1" w14:textId="77777777" w:rsidR="003D27E1" w:rsidRDefault="00B475ED">
            <w:pPr>
              <w:jc w:val="right"/>
            </w:pPr>
            <w:r>
              <w:rPr>
                <w:rFonts w:ascii="Consolas" w:eastAsia="Consolas" w:hAnsi="Consolas" w:cs="Consolas"/>
                <w:sz w:val="16"/>
              </w:rPr>
              <w:t>30,784</w:t>
            </w:r>
          </w:p>
        </w:tc>
        <w:tc>
          <w:tcPr>
            <w:tcW w:w="1170" w:type="dxa"/>
          </w:tcPr>
          <w:p w14:paraId="5347E6D2" w14:textId="77777777" w:rsidR="003D27E1" w:rsidRDefault="00B475ED">
            <w:pPr>
              <w:jc w:val="right"/>
            </w:pPr>
            <w:r>
              <w:rPr>
                <w:rFonts w:ascii="Consolas" w:eastAsia="Consolas" w:hAnsi="Consolas" w:cs="Consolas"/>
                <w:sz w:val="16"/>
              </w:rPr>
              <w:t>0</w:t>
            </w:r>
          </w:p>
        </w:tc>
        <w:tc>
          <w:tcPr>
            <w:tcW w:w="1170" w:type="dxa"/>
          </w:tcPr>
          <w:p w14:paraId="5347E6D3" w14:textId="77777777" w:rsidR="003D27E1" w:rsidRDefault="00B475ED">
            <w:pPr>
              <w:jc w:val="right"/>
            </w:pPr>
            <w:r>
              <w:rPr>
                <w:rFonts w:ascii="Consolas" w:eastAsia="Consolas" w:hAnsi="Consolas" w:cs="Consolas"/>
                <w:sz w:val="16"/>
              </w:rPr>
              <w:t>74,731</w:t>
            </w:r>
          </w:p>
        </w:tc>
        <w:tc>
          <w:tcPr>
            <w:tcW w:w="1170" w:type="dxa"/>
          </w:tcPr>
          <w:p w14:paraId="5347E6D4" w14:textId="77777777" w:rsidR="003D27E1" w:rsidRDefault="00B475ED">
            <w:pPr>
              <w:jc w:val="right"/>
            </w:pPr>
            <w:r>
              <w:rPr>
                <w:rFonts w:ascii="Consolas" w:eastAsia="Consolas" w:hAnsi="Consolas" w:cs="Consolas"/>
                <w:sz w:val="16"/>
              </w:rPr>
              <w:t>27,976</w:t>
            </w:r>
          </w:p>
        </w:tc>
        <w:tc>
          <w:tcPr>
            <w:tcW w:w="1170" w:type="dxa"/>
          </w:tcPr>
          <w:p w14:paraId="5347E6D5" w14:textId="77777777" w:rsidR="003D27E1" w:rsidRDefault="00B475ED">
            <w:pPr>
              <w:jc w:val="right"/>
            </w:pPr>
            <w:r>
              <w:rPr>
                <w:rFonts w:ascii="Consolas" w:eastAsia="Consolas" w:hAnsi="Consolas" w:cs="Consolas"/>
                <w:sz w:val="16"/>
              </w:rPr>
              <w:t>2,958</w:t>
            </w:r>
          </w:p>
        </w:tc>
      </w:tr>
      <w:tr w:rsidR="003D27E1" w14:paraId="5347E6DF" w14:textId="77777777">
        <w:tc>
          <w:tcPr>
            <w:tcW w:w="1170" w:type="dxa"/>
            <w:tcBorders>
              <w:bottom w:val="single" w:sz="0" w:space="0" w:color="000000"/>
            </w:tcBorders>
          </w:tcPr>
          <w:p w14:paraId="5347E6D7"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6D8" w14:textId="77777777" w:rsidR="003D27E1" w:rsidRDefault="00B475ED">
            <w:pPr>
              <w:jc w:val="right"/>
            </w:pPr>
            <w:r>
              <w:rPr>
                <w:rFonts w:ascii="Consolas" w:eastAsia="Consolas" w:hAnsi="Consolas" w:cs="Consolas"/>
                <w:sz w:val="16"/>
              </w:rPr>
              <w:t>290,616</w:t>
            </w:r>
          </w:p>
        </w:tc>
        <w:tc>
          <w:tcPr>
            <w:tcW w:w="1170" w:type="dxa"/>
            <w:tcBorders>
              <w:bottom w:val="single" w:sz="0" w:space="0" w:color="000000"/>
            </w:tcBorders>
          </w:tcPr>
          <w:p w14:paraId="5347E6D9"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E6DA" w14:textId="77777777" w:rsidR="003D27E1" w:rsidRDefault="00B475ED">
            <w:pPr>
              <w:jc w:val="right"/>
            </w:pPr>
            <w:r>
              <w:rPr>
                <w:rFonts w:ascii="Consolas" w:eastAsia="Consolas" w:hAnsi="Consolas" w:cs="Consolas"/>
                <w:sz w:val="16"/>
              </w:rPr>
              <w:t>72,208</w:t>
            </w:r>
          </w:p>
        </w:tc>
        <w:tc>
          <w:tcPr>
            <w:tcW w:w="1170" w:type="dxa"/>
            <w:tcBorders>
              <w:bottom w:val="single" w:sz="0" w:space="0" w:color="000000"/>
            </w:tcBorders>
          </w:tcPr>
          <w:p w14:paraId="5347E6DB" w14:textId="77777777" w:rsidR="003D27E1" w:rsidRDefault="00B475ED">
            <w:pPr>
              <w:jc w:val="right"/>
            </w:pPr>
            <w:r>
              <w:rPr>
                <w:rFonts w:ascii="Consolas" w:eastAsia="Consolas" w:hAnsi="Consolas" w:cs="Consolas"/>
                <w:sz w:val="16"/>
              </w:rPr>
              <w:t>203,914</w:t>
            </w:r>
          </w:p>
        </w:tc>
        <w:tc>
          <w:tcPr>
            <w:tcW w:w="1170" w:type="dxa"/>
            <w:tcBorders>
              <w:bottom w:val="single" w:sz="0" w:space="0" w:color="000000"/>
            </w:tcBorders>
          </w:tcPr>
          <w:p w14:paraId="5347E6DC" w14:textId="77777777" w:rsidR="003D27E1" w:rsidRDefault="00B475ED">
            <w:pPr>
              <w:jc w:val="right"/>
            </w:pPr>
            <w:r>
              <w:rPr>
                <w:rFonts w:ascii="Consolas" w:eastAsia="Consolas" w:hAnsi="Consolas" w:cs="Consolas"/>
                <w:sz w:val="16"/>
              </w:rPr>
              <w:t>479</w:t>
            </w:r>
          </w:p>
        </w:tc>
        <w:tc>
          <w:tcPr>
            <w:tcW w:w="1170" w:type="dxa"/>
            <w:tcBorders>
              <w:bottom w:val="single" w:sz="0" w:space="0" w:color="000000"/>
            </w:tcBorders>
          </w:tcPr>
          <w:p w14:paraId="5347E6DD" w14:textId="77777777" w:rsidR="003D27E1" w:rsidRDefault="00B475ED">
            <w:pPr>
              <w:jc w:val="right"/>
            </w:pPr>
            <w:r>
              <w:rPr>
                <w:rFonts w:ascii="Consolas" w:eastAsia="Consolas" w:hAnsi="Consolas" w:cs="Consolas"/>
                <w:sz w:val="16"/>
              </w:rPr>
              <w:t>514,555</w:t>
            </w:r>
          </w:p>
        </w:tc>
        <w:tc>
          <w:tcPr>
            <w:tcW w:w="1170" w:type="dxa"/>
            <w:tcBorders>
              <w:bottom w:val="single" w:sz="0" w:space="0" w:color="000000"/>
            </w:tcBorders>
          </w:tcPr>
          <w:p w14:paraId="5347E6DE" w14:textId="77777777" w:rsidR="003D27E1" w:rsidRDefault="00B475ED">
            <w:pPr>
              <w:jc w:val="right"/>
            </w:pPr>
            <w:r>
              <w:rPr>
                <w:rFonts w:ascii="Consolas" w:eastAsia="Consolas" w:hAnsi="Consolas" w:cs="Consolas"/>
                <w:sz w:val="16"/>
              </w:rPr>
              <w:t>21,724</w:t>
            </w:r>
          </w:p>
        </w:tc>
      </w:tr>
      <w:tr w:rsidR="003D27E1" w14:paraId="5347E6E8" w14:textId="77777777">
        <w:tc>
          <w:tcPr>
            <w:tcW w:w="0" w:type="auto"/>
            <w:tcBorders>
              <w:top w:val="single" w:sz="0" w:space="0" w:color="000000"/>
              <w:bottom w:val="single" w:sz="0" w:space="0" w:color="000000"/>
            </w:tcBorders>
          </w:tcPr>
          <w:p w14:paraId="5347E6E0"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E6E1"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E6E2"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E6E3"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E6E4"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E6E5"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E6E6"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E6E7" w14:textId="77777777" w:rsidR="003D27E1" w:rsidRDefault="00B475ED">
            <w:pPr>
              <w:jc w:val="right"/>
            </w:pPr>
            <w:r>
              <w:rPr>
                <w:rFonts w:ascii="Consolas" w:eastAsia="Consolas" w:hAnsi="Consolas" w:cs="Consolas"/>
                <w:sz w:val="16"/>
              </w:rPr>
              <w:t>116,355</w:t>
            </w:r>
          </w:p>
        </w:tc>
      </w:tr>
    </w:tbl>
    <w:p w14:paraId="5347E6E9" w14:textId="77777777" w:rsidR="003D27E1" w:rsidRDefault="003D27E1"/>
    <w:p w14:paraId="5347E6EA" w14:textId="77777777" w:rsidR="003D27E1" w:rsidRDefault="00B475ED">
      <w:r>
        <w:br/>
      </w:r>
    </w:p>
    <w:p w14:paraId="5347E6EB" w14:textId="77777777" w:rsidR="003D27E1" w:rsidRDefault="00B475ED">
      <w:pPr>
        <w:shd w:val="solid" w:color="B0C4DE" w:fill="auto"/>
      </w:pPr>
      <w:proofErr w:type="spellStart"/>
      <w:r>
        <w:rPr>
          <w:b/>
          <w:sz w:val="26"/>
        </w:rPr>
        <w:t>chron</w:t>
      </w:r>
      <w:proofErr w:type="spellEnd"/>
    </w:p>
    <w:p w14:paraId="5347E6EC" w14:textId="77777777" w:rsidR="003D27E1" w:rsidRDefault="00B475ED">
      <w:pPr>
        <w:rPr>
          <w:color w:val="4682B4"/>
        </w:rPr>
      </w:pPr>
      <w:r>
        <w:rPr>
          <w:color w:val="4682B4"/>
        </w:rPr>
        <w:t>Chronic diseases</w:t>
      </w:r>
      <w:r>
        <w:rPr>
          <w:color w:val="4682B4"/>
        </w:rPr>
        <w:br/>
        <w:t xml:space="preserve">   (0):   [0] No</w:t>
      </w:r>
      <w:r>
        <w:rPr>
          <w:color w:val="4682B4"/>
        </w:rPr>
        <w:br/>
        <w:t xml:space="preserve">   (1):   [1] Yes</w:t>
      </w:r>
      <w:r>
        <w:rPr>
          <w:color w:val="4682B4"/>
        </w:rPr>
        <w:br/>
      </w:r>
    </w:p>
    <w:p w14:paraId="5347E6ED" w14:textId="77777777" w:rsidR="003D27E1" w:rsidRDefault="00B475ED">
      <w:r>
        <w:t xml:space="preserve">The version of </w:t>
      </w:r>
      <w:proofErr w:type="spellStart"/>
      <w:r>
        <w:rPr>
          <w:i/>
        </w:rPr>
        <w:t>chron</w:t>
      </w:r>
      <w:proofErr w:type="spellEnd"/>
      <w:r>
        <w:t xml:space="preserve"> currently available in CPF is not ready to use. This is a working variable and is not fully harmonized. Most of all, it requires conceptual framework and users have to define chronic </w:t>
      </w:r>
      <w:r>
        <w:lastRenderedPageBreak/>
        <w:t xml:space="preserve">conditions they want to include. Some surveys offer an extensive list of chronic conditions, while other are limited a simple yes-no question. Nevertheless, we provided a partial syntax which can be helpful. </w:t>
      </w:r>
    </w:p>
    <w:p w14:paraId="5347E6EE" w14:textId="77777777" w:rsidR="003D27E1" w:rsidRDefault="00B475ED">
      <w:r>
        <w:t>Note:</w:t>
      </w:r>
    </w:p>
    <w:p w14:paraId="5347E6EF" w14:textId="77777777" w:rsidR="003D27E1" w:rsidRDefault="00B475ED">
      <w:r>
        <w:tab/>
        <w:t>-</w:t>
      </w:r>
      <w:r>
        <w:tab/>
        <w:t>the list of conditions included in surveys have been often changing with waves</w:t>
      </w:r>
    </w:p>
    <w:p w14:paraId="5347E6F0" w14:textId="77777777" w:rsidR="003D27E1" w:rsidRDefault="00B475ED">
      <w:r>
        <w:tab/>
        <w:t>-</w:t>
      </w:r>
      <w:r>
        <w:tab/>
        <w:t xml:space="preserve">in some surveys the question was asked only in selected waves </w:t>
      </w:r>
    </w:p>
    <w:p w14:paraId="5347E6F1" w14:textId="77777777" w:rsidR="003D27E1" w:rsidRDefault="003D27E1"/>
    <w:p w14:paraId="5347E6F2" w14:textId="77777777" w:rsidR="003D27E1" w:rsidRDefault="003D27E1"/>
    <w:p w14:paraId="5347E6F3"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E6F5" w14:textId="77777777">
        <w:tc>
          <w:tcPr>
            <w:tcW w:w="9360" w:type="dxa"/>
            <w:gridSpan w:val="6"/>
          </w:tcPr>
          <w:p w14:paraId="5347E6F4"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chron</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Chronic diseases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1,686,939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3.72           </w:t>
            </w:r>
            <w:r>
              <w:rPr>
                <w:rFonts w:ascii="Consolas" w:eastAsia="Consolas" w:hAnsi="Consolas" w:cs="Consolas"/>
                <w:sz w:val="18"/>
              </w:rPr>
              <w:br/>
            </w:r>
          </w:p>
        </w:tc>
      </w:tr>
      <w:tr w:rsidR="003D27E1" w14:paraId="5347E6FC" w14:textId="77777777">
        <w:tc>
          <w:tcPr>
            <w:tcW w:w="1560" w:type="dxa"/>
          </w:tcPr>
          <w:p w14:paraId="5347E6F6" w14:textId="77777777" w:rsidR="003D27E1" w:rsidRDefault="003D27E1"/>
        </w:tc>
        <w:tc>
          <w:tcPr>
            <w:tcW w:w="1560" w:type="dxa"/>
            <w:tcBorders>
              <w:top w:val="single" w:sz="0" w:space="0" w:color="000000"/>
              <w:bottom w:val="single" w:sz="0" w:space="0" w:color="000000"/>
            </w:tcBorders>
          </w:tcPr>
          <w:p w14:paraId="5347E6F7"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E6F8"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E6F9"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E6FA" w14:textId="77777777" w:rsidR="003D27E1" w:rsidRDefault="00B475ED">
            <w:pPr>
              <w:jc w:val="right"/>
            </w:pPr>
            <w:r>
              <w:rPr>
                <w:rFonts w:ascii="Consolas" w:eastAsia="Consolas" w:hAnsi="Consolas" w:cs="Consolas"/>
                <w:b/>
                <w:sz w:val="18"/>
              </w:rPr>
              <w:t>Percent</w:t>
            </w:r>
          </w:p>
        </w:tc>
        <w:tc>
          <w:tcPr>
            <w:tcW w:w="1560" w:type="dxa"/>
          </w:tcPr>
          <w:p w14:paraId="5347E6FB" w14:textId="77777777" w:rsidR="003D27E1" w:rsidRDefault="003D27E1"/>
        </w:tc>
      </w:tr>
      <w:tr w:rsidR="003D27E1" w14:paraId="5347E703" w14:textId="77777777">
        <w:tc>
          <w:tcPr>
            <w:tcW w:w="1560" w:type="dxa"/>
            <w:tcBorders>
              <w:right w:val="nil"/>
            </w:tcBorders>
          </w:tcPr>
          <w:p w14:paraId="5347E6FD" w14:textId="77777777" w:rsidR="003D27E1" w:rsidRDefault="003D27E1"/>
        </w:tc>
        <w:tc>
          <w:tcPr>
            <w:tcW w:w="1560" w:type="dxa"/>
            <w:tcBorders>
              <w:top w:val="single" w:sz="0" w:space="0" w:color="000000"/>
              <w:left w:val="nil"/>
              <w:bottom w:val="single" w:sz="0" w:space="0" w:color="D3D3D3"/>
            </w:tcBorders>
          </w:tcPr>
          <w:p w14:paraId="5347E6FE"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E6FF" w14:textId="77777777" w:rsidR="003D27E1" w:rsidRDefault="00B475ED">
            <w:r>
              <w:rPr>
                <w:rFonts w:ascii="Consolas" w:eastAsia="Consolas" w:hAnsi="Consolas" w:cs="Consolas"/>
                <w:sz w:val="16"/>
              </w:rPr>
              <w:t>[-8] Not asked</w:t>
            </w:r>
          </w:p>
        </w:tc>
        <w:tc>
          <w:tcPr>
            <w:tcW w:w="1560" w:type="dxa"/>
            <w:tcBorders>
              <w:top w:val="single" w:sz="0" w:space="0" w:color="000000"/>
              <w:bottom w:val="single" w:sz="0" w:space="0" w:color="D3D3D3"/>
            </w:tcBorders>
          </w:tcPr>
          <w:p w14:paraId="5347E700" w14:textId="77777777" w:rsidR="003D27E1" w:rsidRDefault="00B475ED">
            <w:pPr>
              <w:jc w:val="right"/>
            </w:pPr>
            <w:r>
              <w:rPr>
                <w:rFonts w:ascii="Consolas" w:eastAsia="Consolas" w:hAnsi="Consolas" w:cs="Consolas"/>
                <w:sz w:val="16"/>
              </w:rPr>
              <w:t xml:space="preserve">   519,728</w:t>
            </w:r>
          </w:p>
        </w:tc>
        <w:tc>
          <w:tcPr>
            <w:tcW w:w="1560" w:type="dxa"/>
            <w:tcBorders>
              <w:top w:val="single" w:sz="0" w:space="0" w:color="000000"/>
              <w:bottom w:val="single" w:sz="0" w:space="0" w:color="D3D3D3"/>
            </w:tcBorders>
          </w:tcPr>
          <w:p w14:paraId="5347E701" w14:textId="77777777" w:rsidR="003D27E1" w:rsidRDefault="00B475ED">
            <w:pPr>
              <w:jc w:val="right"/>
            </w:pPr>
            <w:r>
              <w:rPr>
                <w:rFonts w:ascii="Consolas" w:eastAsia="Consolas" w:hAnsi="Consolas" w:cs="Consolas"/>
                <w:sz w:val="16"/>
              </w:rPr>
              <w:t xml:space="preserve">     16.9</w:t>
            </w:r>
          </w:p>
        </w:tc>
        <w:tc>
          <w:tcPr>
            <w:tcW w:w="1560" w:type="dxa"/>
          </w:tcPr>
          <w:p w14:paraId="5347E702" w14:textId="77777777" w:rsidR="003D27E1" w:rsidRDefault="003D27E1"/>
        </w:tc>
      </w:tr>
      <w:tr w:rsidR="003D27E1" w14:paraId="5347E70A" w14:textId="77777777">
        <w:tc>
          <w:tcPr>
            <w:tcW w:w="1560" w:type="dxa"/>
            <w:tcBorders>
              <w:right w:val="nil"/>
            </w:tcBorders>
          </w:tcPr>
          <w:p w14:paraId="5347E704" w14:textId="77777777" w:rsidR="003D27E1" w:rsidRDefault="003D27E1"/>
        </w:tc>
        <w:tc>
          <w:tcPr>
            <w:tcW w:w="1560" w:type="dxa"/>
            <w:tcBorders>
              <w:top w:val="single" w:sz="0" w:space="0" w:color="D3D3D3"/>
              <w:left w:val="nil"/>
              <w:bottom w:val="single" w:sz="0" w:space="0" w:color="D3D3D3"/>
            </w:tcBorders>
          </w:tcPr>
          <w:p w14:paraId="5347E705"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E706" w14:textId="77777777" w:rsidR="003D27E1" w:rsidRDefault="003D27E1"/>
        </w:tc>
        <w:tc>
          <w:tcPr>
            <w:tcW w:w="1560" w:type="dxa"/>
            <w:tcBorders>
              <w:top w:val="single" w:sz="0" w:space="0" w:color="D3D3D3"/>
              <w:bottom w:val="single" w:sz="0" w:space="0" w:color="D3D3D3"/>
            </w:tcBorders>
          </w:tcPr>
          <w:p w14:paraId="5347E707" w14:textId="77777777" w:rsidR="003D27E1" w:rsidRDefault="00B475ED">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5347E708" w14:textId="77777777" w:rsidR="003D27E1" w:rsidRDefault="00B475ED">
            <w:pPr>
              <w:jc w:val="right"/>
            </w:pPr>
            <w:r>
              <w:rPr>
                <w:rFonts w:ascii="Consolas" w:eastAsia="Consolas" w:hAnsi="Consolas" w:cs="Consolas"/>
                <w:sz w:val="16"/>
              </w:rPr>
              <w:t xml:space="preserve">      0.0</w:t>
            </w:r>
          </w:p>
        </w:tc>
        <w:tc>
          <w:tcPr>
            <w:tcW w:w="1560" w:type="dxa"/>
          </w:tcPr>
          <w:p w14:paraId="5347E709" w14:textId="77777777" w:rsidR="003D27E1" w:rsidRDefault="003D27E1"/>
        </w:tc>
      </w:tr>
      <w:tr w:rsidR="003D27E1" w14:paraId="5347E711" w14:textId="77777777">
        <w:tc>
          <w:tcPr>
            <w:tcW w:w="1560" w:type="dxa"/>
            <w:tcBorders>
              <w:right w:val="nil"/>
            </w:tcBorders>
          </w:tcPr>
          <w:p w14:paraId="5347E70B" w14:textId="77777777" w:rsidR="003D27E1" w:rsidRDefault="003D27E1"/>
        </w:tc>
        <w:tc>
          <w:tcPr>
            <w:tcW w:w="1560" w:type="dxa"/>
            <w:tcBorders>
              <w:top w:val="single" w:sz="0" w:space="0" w:color="D3D3D3"/>
              <w:left w:val="nil"/>
              <w:bottom w:val="single" w:sz="0" w:space="0" w:color="D3D3D3"/>
            </w:tcBorders>
          </w:tcPr>
          <w:p w14:paraId="5347E70C"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E70D" w14:textId="77777777" w:rsidR="003D27E1" w:rsidRDefault="00B475ED">
            <w:r>
              <w:rPr>
                <w:rFonts w:ascii="Consolas" w:eastAsia="Consolas" w:hAnsi="Consolas" w:cs="Consolas"/>
                <w:sz w:val="16"/>
              </w:rPr>
              <w:t>[-3] Not apply</w:t>
            </w:r>
          </w:p>
        </w:tc>
        <w:tc>
          <w:tcPr>
            <w:tcW w:w="1560" w:type="dxa"/>
            <w:tcBorders>
              <w:top w:val="single" w:sz="0" w:space="0" w:color="D3D3D3"/>
              <w:bottom w:val="single" w:sz="0" w:space="0" w:color="D3D3D3"/>
            </w:tcBorders>
          </w:tcPr>
          <w:p w14:paraId="5347E70E" w14:textId="77777777" w:rsidR="003D27E1" w:rsidRDefault="00B475ED">
            <w:pPr>
              <w:jc w:val="right"/>
            </w:pPr>
            <w:r>
              <w:rPr>
                <w:rFonts w:ascii="Consolas" w:eastAsia="Consolas" w:hAnsi="Consolas" w:cs="Consolas"/>
                <w:sz w:val="16"/>
              </w:rPr>
              <w:t xml:space="preserve">        39</w:t>
            </w:r>
          </w:p>
        </w:tc>
        <w:tc>
          <w:tcPr>
            <w:tcW w:w="1560" w:type="dxa"/>
            <w:tcBorders>
              <w:top w:val="single" w:sz="0" w:space="0" w:color="D3D3D3"/>
              <w:bottom w:val="single" w:sz="0" w:space="0" w:color="D3D3D3"/>
            </w:tcBorders>
          </w:tcPr>
          <w:p w14:paraId="5347E70F" w14:textId="77777777" w:rsidR="003D27E1" w:rsidRDefault="00B475ED">
            <w:pPr>
              <w:jc w:val="right"/>
            </w:pPr>
            <w:r>
              <w:rPr>
                <w:rFonts w:ascii="Consolas" w:eastAsia="Consolas" w:hAnsi="Consolas" w:cs="Consolas"/>
                <w:sz w:val="16"/>
              </w:rPr>
              <w:t xml:space="preserve">      0.0</w:t>
            </w:r>
          </w:p>
        </w:tc>
        <w:tc>
          <w:tcPr>
            <w:tcW w:w="1560" w:type="dxa"/>
          </w:tcPr>
          <w:p w14:paraId="5347E710" w14:textId="77777777" w:rsidR="003D27E1" w:rsidRDefault="003D27E1"/>
        </w:tc>
      </w:tr>
      <w:tr w:rsidR="003D27E1" w14:paraId="5347E718" w14:textId="77777777">
        <w:tc>
          <w:tcPr>
            <w:tcW w:w="1560" w:type="dxa"/>
            <w:tcBorders>
              <w:right w:val="nil"/>
            </w:tcBorders>
          </w:tcPr>
          <w:p w14:paraId="5347E712" w14:textId="77777777" w:rsidR="003D27E1" w:rsidRDefault="003D27E1"/>
        </w:tc>
        <w:tc>
          <w:tcPr>
            <w:tcW w:w="1560" w:type="dxa"/>
            <w:tcBorders>
              <w:top w:val="single" w:sz="0" w:space="0" w:color="D3D3D3"/>
              <w:left w:val="nil"/>
              <w:bottom w:val="single" w:sz="0" w:space="0" w:color="D3D3D3"/>
            </w:tcBorders>
          </w:tcPr>
          <w:p w14:paraId="5347E713"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E714"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E715" w14:textId="77777777" w:rsidR="003D27E1" w:rsidRDefault="00B475ED">
            <w:pPr>
              <w:jc w:val="right"/>
            </w:pPr>
            <w:r>
              <w:rPr>
                <w:rFonts w:ascii="Consolas" w:eastAsia="Consolas" w:hAnsi="Consolas" w:cs="Consolas"/>
                <w:sz w:val="16"/>
              </w:rPr>
              <w:t xml:space="preserve">     3,472</w:t>
            </w:r>
          </w:p>
        </w:tc>
        <w:tc>
          <w:tcPr>
            <w:tcW w:w="1560" w:type="dxa"/>
            <w:tcBorders>
              <w:top w:val="single" w:sz="0" w:space="0" w:color="D3D3D3"/>
              <w:bottom w:val="single" w:sz="0" w:space="0" w:color="D3D3D3"/>
            </w:tcBorders>
          </w:tcPr>
          <w:p w14:paraId="5347E716" w14:textId="77777777" w:rsidR="003D27E1" w:rsidRDefault="00B475ED">
            <w:pPr>
              <w:jc w:val="right"/>
            </w:pPr>
            <w:r>
              <w:rPr>
                <w:rFonts w:ascii="Consolas" w:eastAsia="Consolas" w:hAnsi="Consolas" w:cs="Consolas"/>
                <w:sz w:val="16"/>
              </w:rPr>
              <w:t xml:space="preserve">      0.1</w:t>
            </w:r>
          </w:p>
        </w:tc>
        <w:tc>
          <w:tcPr>
            <w:tcW w:w="1560" w:type="dxa"/>
          </w:tcPr>
          <w:p w14:paraId="5347E717" w14:textId="77777777" w:rsidR="003D27E1" w:rsidRDefault="003D27E1"/>
        </w:tc>
      </w:tr>
      <w:tr w:rsidR="003D27E1" w14:paraId="5347E71F" w14:textId="77777777">
        <w:tc>
          <w:tcPr>
            <w:tcW w:w="1560" w:type="dxa"/>
            <w:tcBorders>
              <w:right w:val="nil"/>
            </w:tcBorders>
          </w:tcPr>
          <w:p w14:paraId="5347E719" w14:textId="77777777" w:rsidR="003D27E1" w:rsidRDefault="003D27E1"/>
        </w:tc>
        <w:tc>
          <w:tcPr>
            <w:tcW w:w="1560" w:type="dxa"/>
            <w:tcBorders>
              <w:top w:val="single" w:sz="0" w:space="0" w:color="D3D3D3"/>
              <w:left w:val="nil"/>
              <w:bottom w:val="single" w:sz="0" w:space="0" w:color="D3D3D3"/>
            </w:tcBorders>
          </w:tcPr>
          <w:p w14:paraId="5347E71A"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71B"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E71C" w14:textId="77777777" w:rsidR="003D27E1" w:rsidRDefault="00B475ED">
            <w:pPr>
              <w:jc w:val="right"/>
            </w:pPr>
            <w:r>
              <w:rPr>
                <w:rFonts w:ascii="Consolas" w:eastAsia="Consolas" w:hAnsi="Consolas" w:cs="Consolas"/>
                <w:sz w:val="16"/>
              </w:rPr>
              <w:t xml:space="preserve">     1,738</w:t>
            </w:r>
          </w:p>
        </w:tc>
        <w:tc>
          <w:tcPr>
            <w:tcW w:w="1560" w:type="dxa"/>
            <w:tcBorders>
              <w:top w:val="single" w:sz="0" w:space="0" w:color="D3D3D3"/>
              <w:bottom w:val="single" w:sz="0" w:space="0" w:color="D3D3D3"/>
            </w:tcBorders>
          </w:tcPr>
          <w:p w14:paraId="5347E71D" w14:textId="77777777" w:rsidR="003D27E1" w:rsidRDefault="00B475ED">
            <w:pPr>
              <w:jc w:val="right"/>
            </w:pPr>
            <w:r>
              <w:rPr>
                <w:rFonts w:ascii="Consolas" w:eastAsia="Consolas" w:hAnsi="Consolas" w:cs="Consolas"/>
                <w:sz w:val="16"/>
              </w:rPr>
              <w:t xml:space="preserve">      0.1</w:t>
            </w:r>
          </w:p>
        </w:tc>
        <w:tc>
          <w:tcPr>
            <w:tcW w:w="1560" w:type="dxa"/>
          </w:tcPr>
          <w:p w14:paraId="5347E71E" w14:textId="77777777" w:rsidR="003D27E1" w:rsidRDefault="003D27E1"/>
        </w:tc>
      </w:tr>
      <w:tr w:rsidR="003D27E1" w14:paraId="5347E726" w14:textId="77777777">
        <w:tc>
          <w:tcPr>
            <w:tcW w:w="1560" w:type="dxa"/>
            <w:tcBorders>
              <w:right w:val="nil"/>
            </w:tcBorders>
          </w:tcPr>
          <w:p w14:paraId="5347E720" w14:textId="77777777" w:rsidR="003D27E1" w:rsidRDefault="003D27E1"/>
        </w:tc>
        <w:tc>
          <w:tcPr>
            <w:tcW w:w="1560" w:type="dxa"/>
            <w:tcBorders>
              <w:top w:val="single" w:sz="0" w:space="0" w:color="D3D3D3"/>
              <w:left w:val="nil"/>
              <w:bottom w:val="single" w:sz="0" w:space="0" w:color="D3D3D3"/>
            </w:tcBorders>
          </w:tcPr>
          <w:p w14:paraId="5347E721"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E722"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E723" w14:textId="77777777" w:rsidR="003D27E1" w:rsidRDefault="00B475ED">
            <w:pPr>
              <w:jc w:val="right"/>
            </w:pPr>
            <w:r>
              <w:rPr>
                <w:rFonts w:ascii="Consolas" w:eastAsia="Consolas" w:hAnsi="Consolas" w:cs="Consolas"/>
                <w:sz w:val="16"/>
              </w:rPr>
              <w:t xml:space="preserve">   928,718</w:t>
            </w:r>
          </w:p>
        </w:tc>
        <w:tc>
          <w:tcPr>
            <w:tcW w:w="1560" w:type="dxa"/>
            <w:tcBorders>
              <w:top w:val="single" w:sz="0" w:space="0" w:color="D3D3D3"/>
              <w:bottom w:val="single" w:sz="0" w:space="0" w:color="D3D3D3"/>
            </w:tcBorders>
          </w:tcPr>
          <w:p w14:paraId="5347E724" w14:textId="77777777" w:rsidR="003D27E1" w:rsidRDefault="00B475ED">
            <w:pPr>
              <w:jc w:val="right"/>
            </w:pPr>
            <w:r>
              <w:rPr>
                <w:rFonts w:ascii="Consolas" w:eastAsia="Consolas" w:hAnsi="Consolas" w:cs="Consolas"/>
                <w:sz w:val="16"/>
              </w:rPr>
              <w:t xml:space="preserve">     30.1</w:t>
            </w:r>
          </w:p>
        </w:tc>
        <w:tc>
          <w:tcPr>
            <w:tcW w:w="1560" w:type="dxa"/>
          </w:tcPr>
          <w:p w14:paraId="5347E725" w14:textId="77777777" w:rsidR="003D27E1" w:rsidRDefault="003D27E1"/>
        </w:tc>
      </w:tr>
      <w:tr w:rsidR="003D27E1" w14:paraId="5347E72D" w14:textId="77777777">
        <w:tc>
          <w:tcPr>
            <w:tcW w:w="1560" w:type="dxa"/>
            <w:tcBorders>
              <w:right w:val="nil"/>
            </w:tcBorders>
          </w:tcPr>
          <w:p w14:paraId="5347E727" w14:textId="77777777" w:rsidR="003D27E1" w:rsidRDefault="003D27E1"/>
        </w:tc>
        <w:tc>
          <w:tcPr>
            <w:tcW w:w="1560" w:type="dxa"/>
            <w:tcBorders>
              <w:top w:val="single" w:sz="0" w:space="0" w:color="D3D3D3"/>
              <w:left w:val="nil"/>
              <w:bottom w:val="single" w:sz="0" w:space="0" w:color="D3D3D3"/>
            </w:tcBorders>
          </w:tcPr>
          <w:p w14:paraId="5347E728"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729"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E72A" w14:textId="77777777" w:rsidR="003D27E1" w:rsidRDefault="00B475ED">
            <w:pPr>
              <w:jc w:val="right"/>
            </w:pPr>
            <w:r>
              <w:rPr>
                <w:rFonts w:ascii="Consolas" w:eastAsia="Consolas" w:hAnsi="Consolas" w:cs="Consolas"/>
                <w:sz w:val="16"/>
              </w:rPr>
              <w:t xml:space="preserve">   468,673</w:t>
            </w:r>
          </w:p>
        </w:tc>
        <w:tc>
          <w:tcPr>
            <w:tcW w:w="1560" w:type="dxa"/>
            <w:tcBorders>
              <w:top w:val="single" w:sz="0" w:space="0" w:color="D3D3D3"/>
              <w:bottom w:val="single" w:sz="0" w:space="0" w:color="D3D3D3"/>
            </w:tcBorders>
          </w:tcPr>
          <w:p w14:paraId="5347E72B" w14:textId="77777777" w:rsidR="003D27E1" w:rsidRDefault="00B475ED">
            <w:pPr>
              <w:jc w:val="right"/>
            </w:pPr>
            <w:r>
              <w:rPr>
                <w:rFonts w:ascii="Consolas" w:eastAsia="Consolas" w:hAnsi="Consolas" w:cs="Consolas"/>
                <w:sz w:val="16"/>
              </w:rPr>
              <w:t xml:space="preserve">     15.2</w:t>
            </w:r>
          </w:p>
        </w:tc>
        <w:tc>
          <w:tcPr>
            <w:tcW w:w="1560" w:type="dxa"/>
          </w:tcPr>
          <w:p w14:paraId="5347E72C" w14:textId="77777777" w:rsidR="003D27E1" w:rsidRDefault="003D27E1"/>
        </w:tc>
      </w:tr>
      <w:tr w:rsidR="003D27E1" w14:paraId="5347E734" w14:textId="77777777">
        <w:tc>
          <w:tcPr>
            <w:tcW w:w="1560" w:type="dxa"/>
            <w:tcBorders>
              <w:right w:val="nil"/>
            </w:tcBorders>
          </w:tcPr>
          <w:p w14:paraId="5347E72E" w14:textId="77777777" w:rsidR="003D27E1" w:rsidRDefault="003D27E1"/>
        </w:tc>
        <w:tc>
          <w:tcPr>
            <w:tcW w:w="1560" w:type="dxa"/>
            <w:tcBorders>
              <w:top w:val="single" w:sz="0" w:space="0" w:color="D3D3D3"/>
              <w:left w:val="nil"/>
              <w:bottom w:val="single" w:sz="0" w:space="0" w:color="000000"/>
            </w:tcBorders>
          </w:tcPr>
          <w:p w14:paraId="5347E72F"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E730" w14:textId="77777777" w:rsidR="003D27E1" w:rsidRDefault="003D27E1"/>
        </w:tc>
        <w:tc>
          <w:tcPr>
            <w:tcW w:w="1560" w:type="dxa"/>
            <w:tcBorders>
              <w:top w:val="single" w:sz="0" w:space="0" w:color="D3D3D3"/>
              <w:bottom w:val="single" w:sz="0" w:space="0" w:color="000000"/>
            </w:tcBorders>
          </w:tcPr>
          <w:p w14:paraId="5347E731" w14:textId="77777777" w:rsidR="003D27E1" w:rsidRDefault="00B475ED">
            <w:pPr>
              <w:jc w:val="right"/>
            </w:pPr>
            <w:r>
              <w:rPr>
                <w:rFonts w:ascii="Consolas" w:eastAsia="Consolas" w:hAnsi="Consolas" w:cs="Consolas"/>
                <w:sz w:val="16"/>
              </w:rPr>
              <w:t xml:space="preserve">   1161961</w:t>
            </w:r>
          </w:p>
        </w:tc>
        <w:tc>
          <w:tcPr>
            <w:tcW w:w="1560" w:type="dxa"/>
            <w:tcBorders>
              <w:top w:val="single" w:sz="0" w:space="0" w:color="D3D3D3"/>
              <w:bottom w:val="single" w:sz="0" w:space="0" w:color="000000"/>
            </w:tcBorders>
          </w:tcPr>
          <w:p w14:paraId="5347E732" w14:textId="77777777" w:rsidR="003D27E1" w:rsidRDefault="00B475ED">
            <w:pPr>
              <w:jc w:val="right"/>
            </w:pPr>
            <w:r>
              <w:rPr>
                <w:rFonts w:ascii="Consolas" w:eastAsia="Consolas" w:hAnsi="Consolas" w:cs="Consolas"/>
                <w:sz w:val="16"/>
              </w:rPr>
              <w:t xml:space="preserve">     37.7</w:t>
            </w:r>
          </w:p>
        </w:tc>
        <w:tc>
          <w:tcPr>
            <w:tcW w:w="1560" w:type="dxa"/>
          </w:tcPr>
          <w:p w14:paraId="5347E733" w14:textId="77777777" w:rsidR="003D27E1" w:rsidRDefault="003D27E1"/>
        </w:tc>
      </w:tr>
      <w:tr w:rsidR="003D27E1" w14:paraId="5347E73B" w14:textId="77777777">
        <w:tc>
          <w:tcPr>
            <w:tcW w:w="1560" w:type="dxa"/>
          </w:tcPr>
          <w:p w14:paraId="5347E735" w14:textId="77777777" w:rsidR="003D27E1" w:rsidRDefault="003D27E1"/>
        </w:tc>
        <w:tc>
          <w:tcPr>
            <w:tcW w:w="1560" w:type="dxa"/>
            <w:tcBorders>
              <w:top w:val="single" w:sz="0" w:space="0" w:color="000000"/>
              <w:bottom w:val="single" w:sz="0" w:space="0" w:color="000000"/>
            </w:tcBorders>
          </w:tcPr>
          <w:p w14:paraId="5347E736" w14:textId="77777777" w:rsidR="003D27E1" w:rsidRDefault="003D27E1"/>
        </w:tc>
        <w:tc>
          <w:tcPr>
            <w:tcW w:w="1560" w:type="dxa"/>
            <w:tcBorders>
              <w:top w:val="single" w:sz="0" w:space="0" w:color="000000"/>
              <w:bottom w:val="single" w:sz="0" w:space="0" w:color="000000"/>
            </w:tcBorders>
          </w:tcPr>
          <w:p w14:paraId="5347E737"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E738"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E739" w14:textId="77777777" w:rsidR="003D27E1" w:rsidRDefault="003D27E1"/>
        </w:tc>
        <w:tc>
          <w:tcPr>
            <w:tcW w:w="1560" w:type="dxa"/>
          </w:tcPr>
          <w:p w14:paraId="5347E73A" w14:textId="77777777" w:rsidR="003D27E1" w:rsidRDefault="003D27E1"/>
        </w:tc>
      </w:tr>
    </w:tbl>
    <w:p w14:paraId="5347E73C"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745" w14:textId="77777777">
        <w:tc>
          <w:tcPr>
            <w:tcW w:w="1170" w:type="dxa"/>
            <w:tcBorders>
              <w:top w:val="single" w:sz="0" w:space="0" w:color="000000"/>
              <w:bottom w:val="single" w:sz="0" w:space="0" w:color="000000"/>
            </w:tcBorders>
          </w:tcPr>
          <w:p w14:paraId="5347E73D"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E73E"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E73F"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E740"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E741"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E742"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E743"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E744" w14:textId="77777777" w:rsidR="003D27E1" w:rsidRDefault="00B475ED">
            <w:pPr>
              <w:jc w:val="right"/>
            </w:pPr>
            <w:r>
              <w:rPr>
                <w:rFonts w:ascii="Consolas" w:eastAsia="Consolas" w:hAnsi="Consolas" w:cs="Consolas"/>
                <w:b/>
                <w:sz w:val="18"/>
              </w:rPr>
              <w:t>[8] NL</w:t>
            </w:r>
          </w:p>
        </w:tc>
      </w:tr>
      <w:tr w:rsidR="003D27E1" w14:paraId="5347E74E" w14:textId="77777777">
        <w:tc>
          <w:tcPr>
            <w:tcW w:w="1170" w:type="dxa"/>
            <w:tcBorders>
              <w:top w:val="single" w:sz="0" w:space="0" w:color="000000"/>
            </w:tcBorders>
          </w:tcPr>
          <w:p w14:paraId="5347E746"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E74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74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749"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74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74B" w14:textId="77777777" w:rsidR="003D27E1" w:rsidRDefault="00B475ED">
            <w:pPr>
              <w:jc w:val="right"/>
            </w:pPr>
            <w:r>
              <w:rPr>
                <w:rFonts w:ascii="Consolas" w:eastAsia="Consolas" w:hAnsi="Consolas" w:cs="Consolas"/>
                <w:sz w:val="16"/>
              </w:rPr>
              <w:t>519,728</w:t>
            </w:r>
          </w:p>
        </w:tc>
        <w:tc>
          <w:tcPr>
            <w:tcW w:w="1170" w:type="dxa"/>
            <w:tcBorders>
              <w:top w:val="single" w:sz="0" w:space="0" w:color="000000"/>
            </w:tcBorders>
          </w:tcPr>
          <w:p w14:paraId="5347E74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74D" w14:textId="77777777" w:rsidR="003D27E1" w:rsidRDefault="00B475ED">
            <w:pPr>
              <w:jc w:val="right"/>
            </w:pPr>
            <w:r>
              <w:rPr>
                <w:rFonts w:ascii="Consolas" w:eastAsia="Consolas" w:hAnsi="Consolas" w:cs="Consolas"/>
                <w:sz w:val="16"/>
              </w:rPr>
              <w:t>0</w:t>
            </w:r>
          </w:p>
        </w:tc>
      </w:tr>
      <w:tr w:rsidR="003D27E1" w14:paraId="5347E757" w14:textId="77777777">
        <w:tc>
          <w:tcPr>
            <w:tcW w:w="1170" w:type="dxa"/>
          </w:tcPr>
          <w:p w14:paraId="5347E74F" w14:textId="77777777" w:rsidR="003D27E1" w:rsidRDefault="00B475ED">
            <w:pPr>
              <w:jc w:val="right"/>
            </w:pPr>
            <w:r>
              <w:rPr>
                <w:rFonts w:ascii="Consolas" w:eastAsia="Consolas" w:hAnsi="Consolas" w:cs="Consolas"/>
                <w:sz w:val="16"/>
              </w:rPr>
              <w:t>-4</w:t>
            </w:r>
          </w:p>
        </w:tc>
        <w:tc>
          <w:tcPr>
            <w:tcW w:w="1170" w:type="dxa"/>
          </w:tcPr>
          <w:p w14:paraId="5347E750" w14:textId="77777777" w:rsidR="003D27E1" w:rsidRDefault="00B475ED">
            <w:pPr>
              <w:jc w:val="right"/>
            </w:pPr>
            <w:r>
              <w:rPr>
                <w:rFonts w:ascii="Consolas" w:eastAsia="Consolas" w:hAnsi="Consolas" w:cs="Consolas"/>
                <w:sz w:val="16"/>
              </w:rPr>
              <w:t>0</w:t>
            </w:r>
          </w:p>
        </w:tc>
        <w:tc>
          <w:tcPr>
            <w:tcW w:w="1170" w:type="dxa"/>
          </w:tcPr>
          <w:p w14:paraId="5347E751" w14:textId="77777777" w:rsidR="003D27E1" w:rsidRDefault="00B475ED">
            <w:pPr>
              <w:jc w:val="right"/>
            </w:pPr>
            <w:r>
              <w:rPr>
                <w:rFonts w:ascii="Consolas" w:eastAsia="Consolas" w:hAnsi="Consolas" w:cs="Consolas"/>
                <w:sz w:val="16"/>
              </w:rPr>
              <w:t>0</w:t>
            </w:r>
          </w:p>
        </w:tc>
        <w:tc>
          <w:tcPr>
            <w:tcW w:w="1170" w:type="dxa"/>
          </w:tcPr>
          <w:p w14:paraId="5347E752" w14:textId="77777777" w:rsidR="003D27E1" w:rsidRDefault="00B475ED">
            <w:pPr>
              <w:jc w:val="right"/>
            </w:pPr>
            <w:r>
              <w:rPr>
                <w:rFonts w:ascii="Consolas" w:eastAsia="Consolas" w:hAnsi="Consolas" w:cs="Consolas"/>
                <w:sz w:val="16"/>
              </w:rPr>
              <w:t>0</w:t>
            </w:r>
          </w:p>
        </w:tc>
        <w:tc>
          <w:tcPr>
            <w:tcW w:w="1170" w:type="dxa"/>
          </w:tcPr>
          <w:p w14:paraId="5347E753" w14:textId="77777777" w:rsidR="003D27E1" w:rsidRDefault="00B475ED">
            <w:pPr>
              <w:jc w:val="right"/>
            </w:pPr>
            <w:r>
              <w:rPr>
                <w:rFonts w:ascii="Consolas" w:eastAsia="Consolas" w:hAnsi="Consolas" w:cs="Consolas"/>
                <w:sz w:val="16"/>
              </w:rPr>
              <w:t>0</w:t>
            </w:r>
          </w:p>
        </w:tc>
        <w:tc>
          <w:tcPr>
            <w:tcW w:w="1170" w:type="dxa"/>
          </w:tcPr>
          <w:p w14:paraId="5347E754" w14:textId="77777777" w:rsidR="003D27E1" w:rsidRDefault="00B475ED">
            <w:pPr>
              <w:jc w:val="right"/>
            </w:pPr>
            <w:r>
              <w:rPr>
                <w:rFonts w:ascii="Consolas" w:eastAsia="Consolas" w:hAnsi="Consolas" w:cs="Consolas"/>
                <w:sz w:val="16"/>
              </w:rPr>
              <w:t>1</w:t>
            </w:r>
          </w:p>
        </w:tc>
        <w:tc>
          <w:tcPr>
            <w:tcW w:w="1170" w:type="dxa"/>
          </w:tcPr>
          <w:p w14:paraId="5347E755" w14:textId="77777777" w:rsidR="003D27E1" w:rsidRDefault="00B475ED">
            <w:pPr>
              <w:jc w:val="right"/>
            </w:pPr>
            <w:r>
              <w:rPr>
                <w:rFonts w:ascii="Consolas" w:eastAsia="Consolas" w:hAnsi="Consolas" w:cs="Consolas"/>
                <w:sz w:val="16"/>
              </w:rPr>
              <w:t>0</w:t>
            </w:r>
          </w:p>
        </w:tc>
        <w:tc>
          <w:tcPr>
            <w:tcW w:w="1170" w:type="dxa"/>
          </w:tcPr>
          <w:p w14:paraId="5347E756" w14:textId="77777777" w:rsidR="003D27E1" w:rsidRDefault="00B475ED">
            <w:pPr>
              <w:jc w:val="right"/>
            </w:pPr>
            <w:r>
              <w:rPr>
                <w:rFonts w:ascii="Consolas" w:eastAsia="Consolas" w:hAnsi="Consolas" w:cs="Consolas"/>
                <w:sz w:val="16"/>
              </w:rPr>
              <w:t>0</w:t>
            </w:r>
          </w:p>
        </w:tc>
      </w:tr>
      <w:tr w:rsidR="003D27E1" w14:paraId="5347E760" w14:textId="77777777">
        <w:tc>
          <w:tcPr>
            <w:tcW w:w="1170" w:type="dxa"/>
          </w:tcPr>
          <w:p w14:paraId="5347E758" w14:textId="77777777" w:rsidR="003D27E1" w:rsidRDefault="00B475ED">
            <w:pPr>
              <w:jc w:val="right"/>
            </w:pPr>
            <w:r>
              <w:rPr>
                <w:rFonts w:ascii="Consolas" w:eastAsia="Consolas" w:hAnsi="Consolas" w:cs="Consolas"/>
                <w:sz w:val="16"/>
              </w:rPr>
              <w:t>-3</w:t>
            </w:r>
          </w:p>
        </w:tc>
        <w:tc>
          <w:tcPr>
            <w:tcW w:w="1170" w:type="dxa"/>
          </w:tcPr>
          <w:p w14:paraId="5347E759" w14:textId="77777777" w:rsidR="003D27E1" w:rsidRDefault="00B475ED">
            <w:pPr>
              <w:jc w:val="right"/>
            </w:pPr>
            <w:r>
              <w:rPr>
                <w:rFonts w:ascii="Consolas" w:eastAsia="Consolas" w:hAnsi="Consolas" w:cs="Consolas"/>
                <w:sz w:val="16"/>
              </w:rPr>
              <w:t>0</w:t>
            </w:r>
          </w:p>
        </w:tc>
        <w:tc>
          <w:tcPr>
            <w:tcW w:w="1170" w:type="dxa"/>
          </w:tcPr>
          <w:p w14:paraId="5347E75A" w14:textId="77777777" w:rsidR="003D27E1" w:rsidRDefault="00B475ED">
            <w:pPr>
              <w:jc w:val="right"/>
            </w:pPr>
            <w:r>
              <w:rPr>
                <w:rFonts w:ascii="Consolas" w:eastAsia="Consolas" w:hAnsi="Consolas" w:cs="Consolas"/>
                <w:sz w:val="16"/>
              </w:rPr>
              <w:t>0</w:t>
            </w:r>
          </w:p>
        </w:tc>
        <w:tc>
          <w:tcPr>
            <w:tcW w:w="1170" w:type="dxa"/>
          </w:tcPr>
          <w:p w14:paraId="5347E75B" w14:textId="77777777" w:rsidR="003D27E1" w:rsidRDefault="00B475ED">
            <w:pPr>
              <w:jc w:val="right"/>
            </w:pPr>
            <w:r>
              <w:rPr>
                <w:rFonts w:ascii="Consolas" w:eastAsia="Consolas" w:hAnsi="Consolas" w:cs="Consolas"/>
                <w:sz w:val="16"/>
              </w:rPr>
              <w:t>0</w:t>
            </w:r>
          </w:p>
        </w:tc>
        <w:tc>
          <w:tcPr>
            <w:tcW w:w="1170" w:type="dxa"/>
          </w:tcPr>
          <w:p w14:paraId="5347E75C" w14:textId="77777777" w:rsidR="003D27E1" w:rsidRDefault="00B475ED">
            <w:pPr>
              <w:jc w:val="right"/>
            </w:pPr>
            <w:r>
              <w:rPr>
                <w:rFonts w:ascii="Consolas" w:eastAsia="Consolas" w:hAnsi="Consolas" w:cs="Consolas"/>
                <w:sz w:val="16"/>
              </w:rPr>
              <w:t>38</w:t>
            </w:r>
          </w:p>
        </w:tc>
        <w:tc>
          <w:tcPr>
            <w:tcW w:w="1170" w:type="dxa"/>
          </w:tcPr>
          <w:p w14:paraId="5347E75D" w14:textId="77777777" w:rsidR="003D27E1" w:rsidRDefault="00B475ED">
            <w:pPr>
              <w:jc w:val="right"/>
            </w:pPr>
            <w:r>
              <w:rPr>
                <w:rFonts w:ascii="Consolas" w:eastAsia="Consolas" w:hAnsi="Consolas" w:cs="Consolas"/>
                <w:sz w:val="16"/>
              </w:rPr>
              <w:t>0</w:t>
            </w:r>
          </w:p>
        </w:tc>
        <w:tc>
          <w:tcPr>
            <w:tcW w:w="1170" w:type="dxa"/>
          </w:tcPr>
          <w:p w14:paraId="5347E75E" w14:textId="77777777" w:rsidR="003D27E1" w:rsidRDefault="00B475ED">
            <w:pPr>
              <w:jc w:val="right"/>
            </w:pPr>
            <w:r>
              <w:rPr>
                <w:rFonts w:ascii="Consolas" w:eastAsia="Consolas" w:hAnsi="Consolas" w:cs="Consolas"/>
                <w:sz w:val="16"/>
              </w:rPr>
              <w:t>1</w:t>
            </w:r>
          </w:p>
        </w:tc>
        <w:tc>
          <w:tcPr>
            <w:tcW w:w="1170" w:type="dxa"/>
          </w:tcPr>
          <w:p w14:paraId="5347E75F" w14:textId="77777777" w:rsidR="003D27E1" w:rsidRDefault="00B475ED">
            <w:pPr>
              <w:jc w:val="right"/>
            </w:pPr>
            <w:r>
              <w:rPr>
                <w:rFonts w:ascii="Consolas" w:eastAsia="Consolas" w:hAnsi="Consolas" w:cs="Consolas"/>
                <w:sz w:val="16"/>
              </w:rPr>
              <w:t>0</w:t>
            </w:r>
          </w:p>
        </w:tc>
      </w:tr>
      <w:tr w:rsidR="003D27E1" w14:paraId="5347E769" w14:textId="77777777">
        <w:tc>
          <w:tcPr>
            <w:tcW w:w="1170" w:type="dxa"/>
          </w:tcPr>
          <w:p w14:paraId="5347E761" w14:textId="77777777" w:rsidR="003D27E1" w:rsidRDefault="00B475ED">
            <w:pPr>
              <w:jc w:val="right"/>
            </w:pPr>
            <w:r>
              <w:rPr>
                <w:rFonts w:ascii="Consolas" w:eastAsia="Consolas" w:hAnsi="Consolas" w:cs="Consolas"/>
                <w:sz w:val="16"/>
              </w:rPr>
              <w:t>-2</w:t>
            </w:r>
          </w:p>
        </w:tc>
        <w:tc>
          <w:tcPr>
            <w:tcW w:w="1170" w:type="dxa"/>
          </w:tcPr>
          <w:p w14:paraId="5347E762" w14:textId="77777777" w:rsidR="003D27E1" w:rsidRDefault="00B475ED">
            <w:pPr>
              <w:jc w:val="right"/>
            </w:pPr>
            <w:r>
              <w:rPr>
                <w:rFonts w:ascii="Consolas" w:eastAsia="Consolas" w:hAnsi="Consolas" w:cs="Consolas"/>
                <w:sz w:val="16"/>
              </w:rPr>
              <w:t>0</w:t>
            </w:r>
          </w:p>
        </w:tc>
        <w:tc>
          <w:tcPr>
            <w:tcW w:w="1170" w:type="dxa"/>
          </w:tcPr>
          <w:p w14:paraId="5347E763" w14:textId="77777777" w:rsidR="003D27E1" w:rsidRDefault="00B475ED">
            <w:pPr>
              <w:jc w:val="right"/>
            </w:pPr>
            <w:r>
              <w:rPr>
                <w:rFonts w:ascii="Consolas" w:eastAsia="Consolas" w:hAnsi="Consolas" w:cs="Consolas"/>
                <w:sz w:val="16"/>
              </w:rPr>
              <w:t>0</w:t>
            </w:r>
          </w:p>
        </w:tc>
        <w:tc>
          <w:tcPr>
            <w:tcW w:w="1170" w:type="dxa"/>
          </w:tcPr>
          <w:p w14:paraId="5347E764" w14:textId="77777777" w:rsidR="003D27E1" w:rsidRDefault="00B475ED">
            <w:pPr>
              <w:jc w:val="right"/>
            </w:pPr>
            <w:r>
              <w:rPr>
                <w:rFonts w:ascii="Consolas" w:eastAsia="Consolas" w:hAnsi="Consolas" w:cs="Consolas"/>
                <w:sz w:val="16"/>
              </w:rPr>
              <w:t>0</w:t>
            </w:r>
          </w:p>
        </w:tc>
        <w:tc>
          <w:tcPr>
            <w:tcW w:w="1170" w:type="dxa"/>
          </w:tcPr>
          <w:p w14:paraId="5347E765" w14:textId="77777777" w:rsidR="003D27E1" w:rsidRDefault="00B475ED">
            <w:pPr>
              <w:jc w:val="right"/>
            </w:pPr>
            <w:r>
              <w:rPr>
                <w:rFonts w:ascii="Consolas" w:eastAsia="Consolas" w:hAnsi="Consolas" w:cs="Consolas"/>
                <w:sz w:val="16"/>
              </w:rPr>
              <w:t>259</w:t>
            </w:r>
          </w:p>
        </w:tc>
        <w:tc>
          <w:tcPr>
            <w:tcW w:w="1170" w:type="dxa"/>
          </w:tcPr>
          <w:p w14:paraId="5347E766" w14:textId="77777777" w:rsidR="003D27E1" w:rsidRDefault="00B475ED">
            <w:pPr>
              <w:jc w:val="right"/>
            </w:pPr>
            <w:r>
              <w:rPr>
                <w:rFonts w:ascii="Consolas" w:eastAsia="Consolas" w:hAnsi="Consolas" w:cs="Consolas"/>
                <w:sz w:val="16"/>
              </w:rPr>
              <w:t>3,213</w:t>
            </w:r>
          </w:p>
        </w:tc>
        <w:tc>
          <w:tcPr>
            <w:tcW w:w="1170" w:type="dxa"/>
          </w:tcPr>
          <w:p w14:paraId="5347E767" w14:textId="77777777" w:rsidR="003D27E1" w:rsidRDefault="00B475ED">
            <w:pPr>
              <w:jc w:val="right"/>
            </w:pPr>
            <w:r>
              <w:rPr>
                <w:rFonts w:ascii="Consolas" w:eastAsia="Consolas" w:hAnsi="Consolas" w:cs="Consolas"/>
                <w:sz w:val="16"/>
              </w:rPr>
              <w:t>0</w:t>
            </w:r>
          </w:p>
        </w:tc>
        <w:tc>
          <w:tcPr>
            <w:tcW w:w="1170" w:type="dxa"/>
          </w:tcPr>
          <w:p w14:paraId="5347E768" w14:textId="77777777" w:rsidR="003D27E1" w:rsidRDefault="00B475ED">
            <w:pPr>
              <w:jc w:val="right"/>
            </w:pPr>
            <w:r>
              <w:rPr>
                <w:rFonts w:ascii="Consolas" w:eastAsia="Consolas" w:hAnsi="Consolas" w:cs="Consolas"/>
                <w:sz w:val="16"/>
              </w:rPr>
              <w:t>0</w:t>
            </w:r>
          </w:p>
        </w:tc>
      </w:tr>
      <w:tr w:rsidR="003D27E1" w14:paraId="5347E772" w14:textId="77777777">
        <w:tc>
          <w:tcPr>
            <w:tcW w:w="1170" w:type="dxa"/>
          </w:tcPr>
          <w:p w14:paraId="5347E76A" w14:textId="77777777" w:rsidR="003D27E1" w:rsidRDefault="00B475ED">
            <w:pPr>
              <w:jc w:val="right"/>
            </w:pPr>
            <w:r>
              <w:rPr>
                <w:rFonts w:ascii="Consolas" w:eastAsia="Consolas" w:hAnsi="Consolas" w:cs="Consolas"/>
                <w:sz w:val="16"/>
              </w:rPr>
              <w:t>-1</w:t>
            </w:r>
          </w:p>
        </w:tc>
        <w:tc>
          <w:tcPr>
            <w:tcW w:w="1170" w:type="dxa"/>
          </w:tcPr>
          <w:p w14:paraId="5347E76B" w14:textId="77777777" w:rsidR="003D27E1" w:rsidRDefault="00B475ED">
            <w:pPr>
              <w:jc w:val="right"/>
            </w:pPr>
            <w:r>
              <w:rPr>
                <w:rFonts w:ascii="Consolas" w:eastAsia="Consolas" w:hAnsi="Consolas" w:cs="Consolas"/>
                <w:sz w:val="16"/>
              </w:rPr>
              <w:t>0</w:t>
            </w:r>
          </w:p>
        </w:tc>
        <w:tc>
          <w:tcPr>
            <w:tcW w:w="1170" w:type="dxa"/>
          </w:tcPr>
          <w:p w14:paraId="5347E76C" w14:textId="77777777" w:rsidR="003D27E1" w:rsidRDefault="00B475ED">
            <w:pPr>
              <w:jc w:val="right"/>
            </w:pPr>
            <w:r>
              <w:rPr>
                <w:rFonts w:ascii="Consolas" w:eastAsia="Consolas" w:hAnsi="Consolas" w:cs="Consolas"/>
                <w:sz w:val="16"/>
              </w:rPr>
              <w:t>0</w:t>
            </w:r>
          </w:p>
        </w:tc>
        <w:tc>
          <w:tcPr>
            <w:tcW w:w="1170" w:type="dxa"/>
          </w:tcPr>
          <w:p w14:paraId="5347E76D" w14:textId="77777777" w:rsidR="003D27E1" w:rsidRDefault="00B475ED">
            <w:pPr>
              <w:jc w:val="right"/>
            </w:pPr>
            <w:r>
              <w:rPr>
                <w:rFonts w:ascii="Consolas" w:eastAsia="Consolas" w:hAnsi="Consolas" w:cs="Consolas"/>
                <w:sz w:val="16"/>
              </w:rPr>
              <w:t>0</w:t>
            </w:r>
          </w:p>
        </w:tc>
        <w:tc>
          <w:tcPr>
            <w:tcW w:w="1170" w:type="dxa"/>
          </w:tcPr>
          <w:p w14:paraId="5347E76E" w14:textId="77777777" w:rsidR="003D27E1" w:rsidRDefault="00B475ED">
            <w:pPr>
              <w:jc w:val="right"/>
            </w:pPr>
            <w:r>
              <w:rPr>
                <w:rFonts w:ascii="Consolas" w:eastAsia="Consolas" w:hAnsi="Consolas" w:cs="Consolas"/>
                <w:sz w:val="16"/>
              </w:rPr>
              <w:t>482</w:t>
            </w:r>
          </w:p>
        </w:tc>
        <w:tc>
          <w:tcPr>
            <w:tcW w:w="1170" w:type="dxa"/>
          </w:tcPr>
          <w:p w14:paraId="5347E76F" w14:textId="77777777" w:rsidR="003D27E1" w:rsidRDefault="00B475ED">
            <w:pPr>
              <w:jc w:val="right"/>
            </w:pPr>
            <w:r>
              <w:rPr>
                <w:rFonts w:ascii="Consolas" w:eastAsia="Consolas" w:hAnsi="Consolas" w:cs="Consolas"/>
                <w:sz w:val="16"/>
              </w:rPr>
              <w:t>0</w:t>
            </w:r>
          </w:p>
        </w:tc>
        <w:tc>
          <w:tcPr>
            <w:tcW w:w="1170" w:type="dxa"/>
          </w:tcPr>
          <w:p w14:paraId="5347E770" w14:textId="77777777" w:rsidR="003D27E1" w:rsidRDefault="00B475ED">
            <w:pPr>
              <w:jc w:val="right"/>
            </w:pPr>
            <w:r>
              <w:rPr>
                <w:rFonts w:ascii="Consolas" w:eastAsia="Consolas" w:hAnsi="Consolas" w:cs="Consolas"/>
                <w:sz w:val="16"/>
              </w:rPr>
              <w:t>1,256</w:t>
            </w:r>
          </w:p>
        </w:tc>
        <w:tc>
          <w:tcPr>
            <w:tcW w:w="1170" w:type="dxa"/>
          </w:tcPr>
          <w:p w14:paraId="5347E771" w14:textId="77777777" w:rsidR="003D27E1" w:rsidRDefault="00B475ED">
            <w:pPr>
              <w:jc w:val="right"/>
            </w:pPr>
            <w:r>
              <w:rPr>
                <w:rFonts w:ascii="Consolas" w:eastAsia="Consolas" w:hAnsi="Consolas" w:cs="Consolas"/>
                <w:sz w:val="16"/>
              </w:rPr>
              <w:t>0</w:t>
            </w:r>
          </w:p>
        </w:tc>
      </w:tr>
      <w:tr w:rsidR="003D27E1" w14:paraId="5347E77B" w14:textId="77777777">
        <w:tc>
          <w:tcPr>
            <w:tcW w:w="1170" w:type="dxa"/>
          </w:tcPr>
          <w:p w14:paraId="5347E773" w14:textId="77777777" w:rsidR="003D27E1" w:rsidRDefault="00B475ED">
            <w:pPr>
              <w:jc w:val="right"/>
            </w:pPr>
            <w:r>
              <w:rPr>
                <w:rFonts w:ascii="Consolas" w:eastAsia="Consolas" w:hAnsi="Consolas" w:cs="Consolas"/>
                <w:sz w:val="16"/>
              </w:rPr>
              <w:t>0</w:t>
            </w:r>
          </w:p>
        </w:tc>
        <w:tc>
          <w:tcPr>
            <w:tcW w:w="1170" w:type="dxa"/>
          </w:tcPr>
          <w:p w14:paraId="5347E774" w14:textId="77777777" w:rsidR="003D27E1" w:rsidRDefault="00B475ED">
            <w:pPr>
              <w:jc w:val="right"/>
            </w:pPr>
            <w:r>
              <w:rPr>
                <w:rFonts w:ascii="Consolas" w:eastAsia="Consolas" w:hAnsi="Consolas" w:cs="Consolas"/>
                <w:sz w:val="16"/>
              </w:rPr>
              <w:t>213,761</w:t>
            </w:r>
          </w:p>
        </w:tc>
        <w:tc>
          <w:tcPr>
            <w:tcW w:w="1170" w:type="dxa"/>
          </w:tcPr>
          <w:p w14:paraId="5347E775" w14:textId="77777777" w:rsidR="003D27E1" w:rsidRDefault="00B475ED">
            <w:pPr>
              <w:jc w:val="right"/>
            </w:pPr>
            <w:r>
              <w:rPr>
                <w:rFonts w:ascii="Consolas" w:eastAsia="Consolas" w:hAnsi="Consolas" w:cs="Consolas"/>
                <w:sz w:val="16"/>
              </w:rPr>
              <w:t>0</w:t>
            </w:r>
          </w:p>
        </w:tc>
        <w:tc>
          <w:tcPr>
            <w:tcW w:w="1170" w:type="dxa"/>
          </w:tcPr>
          <w:p w14:paraId="5347E776" w14:textId="77777777" w:rsidR="003D27E1" w:rsidRDefault="00B475ED">
            <w:pPr>
              <w:jc w:val="right"/>
            </w:pPr>
            <w:r>
              <w:rPr>
                <w:rFonts w:ascii="Consolas" w:eastAsia="Consolas" w:hAnsi="Consolas" w:cs="Consolas"/>
                <w:sz w:val="16"/>
              </w:rPr>
              <w:t>0</w:t>
            </w:r>
          </w:p>
        </w:tc>
        <w:tc>
          <w:tcPr>
            <w:tcW w:w="1170" w:type="dxa"/>
          </w:tcPr>
          <w:p w14:paraId="5347E777" w14:textId="77777777" w:rsidR="003D27E1" w:rsidRDefault="00B475ED">
            <w:pPr>
              <w:jc w:val="right"/>
            </w:pPr>
            <w:r>
              <w:rPr>
                <w:rFonts w:ascii="Consolas" w:eastAsia="Consolas" w:hAnsi="Consolas" w:cs="Consolas"/>
                <w:sz w:val="16"/>
              </w:rPr>
              <w:t>109,675</w:t>
            </w:r>
          </w:p>
        </w:tc>
        <w:tc>
          <w:tcPr>
            <w:tcW w:w="1170" w:type="dxa"/>
          </w:tcPr>
          <w:p w14:paraId="5347E778" w14:textId="77777777" w:rsidR="003D27E1" w:rsidRDefault="00B475ED">
            <w:pPr>
              <w:jc w:val="right"/>
            </w:pPr>
            <w:r>
              <w:rPr>
                <w:rFonts w:ascii="Consolas" w:eastAsia="Consolas" w:hAnsi="Consolas" w:cs="Consolas"/>
                <w:sz w:val="16"/>
              </w:rPr>
              <w:t>183,930</w:t>
            </w:r>
          </w:p>
        </w:tc>
        <w:tc>
          <w:tcPr>
            <w:tcW w:w="1170" w:type="dxa"/>
          </w:tcPr>
          <w:p w14:paraId="5347E779" w14:textId="77777777" w:rsidR="003D27E1" w:rsidRDefault="00B475ED">
            <w:pPr>
              <w:jc w:val="right"/>
            </w:pPr>
            <w:r>
              <w:rPr>
                <w:rFonts w:ascii="Consolas" w:eastAsia="Consolas" w:hAnsi="Consolas" w:cs="Consolas"/>
                <w:sz w:val="16"/>
              </w:rPr>
              <w:t>356,666</w:t>
            </w:r>
          </w:p>
        </w:tc>
        <w:tc>
          <w:tcPr>
            <w:tcW w:w="1170" w:type="dxa"/>
          </w:tcPr>
          <w:p w14:paraId="5347E77A" w14:textId="77777777" w:rsidR="003D27E1" w:rsidRDefault="00B475ED">
            <w:pPr>
              <w:jc w:val="right"/>
            </w:pPr>
            <w:r>
              <w:rPr>
                <w:rFonts w:ascii="Consolas" w:eastAsia="Consolas" w:hAnsi="Consolas" w:cs="Consolas"/>
                <w:sz w:val="16"/>
              </w:rPr>
              <w:t>64,686</w:t>
            </w:r>
          </w:p>
        </w:tc>
      </w:tr>
      <w:tr w:rsidR="003D27E1" w14:paraId="5347E784" w14:textId="77777777">
        <w:tc>
          <w:tcPr>
            <w:tcW w:w="1170" w:type="dxa"/>
          </w:tcPr>
          <w:p w14:paraId="5347E77C" w14:textId="77777777" w:rsidR="003D27E1" w:rsidRDefault="00B475ED">
            <w:pPr>
              <w:jc w:val="right"/>
            </w:pPr>
            <w:r>
              <w:rPr>
                <w:rFonts w:ascii="Consolas" w:eastAsia="Consolas" w:hAnsi="Consolas" w:cs="Consolas"/>
                <w:sz w:val="16"/>
              </w:rPr>
              <w:t>1</w:t>
            </w:r>
          </w:p>
        </w:tc>
        <w:tc>
          <w:tcPr>
            <w:tcW w:w="1170" w:type="dxa"/>
          </w:tcPr>
          <w:p w14:paraId="5347E77D" w14:textId="77777777" w:rsidR="003D27E1" w:rsidRDefault="00B475ED">
            <w:pPr>
              <w:jc w:val="right"/>
            </w:pPr>
            <w:r>
              <w:rPr>
                <w:rFonts w:ascii="Consolas" w:eastAsia="Consolas" w:hAnsi="Consolas" w:cs="Consolas"/>
                <w:sz w:val="16"/>
              </w:rPr>
              <w:t>76,855</w:t>
            </w:r>
          </w:p>
        </w:tc>
        <w:tc>
          <w:tcPr>
            <w:tcW w:w="1170" w:type="dxa"/>
          </w:tcPr>
          <w:p w14:paraId="5347E77E" w14:textId="77777777" w:rsidR="003D27E1" w:rsidRDefault="00B475ED">
            <w:pPr>
              <w:jc w:val="right"/>
            </w:pPr>
            <w:r>
              <w:rPr>
                <w:rFonts w:ascii="Consolas" w:eastAsia="Consolas" w:hAnsi="Consolas" w:cs="Consolas"/>
                <w:sz w:val="16"/>
              </w:rPr>
              <w:t>0</w:t>
            </w:r>
          </w:p>
        </w:tc>
        <w:tc>
          <w:tcPr>
            <w:tcW w:w="1170" w:type="dxa"/>
          </w:tcPr>
          <w:p w14:paraId="5347E77F" w14:textId="77777777" w:rsidR="003D27E1" w:rsidRDefault="00B475ED">
            <w:pPr>
              <w:jc w:val="right"/>
            </w:pPr>
            <w:r>
              <w:rPr>
                <w:rFonts w:ascii="Consolas" w:eastAsia="Consolas" w:hAnsi="Consolas" w:cs="Consolas"/>
                <w:sz w:val="16"/>
              </w:rPr>
              <w:t>0</w:t>
            </w:r>
          </w:p>
        </w:tc>
        <w:tc>
          <w:tcPr>
            <w:tcW w:w="1170" w:type="dxa"/>
          </w:tcPr>
          <w:p w14:paraId="5347E780" w14:textId="77777777" w:rsidR="003D27E1" w:rsidRDefault="00B475ED">
            <w:pPr>
              <w:jc w:val="right"/>
            </w:pPr>
            <w:r>
              <w:rPr>
                <w:rFonts w:ascii="Consolas" w:eastAsia="Consolas" w:hAnsi="Consolas" w:cs="Consolas"/>
                <w:sz w:val="16"/>
              </w:rPr>
              <w:t>63,172</w:t>
            </w:r>
          </w:p>
        </w:tc>
        <w:tc>
          <w:tcPr>
            <w:tcW w:w="1170" w:type="dxa"/>
          </w:tcPr>
          <w:p w14:paraId="5347E781" w14:textId="77777777" w:rsidR="003D27E1" w:rsidRDefault="00B475ED">
            <w:pPr>
              <w:jc w:val="right"/>
            </w:pPr>
            <w:r>
              <w:rPr>
                <w:rFonts w:ascii="Consolas" w:eastAsia="Consolas" w:hAnsi="Consolas" w:cs="Consolas"/>
                <w:sz w:val="16"/>
              </w:rPr>
              <w:t>105,263</w:t>
            </w:r>
          </w:p>
        </w:tc>
        <w:tc>
          <w:tcPr>
            <w:tcW w:w="1170" w:type="dxa"/>
          </w:tcPr>
          <w:p w14:paraId="5347E782" w14:textId="77777777" w:rsidR="003D27E1" w:rsidRDefault="00B475ED">
            <w:pPr>
              <w:jc w:val="right"/>
            </w:pPr>
            <w:r>
              <w:rPr>
                <w:rFonts w:ascii="Consolas" w:eastAsia="Consolas" w:hAnsi="Consolas" w:cs="Consolas"/>
                <w:sz w:val="16"/>
              </w:rPr>
              <w:t>193,438</w:t>
            </w:r>
          </w:p>
        </w:tc>
        <w:tc>
          <w:tcPr>
            <w:tcW w:w="1170" w:type="dxa"/>
          </w:tcPr>
          <w:p w14:paraId="5347E783" w14:textId="77777777" w:rsidR="003D27E1" w:rsidRDefault="00B475ED">
            <w:pPr>
              <w:jc w:val="right"/>
            </w:pPr>
            <w:r>
              <w:rPr>
                <w:rFonts w:ascii="Consolas" w:eastAsia="Consolas" w:hAnsi="Consolas" w:cs="Consolas"/>
                <w:sz w:val="16"/>
              </w:rPr>
              <w:t>29,945</w:t>
            </w:r>
          </w:p>
        </w:tc>
      </w:tr>
      <w:tr w:rsidR="003D27E1" w14:paraId="5347E78D" w14:textId="77777777">
        <w:tc>
          <w:tcPr>
            <w:tcW w:w="1170" w:type="dxa"/>
            <w:tcBorders>
              <w:bottom w:val="single" w:sz="0" w:space="0" w:color="000000"/>
            </w:tcBorders>
          </w:tcPr>
          <w:p w14:paraId="5347E78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786"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787"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E788"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E789" w14:textId="77777777" w:rsidR="003D27E1" w:rsidRDefault="00B475ED">
            <w:pPr>
              <w:jc w:val="right"/>
            </w:pPr>
            <w:r>
              <w:rPr>
                <w:rFonts w:ascii="Consolas" w:eastAsia="Consolas" w:hAnsi="Consolas" w:cs="Consolas"/>
                <w:sz w:val="16"/>
              </w:rPr>
              <w:t>30,288</w:t>
            </w:r>
          </w:p>
        </w:tc>
        <w:tc>
          <w:tcPr>
            <w:tcW w:w="1170" w:type="dxa"/>
            <w:tcBorders>
              <w:bottom w:val="single" w:sz="0" w:space="0" w:color="000000"/>
            </w:tcBorders>
          </w:tcPr>
          <w:p w14:paraId="5347E78A"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78B" w14:textId="77777777" w:rsidR="003D27E1" w:rsidRDefault="00B475ED">
            <w:pPr>
              <w:jc w:val="right"/>
            </w:pPr>
            <w:r>
              <w:rPr>
                <w:rFonts w:ascii="Consolas" w:eastAsia="Consolas" w:hAnsi="Consolas" w:cs="Consolas"/>
                <w:sz w:val="16"/>
              </w:rPr>
              <w:t>231,525</w:t>
            </w:r>
          </w:p>
        </w:tc>
        <w:tc>
          <w:tcPr>
            <w:tcW w:w="1170" w:type="dxa"/>
            <w:tcBorders>
              <w:bottom w:val="single" w:sz="0" w:space="0" w:color="000000"/>
            </w:tcBorders>
          </w:tcPr>
          <w:p w14:paraId="5347E78C" w14:textId="77777777" w:rsidR="003D27E1" w:rsidRDefault="00B475ED">
            <w:pPr>
              <w:jc w:val="right"/>
            </w:pPr>
            <w:r>
              <w:rPr>
                <w:rFonts w:ascii="Consolas" w:eastAsia="Consolas" w:hAnsi="Consolas" w:cs="Consolas"/>
                <w:sz w:val="16"/>
              </w:rPr>
              <w:t>21,724</w:t>
            </w:r>
          </w:p>
        </w:tc>
      </w:tr>
      <w:tr w:rsidR="003D27E1" w14:paraId="5347E796" w14:textId="77777777">
        <w:tc>
          <w:tcPr>
            <w:tcW w:w="0" w:type="auto"/>
            <w:tcBorders>
              <w:top w:val="single" w:sz="0" w:space="0" w:color="000000"/>
              <w:bottom w:val="single" w:sz="0" w:space="0" w:color="000000"/>
            </w:tcBorders>
          </w:tcPr>
          <w:p w14:paraId="5347E78E"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E78F"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E790"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E791"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E792"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E793"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E794"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E795" w14:textId="77777777" w:rsidR="003D27E1" w:rsidRDefault="00B475ED">
            <w:pPr>
              <w:jc w:val="right"/>
            </w:pPr>
            <w:r>
              <w:rPr>
                <w:rFonts w:ascii="Consolas" w:eastAsia="Consolas" w:hAnsi="Consolas" w:cs="Consolas"/>
                <w:sz w:val="16"/>
              </w:rPr>
              <w:t>116,355</w:t>
            </w:r>
          </w:p>
        </w:tc>
      </w:tr>
    </w:tbl>
    <w:p w14:paraId="5347E797" w14:textId="77777777" w:rsidR="003D27E1" w:rsidRDefault="003D27E1"/>
    <w:p w14:paraId="5347E798" w14:textId="77777777" w:rsidR="003D27E1" w:rsidRDefault="00B475ED">
      <w:r>
        <w:br/>
      </w:r>
    </w:p>
    <w:p w14:paraId="5347E799" w14:textId="77777777" w:rsidR="003D27E1" w:rsidRDefault="00B475ED">
      <w:r>
        <w:br w:type="page"/>
      </w:r>
    </w:p>
    <w:p w14:paraId="5347E79A" w14:textId="77777777" w:rsidR="003D27E1" w:rsidRDefault="00B475ED">
      <w:pPr>
        <w:pStyle w:val="Heading1"/>
      </w:pPr>
      <w:r>
        <w:rPr>
          <w:sz w:val="30"/>
        </w:rPr>
        <w:lastRenderedPageBreak/>
        <w:t>Satisfaction</w:t>
      </w:r>
    </w:p>
    <w:p w14:paraId="5347E79B" w14:textId="77777777" w:rsidR="003D27E1" w:rsidRDefault="00B475ED">
      <w:r>
        <w:rPr>
          <w:color w:val="FF0000"/>
        </w:rPr>
        <w:t>XXX ADD General description XXX</w:t>
      </w:r>
    </w:p>
    <w:p w14:paraId="5347E79C"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096"/>
        <w:gridCol w:w="832"/>
        <w:gridCol w:w="832"/>
        <w:gridCol w:w="832"/>
        <w:gridCol w:w="832"/>
        <w:gridCol w:w="832"/>
        <w:gridCol w:w="744"/>
        <w:gridCol w:w="744"/>
      </w:tblGrid>
      <w:tr w:rsidR="003D27E1" w14:paraId="5347E7A5" w14:textId="77777777">
        <w:trPr>
          <w:jc w:val="center"/>
        </w:trPr>
        <w:tc>
          <w:tcPr>
            <w:tcW w:w="0" w:type="auto"/>
            <w:tcBorders>
              <w:top w:val="single" w:sz="0" w:space="0" w:color="000000"/>
              <w:bottom w:val="single" w:sz="0" w:space="0" w:color="000000"/>
            </w:tcBorders>
          </w:tcPr>
          <w:p w14:paraId="5347E79D" w14:textId="77777777" w:rsidR="003D27E1" w:rsidRDefault="003D27E1"/>
        </w:tc>
        <w:tc>
          <w:tcPr>
            <w:tcW w:w="0" w:type="auto"/>
            <w:tcBorders>
              <w:top w:val="single" w:sz="0" w:space="0" w:color="000000"/>
              <w:bottom w:val="single" w:sz="0" w:space="0" w:color="000000"/>
            </w:tcBorders>
          </w:tcPr>
          <w:p w14:paraId="5347E79E"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E79F"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E7A0"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E7A1"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E7A2"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E7A3"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E7A4" w14:textId="77777777" w:rsidR="003D27E1" w:rsidRDefault="00B475ED">
            <w:pPr>
              <w:jc w:val="center"/>
            </w:pPr>
            <w:r>
              <w:rPr>
                <w:rFonts w:ascii="Consolas" w:eastAsia="Consolas" w:hAnsi="Consolas" w:cs="Consolas"/>
                <w:sz w:val="16"/>
              </w:rPr>
              <w:t>[8] NL</w:t>
            </w:r>
          </w:p>
        </w:tc>
      </w:tr>
      <w:tr w:rsidR="003D27E1" w14:paraId="5347E7AE" w14:textId="77777777">
        <w:trPr>
          <w:jc w:val="center"/>
        </w:trPr>
        <w:tc>
          <w:tcPr>
            <w:tcW w:w="0" w:type="auto"/>
            <w:tcBorders>
              <w:top w:val="single" w:sz="0" w:space="0" w:color="000000"/>
            </w:tcBorders>
          </w:tcPr>
          <w:p w14:paraId="5347E7A6" w14:textId="77777777" w:rsidR="003D27E1" w:rsidRDefault="00B475ED">
            <w:r>
              <w:rPr>
                <w:rFonts w:ascii="Consolas" w:eastAsia="Consolas" w:hAnsi="Consolas" w:cs="Consolas"/>
                <w:sz w:val="16"/>
              </w:rPr>
              <w:t>satfinhh5</w:t>
            </w:r>
          </w:p>
        </w:tc>
        <w:tc>
          <w:tcPr>
            <w:tcW w:w="0" w:type="auto"/>
            <w:tcBorders>
              <w:top w:val="single" w:sz="0" w:space="0" w:color="000000"/>
            </w:tcBorders>
          </w:tcPr>
          <w:p w14:paraId="5347E7A7"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7A8"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7A9"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E7AA"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7AB"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7AC"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7AD" w14:textId="77777777" w:rsidR="003D27E1" w:rsidRDefault="00B475ED">
            <w:pPr>
              <w:jc w:val="center"/>
            </w:pPr>
            <w:r>
              <w:rPr>
                <w:rFonts w:ascii="Consolas" w:eastAsia="Consolas" w:hAnsi="Consolas" w:cs="Consolas"/>
                <w:sz w:val="16"/>
              </w:rPr>
              <w:t>.</w:t>
            </w:r>
          </w:p>
        </w:tc>
      </w:tr>
      <w:tr w:rsidR="003D27E1" w14:paraId="5347E7B7" w14:textId="77777777">
        <w:trPr>
          <w:jc w:val="center"/>
        </w:trPr>
        <w:tc>
          <w:tcPr>
            <w:tcW w:w="0" w:type="auto"/>
          </w:tcPr>
          <w:p w14:paraId="5347E7AF" w14:textId="77777777" w:rsidR="003D27E1" w:rsidRDefault="00B475ED">
            <w:r>
              <w:rPr>
                <w:rFonts w:ascii="Consolas" w:eastAsia="Consolas" w:hAnsi="Consolas" w:cs="Consolas"/>
                <w:sz w:val="16"/>
              </w:rPr>
              <w:t>satfinhh10</w:t>
            </w:r>
          </w:p>
        </w:tc>
        <w:tc>
          <w:tcPr>
            <w:tcW w:w="0" w:type="auto"/>
          </w:tcPr>
          <w:p w14:paraId="5347E7B0" w14:textId="77777777" w:rsidR="003D27E1" w:rsidRDefault="00B475ED">
            <w:pPr>
              <w:jc w:val="center"/>
            </w:pPr>
            <w:r>
              <w:rPr>
                <w:rFonts w:ascii="Consolas" w:eastAsia="Consolas" w:hAnsi="Consolas" w:cs="Consolas"/>
                <w:sz w:val="16"/>
              </w:rPr>
              <w:t>1</w:t>
            </w:r>
          </w:p>
        </w:tc>
        <w:tc>
          <w:tcPr>
            <w:tcW w:w="0" w:type="auto"/>
          </w:tcPr>
          <w:p w14:paraId="5347E7B1" w14:textId="77777777" w:rsidR="003D27E1" w:rsidRDefault="00B475ED">
            <w:pPr>
              <w:jc w:val="center"/>
            </w:pPr>
            <w:r>
              <w:rPr>
                <w:rFonts w:ascii="Consolas" w:eastAsia="Consolas" w:hAnsi="Consolas" w:cs="Consolas"/>
                <w:sz w:val="16"/>
              </w:rPr>
              <w:t>1</w:t>
            </w:r>
          </w:p>
        </w:tc>
        <w:tc>
          <w:tcPr>
            <w:tcW w:w="0" w:type="auto"/>
          </w:tcPr>
          <w:p w14:paraId="5347E7B2" w14:textId="77777777" w:rsidR="003D27E1" w:rsidRDefault="00B475ED">
            <w:pPr>
              <w:jc w:val="center"/>
            </w:pPr>
            <w:r>
              <w:rPr>
                <w:rFonts w:ascii="Consolas" w:eastAsia="Consolas" w:hAnsi="Consolas" w:cs="Consolas"/>
                <w:sz w:val="16"/>
              </w:rPr>
              <w:t>.</w:t>
            </w:r>
          </w:p>
        </w:tc>
        <w:tc>
          <w:tcPr>
            <w:tcW w:w="0" w:type="auto"/>
          </w:tcPr>
          <w:p w14:paraId="5347E7B3" w14:textId="77777777" w:rsidR="003D27E1" w:rsidRDefault="00B475ED">
            <w:pPr>
              <w:jc w:val="center"/>
            </w:pPr>
            <w:r>
              <w:rPr>
                <w:rFonts w:ascii="Consolas" w:eastAsia="Consolas" w:hAnsi="Consolas" w:cs="Consolas"/>
                <w:sz w:val="16"/>
              </w:rPr>
              <w:t>1</w:t>
            </w:r>
          </w:p>
        </w:tc>
        <w:tc>
          <w:tcPr>
            <w:tcW w:w="0" w:type="auto"/>
          </w:tcPr>
          <w:p w14:paraId="5347E7B4" w14:textId="77777777" w:rsidR="003D27E1" w:rsidRDefault="00B475ED">
            <w:pPr>
              <w:jc w:val="center"/>
            </w:pPr>
            <w:r>
              <w:rPr>
                <w:rFonts w:ascii="Consolas" w:eastAsia="Consolas" w:hAnsi="Consolas" w:cs="Consolas"/>
                <w:sz w:val="16"/>
              </w:rPr>
              <w:t>1</w:t>
            </w:r>
          </w:p>
        </w:tc>
        <w:tc>
          <w:tcPr>
            <w:tcW w:w="0" w:type="auto"/>
          </w:tcPr>
          <w:p w14:paraId="5347E7B5" w14:textId="77777777" w:rsidR="003D27E1" w:rsidRDefault="00B475ED">
            <w:pPr>
              <w:jc w:val="center"/>
            </w:pPr>
            <w:r>
              <w:rPr>
                <w:rFonts w:ascii="Consolas" w:eastAsia="Consolas" w:hAnsi="Consolas" w:cs="Consolas"/>
                <w:sz w:val="16"/>
              </w:rPr>
              <w:t>1</w:t>
            </w:r>
          </w:p>
        </w:tc>
        <w:tc>
          <w:tcPr>
            <w:tcW w:w="0" w:type="auto"/>
          </w:tcPr>
          <w:p w14:paraId="5347E7B6" w14:textId="77777777" w:rsidR="003D27E1" w:rsidRDefault="00B475ED">
            <w:pPr>
              <w:jc w:val="center"/>
            </w:pPr>
            <w:r>
              <w:rPr>
                <w:rFonts w:ascii="Consolas" w:eastAsia="Consolas" w:hAnsi="Consolas" w:cs="Consolas"/>
                <w:sz w:val="16"/>
              </w:rPr>
              <w:t>.</w:t>
            </w:r>
          </w:p>
        </w:tc>
      </w:tr>
      <w:tr w:rsidR="003D27E1" w14:paraId="5347E7C0" w14:textId="77777777">
        <w:trPr>
          <w:jc w:val="center"/>
        </w:trPr>
        <w:tc>
          <w:tcPr>
            <w:tcW w:w="0" w:type="auto"/>
          </w:tcPr>
          <w:p w14:paraId="5347E7B8" w14:textId="77777777" w:rsidR="003D27E1" w:rsidRDefault="00B475ED">
            <w:r>
              <w:rPr>
                <w:rFonts w:ascii="Consolas" w:eastAsia="Consolas" w:hAnsi="Consolas" w:cs="Consolas"/>
                <w:sz w:val="16"/>
              </w:rPr>
              <w:t>satinc5</w:t>
            </w:r>
          </w:p>
        </w:tc>
        <w:tc>
          <w:tcPr>
            <w:tcW w:w="0" w:type="auto"/>
          </w:tcPr>
          <w:p w14:paraId="5347E7B9" w14:textId="77777777" w:rsidR="003D27E1" w:rsidRDefault="00B475ED">
            <w:pPr>
              <w:jc w:val="center"/>
            </w:pPr>
            <w:r>
              <w:rPr>
                <w:rFonts w:ascii="Consolas" w:eastAsia="Consolas" w:hAnsi="Consolas" w:cs="Consolas"/>
                <w:sz w:val="16"/>
              </w:rPr>
              <w:t>1</w:t>
            </w:r>
          </w:p>
        </w:tc>
        <w:tc>
          <w:tcPr>
            <w:tcW w:w="0" w:type="auto"/>
          </w:tcPr>
          <w:p w14:paraId="5347E7BA" w14:textId="77777777" w:rsidR="003D27E1" w:rsidRDefault="00B475ED">
            <w:pPr>
              <w:jc w:val="center"/>
            </w:pPr>
            <w:r>
              <w:rPr>
                <w:rFonts w:ascii="Consolas" w:eastAsia="Consolas" w:hAnsi="Consolas" w:cs="Consolas"/>
                <w:sz w:val="16"/>
              </w:rPr>
              <w:t>1</w:t>
            </w:r>
          </w:p>
        </w:tc>
        <w:tc>
          <w:tcPr>
            <w:tcW w:w="0" w:type="auto"/>
          </w:tcPr>
          <w:p w14:paraId="5347E7BB" w14:textId="77777777" w:rsidR="003D27E1" w:rsidRDefault="00B475ED">
            <w:pPr>
              <w:jc w:val="center"/>
            </w:pPr>
            <w:r>
              <w:rPr>
                <w:rFonts w:ascii="Consolas" w:eastAsia="Consolas" w:hAnsi="Consolas" w:cs="Consolas"/>
                <w:sz w:val="16"/>
              </w:rPr>
              <w:t>.</w:t>
            </w:r>
          </w:p>
        </w:tc>
        <w:tc>
          <w:tcPr>
            <w:tcW w:w="0" w:type="auto"/>
          </w:tcPr>
          <w:p w14:paraId="5347E7BC" w14:textId="77777777" w:rsidR="003D27E1" w:rsidRDefault="00B475ED">
            <w:pPr>
              <w:jc w:val="center"/>
            </w:pPr>
            <w:r>
              <w:rPr>
                <w:rFonts w:ascii="Consolas" w:eastAsia="Consolas" w:hAnsi="Consolas" w:cs="Consolas"/>
                <w:sz w:val="16"/>
              </w:rPr>
              <w:t>1</w:t>
            </w:r>
          </w:p>
        </w:tc>
        <w:tc>
          <w:tcPr>
            <w:tcW w:w="0" w:type="auto"/>
          </w:tcPr>
          <w:p w14:paraId="5347E7BD" w14:textId="77777777" w:rsidR="003D27E1" w:rsidRDefault="00B475ED">
            <w:pPr>
              <w:jc w:val="center"/>
            </w:pPr>
            <w:r>
              <w:rPr>
                <w:rFonts w:ascii="Consolas" w:eastAsia="Consolas" w:hAnsi="Consolas" w:cs="Consolas"/>
                <w:sz w:val="16"/>
              </w:rPr>
              <w:t>1</w:t>
            </w:r>
          </w:p>
        </w:tc>
        <w:tc>
          <w:tcPr>
            <w:tcW w:w="0" w:type="auto"/>
          </w:tcPr>
          <w:p w14:paraId="5347E7BE" w14:textId="77777777" w:rsidR="003D27E1" w:rsidRDefault="00B475ED">
            <w:pPr>
              <w:jc w:val="center"/>
            </w:pPr>
            <w:r>
              <w:rPr>
                <w:rFonts w:ascii="Consolas" w:eastAsia="Consolas" w:hAnsi="Consolas" w:cs="Consolas"/>
                <w:sz w:val="16"/>
              </w:rPr>
              <w:t>.</w:t>
            </w:r>
          </w:p>
        </w:tc>
        <w:tc>
          <w:tcPr>
            <w:tcW w:w="0" w:type="auto"/>
          </w:tcPr>
          <w:p w14:paraId="5347E7BF" w14:textId="77777777" w:rsidR="003D27E1" w:rsidRDefault="00B475ED">
            <w:pPr>
              <w:jc w:val="center"/>
            </w:pPr>
            <w:r>
              <w:rPr>
                <w:rFonts w:ascii="Consolas" w:eastAsia="Consolas" w:hAnsi="Consolas" w:cs="Consolas"/>
                <w:sz w:val="16"/>
              </w:rPr>
              <w:t>1</w:t>
            </w:r>
          </w:p>
        </w:tc>
      </w:tr>
      <w:tr w:rsidR="003D27E1" w14:paraId="5347E7C9" w14:textId="77777777">
        <w:trPr>
          <w:jc w:val="center"/>
        </w:trPr>
        <w:tc>
          <w:tcPr>
            <w:tcW w:w="0" w:type="auto"/>
          </w:tcPr>
          <w:p w14:paraId="5347E7C1" w14:textId="77777777" w:rsidR="003D27E1" w:rsidRDefault="00B475ED">
            <w:r>
              <w:rPr>
                <w:rFonts w:ascii="Consolas" w:eastAsia="Consolas" w:hAnsi="Consolas" w:cs="Consolas"/>
                <w:sz w:val="16"/>
              </w:rPr>
              <w:t>satinc10</w:t>
            </w:r>
          </w:p>
        </w:tc>
        <w:tc>
          <w:tcPr>
            <w:tcW w:w="0" w:type="auto"/>
          </w:tcPr>
          <w:p w14:paraId="5347E7C2" w14:textId="77777777" w:rsidR="003D27E1" w:rsidRDefault="00B475ED">
            <w:pPr>
              <w:jc w:val="center"/>
            </w:pPr>
            <w:r>
              <w:rPr>
                <w:rFonts w:ascii="Consolas" w:eastAsia="Consolas" w:hAnsi="Consolas" w:cs="Consolas"/>
                <w:sz w:val="16"/>
              </w:rPr>
              <w:t>1</w:t>
            </w:r>
          </w:p>
        </w:tc>
        <w:tc>
          <w:tcPr>
            <w:tcW w:w="0" w:type="auto"/>
          </w:tcPr>
          <w:p w14:paraId="5347E7C3" w14:textId="77777777" w:rsidR="003D27E1" w:rsidRDefault="00B475ED">
            <w:pPr>
              <w:jc w:val="center"/>
            </w:pPr>
            <w:r>
              <w:rPr>
                <w:rFonts w:ascii="Consolas" w:eastAsia="Consolas" w:hAnsi="Consolas" w:cs="Consolas"/>
                <w:sz w:val="16"/>
              </w:rPr>
              <w:t>1</w:t>
            </w:r>
          </w:p>
        </w:tc>
        <w:tc>
          <w:tcPr>
            <w:tcW w:w="0" w:type="auto"/>
          </w:tcPr>
          <w:p w14:paraId="5347E7C4" w14:textId="77777777" w:rsidR="003D27E1" w:rsidRDefault="00B475ED">
            <w:pPr>
              <w:jc w:val="center"/>
            </w:pPr>
            <w:r>
              <w:rPr>
                <w:rFonts w:ascii="Consolas" w:eastAsia="Consolas" w:hAnsi="Consolas" w:cs="Consolas"/>
                <w:sz w:val="16"/>
              </w:rPr>
              <w:t>.</w:t>
            </w:r>
          </w:p>
        </w:tc>
        <w:tc>
          <w:tcPr>
            <w:tcW w:w="0" w:type="auto"/>
          </w:tcPr>
          <w:p w14:paraId="5347E7C5" w14:textId="77777777" w:rsidR="003D27E1" w:rsidRDefault="00B475ED">
            <w:pPr>
              <w:jc w:val="center"/>
            </w:pPr>
            <w:r>
              <w:rPr>
                <w:rFonts w:ascii="Consolas" w:eastAsia="Consolas" w:hAnsi="Consolas" w:cs="Consolas"/>
                <w:sz w:val="16"/>
              </w:rPr>
              <w:t>1</w:t>
            </w:r>
          </w:p>
        </w:tc>
        <w:tc>
          <w:tcPr>
            <w:tcW w:w="0" w:type="auto"/>
          </w:tcPr>
          <w:p w14:paraId="5347E7C6" w14:textId="77777777" w:rsidR="003D27E1" w:rsidRDefault="00B475ED">
            <w:pPr>
              <w:jc w:val="center"/>
            </w:pPr>
            <w:r>
              <w:rPr>
                <w:rFonts w:ascii="Consolas" w:eastAsia="Consolas" w:hAnsi="Consolas" w:cs="Consolas"/>
                <w:sz w:val="16"/>
              </w:rPr>
              <w:t>1</w:t>
            </w:r>
          </w:p>
        </w:tc>
        <w:tc>
          <w:tcPr>
            <w:tcW w:w="0" w:type="auto"/>
          </w:tcPr>
          <w:p w14:paraId="5347E7C7" w14:textId="77777777" w:rsidR="003D27E1" w:rsidRDefault="00B475ED">
            <w:pPr>
              <w:jc w:val="center"/>
            </w:pPr>
            <w:r>
              <w:rPr>
                <w:rFonts w:ascii="Consolas" w:eastAsia="Consolas" w:hAnsi="Consolas" w:cs="Consolas"/>
                <w:sz w:val="16"/>
              </w:rPr>
              <w:t>.</w:t>
            </w:r>
          </w:p>
        </w:tc>
        <w:tc>
          <w:tcPr>
            <w:tcW w:w="0" w:type="auto"/>
          </w:tcPr>
          <w:p w14:paraId="5347E7C8" w14:textId="77777777" w:rsidR="003D27E1" w:rsidRDefault="00B475ED">
            <w:pPr>
              <w:jc w:val="center"/>
            </w:pPr>
            <w:r>
              <w:rPr>
                <w:rFonts w:ascii="Consolas" w:eastAsia="Consolas" w:hAnsi="Consolas" w:cs="Consolas"/>
                <w:sz w:val="16"/>
              </w:rPr>
              <w:t>1</w:t>
            </w:r>
          </w:p>
        </w:tc>
      </w:tr>
      <w:tr w:rsidR="003D27E1" w14:paraId="5347E7D2" w14:textId="77777777">
        <w:trPr>
          <w:jc w:val="center"/>
        </w:trPr>
        <w:tc>
          <w:tcPr>
            <w:tcW w:w="0" w:type="auto"/>
          </w:tcPr>
          <w:p w14:paraId="5347E7CA" w14:textId="77777777" w:rsidR="003D27E1" w:rsidRDefault="00B475ED">
            <w:r>
              <w:rPr>
                <w:rFonts w:ascii="Consolas" w:eastAsia="Consolas" w:hAnsi="Consolas" w:cs="Consolas"/>
                <w:sz w:val="16"/>
              </w:rPr>
              <w:t>satwork5</w:t>
            </w:r>
          </w:p>
        </w:tc>
        <w:tc>
          <w:tcPr>
            <w:tcW w:w="0" w:type="auto"/>
          </w:tcPr>
          <w:p w14:paraId="5347E7CB" w14:textId="77777777" w:rsidR="003D27E1" w:rsidRDefault="00B475ED">
            <w:pPr>
              <w:jc w:val="center"/>
            </w:pPr>
            <w:r>
              <w:rPr>
                <w:rFonts w:ascii="Consolas" w:eastAsia="Consolas" w:hAnsi="Consolas" w:cs="Consolas"/>
                <w:sz w:val="16"/>
              </w:rPr>
              <w:t>1</w:t>
            </w:r>
          </w:p>
        </w:tc>
        <w:tc>
          <w:tcPr>
            <w:tcW w:w="0" w:type="auto"/>
          </w:tcPr>
          <w:p w14:paraId="5347E7CC" w14:textId="77777777" w:rsidR="003D27E1" w:rsidRDefault="00B475ED">
            <w:pPr>
              <w:jc w:val="center"/>
            </w:pPr>
            <w:r>
              <w:rPr>
                <w:rFonts w:ascii="Consolas" w:eastAsia="Consolas" w:hAnsi="Consolas" w:cs="Consolas"/>
                <w:sz w:val="16"/>
              </w:rPr>
              <w:t>1</w:t>
            </w:r>
          </w:p>
        </w:tc>
        <w:tc>
          <w:tcPr>
            <w:tcW w:w="0" w:type="auto"/>
          </w:tcPr>
          <w:p w14:paraId="5347E7CD" w14:textId="77777777" w:rsidR="003D27E1" w:rsidRDefault="00B475ED">
            <w:pPr>
              <w:jc w:val="center"/>
            </w:pPr>
            <w:r>
              <w:rPr>
                <w:rFonts w:ascii="Consolas" w:eastAsia="Consolas" w:hAnsi="Consolas" w:cs="Consolas"/>
                <w:sz w:val="16"/>
              </w:rPr>
              <w:t>.</w:t>
            </w:r>
          </w:p>
        </w:tc>
        <w:tc>
          <w:tcPr>
            <w:tcW w:w="0" w:type="auto"/>
          </w:tcPr>
          <w:p w14:paraId="5347E7CE" w14:textId="77777777" w:rsidR="003D27E1" w:rsidRDefault="00B475ED">
            <w:pPr>
              <w:jc w:val="center"/>
            </w:pPr>
            <w:r>
              <w:rPr>
                <w:rFonts w:ascii="Consolas" w:eastAsia="Consolas" w:hAnsi="Consolas" w:cs="Consolas"/>
                <w:sz w:val="16"/>
              </w:rPr>
              <w:t>1</w:t>
            </w:r>
          </w:p>
        </w:tc>
        <w:tc>
          <w:tcPr>
            <w:tcW w:w="0" w:type="auto"/>
          </w:tcPr>
          <w:p w14:paraId="5347E7CF" w14:textId="77777777" w:rsidR="003D27E1" w:rsidRDefault="00B475ED">
            <w:pPr>
              <w:jc w:val="center"/>
            </w:pPr>
            <w:r>
              <w:rPr>
                <w:rFonts w:ascii="Consolas" w:eastAsia="Consolas" w:hAnsi="Consolas" w:cs="Consolas"/>
                <w:sz w:val="16"/>
              </w:rPr>
              <w:t>1</w:t>
            </w:r>
          </w:p>
        </w:tc>
        <w:tc>
          <w:tcPr>
            <w:tcW w:w="0" w:type="auto"/>
          </w:tcPr>
          <w:p w14:paraId="5347E7D0" w14:textId="77777777" w:rsidR="003D27E1" w:rsidRDefault="00B475ED">
            <w:pPr>
              <w:jc w:val="center"/>
            </w:pPr>
            <w:r>
              <w:rPr>
                <w:rFonts w:ascii="Consolas" w:eastAsia="Consolas" w:hAnsi="Consolas" w:cs="Consolas"/>
                <w:sz w:val="16"/>
              </w:rPr>
              <w:t>1</w:t>
            </w:r>
          </w:p>
        </w:tc>
        <w:tc>
          <w:tcPr>
            <w:tcW w:w="0" w:type="auto"/>
          </w:tcPr>
          <w:p w14:paraId="5347E7D1" w14:textId="77777777" w:rsidR="003D27E1" w:rsidRDefault="00B475ED">
            <w:pPr>
              <w:jc w:val="center"/>
            </w:pPr>
            <w:r>
              <w:rPr>
                <w:rFonts w:ascii="Consolas" w:eastAsia="Consolas" w:hAnsi="Consolas" w:cs="Consolas"/>
                <w:sz w:val="16"/>
              </w:rPr>
              <w:t>1</w:t>
            </w:r>
          </w:p>
        </w:tc>
      </w:tr>
      <w:tr w:rsidR="003D27E1" w14:paraId="5347E7DB" w14:textId="77777777">
        <w:trPr>
          <w:jc w:val="center"/>
        </w:trPr>
        <w:tc>
          <w:tcPr>
            <w:tcW w:w="0" w:type="auto"/>
          </w:tcPr>
          <w:p w14:paraId="5347E7D3" w14:textId="77777777" w:rsidR="003D27E1" w:rsidRDefault="00B475ED">
            <w:r>
              <w:rPr>
                <w:rFonts w:ascii="Consolas" w:eastAsia="Consolas" w:hAnsi="Consolas" w:cs="Consolas"/>
                <w:sz w:val="16"/>
              </w:rPr>
              <w:t>satwork10</w:t>
            </w:r>
          </w:p>
        </w:tc>
        <w:tc>
          <w:tcPr>
            <w:tcW w:w="0" w:type="auto"/>
          </w:tcPr>
          <w:p w14:paraId="5347E7D4" w14:textId="77777777" w:rsidR="003D27E1" w:rsidRDefault="00B475ED">
            <w:pPr>
              <w:jc w:val="center"/>
            </w:pPr>
            <w:r>
              <w:rPr>
                <w:rFonts w:ascii="Consolas" w:eastAsia="Consolas" w:hAnsi="Consolas" w:cs="Consolas"/>
                <w:sz w:val="16"/>
              </w:rPr>
              <w:t>1</w:t>
            </w:r>
          </w:p>
        </w:tc>
        <w:tc>
          <w:tcPr>
            <w:tcW w:w="0" w:type="auto"/>
          </w:tcPr>
          <w:p w14:paraId="5347E7D5" w14:textId="77777777" w:rsidR="003D27E1" w:rsidRDefault="00B475ED">
            <w:pPr>
              <w:jc w:val="center"/>
            </w:pPr>
            <w:r>
              <w:rPr>
                <w:rFonts w:ascii="Consolas" w:eastAsia="Consolas" w:hAnsi="Consolas" w:cs="Consolas"/>
                <w:sz w:val="16"/>
              </w:rPr>
              <w:t>1</w:t>
            </w:r>
          </w:p>
        </w:tc>
        <w:tc>
          <w:tcPr>
            <w:tcW w:w="0" w:type="auto"/>
          </w:tcPr>
          <w:p w14:paraId="5347E7D6" w14:textId="77777777" w:rsidR="003D27E1" w:rsidRDefault="00B475ED">
            <w:pPr>
              <w:jc w:val="center"/>
            </w:pPr>
            <w:r>
              <w:rPr>
                <w:rFonts w:ascii="Consolas" w:eastAsia="Consolas" w:hAnsi="Consolas" w:cs="Consolas"/>
                <w:sz w:val="16"/>
              </w:rPr>
              <w:t>.</w:t>
            </w:r>
          </w:p>
        </w:tc>
        <w:tc>
          <w:tcPr>
            <w:tcW w:w="0" w:type="auto"/>
          </w:tcPr>
          <w:p w14:paraId="5347E7D7" w14:textId="77777777" w:rsidR="003D27E1" w:rsidRDefault="00B475ED">
            <w:pPr>
              <w:jc w:val="center"/>
            </w:pPr>
            <w:r>
              <w:rPr>
                <w:rFonts w:ascii="Consolas" w:eastAsia="Consolas" w:hAnsi="Consolas" w:cs="Consolas"/>
                <w:sz w:val="16"/>
              </w:rPr>
              <w:t>1</w:t>
            </w:r>
          </w:p>
        </w:tc>
        <w:tc>
          <w:tcPr>
            <w:tcW w:w="0" w:type="auto"/>
          </w:tcPr>
          <w:p w14:paraId="5347E7D8" w14:textId="77777777" w:rsidR="003D27E1" w:rsidRDefault="00B475ED">
            <w:pPr>
              <w:jc w:val="center"/>
            </w:pPr>
            <w:r>
              <w:rPr>
                <w:rFonts w:ascii="Consolas" w:eastAsia="Consolas" w:hAnsi="Consolas" w:cs="Consolas"/>
                <w:sz w:val="16"/>
              </w:rPr>
              <w:t>1</w:t>
            </w:r>
          </w:p>
        </w:tc>
        <w:tc>
          <w:tcPr>
            <w:tcW w:w="0" w:type="auto"/>
          </w:tcPr>
          <w:p w14:paraId="5347E7D9" w14:textId="77777777" w:rsidR="003D27E1" w:rsidRDefault="00B475ED">
            <w:pPr>
              <w:jc w:val="center"/>
            </w:pPr>
            <w:r>
              <w:rPr>
                <w:rFonts w:ascii="Consolas" w:eastAsia="Consolas" w:hAnsi="Consolas" w:cs="Consolas"/>
                <w:sz w:val="16"/>
              </w:rPr>
              <w:t>1</w:t>
            </w:r>
          </w:p>
        </w:tc>
        <w:tc>
          <w:tcPr>
            <w:tcW w:w="0" w:type="auto"/>
          </w:tcPr>
          <w:p w14:paraId="5347E7DA" w14:textId="77777777" w:rsidR="003D27E1" w:rsidRDefault="00B475ED">
            <w:pPr>
              <w:jc w:val="center"/>
            </w:pPr>
            <w:r>
              <w:rPr>
                <w:rFonts w:ascii="Consolas" w:eastAsia="Consolas" w:hAnsi="Consolas" w:cs="Consolas"/>
                <w:sz w:val="16"/>
              </w:rPr>
              <w:t>1</w:t>
            </w:r>
          </w:p>
        </w:tc>
      </w:tr>
      <w:tr w:rsidR="003D27E1" w14:paraId="5347E7E4" w14:textId="77777777">
        <w:trPr>
          <w:jc w:val="center"/>
        </w:trPr>
        <w:tc>
          <w:tcPr>
            <w:tcW w:w="0" w:type="auto"/>
          </w:tcPr>
          <w:p w14:paraId="5347E7DC" w14:textId="77777777" w:rsidR="003D27E1" w:rsidRDefault="00B475ED">
            <w:r>
              <w:rPr>
                <w:rFonts w:ascii="Consolas" w:eastAsia="Consolas" w:hAnsi="Consolas" w:cs="Consolas"/>
                <w:sz w:val="16"/>
              </w:rPr>
              <w:t>sathlth5</w:t>
            </w:r>
          </w:p>
        </w:tc>
        <w:tc>
          <w:tcPr>
            <w:tcW w:w="0" w:type="auto"/>
          </w:tcPr>
          <w:p w14:paraId="5347E7DD" w14:textId="77777777" w:rsidR="003D27E1" w:rsidRDefault="00B475ED">
            <w:pPr>
              <w:jc w:val="center"/>
            </w:pPr>
            <w:r>
              <w:rPr>
                <w:rFonts w:ascii="Consolas" w:eastAsia="Consolas" w:hAnsi="Consolas" w:cs="Consolas"/>
                <w:sz w:val="16"/>
              </w:rPr>
              <w:t>1</w:t>
            </w:r>
          </w:p>
        </w:tc>
        <w:tc>
          <w:tcPr>
            <w:tcW w:w="0" w:type="auto"/>
          </w:tcPr>
          <w:p w14:paraId="5347E7DE" w14:textId="77777777" w:rsidR="003D27E1" w:rsidRDefault="00B475ED">
            <w:pPr>
              <w:jc w:val="center"/>
            </w:pPr>
            <w:r>
              <w:rPr>
                <w:rFonts w:ascii="Consolas" w:eastAsia="Consolas" w:hAnsi="Consolas" w:cs="Consolas"/>
                <w:sz w:val="16"/>
              </w:rPr>
              <w:t>.</w:t>
            </w:r>
          </w:p>
        </w:tc>
        <w:tc>
          <w:tcPr>
            <w:tcW w:w="0" w:type="auto"/>
          </w:tcPr>
          <w:p w14:paraId="5347E7DF" w14:textId="77777777" w:rsidR="003D27E1" w:rsidRDefault="00B475ED">
            <w:pPr>
              <w:jc w:val="center"/>
            </w:pPr>
            <w:r>
              <w:rPr>
                <w:rFonts w:ascii="Consolas" w:eastAsia="Consolas" w:hAnsi="Consolas" w:cs="Consolas"/>
                <w:sz w:val="16"/>
              </w:rPr>
              <w:t>.</w:t>
            </w:r>
          </w:p>
        </w:tc>
        <w:tc>
          <w:tcPr>
            <w:tcW w:w="0" w:type="auto"/>
          </w:tcPr>
          <w:p w14:paraId="5347E7E0" w14:textId="77777777" w:rsidR="003D27E1" w:rsidRDefault="00B475ED">
            <w:pPr>
              <w:jc w:val="center"/>
            </w:pPr>
            <w:r>
              <w:rPr>
                <w:rFonts w:ascii="Consolas" w:eastAsia="Consolas" w:hAnsi="Consolas" w:cs="Consolas"/>
                <w:sz w:val="16"/>
              </w:rPr>
              <w:t>1</w:t>
            </w:r>
          </w:p>
        </w:tc>
        <w:tc>
          <w:tcPr>
            <w:tcW w:w="0" w:type="auto"/>
          </w:tcPr>
          <w:p w14:paraId="5347E7E1" w14:textId="77777777" w:rsidR="003D27E1" w:rsidRDefault="00B475ED">
            <w:pPr>
              <w:jc w:val="center"/>
            </w:pPr>
            <w:r>
              <w:rPr>
                <w:rFonts w:ascii="Consolas" w:eastAsia="Consolas" w:hAnsi="Consolas" w:cs="Consolas"/>
                <w:sz w:val="16"/>
              </w:rPr>
              <w:t>1</w:t>
            </w:r>
          </w:p>
        </w:tc>
        <w:tc>
          <w:tcPr>
            <w:tcW w:w="0" w:type="auto"/>
          </w:tcPr>
          <w:p w14:paraId="5347E7E2" w14:textId="77777777" w:rsidR="003D27E1" w:rsidRDefault="00B475ED">
            <w:pPr>
              <w:jc w:val="center"/>
            </w:pPr>
            <w:r>
              <w:rPr>
                <w:rFonts w:ascii="Consolas" w:eastAsia="Consolas" w:hAnsi="Consolas" w:cs="Consolas"/>
                <w:sz w:val="16"/>
              </w:rPr>
              <w:t>1</w:t>
            </w:r>
          </w:p>
        </w:tc>
        <w:tc>
          <w:tcPr>
            <w:tcW w:w="0" w:type="auto"/>
          </w:tcPr>
          <w:p w14:paraId="5347E7E3" w14:textId="77777777" w:rsidR="003D27E1" w:rsidRDefault="00B475ED">
            <w:pPr>
              <w:jc w:val="center"/>
            </w:pPr>
            <w:r>
              <w:rPr>
                <w:rFonts w:ascii="Consolas" w:eastAsia="Consolas" w:hAnsi="Consolas" w:cs="Consolas"/>
                <w:sz w:val="16"/>
              </w:rPr>
              <w:t>.</w:t>
            </w:r>
          </w:p>
        </w:tc>
      </w:tr>
      <w:tr w:rsidR="003D27E1" w14:paraId="5347E7ED" w14:textId="77777777">
        <w:trPr>
          <w:jc w:val="center"/>
        </w:trPr>
        <w:tc>
          <w:tcPr>
            <w:tcW w:w="0" w:type="auto"/>
          </w:tcPr>
          <w:p w14:paraId="5347E7E5" w14:textId="77777777" w:rsidR="003D27E1" w:rsidRDefault="00B475ED">
            <w:r>
              <w:rPr>
                <w:rFonts w:ascii="Consolas" w:eastAsia="Consolas" w:hAnsi="Consolas" w:cs="Consolas"/>
                <w:sz w:val="16"/>
              </w:rPr>
              <w:t>sathlth10</w:t>
            </w:r>
          </w:p>
        </w:tc>
        <w:tc>
          <w:tcPr>
            <w:tcW w:w="0" w:type="auto"/>
          </w:tcPr>
          <w:p w14:paraId="5347E7E6" w14:textId="77777777" w:rsidR="003D27E1" w:rsidRDefault="00B475ED">
            <w:pPr>
              <w:jc w:val="center"/>
            </w:pPr>
            <w:r>
              <w:rPr>
                <w:rFonts w:ascii="Consolas" w:eastAsia="Consolas" w:hAnsi="Consolas" w:cs="Consolas"/>
                <w:sz w:val="16"/>
              </w:rPr>
              <w:t>1</w:t>
            </w:r>
          </w:p>
        </w:tc>
        <w:tc>
          <w:tcPr>
            <w:tcW w:w="0" w:type="auto"/>
          </w:tcPr>
          <w:p w14:paraId="5347E7E7" w14:textId="77777777" w:rsidR="003D27E1" w:rsidRDefault="00B475ED">
            <w:pPr>
              <w:jc w:val="center"/>
            </w:pPr>
            <w:r>
              <w:rPr>
                <w:rFonts w:ascii="Consolas" w:eastAsia="Consolas" w:hAnsi="Consolas" w:cs="Consolas"/>
                <w:sz w:val="16"/>
              </w:rPr>
              <w:t>.</w:t>
            </w:r>
          </w:p>
        </w:tc>
        <w:tc>
          <w:tcPr>
            <w:tcW w:w="0" w:type="auto"/>
          </w:tcPr>
          <w:p w14:paraId="5347E7E8" w14:textId="77777777" w:rsidR="003D27E1" w:rsidRDefault="00B475ED">
            <w:pPr>
              <w:jc w:val="center"/>
            </w:pPr>
            <w:r>
              <w:rPr>
                <w:rFonts w:ascii="Consolas" w:eastAsia="Consolas" w:hAnsi="Consolas" w:cs="Consolas"/>
                <w:sz w:val="16"/>
              </w:rPr>
              <w:t>.</w:t>
            </w:r>
          </w:p>
        </w:tc>
        <w:tc>
          <w:tcPr>
            <w:tcW w:w="0" w:type="auto"/>
          </w:tcPr>
          <w:p w14:paraId="5347E7E9" w14:textId="77777777" w:rsidR="003D27E1" w:rsidRDefault="00B475ED">
            <w:pPr>
              <w:jc w:val="center"/>
            </w:pPr>
            <w:r>
              <w:rPr>
                <w:rFonts w:ascii="Consolas" w:eastAsia="Consolas" w:hAnsi="Consolas" w:cs="Consolas"/>
                <w:sz w:val="16"/>
              </w:rPr>
              <w:t>1</w:t>
            </w:r>
          </w:p>
        </w:tc>
        <w:tc>
          <w:tcPr>
            <w:tcW w:w="0" w:type="auto"/>
          </w:tcPr>
          <w:p w14:paraId="5347E7EA" w14:textId="77777777" w:rsidR="003D27E1" w:rsidRDefault="00B475ED">
            <w:pPr>
              <w:jc w:val="center"/>
            </w:pPr>
            <w:r>
              <w:rPr>
                <w:rFonts w:ascii="Consolas" w:eastAsia="Consolas" w:hAnsi="Consolas" w:cs="Consolas"/>
                <w:sz w:val="16"/>
              </w:rPr>
              <w:t>1</w:t>
            </w:r>
          </w:p>
        </w:tc>
        <w:tc>
          <w:tcPr>
            <w:tcW w:w="0" w:type="auto"/>
          </w:tcPr>
          <w:p w14:paraId="5347E7EB" w14:textId="77777777" w:rsidR="003D27E1" w:rsidRDefault="00B475ED">
            <w:pPr>
              <w:jc w:val="center"/>
            </w:pPr>
            <w:r>
              <w:rPr>
                <w:rFonts w:ascii="Consolas" w:eastAsia="Consolas" w:hAnsi="Consolas" w:cs="Consolas"/>
                <w:sz w:val="16"/>
              </w:rPr>
              <w:t>1</w:t>
            </w:r>
          </w:p>
        </w:tc>
        <w:tc>
          <w:tcPr>
            <w:tcW w:w="0" w:type="auto"/>
          </w:tcPr>
          <w:p w14:paraId="5347E7EC" w14:textId="77777777" w:rsidR="003D27E1" w:rsidRDefault="00B475ED">
            <w:pPr>
              <w:jc w:val="center"/>
            </w:pPr>
            <w:r>
              <w:rPr>
                <w:rFonts w:ascii="Consolas" w:eastAsia="Consolas" w:hAnsi="Consolas" w:cs="Consolas"/>
                <w:sz w:val="16"/>
              </w:rPr>
              <w:t>.</w:t>
            </w:r>
          </w:p>
        </w:tc>
      </w:tr>
      <w:tr w:rsidR="003D27E1" w14:paraId="5347E7F6" w14:textId="77777777">
        <w:trPr>
          <w:jc w:val="center"/>
        </w:trPr>
        <w:tc>
          <w:tcPr>
            <w:tcW w:w="0" w:type="auto"/>
          </w:tcPr>
          <w:p w14:paraId="5347E7EE" w14:textId="77777777" w:rsidR="003D27E1" w:rsidRDefault="00B475ED">
            <w:r>
              <w:rPr>
                <w:rFonts w:ascii="Consolas" w:eastAsia="Consolas" w:hAnsi="Consolas" w:cs="Consolas"/>
                <w:sz w:val="16"/>
              </w:rPr>
              <w:t>satlife5</w:t>
            </w:r>
          </w:p>
        </w:tc>
        <w:tc>
          <w:tcPr>
            <w:tcW w:w="0" w:type="auto"/>
          </w:tcPr>
          <w:p w14:paraId="5347E7EF" w14:textId="77777777" w:rsidR="003D27E1" w:rsidRDefault="00B475ED">
            <w:pPr>
              <w:jc w:val="center"/>
            </w:pPr>
            <w:r>
              <w:rPr>
                <w:rFonts w:ascii="Consolas" w:eastAsia="Consolas" w:hAnsi="Consolas" w:cs="Consolas"/>
                <w:sz w:val="16"/>
              </w:rPr>
              <w:t>1</w:t>
            </w:r>
          </w:p>
        </w:tc>
        <w:tc>
          <w:tcPr>
            <w:tcW w:w="0" w:type="auto"/>
          </w:tcPr>
          <w:p w14:paraId="5347E7F0" w14:textId="77777777" w:rsidR="003D27E1" w:rsidRDefault="00B475ED">
            <w:pPr>
              <w:jc w:val="center"/>
            </w:pPr>
            <w:r>
              <w:rPr>
                <w:rFonts w:ascii="Consolas" w:eastAsia="Consolas" w:hAnsi="Consolas" w:cs="Consolas"/>
                <w:sz w:val="16"/>
              </w:rPr>
              <w:t>1</w:t>
            </w:r>
          </w:p>
        </w:tc>
        <w:tc>
          <w:tcPr>
            <w:tcW w:w="0" w:type="auto"/>
          </w:tcPr>
          <w:p w14:paraId="5347E7F1" w14:textId="77777777" w:rsidR="003D27E1" w:rsidRDefault="00B475ED">
            <w:pPr>
              <w:jc w:val="center"/>
            </w:pPr>
            <w:r>
              <w:rPr>
                <w:rFonts w:ascii="Consolas" w:eastAsia="Consolas" w:hAnsi="Consolas" w:cs="Consolas"/>
                <w:sz w:val="16"/>
              </w:rPr>
              <w:t>1</w:t>
            </w:r>
          </w:p>
        </w:tc>
        <w:tc>
          <w:tcPr>
            <w:tcW w:w="0" w:type="auto"/>
          </w:tcPr>
          <w:p w14:paraId="5347E7F2" w14:textId="77777777" w:rsidR="003D27E1" w:rsidRDefault="00B475ED">
            <w:pPr>
              <w:jc w:val="center"/>
            </w:pPr>
            <w:r>
              <w:rPr>
                <w:rFonts w:ascii="Consolas" w:eastAsia="Consolas" w:hAnsi="Consolas" w:cs="Consolas"/>
                <w:sz w:val="16"/>
              </w:rPr>
              <w:t>1</w:t>
            </w:r>
          </w:p>
        </w:tc>
        <w:tc>
          <w:tcPr>
            <w:tcW w:w="0" w:type="auto"/>
          </w:tcPr>
          <w:p w14:paraId="5347E7F3" w14:textId="77777777" w:rsidR="003D27E1" w:rsidRDefault="00B475ED">
            <w:pPr>
              <w:jc w:val="center"/>
            </w:pPr>
            <w:r>
              <w:rPr>
                <w:rFonts w:ascii="Consolas" w:eastAsia="Consolas" w:hAnsi="Consolas" w:cs="Consolas"/>
                <w:sz w:val="16"/>
              </w:rPr>
              <w:t>1</w:t>
            </w:r>
          </w:p>
        </w:tc>
        <w:tc>
          <w:tcPr>
            <w:tcW w:w="0" w:type="auto"/>
          </w:tcPr>
          <w:p w14:paraId="5347E7F4" w14:textId="77777777" w:rsidR="003D27E1" w:rsidRDefault="00B475ED">
            <w:pPr>
              <w:jc w:val="center"/>
            </w:pPr>
            <w:r>
              <w:rPr>
                <w:rFonts w:ascii="Consolas" w:eastAsia="Consolas" w:hAnsi="Consolas" w:cs="Consolas"/>
                <w:sz w:val="16"/>
              </w:rPr>
              <w:t>1</w:t>
            </w:r>
          </w:p>
        </w:tc>
        <w:tc>
          <w:tcPr>
            <w:tcW w:w="0" w:type="auto"/>
          </w:tcPr>
          <w:p w14:paraId="5347E7F5" w14:textId="77777777" w:rsidR="003D27E1" w:rsidRDefault="00B475ED">
            <w:pPr>
              <w:jc w:val="center"/>
            </w:pPr>
            <w:r>
              <w:rPr>
                <w:rFonts w:ascii="Consolas" w:eastAsia="Consolas" w:hAnsi="Consolas" w:cs="Consolas"/>
                <w:sz w:val="16"/>
              </w:rPr>
              <w:t>1</w:t>
            </w:r>
          </w:p>
        </w:tc>
      </w:tr>
      <w:tr w:rsidR="003D27E1" w14:paraId="5347E7FF" w14:textId="77777777">
        <w:trPr>
          <w:jc w:val="center"/>
        </w:trPr>
        <w:tc>
          <w:tcPr>
            <w:tcW w:w="0" w:type="auto"/>
          </w:tcPr>
          <w:p w14:paraId="5347E7F7" w14:textId="77777777" w:rsidR="003D27E1" w:rsidRDefault="00B475ED">
            <w:r>
              <w:rPr>
                <w:rFonts w:ascii="Consolas" w:eastAsia="Consolas" w:hAnsi="Consolas" w:cs="Consolas"/>
                <w:sz w:val="16"/>
              </w:rPr>
              <w:t>satlife10</w:t>
            </w:r>
          </w:p>
        </w:tc>
        <w:tc>
          <w:tcPr>
            <w:tcW w:w="0" w:type="auto"/>
          </w:tcPr>
          <w:p w14:paraId="5347E7F8" w14:textId="77777777" w:rsidR="003D27E1" w:rsidRDefault="00B475ED">
            <w:pPr>
              <w:jc w:val="center"/>
            </w:pPr>
            <w:r>
              <w:rPr>
                <w:rFonts w:ascii="Consolas" w:eastAsia="Consolas" w:hAnsi="Consolas" w:cs="Consolas"/>
                <w:sz w:val="16"/>
              </w:rPr>
              <w:t>1</w:t>
            </w:r>
          </w:p>
        </w:tc>
        <w:tc>
          <w:tcPr>
            <w:tcW w:w="0" w:type="auto"/>
          </w:tcPr>
          <w:p w14:paraId="5347E7F9" w14:textId="77777777" w:rsidR="003D27E1" w:rsidRDefault="00B475ED">
            <w:pPr>
              <w:jc w:val="center"/>
            </w:pPr>
            <w:r>
              <w:rPr>
                <w:rFonts w:ascii="Consolas" w:eastAsia="Consolas" w:hAnsi="Consolas" w:cs="Consolas"/>
                <w:sz w:val="16"/>
              </w:rPr>
              <w:t>1</w:t>
            </w:r>
          </w:p>
        </w:tc>
        <w:tc>
          <w:tcPr>
            <w:tcW w:w="0" w:type="auto"/>
          </w:tcPr>
          <w:p w14:paraId="5347E7FA" w14:textId="77777777" w:rsidR="003D27E1" w:rsidRDefault="00B475ED">
            <w:pPr>
              <w:jc w:val="center"/>
            </w:pPr>
            <w:r>
              <w:rPr>
                <w:rFonts w:ascii="Consolas" w:eastAsia="Consolas" w:hAnsi="Consolas" w:cs="Consolas"/>
                <w:sz w:val="16"/>
              </w:rPr>
              <w:t>1</w:t>
            </w:r>
          </w:p>
        </w:tc>
        <w:tc>
          <w:tcPr>
            <w:tcW w:w="0" w:type="auto"/>
          </w:tcPr>
          <w:p w14:paraId="5347E7FB" w14:textId="77777777" w:rsidR="003D27E1" w:rsidRDefault="00B475ED">
            <w:pPr>
              <w:jc w:val="center"/>
            </w:pPr>
            <w:r>
              <w:rPr>
                <w:rFonts w:ascii="Consolas" w:eastAsia="Consolas" w:hAnsi="Consolas" w:cs="Consolas"/>
                <w:sz w:val="16"/>
              </w:rPr>
              <w:t>1</w:t>
            </w:r>
          </w:p>
        </w:tc>
        <w:tc>
          <w:tcPr>
            <w:tcW w:w="0" w:type="auto"/>
          </w:tcPr>
          <w:p w14:paraId="5347E7FC" w14:textId="77777777" w:rsidR="003D27E1" w:rsidRDefault="00B475ED">
            <w:pPr>
              <w:jc w:val="center"/>
            </w:pPr>
            <w:r>
              <w:rPr>
                <w:rFonts w:ascii="Consolas" w:eastAsia="Consolas" w:hAnsi="Consolas" w:cs="Consolas"/>
                <w:sz w:val="16"/>
              </w:rPr>
              <w:t>1</w:t>
            </w:r>
          </w:p>
        </w:tc>
        <w:tc>
          <w:tcPr>
            <w:tcW w:w="0" w:type="auto"/>
          </w:tcPr>
          <w:p w14:paraId="5347E7FD" w14:textId="77777777" w:rsidR="003D27E1" w:rsidRDefault="00B475ED">
            <w:pPr>
              <w:jc w:val="center"/>
            </w:pPr>
            <w:r>
              <w:rPr>
                <w:rFonts w:ascii="Consolas" w:eastAsia="Consolas" w:hAnsi="Consolas" w:cs="Consolas"/>
                <w:sz w:val="16"/>
              </w:rPr>
              <w:t>1</w:t>
            </w:r>
          </w:p>
        </w:tc>
        <w:tc>
          <w:tcPr>
            <w:tcW w:w="0" w:type="auto"/>
          </w:tcPr>
          <w:p w14:paraId="5347E7FE" w14:textId="77777777" w:rsidR="003D27E1" w:rsidRDefault="00B475ED">
            <w:pPr>
              <w:jc w:val="center"/>
            </w:pPr>
            <w:r>
              <w:rPr>
                <w:rFonts w:ascii="Consolas" w:eastAsia="Consolas" w:hAnsi="Consolas" w:cs="Consolas"/>
                <w:sz w:val="16"/>
              </w:rPr>
              <w:t>1</w:t>
            </w:r>
          </w:p>
        </w:tc>
      </w:tr>
      <w:tr w:rsidR="003D27E1" w14:paraId="5347E808" w14:textId="77777777">
        <w:trPr>
          <w:jc w:val="center"/>
        </w:trPr>
        <w:tc>
          <w:tcPr>
            <w:tcW w:w="0" w:type="auto"/>
          </w:tcPr>
          <w:p w14:paraId="5347E800" w14:textId="77777777" w:rsidR="003D27E1" w:rsidRDefault="00B475ED">
            <w:r>
              <w:rPr>
                <w:rFonts w:ascii="Consolas" w:eastAsia="Consolas" w:hAnsi="Consolas" w:cs="Consolas"/>
                <w:sz w:val="16"/>
              </w:rPr>
              <w:t>satfam5</w:t>
            </w:r>
          </w:p>
        </w:tc>
        <w:tc>
          <w:tcPr>
            <w:tcW w:w="0" w:type="auto"/>
          </w:tcPr>
          <w:p w14:paraId="5347E801" w14:textId="77777777" w:rsidR="003D27E1" w:rsidRDefault="00B475ED">
            <w:pPr>
              <w:jc w:val="center"/>
            </w:pPr>
            <w:r>
              <w:rPr>
                <w:rFonts w:ascii="Consolas" w:eastAsia="Consolas" w:hAnsi="Consolas" w:cs="Consolas"/>
                <w:sz w:val="16"/>
              </w:rPr>
              <w:t>.</w:t>
            </w:r>
          </w:p>
        </w:tc>
        <w:tc>
          <w:tcPr>
            <w:tcW w:w="0" w:type="auto"/>
          </w:tcPr>
          <w:p w14:paraId="5347E802" w14:textId="77777777" w:rsidR="003D27E1" w:rsidRDefault="00B475ED">
            <w:pPr>
              <w:jc w:val="center"/>
            </w:pPr>
            <w:r>
              <w:rPr>
                <w:rFonts w:ascii="Consolas" w:eastAsia="Consolas" w:hAnsi="Consolas" w:cs="Consolas"/>
                <w:sz w:val="16"/>
              </w:rPr>
              <w:t>1</w:t>
            </w:r>
          </w:p>
        </w:tc>
        <w:tc>
          <w:tcPr>
            <w:tcW w:w="0" w:type="auto"/>
          </w:tcPr>
          <w:p w14:paraId="5347E803" w14:textId="77777777" w:rsidR="003D27E1" w:rsidRDefault="00B475ED">
            <w:pPr>
              <w:jc w:val="center"/>
            </w:pPr>
            <w:r>
              <w:rPr>
                <w:rFonts w:ascii="Consolas" w:eastAsia="Consolas" w:hAnsi="Consolas" w:cs="Consolas"/>
                <w:sz w:val="16"/>
              </w:rPr>
              <w:t>.</w:t>
            </w:r>
          </w:p>
        </w:tc>
        <w:tc>
          <w:tcPr>
            <w:tcW w:w="0" w:type="auto"/>
          </w:tcPr>
          <w:p w14:paraId="5347E804" w14:textId="77777777" w:rsidR="003D27E1" w:rsidRDefault="00B475ED">
            <w:pPr>
              <w:jc w:val="center"/>
            </w:pPr>
            <w:r>
              <w:rPr>
                <w:rFonts w:ascii="Consolas" w:eastAsia="Consolas" w:hAnsi="Consolas" w:cs="Consolas"/>
                <w:sz w:val="16"/>
              </w:rPr>
              <w:t>1</w:t>
            </w:r>
          </w:p>
        </w:tc>
        <w:tc>
          <w:tcPr>
            <w:tcW w:w="0" w:type="auto"/>
          </w:tcPr>
          <w:p w14:paraId="5347E805" w14:textId="77777777" w:rsidR="003D27E1" w:rsidRDefault="00B475ED">
            <w:pPr>
              <w:jc w:val="center"/>
            </w:pPr>
            <w:r>
              <w:rPr>
                <w:rFonts w:ascii="Consolas" w:eastAsia="Consolas" w:hAnsi="Consolas" w:cs="Consolas"/>
                <w:sz w:val="16"/>
              </w:rPr>
              <w:t>1</w:t>
            </w:r>
          </w:p>
        </w:tc>
        <w:tc>
          <w:tcPr>
            <w:tcW w:w="0" w:type="auto"/>
          </w:tcPr>
          <w:p w14:paraId="5347E806" w14:textId="77777777" w:rsidR="003D27E1" w:rsidRDefault="00B475ED">
            <w:pPr>
              <w:jc w:val="center"/>
            </w:pPr>
            <w:r>
              <w:rPr>
                <w:rFonts w:ascii="Consolas" w:eastAsia="Consolas" w:hAnsi="Consolas" w:cs="Consolas"/>
                <w:sz w:val="16"/>
              </w:rPr>
              <w:t>.</w:t>
            </w:r>
          </w:p>
        </w:tc>
        <w:tc>
          <w:tcPr>
            <w:tcW w:w="0" w:type="auto"/>
          </w:tcPr>
          <w:p w14:paraId="5347E807" w14:textId="77777777" w:rsidR="003D27E1" w:rsidRDefault="00B475ED">
            <w:pPr>
              <w:jc w:val="center"/>
            </w:pPr>
            <w:r>
              <w:rPr>
                <w:rFonts w:ascii="Consolas" w:eastAsia="Consolas" w:hAnsi="Consolas" w:cs="Consolas"/>
                <w:sz w:val="16"/>
              </w:rPr>
              <w:t>1</w:t>
            </w:r>
          </w:p>
        </w:tc>
      </w:tr>
      <w:tr w:rsidR="003D27E1" w14:paraId="5347E811" w14:textId="77777777">
        <w:trPr>
          <w:jc w:val="center"/>
        </w:trPr>
        <w:tc>
          <w:tcPr>
            <w:tcW w:w="0" w:type="auto"/>
            <w:tcBorders>
              <w:bottom w:val="single" w:sz="0" w:space="0" w:color="000000"/>
            </w:tcBorders>
          </w:tcPr>
          <w:p w14:paraId="5347E809" w14:textId="77777777" w:rsidR="003D27E1" w:rsidRDefault="00B475ED">
            <w:r>
              <w:rPr>
                <w:rFonts w:ascii="Consolas" w:eastAsia="Consolas" w:hAnsi="Consolas" w:cs="Consolas"/>
                <w:sz w:val="16"/>
              </w:rPr>
              <w:t>satfam10</w:t>
            </w:r>
          </w:p>
        </w:tc>
        <w:tc>
          <w:tcPr>
            <w:tcW w:w="0" w:type="auto"/>
            <w:tcBorders>
              <w:bottom w:val="single" w:sz="0" w:space="0" w:color="000000"/>
            </w:tcBorders>
          </w:tcPr>
          <w:p w14:paraId="5347E80A"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80B"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80C"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80D"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80E"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80F"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810" w14:textId="77777777" w:rsidR="003D27E1" w:rsidRDefault="00B475ED">
            <w:pPr>
              <w:jc w:val="center"/>
            </w:pPr>
            <w:r>
              <w:rPr>
                <w:rFonts w:ascii="Consolas" w:eastAsia="Consolas" w:hAnsi="Consolas" w:cs="Consolas"/>
                <w:sz w:val="16"/>
              </w:rPr>
              <w:t>1</w:t>
            </w:r>
          </w:p>
        </w:tc>
      </w:tr>
    </w:tbl>
    <w:p w14:paraId="5347E812" w14:textId="77777777" w:rsidR="003D27E1" w:rsidRDefault="003D27E1"/>
    <w:p w14:paraId="5347E813" w14:textId="77777777" w:rsidR="003D27E1" w:rsidRDefault="00B475ED">
      <w:pPr>
        <w:shd w:val="solid" w:color="B0C4DE" w:fill="auto"/>
      </w:pPr>
      <w:r>
        <w:rPr>
          <w:b/>
          <w:sz w:val="26"/>
        </w:rPr>
        <w:t>sathlth5</w:t>
      </w:r>
    </w:p>
    <w:p w14:paraId="5347E814" w14:textId="77777777" w:rsidR="003D27E1" w:rsidRDefault="00B475ED">
      <w:pPr>
        <w:rPr>
          <w:color w:val="4682B4"/>
        </w:rPr>
      </w:pPr>
      <w:r>
        <w:rPr>
          <w:color w:val="4682B4"/>
        </w:rPr>
        <w:t>Satisfaction: health [5]</w:t>
      </w:r>
      <w:r>
        <w:rPr>
          <w:color w:val="4682B4"/>
        </w:rPr>
        <w:br/>
      </w:r>
    </w:p>
    <w:p w14:paraId="5347E815" w14:textId="77777777" w:rsidR="003D27E1" w:rsidRDefault="00B475ED">
      <w:pPr>
        <w:shd w:val="solid" w:color="B0C4DE" w:fill="auto"/>
      </w:pPr>
      <w:r>
        <w:rPr>
          <w:b/>
          <w:sz w:val="26"/>
        </w:rPr>
        <w:t>sathlth10</w:t>
      </w:r>
    </w:p>
    <w:p w14:paraId="5347E816" w14:textId="77777777" w:rsidR="003D27E1" w:rsidRDefault="00B475ED">
      <w:pPr>
        <w:rPr>
          <w:color w:val="4682B4"/>
        </w:rPr>
      </w:pPr>
      <w:r>
        <w:rPr>
          <w:color w:val="4682B4"/>
        </w:rPr>
        <w:t>Satisfaction: health [10]</w:t>
      </w:r>
      <w:r>
        <w:rPr>
          <w:color w:val="4682B4"/>
        </w:rPr>
        <w:br/>
      </w:r>
    </w:p>
    <w:p w14:paraId="5347E817"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819" w14:textId="77777777">
        <w:tc>
          <w:tcPr>
            <w:tcW w:w="9360" w:type="dxa"/>
          </w:tcPr>
          <w:p w14:paraId="5347E818" w14:textId="77777777" w:rsidR="003D27E1" w:rsidRDefault="00B475ED">
            <w:r>
              <w:rPr>
                <w:rFonts w:ascii="Consolas" w:eastAsia="Consolas" w:hAnsi="Consolas" w:cs="Consolas"/>
                <w:b/>
                <w:sz w:val="18"/>
              </w:rPr>
              <w:t xml:space="preserve">       Name: </w:t>
            </w:r>
            <w:r>
              <w:rPr>
                <w:rFonts w:ascii="Consolas" w:eastAsia="Consolas" w:hAnsi="Consolas" w:cs="Consolas"/>
                <w:sz w:val="18"/>
              </w:rPr>
              <w:t>sathlth5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health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1,178,881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3.27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2.20           </w:t>
            </w:r>
          </w:p>
        </w:tc>
      </w:tr>
    </w:tbl>
    <w:p w14:paraId="5347E81A"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823" w14:textId="77777777">
        <w:tc>
          <w:tcPr>
            <w:tcW w:w="1170" w:type="dxa"/>
            <w:tcBorders>
              <w:top w:val="single" w:sz="0" w:space="0" w:color="000000"/>
              <w:bottom w:val="single" w:sz="0" w:space="0" w:color="000000"/>
            </w:tcBorders>
          </w:tcPr>
          <w:p w14:paraId="5347E81B" w14:textId="77777777" w:rsidR="003D27E1" w:rsidRDefault="003D27E1">
            <w:pPr>
              <w:jc w:val="right"/>
            </w:pPr>
          </w:p>
        </w:tc>
        <w:tc>
          <w:tcPr>
            <w:tcW w:w="1170" w:type="dxa"/>
            <w:tcBorders>
              <w:top w:val="single" w:sz="0" w:space="0" w:color="000000"/>
              <w:bottom w:val="single" w:sz="0" w:space="0" w:color="000000"/>
            </w:tcBorders>
          </w:tcPr>
          <w:p w14:paraId="5347E81C"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81D"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81E"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81F"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820"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821"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822" w14:textId="77777777" w:rsidR="003D27E1" w:rsidRDefault="00B475ED">
            <w:pPr>
              <w:jc w:val="right"/>
            </w:pPr>
            <w:r>
              <w:rPr>
                <w:rFonts w:ascii="Consolas" w:eastAsia="Consolas" w:hAnsi="Consolas" w:cs="Consolas"/>
                <w:sz w:val="16"/>
              </w:rPr>
              <w:t>SD</w:t>
            </w:r>
          </w:p>
        </w:tc>
      </w:tr>
      <w:tr w:rsidR="003D27E1" w14:paraId="5347E82C" w14:textId="77777777">
        <w:tc>
          <w:tcPr>
            <w:tcW w:w="1170" w:type="dxa"/>
            <w:tcBorders>
              <w:top w:val="single" w:sz="0" w:space="0" w:color="000000"/>
            </w:tcBorders>
          </w:tcPr>
          <w:p w14:paraId="5347E824"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825" w14:textId="77777777" w:rsidR="003D27E1" w:rsidRDefault="00B475ED">
            <w:pPr>
              <w:jc w:val="right"/>
            </w:pPr>
            <w:r>
              <w:rPr>
                <w:rFonts w:ascii="Consolas" w:eastAsia="Consolas" w:hAnsi="Consolas" w:cs="Consolas"/>
                <w:sz w:val="16"/>
              </w:rPr>
              <w:t>-2.0</w:t>
            </w:r>
          </w:p>
        </w:tc>
        <w:tc>
          <w:tcPr>
            <w:tcW w:w="1170" w:type="dxa"/>
            <w:tcBorders>
              <w:top w:val="single" w:sz="0" w:space="0" w:color="000000"/>
            </w:tcBorders>
          </w:tcPr>
          <w:p w14:paraId="5347E826" w14:textId="77777777" w:rsidR="003D27E1" w:rsidRDefault="00B475ED">
            <w:pPr>
              <w:jc w:val="right"/>
            </w:pPr>
            <w:r>
              <w:rPr>
                <w:rFonts w:ascii="Consolas" w:eastAsia="Consolas" w:hAnsi="Consolas" w:cs="Consolas"/>
                <w:sz w:val="16"/>
              </w:rPr>
              <w:t>5.0</w:t>
            </w:r>
          </w:p>
        </w:tc>
        <w:tc>
          <w:tcPr>
            <w:tcW w:w="1170" w:type="dxa"/>
            <w:tcBorders>
              <w:top w:val="single" w:sz="0" w:space="0" w:color="000000"/>
            </w:tcBorders>
          </w:tcPr>
          <w:p w14:paraId="5347E827" w14:textId="77777777" w:rsidR="003D27E1" w:rsidRDefault="00B475ED">
            <w:pPr>
              <w:jc w:val="right"/>
            </w:pPr>
            <w:r>
              <w:rPr>
                <w:rFonts w:ascii="Consolas" w:eastAsia="Consolas" w:hAnsi="Consolas" w:cs="Consolas"/>
                <w:sz w:val="16"/>
              </w:rPr>
              <w:t>4.0</w:t>
            </w:r>
          </w:p>
        </w:tc>
        <w:tc>
          <w:tcPr>
            <w:tcW w:w="1170" w:type="dxa"/>
            <w:tcBorders>
              <w:top w:val="single" w:sz="0" w:space="0" w:color="000000"/>
            </w:tcBorders>
          </w:tcPr>
          <w:p w14:paraId="5347E828" w14:textId="77777777" w:rsidR="003D27E1" w:rsidRDefault="00B475ED">
            <w:pPr>
              <w:jc w:val="right"/>
            </w:pPr>
            <w:r>
              <w:rPr>
                <w:rFonts w:ascii="Consolas" w:eastAsia="Consolas" w:hAnsi="Consolas" w:cs="Consolas"/>
                <w:sz w:val="16"/>
              </w:rPr>
              <w:t>4.0</w:t>
            </w:r>
          </w:p>
        </w:tc>
        <w:tc>
          <w:tcPr>
            <w:tcW w:w="1170" w:type="dxa"/>
            <w:tcBorders>
              <w:top w:val="single" w:sz="0" w:space="0" w:color="000000"/>
            </w:tcBorders>
          </w:tcPr>
          <w:p w14:paraId="5347E829" w14:textId="77777777" w:rsidR="003D27E1" w:rsidRDefault="00B475ED">
            <w:pPr>
              <w:jc w:val="right"/>
            </w:pPr>
            <w:r>
              <w:rPr>
                <w:rFonts w:ascii="Consolas" w:eastAsia="Consolas" w:hAnsi="Consolas" w:cs="Consolas"/>
                <w:sz w:val="16"/>
              </w:rPr>
              <w:t>4.0</w:t>
            </w:r>
          </w:p>
        </w:tc>
        <w:tc>
          <w:tcPr>
            <w:tcW w:w="1170" w:type="dxa"/>
            <w:tcBorders>
              <w:top w:val="single" w:sz="0" w:space="0" w:color="000000"/>
            </w:tcBorders>
          </w:tcPr>
          <w:p w14:paraId="5347E82A" w14:textId="77777777" w:rsidR="003D27E1" w:rsidRDefault="00B475ED">
            <w:pPr>
              <w:jc w:val="right"/>
            </w:pPr>
            <w:r>
              <w:rPr>
                <w:rFonts w:ascii="Consolas" w:eastAsia="Consolas" w:hAnsi="Consolas" w:cs="Consolas"/>
                <w:sz w:val="16"/>
              </w:rPr>
              <w:t>4.0</w:t>
            </w:r>
          </w:p>
        </w:tc>
        <w:tc>
          <w:tcPr>
            <w:tcW w:w="1170" w:type="dxa"/>
            <w:tcBorders>
              <w:top w:val="single" w:sz="0" w:space="0" w:color="000000"/>
            </w:tcBorders>
          </w:tcPr>
          <w:p w14:paraId="5347E82B" w14:textId="77777777" w:rsidR="003D27E1" w:rsidRDefault="00B475ED">
            <w:pPr>
              <w:jc w:val="right"/>
            </w:pPr>
            <w:r>
              <w:rPr>
                <w:rFonts w:ascii="Consolas" w:eastAsia="Consolas" w:hAnsi="Consolas" w:cs="Consolas"/>
                <w:sz w:val="16"/>
              </w:rPr>
              <w:t>0.9</w:t>
            </w:r>
          </w:p>
        </w:tc>
      </w:tr>
      <w:tr w:rsidR="003D27E1" w14:paraId="5347E835" w14:textId="77777777">
        <w:tc>
          <w:tcPr>
            <w:tcW w:w="1170" w:type="dxa"/>
          </w:tcPr>
          <w:p w14:paraId="5347E82D" w14:textId="77777777" w:rsidR="003D27E1" w:rsidRDefault="00B475ED">
            <w:pPr>
              <w:jc w:val="right"/>
            </w:pPr>
            <w:r>
              <w:rPr>
                <w:rFonts w:ascii="Consolas" w:eastAsia="Consolas" w:hAnsi="Consolas" w:cs="Consolas"/>
                <w:sz w:val="16"/>
              </w:rPr>
              <w:t>[2] KOR</w:t>
            </w:r>
          </w:p>
        </w:tc>
        <w:tc>
          <w:tcPr>
            <w:tcW w:w="1170" w:type="dxa"/>
          </w:tcPr>
          <w:p w14:paraId="5347E82E" w14:textId="77777777" w:rsidR="003D27E1" w:rsidRDefault="00B475ED">
            <w:pPr>
              <w:jc w:val="right"/>
            </w:pPr>
            <w:r>
              <w:rPr>
                <w:rFonts w:ascii="Consolas" w:eastAsia="Consolas" w:hAnsi="Consolas" w:cs="Consolas"/>
                <w:sz w:val="16"/>
              </w:rPr>
              <w:t>.</w:t>
            </w:r>
          </w:p>
        </w:tc>
        <w:tc>
          <w:tcPr>
            <w:tcW w:w="1170" w:type="dxa"/>
          </w:tcPr>
          <w:p w14:paraId="5347E82F" w14:textId="77777777" w:rsidR="003D27E1" w:rsidRDefault="00B475ED">
            <w:pPr>
              <w:jc w:val="right"/>
            </w:pPr>
            <w:r>
              <w:rPr>
                <w:rFonts w:ascii="Consolas" w:eastAsia="Consolas" w:hAnsi="Consolas" w:cs="Consolas"/>
                <w:sz w:val="16"/>
              </w:rPr>
              <w:t>.</w:t>
            </w:r>
          </w:p>
        </w:tc>
        <w:tc>
          <w:tcPr>
            <w:tcW w:w="1170" w:type="dxa"/>
          </w:tcPr>
          <w:p w14:paraId="5347E830" w14:textId="77777777" w:rsidR="003D27E1" w:rsidRDefault="00B475ED">
            <w:pPr>
              <w:jc w:val="right"/>
            </w:pPr>
            <w:r>
              <w:rPr>
                <w:rFonts w:ascii="Consolas" w:eastAsia="Consolas" w:hAnsi="Consolas" w:cs="Consolas"/>
                <w:sz w:val="16"/>
              </w:rPr>
              <w:t>.</w:t>
            </w:r>
          </w:p>
        </w:tc>
        <w:tc>
          <w:tcPr>
            <w:tcW w:w="1170" w:type="dxa"/>
          </w:tcPr>
          <w:p w14:paraId="5347E831" w14:textId="77777777" w:rsidR="003D27E1" w:rsidRDefault="00B475ED">
            <w:pPr>
              <w:jc w:val="right"/>
            </w:pPr>
            <w:r>
              <w:rPr>
                <w:rFonts w:ascii="Consolas" w:eastAsia="Consolas" w:hAnsi="Consolas" w:cs="Consolas"/>
                <w:sz w:val="16"/>
              </w:rPr>
              <w:t>.</w:t>
            </w:r>
          </w:p>
        </w:tc>
        <w:tc>
          <w:tcPr>
            <w:tcW w:w="1170" w:type="dxa"/>
          </w:tcPr>
          <w:p w14:paraId="5347E832" w14:textId="77777777" w:rsidR="003D27E1" w:rsidRDefault="00B475ED">
            <w:pPr>
              <w:jc w:val="right"/>
            </w:pPr>
            <w:r>
              <w:rPr>
                <w:rFonts w:ascii="Consolas" w:eastAsia="Consolas" w:hAnsi="Consolas" w:cs="Consolas"/>
                <w:sz w:val="16"/>
              </w:rPr>
              <w:t>.</w:t>
            </w:r>
          </w:p>
        </w:tc>
        <w:tc>
          <w:tcPr>
            <w:tcW w:w="1170" w:type="dxa"/>
          </w:tcPr>
          <w:p w14:paraId="5347E833" w14:textId="77777777" w:rsidR="003D27E1" w:rsidRDefault="00B475ED">
            <w:pPr>
              <w:jc w:val="right"/>
            </w:pPr>
            <w:r>
              <w:rPr>
                <w:rFonts w:ascii="Consolas" w:eastAsia="Consolas" w:hAnsi="Consolas" w:cs="Consolas"/>
                <w:sz w:val="16"/>
              </w:rPr>
              <w:t>.</w:t>
            </w:r>
          </w:p>
        </w:tc>
        <w:tc>
          <w:tcPr>
            <w:tcW w:w="1170" w:type="dxa"/>
          </w:tcPr>
          <w:p w14:paraId="5347E834" w14:textId="77777777" w:rsidR="003D27E1" w:rsidRDefault="00B475ED">
            <w:pPr>
              <w:jc w:val="right"/>
            </w:pPr>
            <w:r>
              <w:rPr>
                <w:rFonts w:ascii="Consolas" w:eastAsia="Consolas" w:hAnsi="Consolas" w:cs="Consolas"/>
                <w:sz w:val="16"/>
              </w:rPr>
              <w:t>.</w:t>
            </w:r>
          </w:p>
        </w:tc>
      </w:tr>
      <w:tr w:rsidR="003D27E1" w14:paraId="5347E83E" w14:textId="77777777">
        <w:tc>
          <w:tcPr>
            <w:tcW w:w="1170" w:type="dxa"/>
          </w:tcPr>
          <w:p w14:paraId="5347E836" w14:textId="77777777" w:rsidR="003D27E1" w:rsidRDefault="00B475ED">
            <w:pPr>
              <w:jc w:val="right"/>
            </w:pPr>
            <w:r>
              <w:rPr>
                <w:rFonts w:ascii="Consolas" w:eastAsia="Consolas" w:hAnsi="Consolas" w:cs="Consolas"/>
                <w:sz w:val="16"/>
              </w:rPr>
              <w:t>[3] USA</w:t>
            </w:r>
          </w:p>
        </w:tc>
        <w:tc>
          <w:tcPr>
            <w:tcW w:w="1170" w:type="dxa"/>
          </w:tcPr>
          <w:p w14:paraId="5347E837" w14:textId="77777777" w:rsidR="003D27E1" w:rsidRDefault="00B475ED">
            <w:pPr>
              <w:jc w:val="right"/>
            </w:pPr>
            <w:r>
              <w:rPr>
                <w:rFonts w:ascii="Consolas" w:eastAsia="Consolas" w:hAnsi="Consolas" w:cs="Consolas"/>
                <w:sz w:val="16"/>
              </w:rPr>
              <w:t>.</w:t>
            </w:r>
          </w:p>
        </w:tc>
        <w:tc>
          <w:tcPr>
            <w:tcW w:w="1170" w:type="dxa"/>
          </w:tcPr>
          <w:p w14:paraId="5347E838" w14:textId="77777777" w:rsidR="003D27E1" w:rsidRDefault="00B475ED">
            <w:pPr>
              <w:jc w:val="right"/>
            </w:pPr>
            <w:r>
              <w:rPr>
                <w:rFonts w:ascii="Consolas" w:eastAsia="Consolas" w:hAnsi="Consolas" w:cs="Consolas"/>
                <w:sz w:val="16"/>
              </w:rPr>
              <w:t>.</w:t>
            </w:r>
          </w:p>
        </w:tc>
        <w:tc>
          <w:tcPr>
            <w:tcW w:w="1170" w:type="dxa"/>
          </w:tcPr>
          <w:p w14:paraId="5347E839" w14:textId="77777777" w:rsidR="003D27E1" w:rsidRDefault="00B475ED">
            <w:pPr>
              <w:jc w:val="right"/>
            </w:pPr>
            <w:r>
              <w:rPr>
                <w:rFonts w:ascii="Consolas" w:eastAsia="Consolas" w:hAnsi="Consolas" w:cs="Consolas"/>
                <w:sz w:val="16"/>
              </w:rPr>
              <w:t>.</w:t>
            </w:r>
          </w:p>
        </w:tc>
        <w:tc>
          <w:tcPr>
            <w:tcW w:w="1170" w:type="dxa"/>
          </w:tcPr>
          <w:p w14:paraId="5347E83A" w14:textId="77777777" w:rsidR="003D27E1" w:rsidRDefault="00B475ED">
            <w:pPr>
              <w:jc w:val="right"/>
            </w:pPr>
            <w:r>
              <w:rPr>
                <w:rFonts w:ascii="Consolas" w:eastAsia="Consolas" w:hAnsi="Consolas" w:cs="Consolas"/>
                <w:sz w:val="16"/>
              </w:rPr>
              <w:t>.</w:t>
            </w:r>
          </w:p>
        </w:tc>
        <w:tc>
          <w:tcPr>
            <w:tcW w:w="1170" w:type="dxa"/>
          </w:tcPr>
          <w:p w14:paraId="5347E83B" w14:textId="77777777" w:rsidR="003D27E1" w:rsidRDefault="00B475ED">
            <w:pPr>
              <w:jc w:val="right"/>
            </w:pPr>
            <w:r>
              <w:rPr>
                <w:rFonts w:ascii="Consolas" w:eastAsia="Consolas" w:hAnsi="Consolas" w:cs="Consolas"/>
                <w:sz w:val="16"/>
              </w:rPr>
              <w:t>.</w:t>
            </w:r>
          </w:p>
        </w:tc>
        <w:tc>
          <w:tcPr>
            <w:tcW w:w="1170" w:type="dxa"/>
          </w:tcPr>
          <w:p w14:paraId="5347E83C" w14:textId="77777777" w:rsidR="003D27E1" w:rsidRDefault="00B475ED">
            <w:pPr>
              <w:jc w:val="right"/>
            </w:pPr>
            <w:r>
              <w:rPr>
                <w:rFonts w:ascii="Consolas" w:eastAsia="Consolas" w:hAnsi="Consolas" w:cs="Consolas"/>
                <w:sz w:val="16"/>
              </w:rPr>
              <w:t>.</w:t>
            </w:r>
          </w:p>
        </w:tc>
        <w:tc>
          <w:tcPr>
            <w:tcW w:w="1170" w:type="dxa"/>
          </w:tcPr>
          <w:p w14:paraId="5347E83D" w14:textId="77777777" w:rsidR="003D27E1" w:rsidRDefault="00B475ED">
            <w:pPr>
              <w:jc w:val="right"/>
            </w:pPr>
            <w:r>
              <w:rPr>
                <w:rFonts w:ascii="Consolas" w:eastAsia="Consolas" w:hAnsi="Consolas" w:cs="Consolas"/>
                <w:sz w:val="16"/>
              </w:rPr>
              <w:t>.</w:t>
            </w:r>
          </w:p>
        </w:tc>
      </w:tr>
      <w:tr w:rsidR="003D27E1" w14:paraId="5347E847" w14:textId="77777777">
        <w:tc>
          <w:tcPr>
            <w:tcW w:w="1170" w:type="dxa"/>
          </w:tcPr>
          <w:p w14:paraId="5347E83F" w14:textId="77777777" w:rsidR="003D27E1" w:rsidRDefault="00B475ED">
            <w:pPr>
              <w:jc w:val="right"/>
            </w:pPr>
            <w:r>
              <w:rPr>
                <w:rFonts w:ascii="Consolas" w:eastAsia="Consolas" w:hAnsi="Consolas" w:cs="Consolas"/>
                <w:sz w:val="16"/>
              </w:rPr>
              <w:t>[5] SWT</w:t>
            </w:r>
          </w:p>
        </w:tc>
        <w:tc>
          <w:tcPr>
            <w:tcW w:w="1170" w:type="dxa"/>
          </w:tcPr>
          <w:p w14:paraId="5347E840" w14:textId="77777777" w:rsidR="003D27E1" w:rsidRDefault="00B475ED">
            <w:pPr>
              <w:jc w:val="right"/>
            </w:pPr>
            <w:r>
              <w:rPr>
                <w:rFonts w:ascii="Consolas" w:eastAsia="Consolas" w:hAnsi="Consolas" w:cs="Consolas"/>
                <w:sz w:val="16"/>
              </w:rPr>
              <w:t>-3.0</w:t>
            </w:r>
          </w:p>
        </w:tc>
        <w:tc>
          <w:tcPr>
            <w:tcW w:w="1170" w:type="dxa"/>
          </w:tcPr>
          <w:p w14:paraId="5347E841" w14:textId="77777777" w:rsidR="003D27E1" w:rsidRDefault="00B475ED">
            <w:pPr>
              <w:jc w:val="right"/>
            </w:pPr>
            <w:r>
              <w:rPr>
                <w:rFonts w:ascii="Consolas" w:eastAsia="Consolas" w:hAnsi="Consolas" w:cs="Consolas"/>
                <w:sz w:val="16"/>
              </w:rPr>
              <w:t>5.0</w:t>
            </w:r>
          </w:p>
        </w:tc>
        <w:tc>
          <w:tcPr>
            <w:tcW w:w="1170" w:type="dxa"/>
          </w:tcPr>
          <w:p w14:paraId="5347E842" w14:textId="77777777" w:rsidR="003D27E1" w:rsidRDefault="00B475ED">
            <w:pPr>
              <w:jc w:val="right"/>
            </w:pPr>
            <w:r>
              <w:rPr>
                <w:rFonts w:ascii="Consolas" w:eastAsia="Consolas" w:hAnsi="Consolas" w:cs="Consolas"/>
                <w:sz w:val="16"/>
              </w:rPr>
              <w:t>4.2</w:t>
            </w:r>
          </w:p>
        </w:tc>
        <w:tc>
          <w:tcPr>
            <w:tcW w:w="1170" w:type="dxa"/>
          </w:tcPr>
          <w:p w14:paraId="5347E843" w14:textId="77777777" w:rsidR="003D27E1" w:rsidRDefault="00B475ED">
            <w:pPr>
              <w:jc w:val="right"/>
            </w:pPr>
            <w:r>
              <w:rPr>
                <w:rFonts w:ascii="Consolas" w:eastAsia="Consolas" w:hAnsi="Consolas" w:cs="Consolas"/>
                <w:sz w:val="16"/>
              </w:rPr>
              <w:t>4.0</w:t>
            </w:r>
          </w:p>
        </w:tc>
        <w:tc>
          <w:tcPr>
            <w:tcW w:w="1170" w:type="dxa"/>
          </w:tcPr>
          <w:p w14:paraId="5347E844" w14:textId="77777777" w:rsidR="003D27E1" w:rsidRDefault="00B475ED">
            <w:pPr>
              <w:jc w:val="right"/>
            </w:pPr>
            <w:r>
              <w:rPr>
                <w:rFonts w:ascii="Consolas" w:eastAsia="Consolas" w:hAnsi="Consolas" w:cs="Consolas"/>
                <w:sz w:val="16"/>
              </w:rPr>
              <w:t>4.0</w:t>
            </w:r>
          </w:p>
        </w:tc>
        <w:tc>
          <w:tcPr>
            <w:tcW w:w="1170" w:type="dxa"/>
          </w:tcPr>
          <w:p w14:paraId="5347E845" w14:textId="77777777" w:rsidR="003D27E1" w:rsidRDefault="00B475ED">
            <w:pPr>
              <w:jc w:val="right"/>
            </w:pPr>
            <w:r>
              <w:rPr>
                <w:rFonts w:ascii="Consolas" w:eastAsia="Consolas" w:hAnsi="Consolas" w:cs="Consolas"/>
                <w:sz w:val="16"/>
              </w:rPr>
              <w:t>5.0</w:t>
            </w:r>
          </w:p>
        </w:tc>
        <w:tc>
          <w:tcPr>
            <w:tcW w:w="1170" w:type="dxa"/>
          </w:tcPr>
          <w:p w14:paraId="5347E846" w14:textId="77777777" w:rsidR="003D27E1" w:rsidRDefault="00B475ED">
            <w:pPr>
              <w:jc w:val="right"/>
            </w:pPr>
            <w:r>
              <w:rPr>
                <w:rFonts w:ascii="Consolas" w:eastAsia="Consolas" w:hAnsi="Consolas" w:cs="Consolas"/>
                <w:sz w:val="16"/>
              </w:rPr>
              <w:t>0.8</w:t>
            </w:r>
          </w:p>
        </w:tc>
      </w:tr>
      <w:tr w:rsidR="003D27E1" w14:paraId="5347E850" w14:textId="77777777">
        <w:tc>
          <w:tcPr>
            <w:tcW w:w="1170" w:type="dxa"/>
          </w:tcPr>
          <w:p w14:paraId="5347E848" w14:textId="77777777" w:rsidR="003D27E1" w:rsidRDefault="00B475ED">
            <w:pPr>
              <w:jc w:val="right"/>
            </w:pPr>
            <w:r>
              <w:rPr>
                <w:rFonts w:ascii="Consolas" w:eastAsia="Consolas" w:hAnsi="Consolas" w:cs="Consolas"/>
                <w:sz w:val="16"/>
              </w:rPr>
              <w:t>[6] GER</w:t>
            </w:r>
          </w:p>
        </w:tc>
        <w:tc>
          <w:tcPr>
            <w:tcW w:w="1170" w:type="dxa"/>
          </w:tcPr>
          <w:p w14:paraId="5347E849" w14:textId="77777777" w:rsidR="003D27E1" w:rsidRDefault="00B475ED">
            <w:pPr>
              <w:jc w:val="right"/>
            </w:pPr>
            <w:r>
              <w:rPr>
                <w:rFonts w:ascii="Consolas" w:eastAsia="Consolas" w:hAnsi="Consolas" w:cs="Consolas"/>
                <w:sz w:val="16"/>
              </w:rPr>
              <w:t>-8.0</w:t>
            </w:r>
          </w:p>
        </w:tc>
        <w:tc>
          <w:tcPr>
            <w:tcW w:w="1170" w:type="dxa"/>
          </w:tcPr>
          <w:p w14:paraId="5347E84A" w14:textId="77777777" w:rsidR="003D27E1" w:rsidRDefault="00B475ED">
            <w:pPr>
              <w:jc w:val="right"/>
            </w:pPr>
            <w:r>
              <w:rPr>
                <w:rFonts w:ascii="Consolas" w:eastAsia="Consolas" w:hAnsi="Consolas" w:cs="Consolas"/>
                <w:sz w:val="16"/>
              </w:rPr>
              <w:t>5.0</w:t>
            </w:r>
          </w:p>
        </w:tc>
        <w:tc>
          <w:tcPr>
            <w:tcW w:w="1170" w:type="dxa"/>
          </w:tcPr>
          <w:p w14:paraId="5347E84B" w14:textId="77777777" w:rsidR="003D27E1" w:rsidRDefault="00B475ED">
            <w:pPr>
              <w:jc w:val="right"/>
            </w:pPr>
            <w:r>
              <w:rPr>
                <w:rFonts w:ascii="Consolas" w:eastAsia="Consolas" w:hAnsi="Consolas" w:cs="Consolas"/>
                <w:sz w:val="16"/>
              </w:rPr>
              <w:t>3.2</w:t>
            </w:r>
          </w:p>
        </w:tc>
        <w:tc>
          <w:tcPr>
            <w:tcW w:w="1170" w:type="dxa"/>
          </w:tcPr>
          <w:p w14:paraId="5347E84C" w14:textId="77777777" w:rsidR="003D27E1" w:rsidRDefault="00B475ED">
            <w:pPr>
              <w:jc w:val="right"/>
            </w:pPr>
            <w:r>
              <w:rPr>
                <w:rFonts w:ascii="Consolas" w:eastAsia="Consolas" w:hAnsi="Consolas" w:cs="Consolas"/>
                <w:sz w:val="16"/>
              </w:rPr>
              <w:t>4.0</w:t>
            </w:r>
          </w:p>
        </w:tc>
        <w:tc>
          <w:tcPr>
            <w:tcW w:w="1170" w:type="dxa"/>
          </w:tcPr>
          <w:p w14:paraId="5347E84D" w14:textId="77777777" w:rsidR="003D27E1" w:rsidRDefault="00B475ED">
            <w:pPr>
              <w:jc w:val="right"/>
            </w:pPr>
            <w:r>
              <w:rPr>
                <w:rFonts w:ascii="Consolas" w:eastAsia="Consolas" w:hAnsi="Consolas" w:cs="Consolas"/>
                <w:sz w:val="16"/>
              </w:rPr>
              <w:t>3.0</w:t>
            </w:r>
          </w:p>
        </w:tc>
        <w:tc>
          <w:tcPr>
            <w:tcW w:w="1170" w:type="dxa"/>
          </w:tcPr>
          <w:p w14:paraId="5347E84E" w14:textId="77777777" w:rsidR="003D27E1" w:rsidRDefault="00B475ED">
            <w:pPr>
              <w:jc w:val="right"/>
            </w:pPr>
            <w:r>
              <w:rPr>
                <w:rFonts w:ascii="Consolas" w:eastAsia="Consolas" w:hAnsi="Consolas" w:cs="Consolas"/>
                <w:sz w:val="16"/>
              </w:rPr>
              <w:t>4.0</w:t>
            </w:r>
          </w:p>
        </w:tc>
        <w:tc>
          <w:tcPr>
            <w:tcW w:w="1170" w:type="dxa"/>
          </w:tcPr>
          <w:p w14:paraId="5347E84F" w14:textId="77777777" w:rsidR="003D27E1" w:rsidRDefault="00B475ED">
            <w:pPr>
              <w:jc w:val="right"/>
            </w:pPr>
            <w:r>
              <w:rPr>
                <w:rFonts w:ascii="Consolas" w:eastAsia="Consolas" w:hAnsi="Consolas" w:cs="Consolas"/>
                <w:sz w:val="16"/>
              </w:rPr>
              <w:t>2.6</w:t>
            </w:r>
          </w:p>
        </w:tc>
      </w:tr>
      <w:tr w:rsidR="003D27E1" w14:paraId="5347E859" w14:textId="77777777">
        <w:tc>
          <w:tcPr>
            <w:tcW w:w="1170" w:type="dxa"/>
          </w:tcPr>
          <w:p w14:paraId="5347E851" w14:textId="77777777" w:rsidR="003D27E1" w:rsidRDefault="00B475ED">
            <w:pPr>
              <w:jc w:val="right"/>
            </w:pPr>
            <w:r>
              <w:rPr>
                <w:rFonts w:ascii="Consolas" w:eastAsia="Consolas" w:hAnsi="Consolas" w:cs="Consolas"/>
                <w:sz w:val="16"/>
              </w:rPr>
              <w:t>[7] UK</w:t>
            </w:r>
          </w:p>
        </w:tc>
        <w:tc>
          <w:tcPr>
            <w:tcW w:w="1170" w:type="dxa"/>
          </w:tcPr>
          <w:p w14:paraId="5347E852" w14:textId="77777777" w:rsidR="003D27E1" w:rsidRDefault="00B475ED">
            <w:pPr>
              <w:jc w:val="right"/>
            </w:pPr>
            <w:r>
              <w:rPr>
                <w:rFonts w:ascii="Consolas" w:eastAsia="Consolas" w:hAnsi="Consolas" w:cs="Consolas"/>
                <w:sz w:val="16"/>
              </w:rPr>
              <w:t>-3.0</w:t>
            </w:r>
          </w:p>
        </w:tc>
        <w:tc>
          <w:tcPr>
            <w:tcW w:w="1170" w:type="dxa"/>
          </w:tcPr>
          <w:p w14:paraId="5347E853" w14:textId="77777777" w:rsidR="003D27E1" w:rsidRDefault="00B475ED">
            <w:pPr>
              <w:jc w:val="right"/>
            </w:pPr>
            <w:r>
              <w:rPr>
                <w:rFonts w:ascii="Consolas" w:eastAsia="Consolas" w:hAnsi="Consolas" w:cs="Consolas"/>
                <w:sz w:val="16"/>
              </w:rPr>
              <w:t>5.0</w:t>
            </w:r>
          </w:p>
        </w:tc>
        <w:tc>
          <w:tcPr>
            <w:tcW w:w="1170" w:type="dxa"/>
          </w:tcPr>
          <w:p w14:paraId="5347E854" w14:textId="77777777" w:rsidR="003D27E1" w:rsidRDefault="00B475ED">
            <w:pPr>
              <w:jc w:val="right"/>
            </w:pPr>
            <w:r>
              <w:rPr>
                <w:rFonts w:ascii="Consolas" w:eastAsia="Consolas" w:hAnsi="Consolas" w:cs="Consolas"/>
                <w:sz w:val="16"/>
              </w:rPr>
              <w:t>2.8</w:t>
            </w:r>
          </w:p>
        </w:tc>
        <w:tc>
          <w:tcPr>
            <w:tcW w:w="1170" w:type="dxa"/>
          </w:tcPr>
          <w:p w14:paraId="5347E855" w14:textId="77777777" w:rsidR="003D27E1" w:rsidRDefault="00B475ED">
            <w:pPr>
              <w:jc w:val="right"/>
            </w:pPr>
            <w:r>
              <w:rPr>
                <w:rFonts w:ascii="Consolas" w:eastAsia="Consolas" w:hAnsi="Consolas" w:cs="Consolas"/>
                <w:sz w:val="16"/>
              </w:rPr>
              <w:t>4.0</w:t>
            </w:r>
          </w:p>
        </w:tc>
        <w:tc>
          <w:tcPr>
            <w:tcW w:w="1170" w:type="dxa"/>
          </w:tcPr>
          <w:p w14:paraId="5347E856" w14:textId="77777777" w:rsidR="003D27E1" w:rsidRDefault="00B475ED">
            <w:pPr>
              <w:jc w:val="right"/>
            </w:pPr>
            <w:r>
              <w:rPr>
                <w:rFonts w:ascii="Consolas" w:eastAsia="Consolas" w:hAnsi="Consolas" w:cs="Consolas"/>
                <w:sz w:val="16"/>
              </w:rPr>
              <w:t>2.0</w:t>
            </w:r>
          </w:p>
        </w:tc>
        <w:tc>
          <w:tcPr>
            <w:tcW w:w="1170" w:type="dxa"/>
          </w:tcPr>
          <w:p w14:paraId="5347E857" w14:textId="77777777" w:rsidR="003D27E1" w:rsidRDefault="00B475ED">
            <w:pPr>
              <w:jc w:val="right"/>
            </w:pPr>
            <w:r>
              <w:rPr>
                <w:rFonts w:ascii="Consolas" w:eastAsia="Consolas" w:hAnsi="Consolas" w:cs="Consolas"/>
                <w:sz w:val="16"/>
              </w:rPr>
              <w:t>4.0</w:t>
            </w:r>
          </w:p>
        </w:tc>
        <w:tc>
          <w:tcPr>
            <w:tcW w:w="1170" w:type="dxa"/>
          </w:tcPr>
          <w:p w14:paraId="5347E858" w14:textId="77777777" w:rsidR="003D27E1" w:rsidRDefault="00B475ED">
            <w:pPr>
              <w:jc w:val="right"/>
            </w:pPr>
            <w:r>
              <w:rPr>
                <w:rFonts w:ascii="Consolas" w:eastAsia="Consolas" w:hAnsi="Consolas" w:cs="Consolas"/>
                <w:sz w:val="16"/>
              </w:rPr>
              <w:t>2.2</w:t>
            </w:r>
          </w:p>
        </w:tc>
      </w:tr>
      <w:tr w:rsidR="003D27E1" w14:paraId="5347E862" w14:textId="77777777">
        <w:tc>
          <w:tcPr>
            <w:tcW w:w="1170" w:type="dxa"/>
            <w:tcBorders>
              <w:bottom w:val="single" w:sz="0" w:space="0" w:color="000000"/>
            </w:tcBorders>
          </w:tcPr>
          <w:p w14:paraId="5347E85A"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85B"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85C"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85D"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85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85F"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860"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861" w14:textId="77777777" w:rsidR="003D27E1" w:rsidRDefault="00B475ED">
            <w:pPr>
              <w:jc w:val="right"/>
            </w:pPr>
            <w:r>
              <w:rPr>
                <w:rFonts w:ascii="Consolas" w:eastAsia="Consolas" w:hAnsi="Consolas" w:cs="Consolas"/>
                <w:sz w:val="16"/>
              </w:rPr>
              <w:t>.</w:t>
            </w:r>
          </w:p>
        </w:tc>
      </w:tr>
      <w:tr w:rsidR="003D27E1" w14:paraId="5347E86B" w14:textId="77777777">
        <w:tc>
          <w:tcPr>
            <w:tcW w:w="1170" w:type="dxa"/>
            <w:tcBorders>
              <w:top w:val="single" w:sz="0" w:space="0" w:color="000000"/>
              <w:bottom w:val="single" w:sz="0" w:space="0" w:color="000000"/>
            </w:tcBorders>
          </w:tcPr>
          <w:p w14:paraId="5347E863"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864"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865"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E866" w14:textId="77777777" w:rsidR="003D27E1" w:rsidRDefault="00B475ED">
            <w:pPr>
              <w:jc w:val="right"/>
            </w:pPr>
            <w:r>
              <w:rPr>
                <w:rFonts w:ascii="Consolas" w:eastAsia="Consolas" w:hAnsi="Consolas" w:cs="Consolas"/>
                <w:sz w:val="16"/>
              </w:rPr>
              <w:t>3.3</w:t>
            </w:r>
          </w:p>
        </w:tc>
        <w:tc>
          <w:tcPr>
            <w:tcW w:w="1170" w:type="dxa"/>
            <w:tcBorders>
              <w:top w:val="single" w:sz="0" w:space="0" w:color="000000"/>
              <w:bottom w:val="single" w:sz="0" w:space="0" w:color="000000"/>
            </w:tcBorders>
          </w:tcPr>
          <w:p w14:paraId="5347E867" w14:textId="77777777" w:rsidR="003D27E1" w:rsidRDefault="00B475ED">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5347E868"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E869" w14:textId="77777777" w:rsidR="003D27E1" w:rsidRDefault="00B475ED">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5347E86A" w14:textId="77777777" w:rsidR="003D27E1" w:rsidRDefault="00B475ED">
            <w:pPr>
              <w:jc w:val="right"/>
            </w:pPr>
            <w:r>
              <w:rPr>
                <w:rFonts w:ascii="Consolas" w:eastAsia="Consolas" w:hAnsi="Consolas" w:cs="Consolas"/>
                <w:sz w:val="16"/>
              </w:rPr>
              <w:t>2.2</w:t>
            </w:r>
          </w:p>
        </w:tc>
      </w:tr>
    </w:tbl>
    <w:p w14:paraId="5347E86C" w14:textId="77777777" w:rsidR="003D27E1" w:rsidRDefault="003D27E1"/>
    <w:p w14:paraId="5347E86D" w14:textId="77777777" w:rsidR="003D27E1" w:rsidRDefault="00B475ED">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86F" w14:textId="77777777">
        <w:tc>
          <w:tcPr>
            <w:tcW w:w="9360" w:type="dxa"/>
          </w:tcPr>
          <w:p w14:paraId="5347E86E" w14:textId="77777777" w:rsidR="003D27E1" w:rsidRDefault="00B475ED">
            <w:r>
              <w:rPr>
                <w:rFonts w:ascii="Consolas" w:eastAsia="Consolas" w:hAnsi="Consolas" w:cs="Consolas"/>
                <w:b/>
                <w:sz w:val="18"/>
              </w:rPr>
              <w:lastRenderedPageBreak/>
              <w:t xml:space="preserve">       Name: </w:t>
            </w:r>
            <w:r>
              <w:rPr>
                <w:rFonts w:ascii="Consolas" w:eastAsia="Consolas" w:hAnsi="Consolas" w:cs="Consolas"/>
                <w:sz w:val="18"/>
              </w:rPr>
              <w:t>sathlth10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health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1,178,881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6.16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3.53           </w:t>
            </w:r>
          </w:p>
        </w:tc>
      </w:tr>
    </w:tbl>
    <w:p w14:paraId="5347E870"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879" w14:textId="77777777">
        <w:tc>
          <w:tcPr>
            <w:tcW w:w="1170" w:type="dxa"/>
            <w:tcBorders>
              <w:top w:val="single" w:sz="0" w:space="0" w:color="000000"/>
              <w:bottom w:val="single" w:sz="0" w:space="0" w:color="000000"/>
            </w:tcBorders>
          </w:tcPr>
          <w:p w14:paraId="5347E871" w14:textId="77777777" w:rsidR="003D27E1" w:rsidRDefault="003D27E1">
            <w:pPr>
              <w:jc w:val="right"/>
            </w:pPr>
          </w:p>
        </w:tc>
        <w:tc>
          <w:tcPr>
            <w:tcW w:w="1170" w:type="dxa"/>
            <w:tcBorders>
              <w:top w:val="single" w:sz="0" w:space="0" w:color="000000"/>
              <w:bottom w:val="single" w:sz="0" w:space="0" w:color="000000"/>
            </w:tcBorders>
          </w:tcPr>
          <w:p w14:paraId="5347E872"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873"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874"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875"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876"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877"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878" w14:textId="77777777" w:rsidR="003D27E1" w:rsidRDefault="00B475ED">
            <w:pPr>
              <w:jc w:val="right"/>
            </w:pPr>
            <w:r>
              <w:rPr>
                <w:rFonts w:ascii="Consolas" w:eastAsia="Consolas" w:hAnsi="Consolas" w:cs="Consolas"/>
                <w:sz w:val="16"/>
              </w:rPr>
              <w:t>SD</w:t>
            </w:r>
          </w:p>
        </w:tc>
      </w:tr>
      <w:tr w:rsidR="003D27E1" w14:paraId="5347E882" w14:textId="77777777">
        <w:tc>
          <w:tcPr>
            <w:tcW w:w="1170" w:type="dxa"/>
            <w:tcBorders>
              <w:top w:val="single" w:sz="0" w:space="0" w:color="000000"/>
            </w:tcBorders>
          </w:tcPr>
          <w:p w14:paraId="5347E87A"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87B" w14:textId="77777777" w:rsidR="003D27E1" w:rsidRDefault="00B475ED">
            <w:pPr>
              <w:jc w:val="right"/>
            </w:pPr>
            <w:r>
              <w:rPr>
                <w:rFonts w:ascii="Consolas" w:eastAsia="Consolas" w:hAnsi="Consolas" w:cs="Consolas"/>
                <w:sz w:val="16"/>
              </w:rPr>
              <w:t>-2.0</w:t>
            </w:r>
          </w:p>
        </w:tc>
        <w:tc>
          <w:tcPr>
            <w:tcW w:w="1170" w:type="dxa"/>
            <w:tcBorders>
              <w:top w:val="single" w:sz="0" w:space="0" w:color="000000"/>
            </w:tcBorders>
          </w:tcPr>
          <w:p w14:paraId="5347E87C" w14:textId="77777777" w:rsidR="003D27E1" w:rsidRDefault="00B475ED">
            <w:pPr>
              <w:jc w:val="right"/>
            </w:pPr>
            <w:r>
              <w:rPr>
                <w:rFonts w:ascii="Consolas" w:eastAsia="Consolas" w:hAnsi="Consolas" w:cs="Consolas"/>
                <w:sz w:val="16"/>
              </w:rPr>
              <w:t>10.0</w:t>
            </w:r>
          </w:p>
        </w:tc>
        <w:tc>
          <w:tcPr>
            <w:tcW w:w="1170" w:type="dxa"/>
            <w:tcBorders>
              <w:top w:val="single" w:sz="0" w:space="0" w:color="000000"/>
            </w:tcBorders>
          </w:tcPr>
          <w:p w14:paraId="5347E87D" w14:textId="77777777" w:rsidR="003D27E1" w:rsidRDefault="00B475ED">
            <w:pPr>
              <w:jc w:val="right"/>
            </w:pPr>
            <w:r>
              <w:rPr>
                <w:rFonts w:ascii="Consolas" w:eastAsia="Consolas" w:hAnsi="Consolas" w:cs="Consolas"/>
                <w:sz w:val="16"/>
              </w:rPr>
              <w:t>7.2</w:t>
            </w:r>
          </w:p>
        </w:tc>
        <w:tc>
          <w:tcPr>
            <w:tcW w:w="1170" w:type="dxa"/>
            <w:tcBorders>
              <w:top w:val="single" w:sz="0" w:space="0" w:color="000000"/>
            </w:tcBorders>
          </w:tcPr>
          <w:p w14:paraId="5347E87E" w14:textId="77777777" w:rsidR="003D27E1" w:rsidRDefault="00B475ED">
            <w:pPr>
              <w:jc w:val="right"/>
            </w:pPr>
            <w:r>
              <w:rPr>
                <w:rFonts w:ascii="Consolas" w:eastAsia="Consolas" w:hAnsi="Consolas" w:cs="Consolas"/>
                <w:sz w:val="16"/>
              </w:rPr>
              <w:t>8.0</w:t>
            </w:r>
          </w:p>
        </w:tc>
        <w:tc>
          <w:tcPr>
            <w:tcW w:w="1170" w:type="dxa"/>
            <w:tcBorders>
              <w:top w:val="single" w:sz="0" w:space="0" w:color="000000"/>
            </w:tcBorders>
          </w:tcPr>
          <w:p w14:paraId="5347E87F" w14:textId="77777777" w:rsidR="003D27E1" w:rsidRDefault="00B475ED">
            <w:pPr>
              <w:jc w:val="right"/>
            </w:pPr>
            <w:r>
              <w:rPr>
                <w:rFonts w:ascii="Consolas" w:eastAsia="Consolas" w:hAnsi="Consolas" w:cs="Consolas"/>
                <w:sz w:val="16"/>
              </w:rPr>
              <w:t>6.0</w:t>
            </w:r>
          </w:p>
        </w:tc>
        <w:tc>
          <w:tcPr>
            <w:tcW w:w="1170" w:type="dxa"/>
            <w:tcBorders>
              <w:top w:val="single" w:sz="0" w:space="0" w:color="000000"/>
            </w:tcBorders>
          </w:tcPr>
          <w:p w14:paraId="5347E880" w14:textId="77777777" w:rsidR="003D27E1" w:rsidRDefault="00B475ED">
            <w:pPr>
              <w:jc w:val="right"/>
            </w:pPr>
            <w:r>
              <w:rPr>
                <w:rFonts w:ascii="Consolas" w:eastAsia="Consolas" w:hAnsi="Consolas" w:cs="Consolas"/>
                <w:sz w:val="16"/>
              </w:rPr>
              <w:t>8.0</w:t>
            </w:r>
          </w:p>
        </w:tc>
        <w:tc>
          <w:tcPr>
            <w:tcW w:w="1170" w:type="dxa"/>
            <w:tcBorders>
              <w:top w:val="single" w:sz="0" w:space="0" w:color="000000"/>
            </w:tcBorders>
          </w:tcPr>
          <w:p w14:paraId="5347E881" w14:textId="77777777" w:rsidR="003D27E1" w:rsidRDefault="00B475ED">
            <w:pPr>
              <w:jc w:val="right"/>
            </w:pPr>
            <w:r>
              <w:rPr>
                <w:rFonts w:ascii="Consolas" w:eastAsia="Consolas" w:hAnsi="Consolas" w:cs="Consolas"/>
                <w:sz w:val="16"/>
              </w:rPr>
              <w:t>2.0</w:t>
            </w:r>
          </w:p>
        </w:tc>
      </w:tr>
      <w:tr w:rsidR="003D27E1" w14:paraId="5347E88B" w14:textId="77777777">
        <w:tc>
          <w:tcPr>
            <w:tcW w:w="1170" w:type="dxa"/>
          </w:tcPr>
          <w:p w14:paraId="5347E883" w14:textId="77777777" w:rsidR="003D27E1" w:rsidRDefault="00B475ED">
            <w:pPr>
              <w:jc w:val="right"/>
            </w:pPr>
            <w:r>
              <w:rPr>
                <w:rFonts w:ascii="Consolas" w:eastAsia="Consolas" w:hAnsi="Consolas" w:cs="Consolas"/>
                <w:sz w:val="16"/>
              </w:rPr>
              <w:t>[2] KOR</w:t>
            </w:r>
          </w:p>
        </w:tc>
        <w:tc>
          <w:tcPr>
            <w:tcW w:w="1170" w:type="dxa"/>
          </w:tcPr>
          <w:p w14:paraId="5347E884" w14:textId="77777777" w:rsidR="003D27E1" w:rsidRDefault="00B475ED">
            <w:pPr>
              <w:jc w:val="right"/>
            </w:pPr>
            <w:r>
              <w:rPr>
                <w:rFonts w:ascii="Consolas" w:eastAsia="Consolas" w:hAnsi="Consolas" w:cs="Consolas"/>
                <w:sz w:val="16"/>
              </w:rPr>
              <w:t>.</w:t>
            </w:r>
          </w:p>
        </w:tc>
        <w:tc>
          <w:tcPr>
            <w:tcW w:w="1170" w:type="dxa"/>
          </w:tcPr>
          <w:p w14:paraId="5347E885" w14:textId="77777777" w:rsidR="003D27E1" w:rsidRDefault="00B475ED">
            <w:pPr>
              <w:jc w:val="right"/>
            </w:pPr>
            <w:r>
              <w:rPr>
                <w:rFonts w:ascii="Consolas" w:eastAsia="Consolas" w:hAnsi="Consolas" w:cs="Consolas"/>
                <w:sz w:val="16"/>
              </w:rPr>
              <w:t>.</w:t>
            </w:r>
          </w:p>
        </w:tc>
        <w:tc>
          <w:tcPr>
            <w:tcW w:w="1170" w:type="dxa"/>
          </w:tcPr>
          <w:p w14:paraId="5347E886" w14:textId="77777777" w:rsidR="003D27E1" w:rsidRDefault="00B475ED">
            <w:pPr>
              <w:jc w:val="right"/>
            </w:pPr>
            <w:r>
              <w:rPr>
                <w:rFonts w:ascii="Consolas" w:eastAsia="Consolas" w:hAnsi="Consolas" w:cs="Consolas"/>
                <w:sz w:val="16"/>
              </w:rPr>
              <w:t>.</w:t>
            </w:r>
          </w:p>
        </w:tc>
        <w:tc>
          <w:tcPr>
            <w:tcW w:w="1170" w:type="dxa"/>
          </w:tcPr>
          <w:p w14:paraId="5347E887" w14:textId="77777777" w:rsidR="003D27E1" w:rsidRDefault="00B475ED">
            <w:pPr>
              <w:jc w:val="right"/>
            </w:pPr>
            <w:r>
              <w:rPr>
                <w:rFonts w:ascii="Consolas" w:eastAsia="Consolas" w:hAnsi="Consolas" w:cs="Consolas"/>
                <w:sz w:val="16"/>
              </w:rPr>
              <w:t>.</w:t>
            </w:r>
          </w:p>
        </w:tc>
        <w:tc>
          <w:tcPr>
            <w:tcW w:w="1170" w:type="dxa"/>
          </w:tcPr>
          <w:p w14:paraId="5347E888" w14:textId="77777777" w:rsidR="003D27E1" w:rsidRDefault="00B475ED">
            <w:pPr>
              <w:jc w:val="right"/>
            </w:pPr>
            <w:r>
              <w:rPr>
                <w:rFonts w:ascii="Consolas" w:eastAsia="Consolas" w:hAnsi="Consolas" w:cs="Consolas"/>
                <w:sz w:val="16"/>
              </w:rPr>
              <w:t>.</w:t>
            </w:r>
          </w:p>
        </w:tc>
        <w:tc>
          <w:tcPr>
            <w:tcW w:w="1170" w:type="dxa"/>
          </w:tcPr>
          <w:p w14:paraId="5347E889" w14:textId="77777777" w:rsidR="003D27E1" w:rsidRDefault="00B475ED">
            <w:pPr>
              <w:jc w:val="right"/>
            </w:pPr>
            <w:r>
              <w:rPr>
                <w:rFonts w:ascii="Consolas" w:eastAsia="Consolas" w:hAnsi="Consolas" w:cs="Consolas"/>
                <w:sz w:val="16"/>
              </w:rPr>
              <w:t>.</w:t>
            </w:r>
          </w:p>
        </w:tc>
        <w:tc>
          <w:tcPr>
            <w:tcW w:w="1170" w:type="dxa"/>
          </w:tcPr>
          <w:p w14:paraId="5347E88A" w14:textId="77777777" w:rsidR="003D27E1" w:rsidRDefault="00B475ED">
            <w:pPr>
              <w:jc w:val="right"/>
            </w:pPr>
            <w:r>
              <w:rPr>
                <w:rFonts w:ascii="Consolas" w:eastAsia="Consolas" w:hAnsi="Consolas" w:cs="Consolas"/>
                <w:sz w:val="16"/>
              </w:rPr>
              <w:t>.</w:t>
            </w:r>
          </w:p>
        </w:tc>
      </w:tr>
      <w:tr w:rsidR="003D27E1" w14:paraId="5347E894" w14:textId="77777777">
        <w:tc>
          <w:tcPr>
            <w:tcW w:w="1170" w:type="dxa"/>
          </w:tcPr>
          <w:p w14:paraId="5347E88C" w14:textId="77777777" w:rsidR="003D27E1" w:rsidRDefault="00B475ED">
            <w:pPr>
              <w:jc w:val="right"/>
            </w:pPr>
            <w:r>
              <w:rPr>
                <w:rFonts w:ascii="Consolas" w:eastAsia="Consolas" w:hAnsi="Consolas" w:cs="Consolas"/>
                <w:sz w:val="16"/>
              </w:rPr>
              <w:t>[3] USA</w:t>
            </w:r>
          </w:p>
        </w:tc>
        <w:tc>
          <w:tcPr>
            <w:tcW w:w="1170" w:type="dxa"/>
          </w:tcPr>
          <w:p w14:paraId="5347E88D" w14:textId="77777777" w:rsidR="003D27E1" w:rsidRDefault="00B475ED">
            <w:pPr>
              <w:jc w:val="right"/>
            </w:pPr>
            <w:r>
              <w:rPr>
                <w:rFonts w:ascii="Consolas" w:eastAsia="Consolas" w:hAnsi="Consolas" w:cs="Consolas"/>
                <w:sz w:val="16"/>
              </w:rPr>
              <w:t>.</w:t>
            </w:r>
          </w:p>
        </w:tc>
        <w:tc>
          <w:tcPr>
            <w:tcW w:w="1170" w:type="dxa"/>
          </w:tcPr>
          <w:p w14:paraId="5347E88E" w14:textId="77777777" w:rsidR="003D27E1" w:rsidRDefault="00B475ED">
            <w:pPr>
              <w:jc w:val="right"/>
            </w:pPr>
            <w:r>
              <w:rPr>
                <w:rFonts w:ascii="Consolas" w:eastAsia="Consolas" w:hAnsi="Consolas" w:cs="Consolas"/>
                <w:sz w:val="16"/>
              </w:rPr>
              <w:t>.</w:t>
            </w:r>
          </w:p>
        </w:tc>
        <w:tc>
          <w:tcPr>
            <w:tcW w:w="1170" w:type="dxa"/>
          </w:tcPr>
          <w:p w14:paraId="5347E88F" w14:textId="77777777" w:rsidR="003D27E1" w:rsidRDefault="00B475ED">
            <w:pPr>
              <w:jc w:val="right"/>
            </w:pPr>
            <w:r>
              <w:rPr>
                <w:rFonts w:ascii="Consolas" w:eastAsia="Consolas" w:hAnsi="Consolas" w:cs="Consolas"/>
                <w:sz w:val="16"/>
              </w:rPr>
              <w:t>.</w:t>
            </w:r>
          </w:p>
        </w:tc>
        <w:tc>
          <w:tcPr>
            <w:tcW w:w="1170" w:type="dxa"/>
          </w:tcPr>
          <w:p w14:paraId="5347E890" w14:textId="77777777" w:rsidR="003D27E1" w:rsidRDefault="00B475ED">
            <w:pPr>
              <w:jc w:val="right"/>
            </w:pPr>
            <w:r>
              <w:rPr>
                <w:rFonts w:ascii="Consolas" w:eastAsia="Consolas" w:hAnsi="Consolas" w:cs="Consolas"/>
                <w:sz w:val="16"/>
              </w:rPr>
              <w:t>.</w:t>
            </w:r>
          </w:p>
        </w:tc>
        <w:tc>
          <w:tcPr>
            <w:tcW w:w="1170" w:type="dxa"/>
          </w:tcPr>
          <w:p w14:paraId="5347E891" w14:textId="77777777" w:rsidR="003D27E1" w:rsidRDefault="00B475ED">
            <w:pPr>
              <w:jc w:val="right"/>
            </w:pPr>
            <w:r>
              <w:rPr>
                <w:rFonts w:ascii="Consolas" w:eastAsia="Consolas" w:hAnsi="Consolas" w:cs="Consolas"/>
                <w:sz w:val="16"/>
              </w:rPr>
              <w:t>.</w:t>
            </w:r>
          </w:p>
        </w:tc>
        <w:tc>
          <w:tcPr>
            <w:tcW w:w="1170" w:type="dxa"/>
          </w:tcPr>
          <w:p w14:paraId="5347E892" w14:textId="77777777" w:rsidR="003D27E1" w:rsidRDefault="00B475ED">
            <w:pPr>
              <w:jc w:val="right"/>
            </w:pPr>
            <w:r>
              <w:rPr>
                <w:rFonts w:ascii="Consolas" w:eastAsia="Consolas" w:hAnsi="Consolas" w:cs="Consolas"/>
                <w:sz w:val="16"/>
              </w:rPr>
              <w:t>.</w:t>
            </w:r>
          </w:p>
        </w:tc>
        <w:tc>
          <w:tcPr>
            <w:tcW w:w="1170" w:type="dxa"/>
          </w:tcPr>
          <w:p w14:paraId="5347E893" w14:textId="77777777" w:rsidR="003D27E1" w:rsidRDefault="00B475ED">
            <w:pPr>
              <w:jc w:val="right"/>
            </w:pPr>
            <w:r>
              <w:rPr>
                <w:rFonts w:ascii="Consolas" w:eastAsia="Consolas" w:hAnsi="Consolas" w:cs="Consolas"/>
                <w:sz w:val="16"/>
              </w:rPr>
              <w:t>.</w:t>
            </w:r>
          </w:p>
        </w:tc>
      </w:tr>
      <w:tr w:rsidR="003D27E1" w14:paraId="5347E89D" w14:textId="77777777">
        <w:tc>
          <w:tcPr>
            <w:tcW w:w="1170" w:type="dxa"/>
          </w:tcPr>
          <w:p w14:paraId="5347E895" w14:textId="77777777" w:rsidR="003D27E1" w:rsidRDefault="00B475ED">
            <w:pPr>
              <w:jc w:val="right"/>
            </w:pPr>
            <w:r>
              <w:rPr>
                <w:rFonts w:ascii="Consolas" w:eastAsia="Consolas" w:hAnsi="Consolas" w:cs="Consolas"/>
                <w:sz w:val="16"/>
              </w:rPr>
              <w:t>[5] SWT</w:t>
            </w:r>
          </w:p>
        </w:tc>
        <w:tc>
          <w:tcPr>
            <w:tcW w:w="1170" w:type="dxa"/>
          </w:tcPr>
          <w:p w14:paraId="5347E896" w14:textId="77777777" w:rsidR="003D27E1" w:rsidRDefault="00B475ED">
            <w:pPr>
              <w:jc w:val="right"/>
            </w:pPr>
            <w:r>
              <w:rPr>
                <w:rFonts w:ascii="Consolas" w:eastAsia="Consolas" w:hAnsi="Consolas" w:cs="Consolas"/>
                <w:sz w:val="16"/>
              </w:rPr>
              <w:t>-3.0</w:t>
            </w:r>
          </w:p>
        </w:tc>
        <w:tc>
          <w:tcPr>
            <w:tcW w:w="1170" w:type="dxa"/>
          </w:tcPr>
          <w:p w14:paraId="5347E897" w14:textId="77777777" w:rsidR="003D27E1" w:rsidRDefault="00B475ED">
            <w:pPr>
              <w:jc w:val="right"/>
            </w:pPr>
            <w:r>
              <w:rPr>
                <w:rFonts w:ascii="Consolas" w:eastAsia="Consolas" w:hAnsi="Consolas" w:cs="Consolas"/>
                <w:sz w:val="16"/>
              </w:rPr>
              <w:t>10.0</w:t>
            </w:r>
          </w:p>
        </w:tc>
        <w:tc>
          <w:tcPr>
            <w:tcW w:w="1170" w:type="dxa"/>
          </w:tcPr>
          <w:p w14:paraId="5347E898" w14:textId="77777777" w:rsidR="003D27E1" w:rsidRDefault="00B475ED">
            <w:pPr>
              <w:jc w:val="right"/>
            </w:pPr>
            <w:r>
              <w:rPr>
                <w:rFonts w:ascii="Consolas" w:eastAsia="Consolas" w:hAnsi="Consolas" w:cs="Consolas"/>
                <w:sz w:val="16"/>
              </w:rPr>
              <w:t>7.8</w:t>
            </w:r>
          </w:p>
        </w:tc>
        <w:tc>
          <w:tcPr>
            <w:tcW w:w="1170" w:type="dxa"/>
          </w:tcPr>
          <w:p w14:paraId="5347E899" w14:textId="77777777" w:rsidR="003D27E1" w:rsidRDefault="00B475ED">
            <w:pPr>
              <w:jc w:val="right"/>
            </w:pPr>
            <w:r>
              <w:rPr>
                <w:rFonts w:ascii="Consolas" w:eastAsia="Consolas" w:hAnsi="Consolas" w:cs="Consolas"/>
                <w:sz w:val="16"/>
              </w:rPr>
              <w:t>8.0</w:t>
            </w:r>
          </w:p>
        </w:tc>
        <w:tc>
          <w:tcPr>
            <w:tcW w:w="1170" w:type="dxa"/>
          </w:tcPr>
          <w:p w14:paraId="5347E89A" w14:textId="77777777" w:rsidR="003D27E1" w:rsidRDefault="00B475ED">
            <w:pPr>
              <w:jc w:val="right"/>
            </w:pPr>
            <w:r>
              <w:rPr>
                <w:rFonts w:ascii="Consolas" w:eastAsia="Consolas" w:hAnsi="Consolas" w:cs="Consolas"/>
                <w:sz w:val="16"/>
              </w:rPr>
              <w:t>7.0</w:t>
            </w:r>
          </w:p>
        </w:tc>
        <w:tc>
          <w:tcPr>
            <w:tcW w:w="1170" w:type="dxa"/>
          </w:tcPr>
          <w:p w14:paraId="5347E89B" w14:textId="77777777" w:rsidR="003D27E1" w:rsidRDefault="00B475ED">
            <w:pPr>
              <w:jc w:val="right"/>
            </w:pPr>
            <w:r>
              <w:rPr>
                <w:rFonts w:ascii="Consolas" w:eastAsia="Consolas" w:hAnsi="Consolas" w:cs="Consolas"/>
                <w:sz w:val="16"/>
              </w:rPr>
              <w:t>9.0</w:t>
            </w:r>
          </w:p>
        </w:tc>
        <w:tc>
          <w:tcPr>
            <w:tcW w:w="1170" w:type="dxa"/>
          </w:tcPr>
          <w:p w14:paraId="5347E89C" w14:textId="77777777" w:rsidR="003D27E1" w:rsidRDefault="00B475ED">
            <w:pPr>
              <w:jc w:val="right"/>
            </w:pPr>
            <w:r>
              <w:rPr>
                <w:rFonts w:ascii="Consolas" w:eastAsia="Consolas" w:hAnsi="Consolas" w:cs="Consolas"/>
                <w:sz w:val="16"/>
              </w:rPr>
              <w:t>1.8</w:t>
            </w:r>
          </w:p>
        </w:tc>
      </w:tr>
      <w:tr w:rsidR="003D27E1" w14:paraId="5347E8A6" w14:textId="77777777">
        <w:tc>
          <w:tcPr>
            <w:tcW w:w="1170" w:type="dxa"/>
          </w:tcPr>
          <w:p w14:paraId="5347E89E" w14:textId="77777777" w:rsidR="003D27E1" w:rsidRDefault="00B475ED">
            <w:pPr>
              <w:jc w:val="right"/>
            </w:pPr>
            <w:r>
              <w:rPr>
                <w:rFonts w:ascii="Consolas" w:eastAsia="Consolas" w:hAnsi="Consolas" w:cs="Consolas"/>
                <w:sz w:val="16"/>
              </w:rPr>
              <w:t>[6] GER</w:t>
            </w:r>
          </w:p>
        </w:tc>
        <w:tc>
          <w:tcPr>
            <w:tcW w:w="1170" w:type="dxa"/>
          </w:tcPr>
          <w:p w14:paraId="5347E89F" w14:textId="77777777" w:rsidR="003D27E1" w:rsidRDefault="00B475ED">
            <w:pPr>
              <w:jc w:val="right"/>
            </w:pPr>
            <w:r>
              <w:rPr>
                <w:rFonts w:ascii="Consolas" w:eastAsia="Consolas" w:hAnsi="Consolas" w:cs="Consolas"/>
                <w:sz w:val="16"/>
              </w:rPr>
              <w:t>-8.0</w:t>
            </w:r>
          </w:p>
        </w:tc>
        <w:tc>
          <w:tcPr>
            <w:tcW w:w="1170" w:type="dxa"/>
          </w:tcPr>
          <w:p w14:paraId="5347E8A0" w14:textId="77777777" w:rsidR="003D27E1" w:rsidRDefault="00B475ED">
            <w:pPr>
              <w:jc w:val="right"/>
            </w:pPr>
            <w:r>
              <w:rPr>
                <w:rFonts w:ascii="Consolas" w:eastAsia="Consolas" w:hAnsi="Consolas" w:cs="Consolas"/>
                <w:sz w:val="16"/>
              </w:rPr>
              <w:t>10.0</w:t>
            </w:r>
          </w:p>
        </w:tc>
        <w:tc>
          <w:tcPr>
            <w:tcW w:w="1170" w:type="dxa"/>
          </w:tcPr>
          <w:p w14:paraId="5347E8A1" w14:textId="77777777" w:rsidR="003D27E1" w:rsidRDefault="00B475ED">
            <w:pPr>
              <w:jc w:val="right"/>
            </w:pPr>
            <w:r>
              <w:rPr>
                <w:rFonts w:ascii="Consolas" w:eastAsia="Consolas" w:hAnsi="Consolas" w:cs="Consolas"/>
                <w:sz w:val="16"/>
              </w:rPr>
              <w:t>6.1</w:t>
            </w:r>
          </w:p>
        </w:tc>
        <w:tc>
          <w:tcPr>
            <w:tcW w:w="1170" w:type="dxa"/>
          </w:tcPr>
          <w:p w14:paraId="5347E8A2" w14:textId="77777777" w:rsidR="003D27E1" w:rsidRDefault="00B475ED">
            <w:pPr>
              <w:jc w:val="right"/>
            </w:pPr>
            <w:r>
              <w:rPr>
                <w:rFonts w:ascii="Consolas" w:eastAsia="Consolas" w:hAnsi="Consolas" w:cs="Consolas"/>
                <w:sz w:val="16"/>
              </w:rPr>
              <w:t>7.0</w:t>
            </w:r>
          </w:p>
        </w:tc>
        <w:tc>
          <w:tcPr>
            <w:tcW w:w="1170" w:type="dxa"/>
          </w:tcPr>
          <w:p w14:paraId="5347E8A3" w14:textId="77777777" w:rsidR="003D27E1" w:rsidRDefault="00B475ED">
            <w:pPr>
              <w:jc w:val="right"/>
            </w:pPr>
            <w:r>
              <w:rPr>
                <w:rFonts w:ascii="Consolas" w:eastAsia="Consolas" w:hAnsi="Consolas" w:cs="Consolas"/>
                <w:sz w:val="16"/>
              </w:rPr>
              <w:t>5.0</w:t>
            </w:r>
          </w:p>
        </w:tc>
        <w:tc>
          <w:tcPr>
            <w:tcW w:w="1170" w:type="dxa"/>
          </w:tcPr>
          <w:p w14:paraId="5347E8A4" w14:textId="77777777" w:rsidR="003D27E1" w:rsidRDefault="00B475ED">
            <w:pPr>
              <w:jc w:val="right"/>
            </w:pPr>
            <w:r>
              <w:rPr>
                <w:rFonts w:ascii="Consolas" w:eastAsia="Consolas" w:hAnsi="Consolas" w:cs="Consolas"/>
                <w:sz w:val="16"/>
              </w:rPr>
              <w:t>8.0</w:t>
            </w:r>
          </w:p>
        </w:tc>
        <w:tc>
          <w:tcPr>
            <w:tcW w:w="1170" w:type="dxa"/>
          </w:tcPr>
          <w:p w14:paraId="5347E8A5" w14:textId="77777777" w:rsidR="003D27E1" w:rsidRDefault="00B475ED">
            <w:pPr>
              <w:jc w:val="right"/>
            </w:pPr>
            <w:r>
              <w:rPr>
                <w:rFonts w:ascii="Consolas" w:eastAsia="Consolas" w:hAnsi="Consolas" w:cs="Consolas"/>
                <w:sz w:val="16"/>
              </w:rPr>
              <w:t>3.8</w:t>
            </w:r>
          </w:p>
        </w:tc>
      </w:tr>
      <w:tr w:rsidR="003D27E1" w14:paraId="5347E8AF" w14:textId="77777777">
        <w:tc>
          <w:tcPr>
            <w:tcW w:w="1170" w:type="dxa"/>
          </w:tcPr>
          <w:p w14:paraId="5347E8A7" w14:textId="77777777" w:rsidR="003D27E1" w:rsidRDefault="00B475ED">
            <w:pPr>
              <w:jc w:val="right"/>
            </w:pPr>
            <w:r>
              <w:rPr>
                <w:rFonts w:ascii="Consolas" w:eastAsia="Consolas" w:hAnsi="Consolas" w:cs="Consolas"/>
                <w:sz w:val="16"/>
              </w:rPr>
              <w:t>[7] UK</w:t>
            </w:r>
          </w:p>
        </w:tc>
        <w:tc>
          <w:tcPr>
            <w:tcW w:w="1170" w:type="dxa"/>
          </w:tcPr>
          <w:p w14:paraId="5347E8A8" w14:textId="77777777" w:rsidR="003D27E1" w:rsidRDefault="00B475ED">
            <w:pPr>
              <w:jc w:val="right"/>
            </w:pPr>
            <w:r>
              <w:rPr>
                <w:rFonts w:ascii="Consolas" w:eastAsia="Consolas" w:hAnsi="Consolas" w:cs="Consolas"/>
                <w:sz w:val="16"/>
              </w:rPr>
              <w:t>-3.0</w:t>
            </w:r>
          </w:p>
        </w:tc>
        <w:tc>
          <w:tcPr>
            <w:tcW w:w="1170" w:type="dxa"/>
          </w:tcPr>
          <w:p w14:paraId="5347E8A9" w14:textId="77777777" w:rsidR="003D27E1" w:rsidRDefault="00B475ED">
            <w:pPr>
              <w:jc w:val="right"/>
            </w:pPr>
            <w:r>
              <w:rPr>
                <w:rFonts w:ascii="Consolas" w:eastAsia="Consolas" w:hAnsi="Consolas" w:cs="Consolas"/>
                <w:sz w:val="16"/>
              </w:rPr>
              <w:t>10.0</w:t>
            </w:r>
          </w:p>
        </w:tc>
        <w:tc>
          <w:tcPr>
            <w:tcW w:w="1170" w:type="dxa"/>
          </w:tcPr>
          <w:p w14:paraId="5347E8AA" w14:textId="77777777" w:rsidR="003D27E1" w:rsidRDefault="00B475ED">
            <w:pPr>
              <w:jc w:val="right"/>
            </w:pPr>
            <w:r>
              <w:rPr>
                <w:rFonts w:ascii="Consolas" w:eastAsia="Consolas" w:hAnsi="Consolas" w:cs="Consolas"/>
                <w:sz w:val="16"/>
              </w:rPr>
              <w:t>5.3</w:t>
            </w:r>
          </w:p>
        </w:tc>
        <w:tc>
          <w:tcPr>
            <w:tcW w:w="1170" w:type="dxa"/>
          </w:tcPr>
          <w:p w14:paraId="5347E8AB" w14:textId="77777777" w:rsidR="003D27E1" w:rsidRDefault="00B475ED">
            <w:pPr>
              <w:jc w:val="right"/>
            </w:pPr>
            <w:r>
              <w:rPr>
                <w:rFonts w:ascii="Consolas" w:eastAsia="Consolas" w:hAnsi="Consolas" w:cs="Consolas"/>
                <w:sz w:val="16"/>
              </w:rPr>
              <w:t>6.7</w:t>
            </w:r>
          </w:p>
        </w:tc>
        <w:tc>
          <w:tcPr>
            <w:tcW w:w="1170" w:type="dxa"/>
          </w:tcPr>
          <w:p w14:paraId="5347E8AC" w14:textId="77777777" w:rsidR="003D27E1" w:rsidRDefault="00B475ED">
            <w:pPr>
              <w:jc w:val="right"/>
            </w:pPr>
            <w:r>
              <w:rPr>
                <w:rFonts w:ascii="Consolas" w:eastAsia="Consolas" w:hAnsi="Consolas" w:cs="Consolas"/>
                <w:sz w:val="16"/>
              </w:rPr>
              <w:t>3.3</w:t>
            </w:r>
          </w:p>
        </w:tc>
        <w:tc>
          <w:tcPr>
            <w:tcW w:w="1170" w:type="dxa"/>
          </w:tcPr>
          <w:p w14:paraId="5347E8AD" w14:textId="77777777" w:rsidR="003D27E1" w:rsidRDefault="00B475ED">
            <w:pPr>
              <w:jc w:val="right"/>
            </w:pPr>
            <w:r>
              <w:rPr>
                <w:rFonts w:ascii="Consolas" w:eastAsia="Consolas" w:hAnsi="Consolas" w:cs="Consolas"/>
                <w:sz w:val="16"/>
              </w:rPr>
              <w:t>8.3</w:t>
            </w:r>
          </w:p>
        </w:tc>
        <w:tc>
          <w:tcPr>
            <w:tcW w:w="1170" w:type="dxa"/>
          </w:tcPr>
          <w:p w14:paraId="5347E8AE" w14:textId="77777777" w:rsidR="003D27E1" w:rsidRDefault="00B475ED">
            <w:pPr>
              <w:jc w:val="right"/>
            </w:pPr>
            <w:r>
              <w:rPr>
                <w:rFonts w:ascii="Consolas" w:eastAsia="Consolas" w:hAnsi="Consolas" w:cs="Consolas"/>
                <w:sz w:val="16"/>
              </w:rPr>
              <w:t>3.9</w:t>
            </w:r>
          </w:p>
        </w:tc>
      </w:tr>
      <w:tr w:rsidR="003D27E1" w14:paraId="5347E8B8" w14:textId="77777777">
        <w:tc>
          <w:tcPr>
            <w:tcW w:w="1170" w:type="dxa"/>
            <w:tcBorders>
              <w:bottom w:val="single" w:sz="0" w:space="0" w:color="000000"/>
            </w:tcBorders>
          </w:tcPr>
          <w:p w14:paraId="5347E8B0"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8B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8B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8B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8B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8B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8B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8B7" w14:textId="77777777" w:rsidR="003D27E1" w:rsidRDefault="00B475ED">
            <w:pPr>
              <w:jc w:val="right"/>
            </w:pPr>
            <w:r>
              <w:rPr>
                <w:rFonts w:ascii="Consolas" w:eastAsia="Consolas" w:hAnsi="Consolas" w:cs="Consolas"/>
                <w:sz w:val="16"/>
              </w:rPr>
              <w:t>.</w:t>
            </w:r>
          </w:p>
        </w:tc>
      </w:tr>
      <w:tr w:rsidR="003D27E1" w14:paraId="5347E8C1" w14:textId="77777777">
        <w:tc>
          <w:tcPr>
            <w:tcW w:w="1170" w:type="dxa"/>
            <w:tcBorders>
              <w:top w:val="single" w:sz="0" w:space="0" w:color="000000"/>
              <w:bottom w:val="single" w:sz="0" w:space="0" w:color="000000"/>
            </w:tcBorders>
          </w:tcPr>
          <w:p w14:paraId="5347E8B9"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8BA"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8BB" w14:textId="77777777" w:rsidR="003D27E1" w:rsidRDefault="00B475ED">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5347E8BC" w14:textId="77777777" w:rsidR="003D27E1" w:rsidRDefault="00B475ED">
            <w:pPr>
              <w:jc w:val="right"/>
            </w:pPr>
            <w:r>
              <w:rPr>
                <w:rFonts w:ascii="Consolas" w:eastAsia="Consolas" w:hAnsi="Consolas" w:cs="Consolas"/>
                <w:sz w:val="16"/>
              </w:rPr>
              <w:t>6.2</w:t>
            </w:r>
          </w:p>
        </w:tc>
        <w:tc>
          <w:tcPr>
            <w:tcW w:w="1170" w:type="dxa"/>
            <w:tcBorders>
              <w:top w:val="single" w:sz="0" w:space="0" w:color="000000"/>
              <w:bottom w:val="single" w:sz="0" w:space="0" w:color="000000"/>
            </w:tcBorders>
          </w:tcPr>
          <w:p w14:paraId="5347E8BD" w14:textId="77777777" w:rsidR="003D27E1" w:rsidRDefault="00B475ED">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5347E8BE"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E8BF" w14:textId="77777777" w:rsidR="003D27E1" w:rsidRDefault="00B475ED">
            <w:pPr>
              <w:jc w:val="right"/>
            </w:pPr>
            <w:r>
              <w:rPr>
                <w:rFonts w:ascii="Consolas" w:eastAsia="Consolas" w:hAnsi="Consolas" w:cs="Consolas"/>
                <w:sz w:val="16"/>
              </w:rPr>
              <w:t>8.3</w:t>
            </w:r>
          </w:p>
        </w:tc>
        <w:tc>
          <w:tcPr>
            <w:tcW w:w="1170" w:type="dxa"/>
            <w:tcBorders>
              <w:top w:val="single" w:sz="0" w:space="0" w:color="000000"/>
              <w:bottom w:val="single" w:sz="0" w:space="0" w:color="000000"/>
            </w:tcBorders>
          </w:tcPr>
          <w:p w14:paraId="5347E8C0" w14:textId="77777777" w:rsidR="003D27E1" w:rsidRDefault="00B475ED">
            <w:pPr>
              <w:jc w:val="right"/>
            </w:pPr>
            <w:r>
              <w:rPr>
                <w:rFonts w:ascii="Consolas" w:eastAsia="Consolas" w:hAnsi="Consolas" w:cs="Consolas"/>
                <w:sz w:val="16"/>
              </w:rPr>
              <w:t>3.5</w:t>
            </w:r>
          </w:p>
        </w:tc>
      </w:tr>
    </w:tbl>
    <w:p w14:paraId="5347E8C2" w14:textId="77777777" w:rsidR="003D27E1" w:rsidRDefault="003D27E1"/>
    <w:p w14:paraId="5347E8C3" w14:textId="77777777" w:rsidR="003D27E1" w:rsidRDefault="00B475ED">
      <w:r>
        <w:br/>
      </w:r>
    </w:p>
    <w:p w14:paraId="5347E8C4" w14:textId="77777777" w:rsidR="003D27E1" w:rsidRDefault="00B475ED">
      <w:pPr>
        <w:shd w:val="solid" w:color="B0C4DE" w:fill="auto"/>
      </w:pPr>
      <w:r>
        <w:rPr>
          <w:b/>
          <w:sz w:val="26"/>
        </w:rPr>
        <w:t>satlife5</w:t>
      </w:r>
    </w:p>
    <w:p w14:paraId="5347E8C5" w14:textId="77777777" w:rsidR="003D27E1" w:rsidRDefault="00B475ED">
      <w:pPr>
        <w:rPr>
          <w:color w:val="4682B4"/>
        </w:rPr>
      </w:pPr>
      <w:r>
        <w:rPr>
          <w:color w:val="4682B4"/>
        </w:rPr>
        <w:t>Satisfaction: life [5]</w:t>
      </w:r>
      <w:r>
        <w:rPr>
          <w:color w:val="4682B4"/>
        </w:rPr>
        <w:br/>
      </w:r>
    </w:p>
    <w:p w14:paraId="5347E8C6" w14:textId="77777777" w:rsidR="003D27E1" w:rsidRDefault="00B475ED">
      <w:pPr>
        <w:shd w:val="solid" w:color="B0C4DE" w:fill="auto"/>
      </w:pPr>
      <w:r>
        <w:rPr>
          <w:b/>
          <w:sz w:val="26"/>
        </w:rPr>
        <w:t>satlife10</w:t>
      </w:r>
    </w:p>
    <w:p w14:paraId="5347E8C7" w14:textId="77777777" w:rsidR="003D27E1" w:rsidRDefault="00B475ED">
      <w:pPr>
        <w:rPr>
          <w:color w:val="4682B4"/>
        </w:rPr>
      </w:pPr>
      <w:r>
        <w:rPr>
          <w:color w:val="4682B4"/>
        </w:rPr>
        <w:t>Satisfaction: life [10]</w:t>
      </w:r>
      <w:r>
        <w:rPr>
          <w:color w:val="4682B4"/>
        </w:rPr>
        <w:br/>
      </w:r>
    </w:p>
    <w:p w14:paraId="5347E8C8"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8CA" w14:textId="77777777">
        <w:tc>
          <w:tcPr>
            <w:tcW w:w="9360" w:type="dxa"/>
          </w:tcPr>
          <w:p w14:paraId="5347E8C9" w14:textId="77777777" w:rsidR="003D27E1" w:rsidRDefault="00B475ED">
            <w:r>
              <w:rPr>
                <w:rFonts w:ascii="Consolas" w:eastAsia="Consolas" w:hAnsi="Consolas" w:cs="Consolas"/>
                <w:b/>
                <w:sz w:val="18"/>
              </w:rPr>
              <w:t xml:space="preserve">       Name: </w:t>
            </w:r>
            <w:r>
              <w:rPr>
                <w:rFonts w:ascii="Consolas" w:eastAsia="Consolas" w:hAnsi="Consolas" w:cs="Consolas"/>
                <w:sz w:val="18"/>
              </w:rPr>
              <w:t>satlife5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life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580,824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3.61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1.48           </w:t>
            </w:r>
          </w:p>
        </w:tc>
      </w:tr>
    </w:tbl>
    <w:p w14:paraId="5347E8CB"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8D4" w14:textId="77777777">
        <w:tc>
          <w:tcPr>
            <w:tcW w:w="1170" w:type="dxa"/>
            <w:tcBorders>
              <w:top w:val="single" w:sz="0" w:space="0" w:color="000000"/>
              <w:bottom w:val="single" w:sz="0" w:space="0" w:color="000000"/>
            </w:tcBorders>
          </w:tcPr>
          <w:p w14:paraId="5347E8CC" w14:textId="77777777" w:rsidR="003D27E1" w:rsidRDefault="003D27E1">
            <w:pPr>
              <w:jc w:val="right"/>
            </w:pPr>
          </w:p>
        </w:tc>
        <w:tc>
          <w:tcPr>
            <w:tcW w:w="1170" w:type="dxa"/>
            <w:tcBorders>
              <w:top w:val="single" w:sz="0" w:space="0" w:color="000000"/>
              <w:bottom w:val="single" w:sz="0" w:space="0" w:color="000000"/>
            </w:tcBorders>
          </w:tcPr>
          <w:p w14:paraId="5347E8CD"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8CE"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8CF"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8D0"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8D1"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8D2"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8D3" w14:textId="77777777" w:rsidR="003D27E1" w:rsidRDefault="00B475ED">
            <w:pPr>
              <w:jc w:val="right"/>
            </w:pPr>
            <w:r>
              <w:rPr>
                <w:rFonts w:ascii="Consolas" w:eastAsia="Consolas" w:hAnsi="Consolas" w:cs="Consolas"/>
                <w:sz w:val="16"/>
              </w:rPr>
              <w:t>SD</w:t>
            </w:r>
          </w:p>
        </w:tc>
      </w:tr>
      <w:tr w:rsidR="003D27E1" w14:paraId="5347E8DD" w14:textId="77777777">
        <w:tc>
          <w:tcPr>
            <w:tcW w:w="1170" w:type="dxa"/>
            <w:tcBorders>
              <w:top w:val="single" w:sz="0" w:space="0" w:color="000000"/>
            </w:tcBorders>
          </w:tcPr>
          <w:p w14:paraId="5347E8D5"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8D6" w14:textId="77777777" w:rsidR="003D27E1" w:rsidRDefault="00B475ED">
            <w:pPr>
              <w:jc w:val="right"/>
            </w:pPr>
            <w:r>
              <w:rPr>
                <w:rFonts w:ascii="Consolas" w:eastAsia="Consolas" w:hAnsi="Consolas" w:cs="Consolas"/>
                <w:sz w:val="16"/>
              </w:rPr>
              <w:t>-2.0</w:t>
            </w:r>
          </w:p>
        </w:tc>
        <w:tc>
          <w:tcPr>
            <w:tcW w:w="1170" w:type="dxa"/>
            <w:tcBorders>
              <w:top w:val="single" w:sz="0" w:space="0" w:color="000000"/>
            </w:tcBorders>
          </w:tcPr>
          <w:p w14:paraId="5347E8D7" w14:textId="77777777" w:rsidR="003D27E1" w:rsidRDefault="00B475ED">
            <w:pPr>
              <w:jc w:val="right"/>
            </w:pPr>
            <w:r>
              <w:rPr>
                <w:rFonts w:ascii="Consolas" w:eastAsia="Consolas" w:hAnsi="Consolas" w:cs="Consolas"/>
                <w:sz w:val="16"/>
              </w:rPr>
              <w:t>5.0</w:t>
            </w:r>
          </w:p>
        </w:tc>
        <w:tc>
          <w:tcPr>
            <w:tcW w:w="1170" w:type="dxa"/>
            <w:tcBorders>
              <w:top w:val="single" w:sz="0" w:space="0" w:color="000000"/>
            </w:tcBorders>
          </w:tcPr>
          <w:p w14:paraId="5347E8D8" w14:textId="77777777" w:rsidR="003D27E1" w:rsidRDefault="00B475ED">
            <w:pPr>
              <w:jc w:val="right"/>
            </w:pPr>
            <w:r>
              <w:rPr>
                <w:rFonts w:ascii="Consolas" w:eastAsia="Consolas" w:hAnsi="Consolas" w:cs="Consolas"/>
                <w:sz w:val="16"/>
              </w:rPr>
              <w:t>4.2</w:t>
            </w:r>
          </w:p>
        </w:tc>
        <w:tc>
          <w:tcPr>
            <w:tcW w:w="1170" w:type="dxa"/>
            <w:tcBorders>
              <w:top w:val="single" w:sz="0" w:space="0" w:color="000000"/>
            </w:tcBorders>
          </w:tcPr>
          <w:p w14:paraId="5347E8D9" w14:textId="77777777" w:rsidR="003D27E1" w:rsidRDefault="00B475ED">
            <w:pPr>
              <w:jc w:val="right"/>
            </w:pPr>
            <w:r>
              <w:rPr>
                <w:rFonts w:ascii="Consolas" w:eastAsia="Consolas" w:hAnsi="Consolas" w:cs="Consolas"/>
                <w:sz w:val="16"/>
              </w:rPr>
              <w:t>4.0</w:t>
            </w:r>
          </w:p>
        </w:tc>
        <w:tc>
          <w:tcPr>
            <w:tcW w:w="1170" w:type="dxa"/>
            <w:tcBorders>
              <w:top w:val="single" w:sz="0" w:space="0" w:color="000000"/>
            </w:tcBorders>
          </w:tcPr>
          <w:p w14:paraId="5347E8DA" w14:textId="77777777" w:rsidR="003D27E1" w:rsidRDefault="00B475ED">
            <w:pPr>
              <w:jc w:val="right"/>
            </w:pPr>
            <w:r>
              <w:rPr>
                <w:rFonts w:ascii="Consolas" w:eastAsia="Consolas" w:hAnsi="Consolas" w:cs="Consolas"/>
                <w:sz w:val="16"/>
              </w:rPr>
              <w:t>4.0</w:t>
            </w:r>
          </w:p>
        </w:tc>
        <w:tc>
          <w:tcPr>
            <w:tcW w:w="1170" w:type="dxa"/>
            <w:tcBorders>
              <w:top w:val="single" w:sz="0" w:space="0" w:color="000000"/>
            </w:tcBorders>
          </w:tcPr>
          <w:p w14:paraId="5347E8DB" w14:textId="77777777" w:rsidR="003D27E1" w:rsidRDefault="00B475ED">
            <w:pPr>
              <w:jc w:val="right"/>
            </w:pPr>
            <w:r>
              <w:rPr>
                <w:rFonts w:ascii="Consolas" w:eastAsia="Consolas" w:hAnsi="Consolas" w:cs="Consolas"/>
                <w:sz w:val="16"/>
              </w:rPr>
              <w:t>5.0</w:t>
            </w:r>
          </w:p>
        </w:tc>
        <w:tc>
          <w:tcPr>
            <w:tcW w:w="1170" w:type="dxa"/>
            <w:tcBorders>
              <w:top w:val="single" w:sz="0" w:space="0" w:color="000000"/>
            </w:tcBorders>
          </w:tcPr>
          <w:p w14:paraId="5347E8DC" w14:textId="77777777" w:rsidR="003D27E1" w:rsidRDefault="00B475ED">
            <w:pPr>
              <w:jc w:val="right"/>
            </w:pPr>
            <w:r>
              <w:rPr>
                <w:rFonts w:ascii="Consolas" w:eastAsia="Consolas" w:hAnsi="Consolas" w:cs="Consolas"/>
                <w:sz w:val="16"/>
              </w:rPr>
              <w:t>0.7</w:t>
            </w:r>
          </w:p>
        </w:tc>
      </w:tr>
      <w:tr w:rsidR="003D27E1" w14:paraId="5347E8E6" w14:textId="77777777">
        <w:tc>
          <w:tcPr>
            <w:tcW w:w="1170" w:type="dxa"/>
          </w:tcPr>
          <w:p w14:paraId="5347E8DE" w14:textId="77777777" w:rsidR="003D27E1" w:rsidRDefault="00B475ED">
            <w:pPr>
              <w:jc w:val="right"/>
            </w:pPr>
            <w:r>
              <w:rPr>
                <w:rFonts w:ascii="Consolas" w:eastAsia="Consolas" w:hAnsi="Consolas" w:cs="Consolas"/>
                <w:sz w:val="16"/>
              </w:rPr>
              <w:t>[2] KOR</w:t>
            </w:r>
          </w:p>
        </w:tc>
        <w:tc>
          <w:tcPr>
            <w:tcW w:w="1170" w:type="dxa"/>
          </w:tcPr>
          <w:p w14:paraId="5347E8DF" w14:textId="77777777" w:rsidR="003D27E1" w:rsidRDefault="00B475ED">
            <w:pPr>
              <w:jc w:val="right"/>
            </w:pPr>
            <w:r>
              <w:rPr>
                <w:rFonts w:ascii="Consolas" w:eastAsia="Consolas" w:hAnsi="Consolas" w:cs="Consolas"/>
                <w:sz w:val="16"/>
              </w:rPr>
              <w:t>-1.0</w:t>
            </w:r>
          </w:p>
        </w:tc>
        <w:tc>
          <w:tcPr>
            <w:tcW w:w="1170" w:type="dxa"/>
          </w:tcPr>
          <w:p w14:paraId="5347E8E0" w14:textId="77777777" w:rsidR="003D27E1" w:rsidRDefault="00B475ED">
            <w:pPr>
              <w:jc w:val="right"/>
            </w:pPr>
            <w:r>
              <w:rPr>
                <w:rFonts w:ascii="Consolas" w:eastAsia="Consolas" w:hAnsi="Consolas" w:cs="Consolas"/>
                <w:sz w:val="16"/>
              </w:rPr>
              <w:t>5.0</w:t>
            </w:r>
          </w:p>
        </w:tc>
        <w:tc>
          <w:tcPr>
            <w:tcW w:w="1170" w:type="dxa"/>
          </w:tcPr>
          <w:p w14:paraId="5347E8E1" w14:textId="77777777" w:rsidR="003D27E1" w:rsidRDefault="00B475ED">
            <w:pPr>
              <w:jc w:val="right"/>
            </w:pPr>
            <w:r>
              <w:rPr>
                <w:rFonts w:ascii="Consolas" w:eastAsia="Consolas" w:hAnsi="Consolas" w:cs="Consolas"/>
                <w:sz w:val="16"/>
              </w:rPr>
              <w:t>3.3</w:t>
            </w:r>
          </w:p>
        </w:tc>
        <w:tc>
          <w:tcPr>
            <w:tcW w:w="1170" w:type="dxa"/>
          </w:tcPr>
          <w:p w14:paraId="5347E8E2" w14:textId="77777777" w:rsidR="003D27E1" w:rsidRDefault="00B475ED">
            <w:pPr>
              <w:jc w:val="right"/>
            </w:pPr>
            <w:r>
              <w:rPr>
                <w:rFonts w:ascii="Consolas" w:eastAsia="Consolas" w:hAnsi="Consolas" w:cs="Consolas"/>
                <w:sz w:val="16"/>
              </w:rPr>
              <w:t>3.0</w:t>
            </w:r>
          </w:p>
        </w:tc>
        <w:tc>
          <w:tcPr>
            <w:tcW w:w="1170" w:type="dxa"/>
          </w:tcPr>
          <w:p w14:paraId="5347E8E3" w14:textId="77777777" w:rsidR="003D27E1" w:rsidRDefault="00B475ED">
            <w:pPr>
              <w:jc w:val="right"/>
            </w:pPr>
            <w:r>
              <w:rPr>
                <w:rFonts w:ascii="Consolas" w:eastAsia="Consolas" w:hAnsi="Consolas" w:cs="Consolas"/>
                <w:sz w:val="16"/>
              </w:rPr>
              <w:t>3.0</w:t>
            </w:r>
          </w:p>
        </w:tc>
        <w:tc>
          <w:tcPr>
            <w:tcW w:w="1170" w:type="dxa"/>
          </w:tcPr>
          <w:p w14:paraId="5347E8E4" w14:textId="77777777" w:rsidR="003D27E1" w:rsidRDefault="00B475ED">
            <w:pPr>
              <w:jc w:val="right"/>
            </w:pPr>
            <w:r>
              <w:rPr>
                <w:rFonts w:ascii="Consolas" w:eastAsia="Consolas" w:hAnsi="Consolas" w:cs="Consolas"/>
                <w:sz w:val="16"/>
              </w:rPr>
              <w:t>4.0</w:t>
            </w:r>
          </w:p>
        </w:tc>
        <w:tc>
          <w:tcPr>
            <w:tcW w:w="1170" w:type="dxa"/>
          </w:tcPr>
          <w:p w14:paraId="5347E8E5" w14:textId="77777777" w:rsidR="003D27E1" w:rsidRDefault="00B475ED">
            <w:pPr>
              <w:jc w:val="right"/>
            </w:pPr>
            <w:r>
              <w:rPr>
                <w:rFonts w:ascii="Consolas" w:eastAsia="Consolas" w:hAnsi="Consolas" w:cs="Consolas"/>
                <w:sz w:val="16"/>
              </w:rPr>
              <w:t>0.7</w:t>
            </w:r>
          </w:p>
        </w:tc>
      </w:tr>
      <w:tr w:rsidR="003D27E1" w14:paraId="5347E8EF" w14:textId="77777777">
        <w:tc>
          <w:tcPr>
            <w:tcW w:w="1170" w:type="dxa"/>
          </w:tcPr>
          <w:p w14:paraId="5347E8E7" w14:textId="77777777" w:rsidR="003D27E1" w:rsidRDefault="00B475ED">
            <w:pPr>
              <w:jc w:val="right"/>
            </w:pPr>
            <w:r>
              <w:rPr>
                <w:rFonts w:ascii="Consolas" w:eastAsia="Consolas" w:hAnsi="Consolas" w:cs="Consolas"/>
                <w:sz w:val="16"/>
              </w:rPr>
              <w:t>[3] USA</w:t>
            </w:r>
          </w:p>
        </w:tc>
        <w:tc>
          <w:tcPr>
            <w:tcW w:w="1170" w:type="dxa"/>
          </w:tcPr>
          <w:p w14:paraId="5347E8E8" w14:textId="77777777" w:rsidR="003D27E1" w:rsidRDefault="00B475ED">
            <w:pPr>
              <w:jc w:val="right"/>
            </w:pPr>
            <w:r>
              <w:rPr>
                <w:rFonts w:ascii="Consolas" w:eastAsia="Consolas" w:hAnsi="Consolas" w:cs="Consolas"/>
                <w:sz w:val="16"/>
              </w:rPr>
              <w:t>-3.0</w:t>
            </w:r>
          </w:p>
        </w:tc>
        <w:tc>
          <w:tcPr>
            <w:tcW w:w="1170" w:type="dxa"/>
          </w:tcPr>
          <w:p w14:paraId="5347E8E9" w14:textId="77777777" w:rsidR="003D27E1" w:rsidRDefault="00B475ED">
            <w:pPr>
              <w:jc w:val="right"/>
            </w:pPr>
            <w:r>
              <w:rPr>
                <w:rFonts w:ascii="Consolas" w:eastAsia="Consolas" w:hAnsi="Consolas" w:cs="Consolas"/>
                <w:sz w:val="16"/>
              </w:rPr>
              <w:t>5.0</w:t>
            </w:r>
          </w:p>
        </w:tc>
        <w:tc>
          <w:tcPr>
            <w:tcW w:w="1170" w:type="dxa"/>
          </w:tcPr>
          <w:p w14:paraId="5347E8EA" w14:textId="77777777" w:rsidR="003D27E1" w:rsidRDefault="00B475ED">
            <w:pPr>
              <w:jc w:val="right"/>
            </w:pPr>
            <w:r>
              <w:rPr>
                <w:rFonts w:ascii="Consolas" w:eastAsia="Consolas" w:hAnsi="Consolas" w:cs="Consolas"/>
                <w:sz w:val="16"/>
              </w:rPr>
              <w:t>3.8</w:t>
            </w:r>
          </w:p>
        </w:tc>
        <w:tc>
          <w:tcPr>
            <w:tcW w:w="1170" w:type="dxa"/>
          </w:tcPr>
          <w:p w14:paraId="5347E8EB" w14:textId="77777777" w:rsidR="003D27E1" w:rsidRDefault="00B475ED">
            <w:pPr>
              <w:jc w:val="right"/>
            </w:pPr>
            <w:r>
              <w:rPr>
                <w:rFonts w:ascii="Consolas" w:eastAsia="Consolas" w:hAnsi="Consolas" w:cs="Consolas"/>
                <w:sz w:val="16"/>
              </w:rPr>
              <w:t>4.0</w:t>
            </w:r>
          </w:p>
        </w:tc>
        <w:tc>
          <w:tcPr>
            <w:tcW w:w="1170" w:type="dxa"/>
          </w:tcPr>
          <w:p w14:paraId="5347E8EC" w14:textId="77777777" w:rsidR="003D27E1" w:rsidRDefault="00B475ED">
            <w:pPr>
              <w:jc w:val="right"/>
            </w:pPr>
            <w:r>
              <w:rPr>
                <w:rFonts w:ascii="Consolas" w:eastAsia="Consolas" w:hAnsi="Consolas" w:cs="Consolas"/>
                <w:sz w:val="16"/>
              </w:rPr>
              <w:t>3.0</w:t>
            </w:r>
          </w:p>
        </w:tc>
        <w:tc>
          <w:tcPr>
            <w:tcW w:w="1170" w:type="dxa"/>
          </w:tcPr>
          <w:p w14:paraId="5347E8ED" w14:textId="77777777" w:rsidR="003D27E1" w:rsidRDefault="00B475ED">
            <w:pPr>
              <w:jc w:val="right"/>
            </w:pPr>
            <w:r>
              <w:rPr>
                <w:rFonts w:ascii="Consolas" w:eastAsia="Consolas" w:hAnsi="Consolas" w:cs="Consolas"/>
                <w:sz w:val="16"/>
              </w:rPr>
              <w:t>4.0</w:t>
            </w:r>
          </w:p>
        </w:tc>
        <w:tc>
          <w:tcPr>
            <w:tcW w:w="1170" w:type="dxa"/>
          </w:tcPr>
          <w:p w14:paraId="5347E8EE" w14:textId="77777777" w:rsidR="003D27E1" w:rsidRDefault="00B475ED">
            <w:pPr>
              <w:jc w:val="right"/>
            </w:pPr>
            <w:r>
              <w:rPr>
                <w:rFonts w:ascii="Consolas" w:eastAsia="Consolas" w:hAnsi="Consolas" w:cs="Consolas"/>
                <w:sz w:val="16"/>
              </w:rPr>
              <w:t>1.1</w:t>
            </w:r>
          </w:p>
        </w:tc>
      </w:tr>
      <w:tr w:rsidR="003D27E1" w14:paraId="5347E8F8" w14:textId="77777777">
        <w:tc>
          <w:tcPr>
            <w:tcW w:w="1170" w:type="dxa"/>
          </w:tcPr>
          <w:p w14:paraId="5347E8F0" w14:textId="77777777" w:rsidR="003D27E1" w:rsidRDefault="00B475ED">
            <w:pPr>
              <w:jc w:val="right"/>
            </w:pPr>
            <w:r>
              <w:rPr>
                <w:rFonts w:ascii="Consolas" w:eastAsia="Consolas" w:hAnsi="Consolas" w:cs="Consolas"/>
                <w:sz w:val="16"/>
              </w:rPr>
              <w:t>[5] SWT</w:t>
            </w:r>
          </w:p>
        </w:tc>
        <w:tc>
          <w:tcPr>
            <w:tcW w:w="1170" w:type="dxa"/>
          </w:tcPr>
          <w:p w14:paraId="5347E8F1" w14:textId="77777777" w:rsidR="003D27E1" w:rsidRDefault="00B475ED">
            <w:pPr>
              <w:jc w:val="right"/>
            </w:pPr>
            <w:r>
              <w:rPr>
                <w:rFonts w:ascii="Consolas" w:eastAsia="Consolas" w:hAnsi="Consolas" w:cs="Consolas"/>
                <w:sz w:val="16"/>
              </w:rPr>
              <w:t>-3.0</w:t>
            </w:r>
          </w:p>
        </w:tc>
        <w:tc>
          <w:tcPr>
            <w:tcW w:w="1170" w:type="dxa"/>
          </w:tcPr>
          <w:p w14:paraId="5347E8F2" w14:textId="77777777" w:rsidR="003D27E1" w:rsidRDefault="00B475ED">
            <w:pPr>
              <w:jc w:val="right"/>
            </w:pPr>
            <w:r>
              <w:rPr>
                <w:rFonts w:ascii="Consolas" w:eastAsia="Consolas" w:hAnsi="Consolas" w:cs="Consolas"/>
                <w:sz w:val="16"/>
              </w:rPr>
              <w:t>5.0</w:t>
            </w:r>
          </w:p>
        </w:tc>
        <w:tc>
          <w:tcPr>
            <w:tcW w:w="1170" w:type="dxa"/>
          </w:tcPr>
          <w:p w14:paraId="5347E8F3" w14:textId="77777777" w:rsidR="003D27E1" w:rsidRDefault="00B475ED">
            <w:pPr>
              <w:jc w:val="right"/>
            </w:pPr>
            <w:r>
              <w:rPr>
                <w:rFonts w:ascii="Consolas" w:eastAsia="Consolas" w:hAnsi="Consolas" w:cs="Consolas"/>
                <w:sz w:val="16"/>
              </w:rPr>
              <w:t>4.3</w:t>
            </w:r>
          </w:p>
        </w:tc>
        <w:tc>
          <w:tcPr>
            <w:tcW w:w="1170" w:type="dxa"/>
          </w:tcPr>
          <w:p w14:paraId="5347E8F4" w14:textId="77777777" w:rsidR="003D27E1" w:rsidRDefault="00B475ED">
            <w:pPr>
              <w:jc w:val="right"/>
            </w:pPr>
            <w:r>
              <w:rPr>
                <w:rFonts w:ascii="Consolas" w:eastAsia="Consolas" w:hAnsi="Consolas" w:cs="Consolas"/>
                <w:sz w:val="16"/>
              </w:rPr>
              <w:t>4.0</w:t>
            </w:r>
          </w:p>
        </w:tc>
        <w:tc>
          <w:tcPr>
            <w:tcW w:w="1170" w:type="dxa"/>
          </w:tcPr>
          <w:p w14:paraId="5347E8F5" w14:textId="77777777" w:rsidR="003D27E1" w:rsidRDefault="00B475ED">
            <w:pPr>
              <w:jc w:val="right"/>
            </w:pPr>
            <w:r>
              <w:rPr>
                <w:rFonts w:ascii="Consolas" w:eastAsia="Consolas" w:hAnsi="Consolas" w:cs="Consolas"/>
                <w:sz w:val="16"/>
              </w:rPr>
              <w:t>4.0</w:t>
            </w:r>
          </w:p>
        </w:tc>
        <w:tc>
          <w:tcPr>
            <w:tcW w:w="1170" w:type="dxa"/>
          </w:tcPr>
          <w:p w14:paraId="5347E8F6" w14:textId="77777777" w:rsidR="003D27E1" w:rsidRDefault="00B475ED">
            <w:pPr>
              <w:jc w:val="right"/>
            </w:pPr>
            <w:r>
              <w:rPr>
                <w:rFonts w:ascii="Consolas" w:eastAsia="Consolas" w:hAnsi="Consolas" w:cs="Consolas"/>
                <w:sz w:val="16"/>
              </w:rPr>
              <w:t>5.0</w:t>
            </w:r>
          </w:p>
        </w:tc>
        <w:tc>
          <w:tcPr>
            <w:tcW w:w="1170" w:type="dxa"/>
          </w:tcPr>
          <w:p w14:paraId="5347E8F7" w14:textId="77777777" w:rsidR="003D27E1" w:rsidRDefault="00B475ED">
            <w:pPr>
              <w:jc w:val="right"/>
            </w:pPr>
            <w:r>
              <w:rPr>
                <w:rFonts w:ascii="Consolas" w:eastAsia="Consolas" w:hAnsi="Consolas" w:cs="Consolas"/>
                <w:sz w:val="16"/>
              </w:rPr>
              <w:t>0.7</w:t>
            </w:r>
          </w:p>
        </w:tc>
      </w:tr>
      <w:tr w:rsidR="003D27E1" w14:paraId="5347E901" w14:textId="77777777">
        <w:tc>
          <w:tcPr>
            <w:tcW w:w="1170" w:type="dxa"/>
          </w:tcPr>
          <w:p w14:paraId="5347E8F9" w14:textId="77777777" w:rsidR="003D27E1" w:rsidRDefault="00B475ED">
            <w:pPr>
              <w:jc w:val="right"/>
            </w:pPr>
            <w:r>
              <w:rPr>
                <w:rFonts w:ascii="Consolas" w:eastAsia="Consolas" w:hAnsi="Consolas" w:cs="Consolas"/>
                <w:sz w:val="16"/>
              </w:rPr>
              <w:t>[6] GER</w:t>
            </w:r>
          </w:p>
        </w:tc>
        <w:tc>
          <w:tcPr>
            <w:tcW w:w="1170" w:type="dxa"/>
          </w:tcPr>
          <w:p w14:paraId="5347E8FA" w14:textId="77777777" w:rsidR="003D27E1" w:rsidRDefault="00B475ED">
            <w:pPr>
              <w:jc w:val="right"/>
            </w:pPr>
            <w:r>
              <w:rPr>
                <w:rFonts w:ascii="Consolas" w:eastAsia="Consolas" w:hAnsi="Consolas" w:cs="Consolas"/>
                <w:sz w:val="16"/>
              </w:rPr>
              <w:t>-9.0</w:t>
            </w:r>
          </w:p>
        </w:tc>
        <w:tc>
          <w:tcPr>
            <w:tcW w:w="1170" w:type="dxa"/>
          </w:tcPr>
          <w:p w14:paraId="5347E8FB" w14:textId="77777777" w:rsidR="003D27E1" w:rsidRDefault="00B475ED">
            <w:pPr>
              <w:jc w:val="right"/>
            </w:pPr>
            <w:r>
              <w:rPr>
                <w:rFonts w:ascii="Consolas" w:eastAsia="Consolas" w:hAnsi="Consolas" w:cs="Consolas"/>
                <w:sz w:val="16"/>
              </w:rPr>
              <w:t>5.0</w:t>
            </w:r>
          </w:p>
        </w:tc>
        <w:tc>
          <w:tcPr>
            <w:tcW w:w="1170" w:type="dxa"/>
          </w:tcPr>
          <w:p w14:paraId="5347E8FC" w14:textId="77777777" w:rsidR="003D27E1" w:rsidRDefault="00B475ED">
            <w:pPr>
              <w:jc w:val="right"/>
            </w:pPr>
            <w:r>
              <w:rPr>
                <w:rFonts w:ascii="Consolas" w:eastAsia="Consolas" w:hAnsi="Consolas" w:cs="Consolas"/>
                <w:sz w:val="16"/>
              </w:rPr>
              <w:t>3.9</w:t>
            </w:r>
          </w:p>
        </w:tc>
        <w:tc>
          <w:tcPr>
            <w:tcW w:w="1170" w:type="dxa"/>
          </w:tcPr>
          <w:p w14:paraId="5347E8FD" w14:textId="77777777" w:rsidR="003D27E1" w:rsidRDefault="00B475ED">
            <w:pPr>
              <w:jc w:val="right"/>
            </w:pPr>
            <w:r>
              <w:rPr>
                <w:rFonts w:ascii="Consolas" w:eastAsia="Consolas" w:hAnsi="Consolas" w:cs="Consolas"/>
                <w:sz w:val="16"/>
              </w:rPr>
              <w:t>4.0</w:t>
            </w:r>
          </w:p>
        </w:tc>
        <w:tc>
          <w:tcPr>
            <w:tcW w:w="1170" w:type="dxa"/>
          </w:tcPr>
          <w:p w14:paraId="5347E8FE" w14:textId="77777777" w:rsidR="003D27E1" w:rsidRDefault="00B475ED">
            <w:pPr>
              <w:jc w:val="right"/>
            </w:pPr>
            <w:r>
              <w:rPr>
                <w:rFonts w:ascii="Consolas" w:eastAsia="Consolas" w:hAnsi="Consolas" w:cs="Consolas"/>
                <w:sz w:val="16"/>
              </w:rPr>
              <w:t>4.0</w:t>
            </w:r>
          </w:p>
        </w:tc>
        <w:tc>
          <w:tcPr>
            <w:tcW w:w="1170" w:type="dxa"/>
          </w:tcPr>
          <w:p w14:paraId="5347E8FF" w14:textId="77777777" w:rsidR="003D27E1" w:rsidRDefault="00B475ED">
            <w:pPr>
              <w:jc w:val="right"/>
            </w:pPr>
            <w:r>
              <w:rPr>
                <w:rFonts w:ascii="Consolas" w:eastAsia="Consolas" w:hAnsi="Consolas" w:cs="Consolas"/>
                <w:sz w:val="16"/>
              </w:rPr>
              <w:t>4.0</w:t>
            </w:r>
          </w:p>
        </w:tc>
        <w:tc>
          <w:tcPr>
            <w:tcW w:w="1170" w:type="dxa"/>
          </w:tcPr>
          <w:p w14:paraId="5347E900" w14:textId="77777777" w:rsidR="003D27E1" w:rsidRDefault="00B475ED">
            <w:pPr>
              <w:jc w:val="right"/>
            </w:pPr>
            <w:r>
              <w:rPr>
                <w:rFonts w:ascii="Consolas" w:eastAsia="Consolas" w:hAnsi="Consolas" w:cs="Consolas"/>
                <w:sz w:val="16"/>
              </w:rPr>
              <w:t>1.2</w:t>
            </w:r>
          </w:p>
        </w:tc>
      </w:tr>
      <w:tr w:rsidR="003D27E1" w14:paraId="5347E90A" w14:textId="77777777">
        <w:tc>
          <w:tcPr>
            <w:tcW w:w="1170" w:type="dxa"/>
          </w:tcPr>
          <w:p w14:paraId="5347E902" w14:textId="77777777" w:rsidR="003D27E1" w:rsidRDefault="00B475ED">
            <w:pPr>
              <w:jc w:val="right"/>
            </w:pPr>
            <w:r>
              <w:rPr>
                <w:rFonts w:ascii="Consolas" w:eastAsia="Consolas" w:hAnsi="Consolas" w:cs="Consolas"/>
                <w:sz w:val="16"/>
              </w:rPr>
              <w:t>[7] UK</w:t>
            </w:r>
          </w:p>
        </w:tc>
        <w:tc>
          <w:tcPr>
            <w:tcW w:w="1170" w:type="dxa"/>
          </w:tcPr>
          <w:p w14:paraId="5347E903" w14:textId="77777777" w:rsidR="003D27E1" w:rsidRDefault="00B475ED">
            <w:pPr>
              <w:jc w:val="right"/>
            </w:pPr>
            <w:r>
              <w:rPr>
                <w:rFonts w:ascii="Consolas" w:eastAsia="Consolas" w:hAnsi="Consolas" w:cs="Consolas"/>
                <w:sz w:val="16"/>
              </w:rPr>
              <w:t>-3.0</w:t>
            </w:r>
          </w:p>
        </w:tc>
        <w:tc>
          <w:tcPr>
            <w:tcW w:w="1170" w:type="dxa"/>
          </w:tcPr>
          <w:p w14:paraId="5347E904" w14:textId="77777777" w:rsidR="003D27E1" w:rsidRDefault="00B475ED">
            <w:pPr>
              <w:jc w:val="right"/>
            </w:pPr>
            <w:r>
              <w:rPr>
                <w:rFonts w:ascii="Consolas" w:eastAsia="Consolas" w:hAnsi="Consolas" w:cs="Consolas"/>
                <w:sz w:val="16"/>
              </w:rPr>
              <w:t>5.0</w:t>
            </w:r>
          </w:p>
        </w:tc>
        <w:tc>
          <w:tcPr>
            <w:tcW w:w="1170" w:type="dxa"/>
          </w:tcPr>
          <w:p w14:paraId="5347E905" w14:textId="77777777" w:rsidR="003D27E1" w:rsidRDefault="00B475ED">
            <w:pPr>
              <w:jc w:val="right"/>
            </w:pPr>
            <w:r>
              <w:rPr>
                <w:rFonts w:ascii="Consolas" w:eastAsia="Consolas" w:hAnsi="Consolas" w:cs="Consolas"/>
                <w:sz w:val="16"/>
              </w:rPr>
              <w:t>3.0</w:t>
            </w:r>
          </w:p>
        </w:tc>
        <w:tc>
          <w:tcPr>
            <w:tcW w:w="1170" w:type="dxa"/>
          </w:tcPr>
          <w:p w14:paraId="5347E906" w14:textId="77777777" w:rsidR="003D27E1" w:rsidRDefault="00B475ED">
            <w:pPr>
              <w:jc w:val="right"/>
            </w:pPr>
            <w:r>
              <w:rPr>
                <w:rFonts w:ascii="Consolas" w:eastAsia="Consolas" w:hAnsi="Consolas" w:cs="Consolas"/>
                <w:sz w:val="16"/>
              </w:rPr>
              <w:t>4.0</w:t>
            </w:r>
          </w:p>
        </w:tc>
        <w:tc>
          <w:tcPr>
            <w:tcW w:w="1170" w:type="dxa"/>
          </w:tcPr>
          <w:p w14:paraId="5347E907" w14:textId="77777777" w:rsidR="003D27E1" w:rsidRDefault="00B475ED">
            <w:pPr>
              <w:jc w:val="right"/>
            </w:pPr>
            <w:r>
              <w:rPr>
                <w:rFonts w:ascii="Consolas" w:eastAsia="Consolas" w:hAnsi="Consolas" w:cs="Consolas"/>
                <w:sz w:val="16"/>
              </w:rPr>
              <w:t>3.0</w:t>
            </w:r>
          </w:p>
        </w:tc>
        <w:tc>
          <w:tcPr>
            <w:tcW w:w="1170" w:type="dxa"/>
          </w:tcPr>
          <w:p w14:paraId="5347E908" w14:textId="77777777" w:rsidR="003D27E1" w:rsidRDefault="00B475ED">
            <w:pPr>
              <w:jc w:val="right"/>
            </w:pPr>
            <w:r>
              <w:rPr>
                <w:rFonts w:ascii="Consolas" w:eastAsia="Consolas" w:hAnsi="Consolas" w:cs="Consolas"/>
                <w:sz w:val="16"/>
              </w:rPr>
              <w:t>4.0</w:t>
            </w:r>
          </w:p>
        </w:tc>
        <w:tc>
          <w:tcPr>
            <w:tcW w:w="1170" w:type="dxa"/>
          </w:tcPr>
          <w:p w14:paraId="5347E909" w14:textId="77777777" w:rsidR="003D27E1" w:rsidRDefault="00B475ED">
            <w:pPr>
              <w:jc w:val="right"/>
            </w:pPr>
            <w:r>
              <w:rPr>
                <w:rFonts w:ascii="Consolas" w:eastAsia="Consolas" w:hAnsi="Consolas" w:cs="Consolas"/>
                <w:sz w:val="16"/>
              </w:rPr>
              <w:t>2.2</w:t>
            </w:r>
          </w:p>
        </w:tc>
      </w:tr>
      <w:tr w:rsidR="003D27E1" w14:paraId="5347E913" w14:textId="77777777">
        <w:tc>
          <w:tcPr>
            <w:tcW w:w="1170" w:type="dxa"/>
            <w:tcBorders>
              <w:bottom w:val="single" w:sz="0" w:space="0" w:color="000000"/>
            </w:tcBorders>
          </w:tcPr>
          <w:p w14:paraId="5347E90B"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90C" w14:textId="77777777" w:rsidR="003D27E1" w:rsidRDefault="00B475ED">
            <w:pPr>
              <w:jc w:val="right"/>
            </w:pPr>
            <w:r>
              <w:rPr>
                <w:rFonts w:ascii="Consolas" w:eastAsia="Consolas" w:hAnsi="Consolas" w:cs="Consolas"/>
                <w:sz w:val="16"/>
              </w:rPr>
              <w:t>-1.0</w:t>
            </w:r>
          </w:p>
        </w:tc>
        <w:tc>
          <w:tcPr>
            <w:tcW w:w="1170" w:type="dxa"/>
            <w:tcBorders>
              <w:bottom w:val="single" w:sz="0" w:space="0" w:color="000000"/>
            </w:tcBorders>
          </w:tcPr>
          <w:p w14:paraId="5347E90D" w14:textId="77777777" w:rsidR="003D27E1" w:rsidRDefault="00B475ED">
            <w:pPr>
              <w:jc w:val="right"/>
            </w:pPr>
            <w:r>
              <w:rPr>
                <w:rFonts w:ascii="Consolas" w:eastAsia="Consolas" w:hAnsi="Consolas" w:cs="Consolas"/>
                <w:sz w:val="16"/>
              </w:rPr>
              <w:t>5.0</w:t>
            </w:r>
          </w:p>
        </w:tc>
        <w:tc>
          <w:tcPr>
            <w:tcW w:w="1170" w:type="dxa"/>
            <w:tcBorders>
              <w:bottom w:val="single" w:sz="0" w:space="0" w:color="000000"/>
            </w:tcBorders>
          </w:tcPr>
          <w:p w14:paraId="5347E90E" w14:textId="77777777" w:rsidR="003D27E1" w:rsidRDefault="00B475ED">
            <w:pPr>
              <w:jc w:val="right"/>
            </w:pPr>
            <w:r>
              <w:rPr>
                <w:rFonts w:ascii="Consolas" w:eastAsia="Consolas" w:hAnsi="Consolas" w:cs="Consolas"/>
                <w:sz w:val="16"/>
              </w:rPr>
              <w:t>4.0</w:t>
            </w:r>
          </w:p>
        </w:tc>
        <w:tc>
          <w:tcPr>
            <w:tcW w:w="1170" w:type="dxa"/>
            <w:tcBorders>
              <w:bottom w:val="single" w:sz="0" w:space="0" w:color="000000"/>
            </w:tcBorders>
          </w:tcPr>
          <w:p w14:paraId="5347E90F" w14:textId="77777777" w:rsidR="003D27E1" w:rsidRDefault="00B475ED">
            <w:pPr>
              <w:jc w:val="right"/>
            </w:pPr>
            <w:r>
              <w:rPr>
                <w:rFonts w:ascii="Consolas" w:eastAsia="Consolas" w:hAnsi="Consolas" w:cs="Consolas"/>
                <w:sz w:val="16"/>
              </w:rPr>
              <w:t>4.0</w:t>
            </w:r>
          </w:p>
        </w:tc>
        <w:tc>
          <w:tcPr>
            <w:tcW w:w="1170" w:type="dxa"/>
            <w:tcBorders>
              <w:bottom w:val="single" w:sz="0" w:space="0" w:color="000000"/>
            </w:tcBorders>
          </w:tcPr>
          <w:p w14:paraId="5347E910" w14:textId="77777777" w:rsidR="003D27E1" w:rsidRDefault="00B475ED">
            <w:pPr>
              <w:jc w:val="right"/>
            </w:pPr>
            <w:r>
              <w:rPr>
                <w:rFonts w:ascii="Consolas" w:eastAsia="Consolas" w:hAnsi="Consolas" w:cs="Consolas"/>
                <w:sz w:val="16"/>
              </w:rPr>
              <w:t>4.0</w:t>
            </w:r>
          </w:p>
        </w:tc>
        <w:tc>
          <w:tcPr>
            <w:tcW w:w="1170" w:type="dxa"/>
            <w:tcBorders>
              <w:bottom w:val="single" w:sz="0" w:space="0" w:color="000000"/>
            </w:tcBorders>
          </w:tcPr>
          <w:p w14:paraId="5347E911" w14:textId="77777777" w:rsidR="003D27E1" w:rsidRDefault="00B475ED">
            <w:pPr>
              <w:jc w:val="right"/>
            </w:pPr>
            <w:r>
              <w:rPr>
                <w:rFonts w:ascii="Consolas" w:eastAsia="Consolas" w:hAnsi="Consolas" w:cs="Consolas"/>
                <w:sz w:val="16"/>
              </w:rPr>
              <w:t>4.0</w:t>
            </w:r>
          </w:p>
        </w:tc>
        <w:tc>
          <w:tcPr>
            <w:tcW w:w="1170" w:type="dxa"/>
            <w:tcBorders>
              <w:bottom w:val="single" w:sz="0" w:space="0" w:color="000000"/>
            </w:tcBorders>
          </w:tcPr>
          <w:p w14:paraId="5347E912" w14:textId="77777777" w:rsidR="003D27E1" w:rsidRDefault="00B475ED">
            <w:pPr>
              <w:jc w:val="right"/>
            </w:pPr>
            <w:r>
              <w:rPr>
                <w:rFonts w:ascii="Consolas" w:eastAsia="Consolas" w:hAnsi="Consolas" w:cs="Consolas"/>
                <w:sz w:val="16"/>
              </w:rPr>
              <w:t>0.9</w:t>
            </w:r>
          </w:p>
        </w:tc>
      </w:tr>
      <w:tr w:rsidR="003D27E1" w14:paraId="5347E91C" w14:textId="77777777">
        <w:tc>
          <w:tcPr>
            <w:tcW w:w="1170" w:type="dxa"/>
            <w:tcBorders>
              <w:top w:val="single" w:sz="0" w:space="0" w:color="000000"/>
              <w:bottom w:val="single" w:sz="0" w:space="0" w:color="000000"/>
            </w:tcBorders>
          </w:tcPr>
          <w:p w14:paraId="5347E914"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915" w14:textId="77777777" w:rsidR="003D27E1" w:rsidRDefault="00B475ED">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5347E916"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E917" w14:textId="77777777" w:rsidR="003D27E1" w:rsidRDefault="00B475ED">
            <w:pPr>
              <w:jc w:val="right"/>
            </w:pPr>
            <w:r>
              <w:rPr>
                <w:rFonts w:ascii="Consolas" w:eastAsia="Consolas" w:hAnsi="Consolas" w:cs="Consolas"/>
                <w:sz w:val="16"/>
              </w:rPr>
              <w:t>3.6</w:t>
            </w:r>
          </w:p>
        </w:tc>
        <w:tc>
          <w:tcPr>
            <w:tcW w:w="1170" w:type="dxa"/>
            <w:tcBorders>
              <w:top w:val="single" w:sz="0" w:space="0" w:color="000000"/>
              <w:bottom w:val="single" w:sz="0" w:space="0" w:color="000000"/>
            </w:tcBorders>
          </w:tcPr>
          <w:p w14:paraId="5347E918" w14:textId="77777777" w:rsidR="003D27E1" w:rsidRDefault="00B475ED">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5347E919"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E91A" w14:textId="77777777" w:rsidR="003D27E1" w:rsidRDefault="00B475ED">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5347E91B" w14:textId="77777777" w:rsidR="003D27E1" w:rsidRDefault="00B475ED">
            <w:pPr>
              <w:jc w:val="right"/>
            </w:pPr>
            <w:r>
              <w:rPr>
                <w:rFonts w:ascii="Consolas" w:eastAsia="Consolas" w:hAnsi="Consolas" w:cs="Consolas"/>
                <w:sz w:val="16"/>
              </w:rPr>
              <w:t>1.5</w:t>
            </w:r>
          </w:p>
        </w:tc>
      </w:tr>
    </w:tbl>
    <w:p w14:paraId="5347E91D" w14:textId="77777777" w:rsidR="003D27E1" w:rsidRDefault="003D27E1"/>
    <w:p w14:paraId="5347E91E" w14:textId="77777777" w:rsidR="003D27E1" w:rsidRDefault="00B475ED">
      <w:r>
        <w:lastRenderedPageBreak/>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920" w14:textId="77777777">
        <w:tc>
          <w:tcPr>
            <w:tcW w:w="9360" w:type="dxa"/>
          </w:tcPr>
          <w:p w14:paraId="5347E91F" w14:textId="77777777" w:rsidR="003D27E1" w:rsidRDefault="00B475ED">
            <w:r>
              <w:rPr>
                <w:rFonts w:ascii="Consolas" w:eastAsia="Consolas" w:hAnsi="Consolas" w:cs="Consolas"/>
                <w:b/>
                <w:sz w:val="18"/>
              </w:rPr>
              <w:t xml:space="preserve">       Name: </w:t>
            </w:r>
            <w:r>
              <w:rPr>
                <w:rFonts w:ascii="Consolas" w:eastAsia="Consolas" w:hAnsi="Consolas" w:cs="Consolas"/>
                <w:sz w:val="18"/>
              </w:rPr>
              <w:t>satlife10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life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580,824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6.68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2.66           </w:t>
            </w:r>
          </w:p>
        </w:tc>
      </w:tr>
    </w:tbl>
    <w:p w14:paraId="5347E921"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92A" w14:textId="77777777">
        <w:tc>
          <w:tcPr>
            <w:tcW w:w="1170" w:type="dxa"/>
            <w:tcBorders>
              <w:top w:val="single" w:sz="0" w:space="0" w:color="000000"/>
              <w:bottom w:val="single" w:sz="0" w:space="0" w:color="000000"/>
            </w:tcBorders>
          </w:tcPr>
          <w:p w14:paraId="5347E922" w14:textId="77777777" w:rsidR="003D27E1" w:rsidRDefault="003D27E1">
            <w:pPr>
              <w:jc w:val="right"/>
            </w:pPr>
          </w:p>
        </w:tc>
        <w:tc>
          <w:tcPr>
            <w:tcW w:w="1170" w:type="dxa"/>
            <w:tcBorders>
              <w:top w:val="single" w:sz="0" w:space="0" w:color="000000"/>
              <w:bottom w:val="single" w:sz="0" w:space="0" w:color="000000"/>
            </w:tcBorders>
          </w:tcPr>
          <w:p w14:paraId="5347E923"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924"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925"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926"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927"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928"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929" w14:textId="77777777" w:rsidR="003D27E1" w:rsidRDefault="00B475ED">
            <w:pPr>
              <w:jc w:val="right"/>
            </w:pPr>
            <w:r>
              <w:rPr>
                <w:rFonts w:ascii="Consolas" w:eastAsia="Consolas" w:hAnsi="Consolas" w:cs="Consolas"/>
                <w:sz w:val="16"/>
              </w:rPr>
              <w:t>SD</w:t>
            </w:r>
          </w:p>
        </w:tc>
      </w:tr>
      <w:tr w:rsidR="003D27E1" w14:paraId="5347E933" w14:textId="77777777">
        <w:tc>
          <w:tcPr>
            <w:tcW w:w="1170" w:type="dxa"/>
            <w:tcBorders>
              <w:top w:val="single" w:sz="0" w:space="0" w:color="000000"/>
            </w:tcBorders>
          </w:tcPr>
          <w:p w14:paraId="5347E92B"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92C" w14:textId="77777777" w:rsidR="003D27E1" w:rsidRDefault="00B475ED">
            <w:pPr>
              <w:jc w:val="right"/>
            </w:pPr>
            <w:r>
              <w:rPr>
                <w:rFonts w:ascii="Consolas" w:eastAsia="Consolas" w:hAnsi="Consolas" w:cs="Consolas"/>
                <w:sz w:val="16"/>
              </w:rPr>
              <w:t>-2.0</w:t>
            </w:r>
          </w:p>
        </w:tc>
        <w:tc>
          <w:tcPr>
            <w:tcW w:w="1170" w:type="dxa"/>
            <w:tcBorders>
              <w:top w:val="single" w:sz="0" w:space="0" w:color="000000"/>
            </w:tcBorders>
          </w:tcPr>
          <w:p w14:paraId="5347E92D" w14:textId="77777777" w:rsidR="003D27E1" w:rsidRDefault="00B475ED">
            <w:pPr>
              <w:jc w:val="right"/>
            </w:pPr>
            <w:r>
              <w:rPr>
                <w:rFonts w:ascii="Consolas" w:eastAsia="Consolas" w:hAnsi="Consolas" w:cs="Consolas"/>
                <w:sz w:val="16"/>
              </w:rPr>
              <w:t>10.0</w:t>
            </w:r>
          </w:p>
        </w:tc>
        <w:tc>
          <w:tcPr>
            <w:tcW w:w="1170" w:type="dxa"/>
            <w:tcBorders>
              <w:top w:val="single" w:sz="0" w:space="0" w:color="000000"/>
            </w:tcBorders>
          </w:tcPr>
          <w:p w14:paraId="5347E92E" w14:textId="77777777" w:rsidR="003D27E1" w:rsidRDefault="00B475ED">
            <w:pPr>
              <w:jc w:val="right"/>
            </w:pPr>
            <w:r>
              <w:rPr>
                <w:rFonts w:ascii="Consolas" w:eastAsia="Consolas" w:hAnsi="Consolas" w:cs="Consolas"/>
                <w:sz w:val="16"/>
              </w:rPr>
              <w:t>7.9</w:t>
            </w:r>
          </w:p>
        </w:tc>
        <w:tc>
          <w:tcPr>
            <w:tcW w:w="1170" w:type="dxa"/>
            <w:tcBorders>
              <w:top w:val="single" w:sz="0" w:space="0" w:color="000000"/>
            </w:tcBorders>
          </w:tcPr>
          <w:p w14:paraId="5347E92F" w14:textId="77777777" w:rsidR="003D27E1" w:rsidRDefault="00B475ED">
            <w:pPr>
              <w:jc w:val="right"/>
            </w:pPr>
            <w:r>
              <w:rPr>
                <w:rFonts w:ascii="Consolas" w:eastAsia="Consolas" w:hAnsi="Consolas" w:cs="Consolas"/>
                <w:sz w:val="16"/>
              </w:rPr>
              <w:t>8.0</w:t>
            </w:r>
          </w:p>
        </w:tc>
        <w:tc>
          <w:tcPr>
            <w:tcW w:w="1170" w:type="dxa"/>
            <w:tcBorders>
              <w:top w:val="single" w:sz="0" w:space="0" w:color="000000"/>
            </w:tcBorders>
          </w:tcPr>
          <w:p w14:paraId="5347E930" w14:textId="77777777" w:rsidR="003D27E1" w:rsidRDefault="00B475ED">
            <w:pPr>
              <w:jc w:val="right"/>
            </w:pPr>
            <w:r>
              <w:rPr>
                <w:rFonts w:ascii="Consolas" w:eastAsia="Consolas" w:hAnsi="Consolas" w:cs="Consolas"/>
                <w:sz w:val="16"/>
              </w:rPr>
              <w:t>7.0</w:t>
            </w:r>
          </w:p>
        </w:tc>
        <w:tc>
          <w:tcPr>
            <w:tcW w:w="1170" w:type="dxa"/>
            <w:tcBorders>
              <w:top w:val="single" w:sz="0" w:space="0" w:color="000000"/>
            </w:tcBorders>
          </w:tcPr>
          <w:p w14:paraId="5347E931" w14:textId="77777777" w:rsidR="003D27E1" w:rsidRDefault="00B475ED">
            <w:pPr>
              <w:jc w:val="right"/>
            </w:pPr>
            <w:r>
              <w:rPr>
                <w:rFonts w:ascii="Consolas" w:eastAsia="Consolas" w:hAnsi="Consolas" w:cs="Consolas"/>
                <w:sz w:val="16"/>
              </w:rPr>
              <w:t>9.0</w:t>
            </w:r>
          </w:p>
        </w:tc>
        <w:tc>
          <w:tcPr>
            <w:tcW w:w="1170" w:type="dxa"/>
            <w:tcBorders>
              <w:top w:val="single" w:sz="0" w:space="0" w:color="000000"/>
            </w:tcBorders>
          </w:tcPr>
          <w:p w14:paraId="5347E932" w14:textId="77777777" w:rsidR="003D27E1" w:rsidRDefault="00B475ED">
            <w:pPr>
              <w:jc w:val="right"/>
            </w:pPr>
            <w:r>
              <w:rPr>
                <w:rFonts w:ascii="Consolas" w:eastAsia="Consolas" w:hAnsi="Consolas" w:cs="Consolas"/>
                <w:sz w:val="16"/>
              </w:rPr>
              <w:t>1.5</w:t>
            </w:r>
          </w:p>
        </w:tc>
      </w:tr>
      <w:tr w:rsidR="003D27E1" w14:paraId="5347E93C" w14:textId="77777777">
        <w:tc>
          <w:tcPr>
            <w:tcW w:w="1170" w:type="dxa"/>
          </w:tcPr>
          <w:p w14:paraId="5347E934" w14:textId="77777777" w:rsidR="003D27E1" w:rsidRDefault="00B475ED">
            <w:pPr>
              <w:jc w:val="right"/>
            </w:pPr>
            <w:r>
              <w:rPr>
                <w:rFonts w:ascii="Consolas" w:eastAsia="Consolas" w:hAnsi="Consolas" w:cs="Consolas"/>
                <w:sz w:val="16"/>
              </w:rPr>
              <w:t>[2] KOR</w:t>
            </w:r>
          </w:p>
        </w:tc>
        <w:tc>
          <w:tcPr>
            <w:tcW w:w="1170" w:type="dxa"/>
          </w:tcPr>
          <w:p w14:paraId="5347E935" w14:textId="77777777" w:rsidR="003D27E1" w:rsidRDefault="00B475ED">
            <w:pPr>
              <w:jc w:val="right"/>
            </w:pPr>
            <w:r>
              <w:rPr>
                <w:rFonts w:ascii="Consolas" w:eastAsia="Consolas" w:hAnsi="Consolas" w:cs="Consolas"/>
                <w:sz w:val="16"/>
              </w:rPr>
              <w:t>-1.0</w:t>
            </w:r>
          </w:p>
        </w:tc>
        <w:tc>
          <w:tcPr>
            <w:tcW w:w="1170" w:type="dxa"/>
          </w:tcPr>
          <w:p w14:paraId="5347E936" w14:textId="77777777" w:rsidR="003D27E1" w:rsidRDefault="00B475ED">
            <w:pPr>
              <w:jc w:val="right"/>
            </w:pPr>
            <w:r>
              <w:rPr>
                <w:rFonts w:ascii="Consolas" w:eastAsia="Consolas" w:hAnsi="Consolas" w:cs="Consolas"/>
                <w:sz w:val="16"/>
              </w:rPr>
              <w:t>10.0</w:t>
            </w:r>
          </w:p>
        </w:tc>
        <w:tc>
          <w:tcPr>
            <w:tcW w:w="1170" w:type="dxa"/>
          </w:tcPr>
          <w:p w14:paraId="5347E937" w14:textId="77777777" w:rsidR="003D27E1" w:rsidRDefault="00B475ED">
            <w:pPr>
              <w:jc w:val="right"/>
            </w:pPr>
            <w:r>
              <w:rPr>
                <w:rFonts w:ascii="Consolas" w:eastAsia="Consolas" w:hAnsi="Consolas" w:cs="Consolas"/>
                <w:sz w:val="16"/>
              </w:rPr>
              <w:t>5.6</w:t>
            </w:r>
          </w:p>
        </w:tc>
        <w:tc>
          <w:tcPr>
            <w:tcW w:w="1170" w:type="dxa"/>
          </w:tcPr>
          <w:p w14:paraId="5347E938" w14:textId="77777777" w:rsidR="003D27E1" w:rsidRDefault="00B475ED">
            <w:pPr>
              <w:jc w:val="right"/>
            </w:pPr>
            <w:r>
              <w:rPr>
                <w:rFonts w:ascii="Consolas" w:eastAsia="Consolas" w:hAnsi="Consolas" w:cs="Consolas"/>
                <w:sz w:val="16"/>
              </w:rPr>
              <w:t>5.0</w:t>
            </w:r>
          </w:p>
        </w:tc>
        <w:tc>
          <w:tcPr>
            <w:tcW w:w="1170" w:type="dxa"/>
          </w:tcPr>
          <w:p w14:paraId="5347E939" w14:textId="77777777" w:rsidR="003D27E1" w:rsidRDefault="00B475ED">
            <w:pPr>
              <w:jc w:val="right"/>
            </w:pPr>
            <w:r>
              <w:rPr>
                <w:rFonts w:ascii="Consolas" w:eastAsia="Consolas" w:hAnsi="Consolas" w:cs="Consolas"/>
                <w:sz w:val="16"/>
              </w:rPr>
              <w:t>5.0</w:t>
            </w:r>
          </w:p>
        </w:tc>
        <w:tc>
          <w:tcPr>
            <w:tcW w:w="1170" w:type="dxa"/>
          </w:tcPr>
          <w:p w14:paraId="5347E93A" w14:textId="77777777" w:rsidR="003D27E1" w:rsidRDefault="00B475ED">
            <w:pPr>
              <w:jc w:val="right"/>
            </w:pPr>
            <w:r>
              <w:rPr>
                <w:rFonts w:ascii="Consolas" w:eastAsia="Consolas" w:hAnsi="Consolas" w:cs="Consolas"/>
                <w:sz w:val="16"/>
              </w:rPr>
              <w:t>7.0</w:t>
            </w:r>
          </w:p>
        </w:tc>
        <w:tc>
          <w:tcPr>
            <w:tcW w:w="1170" w:type="dxa"/>
          </w:tcPr>
          <w:p w14:paraId="5347E93B" w14:textId="77777777" w:rsidR="003D27E1" w:rsidRDefault="00B475ED">
            <w:pPr>
              <w:jc w:val="right"/>
            </w:pPr>
            <w:r>
              <w:rPr>
                <w:rFonts w:ascii="Consolas" w:eastAsia="Consolas" w:hAnsi="Consolas" w:cs="Consolas"/>
                <w:sz w:val="16"/>
              </w:rPr>
              <w:t>1.4</w:t>
            </w:r>
          </w:p>
        </w:tc>
      </w:tr>
      <w:tr w:rsidR="003D27E1" w14:paraId="5347E945" w14:textId="77777777">
        <w:tc>
          <w:tcPr>
            <w:tcW w:w="1170" w:type="dxa"/>
          </w:tcPr>
          <w:p w14:paraId="5347E93D" w14:textId="77777777" w:rsidR="003D27E1" w:rsidRDefault="00B475ED">
            <w:pPr>
              <w:jc w:val="right"/>
            </w:pPr>
            <w:r>
              <w:rPr>
                <w:rFonts w:ascii="Consolas" w:eastAsia="Consolas" w:hAnsi="Consolas" w:cs="Consolas"/>
                <w:sz w:val="16"/>
              </w:rPr>
              <w:t>[3] USA</w:t>
            </w:r>
          </w:p>
        </w:tc>
        <w:tc>
          <w:tcPr>
            <w:tcW w:w="1170" w:type="dxa"/>
          </w:tcPr>
          <w:p w14:paraId="5347E93E" w14:textId="77777777" w:rsidR="003D27E1" w:rsidRDefault="00B475ED">
            <w:pPr>
              <w:jc w:val="right"/>
            </w:pPr>
            <w:r>
              <w:rPr>
                <w:rFonts w:ascii="Consolas" w:eastAsia="Consolas" w:hAnsi="Consolas" w:cs="Consolas"/>
                <w:sz w:val="16"/>
              </w:rPr>
              <w:t>-3.0</w:t>
            </w:r>
          </w:p>
        </w:tc>
        <w:tc>
          <w:tcPr>
            <w:tcW w:w="1170" w:type="dxa"/>
          </w:tcPr>
          <w:p w14:paraId="5347E93F" w14:textId="77777777" w:rsidR="003D27E1" w:rsidRDefault="00B475ED">
            <w:pPr>
              <w:jc w:val="right"/>
            </w:pPr>
            <w:r>
              <w:rPr>
                <w:rFonts w:ascii="Consolas" w:eastAsia="Consolas" w:hAnsi="Consolas" w:cs="Consolas"/>
                <w:sz w:val="16"/>
              </w:rPr>
              <w:t>10.0</w:t>
            </w:r>
          </w:p>
        </w:tc>
        <w:tc>
          <w:tcPr>
            <w:tcW w:w="1170" w:type="dxa"/>
          </w:tcPr>
          <w:p w14:paraId="5347E940" w14:textId="77777777" w:rsidR="003D27E1" w:rsidRDefault="00B475ED">
            <w:pPr>
              <w:jc w:val="right"/>
            </w:pPr>
            <w:r>
              <w:rPr>
                <w:rFonts w:ascii="Consolas" w:eastAsia="Consolas" w:hAnsi="Consolas" w:cs="Consolas"/>
                <w:sz w:val="16"/>
              </w:rPr>
              <w:t>6.8</w:t>
            </w:r>
          </w:p>
        </w:tc>
        <w:tc>
          <w:tcPr>
            <w:tcW w:w="1170" w:type="dxa"/>
          </w:tcPr>
          <w:p w14:paraId="5347E941" w14:textId="77777777" w:rsidR="003D27E1" w:rsidRDefault="00B475ED">
            <w:pPr>
              <w:jc w:val="right"/>
            </w:pPr>
            <w:r>
              <w:rPr>
                <w:rFonts w:ascii="Consolas" w:eastAsia="Consolas" w:hAnsi="Consolas" w:cs="Consolas"/>
                <w:sz w:val="16"/>
              </w:rPr>
              <w:t>7.0</w:t>
            </w:r>
          </w:p>
        </w:tc>
        <w:tc>
          <w:tcPr>
            <w:tcW w:w="1170" w:type="dxa"/>
          </w:tcPr>
          <w:p w14:paraId="5347E942" w14:textId="77777777" w:rsidR="003D27E1" w:rsidRDefault="00B475ED">
            <w:pPr>
              <w:jc w:val="right"/>
            </w:pPr>
            <w:r>
              <w:rPr>
                <w:rFonts w:ascii="Consolas" w:eastAsia="Consolas" w:hAnsi="Consolas" w:cs="Consolas"/>
                <w:sz w:val="16"/>
              </w:rPr>
              <w:t>5.0</w:t>
            </w:r>
          </w:p>
        </w:tc>
        <w:tc>
          <w:tcPr>
            <w:tcW w:w="1170" w:type="dxa"/>
          </w:tcPr>
          <w:p w14:paraId="5347E943" w14:textId="77777777" w:rsidR="003D27E1" w:rsidRDefault="00B475ED">
            <w:pPr>
              <w:jc w:val="right"/>
            </w:pPr>
            <w:r>
              <w:rPr>
                <w:rFonts w:ascii="Consolas" w:eastAsia="Consolas" w:hAnsi="Consolas" w:cs="Consolas"/>
                <w:sz w:val="16"/>
              </w:rPr>
              <w:t>7.0</w:t>
            </w:r>
          </w:p>
        </w:tc>
        <w:tc>
          <w:tcPr>
            <w:tcW w:w="1170" w:type="dxa"/>
          </w:tcPr>
          <w:p w14:paraId="5347E944" w14:textId="77777777" w:rsidR="003D27E1" w:rsidRDefault="00B475ED">
            <w:pPr>
              <w:jc w:val="right"/>
            </w:pPr>
            <w:r>
              <w:rPr>
                <w:rFonts w:ascii="Consolas" w:eastAsia="Consolas" w:hAnsi="Consolas" w:cs="Consolas"/>
                <w:sz w:val="16"/>
              </w:rPr>
              <w:t>2.3</w:t>
            </w:r>
          </w:p>
        </w:tc>
      </w:tr>
      <w:tr w:rsidR="003D27E1" w14:paraId="5347E94E" w14:textId="77777777">
        <w:tc>
          <w:tcPr>
            <w:tcW w:w="1170" w:type="dxa"/>
          </w:tcPr>
          <w:p w14:paraId="5347E946" w14:textId="77777777" w:rsidR="003D27E1" w:rsidRDefault="00B475ED">
            <w:pPr>
              <w:jc w:val="right"/>
            </w:pPr>
            <w:r>
              <w:rPr>
                <w:rFonts w:ascii="Consolas" w:eastAsia="Consolas" w:hAnsi="Consolas" w:cs="Consolas"/>
                <w:sz w:val="16"/>
              </w:rPr>
              <w:t>[5] SWT</w:t>
            </w:r>
          </w:p>
        </w:tc>
        <w:tc>
          <w:tcPr>
            <w:tcW w:w="1170" w:type="dxa"/>
          </w:tcPr>
          <w:p w14:paraId="5347E947" w14:textId="77777777" w:rsidR="003D27E1" w:rsidRDefault="00B475ED">
            <w:pPr>
              <w:jc w:val="right"/>
            </w:pPr>
            <w:r>
              <w:rPr>
                <w:rFonts w:ascii="Consolas" w:eastAsia="Consolas" w:hAnsi="Consolas" w:cs="Consolas"/>
                <w:sz w:val="16"/>
              </w:rPr>
              <w:t>-3.0</w:t>
            </w:r>
          </w:p>
        </w:tc>
        <w:tc>
          <w:tcPr>
            <w:tcW w:w="1170" w:type="dxa"/>
          </w:tcPr>
          <w:p w14:paraId="5347E948" w14:textId="77777777" w:rsidR="003D27E1" w:rsidRDefault="00B475ED">
            <w:pPr>
              <w:jc w:val="right"/>
            </w:pPr>
            <w:r>
              <w:rPr>
                <w:rFonts w:ascii="Consolas" w:eastAsia="Consolas" w:hAnsi="Consolas" w:cs="Consolas"/>
                <w:sz w:val="16"/>
              </w:rPr>
              <w:t>10.0</w:t>
            </w:r>
          </w:p>
        </w:tc>
        <w:tc>
          <w:tcPr>
            <w:tcW w:w="1170" w:type="dxa"/>
          </w:tcPr>
          <w:p w14:paraId="5347E949" w14:textId="77777777" w:rsidR="003D27E1" w:rsidRDefault="00B475ED">
            <w:pPr>
              <w:jc w:val="right"/>
            </w:pPr>
            <w:r>
              <w:rPr>
                <w:rFonts w:ascii="Consolas" w:eastAsia="Consolas" w:hAnsi="Consolas" w:cs="Consolas"/>
                <w:sz w:val="16"/>
              </w:rPr>
              <w:t>8.0</w:t>
            </w:r>
          </w:p>
        </w:tc>
        <w:tc>
          <w:tcPr>
            <w:tcW w:w="1170" w:type="dxa"/>
          </w:tcPr>
          <w:p w14:paraId="5347E94A" w14:textId="77777777" w:rsidR="003D27E1" w:rsidRDefault="00B475ED">
            <w:pPr>
              <w:jc w:val="right"/>
            </w:pPr>
            <w:r>
              <w:rPr>
                <w:rFonts w:ascii="Consolas" w:eastAsia="Consolas" w:hAnsi="Consolas" w:cs="Consolas"/>
                <w:sz w:val="16"/>
              </w:rPr>
              <w:t>8.0</w:t>
            </w:r>
          </w:p>
        </w:tc>
        <w:tc>
          <w:tcPr>
            <w:tcW w:w="1170" w:type="dxa"/>
          </w:tcPr>
          <w:p w14:paraId="5347E94B" w14:textId="77777777" w:rsidR="003D27E1" w:rsidRDefault="00B475ED">
            <w:pPr>
              <w:jc w:val="right"/>
            </w:pPr>
            <w:r>
              <w:rPr>
                <w:rFonts w:ascii="Consolas" w:eastAsia="Consolas" w:hAnsi="Consolas" w:cs="Consolas"/>
                <w:sz w:val="16"/>
              </w:rPr>
              <w:t>7.0</w:t>
            </w:r>
          </w:p>
        </w:tc>
        <w:tc>
          <w:tcPr>
            <w:tcW w:w="1170" w:type="dxa"/>
          </w:tcPr>
          <w:p w14:paraId="5347E94C" w14:textId="77777777" w:rsidR="003D27E1" w:rsidRDefault="00B475ED">
            <w:pPr>
              <w:jc w:val="right"/>
            </w:pPr>
            <w:r>
              <w:rPr>
                <w:rFonts w:ascii="Consolas" w:eastAsia="Consolas" w:hAnsi="Consolas" w:cs="Consolas"/>
                <w:sz w:val="16"/>
              </w:rPr>
              <w:t>9.0</w:t>
            </w:r>
          </w:p>
        </w:tc>
        <w:tc>
          <w:tcPr>
            <w:tcW w:w="1170" w:type="dxa"/>
          </w:tcPr>
          <w:p w14:paraId="5347E94D" w14:textId="77777777" w:rsidR="003D27E1" w:rsidRDefault="00B475ED">
            <w:pPr>
              <w:jc w:val="right"/>
            </w:pPr>
            <w:r>
              <w:rPr>
                <w:rFonts w:ascii="Consolas" w:eastAsia="Consolas" w:hAnsi="Consolas" w:cs="Consolas"/>
                <w:sz w:val="16"/>
              </w:rPr>
              <w:t>1.4</w:t>
            </w:r>
          </w:p>
        </w:tc>
      </w:tr>
      <w:tr w:rsidR="003D27E1" w14:paraId="5347E957" w14:textId="77777777">
        <w:tc>
          <w:tcPr>
            <w:tcW w:w="1170" w:type="dxa"/>
          </w:tcPr>
          <w:p w14:paraId="5347E94F" w14:textId="77777777" w:rsidR="003D27E1" w:rsidRDefault="00B475ED">
            <w:pPr>
              <w:jc w:val="right"/>
            </w:pPr>
            <w:r>
              <w:rPr>
                <w:rFonts w:ascii="Consolas" w:eastAsia="Consolas" w:hAnsi="Consolas" w:cs="Consolas"/>
                <w:sz w:val="16"/>
              </w:rPr>
              <w:t>[6] GER</w:t>
            </w:r>
          </w:p>
        </w:tc>
        <w:tc>
          <w:tcPr>
            <w:tcW w:w="1170" w:type="dxa"/>
          </w:tcPr>
          <w:p w14:paraId="5347E950" w14:textId="77777777" w:rsidR="003D27E1" w:rsidRDefault="00B475ED">
            <w:pPr>
              <w:jc w:val="right"/>
            </w:pPr>
            <w:r>
              <w:rPr>
                <w:rFonts w:ascii="Consolas" w:eastAsia="Consolas" w:hAnsi="Consolas" w:cs="Consolas"/>
                <w:sz w:val="16"/>
              </w:rPr>
              <w:t>-9.0</w:t>
            </w:r>
          </w:p>
        </w:tc>
        <w:tc>
          <w:tcPr>
            <w:tcW w:w="1170" w:type="dxa"/>
          </w:tcPr>
          <w:p w14:paraId="5347E951" w14:textId="77777777" w:rsidR="003D27E1" w:rsidRDefault="00B475ED">
            <w:pPr>
              <w:jc w:val="right"/>
            </w:pPr>
            <w:r>
              <w:rPr>
                <w:rFonts w:ascii="Consolas" w:eastAsia="Consolas" w:hAnsi="Consolas" w:cs="Consolas"/>
                <w:sz w:val="16"/>
              </w:rPr>
              <w:t>10.0</w:t>
            </w:r>
          </w:p>
        </w:tc>
        <w:tc>
          <w:tcPr>
            <w:tcW w:w="1170" w:type="dxa"/>
          </w:tcPr>
          <w:p w14:paraId="5347E952" w14:textId="77777777" w:rsidR="003D27E1" w:rsidRDefault="00B475ED">
            <w:pPr>
              <w:jc w:val="right"/>
            </w:pPr>
            <w:r>
              <w:rPr>
                <w:rFonts w:ascii="Consolas" w:eastAsia="Consolas" w:hAnsi="Consolas" w:cs="Consolas"/>
                <w:sz w:val="16"/>
              </w:rPr>
              <w:t>7.1</w:t>
            </w:r>
          </w:p>
        </w:tc>
        <w:tc>
          <w:tcPr>
            <w:tcW w:w="1170" w:type="dxa"/>
          </w:tcPr>
          <w:p w14:paraId="5347E953" w14:textId="77777777" w:rsidR="003D27E1" w:rsidRDefault="00B475ED">
            <w:pPr>
              <w:jc w:val="right"/>
            </w:pPr>
            <w:r>
              <w:rPr>
                <w:rFonts w:ascii="Consolas" w:eastAsia="Consolas" w:hAnsi="Consolas" w:cs="Consolas"/>
                <w:sz w:val="16"/>
              </w:rPr>
              <w:t>8.0</w:t>
            </w:r>
          </w:p>
        </w:tc>
        <w:tc>
          <w:tcPr>
            <w:tcW w:w="1170" w:type="dxa"/>
          </w:tcPr>
          <w:p w14:paraId="5347E954" w14:textId="77777777" w:rsidR="003D27E1" w:rsidRDefault="00B475ED">
            <w:pPr>
              <w:jc w:val="right"/>
            </w:pPr>
            <w:r>
              <w:rPr>
                <w:rFonts w:ascii="Consolas" w:eastAsia="Consolas" w:hAnsi="Consolas" w:cs="Consolas"/>
                <w:sz w:val="16"/>
              </w:rPr>
              <w:t>6.0</w:t>
            </w:r>
          </w:p>
        </w:tc>
        <w:tc>
          <w:tcPr>
            <w:tcW w:w="1170" w:type="dxa"/>
          </w:tcPr>
          <w:p w14:paraId="5347E955" w14:textId="77777777" w:rsidR="003D27E1" w:rsidRDefault="00B475ED">
            <w:pPr>
              <w:jc w:val="right"/>
            </w:pPr>
            <w:r>
              <w:rPr>
                <w:rFonts w:ascii="Consolas" w:eastAsia="Consolas" w:hAnsi="Consolas" w:cs="Consolas"/>
                <w:sz w:val="16"/>
              </w:rPr>
              <w:t>8.0</w:t>
            </w:r>
          </w:p>
        </w:tc>
        <w:tc>
          <w:tcPr>
            <w:tcW w:w="1170" w:type="dxa"/>
          </w:tcPr>
          <w:p w14:paraId="5347E956" w14:textId="77777777" w:rsidR="003D27E1" w:rsidRDefault="00B475ED">
            <w:pPr>
              <w:jc w:val="right"/>
            </w:pPr>
            <w:r>
              <w:rPr>
                <w:rFonts w:ascii="Consolas" w:eastAsia="Consolas" w:hAnsi="Consolas" w:cs="Consolas"/>
                <w:sz w:val="16"/>
              </w:rPr>
              <w:t>2.1</w:t>
            </w:r>
          </w:p>
        </w:tc>
      </w:tr>
      <w:tr w:rsidR="003D27E1" w14:paraId="5347E960" w14:textId="77777777">
        <w:tc>
          <w:tcPr>
            <w:tcW w:w="1170" w:type="dxa"/>
          </w:tcPr>
          <w:p w14:paraId="5347E958" w14:textId="77777777" w:rsidR="003D27E1" w:rsidRDefault="00B475ED">
            <w:pPr>
              <w:jc w:val="right"/>
            </w:pPr>
            <w:r>
              <w:rPr>
                <w:rFonts w:ascii="Consolas" w:eastAsia="Consolas" w:hAnsi="Consolas" w:cs="Consolas"/>
                <w:sz w:val="16"/>
              </w:rPr>
              <w:t>[7] UK</w:t>
            </w:r>
          </w:p>
        </w:tc>
        <w:tc>
          <w:tcPr>
            <w:tcW w:w="1170" w:type="dxa"/>
          </w:tcPr>
          <w:p w14:paraId="5347E959" w14:textId="77777777" w:rsidR="003D27E1" w:rsidRDefault="00B475ED">
            <w:pPr>
              <w:jc w:val="right"/>
            </w:pPr>
            <w:r>
              <w:rPr>
                <w:rFonts w:ascii="Consolas" w:eastAsia="Consolas" w:hAnsi="Consolas" w:cs="Consolas"/>
                <w:sz w:val="16"/>
              </w:rPr>
              <w:t>-3.0</w:t>
            </w:r>
          </w:p>
        </w:tc>
        <w:tc>
          <w:tcPr>
            <w:tcW w:w="1170" w:type="dxa"/>
          </w:tcPr>
          <w:p w14:paraId="5347E95A" w14:textId="77777777" w:rsidR="003D27E1" w:rsidRDefault="00B475ED">
            <w:pPr>
              <w:jc w:val="right"/>
            </w:pPr>
            <w:r>
              <w:rPr>
                <w:rFonts w:ascii="Consolas" w:eastAsia="Consolas" w:hAnsi="Consolas" w:cs="Consolas"/>
                <w:sz w:val="16"/>
              </w:rPr>
              <w:t>10.0</w:t>
            </w:r>
          </w:p>
        </w:tc>
        <w:tc>
          <w:tcPr>
            <w:tcW w:w="1170" w:type="dxa"/>
          </w:tcPr>
          <w:p w14:paraId="5347E95B" w14:textId="77777777" w:rsidR="003D27E1" w:rsidRDefault="00B475ED">
            <w:pPr>
              <w:jc w:val="right"/>
            </w:pPr>
            <w:r>
              <w:rPr>
                <w:rFonts w:ascii="Consolas" w:eastAsia="Consolas" w:hAnsi="Consolas" w:cs="Consolas"/>
                <w:sz w:val="16"/>
              </w:rPr>
              <w:t>5.9</w:t>
            </w:r>
          </w:p>
        </w:tc>
        <w:tc>
          <w:tcPr>
            <w:tcW w:w="1170" w:type="dxa"/>
          </w:tcPr>
          <w:p w14:paraId="5347E95C" w14:textId="77777777" w:rsidR="003D27E1" w:rsidRDefault="00B475ED">
            <w:pPr>
              <w:jc w:val="right"/>
            </w:pPr>
            <w:r>
              <w:rPr>
                <w:rFonts w:ascii="Consolas" w:eastAsia="Consolas" w:hAnsi="Consolas" w:cs="Consolas"/>
                <w:sz w:val="16"/>
              </w:rPr>
              <w:t>6.7</w:t>
            </w:r>
          </w:p>
        </w:tc>
        <w:tc>
          <w:tcPr>
            <w:tcW w:w="1170" w:type="dxa"/>
          </w:tcPr>
          <w:p w14:paraId="5347E95D" w14:textId="77777777" w:rsidR="003D27E1" w:rsidRDefault="00B475ED">
            <w:pPr>
              <w:jc w:val="right"/>
            </w:pPr>
            <w:r>
              <w:rPr>
                <w:rFonts w:ascii="Consolas" w:eastAsia="Consolas" w:hAnsi="Consolas" w:cs="Consolas"/>
                <w:sz w:val="16"/>
              </w:rPr>
              <w:t>5.0</w:t>
            </w:r>
          </w:p>
        </w:tc>
        <w:tc>
          <w:tcPr>
            <w:tcW w:w="1170" w:type="dxa"/>
          </w:tcPr>
          <w:p w14:paraId="5347E95E" w14:textId="77777777" w:rsidR="003D27E1" w:rsidRDefault="00B475ED">
            <w:pPr>
              <w:jc w:val="right"/>
            </w:pPr>
            <w:r>
              <w:rPr>
                <w:rFonts w:ascii="Consolas" w:eastAsia="Consolas" w:hAnsi="Consolas" w:cs="Consolas"/>
                <w:sz w:val="16"/>
              </w:rPr>
              <w:t>8.3</w:t>
            </w:r>
          </w:p>
        </w:tc>
        <w:tc>
          <w:tcPr>
            <w:tcW w:w="1170" w:type="dxa"/>
          </w:tcPr>
          <w:p w14:paraId="5347E95F" w14:textId="77777777" w:rsidR="003D27E1" w:rsidRDefault="00B475ED">
            <w:pPr>
              <w:jc w:val="right"/>
            </w:pPr>
            <w:r>
              <w:rPr>
                <w:rFonts w:ascii="Consolas" w:eastAsia="Consolas" w:hAnsi="Consolas" w:cs="Consolas"/>
                <w:sz w:val="16"/>
              </w:rPr>
              <w:t>3.8</w:t>
            </w:r>
          </w:p>
        </w:tc>
      </w:tr>
      <w:tr w:rsidR="003D27E1" w14:paraId="5347E969" w14:textId="77777777">
        <w:tc>
          <w:tcPr>
            <w:tcW w:w="1170" w:type="dxa"/>
            <w:tcBorders>
              <w:bottom w:val="single" w:sz="0" w:space="0" w:color="000000"/>
            </w:tcBorders>
          </w:tcPr>
          <w:p w14:paraId="5347E961"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962" w14:textId="77777777" w:rsidR="003D27E1" w:rsidRDefault="00B475ED">
            <w:pPr>
              <w:jc w:val="right"/>
            </w:pPr>
            <w:r>
              <w:rPr>
                <w:rFonts w:ascii="Consolas" w:eastAsia="Consolas" w:hAnsi="Consolas" w:cs="Consolas"/>
                <w:sz w:val="16"/>
              </w:rPr>
              <w:t>-1.0</w:t>
            </w:r>
          </w:p>
        </w:tc>
        <w:tc>
          <w:tcPr>
            <w:tcW w:w="1170" w:type="dxa"/>
            <w:tcBorders>
              <w:bottom w:val="single" w:sz="0" w:space="0" w:color="000000"/>
            </w:tcBorders>
          </w:tcPr>
          <w:p w14:paraId="5347E963" w14:textId="77777777" w:rsidR="003D27E1" w:rsidRDefault="00B475ED">
            <w:pPr>
              <w:jc w:val="right"/>
            </w:pPr>
            <w:r>
              <w:rPr>
                <w:rFonts w:ascii="Consolas" w:eastAsia="Consolas" w:hAnsi="Consolas" w:cs="Consolas"/>
                <w:sz w:val="16"/>
              </w:rPr>
              <w:t>10.0</w:t>
            </w:r>
          </w:p>
        </w:tc>
        <w:tc>
          <w:tcPr>
            <w:tcW w:w="1170" w:type="dxa"/>
            <w:tcBorders>
              <w:bottom w:val="single" w:sz="0" w:space="0" w:color="000000"/>
            </w:tcBorders>
          </w:tcPr>
          <w:p w14:paraId="5347E964" w14:textId="77777777" w:rsidR="003D27E1" w:rsidRDefault="00B475ED">
            <w:pPr>
              <w:jc w:val="right"/>
            </w:pPr>
            <w:r>
              <w:rPr>
                <w:rFonts w:ascii="Consolas" w:eastAsia="Consolas" w:hAnsi="Consolas" w:cs="Consolas"/>
                <w:sz w:val="16"/>
              </w:rPr>
              <w:t>7.3</w:t>
            </w:r>
          </w:p>
        </w:tc>
        <w:tc>
          <w:tcPr>
            <w:tcW w:w="1170" w:type="dxa"/>
            <w:tcBorders>
              <w:bottom w:val="single" w:sz="0" w:space="0" w:color="000000"/>
            </w:tcBorders>
          </w:tcPr>
          <w:p w14:paraId="5347E965" w14:textId="77777777" w:rsidR="003D27E1" w:rsidRDefault="00B475ED">
            <w:pPr>
              <w:jc w:val="right"/>
            </w:pPr>
            <w:r>
              <w:rPr>
                <w:rFonts w:ascii="Consolas" w:eastAsia="Consolas" w:hAnsi="Consolas" w:cs="Consolas"/>
                <w:sz w:val="16"/>
              </w:rPr>
              <w:t>8.0</w:t>
            </w:r>
          </w:p>
        </w:tc>
        <w:tc>
          <w:tcPr>
            <w:tcW w:w="1170" w:type="dxa"/>
            <w:tcBorders>
              <w:bottom w:val="single" w:sz="0" w:space="0" w:color="000000"/>
            </w:tcBorders>
          </w:tcPr>
          <w:p w14:paraId="5347E966" w14:textId="77777777" w:rsidR="003D27E1" w:rsidRDefault="00B475ED">
            <w:pPr>
              <w:jc w:val="right"/>
            </w:pPr>
            <w:r>
              <w:rPr>
                <w:rFonts w:ascii="Consolas" w:eastAsia="Consolas" w:hAnsi="Consolas" w:cs="Consolas"/>
                <w:sz w:val="16"/>
              </w:rPr>
              <w:t>7.0</w:t>
            </w:r>
          </w:p>
        </w:tc>
        <w:tc>
          <w:tcPr>
            <w:tcW w:w="1170" w:type="dxa"/>
            <w:tcBorders>
              <w:bottom w:val="single" w:sz="0" w:space="0" w:color="000000"/>
            </w:tcBorders>
          </w:tcPr>
          <w:p w14:paraId="5347E967" w14:textId="77777777" w:rsidR="003D27E1" w:rsidRDefault="00B475ED">
            <w:pPr>
              <w:jc w:val="right"/>
            </w:pPr>
            <w:r>
              <w:rPr>
                <w:rFonts w:ascii="Consolas" w:eastAsia="Consolas" w:hAnsi="Consolas" w:cs="Consolas"/>
                <w:sz w:val="16"/>
              </w:rPr>
              <w:t>8.0</w:t>
            </w:r>
          </w:p>
        </w:tc>
        <w:tc>
          <w:tcPr>
            <w:tcW w:w="1170" w:type="dxa"/>
            <w:tcBorders>
              <w:bottom w:val="single" w:sz="0" w:space="0" w:color="000000"/>
            </w:tcBorders>
          </w:tcPr>
          <w:p w14:paraId="5347E968" w14:textId="77777777" w:rsidR="003D27E1" w:rsidRDefault="00B475ED">
            <w:pPr>
              <w:jc w:val="right"/>
            </w:pPr>
            <w:r>
              <w:rPr>
                <w:rFonts w:ascii="Consolas" w:eastAsia="Consolas" w:hAnsi="Consolas" w:cs="Consolas"/>
                <w:sz w:val="16"/>
              </w:rPr>
              <w:t>1.7</w:t>
            </w:r>
          </w:p>
        </w:tc>
      </w:tr>
      <w:tr w:rsidR="003D27E1" w14:paraId="5347E972" w14:textId="77777777">
        <w:tc>
          <w:tcPr>
            <w:tcW w:w="1170" w:type="dxa"/>
            <w:tcBorders>
              <w:top w:val="single" w:sz="0" w:space="0" w:color="000000"/>
              <w:bottom w:val="single" w:sz="0" w:space="0" w:color="000000"/>
            </w:tcBorders>
          </w:tcPr>
          <w:p w14:paraId="5347E96A"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96B" w14:textId="77777777" w:rsidR="003D27E1" w:rsidRDefault="00B475ED">
            <w:pPr>
              <w:jc w:val="right"/>
            </w:pPr>
            <w:r>
              <w:rPr>
                <w:rFonts w:ascii="Consolas" w:eastAsia="Consolas" w:hAnsi="Consolas" w:cs="Consolas"/>
                <w:sz w:val="16"/>
              </w:rPr>
              <w:t>-9.0</w:t>
            </w:r>
          </w:p>
        </w:tc>
        <w:tc>
          <w:tcPr>
            <w:tcW w:w="1170" w:type="dxa"/>
            <w:tcBorders>
              <w:top w:val="single" w:sz="0" w:space="0" w:color="000000"/>
              <w:bottom w:val="single" w:sz="0" w:space="0" w:color="000000"/>
            </w:tcBorders>
          </w:tcPr>
          <w:p w14:paraId="5347E96C" w14:textId="77777777" w:rsidR="003D27E1" w:rsidRDefault="00B475ED">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5347E96D" w14:textId="77777777" w:rsidR="003D27E1" w:rsidRDefault="00B475ED">
            <w:pPr>
              <w:jc w:val="right"/>
            </w:pPr>
            <w:r>
              <w:rPr>
                <w:rFonts w:ascii="Consolas" w:eastAsia="Consolas" w:hAnsi="Consolas" w:cs="Consolas"/>
                <w:sz w:val="16"/>
              </w:rPr>
              <w:t>6.7</w:t>
            </w:r>
          </w:p>
        </w:tc>
        <w:tc>
          <w:tcPr>
            <w:tcW w:w="1170" w:type="dxa"/>
            <w:tcBorders>
              <w:top w:val="single" w:sz="0" w:space="0" w:color="000000"/>
              <w:bottom w:val="single" w:sz="0" w:space="0" w:color="000000"/>
            </w:tcBorders>
          </w:tcPr>
          <w:p w14:paraId="5347E96E" w14:textId="77777777" w:rsidR="003D27E1" w:rsidRDefault="00B475ED">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5347E96F"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E970" w14:textId="77777777" w:rsidR="003D27E1" w:rsidRDefault="00B475ED">
            <w:pPr>
              <w:jc w:val="right"/>
            </w:pPr>
            <w:r>
              <w:rPr>
                <w:rFonts w:ascii="Consolas" w:eastAsia="Consolas" w:hAnsi="Consolas" w:cs="Consolas"/>
                <w:sz w:val="16"/>
              </w:rPr>
              <w:t>8.3</w:t>
            </w:r>
          </w:p>
        </w:tc>
        <w:tc>
          <w:tcPr>
            <w:tcW w:w="1170" w:type="dxa"/>
            <w:tcBorders>
              <w:top w:val="single" w:sz="0" w:space="0" w:color="000000"/>
              <w:bottom w:val="single" w:sz="0" w:space="0" w:color="000000"/>
            </w:tcBorders>
          </w:tcPr>
          <w:p w14:paraId="5347E971" w14:textId="77777777" w:rsidR="003D27E1" w:rsidRDefault="00B475ED">
            <w:pPr>
              <w:jc w:val="right"/>
            </w:pPr>
            <w:r>
              <w:rPr>
                <w:rFonts w:ascii="Consolas" w:eastAsia="Consolas" w:hAnsi="Consolas" w:cs="Consolas"/>
                <w:sz w:val="16"/>
              </w:rPr>
              <w:t>2.7</w:t>
            </w:r>
          </w:p>
        </w:tc>
      </w:tr>
    </w:tbl>
    <w:p w14:paraId="5347E973" w14:textId="77777777" w:rsidR="003D27E1" w:rsidRDefault="003D27E1"/>
    <w:p w14:paraId="5347E974" w14:textId="77777777" w:rsidR="003D27E1" w:rsidRDefault="00B475ED">
      <w:r>
        <w:br/>
      </w:r>
    </w:p>
    <w:p w14:paraId="5347E975" w14:textId="77777777" w:rsidR="003D27E1" w:rsidRDefault="00B475ED">
      <w:pPr>
        <w:shd w:val="solid" w:color="B0C4DE" w:fill="auto"/>
      </w:pPr>
      <w:r>
        <w:rPr>
          <w:b/>
          <w:sz w:val="26"/>
        </w:rPr>
        <w:t>satfinhh5</w:t>
      </w:r>
    </w:p>
    <w:p w14:paraId="5347E976" w14:textId="77777777" w:rsidR="003D27E1" w:rsidRDefault="00B475ED">
      <w:pPr>
        <w:rPr>
          <w:color w:val="4682B4"/>
        </w:rPr>
      </w:pPr>
      <w:r>
        <w:rPr>
          <w:color w:val="4682B4"/>
        </w:rPr>
        <w:t>Satisfaction: financial situation of HH [5]</w:t>
      </w:r>
      <w:r>
        <w:rPr>
          <w:color w:val="4682B4"/>
        </w:rPr>
        <w:br/>
      </w:r>
    </w:p>
    <w:p w14:paraId="5347E977" w14:textId="77777777" w:rsidR="003D27E1" w:rsidRDefault="00B475ED">
      <w:pPr>
        <w:shd w:val="solid" w:color="B0C4DE" w:fill="auto"/>
      </w:pPr>
      <w:r>
        <w:rPr>
          <w:b/>
          <w:sz w:val="26"/>
        </w:rPr>
        <w:t>satfinhh10</w:t>
      </w:r>
    </w:p>
    <w:p w14:paraId="5347E978" w14:textId="77777777" w:rsidR="003D27E1" w:rsidRDefault="00B475ED">
      <w:pPr>
        <w:rPr>
          <w:color w:val="4682B4"/>
        </w:rPr>
      </w:pPr>
      <w:r>
        <w:rPr>
          <w:color w:val="4682B4"/>
        </w:rPr>
        <w:t>Satisfaction: financial situation of HH [10]</w:t>
      </w:r>
      <w:r>
        <w:rPr>
          <w:color w:val="4682B4"/>
        </w:rPr>
        <w:br/>
      </w:r>
    </w:p>
    <w:p w14:paraId="5347E979"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97B" w14:textId="77777777">
        <w:tc>
          <w:tcPr>
            <w:tcW w:w="9360" w:type="dxa"/>
          </w:tcPr>
          <w:p w14:paraId="5347E97A" w14:textId="77777777" w:rsidR="003D27E1" w:rsidRDefault="00B475ED">
            <w:r>
              <w:rPr>
                <w:rFonts w:ascii="Consolas" w:eastAsia="Consolas" w:hAnsi="Consolas" w:cs="Consolas"/>
                <w:b/>
                <w:sz w:val="18"/>
              </w:rPr>
              <w:t xml:space="preserve">       Name: </w:t>
            </w:r>
            <w:r>
              <w:rPr>
                <w:rFonts w:ascii="Consolas" w:eastAsia="Consolas" w:hAnsi="Consolas" w:cs="Consolas"/>
                <w:sz w:val="18"/>
              </w:rPr>
              <w:t>satfinhh5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financial situation of HH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817,773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3.05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2.12           </w:t>
            </w:r>
          </w:p>
        </w:tc>
      </w:tr>
    </w:tbl>
    <w:p w14:paraId="5347E97C"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985" w14:textId="77777777">
        <w:tc>
          <w:tcPr>
            <w:tcW w:w="1170" w:type="dxa"/>
            <w:tcBorders>
              <w:top w:val="single" w:sz="0" w:space="0" w:color="000000"/>
              <w:bottom w:val="single" w:sz="0" w:space="0" w:color="000000"/>
            </w:tcBorders>
          </w:tcPr>
          <w:p w14:paraId="5347E97D" w14:textId="77777777" w:rsidR="003D27E1" w:rsidRDefault="003D27E1">
            <w:pPr>
              <w:jc w:val="right"/>
            </w:pPr>
          </w:p>
        </w:tc>
        <w:tc>
          <w:tcPr>
            <w:tcW w:w="1170" w:type="dxa"/>
            <w:tcBorders>
              <w:top w:val="single" w:sz="0" w:space="0" w:color="000000"/>
              <w:bottom w:val="single" w:sz="0" w:space="0" w:color="000000"/>
            </w:tcBorders>
          </w:tcPr>
          <w:p w14:paraId="5347E97E"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97F"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980"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981"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982"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983"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984" w14:textId="77777777" w:rsidR="003D27E1" w:rsidRDefault="00B475ED">
            <w:pPr>
              <w:jc w:val="right"/>
            </w:pPr>
            <w:r>
              <w:rPr>
                <w:rFonts w:ascii="Consolas" w:eastAsia="Consolas" w:hAnsi="Consolas" w:cs="Consolas"/>
                <w:sz w:val="16"/>
              </w:rPr>
              <w:t>SD</w:t>
            </w:r>
          </w:p>
        </w:tc>
      </w:tr>
      <w:tr w:rsidR="003D27E1" w14:paraId="5347E98E" w14:textId="77777777">
        <w:tc>
          <w:tcPr>
            <w:tcW w:w="1170" w:type="dxa"/>
            <w:tcBorders>
              <w:top w:val="single" w:sz="0" w:space="0" w:color="000000"/>
            </w:tcBorders>
          </w:tcPr>
          <w:p w14:paraId="5347E986"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987" w14:textId="77777777" w:rsidR="003D27E1" w:rsidRDefault="00B475ED">
            <w:pPr>
              <w:jc w:val="right"/>
            </w:pPr>
            <w:r>
              <w:rPr>
                <w:rFonts w:ascii="Consolas" w:eastAsia="Consolas" w:hAnsi="Consolas" w:cs="Consolas"/>
                <w:sz w:val="16"/>
              </w:rPr>
              <w:t>-2.0</w:t>
            </w:r>
          </w:p>
        </w:tc>
        <w:tc>
          <w:tcPr>
            <w:tcW w:w="1170" w:type="dxa"/>
            <w:tcBorders>
              <w:top w:val="single" w:sz="0" w:space="0" w:color="000000"/>
            </w:tcBorders>
          </w:tcPr>
          <w:p w14:paraId="5347E988" w14:textId="77777777" w:rsidR="003D27E1" w:rsidRDefault="00B475ED">
            <w:pPr>
              <w:jc w:val="right"/>
            </w:pPr>
            <w:r>
              <w:rPr>
                <w:rFonts w:ascii="Consolas" w:eastAsia="Consolas" w:hAnsi="Consolas" w:cs="Consolas"/>
                <w:sz w:val="16"/>
              </w:rPr>
              <w:t>5.0</w:t>
            </w:r>
          </w:p>
        </w:tc>
        <w:tc>
          <w:tcPr>
            <w:tcW w:w="1170" w:type="dxa"/>
            <w:tcBorders>
              <w:top w:val="single" w:sz="0" w:space="0" w:color="000000"/>
            </w:tcBorders>
          </w:tcPr>
          <w:p w14:paraId="5347E989" w14:textId="77777777" w:rsidR="003D27E1" w:rsidRDefault="00B475ED">
            <w:pPr>
              <w:jc w:val="right"/>
            </w:pPr>
            <w:r>
              <w:rPr>
                <w:rFonts w:ascii="Consolas" w:eastAsia="Consolas" w:hAnsi="Consolas" w:cs="Consolas"/>
                <w:sz w:val="16"/>
              </w:rPr>
              <w:t>3.7</w:t>
            </w:r>
          </w:p>
        </w:tc>
        <w:tc>
          <w:tcPr>
            <w:tcW w:w="1170" w:type="dxa"/>
            <w:tcBorders>
              <w:top w:val="single" w:sz="0" w:space="0" w:color="000000"/>
            </w:tcBorders>
          </w:tcPr>
          <w:p w14:paraId="5347E98A" w14:textId="77777777" w:rsidR="003D27E1" w:rsidRDefault="00B475ED">
            <w:pPr>
              <w:jc w:val="right"/>
            </w:pPr>
            <w:r>
              <w:rPr>
                <w:rFonts w:ascii="Consolas" w:eastAsia="Consolas" w:hAnsi="Consolas" w:cs="Consolas"/>
                <w:sz w:val="16"/>
              </w:rPr>
              <w:t>4.0</w:t>
            </w:r>
          </w:p>
        </w:tc>
        <w:tc>
          <w:tcPr>
            <w:tcW w:w="1170" w:type="dxa"/>
            <w:tcBorders>
              <w:top w:val="single" w:sz="0" w:space="0" w:color="000000"/>
            </w:tcBorders>
          </w:tcPr>
          <w:p w14:paraId="5347E98B"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E98C" w14:textId="77777777" w:rsidR="003D27E1" w:rsidRDefault="00B475ED">
            <w:pPr>
              <w:jc w:val="right"/>
            </w:pPr>
            <w:r>
              <w:rPr>
                <w:rFonts w:ascii="Consolas" w:eastAsia="Consolas" w:hAnsi="Consolas" w:cs="Consolas"/>
                <w:sz w:val="16"/>
              </w:rPr>
              <w:t>4.0</w:t>
            </w:r>
          </w:p>
        </w:tc>
        <w:tc>
          <w:tcPr>
            <w:tcW w:w="1170" w:type="dxa"/>
            <w:tcBorders>
              <w:top w:val="single" w:sz="0" w:space="0" w:color="000000"/>
            </w:tcBorders>
          </w:tcPr>
          <w:p w14:paraId="5347E98D" w14:textId="77777777" w:rsidR="003D27E1" w:rsidRDefault="00B475ED">
            <w:pPr>
              <w:jc w:val="right"/>
            </w:pPr>
            <w:r>
              <w:rPr>
                <w:rFonts w:ascii="Consolas" w:eastAsia="Consolas" w:hAnsi="Consolas" w:cs="Consolas"/>
                <w:sz w:val="16"/>
              </w:rPr>
              <w:t>1.0</w:t>
            </w:r>
          </w:p>
        </w:tc>
      </w:tr>
      <w:tr w:rsidR="003D27E1" w14:paraId="5347E997" w14:textId="77777777">
        <w:tc>
          <w:tcPr>
            <w:tcW w:w="1170" w:type="dxa"/>
          </w:tcPr>
          <w:p w14:paraId="5347E98F" w14:textId="77777777" w:rsidR="003D27E1" w:rsidRDefault="00B475ED">
            <w:pPr>
              <w:jc w:val="right"/>
            </w:pPr>
            <w:r>
              <w:rPr>
                <w:rFonts w:ascii="Consolas" w:eastAsia="Consolas" w:hAnsi="Consolas" w:cs="Consolas"/>
                <w:sz w:val="16"/>
              </w:rPr>
              <w:t>[2] KOR</w:t>
            </w:r>
          </w:p>
        </w:tc>
        <w:tc>
          <w:tcPr>
            <w:tcW w:w="1170" w:type="dxa"/>
          </w:tcPr>
          <w:p w14:paraId="5347E990" w14:textId="77777777" w:rsidR="003D27E1" w:rsidRDefault="00B475ED">
            <w:pPr>
              <w:jc w:val="right"/>
            </w:pPr>
            <w:r>
              <w:rPr>
                <w:rFonts w:ascii="Consolas" w:eastAsia="Consolas" w:hAnsi="Consolas" w:cs="Consolas"/>
                <w:sz w:val="16"/>
              </w:rPr>
              <w:t>-1.0</w:t>
            </w:r>
          </w:p>
        </w:tc>
        <w:tc>
          <w:tcPr>
            <w:tcW w:w="1170" w:type="dxa"/>
          </w:tcPr>
          <w:p w14:paraId="5347E991" w14:textId="77777777" w:rsidR="003D27E1" w:rsidRDefault="00B475ED">
            <w:pPr>
              <w:jc w:val="right"/>
            </w:pPr>
            <w:r>
              <w:rPr>
                <w:rFonts w:ascii="Consolas" w:eastAsia="Consolas" w:hAnsi="Consolas" w:cs="Consolas"/>
                <w:sz w:val="16"/>
              </w:rPr>
              <w:t>5.0</w:t>
            </w:r>
          </w:p>
        </w:tc>
        <w:tc>
          <w:tcPr>
            <w:tcW w:w="1170" w:type="dxa"/>
          </w:tcPr>
          <w:p w14:paraId="5347E992" w14:textId="77777777" w:rsidR="003D27E1" w:rsidRDefault="00B475ED">
            <w:pPr>
              <w:jc w:val="right"/>
            </w:pPr>
            <w:r>
              <w:rPr>
                <w:rFonts w:ascii="Consolas" w:eastAsia="Consolas" w:hAnsi="Consolas" w:cs="Consolas"/>
                <w:sz w:val="16"/>
              </w:rPr>
              <w:t>2.9</w:t>
            </w:r>
          </w:p>
        </w:tc>
        <w:tc>
          <w:tcPr>
            <w:tcW w:w="1170" w:type="dxa"/>
          </w:tcPr>
          <w:p w14:paraId="5347E993" w14:textId="77777777" w:rsidR="003D27E1" w:rsidRDefault="00B475ED">
            <w:pPr>
              <w:jc w:val="right"/>
            </w:pPr>
            <w:r>
              <w:rPr>
                <w:rFonts w:ascii="Consolas" w:eastAsia="Consolas" w:hAnsi="Consolas" w:cs="Consolas"/>
                <w:sz w:val="16"/>
              </w:rPr>
              <w:t>3.0</w:t>
            </w:r>
          </w:p>
        </w:tc>
        <w:tc>
          <w:tcPr>
            <w:tcW w:w="1170" w:type="dxa"/>
          </w:tcPr>
          <w:p w14:paraId="5347E994" w14:textId="77777777" w:rsidR="003D27E1" w:rsidRDefault="00B475ED">
            <w:pPr>
              <w:jc w:val="right"/>
            </w:pPr>
            <w:r>
              <w:rPr>
                <w:rFonts w:ascii="Consolas" w:eastAsia="Consolas" w:hAnsi="Consolas" w:cs="Consolas"/>
                <w:sz w:val="16"/>
              </w:rPr>
              <w:t>2.0</w:t>
            </w:r>
          </w:p>
        </w:tc>
        <w:tc>
          <w:tcPr>
            <w:tcW w:w="1170" w:type="dxa"/>
          </w:tcPr>
          <w:p w14:paraId="5347E995" w14:textId="77777777" w:rsidR="003D27E1" w:rsidRDefault="00B475ED">
            <w:pPr>
              <w:jc w:val="right"/>
            </w:pPr>
            <w:r>
              <w:rPr>
                <w:rFonts w:ascii="Consolas" w:eastAsia="Consolas" w:hAnsi="Consolas" w:cs="Consolas"/>
                <w:sz w:val="16"/>
              </w:rPr>
              <w:t>3.0</w:t>
            </w:r>
          </w:p>
        </w:tc>
        <w:tc>
          <w:tcPr>
            <w:tcW w:w="1170" w:type="dxa"/>
          </w:tcPr>
          <w:p w14:paraId="5347E996" w14:textId="77777777" w:rsidR="003D27E1" w:rsidRDefault="00B475ED">
            <w:pPr>
              <w:jc w:val="right"/>
            </w:pPr>
            <w:r>
              <w:rPr>
                <w:rFonts w:ascii="Consolas" w:eastAsia="Consolas" w:hAnsi="Consolas" w:cs="Consolas"/>
                <w:sz w:val="16"/>
              </w:rPr>
              <w:t>0.8</w:t>
            </w:r>
          </w:p>
        </w:tc>
      </w:tr>
      <w:tr w:rsidR="003D27E1" w14:paraId="5347E9A0" w14:textId="77777777">
        <w:tc>
          <w:tcPr>
            <w:tcW w:w="1170" w:type="dxa"/>
          </w:tcPr>
          <w:p w14:paraId="5347E998" w14:textId="77777777" w:rsidR="003D27E1" w:rsidRDefault="00B475ED">
            <w:pPr>
              <w:jc w:val="right"/>
            </w:pPr>
            <w:r>
              <w:rPr>
                <w:rFonts w:ascii="Consolas" w:eastAsia="Consolas" w:hAnsi="Consolas" w:cs="Consolas"/>
                <w:sz w:val="16"/>
              </w:rPr>
              <w:t>[3] USA</w:t>
            </w:r>
          </w:p>
        </w:tc>
        <w:tc>
          <w:tcPr>
            <w:tcW w:w="1170" w:type="dxa"/>
          </w:tcPr>
          <w:p w14:paraId="5347E999" w14:textId="77777777" w:rsidR="003D27E1" w:rsidRDefault="00B475ED">
            <w:pPr>
              <w:jc w:val="right"/>
            </w:pPr>
            <w:r>
              <w:rPr>
                <w:rFonts w:ascii="Consolas" w:eastAsia="Consolas" w:hAnsi="Consolas" w:cs="Consolas"/>
                <w:sz w:val="16"/>
              </w:rPr>
              <w:t>.</w:t>
            </w:r>
          </w:p>
        </w:tc>
        <w:tc>
          <w:tcPr>
            <w:tcW w:w="1170" w:type="dxa"/>
          </w:tcPr>
          <w:p w14:paraId="5347E99A" w14:textId="77777777" w:rsidR="003D27E1" w:rsidRDefault="00B475ED">
            <w:pPr>
              <w:jc w:val="right"/>
            </w:pPr>
            <w:r>
              <w:rPr>
                <w:rFonts w:ascii="Consolas" w:eastAsia="Consolas" w:hAnsi="Consolas" w:cs="Consolas"/>
                <w:sz w:val="16"/>
              </w:rPr>
              <w:t>.</w:t>
            </w:r>
          </w:p>
        </w:tc>
        <w:tc>
          <w:tcPr>
            <w:tcW w:w="1170" w:type="dxa"/>
          </w:tcPr>
          <w:p w14:paraId="5347E99B" w14:textId="77777777" w:rsidR="003D27E1" w:rsidRDefault="00B475ED">
            <w:pPr>
              <w:jc w:val="right"/>
            </w:pPr>
            <w:r>
              <w:rPr>
                <w:rFonts w:ascii="Consolas" w:eastAsia="Consolas" w:hAnsi="Consolas" w:cs="Consolas"/>
                <w:sz w:val="16"/>
              </w:rPr>
              <w:t>.</w:t>
            </w:r>
          </w:p>
        </w:tc>
        <w:tc>
          <w:tcPr>
            <w:tcW w:w="1170" w:type="dxa"/>
          </w:tcPr>
          <w:p w14:paraId="5347E99C" w14:textId="77777777" w:rsidR="003D27E1" w:rsidRDefault="00B475ED">
            <w:pPr>
              <w:jc w:val="right"/>
            </w:pPr>
            <w:r>
              <w:rPr>
                <w:rFonts w:ascii="Consolas" w:eastAsia="Consolas" w:hAnsi="Consolas" w:cs="Consolas"/>
                <w:sz w:val="16"/>
              </w:rPr>
              <w:t>.</w:t>
            </w:r>
          </w:p>
        </w:tc>
        <w:tc>
          <w:tcPr>
            <w:tcW w:w="1170" w:type="dxa"/>
          </w:tcPr>
          <w:p w14:paraId="5347E99D" w14:textId="77777777" w:rsidR="003D27E1" w:rsidRDefault="00B475ED">
            <w:pPr>
              <w:jc w:val="right"/>
            </w:pPr>
            <w:r>
              <w:rPr>
                <w:rFonts w:ascii="Consolas" w:eastAsia="Consolas" w:hAnsi="Consolas" w:cs="Consolas"/>
                <w:sz w:val="16"/>
              </w:rPr>
              <w:t>.</w:t>
            </w:r>
          </w:p>
        </w:tc>
        <w:tc>
          <w:tcPr>
            <w:tcW w:w="1170" w:type="dxa"/>
          </w:tcPr>
          <w:p w14:paraId="5347E99E" w14:textId="77777777" w:rsidR="003D27E1" w:rsidRDefault="00B475ED">
            <w:pPr>
              <w:jc w:val="right"/>
            </w:pPr>
            <w:r>
              <w:rPr>
                <w:rFonts w:ascii="Consolas" w:eastAsia="Consolas" w:hAnsi="Consolas" w:cs="Consolas"/>
                <w:sz w:val="16"/>
              </w:rPr>
              <w:t>.</w:t>
            </w:r>
          </w:p>
        </w:tc>
        <w:tc>
          <w:tcPr>
            <w:tcW w:w="1170" w:type="dxa"/>
          </w:tcPr>
          <w:p w14:paraId="5347E99F" w14:textId="77777777" w:rsidR="003D27E1" w:rsidRDefault="00B475ED">
            <w:pPr>
              <w:jc w:val="right"/>
            </w:pPr>
            <w:r>
              <w:rPr>
                <w:rFonts w:ascii="Consolas" w:eastAsia="Consolas" w:hAnsi="Consolas" w:cs="Consolas"/>
                <w:sz w:val="16"/>
              </w:rPr>
              <w:t>.</w:t>
            </w:r>
          </w:p>
        </w:tc>
      </w:tr>
      <w:tr w:rsidR="003D27E1" w14:paraId="5347E9A9" w14:textId="77777777">
        <w:tc>
          <w:tcPr>
            <w:tcW w:w="1170" w:type="dxa"/>
          </w:tcPr>
          <w:p w14:paraId="5347E9A1" w14:textId="77777777" w:rsidR="003D27E1" w:rsidRDefault="00B475ED">
            <w:pPr>
              <w:jc w:val="right"/>
            </w:pPr>
            <w:r>
              <w:rPr>
                <w:rFonts w:ascii="Consolas" w:eastAsia="Consolas" w:hAnsi="Consolas" w:cs="Consolas"/>
                <w:sz w:val="16"/>
              </w:rPr>
              <w:t>[5] SWT</w:t>
            </w:r>
          </w:p>
        </w:tc>
        <w:tc>
          <w:tcPr>
            <w:tcW w:w="1170" w:type="dxa"/>
          </w:tcPr>
          <w:p w14:paraId="5347E9A2" w14:textId="77777777" w:rsidR="003D27E1" w:rsidRDefault="00B475ED">
            <w:pPr>
              <w:jc w:val="right"/>
            </w:pPr>
            <w:r>
              <w:rPr>
                <w:rFonts w:ascii="Consolas" w:eastAsia="Consolas" w:hAnsi="Consolas" w:cs="Consolas"/>
                <w:sz w:val="16"/>
              </w:rPr>
              <w:t>-3.0</w:t>
            </w:r>
          </w:p>
        </w:tc>
        <w:tc>
          <w:tcPr>
            <w:tcW w:w="1170" w:type="dxa"/>
          </w:tcPr>
          <w:p w14:paraId="5347E9A3" w14:textId="77777777" w:rsidR="003D27E1" w:rsidRDefault="00B475ED">
            <w:pPr>
              <w:jc w:val="right"/>
            </w:pPr>
            <w:r>
              <w:rPr>
                <w:rFonts w:ascii="Consolas" w:eastAsia="Consolas" w:hAnsi="Consolas" w:cs="Consolas"/>
                <w:sz w:val="16"/>
              </w:rPr>
              <w:t>5.0</w:t>
            </w:r>
          </w:p>
        </w:tc>
        <w:tc>
          <w:tcPr>
            <w:tcW w:w="1170" w:type="dxa"/>
          </w:tcPr>
          <w:p w14:paraId="5347E9A4" w14:textId="77777777" w:rsidR="003D27E1" w:rsidRDefault="00B475ED">
            <w:pPr>
              <w:jc w:val="right"/>
            </w:pPr>
            <w:r>
              <w:rPr>
                <w:rFonts w:ascii="Consolas" w:eastAsia="Consolas" w:hAnsi="Consolas" w:cs="Consolas"/>
                <w:sz w:val="16"/>
              </w:rPr>
              <w:t>3.9</w:t>
            </w:r>
          </w:p>
        </w:tc>
        <w:tc>
          <w:tcPr>
            <w:tcW w:w="1170" w:type="dxa"/>
          </w:tcPr>
          <w:p w14:paraId="5347E9A5" w14:textId="77777777" w:rsidR="003D27E1" w:rsidRDefault="00B475ED">
            <w:pPr>
              <w:jc w:val="right"/>
            </w:pPr>
            <w:r>
              <w:rPr>
                <w:rFonts w:ascii="Consolas" w:eastAsia="Consolas" w:hAnsi="Consolas" w:cs="Consolas"/>
                <w:sz w:val="16"/>
              </w:rPr>
              <w:t>4.0</w:t>
            </w:r>
          </w:p>
        </w:tc>
        <w:tc>
          <w:tcPr>
            <w:tcW w:w="1170" w:type="dxa"/>
          </w:tcPr>
          <w:p w14:paraId="5347E9A6" w14:textId="77777777" w:rsidR="003D27E1" w:rsidRDefault="00B475ED">
            <w:pPr>
              <w:jc w:val="right"/>
            </w:pPr>
            <w:r>
              <w:rPr>
                <w:rFonts w:ascii="Consolas" w:eastAsia="Consolas" w:hAnsi="Consolas" w:cs="Consolas"/>
                <w:sz w:val="16"/>
              </w:rPr>
              <w:t>4.0</w:t>
            </w:r>
          </w:p>
        </w:tc>
        <w:tc>
          <w:tcPr>
            <w:tcW w:w="1170" w:type="dxa"/>
          </w:tcPr>
          <w:p w14:paraId="5347E9A7" w14:textId="77777777" w:rsidR="003D27E1" w:rsidRDefault="00B475ED">
            <w:pPr>
              <w:jc w:val="right"/>
            </w:pPr>
            <w:r>
              <w:rPr>
                <w:rFonts w:ascii="Consolas" w:eastAsia="Consolas" w:hAnsi="Consolas" w:cs="Consolas"/>
                <w:sz w:val="16"/>
              </w:rPr>
              <w:t>4.0</w:t>
            </w:r>
          </w:p>
        </w:tc>
        <w:tc>
          <w:tcPr>
            <w:tcW w:w="1170" w:type="dxa"/>
          </w:tcPr>
          <w:p w14:paraId="5347E9A8" w14:textId="77777777" w:rsidR="003D27E1" w:rsidRDefault="00B475ED">
            <w:pPr>
              <w:jc w:val="right"/>
            </w:pPr>
            <w:r>
              <w:rPr>
                <w:rFonts w:ascii="Consolas" w:eastAsia="Consolas" w:hAnsi="Consolas" w:cs="Consolas"/>
                <w:sz w:val="16"/>
              </w:rPr>
              <w:t>1.0</w:t>
            </w:r>
          </w:p>
        </w:tc>
      </w:tr>
      <w:tr w:rsidR="003D27E1" w14:paraId="5347E9B2" w14:textId="77777777">
        <w:tc>
          <w:tcPr>
            <w:tcW w:w="1170" w:type="dxa"/>
          </w:tcPr>
          <w:p w14:paraId="5347E9AA" w14:textId="77777777" w:rsidR="003D27E1" w:rsidRDefault="00B475ED">
            <w:pPr>
              <w:jc w:val="right"/>
            </w:pPr>
            <w:r>
              <w:rPr>
                <w:rFonts w:ascii="Consolas" w:eastAsia="Consolas" w:hAnsi="Consolas" w:cs="Consolas"/>
                <w:sz w:val="16"/>
              </w:rPr>
              <w:t>[6] GER</w:t>
            </w:r>
          </w:p>
        </w:tc>
        <w:tc>
          <w:tcPr>
            <w:tcW w:w="1170" w:type="dxa"/>
          </w:tcPr>
          <w:p w14:paraId="5347E9AB" w14:textId="77777777" w:rsidR="003D27E1" w:rsidRDefault="00B475ED">
            <w:pPr>
              <w:jc w:val="right"/>
            </w:pPr>
            <w:r>
              <w:rPr>
                <w:rFonts w:ascii="Consolas" w:eastAsia="Consolas" w:hAnsi="Consolas" w:cs="Consolas"/>
                <w:sz w:val="16"/>
              </w:rPr>
              <w:t>-8.0</w:t>
            </w:r>
          </w:p>
        </w:tc>
        <w:tc>
          <w:tcPr>
            <w:tcW w:w="1170" w:type="dxa"/>
          </w:tcPr>
          <w:p w14:paraId="5347E9AC" w14:textId="77777777" w:rsidR="003D27E1" w:rsidRDefault="00B475ED">
            <w:pPr>
              <w:jc w:val="right"/>
            </w:pPr>
            <w:r>
              <w:rPr>
                <w:rFonts w:ascii="Consolas" w:eastAsia="Consolas" w:hAnsi="Consolas" w:cs="Consolas"/>
                <w:sz w:val="16"/>
              </w:rPr>
              <w:t>5.0</w:t>
            </w:r>
          </w:p>
        </w:tc>
        <w:tc>
          <w:tcPr>
            <w:tcW w:w="1170" w:type="dxa"/>
          </w:tcPr>
          <w:p w14:paraId="5347E9AD" w14:textId="77777777" w:rsidR="003D27E1" w:rsidRDefault="00B475ED">
            <w:pPr>
              <w:jc w:val="right"/>
            </w:pPr>
            <w:r>
              <w:rPr>
                <w:rFonts w:ascii="Consolas" w:eastAsia="Consolas" w:hAnsi="Consolas" w:cs="Consolas"/>
                <w:sz w:val="16"/>
              </w:rPr>
              <w:t>3.0</w:t>
            </w:r>
          </w:p>
        </w:tc>
        <w:tc>
          <w:tcPr>
            <w:tcW w:w="1170" w:type="dxa"/>
          </w:tcPr>
          <w:p w14:paraId="5347E9AE" w14:textId="77777777" w:rsidR="003D27E1" w:rsidRDefault="00B475ED">
            <w:pPr>
              <w:jc w:val="right"/>
            </w:pPr>
            <w:r>
              <w:rPr>
                <w:rFonts w:ascii="Consolas" w:eastAsia="Consolas" w:hAnsi="Consolas" w:cs="Consolas"/>
                <w:sz w:val="16"/>
              </w:rPr>
              <w:t>4.0</w:t>
            </w:r>
          </w:p>
        </w:tc>
        <w:tc>
          <w:tcPr>
            <w:tcW w:w="1170" w:type="dxa"/>
          </w:tcPr>
          <w:p w14:paraId="5347E9AF" w14:textId="77777777" w:rsidR="003D27E1" w:rsidRDefault="00B475ED">
            <w:pPr>
              <w:jc w:val="right"/>
            </w:pPr>
            <w:r>
              <w:rPr>
                <w:rFonts w:ascii="Consolas" w:eastAsia="Consolas" w:hAnsi="Consolas" w:cs="Consolas"/>
                <w:sz w:val="16"/>
              </w:rPr>
              <w:t>3.0</w:t>
            </w:r>
          </w:p>
        </w:tc>
        <w:tc>
          <w:tcPr>
            <w:tcW w:w="1170" w:type="dxa"/>
          </w:tcPr>
          <w:p w14:paraId="5347E9B0" w14:textId="77777777" w:rsidR="003D27E1" w:rsidRDefault="00B475ED">
            <w:pPr>
              <w:jc w:val="right"/>
            </w:pPr>
            <w:r>
              <w:rPr>
                <w:rFonts w:ascii="Consolas" w:eastAsia="Consolas" w:hAnsi="Consolas" w:cs="Consolas"/>
                <w:sz w:val="16"/>
              </w:rPr>
              <w:t>4.0</w:t>
            </w:r>
          </w:p>
        </w:tc>
        <w:tc>
          <w:tcPr>
            <w:tcW w:w="1170" w:type="dxa"/>
          </w:tcPr>
          <w:p w14:paraId="5347E9B1" w14:textId="77777777" w:rsidR="003D27E1" w:rsidRDefault="00B475ED">
            <w:pPr>
              <w:jc w:val="right"/>
            </w:pPr>
            <w:r>
              <w:rPr>
                <w:rFonts w:ascii="Consolas" w:eastAsia="Consolas" w:hAnsi="Consolas" w:cs="Consolas"/>
                <w:sz w:val="16"/>
              </w:rPr>
              <w:t>2.8</w:t>
            </w:r>
          </w:p>
        </w:tc>
      </w:tr>
      <w:tr w:rsidR="003D27E1" w14:paraId="5347E9BB" w14:textId="77777777">
        <w:tc>
          <w:tcPr>
            <w:tcW w:w="1170" w:type="dxa"/>
          </w:tcPr>
          <w:p w14:paraId="5347E9B3" w14:textId="77777777" w:rsidR="003D27E1" w:rsidRDefault="00B475ED">
            <w:pPr>
              <w:jc w:val="right"/>
            </w:pPr>
            <w:r>
              <w:rPr>
                <w:rFonts w:ascii="Consolas" w:eastAsia="Consolas" w:hAnsi="Consolas" w:cs="Consolas"/>
                <w:sz w:val="16"/>
              </w:rPr>
              <w:t>[7] UK</w:t>
            </w:r>
          </w:p>
        </w:tc>
        <w:tc>
          <w:tcPr>
            <w:tcW w:w="1170" w:type="dxa"/>
          </w:tcPr>
          <w:p w14:paraId="5347E9B4" w14:textId="77777777" w:rsidR="003D27E1" w:rsidRDefault="00B475ED">
            <w:pPr>
              <w:jc w:val="right"/>
            </w:pPr>
            <w:r>
              <w:rPr>
                <w:rFonts w:ascii="Consolas" w:eastAsia="Consolas" w:hAnsi="Consolas" w:cs="Consolas"/>
                <w:sz w:val="16"/>
              </w:rPr>
              <w:t>-3.0</w:t>
            </w:r>
          </w:p>
        </w:tc>
        <w:tc>
          <w:tcPr>
            <w:tcW w:w="1170" w:type="dxa"/>
          </w:tcPr>
          <w:p w14:paraId="5347E9B5" w14:textId="77777777" w:rsidR="003D27E1" w:rsidRDefault="00B475ED">
            <w:pPr>
              <w:jc w:val="right"/>
            </w:pPr>
            <w:r>
              <w:rPr>
                <w:rFonts w:ascii="Consolas" w:eastAsia="Consolas" w:hAnsi="Consolas" w:cs="Consolas"/>
                <w:sz w:val="16"/>
              </w:rPr>
              <w:t>5.0</w:t>
            </w:r>
          </w:p>
        </w:tc>
        <w:tc>
          <w:tcPr>
            <w:tcW w:w="1170" w:type="dxa"/>
          </w:tcPr>
          <w:p w14:paraId="5347E9B6" w14:textId="77777777" w:rsidR="003D27E1" w:rsidRDefault="00B475ED">
            <w:pPr>
              <w:jc w:val="right"/>
            </w:pPr>
            <w:r>
              <w:rPr>
                <w:rFonts w:ascii="Consolas" w:eastAsia="Consolas" w:hAnsi="Consolas" w:cs="Consolas"/>
                <w:sz w:val="16"/>
              </w:rPr>
              <w:t>2.7</w:t>
            </w:r>
          </w:p>
        </w:tc>
        <w:tc>
          <w:tcPr>
            <w:tcW w:w="1170" w:type="dxa"/>
          </w:tcPr>
          <w:p w14:paraId="5347E9B7" w14:textId="77777777" w:rsidR="003D27E1" w:rsidRDefault="00B475ED">
            <w:pPr>
              <w:jc w:val="right"/>
            </w:pPr>
            <w:r>
              <w:rPr>
                <w:rFonts w:ascii="Consolas" w:eastAsia="Consolas" w:hAnsi="Consolas" w:cs="Consolas"/>
                <w:sz w:val="16"/>
              </w:rPr>
              <w:t>4.0</w:t>
            </w:r>
          </w:p>
        </w:tc>
        <w:tc>
          <w:tcPr>
            <w:tcW w:w="1170" w:type="dxa"/>
          </w:tcPr>
          <w:p w14:paraId="5347E9B8" w14:textId="77777777" w:rsidR="003D27E1" w:rsidRDefault="00B475ED">
            <w:pPr>
              <w:jc w:val="right"/>
            </w:pPr>
            <w:r>
              <w:rPr>
                <w:rFonts w:ascii="Consolas" w:eastAsia="Consolas" w:hAnsi="Consolas" w:cs="Consolas"/>
                <w:sz w:val="16"/>
              </w:rPr>
              <w:t>2.0</w:t>
            </w:r>
          </w:p>
        </w:tc>
        <w:tc>
          <w:tcPr>
            <w:tcW w:w="1170" w:type="dxa"/>
          </w:tcPr>
          <w:p w14:paraId="5347E9B9" w14:textId="77777777" w:rsidR="003D27E1" w:rsidRDefault="00B475ED">
            <w:pPr>
              <w:jc w:val="right"/>
            </w:pPr>
            <w:r>
              <w:rPr>
                <w:rFonts w:ascii="Consolas" w:eastAsia="Consolas" w:hAnsi="Consolas" w:cs="Consolas"/>
                <w:sz w:val="16"/>
              </w:rPr>
              <w:t>4.0</w:t>
            </w:r>
          </w:p>
        </w:tc>
        <w:tc>
          <w:tcPr>
            <w:tcW w:w="1170" w:type="dxa"/>
          </w:tcPr>
          <w:p w14:paraId="5347E9BA" w14:textId="77777777" w:rsidR="003D27E1" w:rsidRDefault="00B475ED">
            <w:pPr>
              <w:jc w:val="right"/>
            </w:pPr>
            <w:r>
              <w:rPr>
                <w:rFonts w:ascii="Consolas" w:eastAsia="Consolas" w:hAnsi="Consolas" w:cs="Consolas"/>
                <w:sz w:val="16"/>
              </w:rPr>
              <w:t>2.1</w:t>
            </w:r>
          </w:p>
        </w:tc>
      </w:tr>
      <w:tr w:rsidR="003D27E1" w14:paraId="5347E9C4" w14:textId="77777777">
        <w:tc>
          <w:tcPr>
            <w:tcW w:w="1170" w:type="dxa"/>
            <w:tcBorders>
              <w:bottom w:val="single" w:sz="0" w:space="0" w:color="000000"/>
            </w:tcBorders>
          </w:tcPr>
          <w:p w14:paraId="5347E9BC"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9BD"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9B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9BF"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9C0"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9C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9C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9C3" w14:textId="77777777" w:rsidR="003D27E1" w:rsidRDefault="00B475ED">
            <w:pPr>
              <w:jc w:val="right"/>
            </w:pPr>
            <w:r>
              <w:rPr>
                <w:rFonts w:ascii="Consolas" w:eastAsia="Consolas" w:hAnsi="Consolas" w:cs="Consolas"/>
                <w:sz w:val="16"/>
              </w:rPr>
              <w:t>.</w:t>
            </w:r>
          </w:p>
        </w:tc>
      </w:tr>
      <w:tr w:rsidR="003D27E1" w14:paraId="5347E9CD" w14:textId="77777777">
        <w:tc>
          <w:tcPr>
            <w:tcW w:w="1170" w:type="dxa"/>
            <w:tcBorders>
              <w:top w:val="single" w:sz="0" w:space="0" w:color="000000"/>
              <w:bottom w:val="single" w:sz="0" w:space="0" w:color="000000"/>
            </w:tcBorders>
          </w:tcPr>
          <w:p w14:paraId="5347E9C5"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9C6"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9C7"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E9C8" w14:textId="77777777" w:rsidR="003D27E1" w:rsidRDefault="00B475ED">
            <w:pPr>
              <w:jc w:val="right"/>
            </w:pPr>
            <w:r>
              <w:rPr>
                <w:rFonts w:ascii="Consolas" w:eastAsia="Consolas" w:hAnsi="Consolas" w:cs="Consolas"/>
                <w:sz w:val="16"/>
              </w:rPr>
              <w:t>3.1</w:t>
            </w:r>
          </w:p>
        </w:tc>
        <w:tc>
          <w:tcPr>
            <w:tcW w:w="1170" w:type="dxa"/>
            <w:tcBorders>
              <w:top w:val="single" w:sz="0" w:space="0" w:color="000000"/>
              <w:bottom w:val="single" w:sz="0" w:space="0" w:color="000000"/>
            </w:tcBorders>
          </w:tcPr>
          <w:p w14:paraId="5347E9C9" w14:textId="77777777" w:rsidR="003D27E1" w:rsidRDefault="00B475ED">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5347E9CA"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E9CB" w14:textId="77777777" w:rsidR="003D27E1" w:rsidRDefault="00B475ED">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5347E9CC" w14:textId="77777777" w:rsidR="003D27E1" w:rsidRDefault="00B475ED">
            <w:pPr>
              <w:jc w:val="right"/>
            </w:pPr>
            <w:r>
              <w:rPr>
                <w:rFonts w:ascii="Consolas" w:eastAsia="Consolas" w:hAnsi="Consolas" w:cs="Consolas"/>
                <w:sz w:val="16"/>
              </w:rPr>
              <w:t>2.1</w:t>
            </w:r>
          </w:p>
        </w:tc>
      </w:tr>
    </w:tbl>
    <w:p w14:paraId="5347E9CE" w14:textId="77777777" w:rsidR="003D27E1" w:rsidRDefault="003D27E1"/>
    <w:p w14:paraId="5347E9CF" w14:textId="77777777" w:rsidR="003D27E1" w:rsidRDefault="00B475ED">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9D1" w14:textId="77777777">
        <w:tc>
          <w:tcPr>
            <w:tcW w:w="9360" w:type="dxa"/>
          </w:tcPr>
          <w:p w14:paraId="5347E9D0" w14:textId="77777777" w:rsidR="003D27E1" w:rsidRDefault="00B475ED">
            <w:r>
              <w:rPr>
                <w:rFonts w:ascii="Consolas" w:eastAsia="Consolas" w:hAnsi="Consolas" w:cs="Consolas"/>
                <w:b/>
                <w:sz w:val="18"/>
              </w:rPr>
              <w:t xml:space="preserve">       Name: </w:t>
            </w:r>
            <w:r>
              <w:rPr>
                <w:rFonts w:ascii="Consolas" w:eastAsia="Consolas" w:hAnsi="Consolas" w:cs="Consolas"/>
                <w:sz w:val="18"/>
              </w:rPr>
              <w:t>satfinhh10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financial situation of HH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817,773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5.58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3.40           </w:t>
            </w:r>
          </w:p>
        </w:tc>
      </w:tr>
    </w:tbl>
    <w:p w14:paraId="5347E9D2"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9DB" w14:textId="77777777">
        <w:tc>
          <w:tcPr>
            <w:tcW w:w="1170" w:type="dxa"/>
            <w:tcBorders>
              <w:top w:val="single" w:sz="0" w:space="0" w:color="000000"/>
              <w:bottom w:val="single" w:sz="0" w:space="0" w:color="000000"/>
            </w:tcBorders>
          </w:tcPr>
          <w:p w14:paraId="5347E9D3" w14:textId="77777777" w:rsidR="003D27E1" w:rsidRDefault="003D27E1">
            <w:pPr>
              <w:jc w:val="right"/>
            </w:pPr>
          </w:p>
        </w:tc>
        <w:tc>
          <w:tcPr>
            <w:tcW w:w="1170" w:type="dxa"/>
            <w:tcBorders>
              <w:top w:val="single" w:sz="0" w:space="0" w:color="000000"/>
              <w:bottom w:val="single" w:sz="0" w:space="0" w:color="000000"/>
            </w:tcBorders>
          </w:tcPr>
          <w:p w14:paraId="5347E9D4"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9D5"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9D6"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9D7"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9D8"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9D9"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9DA" w14:textId="77777777" w:rsidR="003D27E1" w:rsidRDefault="00B475ED">
            <w:pPr>
              <w:jc w:val="right"/>
            </w:pPr>
            <w:r>
              <w:rPr>
                <w:rFonts w:ascii="Consolas" w:eastAsia="Consolas" w:hAnsi="Consolas" w:cs="Consolas"/>
                <w:sz w:val="16"/>
              </w:rPr>
              <w:t>SD</w:t>
            </w:r>
          </w:p>
        </w:tc>
      </w:tr>
      <w:tr w:rsidR="003D27E1" w14:paraId="5347E9E4" w14:textId="77777777">
        <w:tc>
          <w:tcPr>
            <w:tcW w:w="1170" w:type="dxa"/>
            <w:tcBorders>
              <w:top w:val="single" w:sz="0" w:space="0" w:color="000000"/>
            </w:tcBorders>
          </w:tcPr>
          <w:p w14:paraId="5347E9DC"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9DD" w14:textId="77777777" w:rsidR="003D27E1" w:rsidRDefault="00B475ED">
            <w:pPr>
              <w:jc w:val="right"/>
            </w:pPr>
            <w:r>
              <w:rPr>
                <w:rFonts w:ascii="Consolas" w:eastAsia="Consolas" w:hAnsi="Consolas" w:cs="Consolas"/>
                <w:sz w:val="16"/>
              </w:rPr>
              <w:t>-2.0</w:t>
            </w:r>
          </w:p>
        </w:tc>
        <w:tc>
          <w:tcPr>
            <w:tcW w:w="1170" w:type="dxa"/>
            <w:tcBorders>
              <w:top w:val="single" w:sz="0" w:space="0" w:color="000000"/>
            </w:tcBorders>
          </w:tcPr>
          <w:p w14:paraId="5347E9DE" w14:textId="77777777" w:rsidR="003D27E1" w:rsidRDefault="00B475ED">
            <w:pPr>
              <w:jc w:val="right"/>
            </w:pPr>
            <w:r>
              <w:rPr>
                <w:rFonts w:ascii="Consolas" w:eastAsia="Consolas" w:hAnsi="Consolas" w:cs="Consolas"/>
                <w:sz w:val="16"/>
              </w:rPr>
              <w:t>10.0</w:t>
            </w:r>
          </w:p>
        </w:tc>
        <w:tc>
          <w:tcPr>
            <w:tcW w:w="1170" w:type="dxa"/>
            <w:tcBorders>
              <w:top w:val="single" w:sz="0" w:space="0" w:color="000000"/>
            </w:tcBorders>
          </w:tcPr>
          <w:p w14:paraId="5347E9DF" w14:textId="77777777" w:rsidR="003D27E1" w:rsidRDefault="00B475ED">
            <w:pPr>
              <w:jc w:val="right"/>
            </w:pPr>
            <w:r>
              <w:rPr>
                <w:rFonts w:ascii="Consolas" w:eastAsia="Consolas" w:hAnsi="Consolas" w:cs="Consolas"/>
                <w:sz w:val="16"/>
              </w:rPr>
              <w:t>6.5</w:t>
            </w:r>
          </w:p>
        </w:tc>
        <w:tc>
          <w:tcPr>
            <w:tcW w:w="1170" w:type="dxa"/>
            <w:tcBorders>
              <w:top w:val="single" w:sz="0" w:space="0" w:color="000000"/>
            </w:tcBorders>
          </w:tcPr>
          <w:p w14:paraId="5347E9E0" w14:textId="77777777" w:rsidR="003D27E1" w:rsidRDefault="00B475ED">
            <w:pPr>
              <w:jc w:val="right"/>
            </w:pPr>
            <w:r>
              <w:rPr>
                <w:rFonts w:ascii="Consolas" w:eastAsia="Consolas" w:hAnsi="Consolas" w:cs="Consolas"/>
                <w:sz w:val="16"/>
              </w:rPr>
              <w:t>7.0</w:t>
            </w:r>
          </w:p>
        </w:tc>
        <w:tc>
          <w:tcPr>
            <w:tcW w:w="1170" w:type="dxa"/>
            <w:tcBorders>
              <w:top w:val="single" w:sz="0" w:space="0" w:color="000000"/>
            </w:tcBorders>
          </w:tcPr>
          <w:p w14:paraId="5347E9E1" w14:textId="77777777" w:rsidR="003D27E1" w:rsidRDefault="00B475ED">
            <w:pPr>
              <w:jc w:val="right"/>
            </w:pPr>
            <w:r>
              <w:rPr>
                <w:rFonts w:ascii="Consolas" w:eastAsia="Consolas" w:hAnsi="Consolas" w:cs="Consolas"/>
                <w:sz w:val="16"/>
              </w:rPr>
              <w:t>5.0</w:t>
            </w:r>
          </w:p>
        </w:tc>
        <w:tc>
          <w:tcPr>
            <w:tcW w:w="1170" w:type="dxa"/>
            <w:tcBorders>
              <w:top w:val="single" w:sz="0" w:space="0" w:color="000000"/>
            </w:tcBorders>
          </w:tcPr>
          <w:p w14:paraId="5347E9E2" w14:textId="77777777" w:rsidR="003D27E1" w:rsidRDefault="00B475ED">
            <w:pPr>
              <w:jc w:val="right"/>
            </w:pPr>
            <w:r>
              <w:rPr>
                <w:rFonts w:ascii="Consolas" w:eastAsia="Consolas" w:hAnsi="Consolas" w:cs="Consolas"/>
                <w:sz w:val="16"/>
              </w:rPr>
              <w:t>8.0</w:t>
            </w:r>
          </w:p>
        </w:tc>
        <w:tc>
          <w:tcPr>
            <w:tcW w:w="1170" w:type="dxa"/>
            <w:tcBorders>
              <w:top w:val="single" w:sz="0" w:space="0" w:color="000000"/>
            </w:tcBorders>
          </w:tcPr>
          <w:p w14:paraId="5347E9E3" w14:textId="77777777" w:rsidR="003D27E1" w:rsidRDefault="00B475ED">
            <w:pPr>
              <w:jc w:val="right"/>
            </w:pPr>
            <w:r>
              <w:rPr>
                <w:rFonts w:ascii="Consolas" w:eastAsia="Consolas" w:hAnsi="Consolas" w:cs="Consolas"/>
                <w:sz w:val="16"/>
              </w:rPr>
              <w:t>2.2</w:t>
            </w:r>
          </w:p>
        </w:tc>
      </w:tr>
      <w:tr w:rsidR="003D27E1" w14:paraId="5347E9ED" w14:textId="77777777">
        <w:tc>
          <w:tcPr>
            <w:tcW w:w="1170" w:type="dxa"/>
          </w:tcPr>
          <w:p w14:paraId="5347E9E5" w14:textId="77777777" w:rsidR="003D27E1" w:rsidRDefault="00B475ED">
            <w:pPr>
              <w:jc w:val="right"/>
            </w:pPr>
            <w:r>
              <w:rPr>
                <w:rFonts w:ascii="Consolas" w:eastAsia="Consolas" w:hAnsi="Consolas" w:cs="Consolas"/>
                <w:sz w:val="16"/>
              </w:rPr>
              <w:t>[2] KOR</w:t>
            </w:r>
          </w:p>
        </w:tc>
        <w:tc>
          <w:tcPr>
            <w:tcW w:w="1170" w:type="dxa"/>
          </w:tcPr>
          <w:p w14:paraId="5347E9E6" w14:textId="77777777" w:rsidR="003D27E1" w:rsidRDefault="00B475ED">
            <w:pPr>
              <w:jc w:val="right"/>
            </w:pPr>
            <w:r>
              <w:rPr>
                <w:rFonts w:ascii="Consolas" w:eastAsia="Consolas" w:hAnsi="Consolas" w:cs="Consolas"/>
                <w:sz w:val="16"/>
              </w:rPr>
              <w:t>-1.0</w:t>
            </w:r>
          </w:p>
        </w:tc>
        <w:tc>
          <w:tcPr>
            <w:tcW w:w="1170" w:type="dxa"/>
          </w:tcPr>
          <w:p w14:paraId="5347E9E7" w14:textId="77777777" w:rsidR="003D27E1" w:rsidRDefault="00B475ED">
            <w:pPr>
              <w:jc w:val="right"/>
            </w:pPr>
            <w:r>
              <w:rPr>
                <w:rFonts w:ascii="Consolas" w:eastAsia="Consolas" w:hAnsi="Consolas" w:cs="Consolas"/>
                <w:sz w:val="16"/>
              </w:rPr>
              <w:t>10.0</w:t>
            </w:r>
          </w:p>
        </w:tc>
        <w:tc>
          <w:tcPr>
            <w:tcW w:w="1170" w:type="dxa"/>
          </w:tcPr>
          <w:p w14:paraId="5347E9E8" w14:textId="77777777" w:rsidR="003D27E1" w:rsidRDefault="00B475ED">
            <w:pPr>
              <w:jc w:val="right"/>
            </w:pPr>
            <w:r>
              <w:rPr>
                <w:rFonts w:ascii="Consolas" w:eastAsia="Consolas" w:hAnsi="Consolas" w:cs="Consolas"/>
                <w:sz w:val="16"/>
              </w:rPr>
              <w:t>4.7</w:t>
            </w:r>
          </w:p>
        </w:tc>
        <w:tc>
          <w:tcPr>
            <w:tcW w:w="1170" w:type="dxa"/>
          </w:tcPr>
          <w:p w14:paraId="5347E9E9" w14:textId="77777777" w:rsidR="003D27E1" w:rsidRDefault="00B475ED">
            <w:pPr>
              <w:jc w:val="right"/>
            </w:pPr>
            <w:r>
              <w:rPr>
                <w:rFonts w:ascii="Consolas" w:eastAsia="Consolas" w:hAnsi="Consolas" w:cs="Consolas"/>
                <w:sz w:val="16"/>
              </w:rPr>
              <w:t>5.0</w:t>
            </w:r>
          </w:p>
        </w:tc>
        <w:tc>
          <w:tcPr>
            <w:tcW w:w="1170" w:type="dxa"/>
          </w:tcPr>
          <w:p w14:paraId="5347E9EA" w14:textId="77777777" w:rsidR="003D27E1" w:rsidRDefault="00B475ED">
            <w:pPr>
              <w:jc w:val="right"/>
            </w:pPr>
            <w:r>
              <w:rPr>
                <w:rFonts w:ascii="Consolas" w:eastAsia="Consolas" w:hAnsi="Consolas" w:cs="Consolas"/>
                <w:sz w:val="16"/>
              </w:rPr>
              <w:t>3.0</w:t>
            </w:r>
          </w:p>
        </w:tc>
        <w:tc>
          <w:tcPr>
            <w:tcW w:w="1170" w:type="dxa"/>
          </w:tcPr>
          <w:p w14:paraId="5347E9EB" w14:textId="77777777" w:rsidR="003D27E1" w:rsidRDefault="00B475ED">
            <w:pPr>
              <w:jc w:val="right"/>
            </w:pPr>
            <w:r>
              <w:rPr>
                <w:rFonts w:ascii="Consolas" w:eastAsia="Consolas" w:hAnsi="Consolas" w:cs="Consolas"/>
                <w:sz w:val="16"/>
              </w:rPr>
              <w:t>5.0</w:t>
            </w:r>
          </w:p>
        </w:tc>
        <w:tc>
          <w:tcPr>
            <w:tcW w:w="1170" w:type="dxa"/>
          </w:tcPr>
          <w:p w14:paraId="5347E9EC" w14:textId="77777777" w:rsidR="003D27E1" w:rsidRDefault="00B475ED">
            <w:pPr>
              <w:jc w:val="right"/>
            </w:pPr>
            <w:r>
              <w:rPr>
                <w:rFonts w:ascii="Consolas" w:eastAsia="Consolas" w:hAnsi="Consolas" w:cs="Consolas"/>
                <w:sz w:val="16"/>
              </w:rPr>
              <w:t>1.6</w:t>
            </w:r>
          </w:p>
        </w:tc>
      </w:tr>
      <w:tr w:rsidR="003D27E1" w14:paraId="5347E9F6" w14:textId="77777777">
        <w:tc>
          <w:tcPr>
            <w:tcW w:w="1170" w:type="dxa"/>
          </w:tcPr>
          <w:p w14:paraId="5347E9EE" w14:textId="77777777" w:rsidR="003D27E1" w:rsidRDefault="00B475ED">
            <w:pPr>
              <w:jc w:val="right"/>
            </w:pPr>
            <w:r>
              <w:rPr>
                <w:rFonts w:ascii="Consolas" w:eastAsia="Consolas" w:hAnsi="Consolas" w:cs="Consolas"/>
                <w:sz w:val="16"/>
              </w:rPr>
              <w:t>[3] USA</w:t>
            </w:r>
          </w:p>
        </w:tc>
        <w:tc>
          <w:tcPr>
            <w:tcW w:w="1170" w:type="dxa"/>
          </w:tcPr>
          <w:p w14:paraId="5347E9EF" w14:textId="77777777" w:rsidR="003D27E1" w:rsidRDefault="00B475ED">
            <w:pPr>
              <w:jc w:val="right"/>
            </w:pPr>
            <w:r>
              <w:rPr>
                <w:rFonts w:ascii="Consolas" w:eastAsia="Consolas" w:hAnsi="Consolas" w:cs="Consolas"/>
                <w:sz w:val="16"/>
              </w:rPr>
              <w:t>.</w:t>
            </w:r>
          </w:p>
        </w:tc>
        <w:tc>
          <w:tcPr>
            <w:tcW w:w="1170" w:type="dxa"/>
          </w:tcPr>
          <w:p w14:paraId="5347E9F0" w14:textId="77777777" w:rsidR="003D27E1" w:rsidRDefault="00B475ED">
            <w:pPr>
              <w:jc w:val="right"/>
            </w:pPr>
            <w:r>
              <w:rPr>
                <w:rFonts w:ascii="Consolas" w:eastAsia="Consolas" w:hAnsi="Consolas" w:cs="Consolas"/>
                <w:sz w:val="16"/>
              </w:rPr>
              <w:t>.</w:t>
            </w:r>
          </w:p>
        </w:tc>
        <w:tc>
          <w:tcPr>
            <w:tcW w:w="1170" w:type="dxa"/>
          </w:tcPr>
          <w:p w14:paraId="5347E9F1" w14:textId="77777777" w:rsidR="003D27E1" w:rsidRDefault="00B475ED">
            <w:pPr>
              <w:jc w:val="right"/>
            </w:pPr>
            <w:r>
              <w:rPr>
                <w:rFonts w:ascii="Consolas" w:eastAsia="Consolas" w:hAnsi="Consolas" w:cs="Consolas"/>
                <w:sz w:val="16"/>
              </w:rPr>
              <w:t>.</w:t>
            </w:r>
          </w:p>
        </w:tc>
        <w:tc>
          <w:tcPr>
            <w:tcW w:w="1170" w:type="dxa"/>
          </w:tcPr>
          <w:p w14:paraId="5347E9F2" w14:textId="77777777" w:rsidR="003D27E1" w:rsidRDefault="00B475ED">
            <w:pPr>
              <w:jc w:val="right"/>
            </w:pPr>
            <w:r>
              <w:rPr>
                <w:rFonts w:ascii="Consolas" w:eastAsia="Consolas" w:hAnsi="Consolas" w:cs="Consolas"/>
                <w:sz w:val="16"/>
              </w:rPr>
              <w:t>.</w:t>
            </w:r>
          </w:p>
        </w:tc>
        <w:tc>
          <w:tcPr>
            <w:tcW w:w="1170" w:type="dxa"/>
          </w:tcPr>
          <w:p w14:paraId="5347E9F3" w14:textId="77777777" w:rsidR="003D27E1" w:rsidRDefault="00B475ED">
            <w:pPr>
              <w:jc w:val="right"/>
            </w:pPr>
            <w:r>
              <w:rPr>
                <w:rFonts w:ascii="Consolas" w:eastAsia="Consolas" w:hAnsi="Consolas" w:cs="Consolas"/>
                <w:sz w:val="16"/>
              </w:rPr>
              <w:t>.</w:t>
            </w:r>
          </w:p>
        </w:tc>
        <w:tc>
          <w:tcPr>
            <w:tcW w:w="1170" w:type="dxa"/>
          </w:tcPr>
          <w:p w14:paraId="5347E9F4" w14:textId="77777777" w:rsidR="003D27E1" w:rsidRDefault="00B475ED">
            <w:pPr>
              <w:jc w:val="right"/>
            </w:pPr>
            <w:r>
              <w:rPr>
                <w:rFonts w:ascii="Consolas" w:eastAsia="Consolas" w:hAnsi="Consolas" w:cs="Consolas"/>
                <w:sz w:val="16"/>
              </w:rPr>
              <w:t>.</w:t>
            </w:r>
          </w:p>
        </w:tc>
        <w:tc>
          <w:tcPr>
            <w:tcW w:w="1170" w:type="dxa"/>
          </w:tcPr>
          <w:p w14:paraId="5347E9F5" w14:textId="77777777" w:rsidR="003D27E1" w:rsidRDefault="00B475ED">
            <w:pPr>
              <w:jc w:val="right"/>
            </w:pPr>
            <w:r>
              <w:rPr>
                <w:rFonts w:ascii="Consolas" w:eastAsia="Consolas" w:hAnsi="Consolas" w:cs="Consolas"/>
                <w:sz w:val="16"/>
              </w:rPr>
              <w:t>.</w:t>
            </w:r>
          </w:p>
        </w:tc>
      </w:tr>
      <w:tr w:rsidR="003D27E1" w14:paraId="5347E9FF" w14:textId="77777777">
        <w:tc>
          <w:tcPr>
            <w:tcW w:w="1170" w:type="dxa"/>
          </w:tcPr>
          <w:p w14:paraId="5347E9F7" w14:textId="77777777" w:rsidR="003D27E1" w:rsidRDefault="00B475ED">
            <w:pPr>
              <w:jc w:val="right"/>
            </w:pPr>
            <w:r>
              <w:rPr>
                <w:rFonts w:ascii="Consolas" w:eastAsia="Consolas" w:hAnsi="Consolas" w:cs="Consolas"/>
                <w:sz w:val="16"/>
              </w:rPr>
              <w:t>[5] SWT</w:t>
            </w:r>
          </w:p>
        </w:tc>
        <w:tc>
          <w:tcPr>
            <w:tcW w:w="1170" w:type="dxa"/>
          </w:tcPr>
          <w:p w14:paraId="5347E9F8" w14:textId="77777777" w:rsidR="003D27E1" w:rsidRDefault="00B475ED">
            <w:pPr>
              <w:jc w:val="right"/>
            </w:pPr>
            <w:r>
              <w:rPr>
                <w:rFonts w:ascii="Consolas" w:eastAsia="Consolas" w:hAnsi="Consolas" w:cs="Consolas"/>
                <w:sz w:val="16"/>
              </w:rPr>
              <w:t>-3.0</w:t>
            </w:r>
          </w:p>
        </w:tc>
        <w:tc>
          <w:tcPr>
            <w:tcW w:w="1170" w:type="dxa"/>
          </w:tcPr>
          <w:p w14:paraId="5347E9F9" w14:textId="77777777" w:rsidR="003D27E1" w:rsidRDefault="00B475ED">
            <w:pPr>
              <w:jc w:val="right"/>
            </w:pPr>
            <w:r>
              <w:rPr>
                <w:rFonts w:ascii="Consolas" w:eastAsia="Consolas" w:hAnsi="Consolas" w:cs="Consolas"/>
                <w:sz w:val="16"/>
              </w:rPr>
              <w:t>10.0</w:t>
            </w:r>
          </w:p>
        </w:tc>
        <w:tc>
          <w:tcPr>
            <w:tcW w:w="1170" w:type="dxa"/>
          </w:tcPr>
          <w:p w14:paraId="5347E9FA" w14:textId="77777777" w:rsidR="003D27E1" w:rsidRDefault="00B475ED">
            <w:pPr>
              <w:jc w:val="right"/>
            </w:pPr>
            <w:r>
              <w:rPr>
                <w:rFonts w:ascii="Consolas" w:eastAsia="Consolas" w:hAnsi="Consolas" w:cs="Consolas"/>
                <w:sz w:val="16"/>
              </w:rPr>
              <w:t>7.2</w:t>
            </w:r>
          </w:p>
        </w:tc>
        <w:tc>
          <w:tcPr>
            <w:tcW w:w="1170" w:type="dxa"/>
          </w:tcPr>
          <w:p w14:paraId="5347E9FB" w14:textId="77777777" w:rsidR="003D27E1" w:rsidRDefault="00B475ED">
            <w:pPr>
              <w:jc w:val="right"/>
            </w:pPr>
            <w:r>
              <w:rPr>
                <w:rFonts w:ascii="Consolas" w:eastAsia="Consolas" w:hAnsi="Consolas" w:cs="Consolas"/>
                <w:sz w:val="16"/>
              </w:rPr>
              <w:t>8.0</w:t>
            </w:r>
          </w:p>
        </w:tc>
        <w:tc>
          <w:tcPr>
            <w:tcW w:w="1170" w:type="dxa"/>
          </w:tcPr>
          <w:p w14:paraId="5347E9FC" w14:textId="77777777" w:rsidR="003D27E1" w:rsidRDefault="00B475ED">
            <w:pPr>
              <w:jc w:val="right"/>
            </w:pPr>
            <w:r>
              <w:rPr>
                <w:rFonts w:ascii="Consolas" w:eastAsia="Consolas" w:hAnsi="Consolas" w:cs="Consolas"/>
                <w:sz w:val="16"/>
              </w:rPr>
              <w:t>6.0</w:t>
            </w:r>
          </w:p>
        </w:tc>
        <w:tc>
          <w:tcPr>
            <w:tcW w:w="1170" w:type="dxa"/>
          </w:tcPr>
          <w:p w14:paraId="5347E9FD" w14:textId="77777777" w:rsidR="003D27E1" w:rsidRDefault="00B475ED">
            <w:pPr>
              <w:jc w:val="right"/>
            </w:pPr>
            <w:r>
              <w:rPr>
                <w:rFonts w:ascii="Consolas" w:eastAsia="Consolas" w:hAnsi="Consolas" w:cs="Consolas"/>
                <w:sz w:val="16"/>
              </w:rPr>
              <w:t>8.0</w:t>
            </w:r>
          </w:p>
        </w:tc>
        <w:tc>
          <w:tcPr>
            <w:tcW w:w="1170" w:type="dxa"/>
          </w:tcPr>
          <w:p w14:paraId="5347E9FE" w14:textId="77777777" w:rsidR="003D27E1" w:rsidRDefault="00B475ED">
            <w:pPr>
              <w:jc w:val="right"/>
            </w:pPr>
            <w:r>
              <w:rPr>
                <w:rFonts w:ascii="Consolas" w:eastAsia="Consolas" w:hAnsi="Consolas" w:cs="Consolas"/>
                <w:sz w:val="16"/>
              </w:rPr>
              <w:t>2.2</w:t>
            </w:r>
          </w:p>
        </w:tc>
      </w:tr>
      <w:tr w:rsidR="003D27E1" w14:paraId="5347EA08" w14:textId="77777777">
        <w:tc>
          <w:tcPr>
            <w:tcW w:w="1170" w:type="dxa"/>
          </w:tcPr>
          <w:p w14:paraId="5347EA00" w14:textId="77777777" w:rsidR="003D27E1" w:rsidRDefault="00B475ED">
            <w:pPr>
              <w:jc w:val="right"/>
            </w:pPr>
            <w:r>
              <w:rPr>
                <w:rFonts w:ascii="Consolas" w:eastAsia="Consolas" w:hAnsi="Consolas" w:cs="Consolas"/>
                <w:sz w:val="16"/>
              </w:rPr>
              <w:t>[6] GER</w:t>
            </w:r>
          </w:p>
        </w:tc>
        <w:tc>
          <w:tcPr>
            <w:tcW w:w="1170" w:type="dxa"/>
          </w:tcPr>
          <w:p w14:paraId="5347EA01" w14:textId="77777777" w:rsidR="003D27E1" w:rsidRDefault="00B475ED">
            <w:pPr>
              <w:jc w:val="right"/>
            </w:pPr>
            <w:r>
              <w:rPr>
                <w:rFonts w:ascii="Consolas" w:eastAsia="Consolas" w:hAnsi="Consolas" w:cs="Consolas"/>
                <w:sz w:val="16"/>
              </w:rPr>
              <w:t>-8.0</w:t>
            </w:r>
          </w:p>
        </w:tc>
        <w:tc>
          <w:tcPr>
            <w:tcW w:w="1170" w:type="dxa"/>
          </w:tcPr>
          <w:p w14:paraId="5347EA02" w14:textId="77777777" w:rsidR="003D27E1" w:rsidRDefault="00B475ED">
            <w:pPr>
              <w:jc w:val="right"/>
            </w:pPr>
            <w:r>
              <w:rPr>
                <w:rFonts w:ascii="Consolas" w:eastAsia="Consolas" w:hAnsi="Consolas" w:cs="Consolas"/>
                <w:sz w:val="16"/>
              </w:rPr>
              <w:t>10.0</w:t>
            </w:r>
          </w:p>
        </w:tc>
        <w:tc>
          <w:tcPr>
            <w:tcW w:w="1170" w:type="dxa"/>
          </w:tcPr>
          <w:p w14:paraId="5347EA03" w14:textId="77777777" w:rsidR="003D27E1" w:rsidRDefault="00B475ED">
            <w:pPr>
              <w:jc w:val="right"/>
            </w:pPr>
            <w:r>
              <w:rPr>
                <w:rFonts w:ascii="Consolas" w:eastAsia="Consolas" w:hAnsi="Consolas" w:cs="Consolas"/>
                <w:sz w:val="16"/>
              </w:rPr>
              <w:t>5.7</w:t>
            </w:r>
          </w:p>
        </w:tc>
        <w:tc>
          <w:tcPr>
            <w:tcW w:w="1170" w:type="dxa"/>
          </w:tcPr>
          <w:p w14:paraId="5347EA04" w14:textId="77777777" w:rsidR="003D27E1" w:rsidRDefault="00B475ED">
            <w:pPr>
              <w:jc w:val="right"/>
            </w:pPr>
            <w:r>
              <w:rPr>
                <w:rFonts w:ascii="Consolas" w:eastAsia="Consolas" w:hAnsi="Consolas" w:cs="Consolas"/>
                <w:sz w:val="16"/>
              </w:rPr>
              <w:t>7.0</w:t>
            </w:r>
          </w:p>
        </w:tc>
        <w:tc>
          <w:tcPr>
            <w:tcW w:w="1170" w:type="dxa"/>
          </w:tcPr>
          <w:p w14:paraId="5347EA05" w14:textId="77777777" w:rsidR="003D27E1" w:rsidRDefault="00B475ED">
            <w:pPr>
              <w:jc w:val="right"/>
            </w:pPr>
            <w:r>
              <w:rPr>
                <w:rFonts w:ascii="Consolas" w:eastAsia="Consolas" w:hAnsi="Consolas" w:cs="Consolas"/>
                <w:sz w:val="16"/>
              </w:rPr>
              <w:t>5.0</w:t>
            </w:r>
          </w:p>
        </w:tc>
        <w:tc>
          <w:tcPr>
            <w:tcW w:w="1170" w:type="dxa"/>
          </w:tcPr>
          <w:p w14:paraId="5347EA06" w14:textId="77777777" w:rsidR="003D27E1" w:rsidRDefault="00B475ED">
            <w:pPr>
              <w:jc w:val="right"/>
            </w:pPr>
            <w:r>
              <w:rPr>
                <w:rFonts w:ascii="Consolas" w:eastAsia="Consolas" w:hAnsi="Consolas" w:cs="Consolas"/>
                <w:sz w:val="16"/>
              </w:rPr>
              <w:t>8.0</w:t>
            </w:r>
          </w:p>
        </w:tc>
        <w:tc>
          <w:tcPr>
            <w:tcW w:w="1170" w:type="dxa"/>
          </w:tcPr>
          <w:p w14:paraId="5347EA07" w14:textId="77777777" w:rsidR="003D27E1" w:rsidRDefault="00B475ED">
            <w:pPr>
              <w:jc w:val="right"/>
            </w:pPr>
            <w:r>
              <w:rPr>
                <w:rFonts w:ascii="Consolas" w:eastAsia="Consolas" w:hAnsi="Consolas" w:cs="Consolas"/>
                <w:sz w:val="16"/>
              </w:rPr>
              <w:t>4.0</w:t>
            </w:r>
          </w:p>
        </w:tc>
      </w:tr>
      <w:tr w:rsidR="003D27E1" w14:paraId="5347EA11" w14:textId="77777777">
        <w:tc>
          <w:tcPr>
            <w:tcW w:w="1170" w:type="dxa"/>
          </w:tcPr>
          <w:p w14:paraId="5347EA09" w14:textId="77777777" w:rsidR="003D27E1" w:rsidRDefault="00B475ED">
            <w:pPr>
              <w:jc w:val="right"/>
            </w:pPr>
            <w:r>
              <w:rPr>
                <w:rFonts w:ascii="Consolas" w:eastAsia="Consolas" w:hAnsi="Consolas" w:cs="Consolas"/>
                <w:sz w:val="16"/>
              </w:rPr>
              <w:t>[7] UK</w:t>
            </w:r>
          </w:p>
        </w:tc>
        <w:tc>
          <w:tcPr>
            <w:tcW w:w="1170" w:type="dxa"/>
          </w:tcPr>
          <w:p w14:paraId="5347EA0A" w14:textId="77777777" w:rsidR="003D27E1" w:rsidRDefault="00B475ED">
            <w:pPr>
              <w:jc w:val="right"/>
            </w:pPr>
            <w:r>
              <w:rPr>
                <w:rFonts w:ascii="Consolas" w:eastAsia="Consolas" w:hAnsi="Consolas" w:cs="Consolas"/>
                <w:sz w:val="16"/>
              </w:rPr>
              <w:t>-3.0</w:t>
            </w:r>
          </w:p>
        </w:tc>
        <w:tc>
          <w:tcPr>
            <w:tcW w:w="1170" w:type="dxa"/>
          </w:tcPr>
          <w:p w14:paraId="5347EA0B" w14:textId="77777777" w:rsidR="003D27E1" w:rsidRDefault="00B475ED">
            <w:pPr>
              <w:jc w:val="right"/>
            </w:pPr>
            <w:r>
              <w:rPr>
                <w:rFonts w:ascii="Consolas" w:eastAsia="Consolas" w:hAnsi="Consolas" w:cs="Consolas"/>
                <w:sz w:val="16"/>
              </w:rPr>
              <w:t>10.0</w:t>
            </w:r>
          </w:p>
        </w:tc>
        <w:tc>
          <w:tcPr>
            <w:tcW w:w="1170" w:type="dxa"/>
          </w:tcPr>
          <w:p w14:paraId="5347EA0C" w14:textId="77777777" w:rsidR="003D27E1" w:rsidRDefault="00B475ED">
            <w:pPr>
              <w:jc w:val="right"/>
            </w:pPr>
            <w:r>
              <w:rPr>
                <w:rFonts w:ascii="Consolas" w:eastAsia="Consolas" w:hAnsi="Consolas" w:cs="Consolas"/>
                <w:sz w:val="16"/>
              </w:rPr>
              <w:t>5.1</w:t>
            </w:r>
          </w:p>
        </w:tc>
        <w:tc>
          <w:tcPr>
            <w:tcW w:w="1170" w:type="dxa"/>
          </w:tcPr>
          <w:p w14:paraId="5347EA0D" w14:textId="77777777" w:rsidR="003D27E1" w:rsidRDefault="00B475ED">
            <w:pPr>
              <w:jc w:val="right"/>
            </w:pPr>
            <w:r>
              <w:rPr>
                <w:rFonts w:ascii="Consolas" w:eastAsia="Consolas" w:hAnsi="Consolas" w:cs="Consolas"/>
                <w:sz w:val="16"/>
              </w:rPr>
              <w:t>6.7</w:t>
            </w:r>
          </w:p>
        </w:tc>
        <w:tc>
          <w:tcPr>
            <w:tcW w:w="1170" w:type="dxa"/>
          </w:tcPr>
          <w:p w14:paraId="5347EA0E" w14:textId="77777777" w:rsidR="003D27E1" w:rsidRDefault="00B475ED">
            <w:pPr>
              <w:jc w:val="right"/>
            </w:pPr>
            <w:r>
              <w:rPr>
                <w:rFonts w:ascii="Consolas" w:eastAsia="Consolas" w:hAnsi="Consolas" w:cs="Consolas"/>
                <w:sz w:val="16"/>
              </w:rPr>
              <w:t>3.3</w:t>
            </w:r>
          </w:p>
        </w:tc>
        <w:tc>
          <w:tcPr>
            <w:tcW w:w="1170" w:type="dxa"/>
          </w:tcPr>
          <w:p w14:paraId="5347EA0F" w14:textId="77777777" w:rsidR="003D27E1" w:rsidRDefault="00B475ED">
            <w:pPr>
              <w:jc w:val="right"/>
            </w:pPr>
            <w:r>
              <w:rPr>
                <w:rFonts w:ascii="Consolas" w:eastAsia="Consolas" w:hAnsi="Consolas" w:cs="Consolas"/>
                <w:sz w:val="16"/>
              </w:rPr>
              <w:t>8.3</w:t>
            </w:r>
          </w:p>
        </w:tc>
        <w:tc>
          <w:tcPr>
            <w:tcW w:w="1170" w:type="dxa"/>
          </w:tcPr>
          <w:p w14:paraId="5347EA10" w14:textId="77777777" w:rsidR="003D27E1" w:rsidRDefault="00B475ED">
            <w:pPr>
              <w:jc w:val="right"/>
            </w:pPr>
            <w:r>
              <w:rPr>
                <w:rFonts w:ascii="Consolas" w:eastAsia="Consolas" w:hAnsi="Consolas" w:cs="Consolas"/>
                <w:sz w:val="16"/>
              </w:rPr>
              <w:t>3.8</w:t>
            </w:r>
          </w:p>
        </w:tc>
      </w:tr>
      <w:tr w:rsidR="003D27E1" w14:paraId="5347EA1A" w14:textId="77777777">
        <w:tc>
          <w:tcPr>
            <w:tcW w:w="1170" w:type="dxa"/>
            <w:tcBorders>
              <w:bottom w:val="single" w:sz="0" w:space="0" w:color="000000"/>
            </w:tcBorders>
          </w:tcPr>
          <w:p w14:paraId="5347EA12"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A1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A1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A1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A1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A17"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A18"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A19" w14:textId="77777777" w:rsidR="003D27E1" w:rsidRDefault="00B475ED">
            <w:pPr>
              <w:jc w:val="right"/>
            </w:pPr>
            <w:r>
              <w:rPr>
                <w:rFonts w:ascii="Consolas" w:eastAsia="Consolas" w:hAnsi="Consolas" w:cs="Consolas"/>
                <w:sz w:val="16"/>
              </w:rPr>
              <w:t>.</w:t>
            </w:r>
          </w:p>
        </w:tc>
      </w:tr>
      <w:tr w:rsidR="003D27E1" w14:paraId="5347EA23" w14:textId="77777777">
        <w:tc>
          <w:tcPr>
            <w:tcW w:w="1170" w:type="dxa"/>
            <w:tcBorders>
              <w:top w:val="single" w:sz="0" w:space="0" w:color="000000"/>
              <w:bottom w:val="single" w:sz="0" w:space="0" w:color="000000"/>
            </w:tcBorders>
          </w:tcPr>
          <w:p w14:paraId="5347EA1B"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A1C"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A1D" w14:textId="77777777" w:rsidR="003D27E1" w:rsidRDefault="00B475ED">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5347EA1E" w14:textId="77777777" w:rsidR="003D27E1" w:rsidRDefault="00B475ED">
            <w:pPr>
              <w:jc w:val="right"/>
            </w:pPr>
            <w:r>
              <w:rPr>
                <w:rFonts w:ascii="Consolas" w:eastAsia="Consolas" w:hAnsi="Consolas" w:cs="Consolas"/>
                <w:sz w:val="16"/>
              </w:rPr>
              <w:t>5.6</w:t>
            </w:r>
          </w:p>
        </w:tc>
        <w:tc>
          <w:tcPr>
            <w:tcW w:w="1170" w:type="dxa"/>
            <w:tcBorders>
              <w:top w:val="single" w:sz="0" w:space="0" w:color="000000"/>
              <w:bottom w:val="single" w:sz="0" w:space="0" w:color="000000"/>
            </w:tcBorders>
          </w:tcPr>
          <w:p w14:paraId="5347EA1F" w14:textId="77777777" w:rsidR="003D27E1" w:rsidRDefault="00B475ED">
            <w:pPr>
              <w:jc w:val="right"/>
            </w:pPr>
            <w:r>
              <w:rPr>
                <w:rFonts w:ascii="Consolas" w:eastAsia="Consolas" w:hAnsi="Consolas" w:cs="Consolas"/>
                <w:sz w:val="16"/>
              </w:rPr>
              <w:t>6.0</w:t>
            </w:r>
          </w:p>
        </w:tc>
        <w:tc>
          <w:tcPr>
            <w:tcW w:w="1170" w:type="dxa"/>
            <w:tcBorders>
              <w:top w:val="single" w:sz="0" w:space="0" w:color="000000"/>
              <w:bottom w:val="single" w:sz="0" w:space="0" w:color="000000"/>
            </w:tcBorders>
          </w:tcPr>
          <w:p w14:paraId="5347EA20"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EA21"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A22" w14:textId="77777777" w:rsidR="003D27E1" w:rsidRDefault="00B475ED">
            <w:pPr>
              <w:jc w:val="right"/>
            </w:pPr>
            <w:r>
              <w:rPr>
                <w:rFonts w:ascii="Consolas" w:eastAsia="Consolas" w:hAnsi="Consolas" w:cs="Consolas"/>
                <w:sz w:val="16"/>
              </w:rPr>
              <w:t>3.4</w:t>
            </w:r>
          </w:p>
        </w:tc>
      </w:tr>
    </w:tbl>
    <w:p w14:paraId="5347EA24" w14:textId="77777777" w:rsidR="003D27E1" w:rsidRDefault="003D27E1"/>
    <w:p w14:paraId="5347EA25" w14:textId="77777777" w:rsidR="003D27E1" w:rsidRDefault="00B475ED">
      <w:r>
        <w:br/>
      </w:r>
    </w:p>
    <w:p w14:paraId="5347EA26" w14:textId="77777777" w:rsidR="003D27E1" w:rsidRDefault="00B475ED">
      <w:pPr>
        <w:shd w:val="solid" w:color="B0C4DE" w:fill="auto"/>
      </w:pPr>
      <w:r>
        <w:rPr>
          <w:b/>
          <w:sz w:val="26"/>
        </w:rPr>
        <w:t>satinc5</w:t>
      </w:r>
    </w:p>
    <w:p w14:paraId="5347EA27" w14:textId="77777777" w:rsidR="003D27E1" w:rsidRDefault="00B475ED">
      <w:pPr>
        <w:rPr>
          <w:color w:val="4682B4"/>
        </w:rPr>
      </w:pPr>
      <w:r>
        <w:rPr>
          <w:color w:val="4682B4"/>
        </w:rPr>
        <w:t>Satisfaction: individual income [5]</w:t>
      </w:r>
      <w:r>
        <w:rPr>
          <w:color w:val="4682B4"/>
        </w:rPr>
        <w:br/>
      </w:r>
    </w:p>
    <w:p w14:paraId="5347EA28" w14:textId="77777777" w:rsidR="003D27E1" w:rsidRDefault="00B475ED">
      <w:pPr>
        <w:shd w:val="solid" w:color="B0C4DE" w:fill="auto"/>
      </w:pPr>
      <w:r>
        <w:rPr>
          <w:b/>
          <w:sz w:val="26"/>
        </w:rPr>
        <w:t>satinc10</w:t>
      </w:r>
    </w:p>
    <w:p w14:paraId="5347EA29" w14:textId="77777777" w:rsidR="003D27E1" w:rsidRDefault="00B475ED">
      <w:pPr>
        <w:rPr>
          <w:color w:val="4682B4"/>
        </w:rPr>
      </w:pPr>
      <w:r>
        <w:rPr>
          <w:color w:val="4682B4"/>
        </w:rPr>
        <w:t>Satisfaction: individual income [10]</w:t>
      </w:r>
      <w:r>
        <w:rPr>
          <w:color w:val="4682B4"/>
        </w:rPr>
        <w:br/>
      </w:r>
    </w:p>
    <w:p w14:paraId="5347EA2A"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A2C" w14:textId="77777777">
        <w:tc>
          <w:tcPr>
            <w:tcW w:w="9360" w:type="dxa"/>
          </w:tcPr>
          <w:p w14:paraId="5347EA2B" w14:textId="77777777" w:rsidR="003D27E1" w:rsidRDefault="00B475ED">
            <w:r>
              <w:rPr>
                <w:rFonts w:ascii="Consolas" w:eastAsia="Consolas" w:hAnsi="Consolas" w:cs="Consolas"/>
                <w:b/>
                <w:sz w:val="18"/>
              </w:rPr>
              <w:t xml:space="preserve">       Name: </w:t>
            </w:r>
            <w:r>
              <w:rPr>
                <w:rFonts w:ascii="Consolas" w:eastAsia="Consolas" w:hAnsi="Consolas" w:cs="Consolas"/>
                <w:sz w:val="18"/>
              </w:rPr>
              <w:t>satinc5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individual income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2,000,324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0.57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4.68           </w:t>
            </w:r>
          </w:p>
        </w:tc>
      </w:tr>
    </w:tbl>
    <w:p w14:paraId="5347EA2D"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A36" w14:textId="77777777">
        <w:tc>
          <w:tcPr>
            <w:tcW w:w="1170" w:type="dxa"/>
            <w:tcBorders>
              <w:top w:val="single" w:sz="0" w:space="0" w:color="000000"/>
              <w:bottom w:val="single" w:sz="0" w:space="0" w:color="000000"/>
            </w:tcBorders>
          </w:tcPr>
          <w:p w14:paraId="5347EA2E" w14:textId="77777777" w:rsidR="003D27E1" w:rsidRDefault="003D27E1">
            <w:pPr>
              <w:jc w:val="right"/>
            </w:pPr>
          </w:p>
        </w:tc>
        <w:tc>
          <w:tcPr>
            <w:tcW w:w="1170" w:type="dxa"/>
            <w:tcBorders>
              <w:top w:val="single" w:sz="0" w:space="0" w:color="000000"/>
              <w:bottom w:val="single" w:sz="0" w:space="0" w:color="000000"/>
            </w:tcBorders>
          </w:tcPr>
          <w:p w14:paraId="5347EA2F"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A30"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A31"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A32"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A33"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A34"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A35" w14:textId="77777777" w:rsidR="003D27E1" w:rsidRDefault="00B475ED">
            <w:pPr>
              <w:jc w:val="right"/>
            </w:pPr>
            <w:r>
              <w:rPr>
                <w:rFonts w:ascii="Consolas" w:eastAsia="Consolas" w:hAnsi="Consolas" w:cs="Consolas"/>
                <w:sz w:val="16"/>
              </w:rPr>
              <w:t>SD</w:t>
            </w:r>
          </w:p>
        </w:tc>
      </w:tr>
      <w:tr w:rsidR="003D27E1" w14:paraId="5347EA3F" w14:textId="77777777">
        <w:tc>
          <w:tcPr>
            <w:tcW w:w="1170" w:type="dxa"/>
            <w:tcBorders>
              <w:top w:val="single" w:sz="0" w:space="0" w:color="000000"/>
            </w:tcBorders>
          </w:tcPr>
          <w:p w14:paraId="5347EA37"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A38"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EA39" w14:textId="77777777" w:rsidR="003D27E1" w:rsidRDefault="00B475ED">
            <w:pPr>
              <w:jc w:val="right"/>
            </w:pPr>
            <w:r>
              <w:rPr>
                <w:rFonts w:ascii="Consolas" w:eastAsia="Consolas" w:hAnsi="Consolas" w:cs="Consolas"/>
                <w:sz w:val="16"/>
              </w:rPr>
              <w:t>5.0</w:t>
            </w:r>
          </w:p>
        </w:tc>
        <w:tc>
          <w:tcPr>
            <w:tcW w:w="1170" w:type="dxa"/>
            <w:tcBorders>
              <w:top w:val="single" w:sz="0" w:space="0" w:color="000000"/>
            </w:tcBorders>
          </w:tcPr>
          <w:p w14:paraId="5347EA3A" w14:textId="77777777" w:rsidR="003D27E1" w:rsidRDefault="00B475ED">
            <w:pPr>
              <w:jc w:val="right"/>
            </w:pPr>
            <w:r>
              <w:rPr>
                <w:rFonts w:ascii="Consolas" w:eastAsia="Consolas" w:hAnsi="Consolas" w:cs="Consolas"/>
                <w:sz w:val="16"/>
              </w:rPr>
              <w:t>1.4</w:t>
            </w:r>
          </w:p>
        </w:tc>
        <w:tc>
          <w:tcPr>
            <w:tcW w:w="1170" w:type="dxa"/>
            <w:tcBorders>
              <w:top w:val="single" w:sz="0" w:space="0" w:color="000000"/>
            </w:tcBorders>
          </w:tcPr>
          <w:p w14:paraId="5347EA3B" w14:textId="77777777" w:rsidR="003D27E1" w:rsidRDefault="00B475ED">
            <w:pPr>
              <w:jc w:val="right"/>
            </w:pPr>
            <w:r>
              <w:rPr>
                <w:rFonts w:ascii="Consolas" w:eastAsia="Consolas" w:hAnsi="Consolas" w:cs="Consolas"/>
                <w:sz w:val="16"/>
              </w:rPr>
              <w:t>4.0</w:t>
            </w:r>
          </w:p>
        </w:tc>
        <w:tc>
          <w:tcPr>
            <w:tcW w:w="1170" w:type="dxa"/>
            <w:tcBorders>
              <w:top w:val="single" w:sz="0" w:space="0" w:color="000000"/>
            </w:tcBorders>
          </w:tcPr>
          <w:p w14:paraId="5347EA3C"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EA3D" w14:textId="77777777" w:rsidR="003D27E1" w:rsidRDefault="00B475ED">
            <w:pPr>
              <w:jc w:val="right"/>
            </w:pPr>
            <w:r>
              <w:rPr>
                <w:rFonts w:ascii="Consolas" w:eastAsia="Consolas" w:hAnsi="Consolas" w:cs="Consolas"/>
                <w:sz w:val="16"/>
              </w:rPr>
              <w:t>4.0</w:t>
            </w:r>
          </w:p>
        </w:tc>
        <w:tc>
          <w:tcPr>
            <w:tcW w:w="1170" w:type="dxa"/>
            <w:tcBorders>
              <w:top w:val="single" w:sz="0" w:space="0" w:color="000000"/>
            </w:tcBorders>
          </w:tcPr>
          <w:p w14:paraId="5347EA3E" w14:textId="77777777" w:rsidR="003D27E1" w:rsidRDefault="00B475ED">
            <w:pPr>
              <w:jc w:val="right"/>
            </w:pPr>
            <w:r>
              <w:rPr>
                <w:rFonts w:ascii="Consolas" w:eastAsia="Consolas" w:hAnsi="Consolas" w:cs="Consolas"/>
                <w:sz w:val="16"/>
              </w:rPr>
              <w:t>3.4</w:t>
            </w:r>
          </w:p>
        </w:tc>
      </w:tr>
      <w:tr w:rsidR="003D27E1" w14:paraId="5347EA48" w14:textId="77777777">
        <w:tc>
          <w:tcPr>
            <w:tcW w:w="1170" w:type="dxa"/>
          </w:tcPr>
          <w:p w14:paraId="5347EA40" w14:textId="77777777" w:rsidR="003D27E1" w:rsidRDefault="00B475ED">
            <w:pPr>
              <w:jc w:val="right"/>
            </w:pPr>
            <w:r>
              <w:rPr>
                <w:rFonts w:ascii="Consolas" w:eastAsia="Consolas" w:hAnsi="Consolas" w:cs="Consolas"/>
                <w:sz w:val="16"/>
              </w:rPr>
              <w:t>[2] KOR</w:t>
            </w:r>
          </w:p>
        </w:tc>
        <w:tc>
          <w:tcPr>
            <w:tcW w:w="1170" w:type="dxa"/>
          </w:tcPr>
          <w:p w14:paraId="5347EA41" w14:textId="77777777" w:rsidR="003D27E1" w:rsidRDefault="00B475ED">
            <w:pPr>
              <w:jc w:val="right"/>
            </w:pPr>
            <w:r>
              <w:rPr>
                <w:rFonts w:ascii="Consolas" w:eastAsia="Consolas" w:hAnsi="Consolas" w:cs="Consolas"/>
                <w:sz w:val="16"/>
              </w:rPr>
              <w:t>-1.0</w:t>
            </w:r>
          </w:p>
        </w:tc>
        <w:tc>
          <w:tcPr>
            <w:tcW w:w="1170" w:type="dxa"/>
          </w:tcPr>
          <w:p w14:paraId="5347EA42" w14:textId="77777777" w:rsidR="003D27E1" w:rsidRDefault="00B475ED">
            <w:pPr>
              <w:jc w:val="right"/>
            </w:pPr>
            <w:r>
              <w:rPr>
                <w:rFonts w:ascii="Consolas" w:eastAsia="Consolas" w:hAnsi="Consolas" w:cs="Consolas"/>
                <w:sz w:val="16"/>
              </w:rPr>
              <w:t>5.0</w:t>
            </w:r>
          </w:p>
        </w:tc>
        <w:tc>
          <w:tcPr>
            <w:tcW w:w="1170" w:type="dxa"/>
          </w:tcPr>
          <w:p w14:paraId="5347EA43" w14:textId="77777777" w:rsidR="003D27E1" w:rsidRDefault="00B475ED">
            <w:pPr>
              <w:jc w:val="right"/>
            </w:pPr>
            <w:r>
              <w:rPr>
                <w:rFonts w:ascii="Consolas" w:eastAsia="Consolas" w:hAnsi="Consolas" w:cs="Consolas"/>
                <w:sz w:val="16"/>
              </w:rPr>
              <w:t>2.8</w:t>
            </w:r>
          </w:p>
        </w:tc>
        <w:tc>
          <w:tcPr>
            <w:tcW w:w="1170" w:type="dxa"/>
          </w:tcPr>
          <w:p w14:paraId="5347EA44" w14:textId="77777777" w:rsidR="003D27E1" w:rsidRDefault="00B475ED">
            <w:pPr>
              <w:jc w:val="right"/>
            </w:pPr>
            <w:r>
              <w:rPr>
                <w:rFonts w:ascii="Consolas" w:eastAsia="Consolas" w:hAnsi="Consolas" w:cs="Consolas"/>
                <w:sz w:val="16"/>
              </w:rPr>
              <w:t>3.0</w:t>
            </w:r>
          </w:p>
        </w:tc>
        <w:tc>
          <w:tcPr>
            <w:tcW w:w="1170" w:type="dxa"/>
          </w:tcPr>
          <w:p w14:paraId="5347EA45" w14:textId="77777777" w:rsidR="003D27E1" w:rsidRDefault="00B475ED">
            <w:pPr>
              <w:jc w:val="right"/>
            </w:pPr>
            <w:r>
              <w:rPr>
                <w:rFonts w:ascii="Consolas" w:eastAsia="Consolas" w:hAnsi="Consolas" w:cs="Consolas"/>
                <w:sz w:val="16"/>
              </w:rPr>
              <w:t>2.0</w:t>
            </w:r>
          </w:p>
        </w:tc>
        <w:tc>
          <w:tcPr>
            <w:tcW w:w="1170" w:type="dxa"/>
          </w:tcPr>
          <w:p w14:paraId="5347EA46" w14:textId="77777777" w:rsidR="003D27E1" w:rsidRDefault="00B475ED">
            <w:pPr>
              <w:jc w:val="right"/>
            </w:pPr>
            <w:r>
              <w:rPr>
                <w:rFonts w:ascii="Consolas" w:eastAsia="Consolas" w:hAnsi="Consolas" w:cs="Consolas"/>
                <w:sz w:val="16"/>
              </w:rPr>
              <w:t>3.0</w:t>
            </w:r>
          </w:p>
        </w:tc>
        <w:tc>
          <w:tcPr>
            <w:tcW w:w="1170" w:type="dxa"/>
          </w:tcPr>
          <w:p w14:paraId="5347EA47" w14:textId="77777777" w:rsidR="003D27E1" w:rsidRDefault="00B475ED">
            <w:pPr>
              <w:jc w:val="right"/>
            </w:pPr>
            <w:r>
              <w:rPr>
                <w:rFonts w:ascii="Consolas" w:eastAsia="Consolas" w:hAnsi="Consolas" w:cs="Consolas"/>
                <w:sz w:val="16"/>
              </w:rPr>
              <w:t>0.8</w:t>
            </w:r>
          </w:p>
        </w:tc>
      </w:tr>
      <w:tr w:rsidR="003D27E1" w14:paraId="5347EA51" w14:textId="77777777">
        <w:tc>
          <w:tcPr>
            <w:tcW w:w="1170" w:type="dxa"/>
          </w:tcPr>
          <w:p w14:paraId="5347EA49" w14:textId="77777777" w:rsidR="003D27E1" w:rsidRDefault="00B475ED">
            <w:pPr>
              <w:jc w:val="right"/>
            </w:pPr>
            <w:r>
              <w:rPr>
                <w:rFonts w:ascii="Consolas" w:eastAsia="Consolas" w:hAnsi="Consolas" w:cs="Consolas"/>
                <w:sz w:val="16"/>
              </w:rPr>
              <w:t>[3] USA</w:t>
            </w:r>
          </w:p>
        </w:tc>
        <w:tc>
          <w:tcPr>
            <w:tcW w:w="1170" w:type="dxa"/>
          </w:tcPr>
          <w:p w14:paraId="5347EA4A" w14:textId="77777777" w:rsidR="003D27E1" w:rsidRDefault="00B475ED">
            <w:pPr>
              <w:jc w:val="right"/>
            </w:pPr>
            <w:r>
              <w:rPr>
                <w:rFonts w:ascii="Consolas" w:eastAsia="Consolas" w:hAnsi="Consolas" w:cs="Consolas"/>
                <w:sz w:val="16"/>
              </w:rPr>
              <w:t>.</w:t>
            </w:r>
          </w:p>
        </w:tc>
        <w:tc>
          <w:tcPr>
            <w:tcW w:w="1170" w:type="dxa"/>
          </w:tcPr>
          <w:p w14:paraId="5347EA4B" w14:textId="77777777" w:rsidR="003D27E1" w:rsidRDefault="00B475ED">
            <w:pPr>
              <w:jc w:val="right"/>
            </w:pPr>
            <w:r>
              <w:rPr>
                <w:rFonts w:ascii="Consolas" w:eastAsia="Consolas" w:hAnsi="Consolas" w:cs="Consolas"/>
                <w:sz w:val="16"/>
              </w:rPr>
              <w:t>.</w:t>
            </w:r>
          </w:p>
        </w:tc>
        <w:tc>
          <w:tcPr>
            <w:tcW w:w="1170" w:type="dxa"/>
          </w:tcPr>
          <w:p w14:paraId="5347EA4C" w14:textId="77777777" w:rsidR="003D27E1" w:rsidRDefault="00B475ED">
            <w:pPr>
              <w:jc w:val="right"/>
            </w:pPr>
            <w:r>
              <w:rPr>
                <w:rFonts w:ascii="Consolas" w:eastAsia="Consolas" w:hAnsi="Consolas" w:cs="Consolas"/>
                <w:sz w:val="16"/>
              </w:rPr>
              <w:t>.</w:t>
            </w:r>
          </w:p>
        </w:tc>
        <w:tc>
          <w:tcPr>
            <w:tcW w:w="1170" w:type="dxa"/>
          </w:tcPr>
          <w:p w14:paraId="5347EA4D" w14:textId="77777777" w:rsidR="003D27E1" w:rsidRDefault="00B475ED">
            <w:pPr>
              <w:jc w:val="right"/>
            </w:pPr>
            <w:r>
              <w:rPr>
                <w:rFonts w:ascii="Consolas" w:eastAsia="Consolas" w:hAnsi="Consolas" w:cs="Consolas"/>
                <w:sz w:val="16"/>
              </w:rPr>
              <w:t>.</w:t>
            </w:r>
          </w:p>
        </w:tc>
        <w:tc>
          <w:tcPr>
            <w:tcW w:w="1170" w:type="dxa"/>
          </w:tcPr>
          <w:p w14:paraId="5347EA4E" w14:textId="77777777" w:rsidR="003D27E1" w:rsidRDefault="00B475ED">
            <w:pPr>
              <w:jc w:val="right"/>
            </w:pPr>
            <w:r>
              <w:rPr>
                <w:rFonts w:ascii="Consolas" w:eastAsia="Consolas" w:hAnsi="Consolas" w:cs="Consolas"/>
                <w:sz w:val="16"/>
              </w:rPr>
              <w:t>.</w:t>
            </w:r>
          </w:p>
        </w:tc>
        <w:tc>
          <w:tcPr>
            <w:tcW w:w="1170" w:type="dxa"/>
          </w:tcPr>
          <w:p w14:paraId="5347EA4F" w14:textId="77777777" w:rsidR="003D27E1" w:rsidRDefault="00B475ED">
            <w:pPr>
              <w:jc w:val="right"/>
            </w:pPr>
            <w:r>
              <w:rPr>
                <w:rFonts w:ascii="Consolas" w:eastAsia="Consolas" w:hAnsi="Consolas" w:cs="Consolas"/>
                <w:sz w:val="16"/>
              </w:rPr>
              <w:t>.</w:t>
            </w:r>
          </w:p>
        </w:tc>
        <w:tc>
          <w:tcPr>
            <w:tcW w:w="1170" w:type="dxa"/>
          </w:tcPr>
          <w:p w14:paraId="5347EA50" w14:textId="77777777" w:rsidR="003D27E1" w:rsidRDefault="00B475ED">
            <w:pPr>
              <w:jc w:val="right"/>
            </w:pPr>
            <w:r>
              <w:rPr>
                <w:rFonts w:ascii="Consolas" w:eastAsia="Consolas" w:hAnsi="Consolas" w:cs="Consolas"/>
                <w:sz w:val="16"/>
              </w:rPr>
              <w:t>.</w:t>
            </w:r>
          </w:p>
        </w:tc>
      </w:tr>
      <w:tr w:rsidR="003D27E1" w14:paraId="5347EA5A" w14:textId="77777777">
        <w:tc>
          <w:tcPr>
            <w:tcW w:w="1170" w:type="dxa"/>
          </w:tcPr>
          <w:p w14:paraId="5347EA52" w14:textId="77777777" w:rsidR="003D27E1" w:rsidRDefault="00B475ED">
            <w:pPr>
              <w:jc w:val="right"/>
            </w:pPr>
            <w:r>
              <w:rPr>
                <w:rFonts w:ascii="Consolas" w:eastAsia="Consolas" w:hAnsi="Consolas" w:cs="Consolas"/>
                <w:sz w:val="16"/>
              </w:rPr>
              <w:t>[5] SWT</w:t>
            </w:r>
          </w:p>
        </w:tc>
        <w:tc>
          <w:tcPr>
            <w:tcW w:w="1170" w:type="dxa"/>
          </w:tcPr>
          <w:p w14:paraId="5347EA53" w14:textId="77777777" w:rsidR="003D27E1" w:rsidRDefault="00B475ED">
            <w:pPr>
              <w:jc w:val="right"/>
            </w:pPr>
            <w:r>
              <w:rPr>
                <w:rFonts w:ascii="Consolas" w:eastAsia="Consolas" w:hAnsi="Consolas" w:cs="Consolas"/>
                <w:sz w:val="16"/>
              </w:rPr>
              <w:t>-3.0</w:t>
            </w:r>
          </w:p>
        </w:tc>
        <w:tc>
          <w:tcPr>
            <w:tcW w:w="1170" w:type="dxa"/>
          </w:tcPr>
          <w:p w14:paraId="5347EA54" w14:textId="77777777" w:rsidR="003D27E1" w:rsidRDefault="00B475ED">
            <w:pPr>
              <w:jc w:val="right"/>
            </w:pPr>
            <w:r>
              <w:rPr>
                <w:rFonts w:ascii="Consolas" w:eastAsia="Consolas" w:hAnsi="Consolas" w:cs="Consolas"/>
                <w:sz w:val="16"/>
              </w:rPr>
              <w:t>5.0</w:t>
            </w:r>
          </w:p>
        </w:tc>
        <w:tc>
          <w:tcPr>
            <w:tcW w:w="1170" w:type="dxa"/>
          </w:tcPr>
          <w:p w14:paraId="5347EA55" w14:textId="77777777" w:rsidR="003D27E1" w:rsidRDefault="00B475ED">
            <w:pPr>
              <w:jc w:val="right"/>
            </w:pPr>
            <w:r>
              <w:rPr>
                <w:rFonts w:ascii="Consolas" w:eastAsia="Consolas" w:hAnsi="Consolas" w:cs="Consolas"/>
                <w:sz w:val="16"/>
              </w:rPr>
              <w:t>2.0</w:t>
            </w:r>
          </w:p>
        </w:tc>
        <w:tc>
          <w:tcPr>
            <w:tcW w:w="1170" w:type="dxa"/>
          </w:tcPr>
          <w:p w14:paraId="5347EA56" w14:textId="77777777" w:rsidR="003D27E1" w:rsidRDefault="00B475ED">
            <w:pPr>
              <w:jc w:val="right"/>
            </w:pPr>
            <w:r>
              <w:rPr>
                <w:rFonts w:ascii="Consolas" w:eastAsia="Consolas" w:hAnsi="Consolas" w:cs="Consolas"/>
                <w:sz w:val="16"/>
              </w:rPr>
              <w:t>4.0</w:t>
            </w:r>
          </w:p>
        </w:tc>
        <w:tc>
          <w:tcPr>
            <w:tcW w:w="1170" w:type="dxa"/>
          </w:tcPr>
          <w:p w14:paraId="5347EA57" w14:textId="77777777" w:rsidR="003D27E1" w:rsidRDefault="00B475ED">
            <w:pPr>
              <w:jc w:val="right"/>
            </w:pPr>
            <w:r>
              <w:rPr>
                <w:rFonts w:ascii="Consolas" w:eastAsia="Consolas" w:hAnsi="Consolas" w:cs="Consolas"/>
                <w:sz w:val="16"/>
              </w:rPr>
              <w:t>-2.0</w:t>
            </w:r>
          </w:p>
        </w:tc>
        <w:tc>
          <w:tcPr>
            <w:tcW w:w="1170" w:type="dxa"/>
          </w:tcPr>
          <w:p w14:paraId="5347EA58" w14:textId="77777777" w:rsidR="003D27E1" w:rsidRDefault="00B475ED">
            <w:pPr>
              <w:jc w:val="right"/>
            </w:pPr>
            <w:r>
              <w:rPr>
                <w:rFonts w:ascii="Consolas" w:eastAsia="Consolas" w:hAnsi="Consolas" w:cs="Consolas"/>
                <w:sz w:val="16"/>
              </w:rPr>
              <w:t>4.0</w:t>
            </w:r>
          </w:p>
        </w:tc>
        <w:tc>
          <w:tcPr>
            <w:tcW w:w="1170" w:type="dxa"/>
          </w:tcPr>
          <w:p w14:paraId="5347EA59" w14:textId="77777777" w:rsidR="003D27E1" w:rsidRDefault="00B475ED">
            <w:pPr>
              <w:jc w:val="right"/>
            </w:pPr>
            <w:r>
              <w:rPr>
                <w:rFonts w:ascii="Consolas" w:eastAsia="Consolas" w:hAnsi="Consolas" w:cs="Consolas"/>
                <w:sz w:val="16"/>
              </w:rPr>
              <w:t>2.9</w:t>
            </w:r>
          </w:p>
        </w:tc>
      </w:tr>
      <w:tr w:rsidR="003D27E1" w14:paraId="5347EA63" w14:textId="77777777">
        <w:tc>
          <w:tcPr>
            <w:tcW w:w="1170" w:type="dxa"/>
          </w:tcPr>
          <w:p w14:paraId="5347EA5B" w14:textId="77777777" w:rsidR="003D27E1" w:rsidRDefault="00B475ED">
            <w:pPr>
              <w:jc w:val="right"/>
            </w:pPr>
            <w:r>
              <w:rPr>
                <w:rFonts w:ascii="Consolas" w:eastAsia="Consolas" w:hAnsi="Consolas" w:cs="Consolas"/>
                <w:sz w:val="16"/>
              </w:rPr>
              <w:t>[6] GER</w:t>
            </w:r>
          </w:p>
        </w:tc>
        <w:tc>
          <w:tcPr>
            <w:tcW w:w="1170" w:type="dxa"/>
          </w:tcPr>
          <w:p w14:paraId="5347EA5C" w14:textId="77777777" w:rsidR="003D27E1" w:rsidRDefault="00B475ED">
            <w:pPr>
              <w:jc w:val="right"/>
            </w:pPr>
            <w:r>
              <w:rPr>
                <w:rFonts w:ascii="Consolas" w:eastAsia="Consolas" w:hAnsi="Consolas" w:cs="Consolas"/>
                <w:sz w:val="16"/>
              </w:rPr>
              <w:t>-8.0</w:t>
            </w:r>
          </w:p>
        </w:tc>
        <w:tc>
          <w:tcPr>
            <w:tcW w:w="1170" w:type="dxa"/>
          </w:tcPr>
          <w:p w14:paraId="5347EA5D" w14:textId="77777777" w:rsidR="003D27E1" w:rsidRDefault="00B475ED">
            <w:pPr>
              <w:jc w:val="right"/>
            </w:pPr>
            <w:r>
              <w:rPr>
                <w:rFonts w:ascii="Consolas" w:eastAsia="Consolas" w:hAnsi="Consolas" w:cs="Consolas"/>
                <w:sz w:val="16"/>
              </w:rPr>
              <w:t>5.0</w:t>
            </w:r>
          </w:p>
        </w:tc>
        <w:tc>
          <w:tcPr>
            <w:tcW w:w="1170" w:type="dxa"/>
          </w:tcPr>
          <w:p w14:paraId="5347EA5E" w14:textId="77777777" w:rsidR="003D27E1" w:rsidRDefault="00B475ED">
            <w:pPr>
              <w:jc w:val="right"/>
            </w:pPr>
            <w:r>
              <w:rPr>
                <w:rFonts w:ascii="Consolas" w:eastAsia="Consolas" w:hAnsi="Consolas" w:cs="Consolas"/>
                <w:sz w:val="16"/>
              </w:rPr>
              <w:t>-0.9</w:t>
            </w:r>
          </w:p>
        </w:tc>
        <w:tc>
          <w:tcPr>
            <w:tcW w:w="1170" w:type="dxa"/>
          </w:tcPr>
          <w:p w14:paraId="5347EA5F" w14:textId="77777777" w:rsidR="003D27E1" w:rsidRDefault="00B475ED">
            <w:pPr>
              <w:jc w:val="right"/>
            </w:pPr>
            <w:r>
              <w:rPr>
                <w:rFonts w:ascii="Consolas" w:eastAsia="Consolas" w:hAnsi="Consolas" w:cs="Consolas"/>
                <w:sz w:val="16"/>
              </w:rPr>
              <w:t>2.0</w:t>
            </w:r>
          </w:p>
        </w:tc>
        <w:tc>
          <w:tcPr>
            <w:tcW w:w="1170" w:type="dxa"/>
          </w:tcPr>
          <w:p w14:paraId="5347EA60" w14:textId="77777777" w:rsidR="003D27E1" w:rsidRDefault="00B475ED">
            <w:pPr>
              <w:jc w:val="right"/>
            </w:pPr>
            <w:r>
              <w:rPr>
                <w:rFonts w:ascii="Consolas" w:eastAsia="Consolas" w:hAnsi="Consolas" w:cs="Consolas"/>
                <w:sz w:val="16"/>
              </w:rPr>
              <w:t>-8.0</w:t>
            </w:r>
          </w:p>
        </w:tc>
        <w:tc>
          <w:tcPr>
            <w:tcW w:w="1170" w:type="dxa"/>
          </w:tcPr>
          <w:p w14:paraId="5347EA61" w14:textId="77777777" w:rsidR="003D27E1" w:rsidRDefault="00B475ED">
            <w:pPr>
              <w:jc w:val="right"/>
            </w:pPr>
            <w:r>
              <w:rPr>
                <w:rFonts w:ascii="Consolas" w:eastAsia="Consolas" w:hAnsi="Consolas" w:cs="Consolas"/>
                <w:sz w:val="16"/>
              </w:rPr>
              <w:t>4.0</w:t>
            </w:r>
          </w:p>
        </w:tc>
        <w:tc>
          <w:tcPr>
            <w:tcW w:w="1170" w:type="dxa"/>
          </w:tcPr>
          <w:p w14:paraId="5347EA62" w14:textId="77777777" w:rsidR="003D27E1" w:rsidRDefault="00B475ED">
            <w:pPr>
              <w:jc w:val="right"/>
            </w:pPr>
            <w:r>
              <w:rPr>
                <w:rFonts w:ascii="Consolas" w:eastAsia="Consolas" w:hAnsi="Consolas" w:cs="Consolas"/>
                <w:sz w:val="16"/>
              </w:rPr>
              <w:t>5.6</w:t>
            </w:r>
          </w:p>
        </w:tc>
      </w:tr>
      <w:tr w:rsidR="003D27E1" w14:paraId="5347EA6C" w14:textId="77777777">
        <w:tc>
          <w:tcPr>
            <w:tcW w:w="1170" w:type="dxa"/>
          </w:tcPr>
          <w:p w14:paraId="5347EA64" w14:textId="77777777" w:rsidR="003D27E1" w:rsidRDefault="00B475ED">
            <w:pPr>
              <w:jc w:val="right"/>
            </w:pPr>
            <w:r>
              <w:rPr>
                <w:rFonts w:ascii="Consolas" w:eastAsia="Consolas" w:hAnsi="Consolas" w:cs="Consolas"/>
                <w:sz w:val="16"/>
              </w:rPr>
              <w:lastRenderedPageBreak/>
              <w:t>[7] UK</w:t>
            </w:r>
          </w:p>
        </w:tc>
        <w:tc>
          <w:tcPr>
            <w:tcW w:w="1170" w:type="dxa"/>
          </w:tcPr>
          <w:p w14:paraId="5347EA65" w14:textId="77777777" w:rsidR="003D27E1" w:rsidRDefault="00B475ED">
            <w:pPr>
              <w:jc w:val="right"/>
            </w:pPr>
            <w:r>
              <w:rPr>
                <w:rFonts w:ascii="Consolas" w:eastAsia="Consolas" w:hAnsi="Consolas" w:cs="Consolas"/>
                <w:sz w:val="16"/>
              </w:rPr>
              <w:t>.</w:t>
            </w:r>
          </w:p>
        </w:tc>
        <w:tc>
          <w:tcPr>
            <w:tcW w:w="1170" w:type="dxa"/>
          </w:tcPr>
          <w:p w14:paraId="5347EA66" w14:textId="77777777" w:rsidR="003D27E1" w:rsidRDefault="00B475ED">
            <w:pPr>
              <w:jc w:val="right"/>
            </w:pPr>
            <w:r>
              <w:rPr>
                <w:rFonts w:ascii="Consolas" w:eastAsia="Consolas" w:hAnsi="Consolas" w:cs="Consolas"/>
                <w:sz w:val="16"/>
              </w:rPr>
              <w:t>.</w:t>
            </w:r>
          </w:p>
        </w:tc>
        <w:tc>
          <w:tcPr>
            <w:tcW w:w="1170" w:type="dxa"/>
          </w:tcPr>
          <w:p w14:paraId="5347EA67" w14:textId="77777777" w:rsidR="003D27E1" w:rsidRDefault="00B475ED">
            <w:pPr>
              <w:jc w:val="right"/>
            </w:pPr>
            <w:r>
              <w:rPr>
                <w:rFonts w:ascii="Consolas" w:eastAsia="Consolas" w:hAnsi="Consolas" w:cs="Consolas"/>
                <w:sz w:val="16"/>
              </w:rPr>
              <w:t>.</w:t>
            </w:r>
          </w:p>
        </w:tc>
        <w:tc>
          <w:tcPr>
            <w:tcW w:w="1170" w:type="dxa"/>
          </w:tcPr>
          <w:p w14:paraId="5347EA68" w14:textId="77777777" w:rsidR="003D27E1" w:rsidRDefault="00B475ED">
            <w:pPr>
              <w:jc w:val="right"/>
            </w:pPr>
            <w:r>
              <w:rPr>
                <w:rFonts w:ascii="Consolas" w:eastAsia="Consolas" w:hAnsi="Consolas" w:cs="Consolas"/>
                <w:sz w:val="16"/>
              </w:rPr>
              <w:t>.</w:t>
            </w:r>
          </w:p>
        </w:tc>
        <w:tc>
          <w:tcPr>
            <w:tcW w:w="1170" w:type="dxa"/>
          </w:tcPr>
          <w:p w14:paraId="5347EA69" w14:textId="77777777" w:rsidR="003D27E1" w:rsidRDefault="00B475ED">
            <w:pPr>
              <w:jc w:val="right"/>
            </w:pPr>
            <w:r>
              <w:rPr>
                <w:rFonts w:ascii="Consolas" w:eastAsia="Consolas" w:hAnsi="Consolas" w:cs="Consolas"/>
                <w:sz w:val="16"/>
              </w:rPr>
              <w:t>.</w:t>
            </w:r>
          </w:p>
        </w:tc>
        <w:tc>
          <w:tcPr>
            <w:tcW w:w="1170" w:type="dxa"/>
          </w:tcPr>
          <w:p w14:paraId="5347EA6A" w14:textId="77777777" w:rsidR="003D27E1" w:rsidRDefault="00B475ED">
            <w:pPr>
              <w:jc w:val="right"/>
            </w:pPr>
            <w:r>
              <w:rPr>
                <w:rFonts w:ascii="Consolas" w:eastAsia="Consolas" w:hAnsi="Consolas" w:cs="Consolas"/>
                <w:sz w:val="16"/>
              </w:rPr>
              <w:t>.</w:t>
            </w:r>
          </w:p>
        </w:tc>
        <w:tc>
          <w:tcPr>
            <w:tcW w:w="1170" w:type="dxa"/>
          </w:tcPr>
          <w:p w14:paraId="5347EA6B" w14:textId="77777777" w:rsidR="003D27E1" w:rsidRDefault="00B475ED">
            <w:pPr>
              <w:jc w:val="right"/>
            </w:pPr>
            <w:r>
              <w:rPr>
                <w:rFonts w:ascii="Consolas" w:eastAsia="Consolas" w:hAnsi="Consolas" w:cs="Consolas"/>
                <w:sz w:val="16"/>
              </w:rPr>
              <w:t>.</w:t>
            </w:r>
          </w:p>
        </w:tc>
      </w:tr>
      <w:tr w:rsidR="003D27E1" w14:paraId="5347EA75" w14:textId="77777777">
        <w:tc>
          <w:tcPr>
            <w:tcW w:w="1170" w:type="dxa"/>
            <w:tcBorders>
              <w:bottom w:val="single" w:sz="0" w:space="0" w:color="000000"/>
            </w:tcBorders>
          </w:tcPr>
          <w:p w14:paraId="5347EA6D"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A6E" w14:textId="77777777" w:rsidR="003D27E1" w:rsidRDefault="00B475ED">
            <w:pPr>
              <w:jc w:val="right"/>
            </w:pPr>
            <w:r>
              <w:rPr>
                <w:rFonts w:ascii="Consolas" w:eastAsia="Consolas" w:hAnsi="Consolas" w:cs="Consolas"/>
                <w:sz w:val="16"/>
              </w:rPr>
              <w:t>-1.0</w:t>
            </w:r>
          </w:p>
        </w:tc>
        <w:tc>
          <w:tcPr>
            <w:tcW w:w="1170" w:type="dxa"/>
            <w:tcBorders>
              <w:bottom w:val="single" w:sz="0" w:space="0" w:color="000000"/>
            </w:tcBorders>
          </w:tcPr>
          <w:p w14:paraId="5347EA6F" w14:textId="77777777" w:rsidR="003D27E1" w:rsidRDefault="00B475ED">
            <w:pPr>
              <w:jc w:val="right"/>
            </w:pPr>
            <w:r>
              <w:rPr>
                <w:rFonts w:ascii="Consolas" w:eastAsia="Consolas" w:hAnsi="Consolas" w:cs="Consolas"/>
                <w:sz w:val="16"/>
              </w:rPr>
              <w:t>5.0</w:t>
            </w:r>
          </w:p>
        </w:tc>
        <w:tc>
          <w:tcPr>
            <w:tcW w:w="1170" w:type="dxa"/>
            <w:tcBorders>
              <w:bottom w:val="single" w:sz="0" w:space="0" w:color="000000"/>
            </w:tcBorders>
          </w:tcPr>
          <w:p w14:paraId="5347EA70" w14:textId="77777777" w:rsidR="003D27E1" w:rsidRDefault="00B475ED">
            <w:pPr>
              <w:jc w:val="right"/>
            </w:pPr>
            <w:r>
              <w:rPr>
                <w:rFonts w:ascii="Consolas" w:eastAsia="Consolas" w:hAnsi="Consolas" w:cs="Consolas"/>
                <w:sz w:val="16"/>
              </w:rPr>
              <w:t>3.7</w:t>
            </w:r>
          </w:p>
        </w:tc>
        <w:tc>
          <w:tcPr>
            <w:tcW w:w="1170" w:type="dxa"/>
            <w:tcBorders>
              <w:bottom w:val="single" w:sz="0" w:space="0" w:color="000000"/>
            </w:tcBorders>
          </w:tcPr>
          <w:p w14:paraId="5347EA71" w14:textId="77777777" w:rsidR="003D27E1" w:rsidRDefault="00B475ED">
            <w:pPr>
              <w:jc w:val="right"/>
            </w:pPr>
            <w:r>
              <w:rPr>
                <w:rFonts w:ascii="Consolas" w:eastAsia="Consolas" w:hAnsi="Consolas" w:cs="Consolas"/>
                <w:sz w:val="16"/>
              </w:rPr>
              <w:t>4.0</w:t>
            </w:r>
          </w:p>
        </w:tc>
        <w:tc>
          <w:tcPr>
            <w:tcW w:w="1170" w:type="dxa"/>
            <w:tcBorders>
              <w:bottom w:val="single" w:sz="0" w:space="0" w:color="000000"/>
            </w:tcBorders>
          </w:tcPr>
          <w:p w14:paraId="5347EA72" w14:textId="77777777" w:rsidR="003D27E1" w:rsidRDefault="00B475ED">
            <w:pPr>
              <w:jc w:val="right"/>
            </w:pPr>
            <w:r>
              <w:rPr>
                <w:rFonts w:ascii="Consolas" w:eastAsia="Consolas" w:hAnsi="Consolas" w:cs="Consolas"/>
                <w:sz w:val="16"/>
              </w:rPr>
              <w:t>4.0</w:t>
            </w:r>
          </w:p>
        </w:tc>
        <w:tc>
          <w:tcPr>
            <w:tcW w:w="1170" w:type="dxa"/>
            <w:tcBorders>
              <w:bottom w:val="single" w:sz="0" w:space="0" w:color="000000"/>
            </w:tcBorders>
          </w:tcPr>
          <w:p w14:paraId="5347EA73" w14:textId="77777777" w:rsidR="003D27E1" w:rsidRDefault="00B475ED">
            <w:pPr>
              <w:jc w:val="right"/>
            </w:pPr>
            <w:r>
              <w:rPr>
                <w:rFonts w:ascii="Consolas" w:eastAsia="Consolas" w:hAnsi="Consolas" w:cs="Consolas"/>
                <w:sz w:val="16"/>
              </w:rPr>
              <w:t>4.0</w:t>
            </w:r>
          </w:p>
        </w:tc>
        <w:tc>
          <w:tcPr>
            <w:tcW w:w="1170" w:type="dxa"/>
            <w:tcBorders>
              <w:bottom w:val="single" w:sz="0" w:space="0" w:color="000000"/>
            </w:tcBorders>
          </w:tcPr>
          <w:p w14:paraId="5347EA74" w14:textId="77777777" w:rsidR="003D27E1" w:rsidRDefault="00B475ED">
            <w:pPr>
              <w:jc w:val="right"/>
            </w:pPr>
            <w:r>
              <w:rPr>
                <w:rFonts w:ascii="Consolas" w:eastAsia="Consolas" w:hAnsi="Consolas" w:cs="Consolas"/>
                <w:sz w:val="16"/>
              </w:rPr>
              <w:t>1.1</w:t>
            </w:r>
          </w:p>
        </w:tc>
      </w:tr>
      <w:tr w:rsidR="003D27E1" w14:paraId="5347EA7E" w14:textId="77777777">
        <w:tc>
          <w:tcPr>
            <w:tcW w:w="1170" w:type="dxa"/>
            <w:tcBorders>
              <w:top w:val="single" w:sz="0" w:space="0" w:color="000000"/>
              <w:bottom w:val="single" w:sz="0" w:space="0" w:color="000000"/>
            </w:tcBorders>
          </w:tcPr>
          <w:p w14:paraId="5347EA76"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A77"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A78"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EA79" w14:textId="77777777" w:rsidR="003D27E1" w:rsidRDefault="00B475ED">
            <w:pPr>
              <w:jc w:val="right"/>
            </w:pPr>
            <w:r>
              <w:rPr>
                <w:rFonts w:ascii="Consolas" w:eastAsia="Consolas" w:hAnsi="Consolas" w:cs="Consolas"/>
                <w:sz w:val="16"/>
              </w:rPr>
              <w:t>0.6</w:t>
            </w:r>
          </w:p>
        </w:tc>
        <w:tc>
          <w:tcPr>
            <w:tcW w:w="1170" w:type="dxa"/>
            <w:tcBorders>
              <w:top w:val="single" w:sz="0" w:space="0" w:color="000000"/>
              <w:bottom w:val="single" w:sz="0" w:space="0" w:color="000000"/>
            </w:tcBorders>
          </w:tcPr>
          <w:p w14:paraId="5347EA7A"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EA7B"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EA7C" w14:textId="77777777" w:rsidR="003D27E1" w:rsidRDefault="00B475ED">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5347EA7D" w14:textId="77777777" w:rsidR="003D27E1" w:rsidRDefault="00B475ED">
            <w:pPr>
              <w:jc w:val="right"/>
            </w:pPr>
            <w:r>
              <w:rPr>
                <w:rFonts w:ascii="Consolas" w:eastAsia="Consolas" w:hAnsi="Consolas" w:cs="Consolas"/>
                <w:sz w:val="16"/>
              </w:rPr>
              <w:t>4.7</w:t>
            </w:r>
          </w:p>
        </w:tc>
      </w:tr>
    </w:tbl>
    <w:p w14:paraId="5347EA7F" w14:textId="77777777" w:rsidR="003D27E1" w:rsidRDefault="003D27E1"/>
    <w:p w14:paraId="5347EA80" w14:textId="77777777" w:rsidR="003D27E1" w:rsidRDefault="00B475ED">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A82" w14:textId="77777777">
        <w:tc>
          <w:tcPr>
            <w:tcW w:w="9360" w:type="dxa"/>
          </w:tcPr>
          <w:p w14:paraId="5347EA81" w14:textId="77777777" w:rsidR="003D27E1" w:rsidRDefault="00B475ED">
            <w:r>
              <w:rPr>
                <w:rFonts w:ascii="Consolas" w:eastAsia="Consolas" w:hAnsi="Consolas" w:cs="Consolas"/>
                <w:b/>
                <w:sz w:val="18"/>
              </w:rPr>
              <w:t xml:space="preserve">       Name: </w:t>
            </w:r>
            <w:r>
              <w:rPr>
                <w:rFonts w:ascii="Consolas" w:eastAsia="Consolas" w:hAnsi="Consolas" w:cs="Consolas"/>
                <w:sz w:val="18"/>
              </w:rPr>
              <w:t>satinc10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individual income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2,000,324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2.35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6.14           </w:t>
            </w:r>
          </w:p>
        </w:tc>
      </w:tr>
    </w:tbl>
    <w:p w14:paraId="5347EA83"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A8C" w14:textId="77777777">
        <w:tc>
          <w:tcPr>
            <w:tcW w:w="1170" w:type="dxa"/>
            <w:tcBorders>
              <w:top w:val="single" w:sz="0" w:space="0" w:color="000000"/>
              <w:bottom w:val="single" w:sz="0" w:space="0" w:color="000000"/>
            </w:tcBorders>
          </w:tcPr>
          <w:p w14:paraId="5347EA84" w14:textId="77777777" w:rsidR="003D27E1" w:rsidRDefault="003D27E1">
            <w:pPr>
              <w:jc w:val="right"/>
            </w:pPr>
          </w:p>
        </w:tc>
        <w:tc>
          <w:tcPr>
            <w:tcW w:w="1170" w:type="dxa"/>
            <w:tcBorders>
              <w:top w:val="single" w:sz="0" w:space="0" w:color="000000"/>
              <w:bottom w:val="single" w:sz="0" w:space="0" w:color="000000"/>
            </w:tcBorders>
          </w:tcPr>
          <w:p w14:paraId="5347EA85"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A86"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A87"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A88"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A89"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A8A"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A8B" w14:textId="77777777" w:rsidR="003D27E1" w:rsidRDefault="00B475ED">
            <w:pPr>
              <w:jc w:val="right"/>
            </w:pPr>
            <w:r>
              <w:rPr>
                <w:rFonts w:ascii="Consolas" w:eastAsia="Consolas" w:hAnsi="Consolas" w:cs="Consolas"/>
                <w:sz w:val="16"/>
              </w:rPr>
              <w:t>SD</w:t>
            </w:r>
          </w:p>
        </w:tc>
      </w:tr>
      <w:tr w:rsidR="003D27E1" w14:paraId="5347EA95" w14:textId="77777777">
        <w:tc>
          <w:tcPr>
            <w:tcW w:w="1170" w:type="dxa"/>
            <w:tcBorders>
              <w:top w:val="single" w:sz="0" w:space="0" w:color="000000"/>
            </w:tcBorders>
          </w:tcPr>
          <w:p w14:paraId="5347EA8D"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A8E"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EA8F" w14:textId="77777777" w:rsidR="003D27E1" w:rsidRDefault="00B475ED">
            <w:pPr>
              <w:jc w:val="right"/>
            </w:pPr>
            <w:r>
              <w:rPr>
                <w:rFonts w:ascii="Consolas" w:eastAsia="Consolas" w:hAnsi="Consolas" w:cs="Consolas"/>
                <w:sz w:val="16"/>
              </w:rPr>
              <w:t>10.0</w:t>
            </w:r>
          </w:p>
        </w:tc>
        <w:tc>
          <w:tcPr>
            <w:tcW w:w="1170" w:type="dxa"/>
            <w:tcBorders>
              <w:top w:val="single" w:sz="0" w:space="0" w:color="000000"/>
            </w:tcBorders>
          </w:tcPr>
          <w:p w14:paraId="5347EA90" w14:textId="77777777" w:rsidR="003D27E1" w:rsidRDefault="00B475ED">
            <w:pPr>
              <w:jc w:val="right"/>
            </w:pPr>
            <w:r>
              <w:rPr>
                <w:rFonts w:ascii="Consolas" w:eastAsia="Consolas" w:hAnsi="Consolas" w:cs="Consolas"/>
                <w:sz w:val="16"/>
              </w:rPr>
              <w:t>3.4</w:t>
            </w:r>
          </w:p>
        </w:tc>
        <w:tc>
          <w:tcPr>
            <w:tcW w:w="1170" w:type="dxa"/>
            <w:tcBorders>
              <w:top w:val="single" w:sz="0" w:space="0" w:color="000000"/>
            </w:tcBorders>
          </w:tcPr>
          <w:p w14:paraId="5347EA91" w14:textId="77777777" w:rsidR="003D27E1" w:rsidRDefault="00B475ED">
            <w:pPr>
              <w:jc w:val="right"/>
            </w:pPr>
            <w:r>
              <w:rPr>
                <w:rFonts w:ascii="Consolas" w:eastAsia="Consolas" w:hAnsi="Consolas" w:cs="Consolas"/>
                <w:sz w:val="16"/>
              </w:rPr>
              <w:t>6.0</w:t>
            </w:r>
          </w:p>
        </w:tc>
        <w:tc>
          <w:tcPr>
            <w:tcW w:w="1170" w:type="dxa"/>
            <w:tcBorders>
              <w:top w:val="single" w:sz="0" w:space="0" w:color="000000"/>
            </w:tcBorders>
          </w:tcPr>
          <w:p w14:paraId="5347EA92"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EA93" w14:textId="77777777" w:rsidR="003D27E1" w:rsidRDefault="00B475ED">
            <w:pPr>
              <w:jc w:val="right"/>
            </w:pPr>
            <w:r>
              <w:rPr>
                <w:rFonts w:ascii="Consolas" w:eastAsia="Consolas" w:hAnsi="Consolas" w:cs="Consolas"/>
                <w:sz w:val="16"/>
              </w:rPr>
              <w:t>8.0</w:t>
            </w:r>
          </w:p>
        </w:tc>
        <w:tc>
          <w:tcPr>
            <w:tcW w:w="1170" w:type="dxa"/>
            <w:tcBorders>
              <w:top w:val="single" w:sz="0" w:space="0" w:color="000000"/>
            </w:tcBorders>
          </w:tcPr>
          <w:p w14:paraId="5347EA94" w14:textId="77777777" w:rsidR="003D27E1" w:rsidRDefault="00B475ED">
            <w:pPr>
              <w:jc w:val="right"/>
            </w:pPr>
            <w:r>
              <w:rPr>
                <w:rFonts w:ascii="Consolas" w:eastAsia="Consolas" w:hAnsi="Consolas" w:cs="Consolas"/>
                <w:sz w:val="16"/>
              </w:rPr>
              <w:t>5.1</w:t>
            </w:r>
          </w:p>
        </w:tc>
      </w:tr>
      <w:tr w:rsidR="003D27E1" w14:paraId="5347EA9E" w14:textId="77777777">
        <w:tc>
          <w:tcPr>
            <w:tcW w:w="1170" w:type="dxa"/>
          </w:tcPr>
          <w:p w14:paraId="5347EA96" w14:textId="77777777" w:rsidR="003D27E1" w:rsidRDefault="00B475ED">
            <w:pPr>
              <w:jc w:val="right"/>
            </w:pPr>
            <w:r>
              <w:rPr>
                <w:rFonts w:ascii="Consolas" w:eastAsia="Consolas" w:hAnsi="Consolas" w:cs="Consolas"/>
                <w:sz w:val="16"/>
              </w:rPr>
              <w:t>[2] KOR</w:t>
            </w:r>
          </w:p>
        </w:tc>
        <w:tc>
          <w:tcPr>
            <w:tcW w:w="1170" w:type="dxa"/>
          </w:tcPr>
          <w:p w14:paraId="5347EA97" w14:textId="77777777" w:rsidR="003D27E1" w:rsidRDefault="00B475ED">
            <w:pPr>
              <w:jc w:val="right"/>
            </w:pPr>
            <w:r>
              <w:rPr>
                <w:rFonts w:ascii="Consolas" w:eastAsia="Consolas" w:hAnsi="Consolas" w:cs="Consolas"/>
                <w:sz w:val="16"/>
              </w:rPr>
              <w:t>-1.0</w:t>
            </w:r>
          </w:p>
        </w:tc>
        <w:tc>
          <w:tcPr>
            <w:tcW w:w="1170" w:type="dxa"/>
          </w:tcPr>
          <w:p w14:paraId="5347EA98" w14:textId="77777777" w:rsidR="003D27E1" w:rsidRDefault="00B475ED">
            <w:pPr>
              <w:jc w:val="right"/>
            </w:pPr>
            <w:r>
              <w:rPr>
                <w:rFonts w:ascii="Consolas" w:eastAsia="Consolas" w:hAnsi="Consolas" w:cs="Consolas"/>
                <w:sz w:val="16"/>
              </w:rPr>
              <w:t>10.0</w:t>
            </w:r>
          </w:p>
        </w:tc>
        <w:tc>
          <w:tcPr>
            <w:tcW w:w="1170" w:type="dxa"/>
          </w:tcPr>
          <w:p w14:paraId="5347EA99" w14:textId="77777777" w:rsidR="003D27E1" w:rsidRDefault="00B475ED">
            <w:pPr>
              <w:jc w:val="right"/>
            </w:pPr>
            <w:r>
              <w:rPr>
                <w:rFonts w:ascii="Consolas" w:eastAsia="Consolas" w:hAnsi="Consolas" w:cs="Consolas"/>
                <w:sz w:val="16"/>
              </w:rPr>
              <w:t>4.6</w:t>
            </w:r>
          </w:p>
        </w:tc>
        <w:tc>
          <w:tcPr>
            <w:tcW w:w="1170" w:type="dxa"/>
          </w:tcPr>
          <w:p w14:paraId="5347EA9A" w14:textId="77777777" w:rsidR="003D27E1" w:rsidRDefault="00B475ED">
            <w:pPr>
              <w:jc w:val="right"/>
            </w:pPr>
            <w:r>
              <w:rPr>
                <w:rFonts w:ascii="Consolas" w:eastAsia="Consolas" w:hAnsi="Consolas" w:cs="Consolas"/>
                <w:sz w:val="16"/>
              </w:rPr>
              <w:t>5.0</w:t>
            </w:r>
          </w:p>
        </w:tc>
        <w:tc>
          <w:tcPr>
            <w:tcW w:w="1170" w:type="dxa"/>
          </w:tcPr>
          <w:p w14:paraId="5347EA9B" w14:textId="77777777" w:rsidR="003D27E1" w:rsidRDefault="00B475ED">
            <w:pPr>
              <w:jc w:val="right"/>
            </w:pPr>
            <w:r>
              <w:rPr>
                <w:rFonts w:ascii="Consolas" w:eastAsia="Consolas" w:hAnsi="Consolas" w:cs="Consolas"/>
                <w:sz w:val="16"/>
              </w:rPr>
              <w:t>3.0</w:t>
            </w:r>
          </w:p>
        </w:tc>
        <w:tc>
          <w:tcPr>
            <w:tcW w:w="1170" w:type="dxa"/>
          </w:tcPr>
          <w:p w14:paraId="5347EA9C" w14:textId="77777777" w:rsidR="003D27E1" w:rsidRDefault="00B475ED">
            <w:pPr>
              <w:jc w:val="right"/>
            </w:pPr>
            <w:r>
              <w:rPr>
                <w:rFonts w:ascii="Consolas" w:eastAsia="Consolas" w:hAnsi="Consolas" w:cs="Consolas"/>
                <w:sz w:val="16"/>
              </w:rPr>
              <w:t>5.0</w:t>
            </w:r>
          </w:p>
        </w:tc>
        <w:tc>
          <w:tcPr>
            <w:tcW w:w="1170" w:type="dxa"/>
          </w:tcPr>
          <w:p w14:paraId="5347EA9D" w14:textId="77777777" w:rsidR="003D27E1" w:rsidRDefault="00B475ED">
            <w:pPr>
              <w:jc w:val="right"/>
            </w:pPr>
            <w:r>
              <w:rPr>
                <w:rFonts w:ascii="Consolas" w:eastAsia="Consolas" w:hAnsi="Consolas" w:cs="Consolas"/>
                <w:sz w:val="16"/>
              </w:rPr>
              <w:t>1.7</w:t>
            </w:r>
          </w:p>
        </w:tc>
      </w:tr>
      <w:tr w:rsidR="003D27E1" w14:paraId="5347EAA7" w14:textId="77777777">
        <w:tc>
          <w:tcPr>
            <w:tcW w:w="1170" w:type="dxa"/>
          </w:tcPr>
          <w:p w14:paraId="5347EA9F" w14:textId="77777777" w:rsidR="003D27E1" w:rsidRDefault="00B475ED">
            <w:pPr>
              <w:jc w:val="right"/>
            </w:pPr>
            <w:r>
              <w:rPr>
                <w:rFonts w:ascii="Consolas" w:eastAsia="Consolas" w:hAnsi="Consolas" w:cs="Consolas"/>
                <w:sz w:val="16"/>
              </w:rPr>
              <w:t>[3] USA</w:t>
            </w:r>
          </w:p>
        </w:tc>
        <w:tc>
          <w:tcPr>
            <w:tcW w:w="1170" w:type="dxa"/>
          </w:tcPr>
          <w:p w14:paraId="5347EAA0" w14:textId="77777777" w:rsidR="003D27E1" w:rsidRDefault="00B475ED">
            <w:pPr>
              <w:jc w:val="right"/>
            </w:pPr>
            <w:r>
              <w:rPr>
                <w:rFonts w:ascii="Consolas" w:eastAsia="Consolas" w:hAnsi="Consolas" w:cs="Consolas"/>
                <w:sz w:val="16"/>
              </w:rPr>
              <w:t>.</w:t>
            </w:r>
          </w:p>
        </w:tc>
        <w:tc>
          <w:tcPr>
            <w:tcW w:w="1170" w:type="dxa"/>
          </w:tcPr>
          <w:p w14:paraId="5347EAA1" w14:textId="77777777" w:rsidR="003D27E1" w:rsidRDefault="00B475ED">
            <w:pPr>
              <w:jc w:val="right"/>
            </w:pPr>
            <w:r>
              <w:rPr>
                <w:rFonts w:ascii="Consolas" w:eastAsia="Consolas" w:hAnsi="Consolas" w:cs="Consolas"/>
                <w:sz w:val="16"/>
              </w:rPr>
              <w:t>.</w:t>
            </w:r>
          </w:p>
        </w:tc>
        <w:tc>
          <w:tcPr>
            <w:tcW w:w="1170" w:type="dxa"/>
          </w:tcPr>
          <w:p w14:paraId="5347EAA2" w14:textId="77777777" w:rsidR="003D27E1" w:rsidRDefault="00B475ED">
            <w:pPr>
              <w:jc w:val="right"/>
            </w:pPr>
            <w:r>
              <w:rPr>
                <w:rFonts w:ascii="Consolas" w:eastAsia="Consolas" w:hAnsi="Consolas" w:cs="Consolas"/>
                <w:sz w:val="16"/>
              </w:rPr>
              <w:t>.</w:t>
            </w:r>
          </w:p>
        </w:tc>
        <w:tc>
          <w:tcPr>
            <w:tcW w:w="1170" w:type="dxa"/>
          </w:tcPr>
          <w:p w14:paraId="5347EAA3" w14:textId="77777777" w:rsidR="003D27E1" w:rsidRDefault="00B475ED">
            <w:pPr>
              <w:jc w:val="right"/>
            </w:pPr>
            <w:r>
              <w:rPr>
                <w:rFonts w:ascii="Consolas" w:eastAsia="Consolas" w:hAnsi="Consolas" w:cs="Consolas"/>
                <w:sz w:val="16"/>
              </w:rPr>
              <w:t>.</w:t>
            </w:r>
          </w:p>
        </w:tc>
        <w:tc>
          <w:tcPr>
            <w:tcW w:w="1170" w:type="dxa"/>
          </w:tcPr>
          <w:p w14:paraId="5347EAA4" w14:textId="77777777" w:rsidR="003D27E1" w:rsidRDefault="00B475ED">
            <w:pPr>
              <w:jc w:val="right"/>
            </w:pPr>
            <w:r>
              <w:rPr>
                <w:rFonts w:ascii="Consolas" w:eastAsia="Consolas" w:hAnsi="Consolas" w:cs="Consolas"/>
                <w:sz w:val="16"/>
              </w:rPr>
              <w:t>.</w:t>
            </w:r>
          </w:p>
        </w:tc>
        <w:tc>
          <w:tcPr>
            <w:tcW w:w="1170" w:type="dxa"/>
          </w:tcPr>
          <w:p w14:paraId="5347EAA5" w14:textId="77777777" w:rsidR="003D27E1" w:rsidRDefault="00B475ED">
            <w:pPr>
              <w:jc w:val="right"/>
            </w:pPr>
            <w:r>
              <w:rPr>
                <w:rFonts w:ascii="Consolas" w:eastAsia="Consolas" w:hAnsi="Consolas" w:cs="Consolas"/>
                <w:sz w:val="16"/>
              </w:rPr>
              <w:t>.</w:t>
            </w:r>
          </w:p>
        </w:tc>
        <w:tc>
          <w:tcPr>
            <w:tcW w:w="1170" w:type="dxa"/>
          </w:tcPr>
          <w:p w14:paraId="5347EAA6" w14:textId="77777777" w:rsidR="003D27E1" w:rsidRDefault="00B475ED">
            <w:pPr>
              <w:jc w:val="right"/>
            </w:pPr>
            <w:r>
              <w:rPr>
                <w:rFonts w:ascii="Consolas" w:eastAsia="Consolas" w:hAnsi="Consolas" w:cs="Consolas"/>
                <w:sz w:val="16"/>
              </w:rPr>
              <w:t>.</w:t>
            </w:r>
          </w:p>
        </w:tc>
      </w:tr>
      <w:tr w:rsidR="003D27E1" w14:paraId="5347EAB0" w14:textId="77777777">
        <w:tc>
          <w:tcPr>
            <w:tcW w:w="1170" w:type="dxa"/>
          </w:tcPr>
          <w:p w14:paraId="5347EAA8" w14:textId="77777777" w:rsidR="003D27E1" w:rsidRDefault="00B475ED">
            <w:pPr>
              <w:jc w:val="right"/>
            </w:pPr>
            <w:r>
              <w:rPr>
                <w:rFonts w:ascii="Consolas" w:eastAsia="Consolas" w:hAnsi="Consolas" w:cs="Consolas"/>
                <w:sz w:val="16"/>
              </w:rPr>
              <w:t>[5] SWT</w:t>
            </w:r>
          </w:p>
        </w:tc>
        <w:tc>
          <w:tcPr>
            <w:tcW w:w="1170" w:type="dxa"/>
          </w:tcPr>
          <w:p w14:paraId="5347EAA9" w14:textId="77777777" w:rsidR="003D27E1" w:rsidRDefault="00B475ED">
            <w:pPr>
              <w:jc w:val="right"/>
            </w:pPr>
            <w:r>
              <w:rPr>
                <w:rFonts w:ascii="Consolas" w:eastAsia="Consolas" w:hAnsi="Consolas" w:cs="Consolas"/>
                <w:sz w:val="16"/>
              </w:rPr>
              <w:t>-3.0</w:t>
            </w:r>
          </w:p>
        </w:tc>
        <w:tc>
          <w:tcPr>
            <w:tcW w:w="1170" w:type="dxa"/>
          </w:tcPr>
          <w:p w14:paraId="5347EAAA" w14:textId="77777777" w:rsidR="003D27E1" w:rsidRDefault="00B475ED">
            <w:pPr>
              <w:jc w:val="right"/>
            </w:pPr>
            <w:r>
              <w:rPr>
                <w:rFonts w:ascii="Consolas" w:eastAsia="Consolas" w:hAnsi="Consolas" w:cs="Consolas"/>
                <w:sz w:val="16"/>
              </w:rPr>
              <w:t>10.0</w:t>
            </w:r>
          </w:p>
        </w:tc>
        <w:tc>
          <w:tcPr>
            <w:tcW w:w="1170" w:type="dxa"/>
          </w:tcPr>
          <w:p w14:paraId="5347EAAB" w14:textId="77777777" w:rsidR="003D27E1" w:rsidRDefault="00B475ED">
            <w:pPr>
              <w:jc w:val="right"/>
            </w:pPr>
            <w:r>
              <w:rPr>
                <w:rFonts w:ascii="Consolas" w:eastAsia="Consolas" w:hAnsi="Consolas" w:cs="Consolas"/>
                <w:sz w:val="16"/>
              </w:rPr>
              <w:t>3.9</w:t>
            </w:r>
          </w:p>
        </w:tc>
        <w:tc>
          <w:tcPr>
            <w:tcW w:w="1170" w:type="dxa"/>
          </w:tcPr>
          <w:p w14:paraId="5347EAAC" w14:textId="77777777" w:rsidR="003D27E1" w:rsidRDefault="00B475ED">
            <w:pPr>
              <w:jc w:val="right"/>
            </w:pPr>
            <w:r>
              <w:rPr>
                <w:rFonts w:ascii="Consolas" w:eastAsia="Consolas" w:hAnsi="Consolas" w:cs="Consolas"/>
                <w:sz w:val="16"/>
              </w:rPr>
              <w:t>6.0</w:t>
            </w:r>
          </w:p>
        </w:tc>
        <w:tc>
          <w:tcPr>
            <w:tcW w:w="1170" w:type="dxa"/>
          </w:tcPr>
          <w:p w14:paraId="5347EAAD" w14:textId="77777777" w:rsidR="003D27E1" w:rsidRDefault="00B475ED">
            <w:pPr>
              <w:jc w:val="right"/>
            </w:pPr>
            <w:r>
              <w:rPr>
                <w:rFonts w:ascii="Consolas" w:eastAsia="Consolas" w:hAnsi="Consolas" w:cs="Consolas"/>
                <w:sz w:val="16"/>
              </w:rPr>
              <w:t>-3.0</w:t>
            </w:r>
          </w:p>
        </w:tc>
        <w:tc>
          <w:tcPr>
            <w:tcW w:w="1170" w:type="dxa"/>
          </w:tcPr>
          <w:p w14:paraId="5347EAAE" w14:textId="77777777" w:rsidR="003D27E1" w:rsidRDefault="00B475ED">
            <w:pPr>
              <w:jc w:val="right"/>
            </w:pPr>
            <w:r>
              <w:rPr>
                <w:rFonts w:ascii="Consolas" w:eastAsia="Consolas" w:hAnsi="Consolas" w:cs="Consolas"/>
                <w:sz w:val="16"/>
              </w:rPr>
              <w:t>8.0</w:t>
            </w:r>
          </w:p>
        </w:tc>
        <w:tc>
          <w:tcPr>
            <w:tcW w:w="1170" w:type="dxa"/>
          </w:tcPr>
          <w:p w14:paraId="5347EAAF" w14:textId="77777777" w:rsidR="003D27E1" w:rsidRDefault="00B475ED">
            <w:pPr>
              <w:jc w:val="right"/>
            </w:pPr>
            <w:r>
              <w:rPr>
                <w:rFonts w:ascii="Consolas" w:eastAsia="Consolas" w:hAnsi="Consolas" w:cs="Consolas"/>
                <w:sz w:val="16"/>
              </w:rPr>
              <w:t>5.1</w:t>
            </w:r>
          </w:p>
        </w:tc>
      </w:tr>
      <w:tr w:rsidR="003D27E1" w14:paraId="5347EAB9" w14:textId="77777777">
        <w:tc>
          <w:tcPr>
            <w:tcW w:w="1170" w:type="dxa"/>
          </w:tcPr>
          <w:p w14:paraId="5347EAB1" w14:textId="77777777" w:rsidR="003D27E1" w:rsidRDefault="00B475ED">
            <w:pPr>
              <w:jc w:val="right"/>
            </w:pPr>
            <w:r>
              <w:rPr>
                <w:rFonts w:ascii="Consolas" w:eastAsia="Consolas" w:hAnsi="Consolas" w:cs="Consolas"/>
                <w:sz w:val="16"/>
              </w:rPr>
              <w:t>[6] GER</w:t>
            </w:r>
          </w:p>
        </w:tc>
        <w:tc>
          <w:tcPr>
            <w:tcW w:w="1170" w:type="dxa"/>
          </w:tcPr>
          <w:p w14:paraId="5347EAB2" w14:textId="77777777" w:rsidR="003D27E1" w:rsidRDefault="00B475ED">
            <w:pPr>
              <w:jc w:val="right"/>
            </w:pPr>
            <w:r>
              <w:rPr>
                <w:rFonts w:ascii="Consolas" w:eastAsia="Consolas" w:hAnsi="Consolas" w:cs="Consolas"/>
                <w:sz w:val="16"/>
              </w:rPr>
              <w:t>-8.0</w:t>
            </w:r>
          </w:p>
        </w:tc>
        <w:tc>
          <w:tcPr>
            <w:tcW w:w="1170" w:type="dxa"/>
          </w:tcPr>
          <w:p w14:paraId="5347EAB3" w14:textId="77777777" w:rsidR="003D27E1" w:rsidRDefault="00B475ED">
            <w:pPr>
              <w:jc w:val="right"/>
            </w:pPr>
            <w:r>
              <w:rPr>
                <w:rFonts w:ascii="Consolas" w:eastAsia="Consolas" w:hAnsi="Consolas" w:cs="Consolas"/>
                <w:sz w:val="16"/>
              </w:rPr>
              <w:t>10.0</w:t>
            </w:r>
          </w:p>
        </w:tc>
        <w:tc>
          <w:tcPr>
            <w:tcW w:w="1170" w:type="dxa"/>
          </w:tcPr>
          <w:p w14:paraId="5347EAB4" w14:textId="77777777" w:rsidR="003D27E1" w:rsidRDefault="00B475ED">
            <w:pPr>
              <w:jc w:val="right"/>
            </w:pPr>
            <w:r>
              <w:rPr>
                <w:rFonts w:ascii="Consolas" w:eastAsia="Consolas" w:hAnsi="Consolas" w:cs="Consolas"/>
                <w:sz w:val="16"/>
              </w:rPr>
              <w:t>0.7</w:t>
            </w:r>
          </w:p>
        </w:tc>
        <w:tc>
          <w:tcPr>
            <w:tcW w:w="1170" w:type="dxa"/>
          </w:tcPr>
          <w:p w14:paraId="5347EAB5" w14:textId="77777777" w:rsidR="003D27E1" w:rsidRDefault="00B475ED">
            <w:pPr>
              <w:jc w:val="right"/>
            </w:pPr>
            <w:r>
              <w:rPr>
                <w:rFonts w:ascii="Consolas" w:eastAsia="Consolas" w:hAnsi="Consolas" w:cs="Consolas"/>
                <w:sz w:val="16"/>
              </w:rPr>
              <w:t>4.0</w:t>
            </w:r>
          </w:p>
        </w:tc>
        <w:tc>
          <w:tcPr>
            <w:tcW w:w="1170" w:type="dxa"/>
          </w:tcPr>
          <w:p w14:paraId="5347EAB6" w14:textId="77777777" w:rsidR="003D27E1" w:rsidRDefault="00B475ED">
            <w:pPr>
              <w:jc w:val="right"/>
            </w:pPr>
            <w:r>
              <w:rPr>
                <w:rFonts w:ascii="Consolas" w:eastAsia="Consolas" w:hAnsi="Consolas" w:cs="Consolas"/>
                <w:sz w:val="16"/>
              </w:rPr>
              <w:t>-8.0</w:t>
            </w:r>
          </w:p>
        </w:tc>
        <w:tc>
          <w:tcPr>
            <w:tcW w:w="1170" w:type="dxa"/>
          </w:tcPr>
          <w:p w14:paraId="5347EAB7" w14:textId="77777777" w:rsidR="003D27E1" w:rsidRDefault="00B475ED">
            <w:pPr>
              <w:jc w:val="right"/>
            </w:pPr>
            <w:r>
              <w:rPr>
                <w:rFonts w:ascii="Consolas" w:eastAsia="Consolas" w:hAnsi="Consolas" w:cs="Consolas"/>
                <w:sz w:val="16"/>
              </w:rPr>
              <w:t>7.0</w:t>
            </w:r>
          </w:p>
        </w:tc>
        <w:tc>
          <w:tcPr>
            <w:tcW w:w="1170" w:type="dxa"/>
          </w:tcPr>
          <w:p w14:paraId="5347EAB8" w14:textId="77777777" w:rsidR="003D27E1" w:rsidRDefault="00B475ED">
            <w:pPr>
              <w:jc w:val="right"/>
            </w:pPr>
            <w:r>
              <w:rPr>
                <w:rFonts w:ascii="Consolas" w:eastAsia="Consolas" w:hAnsi="Consolas" w:cs="Consolas"/>
                <w:sz w:val="16"/>
              </w:rPr>
              <w:t>7.1</w:t>
            </w:r>
          </w:p>
        </w:tc>
      </w:tr>
      <w:tr w:rsidR="003D27E1" w14:paraId="5347EAC2" w14:textId="77777777">
        <w:tc>
          <w:tcPr>
            <w:tcW w:w="1170" w:type="dxa"/>
          </w:tcPr>
          <w:p w14:paraId="5347EABA" w14:textId="77777777" w:rsidR="003D27E1" w:rsidRDefault="00B475ED">
            <w:pPr>
              <w:jc w:val="right"/>
            </w:pPr>
            <w:r>
              <w:rPr>
                <w:rFonts w:ascii="Consolas" w:eastAsia="Consolas" w:hAnsi="Consolas" w:cs="Consolas"/>
                <w:sz w:val="16"/>
              </w:rPr>
              <w:t>[7] UK</w:t>
            </w:r>
          </w:p>
        </w:tc>
        <w:tc>
          <w:tcPr>
            <w:tcW w:w="1170" w:type="dxa"/>
          </w:tcPr>
          <w:p w14:paraId="5347EABB" w14:textId="77777777" w:rsidR="003D27E1" w:rsidRDefault="00B475ED">
            <w:pPr>
              <w:jc w:val="right"/>
            </w:pPr>
            <w:r>
              <w:rPr>
                <w:rFonts w:ascii="Consolas" w:eastAsia="Consolas" w:hAnsi="Consolas" w:cs="Consolas"/>
                <w:sz w:val="16"/>
              </w:rPr>
              <w:t>.</w:t>
            </w:r>
          </w:p>
        </w:tc>
        <w:tc>
          <w:tcPr>
            <w:tcW w:w="1170" w:type="dxa"/>
          </w:tcPr>
          <w:p w14:paraId="5347EABC" w14:textId="77777777" w:rsidR="003D27E1" w:rsidRDefault="00B475ED">
            <w:pPr>
              <w:jc w:val="right"/>
            </w:pPr>
            <w:r>
              <w:rPr>
                <w:rFonts w:ascii="Consolas" w:eastAsia="Consolas" w:hAnsi="Consolas" w:cs="Consolas"/>
                <w:sz w:val="16"/>
              </w:rPr>
              <w:t>.</w:t>
            </w:r>
          </w:p>
        </w:tc>
        <w:tc>
          <w:tcPr>
            <w:tcW w:w="1170" w:type="dxa"/>
          </w:tcPr>
          <w:p w14:paraId="5347EABD" w14:textId="77777777" w:rsidR="003D27E1" w:rsidRDefault="00B475ED">
            <w:pPr>
              <w:jc w:val="right"/>
            </w:pPr>
            <w:r>
              <w:rPr>
                <w:rFonts w:ascii="Consolas" w:eastAsia="Consolas" w:hAnsi="Consolas" w:cs="Consolas"/>
                <w:sz w:val="16"/>
              </w:rPr>
              <w:t>.</w:t>
            </w:r>
          </w:p>
        </w:tc>
        <w:tc>
          <w:tcPr>
            <w:tcW w:w="1170" w:type="dxa"/>
          </w:tcPr>
          <w:p w14:paraId="5347EABE" w14:textId="77777777" w:rsidR="003D27E1" w:rsidRDefault="00B475ED">
            <w:pPr>
              <w:jc w:val="right"/>
            </w:pPr>
            <w:r>
              <w:rPr>
                <w:rFonts w:ascii="Consolas" w:eastAsia="Consolas" w:hAnsi="Consolas" w:cs="Consolas"/>
                <w:sz w:val="16"/>
              </w:rPr>
              <w:t>.</w:t>
            </w:r>
          </w:p>
        </w:tc>
        <w:tc>
          <w:tcPr>
            <w:tcW w:w="1170" w:type="dxa"/>
          </w:tcPr>
          <w:p w14:paraId="5347EABF" w14:textId="77777777" w:rsidR="003D27E1" w:rsidRDefault="00B475ED">
            <w:pPr>
              <w:jc w:val="right"/>
            </w:pPr>
            <w:r>
              <w:rPr>
                <w:rFonts w:ascii="Consolas" w:eastAsia="Consolas" w:hAnsi="Consolas" w:cs="Consolas"/>
                <w:sz w:val="16"/>
              </w:rPr>
              <w:t>.</w:t>
            </w:r>
          </w:p>
        </w:tc>
        <w:tc>
          <w:tcPr>
            <w:tcW w:w="1170" w:type="dxa"/>
          </w:tcPr>
          <w:p w14:paraId="5347EAC0" w14:textId="77777777" w:rsidR="003D27E1" w:rsidRDefault="00B475ED">
            <w:pPr>
              <w:jc w:val="right"/>
            </w:pPr>
            <w:r>
              <w:rPr>
                <w:rFonts w:ascii="Consolas" w:eastAsia="Consolas" w:hAnsi="Consolas" w:cs="Consolas"/>
                <w:sz w:val="16"/>
              </w:rPr>
              <w:t>.</w:t>
            </w:r>
          </w:p>
        </w:tc>
        <w:tc>
          <w:tcPr>
            <w:tcW w:w="1170" w:type="dxa"/>
          </w:tcPr>
          <w:p w14:paraId="5347EAC1" w14:textId="77777777" w:rsidR="003D27E1" w:rsidRDefault="00B475ED">
            <w:pPr>
              <w:jc w:val="right"/>
            </w:pPr>
            <w:r>
              <w:rPr>
                <w:rFonts w:ascii="Consolas" w:eastAsia="Consolas" w:hAnsi="Consolas" w:cs="Consolas"/>
                <w:sz w:val="16"/>
              </w:rPr>
              <w:t>.</w:t>
            </w:r>
          </w:p>
        </w:tc>
      </w:tr>
      <w:tr w:rsidR="003D27E1" w14:paraId="5347EACB" w14:textId="77777777">
        <w:tc>
          <w:tcPr>
            <w:tcW w:w="1170" w:type="dxa"/>
            <w:tcBorders>
              <w:bottom w:val="single" w:sz="0" w:space="0" w:color="000000"/>
            </w:tcBorders>
          </w:tcPr>
          <w:p w14:paraId="5347EAC3"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AC4" w14:textId="77777777" w:rsidR="003D27E1" w:rsidRDefault="00B475ED">
            <w:pPr>
              <w:jc w:val="right"/>
            </w:pPr>
            <w:r>
              <w:rPr>
                <w:rFonts w:ascii="Consolas" w:eastAsia="Consolas" w:hAnsi="Consolas" w:cs="Consolas"/>
                <w:sz w:val="16"/>
              </w:rPr>
              <w:t>-1.0</w:t>
            </w:r>
          </w:p>
        </w:tc>
        <w:tc>
          <w:tcPr>
            <w:tcW w:w="1170" w:type="dxa"/>
            <w:tcBorders>
              <w:bottom w:val="single" w:sz="0" w:space="0" w:color="000000"/>
            </w:tcBorders>
          </w:tcPr>
          <w:p w14:paraId="5347EAC5" w14:textId="77777777" w:rsidR="003D27E1" w:rsidRDefault="00B475ED">
            <w:pPr>
              <w:jc w:val="right"/>
            </w:pPr>
            <w:r>
              <w:rPr>
                <w:rFonts w:ascii="Consolas" w:eastAsia="Consolas" w:hAnsi="Consolas" w:cs="Consolas"/>
                <w:sz w:val="16"/>
              </w:rPr>
              <w:t>10.0</w:t>
            </w:r>
          </w:p>
        </w:tc>
        <w:tc>
          <w:tcPr>
            <w:tcW w:w="1170" w:type="dxa"/>
            <w:tcBorders>
              <w:bottom w:val="single" w:sz="0" w:space="0" w:color="000000"/>
            </w:tcBorders>
          </w:tcPr>
          <w:p w14:paraId="5347EAC6" w14:textId="77777777" w:rsidR="003D27E1" w:rsidRDefault="00B475ED">
            <w:pPr>
              <w:jc w:val="right"/>
            </w:pPr>
            <w:r>
              <w:rPr>
                <w:rFonts w:ascii="Consolas" w:eastAsia="Consolas" w:hAnsi="Consolas" w:cs="Consolas"/>
                <w:sz w:val="16"/>
              </w:rPr>
              <w:t>6.6</w:t>
            </w:r>
          </w:p>
        </w:tc>
        <w:tc>
          <w:tcPr>
            <w:tcW w:w="1170" w:type="dxa"/>
            <w:tcBorders>
              <w:bottom w:val="single" w:sz="0" w:space="0" w:color="000000"/>
            </w:tcBorders>
          </w:tcPr>
          <w:p w14:paraId="5347EAC7" w14:textId="77777777" w:rsidR="003D27E1" w:rsidRDefault="00B475ED">
            <w:pPr>
              <w:jc w:val="right"/>
            </w:pPr>
            <w:r>
              <w:rPr>
                <w:rFonts w:ascii="Consolas" w:eastAsia="Consolas" w:hAnsi="Consolas" w:cs="Consolas"/>
                <w:sz w:val="16"/>
              </w:rPr>
              <w:t>7.0</w:t>
            </w:r>
          </w:p>
        </w:tc>
        <w:tc>
          <w:tcPr>
            <w:tcW w:w="1170" w:type="dxa"/>
            <w:tcBorders>
              <w:bottom w:val="single" w:sz="0" w:space="0" w:color="000000"/>
            </w:tcBorders>
          </w:tcPr>
          <w:p w14:paraId="5347EAC8" w14:textId="77777777" w:rsidR="003D27E1" w:rsidRDefault="00B475ED">
            <w:pPr>
              <w:jc w:val="right"/>
            </w:pPr>
            <w:r>
              <w:rPr>
                <w:rFonts w:ascii="Consolas" w:eastAsia="Consolas" w:hAnsi="Consolas" w:cs="Consolas"/>
                <w:sz w:val="16"/>
              </w:rPr>
              <w:t>6.0</w:t>
            </w:r>
          </w:p>
        </w:tc>
        <w:tc>
          <w:tcPr>
            <w:tcW w:w="1170" w:type="dxa"/>
            <w:tcBorders>
              <w:bottom w:val="single" w:sz="0" w:space="0" w:color="000000"/>
            </w:tcBorders>
          </w:tcPr>
          <w:p w14:paraId="5347EAC9" w14:textId="77777777" w:rsidR="003D27E1" w:rsidRDefault="00B475ED">
            <w:pPr>
              <w:jc w:val="right"/>
            </w:pPr>
            <w:r>
              <w:rPr>
                <w:rFonts w:ascii="Consolas" w:eastAsia="Consolas" w:hAnsi="Consolas" w:cs="Consolas"/>
                <w:sz w:val="16"/>
              </w:rPr>
              <w:t>8.0</w:t>
            </w:r>
          </w:p>
        </w:tc>
        <w:tc>
          <w:tcPr>
            <w:tcW w:w="1170" w:type="dxa"/>
            <w:tcBorders>
              <w:bottom w:val="single" w:sz="0" w:space="0" w:color="000000"/>
            </w:tcBorders>
          </w:tcPr>
          <w:p w14:paraId="5347EACA" w14:textId="77777777" w:rsidR="003D27E1" w:rsidRDefault="00B475ED">
            <w:pPr>
              <w:jc w:val="right"/>
            </w:pPr>
            <w:r>
              <w:rPr>
                <w:rFonts w:ascii="Consolas" w:eastAsia="Consolas" w:hAnsi="Consolas" w:cs="Consolas"/>
                <w:sz w:val="16"/>
              </w:rPr>
              <w:t>2.2</w:t>
            </w:r>
          </w:p>
        </w:tc>
      </w:tr>
      <w:tr w:rsidR="003D27E1" w14:paraId="5347EAD4" w14:textId="77777777">
        <w:tc>
          <w:tcPr>
            <w:tcW w:w="1170" w:type="dxa"/>
            <w:tcBorders>
              <w:top w:val="single" w:sz="0" w:space="0" w:color="000000"/>
              <w:bottom w:val="single" w:sz="0" w:space="0" w:color="000000"/>
            </w:tcBorders>
          </w:tcPr>
          <w:p w14:paraId="5347EACC"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ACD"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ACE" w14:textId="77777777" w:rsidR="003D27E1" w:rsidRDefault="00B475ED">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5347EACF" w14:textId="77777777" w:rsidR="003D27E1" w:rsidRDefault="00B475ED">
            <w:pPr>
              <w:jc w:val="right"/>
            </w:pPr>
            <w:r>
              <w:rPr>
                <w:rFonts w:ascii="Consolas" w:eastAsia="Consolas" w:hAnsi="Consolas" w:cs="Consolas"/>
                <w:sz w:val="16"/>
              </w:rPr>
              <w:t>2.4</w:t>
            </w:r>
          </w:p>
        </w:tc>
        <w:tc>
          <w:tcPr>
            <w:tcW w:w="1170" w:type="dxa"/>
            <w:tcBorders>
              <w:top w:val="single" w:sz="0" w:space="0" w:color="000000"/>
              <w:bottom w:val="single" w:sz="0" w:space="0" w:color="000000"/>
            </w:tcBorders>
          </w:tcPr>
          <w:p w14:paraId="5347EAD0"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EAD1"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EAD2" w14:textId="77777777" w:rsidR="003D27E1" w:rsidRDefault="00B475ED">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5347EAD3" w14:textId="77777777" w:rsidR="003D27E1" w:rsidRDefault="00B475ED">
            <w:pPr>
              <w:jc w:val="right"/>
            </w:pPr>
            <w:r>
              <w:rPr>
                <w:rFonts w:ascii="Consolas" w:eastAsia="Consolas" w:hAnsi="Consolas" w:cs="Consolas"/>
                <w:sz w:val="16"/>
              </w:rPr>
              <w:t>6.1</w:t>
            </w:r>
          </w:p>
        </w:tc>
      </w:tr>
    </w:tbl>
    <w:p w14:paraId="5347EAD5" w14:textId="77777777" w:rsidR="003D27E1" w:rsidRDefault="003D27E1"/>
    <w:p w14:paraId="5347EAD6" w14:textId="77777777" w:rsidR="003D27E1" w:rsidRDefault="00B475ED">
      <w:r>
        <w:br/>
      </w:r>
    </w:p>
    <w:p w14:paraId="5347EAD7" w14:textId="77777777" w:rsidR="003D27E1" w:rsidRDefault="00B475ED">
      <w:pPr>
        <w:shd w:val="solid" w:color="B0C4DE" w:fill="auto"/>
      </w:pPr>
      <w:r>
        <w:rPr>
          <w:b/>
          <w:sz w:val="26"/>
        </w:rPr>
        <w:t>satwork5</w:t>
      </w:r>
    </w:p>
    <w:p w14:paraId="5347EAD8" w14:textId="77777777" w:rsidR="003D27E1" w:rsidRDefault="00B475ED">
      <w:pPr>
        <w:rPr>
          <w:color w:val="4682B4"/>
        </w:rPr>
      </w:pPr>
      <w:r>
        <w:rPr>
          <w:color w:val="4682B4"/>
        </w:rPr>
        <w:t>Satisfaction: work [5]</w:t>
      </w:r>
      <w:r>
        <w:rPr>
          <w:color w:val="4682B4"/>
        </w:rPr>
        <w:br/>
      </w:r>
    </w:p>
    <w:p w14:paraId="5347EAD9" w14:textId="77777777" w:rsidR="003D27E1" w:rsidRDefault="00B475ED">
      <w:pPr>
        <w:shd w:val="solid" w:color="B0C4DE" w:fill="auto"/>
      </w:pPr>
      <w:r>
        <w:rPr>
          <w:b/>
          <w:sz w:val="26"/>
        </w:rPr>
        <w:t>satwork10</w:t>
      </w:r>
    </w:p>
    <w:p w14:paraId="5347EADA" w14:textId="77777777" w:rsidR="003D27E1" w:rsidRDefault="00B475ED">
      <w:pPr>
        <w:rPr>
          <w:color w:val="4682B4"/>
        </w:rPr>
      </w:pPr>
      <w:r>
        <w:rPr>
          <w:color w:val="4682B4"/>
        </w:rPr>
        <w:t>Satisfaction: work [10]</w:t>
      </w:r>
      <w:r>
        <w:rPr>
          <w:color w:val="4682B4"/>
        </w:rPr>
        <w:br/>
      </w:r>
    </w:p>
    <w:p w14:paraId="5347EADB"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ADD" w14:textId="77777777">
        <w:tc>
          <w:tcPr>
            <w:tcW w:w="9360" w:type="dxa"/>
          </w:tcPr>
          <w:p w14:paraId="5347EADC" w14:textId="77777777" w:rsidR="003D27E1" w:rsidRDefault="00B475ED">
            <w:r>
              <w:rPr>
                <w:rFonts w:ascii="Consolas" w:eastAsia="Consolas" w:hAnsi="Consolas" w:cs="Consolas"/>
                <w:b/>
                <w:sz w:val="18"/>
              </w:rPr>
              <w:t xml:space="preserve">       Name: </w:t>
            </w:r>
            <w:r>
              <w:rPr>
                <w:rFonts w:ascii="Consolas" w:eastAsia="Consolas" w:hAnsi="Consolas" w:cs="Consolas"/>
                <w:sz w:val="18"/>
              </w:rPr>
              <w:t>satwork5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work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1,627,790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1.25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3.52           </w:t>
            </w:r>
          </w:p>
        </w:tc>
      </w:tr>
    </w:tbl>
    <w:p w14:paraId="5347EADE"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AE7" w14:textId="77777777">
        <w:tc>
          <w:tcPr>
            <w:tcW w:w="1170" w:type="dxa"/>
            <w:tcBorders>
              <w:top w:val="single" w:sz="0" w:space="0" w:color="000000"/>
              <w:bottom w:val="single" w:sz="0" w:space="0" w:color="000000"/>
            </w:tcBorders>
          </w:tcPr>
          <w:p w14:paraId="5347EADF" w14:textId="77777777" w:rsidR="003D27E1" w:rsidRDefault="003D27E1">
            <w:pPr>
              <w:jc w:val="right"/>
            </w:pPr>
          </w:p>
        </w:tc>
        <w:tc>
          <w:tcPr>
            <w:tcW w:w="1170" w:type="dxa"/>
            <w:tcBorders>
              <w:top w:val="single" w:sz="0" w:space="0" w:color="000000"/>
              <w:bottom w:val="single" w:sz="0" w:space="0" w:color="000000"/>
            </w:tcBorders>
          </w:tcPr>
          <w:p w14:paraId="5347EAE0"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AE1"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AE2"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AE3"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AE4"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AE5"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AE6" w14:textId="77777777" w:rsidR="003D27E1" w:rsidRDefault="00B475ED">
            <w:pPr>
              <w:jc w:val="right"/>
            </w:pPr>
            <w:r>
              <w:rPr>
                <w:rFonts w:ascii="Consolas" w:eastAsia="Consolas" w:hAnsi="Consolas" w:cs="Consolas"/>
                <w:sz w:val="16"/>
              </w:rPr>
              <w:t>SD</w:t>
            </w:r>
          </w:p>
        </w:tc>
      </w:tr>
      <w:tr w:rsidR="003D27E1" w14:paraId="5347EAF0" w14:textId="77777777">
        <w:tc>
          <w:tcPr>
            <w:tcW w:w="1170" w:type="dxa"/>
            <w:tcBorders>
              <w:top w:val="single" w:sz="0" w:space="0" w:color="000000"/>
            </w:tcBorders>
          </w:tcPr>
          <w:p w14:paraId="5347EAE8"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AE9"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EAEA" w14:textId="77777777" w:rsidR="003D27E1" w:rsidRDefault="00B475ED">
            <w:pPr>
              <w:jc w:val="right"/>
            </w:pPr>
            <w:r>
              <w:rPr>
                <w:rFonts w:ascii="Consolas" w:eastAsia="Consolas" w:hAnsi="Consolas" w:cs="Consolas"/>
                <w:sz w:val="16"/>
              </w:rPr>
              <w:t>5.0</w:t>
            </w:r>
          </w:p>
        </w:tc>
        <w:tc>
          <w:tcPr>
            <w:tcW w:w="1170" w:type="dxa"/>
            <w:tcBorders>
              <w:top w:val="single" w:sz="0" w:space="0" w:color="000000"/>
            </w:tcBorders>
          </w:tcPr>
          <w:p w14:paraId="5347EAEB" w14:textId="77777777" w:rsidR="003D27E1" w:rsidRDefault="00B475ED">
            <w:pPr>
              <w:jc w:val="right"/>
            </w:pPr>
            <w:r>
              <w:rPr>
                <w:rFonts w:ascii="Consolas" w:eastAsia="Consolas" w:hAnsi="Consolas" w:cs="Consolas"/>
                <w:sz w:val="16"/>
              </w:rPr>
              <w:t>1.6</w:t>
            </w:r>
          </w:p>
        </w:tc>
        <w:tc>
          <w:tcPr>
            <w:tcW w:w="1170" w:type="dxa"/>
            <w:tcBorders>
              <w:top w:val="single" w:sz="0" w:space="0" w:color="000000"/>
            </w:tcBorders>
          </w:tcPr>
          <w:p w14:paraId="5347EAEC" w14:textId="77777777" w:rsidR="003D27E1" w:rsidRDefault="00B475ED">
            <w:pPr>
              <w:jc w:val="right"/>
            </w:pPr>
            <w:r>
              <w:rPr>
                <w:rFonts w:ascii="Consolas" w:eastAsia="Consolas" w:hAnsi="Consolas" w:cs="Consolas"/>
                <w:sz w:val="16"/>
              </w:rPr>
              <w:t>4.0</w:t>
            </w:r>
          </w:p>
        </w:tc>
        <w:tc>
          <w:tcPr>
            <w:tcW w:w="1170" w:type="dxa"/>
            <w:tcBorders>
              <w:top w:val="single" w:sz="0" w:space="0" w:color="000000"/>
            </w:tcBorders>
          </w:tcPr>
          <w:p w14:paraId="5347EAED"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EAEE" w14:textId="77777777" w:rsidR="003D27E1" w:rsidRDefault="00B475ED">
            <w:pPr>
              <w:jc w:val="right"/>
            </w:pPr>
            <w:r>
              <w:rPr>
                <w:rFonts w:ascii="Consolas" w:eastAsia="Consolas" w:hAnsi="Consolas" w:cs="Consolas"/>
                <w:sz w:val="16"/>
              </w:rPr>
              <w:t>4.0</w:t>
            </w:r>
          </w:p>
        </w:tc>
        <w:tc>
          <w:tcPr>
            <w:tcW w:w="1170" w:type="dxa"/>
            <w:tcBorders>
              <w:top w:val="single" w:sz="0" w:space="0" w:color="000000"/>
            </w:tcBorders>
          </w:tcPr>
          <w:p w14:paraId="5347EAEF" w14:textId="77777777" w:rsidR="003D27E1" w:rsidRDefault="00B475ED">
            <w:pPr>
              <w:jc w:val="right"/>
            </w:pPr>
            <w:r>
              <w:rPr>
                <w:rFonts w:ascii="Consolas" w:eastAsia="Consolas" w:hAnsi="Consolas" w:cs="Consolas"/>
                <w:sz w:val="16"/>
              </w:rPr>
              <w:t>3.5</w:t>
            </w:r>
          </w:p>
        </w:tc>
      </w:tr>
      <w:tr w:rsidR="003D27E1" w14:paraId="5347EAF9" w14:textId="77777777">
        <w:tc>
          <w:tcPr>
            <w:tcW w:w="1170" w:type="dxa"/>
          </w:tcPr>
          <w:p w14:paraId="5347EAF1" w14:textId="77777777" w:rsidR="003D27E1" w:rsidRDefault="00B475ED">
            <w:pPr>
              <w:jc w:val="right"/>
            </w:pPr>
            <w:r>
              <w:rPr>
                <w:rFonts w:ascii="Consolas" w:eastAsia="Consolas" w:hAnsi="Consolas" w:cs="Consolas"/>
                <w:sz w:val="16"/>
              </w:rPr>
              <w:t>[2] KOR</w:t>
            </w:r>
          </w:p>
        </w:tc>
        <w:tc>
          <w:tcPr>
            <w:tcW w:w="1170" w:type="dxa"/>
          </w:tcPr>
          <w:p w14:paraId="5347EAF2" w14:textId="77777777" w:rsidR="003D27E1" w:rsidRDefault="00B475ED">
            <w:pPr>
              <w:jc w:val="right"/>
            </w:pPr>
            <w:r>
              <w:rPr>
                <w:rFonts w:ascii="Consolas" w:eastAsia="Consolas" w:hAnsi="Consolas" w:cs="Consolas"/>
                <w:sz w:val="16"/>
              </w:rPr>
              <w:t>-1.0</w:t>
            </w:r>
          </w:p>
        </w:tc>
        <w:tc>
          <w:tcPr>
            <w:tcW w:w="1170" w:type="dxa"/>
          </w:tcPr>
          <w:p w14:paraId="5347EAF3" w14:textId="77777777" w:rsidR="003D27E1" w:rsidRDefault="00B475ED">
            <w:pPr>
              <w:jc w:val="right"/>
            </w:pPr>
            <w:r>
              <w:rPr>
                <w:rFonts w:ascii="Consolas" w:eastAsia="Consolas" w:hAnsi="Consolas" w:cs="Consolas"/>
                <w:sz w:val="16"/>
              </w:rPr>
              <w:t>5.0</w:t>
            </w:r>
          </w:p>
        </w:tc>
        <w:tc>
          <w:tcPr>
            <w:tcW w:w="1170" w:type="dxa"/>
          </w:tcPr>
          <w:p w14:paraId="5347EAF4" w14:textId="77777777" w:rsidR="003D27E1" w:rsidRDefault="00B475ED">
            <w:pPr>
              <w:jc w:val="right"/>
            </w:pPr>
            <w:r>
              <w:rPr>
                <w:rFonts w:ascii="Consolas" w:eastAsia="Consolas" w:hAnsi="Consolas" w:cs="Consolas"/>
                <w:sz w:val="16"/>
              </w:rPr>
              <w:t>3.2</w:t>
            </w:r>
          </w:p>
        </w:tc>
        <w:tc>
          <w:tcPr>
            <w:tcW w:w="1170" w:type="dxa"/>
          </w:tcPr>
          <w:p w14:paraId="5347EAF5" w14:textId="77777777" w:rsidR="003D27E1" w:rsidRDefault="00B475ED">
            <w:pPr>
              <w:jc w:val="right"/>
            </w:pPr>
            <w:r>
              <w:rPr>
                <w:rFonts w:ascii="Consolas" w:eastAsia="Consolas" w:hAnsi="Consolas" w:cs="Consolas"/>
                <w:sz w:val="16"/>
              </w:rPr>
              <w:t>3.0</w:t>
            </w:r>
          </w:p>
        </w:tc>
        <w:tc>
          <w:tcPr>
            <w:tcW w:w="1170" w:type="dxa"/>
          </w:tcPr>
          <w:p w14:paraId="5347EAF6" w14:textId="77777777" w:rsidR="003D27E1" w:rsidRDefault="00B475ED">
            <w:pPr>
              <w:jc w:val="right"/>
            </w:pPr>
            <w:r>
              <w:rPr>
                <w:rFonts w:ascii="Consolas" w:eastAsia="Consolas" w:hAnsi="Consolas" w:cs="Consolas"/>
                <w:sz w:val="16"/>
              </w:rPr>
              <w:t>3.0</w:t>
            </w:r>
          </w:p>
        </w:tc>
        <w:tc>
          <w:tcPr>
            <w:tcW w:w="1170" w:type="dxa"/>
          </w:tcPr>
          <w:p w14:paraId="5347EAF7" w14:textId="77777777" w:rsidR="003D27E1" w:rsidRDefault="00B475ED">
            <w:pPr>
              <w:jc w:val="right"/>
            </w:pPr>
            <w:r>
              <w:rPr>
                <w:rFonts w:ascii="Consolas" w:eastAsia="Consolas" w:hAnsi="Consolas" w:cs="Consolas"/>
                <w:sz w:val="16"/>
              </w:rPr>
              <w:t>4.0</w:t>
            </w:r>
          </w:p>
        </w:tc>
        <w:tc>
          <w:tcPr>
            <w:tcW w:w="1170" w:type="dxa"/>
          </w:tcPr>
          <w:p w14:paraId="5347EAF8" w14:textId="77777777" w:rsidR="003D27E1" w:rsidRDefault="00B475ED">
            <w:pPr>
              <w:jc w:val="right"/>
            </w:pPr>
            <w:r>
              <w:rPr>
                <w:rFonts w:ascii="Consolas" w:eastAsia="Consolas" w:hAnsi="Consolas" w:cs="Consolas"/>
                <w:sz w:val="16"/>
              </w:rPr>
              <w:t>0.7</w:t>
            </w:r>
          </w:p>
        </w:tc>
      </w:tr>
      <w:tr w:rsidR="003D27E1" w14:paraId="5347EB02" w14:textId="77777777">
        <w:tc>
          <w:tcPr>
            <w:tcW w:w="1170" w:type="dxa"/>
          </w:tcPr>
          <w:p w14:paraId="5347EAFA" w14:textId="77777777" w:rsidR="003D27E1" w:rsidRDefault="00B475ED">
            <w:pPr>
              <w:jc w:val="right"/>
            </w:pPr>
            <w:r>
              <w:rPr>
                <w:rFonts w:ascii="Consolas" w:eastAsia="Consolas" w:hAnsi="Consolas" w:cs="Consolas"/>
                <w:sz w:val="16"/>
              </w:rPr>
              <w:lastRenderedPageBreak/>
              <w:t>[3] USA</w:t>
            </w:r>
          </w:p>
        </w:tc>
        <w:tc>
          <w:tcPr>
            <w:tcW w:w="1170" w:type="dxa"/>
          </w:tcPr>
          <w:p w14:paraId="5347EAFB" w14:textId="77777777" w:rsidR="003D27E1" w:rsidRDefault="00B475ED">
            <w:pPr>
              <w:jc w:val="right"/>
            </w:pPr>
            <w:r>
              <w:rPr>
                <w:rFonts w:ascii="Consolas" w:eastAsia="Consolas" w:hAnsi="Consolas" w:cs="Consolas"/>
                <w:sz w:val="16"/>
              </w:rPr>
              <w:t>.</w:t>
            </w:r>
          </w:p>
        </w:tc>
        <w:tc>
          <w:tcPr>
            <w:tcW w:w="1170" w:type="dxa"/>
          </w:tcPr>
          <w:p w14:paraId="5347EAFC" w14:textId="77777777" w:rsidR="003D27E1" w:rsidRDefault="00B475ED">
            <w:pPr>
              <w:jc w:val="right"/>
            </w:pPr>
            <w:r>
              <w:rPr>
                <w:rFonts w:ascii="Consolas" w:eastAsia="Consolas" w:hAnsi="Consolas" w:cs="Consolas"/>
                <w:sz w:val="16"/>
              </w:rPr>
              <w:t>.</w:t>
            </w:r>
          </w:p>
        </w:tc>
        <w:tc>
          <w:tcPr>
            <w:tcW w:w="1170" w:type="dxa"/>
          </w:tcPr>
          <w:p w14:paraId="5347EAFD" w14:textId="77777777" w:rsidR="003D27E1" w:rsidRDefault="00B475ED">
            <w:pPr>
              <w:jc w:val="right"/>
            </w:pPr>
            <w:r>
              <w:rPr>
                <w:rFonts w:ascii="Consolas" w:eastAsia="Consolas" w:hAnsi="Consolas" w:cs="Consolas"/>
                <w:sz w:val="16"/>
              </w:rPr>
              <w:t>.</w:t>
            </w:r>
          </w:p>
        </w:tc>
        <w:tc>
          <w:tcPr>
            <w:tcW w:w="1170" w:type="dxa"/>
          </w:tcPr>
          <w:p w14:paraId="5347EAFE" w14:textId="77777777" w:rsidR="003D27E1" w:rsidRDefault="00B475ED">
            <w:pPr>
              <w:jc w:val="right"/>
            </w:pPr>
            <w:r>
              <w:rPr>
                <w:rFonts w:ascii="Consolas" w:eastAsia="Consolas" w:hAnsi="Consolas" w:cs="Consolas"/>
                <w:sz w:val="16"/>
              </w:rPr>
              <w:t>.</w:t>
            </w:r>
          </w:p>
        </w:tc>
        <w:tc>
          <w:tcPr>
            <w:tcW w:w="1170" w:type="dxa"/>
          </w:tcPr>
          <w:p w14:paraId="5347EAFF" w14:textId="77777777" w:rsidR="003D27E1" w:rsidRDefault="00B475ED">
            <w:pPr>
              <w:jc w:val="right"/>
            </w:pPr>
            <w:r>
              <w:rPr>
                <w:rFonts w:ascii="Consolas" w:eastAsia="Consolas" w:hAnsi="Consolas" w:cs="Consolas"/>
                <w:sz w:val="16"/>
              </w:rPr>
              <w:t>.</w:t>
            </w:r>
          </w:p>
        </w:tc>
        <w:tc>
          <w:tcPr>
            <w:tcW w:w="1170" w:type="dxa"/>
          </w:tcPr>
          <w:p w14:paraId="5347EB00" w14:textId="77777777" w:rsidR="003D27E1" w:rsidRDefault="00B475ED">
            <w:pPr>
              <w:jc w:val="right"/>
            </w:pPr>
            <w:r>
              <w:rPr>
                <w:rFonts w:ascii="Consolas" w:eastAsia="Consolas" w:hAnsi="Consolas" w:cs="Consolas"/>
                <w:sz w:val="16"/>
              </w:rPr>
              <w:t>.</w:t>
            </w:r>
          </w:p>
        </w:tc>
        <w:tc>
          <w:tcPr>
            <w:tcW w:w="1170" w:type="dxa"/>
          </w:tcPr>
          <w:p w14:paraId="5347EB01" w14:textId="77777777" w:rsidR="003D27E1" w:rsidRDefault="00B475ED">
            <w:pPr>
              <w:jc w:val="right"/>
            </w:pPr>
            <w:r>
              <w:rPr>
                <w:rFonts w:ascii="Consolas" w:eastAsia="Consolas" w:hAnsi="Consolas" w:cs="Consolas"/>
                <w:sz w:val="16"/>
              </w:rPr>
              <w:t>.</w:t>
            </w:r>
          </w:p>
        </w:tc>
      </w:tr>
      <w:tr w:rsidR="003D27E1" w14:paraId="5347EB0B" w14:textId="77777777">
        <w:tc>
          <w:tcPr>
            <w:tcW w:w="1170" w:type="dxa"/>
          </w:tcPr>
          <w:p w14:paraId="5347EB03" w14:textId="77777777" w:rsidR="003D27E1" w:rsidRDefault="00B475ED">
            <w:pPr>
              <w:jc w:val="right"/>
            </w:pPr>
            <w:r>
              <w:rPr>
                <w:rFonts w:ascii="Consolas" w:eastAsia="Consolas" w:hAnsi="Consolas" w:cs="Consolas"/>
                <w:sz w:val="16"/>
              </w:rPr>
              <w:t>[5] SWT</w:t>
            </w:r>
          </w:p>
        </w:tc>
        <w:tc>
          <w:tcPr>
            <w:tcW w:w="1170" w:type="dxa"/>
          </w:tcPr>
          <w:p w14:paraId="5347EB04" w14:textId="77777777" w:rsidR="003D27E1" w:rsidRDefault="00B475ED">
            <w:pPr>
              <w:jc w:val="right"/>
            </w:pPr>
            <w:r>
              <w:rPr>
                <w:rFonts w:ascii="Consolas" w:eastAsia="Consolas" w:hAnsi="Consolas" w:cs="Consolas"/>
                <w:sz w:val="16"/>
              </w:rPr>
              <w:t>-3.0</w:t>
            </w:r>
          </w:p>
        </w:tc>
        <w:tc>
          <w:tcPr>
            <w:tcW w:w="1170" w:type="dxa"/>
          </w:tcPr>
          <w:p w14:paraId="5347EB05" w14:textId="77777777" w:rsidR="003D27E1" w:rsidRDefault="00B475ED">
            <w:pPr>
              <w:jc w:val="right"/>
            </w:pPr>
            <w:r>
              <w:rPr>
                <w:rFonts w:ascii="Consolas" w:eastAsia="Consolas" w:hAnsi="Consolas" w:cs="Consolas"/>
                <w:sz w:val="16"/>
              </w:rPr>
              <w:t>5.0</w:t>
            </w:r>
          </w:p>
        </w:tc>
        <w:tc>
          <w:tcPr>
            <w:tcW w:w="1170" w:type="dxa"/>
          </w:tcPr>
          <w:p w14:paraId="5347EB06" w14:textId="77777777" w:rsidR="003D27E1" w:rsidRDefault="00B475ED">
            <w:pPr>
              <w:jc w:val="right"/>
            </w:pPr>
            <w:r>
              <w:rPr>
                <w:rFonts w:ascii="Consolas" w:eastAsia="Consolas" w:hAnsi="Consolas" w:cs="Consolas"/>
                <w:sz w:val="16"/>
              </w:rPr>
              <w:t>2.2</w:t>
            </w:r>
          </w:p>
        </w:tc>
        <w:tc>
          <w:tcPr>
            <w:tcW w:w="1170" w:type="dxa"/>
          </w:tcPr>
          <w:p w14:paraId="5347EB07" w14:textId="77777777" w:rsidR="003D27E1" w:rsidRDefault="00B475ED">
            <w:pPr>
              <w:jc w:val="right"/>
            </w:pPr>
            <w:r>
              <w:rPr>
                <w:rFonts w:ascii="Consolas" w:eastAsia="Consolas" w:hAnsi="Consolas" w:cs="Consolas"/>
                <w:sz w:val="16"/>
              </w:rPr>
              <w:t>4.0</w:t>
            </w:r>
          </w:p>
        </w:tc>
        <w:tc>
          <w:tcPr>
            <w:tcW w:w="1170" w:type="dxa"/>
          </w:tcPr>
          <w:p w14:paraId="5347EB08" w14:textId="77777777" w:rsidR="003D27E1" w:rsidRDefault="00B475ED">
            <w:pPr>
              <w:jc w:val="right"/>
            </w:pPr>
            <w:r>
              <w:rPr>
                <w:rFonts w:ascii="Consolas" w:eastAsia="Consolas" w:hAnsi="Consolas" w:cs="Consolas"/>
                <w:sz w:val="16"/>
              </w:rPr>
              <w:t>-2.0</w:t>
            </w:r>
          </w:p>
        </w:tc>
        <w:tc>
          <w:tcPr>
            <w:tcW w:w="1170" w:type="dxa"/>
          </w:tcPr>
          <w:p w14:paraId="5347EB09" w14:textId="77777777" w:rsidR="003D27E1" w:rsidRDefault="00B475ED">
            <w:pPr>
              <w:jc w:val="right"/>
            </w:pPr>
            <w:r>
              <w:rPr>
                <w:rFonts w:ascii="Consolas" w:eastAsia="Consolas" w:hAnsi="Consolas" w:cs="Consolas"/>
                <w:sz w:val="16"/>
              </w:rPr>
              <w:t>4.0</w:t>
            </w:r>
          </w:p>
        </w:tc>
        <w:tc>
          <w:tcPr>
            <w:tcW w:w="1170" w:type="dxa"/>
          </w:tcPr>
          <w:p w14:paraId="5347EB0A" w14:textId="77777777" w:rsidR="003D27E1" w:rsidRDefault="00B475ED">
            <w:pPr>
              <w:jc w:val="right"/>
            </w:pPr>
            <w:r>
              <w:rPr>
                <w:rFonts w:ascii="Consolas" w:eastAsia="Consolas" w:hAnsi="Consolas" w:cs="Consolas"/>
                <w:sz w:val="16"/>
              </w:rPr>
              <w:t>3.0</w:t>
            </w:r>
          </w:p>
        </w:tc>
      </w:tr>
      <w:tr w:rsidR="003D27E1" w14:paraId="5347EB14" w14:textId="77777777">
        <w:tc>
          <w:tcPr>
            <w:tcW w:w="1170" w:type="dxa"/>
          </w:tcPr>
          <w:p w14:paraId="5347EB0C" w14:textId="77777777" w:rsidR="003D27E1" w:rsidRDefault="00B475ED">
            <w:pPr>
              <w:jc w:val="right"/>
            </w:pPr>
            <w:r>
              <w:rPr>
                <w:rFonts w:ascii="Consolas" w:eastAsia="Consolas" w:hAnsi="Consolas" w:cs="Consolas"/>
                <w:sz w:val="16"/>
              </w:rPr>
              <w:t>[6] GER</w:t>
            </w:r>
          </w:p>
        </w:tc>
        <w:tc>
          <w:tcPr>
            <w:tcW w:w="1170" w:type="dxa"/>
          </w:tcPr>
          <w:p w14:paraId="5347EB0D" w14:textId="77777777" w:rsidR="003D27E1" w:rsidRDefault="00B475ED">
            <w:pPr>
              <w:jc w:val="right"/>
            </w:pPr>
            <w:r>
              <w:rPr>
                <w:rFonts w:ascii="Consolas" w:eastAsia="Consolas" w:hAnsi="Consolas" w:cs="Consolas"/>
                <w:sz w:val="16"/>
              </w:rPr>
              <w:t>-8.0</w:t>
            </w:r>
          </w:p>
        </w:tc>
        <w:tc>
          <w:tcPr>
            <w:tcW w:w="1170" w:type="dxa"/>
          </w:tcPr>
          <w:p w14:paraId="5347EB0E" w14:textId="77777777" w:rsidR="003D27E1" w:rsidRDefault="00B475ED">
            <w:pPr>
              <w:jc w:val="right"/>
            </w:pPr>
            <w:r>
              <w:rPr>
                <w:rFonts w:ascii="Consolas" w:eastAsia="Consolas" w:hAnsi="Consolas" w:cs="Consolas"/>
                <w:sz w:val="16"/>
              </w:rPr>
              <w:t>5.0</w:t>
            </w:r>
          </w:p>
        </w:tc>
        <w:tc>
          <w:tcPr>
            <w:tcW w:w="1170" w:type="dxa"/>
          </w:tcPr>
          <w:p w14:paraId="5347EB0F" w14:textId="77777777" w:rsidR="003D27E1" w:rsidRDefault="00B475ED">
            <w:pPr>
              <w:jc w:val="right"/>
            </w:pPr>
            <w:r>
              <w:rPr>
                <w:rFonts w:ascii="Consolas" w:eastAsia="Consolas" w:hAnsi="Consolas" w:cs="Consolas"/>
                <w:sz w:val="16"/>
              </w:rPr>
              <w:t>0.8</w:t>
            </w:r>
          </w:p>
        </w:tc>
        <w:tc>
          <w:tcPr>
            <w:tcW w:w="1170" w:type="dxa"/>
          </w:tcPr>
          <w:p w14:paraId="5347EB10" w14:textId="77777777" w:rsidR="003D27E1" w:rsidRDefault="00B475ED">
            <w:pPr>
              <w:jc w:val="right"/>
            </w:pPr>
            <w:r>
              <w:rPr>
                <w:rFonts w:ascii="Consolas" w:eastAsia="Consolas" w:hAnsi="Consolas" w:cs="Consolas"/>
                <w:sz w:val="16"/>
              </w:rPr>
              <w:t>3.0</w:t>
            </w:r>
          </w:p>
        </w:tc>
        <w:tc>
          <w:tcPr>
            <w:tcW w:w="1170" w:type="dxa"/>
          </w:tcPr>
          <w:p w14:paraId="5347EB11" w14:textId="77777777" w:rsidR="003D27E1" w:rsidRDefault="00B475ED">
            <w:pPr>
              <w:jc w:val="right"/>
            </w:pPr>
            <w:r>
              <w:rPr>
                <w:rFonts w:ascii="Consolas" w:eastAsia="Consolas" w:hAnsi="Consolas" w:cs="Consolas"/>
                <w:sz w:val="16"/>
              </w:rPr>
              <w:t>-3.0</w:t>
            </w:r>
          </w:p>
        </w:tc>
        <w:tc>
          <w:tcPr>
            <w:tcW w:w="1170" w:type="dxa"/>
          </w:tcPr>
          <w:p w14:paraId="5347EB12" w14:textId="77777777" w:rsidR="003D27E1" w:rsidRDefault="00B475ED">
            <w:pPr>
              <w:jc w:val="right"/>
            </w:pPr>
            <w:r>
              <w:rPr>
                <w:rFonts w:ascii="Consolas" w:eastAsia="Consolas" w:hAnsi="Consolas" w:cs="Consolas"/>
                <w:sz w:val="16"/>
              </w:rPr>
              <w:t>4.0</w:t>
            </w:r>
          </w:p>
        </w:tc>
        <w:tc>
          <w:tcPr>
            <w:tcW w:w="1170" w:type="dxa"/>
          </w:tcPr>
          <w:p w14:paraId="5347EB13" w14:textId="77777777" w:rsidR="003D27E1" w:rsidRDefault="00B475ED">
            <w:pPr>
              <w:jc w:val="right"/>
            </w:pPr>
            <w:r>
              <w:rPr>
                <w:rFonts w:ascii="Consolas" w:eastAsia="Consolas" w:hAnsi="Consolas" w:cs="Consolas"/>
                <w:sz w:val="16"/>
              </w:rPr>
              <w:t>3.9</w:t>
            </w:r>
          </w:p>
        </w:tc>
      </w:tr>
      <w:tr w:rsidR="003D27E1" w14:paraId="5347EB1D" w14:textId="77777777">
        <w:tc>
          <w:tcPr>
            <w:tcW w:w="1170" w:type="dxa"/>
          </w:tcPr>
          <w:p w14:paraId="5347EB15" w14:textId="77777777" w:rsidR="003D27E1" w:rsidRDefault="00B475ED">
            <w:pPr>
              <w:jc w:val="right"/>
            </w:pPr>
            <w:r>
              <w:rPr>
                <w:rFonts w:ascii="Consolas" w:eastAsia="Consolas" w:hAnsi="Consolas" w:cs="Consolas"/>
                <w:sz w:val="16"/>
              </w:rPr>
              <w:t>[7] UK</w:t>
            </w:r>
          </w:p>
        </w:tc>
        <w:tc>
          <w:tcPr>
            <w:tcW w:w="1170" w:type="dxa"/>
          </w:tcPr>
          <w:p w14:paraId="5347EB16" w14:textId="77777777" w:rsidR="003D27E1" w:rsidRDefault="00B475ED">
            <w:pPr>
              <w:jc w:val="right"/>
            </w:pPr>
            <w:r>
              <w:rPr>
                <w:rFonts w:ascii="Consolas" w:eastAsia="Consolas" w:hAnsi="Consolas" w:cs="Consolas"/>
                <w:sz w:val="16"/>
              </w:rPr>
              <w:t>-3.0</w:t>
            </w:r>
          </w:p>
        </w:tc>
        <w:tc>
          <w:tcPr>
            <w:tcW w:w="1170" w:type="dxa"/>
          </w:tcPr>
          <w:p w14:paraId="5347EB17" w14:textId="77777777" w:rsidR="003D27E1" w:rsidRDefault="00B475ED">
            <w:pPr>
              <w:jc w:val="right"/>
            </w:pPr>
            <w:r>
              <w:rPr>
                <w:rFonts w:ascii="Consolas" w:eastAsia="Consolas" w:hAnsi="Consolas" w:cs="Consolas"/>
                <w:sz w:val="16"/>
              </w:rPr>
              <w:t>5.0</w:t>
            </w:r>
          </w:p>
        </w:tc>
        <w:tc>
          <w:tcPr>
            <w:tcW w:w="1170" w:type="dxa"/>
          </w:tcPr>
          <w:p w14:paraId="5347EB18" w14:textId="77777777" w:rsidR="003D27E1" w:rsidRDefault="00B475ED">
            <w:pPr>
              <w:jc w:val="right"/>
            </w:pPr>
            <w:r>
              <w:rPr>
                <w:rFonts w:ascii="Consolas" w:eastAsia="Consolas" w:hAnsi="Consolas" w:cs="Consolas"/>
                <w:sz w:val="16"/>
              </w:rPr>
              <w:t>0.6</w:t>
            </w:r>
          </w:p>
        </w:tc>
        <w:tc>
          <w:tcPr>
            <w:tcW w:w="1170" w:type="dxa"/>
          </w:tcPr>
          <w:p w14:paraId="5347EB19" w14:textId="77777777" w:rsidR="003D27E1" w:rsidRDefault="00B475ED">
            <w:pPr>
              <w:jc w:val="right"/>
            </w:pPr>
            <w:r>
              <w:rPr>
                <w:rFonts w:ascii="Consolas" w:eastAsia="Consolas" w:hAnsi="Consolas" w:cs="Consolas"/>
                <w:sz w:val="16"/>
              </w:rPr>
              <w:t>2.0</w:t>
            </w:r>
          </w:p>
        </w:tc>
        <w:tc>
          <w:tcPr>
            <w:tcW w:w="1170" w:type="dxa"/>
          </w:tcPr>
          <w:p w14:paraId="5347EB1A" w14:textId="77777777" w:rsidR="003D27E1" w:rsidRDefault="00B475ED">
            <w:pPr>
              <w:jc w:val="right"/>
            </w:pPr>
            <w:r>
              <w:rPr>
                <w:rFonts w:ascii="Consolas" w:eastAsia="Consolas" w:hAnsi="Consolas" w:cs="Consolas"/>
                <w:sz w:val="16"/>
              </w:rPr>
              <w:t>-3.0</w:t>
            </w:r>
          </w:p>
        </w:tc>
        <w:tc>
          <w:tcPr>
            <w:tcW w:w="1170" w:type="dxa"/>
          </w:tcPr>
          <w:p w14:paraId="5347EB1B" w14:textId="77777777" w:rsidR="003D27E1" w:rsidRDefault="00B475ED">
            <w:pPr>
              <w:jc w:val="right"/>
            </w:pPr>
            <w:r>
              <w:rPr>
                <w:rFonts w:ascii="Consolas" w:eastAsia="Consolas" w:hAnsi="Consolas" w:cs="Consolas"/>
                <w:sz w:val="16"/>
              </w:rPr>
              <w:t>4.0</w:t>
            </w:r>
          </w:p>
        </w:tc>
        <w:tc>
          <w:tcPr>
            <w:tcW w:w="1170" w:type="dxa"/>
          </w:tcPr>
          <w:p w14:paraId="5347EB1C" w14:textId="77777777" w:rsidR="003D27E1" w:rsidRDefault="00B475ED">
            <w:pPr>
              <w:jc w:val="right"/>
            </w:pPr>
            <w:r>
              <w:rPr>
                <w:rFonts w:ascii="Consolas" w:eastAsia="Consolas" w:hAnsi="Consolas" w:cs="Consolas"/>
                <w:sz w:val="16"/>
              </w:rPr>
              <w:t>3.5</w:t>
            </w:r>
          </w:p>
        </w:tc>
      </w:tr>
      <w:tr w:rsidR="003D27E1" w14:paraId="5347EB26" w14:textId="77777777">
        <w:tc>
          <w:tcPr>
            <w:tcW w:w="1170" w:type="dxa"/>
            <w:tcBorders>
              <w:bottom w:val="single" w:sz="0" w:space="0" w:color="000000"/>
            </w:tcBorders>
          </w:tcPr>
          <w:p w14:paraId="5347EB1E"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B1F" w14:textId="77777777" w:rsidR="003D27E1" w:rsidRDefault="00B475ED">
            <w:pPr>
              <w:jc w:val="right"/>
            </w:pPr>
            <w:r>
              <w:rPr>
                <w:rFonts w:ascii="Consolas" w:eastAsia="Consolas" w:hAnsi="Consolas" w:cs="Consolas"/>
                <w:sz w:val="16"/>
              </w:rPr>
              <w:t>-1.0</w:t>
            </w:r>
          </w:p>
        </w:tc>
        <w:tc>
          <w:tcPr>
            <w:tcW w:w="1170" w:type="dxa"/>
            <w:tcBorders>
              <w:bottom w:val="single" w:sz="0" w:space="0" w:color="000000"/>
            </w:tcBorders>
          </w:tcPr>
          <w:p w14:paraId="5347EB20" w14:textId="77777777" w:rsidR="003D27E1" w:rsidRDefault="00B475ED">
            <w:pPr>
              <w:jc w:val="right"/>
            </w:pPr>
            <w:r>
              <w:rPr>
                <w:rFonts w:ascii="Consolas" w:eastAsia="Consolas" w:hAnsi="Consolas" w:cs="Consolas"/>
                <w:sz w:val="16"/>
              </w:rPr>
              <w:t>5.0</w:t>
            </w:r>
          </w:p>
        </w:tc>
        <w:tc>
          <w:tcPr>
            <w:tcW w:w="1170" w:type="dxa"/>
            <w:tcBorders>
              <w:bottom w:val="single" w:sz="0" w:space="0" w:color="000000"/>
            </w:tcBorders>
          </w:tcPr>
          <w:p w14:paraId="5347EB21" w14:textId="77777777" w:rsidR="003D27E1" w:rsidRDefault="00B475ED">
            <w:pPr>
              <w:jc w:val="right"/>
            </w:pPr>
            <w:r>
              <w:rPr>
                <w:rFonts w:ascii="Consolas" w:eastAsia="Consolas" w:hAnsi="Consolas" w:cs="Consolas"/>
                <w:sz w:val="16"/>
              </w:rPr>
              <w:t>4.0</w:t>
            </w:r>
          </w:p>
        </w:tc>
        <w:tc>
          <w:tcPr>
            <w:tcW w:w="1170" w:type="dxa"/>
            <w:tcBorders>
              <w:bottom w:val="single" w:sz="0" w:space="0" w:color="000000"/>
            </w:tcBorders>
          </w:tcPr>
          <w:p w14:paraId="5347EB22" w14:textId="77777777" w:rsidR="003D27E1" w:rsidRDefault="00B475ED">
            <w:pPr>
              <w:jc w:val="right"/>
            </w:pPr>
            <w:r>
              <w:rPr>
                <w:rFonts w:ascii="Consolas" w:eastAsia="Consolas" w:hAnsi="Consolas" w:cs="Consolas"/>
                <w:sz w:val="16"/>
              </w:rPr>
              <w:t>4.0</w:t>
            </w:r>
          </w:p>
        </w:tc>
        <w:tc>
          <w:tcPr>
            <w:tcW w:w="1170" w:type="dxa"/>
            <w:tcBorders>
              <w:bottom w:val="single" w:sz="0" w:space="0" w:color="000000"/>
            </w:tcBorders>
          </w:tcPr>
          <w:p w14:paraId="5347EB23" w14:textId="77777777" w:rsidR="003D27E1" w:rsidRDefault="00B475ED">
            <w:pPr>
              <w:jc w:val="right"/>
            </w:pPr>
            <w:r>
              <w:rPr>
                <w:rFonts w:ascii="Consolas" w:eastAsia="Consolas" w:hAnsi="Consolas" w:cs="Consolas"/>
                <w:sz w:val="16"/>
              </w:rPr>
              <w:t>4.0</w:t>
            </w:r>
          </w:p>
        </w:tc>
        <w:tc>
          <w:tcPr>
            <w:tcW w:w="1170" w:type="dxa"/>
            <w:tcBorders>
              <w:bottom w:val="single" w:sz="0" w:space="0" w:color="000000"/>
            </w:tcBorders>
          </w:tcPr>
          <w:p w14:paraId="5347EB24" w14:textId="77777777" w:rsidR="003D27E1" w:rsidRDefault="00B475ED">
            <w:pPr>
              <w:jc w:val="right"/>
            </w:pPr>
            <w:r>
              <w:rPr>
                <w:rFonts w:ascii="Consolas" w:eastAsia="Consolas" w:hAnsi="Consolas" w:cs="Consolas"/>
                <w:sz w:val="16"/>
              </w:rPr>
              <w:t>4.0</w:t>
            </w:r>
          </w:p>
        </w:tc>
        <w:tc>
          <w:tcPr>
            <w:tcW w:w="1170" w:type="dxa"/>
            <w:tcBorders>
              <w:bottom w:val="single" w:sz="0" w:space="0" w:color="000000"/>
            </w:tcBorders>
          </w:tcPr>
          <w:p w14:paraId="5347EB25" w14:textId="77777777" w:rsidR="003D27E1" w:rsidRDefault="00B475ED">
            <w:pPr>
              <w:jc w:val="right"/>
            </w:pPr>
            <w:r>
              <w:rPr>
                <w:rFonts w:ascii="Consolas" w:eastAsia="Consolas" w:hAnsi="Consolas" w:cs="Consolas"/>
                <w:sz w:val="16"/>
              </w:rPr>
              <w:t>0.9</w:t>
            </w:r>
          </w:p>
        </w:tc>
      </w:tr>
      <w:tr w:rsidR="003D27E1" w14:paraId="5347EB2F" w14:textId="77777777">
        <w:tc>
          <w:tcPr>
            <w:tcW w:w="1170" w:type="dxa"/>
            <w:tcBorders>
              <w:top w:val="single" w:sz="0" w:space="0" w:color="000000"/>
              <w:bottom w:val="single" w:sz="0" w:space="0" w:color="000000"/>
            </w:tcBorders>
          </w:tcPr>
          <w:p w14:paraId="5347EB27"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B28"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B29"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EB2A" w14:textId="77777777" w:rsidR="003D27E1" w:rsidRDefault="00B475ED">
            <w:pPr>
              <w:jc w:val="right"/>
            </w:pPr>
            <w:r>
              <w:rPr>
                <w:rFonts w:ascii="Consolas" w:eastAsia="Consolas" w:hAnsi="Consolas" w:cs="Consolas"/>
                <w:sz w:val="16"/>
              </w:rPr>
              <w:t>1.3</w:t>
            </w:r>
          </w:p>
        </w:tc>
        <w:tc>
          <w:tcPr>
            <w:tcW w:w="1170" w:type="dxa"/>
            <w:tcBorders>
              <w:top w:val="single" w:sz="0" w:space="0" w:color="000000"/>
              <w:bottom w:val="single" w:sz="0" w:space="0" w:color="000000"/>
            </w:tcBorders>
          </w:tcPr>
          <w:p w14:paraId="5347EB2B"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EB2C"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EB2D" w14:textId="77777777" w:rsidR="003D27E1" w:rsidRDefault="00B475ED">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5347EB2E" w14:textId="77777777" w:rsidR="003D27E1" w:rsidRDefault="00B475ED">
            <w:pPr>
              <w:jc w:val="right"/>
            </w:pPr>
            <w:r>
              <w:rPr>
                <w:rFonts w:ascii="Consolas" w:eastAsia="Consolas" w:hAnsi="Consolas" w:cs="Consolas"/>
                <w:sz w:val="16"/>
              </w:rPr>
              <w:t>3.5</w:t>
            </w:r>
          </w:p>
        </w:tc>
      </w:tr>
    </w:tbl>
    <w:p w14:paraId="5347EB30" w14:textId="77777777" w:rsidR="003D27E1" w:rsidRDefault="003D27E1"/>
    <w:p w14:paraId="5347EB31" w14:textId="77777777" w:rsidR="003D27E1" w:rsidRDefault="00B475ED">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B33" w14:textId="77777777">
        <w:tc>
          <w:tcPr>
            <w:tcW w:w="9360" w:type="dxa"/>
          </w:tcPr>
          <w:p w14:paraId="5347EB32" w14:textId="77777777" w:rsidR="003D27E1" w:rsidRDefault="00B475ED">
            <w:r>
              <w:rPr>
                <w:rFonts w:ascii="Consolas" w:eastAsia="Consolas" w:hAnsi="Consolas" w:cs="Consolas"/>
                <w:b/>
                <w:sz w:val="18"/>
              </w:rPr>
              <w:t xml:space="preserve">       Name: </w:t>
            </w:r>
            <w:r>
              <w:rPr>
                <w:rFonts w:ascii="Consolas" w:eastAsia="Consolas" w:hAnsi="Consolas" w:cs="Consolas"/>
                <w:sz w:val="18"/>
              </w:rPr>
              <w:t>satwork10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work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1,627,790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3.25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5.28           </w:t>
            </w:r>
          </w:p>
        </w:tc>
      </w:tr>
    </w:tbl>
    <w:p w14:paraId="5347EB34"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B3D" w14:textId="77777777">
        <w:tc>
          <w:tcPr>
            <w:tcW w:w="1170" w:type="dxa"/>
            <w:tcBorders>
              <w:top w:val="single" w:sz="0" w:space="0" w:color="000000"/>
              <w:bottom w:val="single" w:sz="0" w:space="0" w:color="000000"/>
            </w:tcBorders>
          </w:tcPr>
          <w:p w14:paraId="5347EB35" w14:textId="77777777" w:rsidR="003D27E1" w:rsidRDefault="003D27E1">
            <w:pPr>
              <w:jc w:val="right"/>
            </w:pPr>
          </w:p>
        </w:tc>
        <w:tc>
          <w:tcPr>
            <w:tcW w:w="1170" w:type="dxa"/>
            <w:tcBorders>
              <w:top w:val="single" w:sz="0" w:space="0" w:color="000000"/>
              <w:bottom w:val="single" w:sz="0" w:space="0" w:color="000000"/>
            </w:tcBorders>
          </w:tcPr>
          <w:p w14:paraId="5347EB36"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B37"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B38"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B39"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B3A"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B3B"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B3C" w14:textId="77777777" w:rsidR="003D27E1" w:rsidRDefault="00B475ED">
            <w:pPr>
              <w:jc w:val="right"/>
            </w:pPr>
            <w:r>
              <w:rPr>
                <w:rFonts w:ascii="Consolas" w:eastAsia="Consolas" w:hAnsi="Consolas" w:cs="Consolas"/>
                <w:sz w:val="16"/>
              </w:rPr>
              <w:t>SD</w:t>
            </w:r>
          </w:p>
        </w:tc>
      </w:tr>
      <w:tr w:rsidR="003D27E1" w14:paraId="5347EB46" w14:textId="77777777">
        <w:tc>
          <w:tcPr>
            <w:tcW w:w="1170" w:type="dxa"/>
            <w:tcBorders>
              <w:top w:val="single" w:sz="0" w:space="0" w:color="000000"/>
            </w:tcBorders>
          </w:tcPr>
          <w:p w14:paraId="5347EB3E"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B3F"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EB40" w14:textId="77777777" w:rsidR="003D27E1" w:rsidRDefault="00B475ED">
            <w:pPr>
              <w:jc w:val="right"/>
            </w:pPr>
            <w:r>
              <w:rPr>
                <w:rFonts w:ascii="Consolas" w:eastAsia="Consolas" w:hAnsi="Consolas" w:cs="Consolas"/>
                <w:sz w:val="16"/>
              </w:rPr>
              <w:t>10.0</w:t>
            </w:r>
          </w:p>
        </w:tc>
        <w:tc>
          <w:tcPr>
            <w:tcW w:w="1170" w:type="dxa"/>
            <w:tcBorders>
              <w:top w:val="single" w:sz="0" w:space="0" w:color="000000"/>
            </w:tcBorders>
          </w:tcPr>
          <w:p w14:paraId="5347EB41" w14:textId="77777777" w:rsidR="003D27E1" w:rsidRDefault="00B475ED">
            <w:pPr>
              <w:jc w:val="right"/>
            </w:pPr>
            <w:r>
              <w:rPr>
                <w:rFonts w:ascii="Consolas" w:eastAsia="Consolas" w:hAnsi="Consolas" w:cs="Consolas"/>
                <w:sz w:val="16"/>
              </w:rPr>
              <w:t>3.9</w:t>
            </w:r>
          </w:p>
        </w:tc>
        <w:tc>
          <w:tcPr>
            <w:tcW w:w="1170" w:type="dxa"/>
            <w:tcBorders>
              <w:top w:val="single" w:sz="0" w:space="0" w:color="000000"/>
            </w:tcBorders>
          </w:tcPr>
          <w:p w14:paraId="5347EB42" w14:textId="77777777" w:rsidR="003D27E1" w:rsidRDefault="00B475ED">
            <w:pPr>
              <w:jc w:val="right"/>
            </w:pPr>
            <w:r>
              <w:rPr>
                <w:rFonts w:ascii="Consolas" w:eastAsia="Consolas" w:hAnsi="Consolas" w:cs="Consolas"/>
                <w:sz w:val="16"/>
              </w:rPr>
              <w:t>7.0</w:t>
            </w:r>
          </w:p>
        </w:tc>
        <w:tc>
          <w:tcPr>
            <w:tcW w:w="1170" w:type="dxa"/>
            <w:tcBorders>
              <w:top w:val="single" w:sz="0" w:space="0" w:color="000000"/>
            </w:tcBorders>
          </w:tcPr>
          <w:p w14:paraId="5347EB43" w14:textId="77777777" w:rsidR="003D27E1" w:rsidRDefault="00B475ED">
            <w:pPr>
              <w:jc w:val="right"/>
            </w:pPr>
            <w:r>
              <w:rPr>
                <w:rFonts w:ascii="Consolas" w:eastAsia="Consolas" w:hAnsi="Consolas" w:cs="Consolas"/>
                <w:sz w:val="16"/>
              </w:rPr>
              <w:t>-3.0</w:t>
            </w:r>
          </w:p>
        </w:tc>
        <w:tc>
          <w:tcPr>
            <w:tcW w:w="1170" w:type="dxa"/>
            <w:tcBorders>
              <w:top w:val="single" w:sz="0" w:space="0" w:color="000000"/>
            </w:tcBorders>
          </w:tcPr>
          <w:p w14:paraId="5347EB44" w14:textId="77777777" w:rsidR="003D27E1" w:rsidRDefault="00B475ED">
            <w:pPr>
              <w:jc w:val="right"/>
            </w:pPr>
            <w:r>
              <w:rPr>
                <w:rFonts w:ascii="Consolas" w:eastAsia="Consolas" w:hAnsi="Consolas" w:cs="Consolas"/>
                <w:sz w:val="16"/>
              </w:rPr>
              <w:t>8.0</w:t>
            </w:r>
          </w:p>
        </w:tc>
        <w:tc>
          <w:tcPr>
            <w:tcW w:w="1170" w:type="dxa"/>
            <w:tcBorders>
              <w:top w:val="single" w:sz="0" w:space="0" w:color="000000"/>
            </w:tcBorders>
          </w:tcPr>
          <w:p w14:paraId="5347EB45" w14:textId="77777777" w:rsidR="003D27E1" w:rsidRDefault="00B475ED">
            <w:pPr>
              <w:jc w:val="right"/>
            </w:pPr>
            <w:r>
              <w:rPr>
                <w:rFonts w:ascii="Consolas" w:eastAsia="Consolas" w:hAnsi="Consolas" w:cs="Consolas"/>
                <w:sz w:val="16"/>
              </w:rPr>
              <w:t>5.3</w:t>
            </w:r>
          </w:p>
        </w:tc>
      </w:tr>
      <w:tr w:rsidR="003D27E1" w14:paraId="5347EB4F" w14:textId="77777777">
        <w:tc>
          <w:tcPr>
            <w:tcW w:w="1170" w:type="dxa"/>
          </w:tcPr>
          <w:p w14:paraId="5347EB47" w14:textId="77777777" w:rsidR="003D27E1" w:rsidRDefault="00B475ED">
            <w:pPr>
              <w:jc w:val="right"/>
            </w:pPr>
            <w:r>
              <w:rPr>
                <w:rFonts w:ascii="Consolas" w:eastAsia="Consolas" w:hAnsi="Consolas" w:cs="Consolas"/>
                <w:sz w:val="16"/>
              </w:rPr>
              <w:t>[2] KOR</w:t>
            </w:r>
          </w:p>
        </w:tc>
        <w:tc>
          <w:tcPr>
            <w:tcW w:w="1170" w:type="dxa"/>
          </w:tcPr>
          <w:p w14:paraId="5347EB48" w14:textId="77777777" w:rsidR="003D27E1" w:rsidRDefault="00B475ED">
            <w:pPr>
              <w:jc w:val="right"/>
            </w:pPr>
            <w:r>
              <w:rPr>
                <w:rFonts w:ascii="Consolas" w:eastAsia="Consolas" w:hAnsi="Consolas" w:cs="Consolas"/>
                <w:sz w:val="16"/>
              </w:rPr>
              <w:t>-1.0</w:t>
            </w:r>
          </w:p>
        </w:tc>
        <w:tc>
          <w:tcPr>
            <w:tcW w:w="1170" w:type="dxa"/>
          </w:tcPr>
          <w:p w14:paraId="5347EB49" w14:textId="77777777" w:rsidR="003D27E1" w:rsidRDefault="00B475ED">
            <w:pPr>
              <w:jc w:val="right"/>
            </w:pPr>
            <w:r>
              <w:rPr>
                <w:rFonts w:ascii="Consolas" w:eastAsia="Consolas" w:hAnsi="Consolas" w:cs="Consolas"/>
                <w:sz w:val="16"/>
              </w:rPr>
              <w:t>10.0</w:t>
            </w:r>
          </w:p>
        </w:tc>
        <w:tc>
          <w:tcPr>
            <w:tcW w:w="1170" w:type="dxa"/>
          </w:tcPr>
          <w:p w14:paraId="5347EB4A" w14:textId="77777777" w:rsidR="003D27E1" w:rsidRDefault="00B475ED">
            <w:pPr>
              <w:jc w:val="right"/>
            </w:pPr>
            <w:r>
              <w:rPr>
                <w:rFonts w:ascii="Consolas" w:eastAsia="Consolas" w:hAnsi="Consolas" w:cs="Consolas"/>
                <w:sz w:val="16"/>
              </w:rPr>
              <w:t>5.5</w:t>
            </w:r>
          </w:p>
        </w:tc>
        <w:tc>
          <w:tcPr>
            <w:tcW w:w="1170" w:type="dxa"/>
          </w:tcPr>
          <w:p w14:paraId="5347EB4B" w14:textId="77777777" w:rsidR="003D27E1" w:rsidRDefault="00B475ED">
            <w:pPr>
              <w:jc w:val="right"/>
            </w:pPr>
            <w:r>
              <w:rPr>
                <w:rFonts w:ascii="Consolas" w:eastAsia="Consolas" w:hAnsi="Consolas" w:cs="Consolas"/>
                <w:sz w:val="16"/>
              </w:rPr>
              <w:t>5.0</w:t>
            </w:r>
          </w:p>
        </w:tc>
        <w:tc>
          <w:tcPr>
            <w:tcW w:w="1170" w:type="dxa"/>
          </w:tcPr>
          <w:p w14:paraId="5347EB4C" w14:textId="77777777" w:rsidR="003D27E1" w:rsidRDefault="00B475ED">
            <w:pPr>
              <w:jc w:val="right"/>
            </w:pPr>
            <w:r>
              <w:rPr>
                <w:rFonts w:ascii="Consolas" w:eastAsia="Consolas" w:hAnsi="Consolas" w:cs="Consolas"/>
                <w:sz w:val="16"/>
              </w:rPr>
              <w:t>5.0</w:t>
            </w:r>
          </w:p>
        </w:tc>
        <w:tc>
          <w:tcPr>
            <w:tcW w:w="1170" w:type="dxa"/>
          </w:tcPr>
          <w:p w14:paraId="5347EB4D" w14:textId="77777777" w:rsidR="003D27E1" w:rsidRDefault="00B475ED">
            <w:pPr>
              <w:jc w:val="right"/>
            </w:pPr>
            <w:r>
              <w:rPr>
                <w:rFonts w:ascii="Consolas" w:eastAsia="Consolas" w:hAnsi="Consolas" w:cs="Consolas"/>
                <w:sz w:val="16"/>
              </w:rPr>
              <w:t>7.0</w:t>
            </w:r>
          </w:p>
        </w:tc>
        <w:tc>
          <w:tcPr>
            <w:tcW w:w="1170" w:type="dxa"/>
          </w:tcPr>
          <w:p w14:paraId="5347EB4E" w14:textId="77777777" w:rsidR="003D27E1" w:rsidRDefault="00B475ED">
            <w:pPr>
              <w:jc w:val="right"/>
            </w:pPr>
            <w:r>
              <w:rPr>
                <w:rFonts w:ascii="Consolas" w:eastAsia="Consolas" w:hAnsi="Consolas" w:cs="Consolas"/>
                <w:sz w:val="16"/>
              </w:rPr>
              <w:t>1.4</w:t>
            </w:r>
          </w:p>
        </w:tc>
      </w:tr>
      <w:tr w:rsidR="003D27E1" w14:paraId="5347EB58" w14:textId="77777777">
        <w:tc>
          <w:tcPr>
            <w:tcW w:w="1170" w:type="dxa"/>
          </w:tcPr>
          <w:p w14:paraId="5347EB50" w14:textId="77777777" w:rsidR="003D27E1" w:rsidRDefault="00B475ED">
            <w:pPr>
              <w:jc w:val="right"/>
            </w:pPr>
            <w:r>
              <w:rPr>
                <w:rFonts w:ascii="Consolas" w:eastAsia="Consolas" w:hAnsi="Consolas" w:cs="Consolas"/>
                <w:sz w:val="16"/>
              </w:rPr>
              <w:t>[3] USA</w:t>
            </w:r>
          </w:p>
        </w:tc>
        <w:tc>
          <w:tcPr>
            <w:tcW w:w="1170" w:type="dxa"/>
          </w:tcPr>
          <w:p w14:paraId="5347EB51" w14:textId="77777777" w:rsidR="003D27E1" w:rsidRDefault="00B475ED">
            <w:pPr>
              <w:jc w:val="right"/>
            </w:pPr>
            <w:r>
              <w:rPr>
                <w:rFonts w:ascii="Consolas" w:eastAsia="Consolas" w:hAnsi="Consolas" w:cs="Consolas"/>
                <w:sz w:val="16"/>
              </w:rPr>
              <w:t>.</w:t>
            </w:r>
          </w:p>
        </w:tc>
        <w:tc>
          <w:tcPr>
            <w:tcW w:w="1170" w:type="dxa"/>
          </w:tcPr>
          <w:p w14:paraId="5347EB52" w14:textId="77777777" w:rsidR="003D27E1" w:rsidRDefault="00B475ED">
            <w:pPr>
              <w:jc w:val="right"/>
            </w:pPr>
            <w:r>
              <w:rPr>
                <w:rFonts w:ascii="Consolas" w:eastAsia="Consolas" w:hAnsi="Consolas" w:cs="Consolas"/>
                <w:sz w:val="16"/>
              </w:rPr>
              <w:t>.</w:t>
            </w:r>
          </w:p>
        </w:tc>
        <w:tc>
          <w:tcPr>
            <w:tcW w:w="1170" w:type="dxa"/>
          </w:tcPr>
          <w:p w14:paraId="5347EB53" w14:textId="77777777" w:rsidR="003D27E1" w:rsidRDefault="00B475ED">
            <w:pPr>
              <w:jc w:val="right"/>
            </w:pPr>
            <w:r>
              <w:rPr>
                <w:rFonts w:ascii="Consolas" w:eastAsia="Consolas" w:hAnsi="Consolas" w:cs="Consolas"/>
                <w:sz w:val="16"/>
              </w:rPr>
              <w:t>.</w:t>
            </w:r>
          </w:p>
        </w:tc>
        <w:tc>
          <w:tcPr>
            <w:tcW w:w="1170" w:type="dxa"/>
          </w:tcPr>
          <w:p w14:paraId="5347EB54" w14:textId="77777777" w:rsidR="003D27E1" w:rsidRDefault="00B475ED">
            <w:pPr>
              <w:jc w:val="right"/>
            </w:pPr>
            <w:r>
              <w:rPr>
                <w:rFonts w:ascii="Consolas" w:eastAsia="Consolas" w:hAnsi="Consolas" w:cs="Consolas"/>
                <w:sz w:val="16"/>
              </w:rPr>
              <w:t>.</w:t>
            </w:r>
          </w:p>
        </w:tc>
        <w:tc>
          <w:tcPr>
            <w:tcW w:w="1170" w:type="dxa"/>
          </w:tcPr>
          <w:p w14:paraId="5347EB55" w14:textId="77777777" w:rsidR="003D27E1" w:rsidRDefault="00B475ED">
            <w:pPr>
              <w:jc w:val="right"/>
            </w:pPr>
            <w:r>
              <w:rPr>
                <w:rFonts w:ascii="Consolas" w:eastAsia="Consolas" w:hAnsi="Consolas" w:cs="Consolas"/>
                <w:sz w:val="16"/>
              </w:rPr>
              <w:t>.</w:t>
            </w:r>
          </w:p>
        </w:tc>
        <w:tc>
          <w:tcPr>
            <w:tcW w:w="1170" w:type="dxa"/>
          </w:tcPr>
          <w:p w14:paraId="5347EB56" w14:textId="77777777" w:rsidR="003D27E1" w:rsidRDefault="00B475ED">
            <w:pPr>
              <w:jc w:val="right"/>
            </w:pPr>
            <w:r>
              <w:rPr>
                <w:rFonts w:ascii="Consolas" w:eastAsia="Consolas" w:hAnsi="Consolas" w:cs="Consolas"/>
                <w:sz w:val="16"/>
              </w:rPr>
              <w:t>.</w:t>
            </w:r>
          </w:p>
        </w:tc>
        <w:tc>
          <w:tcPr>
            <w:tcW w:w="1170" w:type="dxa"/>
          </w:tcPr>
          <w:p w14:paraId="5347EB57" w14:textId="77777777" w:rsidR="003D27E1" w:rsidRDefault="00B475ED">
            <w:pPr>
              <w:jc w:val="right"/>
            </w:pPr>
            <w:r>
              <w:rPr>
                <w:rFonts w:ascii="Consolas" w:eastAsia="Consolas" w:hAnsi="Consolas" w:cs="Consolas"/>
                <w:sz w:val="16"/>
              </w:rPr>
              <w:t>.</w:t>
            </w:r>
          </w:p>
        </w:tc>
      </w:tr>
      <w:tr w:rsidR="003D27E1" w14:paraId="5347EB61" w14:textId="77777777">
        <w:tc>
          <w:tcPr>
            <w:tcW w:w="1170" w:type="dxa"/>
          </w:tcPr>
          <w:p w14:paraId="5347EB59" w14:textId="77777777" w:rsidR="003D27E1" w:rsidRDefault="00B475ED">
            <w:pPr>
              <w:jc w:val="right"/>
            </w:pPr>
            <w:r>
              <w:rPr>
                <w:rFonts w:ascii="Consolas" w:eastAsia="Consolas" w:hAnsi="Consolas" w:cs="Consolas"/>
                <w:sz w:val="16"/>
              </w:rPr>
              <w:t>[5] SWT</w:t>
            </w:r>
          </w:p>
        </w:tc>
        <w:tc>
          <w:tcPr>
            <w:tcW w:w="1170" w:type="dxa"/>
          </w:tcPr>
          <w:p w14:paraId="5347EB5A" w14:textId="77777777" w:rsidR="003D27E1" w:rsidRDefault="00B475ED">
            <w:pPr>
              <w:jc w:val="right"/>
            </w:pPr>
            <w:r>
              <w:rPr>
                <w:rFonts w:ascii="Consolas" w:eastAsia="Consolas" w:hAnsi="Consolas" w:cs="Consolas"/>
                <w:sz w:val="16"/>
              </w:rPr>
              <w:t>-3.0</w:t>
            </w:r>
          </w:p>
        </w:tc>
        <w:tc>
          <w:tcPr>
            <w:tcW w:w="1170" w:type="dxa"/>
          </w:tcPr>
          <w:p w14:paraId="5347EB5B" w14:textId="77777777" w:rsidR="003D27E1" w:rsidRDefault="00B475ED">
            <w:pPr>
              <w:jc w:val="right"/>
            </w:pPr>
            <w:r>
              <w:rPr>
                <w:rFonts w:ascii="Consolas" w:eastAsia="Consolas" w:hAnsi="Consolas" w:cs="Consolas"/>
                <w:sz w:val="16"/>
              </w:rPr>
              <w:t>10.0</w:t>
            </w:r>
          </w:p>
        </w:tc>
        <w:tc>
          <w:tcPr>
            <w:tcW w:w="1170" w:type="dxa"/>
          </w:tcPr>
          <w:p w14:paraId="5347EB5C" w14:textId="77777777" w:rsidR="003D27E1" w:rsidRDefault="00B475ED">
            <w:pPr>
              <w:jc w:val="right"/>
            </w:pPr>
            <w:r>
              <w:rPr>
                <w:rFonts w:ascii="Consolas" w:eastAsia="Consolas" w:hAnsi="Consolas" w:cs="Consolas"/>
                <w:sz w:val="16"/>
              </w:rPr>
              <w:t>4.4</w:t>
            </w:r>
          </w:p>
        </w:tc>
        <w:tc>
          <w:tcPr>
            <w:tcW w:w="1170" w:type="dxa"/>
          </w:tcPr>
          <w:p w14:paraId="5347EB5D" w14:textId="77777777" w:rsidR="003D27E1" w:rsidRDefault="00B475ED">
            <w:pPr>
              <w:jc w:val="right"/>
            </w:pPr>
            <w:r>
              <w:rPr>
                <w:rFonts w:ascii="Consolas" w:eastAsia="Consolas" w:hAnsi="Consolas" w:cs="Consolas"/>
                <w:sz w:val="16"/>
              </w:rPr>
              <w:t>7.0</w:t>
            </w:r>
          </w:p>
        </w:tc>
        <w:tc>
          <w:tcPr>
            <w:tcW w:w="1170" w:type="dxa"/>
          </w:tcPr>
          <w:p w14:paraId="5347EB5E" w14:textId="77777777" w:rsidR="003D27E1" w:rsidRDefault="00B475ED">
            <w:pPr>
              <w:jc w:val="right"/>
            </w:pPr>
            <w:r>
              <w:rPr>
                <w:rFonts w:ascii="Consolas" w:eastAsia="Consolas" w:hAnsi="Consolas" w:cs="Consolas"/>
                <w:sz w:val="16"/>
              </w:rPr>
              <w:t>-3.0</w:t>
            </w:r>
          </w:p>
        </w:tc>
        <w:tc>
          <w:tcPr>
            <w:tcW w:w="1170" w:type="dxa"/>
          </w:tcPr>
          <w:p w14:paraId="5347EB5F" w14:textId="77777777" w:rsidR="003D27E1" w:rsidRDefault="00B475ED">
            <w:pPr>
              <w:jc w:val="right"/>
            </w:pPr>
            <w:r>
              <w:rPr>
                <w:rFonts w:ascii="Consolas" w:eastAsia="Consolas" w:hAnsi="Consolas" w:cs="Consolas"/>
                <w:sz w:val="16"/>
              </w:rPr>
              <w:t>8.0</w:t>
            </w:r>
          </w:p>
        </w:tc>
        <w:tc>
          <w:tcPr>
            <w:tcW w:w="1170" w:type="dxa"/>
          </w:tcPr>
          <w:p w14:paraId="5347EB60" w14:textId="77777777" w:rsidR="003D27E1" w:rsidRDefault="00B475ED">
            <w:pPr>
              <w:jc w:val="right"/>
            </w:pPr>
            <w:r>
              <w:rPr>
                <w:rFonts w:ascii="Consolas" w:eastAsia="Consolas" w:hAnsi="Consolas" w:cs="Consolas"/>
                <w:sz w:val="16"/>
              </w:rPr>
              <w:t>5.3</w:t>
            </w:r>
          </w:p>
        </w:tc>
      </w:tr>
      <w:tr w:rsidR="003D27E1" w14:paraId="5347EB6A" w14:textId="77777777">
        <w:tc>
          <w:tcPr>
            <w:tcW w:w="1170" w:type="dxa"/>
          </w:tcPr>
          <w:p w14:paraId="5347EB62" w14:textId="77777777" w:rsidR="003D27E1" w:rsidRDefault="00B475ED">
            <w:pPr>
              <w:jc w:val="right"/>
            </w:pPr>
            <w:r>
              <w:rPr>
                <w:rFonts w:ascii="Consolas" w:eastAsia="Consolas" w:hAnsi="Consolas" w:cs="Consolas"/>
                <w:sz w:val="16"/>
              </w:rPr>
              <w:t>[6] GER</w:t>
            </w:r>
          </w:p>
        </w:tc>
        <w:tc>
          <w:tcPr>
            <w:tcW w:w="1170" w:type="dxa"/>
          </w:tcPr>
          <w:p w14:paraId="5347EB63" w14:textId="77777777" w:rsidR="003D27E1" w:rsidRDefault="00B475ED">
            <w:pPr>
              <w:jc w:val="right"/>
            </w:pPr>
            <w:r>
              <w:rPr>
                <w:rFonts w:ascii="Consolas" w:eastAsia="Consolas" w:hAnsi="Consolas" w:cs="Consolas"/>
                <w:sz w:val="16"/>
              </w:rPr>
              <w:t>-8.0</w:t>
            </w:r>
          </w:p>
        </w:tc>
        <w:tc>
          <w:tcPr>
            <w:tcW w:w="1170" w:type="dxa"/>
          </w:tcPr>
          <w:p w14:paraId="5347EB64" w14:textId="77777777" w:rsidR="003D27E1" w:rsidRDefault="00B475ED">
            <w:pPr>
              <w:jc w:val="right"/>
            </w:pPr>
            <w:r>
              <w:rPr>
                <w:rFonts w:ascii="Consolas" w:eastAsia="Consolas" w:hAnsi="Consolas" w:cs="Consolas"/>
                <w:sz w:val="16"/>
              </w:rPr>
              <w:t>10.0</w:t>
            </w:r>
          </w:p>
        </w:tc>
        <w:tc>
          <w:tcPr>
            <w:tcW w:w="1170" w:type="dxa"/>
          </w:tcPr>
          <w:p w14:paraId="5347EB65" w14:textId="77777777" w:rsidR="003D27E1" w:rsidRDefault="00B475ED">
            <w:pPr>
              <w:jc w:val="right"/>
            </w:pPr>
            <w:r>
              <w:rPr>
                <w:rFonts w:ascii="Consolas" w:eastAsia="Consolas" w:hAnsi="Consolas" w:cs="Consolas"/>
                <w:sz w:val="16"/>
              </w:rPr>
              <w:t>2.7</w:t>
            </w:r>
          </w:p>
        </w:tc>
        <w:tc>
          <w:tcPr>
            <w:tcW w:w="1170" w:type="dxa"/>
          </w:tcPr>
          <w:p w14:paraId="5347EB66" w14:textId="77777777" w:rsidR="003D27E1" w:rsidRDefault="00B475ED">
            <w:pPr>
              <w:jc w:val="right"/>
            </w:pPr>
            <w:r>
              <w:rPr>
                <w:rFonts w:ascii="Consolas" w:eastAsia="Consolas" w:hAnsi="Consolas" w:cs="Consolas"/>
                <w:sz w:val="16"/>
              </w:rPr>
              <w:t>5.0</w:t>
            </w:r>
          </w:p>
        </w:tc>
        <w:tc>
          <w:tcPr>
            <w:tcW w:w="1170" w:type="dxa"/>
          </w:tcPr>
          <w:p w14:paraId="5347EB67" w14:textId="77777777" w:rsidR="003D27E1" w:rsidRDefault="00B475ED">
            <w:pPr>
              <w:jc w:val="right"/>
            </w:pPr>
            <w:r>
              <w:rPr>
                <w:rFonts w:ascii="Consolas" w:eastAsia="Consolas" w:hAnsi="Consolas" w:cs="Consolas"/>
                <w:sz w:val="16"/>
              </w:rPr>
              <w:t>-3.0</w:t>
            </w:r>
          </w:p>
        </w:tc>
        <w:tc>
          <w:tcPr>
            <w:tcW w:w="1170" w:type="dxa"/>
          </w:tcPr>
          <w:p w14:paraId="5347EB68" w14:textId="77777777" w:rsidR="003D27E1" w:rsidRDefault="00B475ED">
            <w:pPr>
              <w:jc w:val="right"/>
            </w:pPr>
            <w:r>
              <w:rPr>
                <w:rFonts w:ascii="Consolas" w:eastAsia="Consolas" w:hAnsi="Consolas" w:cs="Consolas"/>
                <w:sz w:val="16"/>
              </w:rPr>
              <w:t>8.0</w:t>
            </w:r>
          </w:p>
        </w:tc>
        <w:tc>
          <w:tcPr>
            <w:tcW w:w="1170" w:type="dxa"/>
          </w:tcPr>
          <w:p w14:paraId="5347EB69" w14:textId="77777777" w:rsidR="003D27E1" w:rsidRDefault="00B475ED">
            <w:pPr>
              <w:jc w:val="right"/>
            </w:pPr>
            <w:r>
              <w:rPr>
                <w:rFonts w:ascii="Consolas" w:eastAsia="Consolas" w:hAnsi="Consolas" w:cs="Consolas"/>
                <w:sz w:val="16"/>
              </w:rPr>
              <w:t>5.6</w:t>
            </w:r>
          </w:p>
        </w:tc>
      </w:tr>
      <w:tr w:rsidR="003D27E1" w14:paraId="5347EB73" w14:textId="77777777">
        <w:tc>
          <w:tcPr>
            <w:tcW w:w="1170" w:type="dxa"/>
          </w:tcPr>
          <w:p w14:paraId="5347EB6B" w14:textId="77777777" w:rsidR="003D27E1" w:rsidRDefault="00B475ED">
            <w:pPr>
              <w:jc w:val="right"/>
            </w:pPr>
            <w:r>
              <w:rPr>
                <w:rFonts w:ascii="Consolas" w:eastAsia="Consolas" w:hAnsi="Consolas" w:cs="Consolas"/>
                <w:sz w:val="16"/>
              </w:rPr>
              <w:t>[7] UK</w:t>
            </w:r>
          </w:p>
        </w:tc>
        <w:tc>
          <w:tcPr>
            <w:tcW w:w="1170" w:type="dxa"/>
          </w:tcPr>
          <w:p w14:paraId="5347EB6C" w14:textId="77777777" w:rsidR="003D27E1" w:rsidRDefault="00B475ED">
            <w:pPr>
              <w:jc w:val="right"/>
            </w:pPr>
            <w:r>
              <w:rPr>
                <w:rFonts w:ascii="Consolas" w:eastAsia="Consolas" w:hAnsi="Consolas" w:cs="Consolas"/>
                <w:sz w:val="16"/>
              </w:rPr>
              <w:t>-3.0</w:t>
            </w:r>
          </w:p>
        </w:tc>
        <w:tc>
          <w:tcPr>
            <w:tcW w:w="1170" w:type="dxa"/>
          </w:tcPr>
          <w:p w14:paraId="5347EB6D" w14:textId="77777777" w:rsidR="003D27E1" w:rsidRDefault="00B475ED">
            <w:pPr>
              <w:jc w:val="right"/>
            </w:pPr>
            <w:r>
              <w:rPr>
                <w:rFonts w:ascii="Consolas" w:eastAsia="Consolas" w:hAnsi="Consolas" w:cs="Consolas"/>
                <w:sz w:val="16"/>
              </w:rPr>
              <w:t>10.0</w:t>
            </w:r>
          </w:p>
        </w:tc>
        <w:tc>
          <w:tcPr>
            <w:tcW w:w="1170" w:type="dxa"/>
          </w:tcPr>
          <w:p w14:paraId="5347EB6E" w14:textId="77777777" w:rsidR="003D27E1" w:rsidRDefault="00B475ED">
            <w:pPr>
              <w:jc w:val="right"/>
            </w:pPr>
            <w:r>
              <w:rPr>
                <w:rFonts w:ascii="Consolas" w:eastAsia="Consolas" w:hAnsi="Consolas" w:cs="Consolas"/>
                <w:sz w:val="16"/>
              </w:rPr>
              <w:t>2.4</w:t>
            </w:r>
          </w:p>
        </w:tc>
        <w:tc>
          <w:tcPr>
            <w:tcW w:w="1170" w:type="dxa"/>
          </w:tcPr>
          <w:p w14:paraId="5347EB6F" w14:textId="77777777" w:rsidR="003D27E1" w:rsidRDefault="00B475ED">
            <w:pPr>
              <w:jc w:val="right"/>
            </w:pPr>
            <w:r>
              <w:rPr>
                <w:rFonts w:ascii="Consolas" w:eastAsia="Consolas" w:hAnsi="Consolas" w:cs="Consolas"/>
                <w:sz w:val="16"/>
              </w:rPr>
              <w:t>3.3</w:t>
            </w:r>
          </w:p>
        </w:tc>
        <w:tc>
          <w:tcPr>
            <w:tcW w:w="1170" w:type="dxa"/>
          </w:tcPr>
          <w:p w14:paraId="5347EB70" w14:textId="77777777" w:rsidR="003D27E1" w:rsidRDefault="00B475ED">
            <w:pPr>
              <w:jc w:val="right"/>
            </w:pPr>
            <w:r>
              <w:rPr>
                <w:rFonts w:ascii="Consolas" w:eastAsia="Consolas" w:hAnsi="Consolas" w:cs="Consolas"/>
                <w:sz w:val="16"/>
              </w:rPr>
              <w:t>-3.0</w:t>
            </w:r>
          </w:p>
        </w:tc>
        <w:tc>
          <w:tcPr>
            <w:tcW w:w="1170" w:type="dxa"/>
          </w:tcPr>
          <w:p w14:paraId="5347EB71" w14:textId="77777777" w:rsidR="003D27E1" w:rsidRDefault="00B475ED">
            <w:pPr>
              <w:jc w:val="right"/>
            </w:pPr>
            <w:r>
              <w:rPr>
                <w:rFonts w:ascii="Consolas" w:eastAsia="Consolas" w:hAnsi="Consolas" w:cs="Consolas"/>
                <w:sz w:val="16"/>
              </w:rPr>
              <w:t>8.3</w:t>
            </w:r>
          </w:p>
        </w:tc>
        <w:tc>
          <w:tcPr>
            <w:tcW w:w="1170" w:type="dxa"/>
          </w:tcPr>
          <w:p w14:paraId="5347EB72" w14:textId="77777777" w:rsidR="003D27E1" w:rsidRDefault="00B475ED">
            <w:pPr>
              <w:jc w:val="right"/>
            </w:pPr>
            <w:r>
              <w:rPr>
                <w:rFonts w:ascii="Consolas" w:eastAsia="Consolas" w:hAnsi="Consolas" w:cs="Consolas"/>
                <w:sz w:val="16"/>
              </w:rPr>
              <w:t>5.4</w:t>
            </w:r>
          </w:p>
        </w:tc>
      </w:tr>
      <w:tr w:rsidR="003D27E1" w14:paraId="5347EB7C" w14:textId="77777777">
        <w:tc>
          <w:tcPr>
            <w:tcW w:w="1170" w:type="dxa"/>
            <w:tcBorders>
              <w:bottom w:val="single" w:sz="0" w:space="0" w:color="000000"/>
            </w:tcBorders>
          </w:tcPr>
          <w:p w14:paraId="5347EB74"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B75" w14:textId="77777777" w:rsidR="003D27E1" w:rsidRDefault="00B475ED">
            <w:pPr>
              <w:jc w:val="right"/>
            </w:pPr>
            <w:r>
              <w:rPr>
                <w:rFonts w:ascii="Consolas" w:eastAsia="Consolas" w:hAnsi="Consolas" w:cs="Consolas"/>
                <w:sz w:val="16"/>
              </w:rPr>
              <w:t>-1.0</w:t>
            </w:r>
          </w:p>
        </w:tc>
        <w:tc>
          <w:tcPr>
            <w:tcW w:w="1170" w:type="dxa"/>
            <w:tcBorders>
              <w:bottom w:val="single" w:sz="0" w:space="0" w:color="000000"/>
            </w:tcBorders>
          </w:tcPr>
          <w:p w14:paraId="5347EB76" w14:textId="77777777" w:rsidR="003D27E1" w:rsidRDefault="00B475ED">
            <w:pPr>
              <w:jc w:val="right"/>
            </w:pPr>
            <w:r>
              <w:rPr>
                <w:rFonts w:ascii="Consolas" w:eastAsia="Consolas" w:hAnsi="Consolas" w:cs="Consolas"/>
                <w:sz w:val="16"/>
              </w:rPr>
              <w:t>10.0</w:t>
            </w:r>
          </w:p>
        </w:tc>
        <w:tc>
          <w:tcPr>
            <w:tcW w:w="1170" w:type="dxa"/>
            <w:tcBorders>
              <w:bottom w:val="single" w:sz="0" w:space="0" w:color="000000"/>
            </w:tcBorders>
          </w:tcPr>
          <w:p w14:paraId="5347EB77" w14:textId="77777777" w:rsidR="003D27E1" w:rsidRDefault="00B475ED">
            <w:pPr>
              <w:jc w:val="right"/>
            </w:pPr>
            <w:r>
              <w:rPr>
                <w:rFonts w:ascii="Consolas" w:eastAsia="Consolas" w:hAnsi="Consolas" w:cs="Consolas"/>
                <w:sz w:val="16"/>
              </w:rPr>
              <w:t>7.3</w:t>
            </w:r>
          </w:p>
        </w:tc>
        <w:tc>
          <w:tcPr>
            <w:tcW w:w="1170" w:type="dxa"/>
            <w:tcBorders>
              <w:bottom w:val="single" w:sz="0" w:space="0" w:color="000000"/>
            </w:tcBorders>
          </w:tcPr>
          <w:p w14:paraId="5347EB78" w14:textId="77777777" w:rsidR="003D27E1" w:rsidRDefault="00B475ED">
            <w:pPr>
              <w:jc w:val="right"/>
            </w:pPr>
            <w:r>
              <w:rPr>
                <w:rFonts w:ascii="Consolas" w:eastAsia="Consolas" w:hAnsi="Consolas" w:cs="Consolas"/>
                <w:sz w:val="16"/>
              </w:rPr>
              <w:t>8.0</w:t>
            </w:r>
          </w:p>
        </w:tc>
        <w:tc>
          <w:tcPr>
            <w:tcW w:w="1170" w:type="dxa"/>
            <w:tcBorders>
              <w:bottom w:val="single" w:sz="0" w:space="0" w:color="000000"/>
            </w:tcBorders>
          </w:tcPr>
          <w:p w14:paraId="5347EB79" w14:textId="77777777" w:rsidR="003D27E1" w:rsidRDefault="00B475ED">
            <w:pPr>
              <w:jc w:val="right"/>
            </w:pPr>
            <w:r>
              <w:rPr>
                <w:rFonts w:ascii="Consolas" w:eastAsia="Consolas" w:hAnsi="Consolas" w:cs="Consolas"/>
                <w:sz w:val="16"/>
              </w:rPr>
              <w:t>7.0</w:t>
            </w:r>
          </w:p>
        </w:tc>
        <w:tc>
          <w:tcPr>
            <w:tcW w:w="1170" w:type="dxa"/>
            <w:tcBorders>
              <w:bottom w:val="single" w:sz="0" w:space="0" w:color="000000"/>
            </w:tcBorders>
          </w:tcPr>
          <w:p w14:paraId="5347EB7A" w14:textId="77777777" w:rsidR="003D27E1" w:rsidRDefault="00B475ED">
            <w:pPr>
              <w:jc w:val="right"/>
            </w:pPr>
            <w:r>
              <w:rPr>
                <w:rFonts w:ascii="Consolas" w:eastAsia="Consolas" w:hAnsi="Consolas" w:cs="Consolas"/>
                <w:sz w:val="16"/>
              </w:rPr>
              <w:t>8.0</w:t>
            </w:r>
          </w:p>
        </w:tc>
        <w:tc>
          <w:tcPr>
            <w:tcW w:w="1170" w:type="dxa"/>
            <w:tcBorders>
              <w:bottom w:val="single" w:sz="0" w:space="0" w:color="000000"/>
            </w:tcBorders>
          </w:tcPr>
          <w:p w14:paraId="5347EB7B" w14:textId="77777777" w:rsidR="003D27E1" w:rsidRDefault="00B475ED">
            <w:pPr>
              <w:jc w:val="right"/>
            </w:pPr>
            <w:r>
              <w:rPr>
                <w:rFonts w:ascii="Consolas" w:eastAsia="Consolas" w:hAnsi="Consolas" w:cs="Consolas"/>
                <w:sz w:val="16"/>
              </w:rPr>
              <w:t>1.8</w:t>
            </w:r>
          </w:p>
        </w:tc>
      </w:tr>
      <w:tr w:rsidR="003D27E1" w14:paraId="5347EB85" w14:textId="77777777">
        <w:tc>
          <w:tcPr>
            <w:tcW w:w="1170" w:type="dxa"/>
            <w:tcBorders>
              <w:top w:val="single" w:sz="0" w:space="0" w:color="000000"/>
              <w:bottom w:val="single" w:sz="0" w:space="0" w:color="000000"/>
            </w:tcBorders>
          </w:tcPr>
          <w:p w14:paraId="5347EB7D"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B7E"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B7F" w14:textId="77777777" w:rsidR="003D27E1" w:rsidRDefault="00B475ED">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5347EB80" w14:textId="77777777" w:rsidR="003D27E1" w:rsidRDefault="00B475ED">
            <w:pPr>
              <w:jc w:val="right"/>
            </w:pPr>
            <w:r>
              <w:rPr>
                <w:rFonts w:ascii="Consolas" w:eastAsia="Consolas" w:hAnsi="Consolas" w:cs="Consolas"/>
                <w:sz w:val="16"/>
              </w:rPr>
              <w:t>3.2</w:t>
            </w:r>
          </w:p>
        </w:tc>
        <w:tc>
          <w:tcPr>
            <w:tcW w:w="1170" w:type="dxa"/>
            <w:tcBorders>
              <w:top w:val="single" w:sz="0" w:space="0" w:color="000000"/>
              <w:bottom w:val="single" w:sz="0" w:space="0" w:color="000000"/>
            </w:tcBorders>
          </w:tcPr>
          <w:p w14:paraId="5347EB81"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EB82" w14:textId="77777777" w:rsidR="003D27E1" w:rsidRDefault="00B475ED">
            <w:pPr>
              <w:jc w:val="right"/>
            </w:pPr>
            <w:r>
              <w:rPr>
                <w:rFonts w:ascii="Consolas" w:eastAsia="Consolas" w:hAnsi="Consolas" w:cs="Consolas"/>
                <w:sz w:val="16"/>
              </w:rPr>
              <w:t>-3.0</w:t>
            </w:r>
          </w:p>
        </w:tc>
        <w:tc>
          <w:tcPr>
            <w:tcW w:w="1170" w:type="dxa"/>
            <w:tcBorders>
              <w:top w:val="single" w:sz="0" w:space="0" w:color="000000"/>
              <w:bottom w:val="single" w:sz="0" w:space="0" w:color="000000"/>
            </w:tcBorders>
          </w:tcPr>
          <w:p w14:paraId="5347EB83"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B84" w14:textId="77777777" w:rsidR="003D27E1" w:rsidRDefault="00B475ED">
            <w:pPr>
              <w:jc w:val="right"/>
            </w:pPr>
            <w:r>
              <w:rPr>
                <w:rFonts w:ascii="Consolas" w:eastAsia="Consolas" w:hAnsi="Consolas" w:cs="Consolas"/>
                <w:sz w:val="16"/>
              </w:rPr>
              <w:t>5.3</w:t>
            </w:r>
          </w:p>
        </w:tc>
      </w:tr>
    </w:tbl>
    <w:p w14:paraId="5347EB86" w14:textId="77777777" w:rsidR="003D27E1" w:rsidRDefault="003D27E1"/>
    <w:p w14:paraId="5347EB87" w14:textId="77777777" w:rsidR="003D27E1" w:rsidRDefault="00B475ED">
      <w:r>
        <w:br/>
      </w:r>
    </w:p>
    <w:p w14:paraId="5347EB88" w14:textId="77777777" w:rsidR="003D27E1" w:rsidRDefault="00B475ED">
      <w:pPr>
        <w:shd w:val="solid" w:color="B0C4DE" w:fill="auto"/>
      </w:pPr>
      <w:r>
        <w:rPr>
          <w:b/>
          <w:sz w:val="26"/>
        </w:rPr>
        <w:t>satfam5</w:t>
      </w:r>
    </w:p>
    <w:p w14:paraId="5347EB89" w14:textId="77777777" w:rsidR="003D27E1" w:rsidRDefault="00B475ED">
      <w:pPr>
        <w:rPr>
          <w:color w:val="4682B4"/>
        </w:rPr>
      </w:pPr>
      <w:r>
        <w:rPr>
          <w:color w:val="4682B4"/>
        </w:rPr>
        <w:t>Satisfaction: family relationship [5]</w:t>
      </w:r>
      <w:r>
        <w:rPr>
          <w:color w:val="4682B4"/>
        </w:rPr>
        <w:br/>
      </w:r>
    </w:p>
    <w:p w14:paraId="5347EB8A" w14:textId="77777777" w:rsidR="003D27E1" w:rsidRDefault="00B475ED">
      <w:pPr>
        <w:shd w:val="solid" w:color="B0C4DE" w:fill="auto"/>
      </w:pPr>
      <w:r>
        <w:rPr>
          <w:b/>
          <w:sz w:val="26"/>
        </w:rPr>
        <w:t>satfam10</w:t>
      </w:r>
    </w:p>
    <w:p w14:paraId="5347EB8B" w14:textId="77777777" w:rsidR="003D27E1" w:rsidRDefault="00B475ED">
      <w:pPr>
        <w:rPr>
          <w:color w:val="4682B4"/>
        </w:rPr>
      </w:pPr>
      <w:r>
        <w:rPr>
          <w:color w:val="4682B4"/>
        </w:rPr>
        <w:t>Satisfaction: family relationship [10]</w:t>
      </w:r>
      <w:r>
        <w:rPr>
          <w:color w:val="4682B4"/>
        </w:rPr>
        <w:br/>
      </w:r>
    </w:p>
    <w:p w14:paraId="5347EB8C"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B8E" w14:textId="77777777">
        <w:tc>
          <w:tcPr>
            <w:tcW w:w="9360" w:type="dxa"/>
          </w:tcPr>
          <w:p w14:paraId="5347EB8D" w14:textId="77777777" w:rsidR="003D27E1" w:rsidRDefault="00B475ED">
            <w:r>
              <w:rPr>
                <w:rFonts w:ascii="Consolas" w:eastAsia="Consolas" w:hAnsi="Consolas" w:cs="Consolas"/>
                <w:b/>
                <w:sz w:val="18"/>
              </w:rPr>
              <w:t xml:space="preserve">       Name: </w:t>
            </w:r>
            <w:r>
              <w:rPr>
                <w:rFonts w:ascii="Consolas" w:eastAsia="Consolas" w:hAnsi="Consolas" w:cs="Consolas"/>
                <w:sz w:val="18"/>
              </w:rPr>
              <w:t>satfam5</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family relationship [5]</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2,050,862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0.85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5.33           </w:t>
            </w:r>
          </w:p>
        </w:tc>
      </w:tr>
    </w:tbl>
    <w:p w14:paraId="5347EB8F"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B98" w14:textId="77777777">
        <w:tc>
          <w:tcPr>
            <w:tcW w:w="1170" w:type="dxa"/>
            <w:tcBorders>
              <w:top w:val="single" w:sz="0" w:space="0" w:color="000000"/>
              <w:bottom w:val="single" w:sz="0" w:space="0" w:color="000000"/>
            </w:tcBorders>
          </w:tcPr>
          <w:p w14:paraId="5347EB90" w14:textId="77777777" w:rsidR="003D27E1" w:rsidRDefault="003D27E1">
            <w:pPr>
              <w:jc w:val="right"/>
            </w:pPr>
          </w:p>
        </w:tc>
        <w:tc>
          <w:tcPr>
            <w:tcW w:w="1170" w:type="dxa"/>
            <w:tcBorders>
              <w:top w:val="single" w:sz="0" w:space="0" w:color="000000"/>
              <w:bottom w:val="single" w:sz="0" w:space="0" w:color="000000"/>
            </w:tcBorders>
          </w:tcPr>
          <w:p w14:paraId="5347EB91"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B92"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B93"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B94"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B95"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B96"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B97" w14:textId="77777777" w:rsidR="003D27E1" w:rsidRDefault="00B475ED">
            <w:pPr>
              <w:jc w:val="right"/>
            </w:pPr>
            <w:r>
              <w:rPr>
                <w:rFonts w:ascii="Consolas" w:eastAsia="Consolas" w:hAnsi="Consolas" w:cs="Consolas"/>
                <w:sz w:val="16"/>
              </w:rPr>
              <w:t>SD</w:t>
            </w:r>
          </w:p>
        </w:tc>
      </w:tr>
      <w:tr w:rsidR="003D27E1" w14:paraId="5347EBA1" w14:textId="77777777">
        <w:tc>
          <w:tcPr>
            <w:tcW w:w="1170" w:type="dxa"/>
            <w:tcBorders>
              <w:top w:val="single" w:sz="0" w:space="0" w:color="000000"/>
            </w:tcBorders>
          </w:tcPr>
          <w:p w14:paraId="5347EB99"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B9A"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B9B"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B9C"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B9D"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B9E"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B9F"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BA0" w14:textId="77777777" w:rsidR="003D27E1" w:rsidRDefault="00B475ED">
            <w:pPr>
              <w:jc w:val="right"/>
            </w:pPr>
            <w:r>
              <w:rPr>
                <w:rFonts w:ascii="Consolas" w:eastAsia="Consolas" w:hAnsi="Consolas" w:cs="Consolas"/>
                <w:sz w:val="16"/>
              </w:rPr>
              <w:t>.</w:t>
            </w:r>
          </w:p>
        </w:tc>
      </w:tr>
      <w:tr w:rsidR="003D27E1" w14:paraId="5347EBAA" w14:textId="77777777">
        <w:tc>
          <w:tcPr>
            <w:tcW w:w="1170" w:type="dxa"/>
          </w:tcPr>
          <w:p w14:paraId="5347EBA2" w14:textId="77777777" w:rsidR="003D27E1" w:rsidRDefault="00B475ED">
            <w:pPr>
              <w:jc w:val="right"/>
            </w:pPr>
            <w:r>
              <w:rPr>
                <w:rFonts w:ascii="Consolas" w:eastAsia="Consolas" w:hAnsi="Consolas" w:cs="Consolas"/>
                <w:sz w:val="16"/>
              </w:rPr>
              <w:t>[2] KOR</w:t>
            </w:r>
          </w:p>
        </w:tc>
        <w:tc>
          <w:tcPr>
            <w:tcW w:w="1170" w:type="dxa"/>
          </w:tcPr>
          <w:p w14:paraId="5347EBA3" w14:textId="77777777" w:rsidR="003D27E1" w:rsidRDefault="00B475ED">
            <w:pPr>
              <w:jc w:val="right"/>
            </w:pPr>
            <w:r>
              <w:rPr>
                <w:rFonts w:ascii="Consolas" w:eastAsia="Consolas" w:hAnsi="Consolas" w:cs="Consolas"/>
                <w:sz w:val="16"/>
              </w:rPr>
              <w:t>-1.0</w:t>
            </w:r>
          </w:p>
        </w:tc>
        <w:tc>
          <w:tcPr>
            <w:tcW w:w="1170" w:type="dxa"/>
          </w:tcPr>
          <w:p w14:paraId="5347EBA4" w14:textId="77777777" w:rsidR="003D27E1" w:rsidRDefault="00B475ED">
            <w:pPr>
              <w:jc w:val="right"/>
            </w:pPr>
            <w:r>
              <w:rPr>
                <w:rFonts w:ascii="Consolas" w:eastAsia="Consolas" w:hAnsi="Consolas" w:cs="Consolas"/>
                <w:sz w:val="16"/>
              </w:rPr>
              <w:t>5.0</w:t>
            </w:r>
          </w:p>
        </w:tc>
        <w:tc>
          <w:tcPr>
            <w:tcW w:w="1170" w:type="dxa"/>
          </w:tcPr>
          <w:p w14:paraId="5347EBA5" w14:textId="77777777" w:rsidR="003D27E1" w:rsidRDefault="00B475ED">
            <w:pPr>
              <w:jc w:val="right"/>
            </w:pPr>
            <w:r>
              <w:rPr>
                <w:rFonts w:ascii="Consolas" w:eastAsia="Consolas" w:hAnsi="Consolas" w:cs="Consolas"/>
                <w:sz w:val="16"/>
              </w:rPr>
              <w:t>3.6</w:t>
            </w:r>
          </w:p>
        </w:tc>
        <w:tc>
          <w:tcPr>
            <w:tcW w:w="1170" w:type="dxa"/>
          </w:tcPr>
          <w:p w14:paraId="5347EBA6" w14:textId="77777777" w:rsidR="003D27E1" w:rsidRDefault="00B475ED">
            <w:pPr>
              <w:jc w:val="right"/>
            </w:pPr>
            <w:r>
              <w:rPr>
                <w:rFonts w:ascii="Consolas" w:eastAsia="Consolas" w:hAnsi="Consolas" w:cs="Consolas"/>
                <w:sz w:val="16"/>
              </w:rPr>
              <w:t>4.0</w:t>
            </w:r>
          </w:p>
        </w:tc>
        <w:tc>
          <w:tcPr>
            <w:tcW w:w="1170" w:type="dxa"/>
          </w:tcPr>
          <w:p w14:paraId="5347EBA7" w14:textId="77777777" w:rsidR="003D27E1" w:rsidRDefault="00B475ED">
            <w:pPr>
              <w:jc w:val="right"/>
            </w:pPr>
            <w:r>
              <w:rPr>
                <w:rFonts w:ascii="Consolas" w:eastAsia="Consolas" w:hAnsi="Consolas" w:cs="Consolas"/>
                <w:sz w:val="16"/>
              </w:rPr>
              <w:t>3.0</w:t>
            </w:r>
          </w:p>
        </w:tc>
        <w:tc>
          <w:tcPr>
            <w:tcW w:w="1170" w:type="dxa"/>
          </w:tcPr>
          <w:p w14:paraId="5347EBA8" w14:textId="77777777" w:rsidR="003D27E1" w:rsidRDefault="00B475ED">
            <w:pPr>
              <w:jc w:val="right"/>
            </w:pPr>
            <w:r>
              <w:rPr>
                <w:rFonts w:ascii="Consolas" w:eastAsia="Consolas" w:hAnsi="Consolas" w:cs="Consolas"/>
                <w:sz w:val="16"/>
              </w:rPr>
              <w:t>4.0</w:t>
            </w:r>
          </w:p>
        </w:tc>
        <w:tc>
          <w:tcPr>
            <w:tcW w:w="1170" w:type="dxa"/>
          </w:tcPr>
          <w:p w14:paraId="5347EBA9" w14:textId="77777777" w:rsidR="003D27E1" w:rsidRDefault="00B475ED">
            <w:pPr>
              <w:jc w:val="right"/>
            </w:pPr>
            <w:r>
              <w:rPr>
                <w:rFonts w:ascii="Consolas" w:eastAsia="Consolas" w:hAnsi="Consolas" w:cs="Consolas"/>
                <w:sz w:val="16"/>
              </w:rPr>
              <w:t>0.7</w:t>
            </w:r>
          </w:p>
        </w:tc>
      </w:tr>
      <w:tr w:rsidR="003D27E1" w14:paraId="5347EBB3" w14:textId="77777777">
        <w:tc>
          <w:tcPr>
            <w:tcW w:w="1170" w:type="dxa"/>
          </w:tcPr>
          <w:p w14:paraId="5347EBAB" w14:textId="77777777" w:rsidR="003D27E1" w:rsidRDefault="00B475ED">
            <w:pPr>
              <w:jc w:val="right"/>
            </w:pPr>
            <w:r>
              <w:rPr>
                <w:rFonts w:ascii="Consolas" w:eastAsia="Consolas" w:hAnsi="Consolas" w:cs="Consolas"/>
                <w:sz w:val="16"/>
              </w:rPr>
              <w:t>[3] USA</w:t>
            </w:r>
          </w:p>
        </w:tc>
        <w:tc>
          <w:tcPr>
            <w:tcW w:w="1170" w:type="dxa"/>
          </w:tcPr>
          <w:p w14:paraId="5347EBAC" w14:textId="77777777" w:rsidR="003D27E1" w:rsidRDefault="00B475ED">
            <w:pPr>
              <w:jc w:val="right"/>
            </w:pPr>
            <w:r>
              <w:rPr>
                <w:rFonts w:ascii="Consolas" w:eastAsia="Consolas" w:hAnsi="Consolas" w:cs="Consolas"/>
                <w:sz w:val="16"/>
              </w:rPr>
              <w:t>.</w:t>
            </w:r>
          </w:p>
        </w:tc>
        <w:tc>
          <w:tcPr>
            <w:tcW w:w="1170" w:type="dxa"/>
          </w:tcPr>
          <w:p w14:paraId="5347EBAD" w14:textId="77777777" w:rsidR="003D27E1" w:rsidRDefault="00B475ED">
            <w:pPr>
              <w:jc w:val="right"/>
            </w:pPr>
            <w:r>
              <w:rPr>
                <w:rFonts w:ascii="Consolas" w:eastAsia="Consolas" w:hAnsi="Consolas" w:cs="Consolas"/>
                <w:sz w:val="16"/>
              </w:rPr>
              <w:t>.</w:t>
            </w:r>
          </w:p>
        </w:tc>
        <w:tc>
          <w:tcPr>
            <w:tcW w:w="1170" w:type="dxa"/>
          </w:tcPr>
          <w:p w14:paraId="5347EBAE" w14:textId="77777777" w:rsidR="003D27E1" w:rsidRDefault="00B475ED">
            <w:pPr>
              <w:jc w:val="right"/>
            </w:pPr>
            <w:r>
              <w:rPr>
                <w:rFonts w:ascii="Consolas" w:eastAsia="Consolas" w:hAnsi="Consolas" w:cs="Consolas"/>
                <w:sz w:val="16"/>
              </w:rPr>
              <w:t>.</w:t>
            </w:r>
          </w:p>
        </w:tc>
        <w:tc>
          <w:tcPr>
            <w:tcW w:w="1170" w:type="dxa"/>
          </w:tcPr>
          <w:p w14:paraId="5347EBAF" w14:textId="77777777" w:rsidR="003D27E1" w:rsidRDefault="00B475ED">
            <w:pPr>
              <w:jc w:val="right"/>
            </w:pPr>
            <w:r>
              <w:rPr>
                <w:rFonts w:ascii="Consolas" w:eastAsia="Consolas" w:hAnsi="Consolas" w:cs="Consolas"/>
                <w:sz w:val="16"/>
              </w:rPr>
              <w:t>.</w:t>
            </w:r>
          </w:p>
        </w:tc>
        <w:tc>
          <w:tcPr>
            <w:tcW w:w="1170" w:type="dxa"/>
          </w:tcPr>
          <w:p w14:paraId="5347EBB0" w14:textId="77777777" w:rsidR="003D27E1" w:rsidRDefault="00B475ED">
            <w:pPr>
              <w:jc w:val="right"/>
            </w:pPr>
            <w:r>
              <w:rPr>
                <w:rFonts w:ascii="Consolas" w:eastAsia="Consolas" w:hAnsi="Consolas" w:cs="Consolas"/>
                <w:sz w:val="16"/>
              </w:rPr>
              <w:t>.</w:t>
            </w:r>
          </w:p>
        </w:tc>
        <w:tc>
          <w:tcPr>
            <w:tcW w:w="1170" w:type="dxa"/>
          </w:tcPr>
          <w:p w14:paraId="5347EBB1" w14:textId="77777777" w:rsidR="003D27E1" w:rsidRDefault="00B475ED">
            <w:pPr>
              <w:jc w:val="right"/>
            </w:pPr>
            <w:r>
              <w:rPr>
                <w:rFonts w:ascii="Consolas" w:eastAsia="Consolas" w:hAnsi="Consolas" w:cs="Consolas"/>
                <w:sz w:val="16"/>
              </w:rPr>
              <w:t>.</w:t>
            </w:r>
          </w:p>
        </w:tc>
        <w:tc>
          <w:tcPr>
            <w:tcW w:w="1170" w:type="dxa"/>
          </w:tcPr>
          <w:p w14:paraId="5347EBB2" w14:textId="77777777" w:rsidR="003D27E1" w:rsidRDefault="00B475ED">
            <w:pPr>
              <w:jc w:val="right"/>
            </w:pPr>
            <w:r>
              <w:rPr>
                <w:rFonts w:ascii="Consolas" w:eastAsia="Consolas" w:hAnsi="Consolas" w:cs="Consolas"/>
                <w:sz w:val="16"/>
              </w:rPr>
              <w:t>.</w:t>
            </w:r>
          </w:p>
        </w:tc>
      </w:tr>
      <w:tr w:rsidR="003D27E1" w14:paraId="5347EBBC" w14:textId="77777777">
        <w:tc>
          <w:tcPr>
            <w:tcW w:w="1170" w:type="dxa"/>
          </w:tcPr>
          <w:p w14:paraId="5347EBB4" w14:textId="77777777" w:rsidR="003D27E1" w:rsidRDefault="00B475ED">
            <w:pPr>
              <w:jc w:val="right"/>
            </w:pPr>
            <w:r>
              <w:rPr>
                <w:rFonts w:ascii="Consolas" w:eastAsia="Consolas" w:hAnsi="Consolas" w:cs="Consolas"/>
                <w:sz w:val="16"/>
              </w:rPr>
              <w:t>[5] SWT</w:t>
            </w:r>
          </w:p>
        </w:tc>
        <w:tc>
          <w:tcPr>
            <w:tcW w:w="1170" w:type="dxa"/>
          </w:tcPr>
          <w:p w14:paraId="5347EBB5" w14:textId="77777777" w:rsidR="003D27E1" w:rsidRDefault="00B475ED">
            <w:pPr>
              <w:jc w:val="right"/>
            </w:pPr>
            <w:r>
              <w:rPr>
                <w:rFonts w:ascii="Consolas" w:eastAsia="Consolas" w:hAnsi="Consolas" w:cs="Consolas"/>
                <w:sz w:val="16"/>
              </w:rPr>
              <w:t>-3.0</w:t>
            </w:r>
          </w:p>
        </w:tc>
        <w:tc>
          <w:tcPr>
            <w:tcW w:w="1170" w:type="dxa"/>
          </w:tcPr>
          <w:p w14:paraId="5347EBB6" w14:textId="77777777" w:rsidR="003D27E1" w:rsidRDefault="00B475ED">
            <w:pPr>
              <w:jc w:val="right"/>
            </w:pPr>
            <w:r>
              <w:rPr>
                <w:rFonts w:ascii="Consolas" w:eastAsia="Consolas" w:hAnsi="Consolas" w:cs="Consolas"/>
                <w:sz w:val="16"/>
              </w:rPr>
              <w:t>5.0</w:t>
            </w:r>
          </w:p>
        </w:tc>
        <w:tc>
          <w:tcPr>
            <w:tcW w:w="1170" w:type="dxa"/>
          </w:tcPr>
          <w:p w14:paraId="5347EBB7" w14:textId="77777777" w:rsidR="003D27E1" w:rsidRDefault="00B475ED">
            <w:pPr>
              <w:jc w:val="right"/>
            </w:pPr>
            <w:r>
              <w:rPr>
                <w:rFonts w:ascii="Consolas" w:eastAsia="Consolas" w:hAnsi="Consolas" w:cs="Consolas"/>
                <w:sz w:val="16"/>
              </w:rPr>
              <w:t>4.3</w:t>
            </w:r>
          </w:p>
        </w:tc>
        <w:tc>
          <w:tcPr>
            <w:tcW w:w="1170" w:type="dxa"/>
          </w:tcPr>
          <w:p w14:paraId="5347EBB8" w14:textId="77777777" w:rsidR="003D27E1" w:rsidRDefault="00B475ED">
            <w:pPr>
              <w:jc w:val="right"/>
            </w:pPr>
            <w:r>
              <w:rPr>
                <w:rFonts w:ascii="Consolas" w:eastAsia="Consolas" w:hAnsi="Consolas" w:cs="Consolas"/>
                <w:sz w:val="16"/>
              </w:rPr>
              <w:t>4.0</w:t>
            </w:r>
          </w:p>
        </w:tc>
        <w:tc>
          <w:tcPr>
            <w:tcW w:w="1170" w:type="dxa"/>
          </w:tcPr>
          <w:p w14:paraId="5347EBB9" w14:textId="77777777" w:rsidR="003D27E1" w:rsidRDefault="00B475ED">
            <w:pPr>
              <w:jc w:val="right"/>
            </w:pPr>
            <w:r>
              <w:rPr>
                <w:rFonts w:ascii="Consolas" w:eastAsia="Consolas" w:hAnsi="Consolas" w:cs="Consolas"/>
                <w:sz w:val="16"/>
              </w:rPr>
              <w:t>4.0</w:t>
            </w:r>
          </w:p>
        </w:tc>
        <w:tc>
          <w:tcPr>
            <w:tcW w:w="1170" w:type="dxa"/>
          </w:tcPr>
          <w:p w14:paraId="5347EBBA" w14:textId="77777777" w:rsidR="003D27E1" w:rsidRDefault="00B475ED">
            <w:pPr>
              <w:jc w:val="right"/>
            </w:pPr>
            <w:r>
              <w:rPr>
                <w:rFonts w:ascii="Consolas" w:eastAsia="Consolas" w:hAnsi="Consolas" w:cs="Consolas"/>
                <w:sz w:val="16"/>
              </w:rPr>
              <w:t>5.0</w:t>
            </w:r>
          </w:p>
        </w:tc>
        <w:tc>
          <w:tcPr>
            <w:tcW w:w="1170" w:type="dxa"/>
          </w:tcPr>
          <w:p w14:paraId="5347EBBB" w14:textId="77777777" w:rsidR="003D27E1" w:rsidRDefault="00B475ED">
            <w:pPr>
              <w:jc w:val="right"/>
            </w:pPr>
            <w:r>
              <w:rPr>
                <w:rFonts w:ascii="Consolas" w:eastAsia="Consolas" w:hAnsi="Consolas" w:cs="Consolas"/>
                <w:sz w:val="16"/>
              </w:rPr>
              <w:t>0.8</w:t>
            </w:r>
          </w:p>
        </w:tc>
      </w:tr>
      <w:tr w:rsidR="003D27E1" w14:paraId="5347EBC5" w14:textId="77777777">
        <w:tc>
          <w:tcPr>
            <w:tcW w:w="1170" w:type="dxa"/>
          </w:tcPr>
          <w:p w14:paraId="5347EBBD" w14:textId="77777777" w:rsidR="003D27E1" w:rsidRDefault="00B475ED">
            <w:pPr>
              <w:jc w:val="right"/>
            </w:pPr>
            <w:r>
              <w:rPr>
                <w:rFonts w:ascii="Consolas" w:eastAsia="Consolas" w:hAnsi="Consolas" w:cs="Consolas"/>
                <w:sz w:val="16"/>
              </w:rPr>
              <w:t>[6] GER</w:t>
            </w:r>
          </w:p>
        </w:tc>
        <w:tc>
          <w:tcPr>
            <w:tcW w:w="1170" w:type="dxa"/>
          </w:tcPr>
          <w:p w14:paraId="5347EBBE" w14:textId="77777777" w:rsidR="003D27E1" w:rsidRDefault="00B475ED">
            <w:pPr>
              <w:jc w:val="right"/>
            </w:pPr>
            <w:r>
              <w:rPr>
                <w:rFonts w:ascii="Consolas" w:eastAsia="Consolas" w:hAnsi="Consolas" w:cs="Consolas"/>
                <w:sz w:val="16"/>
              </w:rPr>
              <w:t>-8.0</w:t>
            </w:r>
          </w:p>
        </w:tc>
        <w:tc>
          <w:tcPr>
            <w:tcW w:w="1170" w:type="dxa"/>
          </w:tcPr>
          <w:p w14:paraId="5347EBBF" w14:textId="77777777" w:rsidR="003D27E1" w:rsidRDefault="00B475ED">
            <w:pPr>
              <w:jc w:val="right"/>
            </w:pPr>
            <w:r>
              <w:rPr>
                <w:rFonts w:ascii="Consolas" w:eastAsia="Consolas" w:hAnsi="Consolas" w:cs="Consolas"/>
                <w:sz w:val="16"/>
              </w:rPr>
              <w:t>5.0</w:t>
            </w:r>
          </w:p>
        </w:tc>
        <w:tc>
          <w:tcPr>
            <w:tcW w:w="1170" w:type="dxa"/>
          </w:tcPr>
          <w:p w14:paraId="5347EBC0" w14:textId="77777777" w:rsidR="003D27E1" w:rsidRDefault="00B475ED">
            <w:pPr>
              <w:jc w:val="right"/>
            </w:pPr>
            <w:r>
              <w:rPr>
                <w:rFonts w:ascii="Consolas" w:eastAsia="Consolas" w:hAnsi="Consolas" w:cs="Consolas"/>
                <w:sz w:val="16"/>
              </w:rPr>
              <w:t>-1.4</w:t>
            </w:r>
          </w:p>
        </w:tc>
        <w:tc>
          <w:tcPr>
            <w:tcW w:w="1170" w:type="dxa"/>
          </w:tcPr>
          <w:p w14:paraId="5347EBC1" w14:textId="77777777" w:rsidR="003D27E1" w:rsidRDefault="00B475ED">
            <w:pPr>
              <w:jc w:val="right"/>
            </w:pPr>
            <w:r>
              <w:rPr>
                <w:rFonts w:ascii="Consolas" w:eastAsia="Consolas" w:hAnsi="Consolas" w:cs="Consolas"/>
                <w:sz w:val="16"/>
              </w:rPr>
              <w:t>3.0</w:t>
            </w:r>
          </w:p>
        </w:tc>
        <w:tc>
          <w:tcPr>
            <w:tcW w:w="1170" w:type="dxa"/>
          </w:tcPr>
          <w:p w14:paraId="5347EBC2" w14:textId="77777777" w:rsidR="003D27E1" w:rsidRDefault="00B475ED">
            <w:pPr>
              <w:jc w:val="right"/>
            </w:pPr>
            <w:r>
              <w:rPr>
                <w:rFonts w:ascii="Consolas" w:eastAsia="Consolas" w:hAnsi="Consolas" w:cs="Consolas"/>
                <w:sz w:val="16"/>
              </w:rPr>
              <w:t>-8.0</w:t>
            </w:r>
          </w:p>
        </w:tc>
        <w:tc>
          <w:tcPr>
            <w:tcW w:w="1170" w:type="dxa"/>
          </w:tcPr>
          <w:p w14:paraId="5347EBC3" w14:textId="77777777" w:rsidR="003D27E1" w:rsidRDefault="00B475ED">
            <w:pPr>
              <w:jc w:val="right"/>
            </w:pPr>
            <w:r>
              <w:rPr>
                <w:rFonts w:ascii="Consolas" w:eastAsia="Consolas" w:hAnsi="Consolas" w:cs="Consolas"/>
                <w:sz w:val="16"/>
              </w:rPr>
              <w:t>4.0</w:t>
            </w:r>
          </w:p>
        </w:tc>
        <w:tc>
          <w:tcPr>
            <w:tcW w:w="1170" w:type="dxa"/>
          </w:tcPr>
          <w:p w14:paraId="5347EBC4" w14:textId="77777777" w:rsidR="003D27E1" w:rsidRDefault="00B475ED">
            <w:pPr>
              <w:jc w:val="right"/>
            </w:pPr>
            <w:r>
              <w:rPr>
                <w:rFonts w:ascii="Consolas" w:eastAsia="Consolas" w:hAnsi="Consolas" w:cs="Consolas"/>
                <w:sz w:val="16"/>
              </w:rPr>
              <w:t>6.1</w:t>
            </w:r>
          </w:p>
        </w:tc>
      </w:tr>
      <w:tr w:rsidR="003D27E1" w14:paraId="5347EBCE" w14:textId="77777777">
        <w:tc>
          <w:tcPr>
            <w:tcW w:w="1170" w:type="dxa"/>
          </w:tcPr>
          <w:p w14:paraId="5347EBC6" w14:textId="77777777" w:rsidR="003D27E1" w:rsidRDefault="00B475ED">
            <w:pPr>
              <w:jc w:val="right"/>
            </w:pPr>
            <w:r>
              <w:rPr>
                <w:rFonts w:ascii="Consolas" w:eastAsia="Consolas" w:hAnsi="Consolas" w:cs="Consolas"/>
                <w:sz w:val="16"/>
              </w:rPr>
              <w:t>[7] UK</w:t>
            </w:r>
          </w:p>
        </w:tc>
        <w:tc>
          <w:tcPr>
            <w:tcW w:w="1170" w:type="dxa"/>
          </w:tcPr>
          <w:p w14:paraId="5347EBC7" w14:textId="77777777" w:rsidR="003D27E1" w:rsidRDefault="00B475ED">
            <w:pPr>
              <w:jc w:val="right"/>
            </w:pPr>
            <w:r>
              <w:rPr>
                <w:rFonts w:ascii="Consolas" w:eastAsia="Consolas" w:hAnsi="Consolas" w:cs="Consolas"/>
                <w:sz w:val="16"/>
              </w:rPr>
              <w:t>.</w:t>
            </w:r>
          </w:p>
        </w:tc>
        <w:tc>
          <w:tcPr>
            <w:tcW w:w="1170" w:type="dxa"/>
          </w:tcPr>
          <w:p w14:paraId="5347EBC8" w14:textId="77777777" w:rsidR="003D27E1" w:rsidRDefault="00B475ED">
            <w:pPr>
              <w:jc w:val="right"/>
            </w:pPr>
            <w:r>
              <w:rPr>
                <w:rFonts w:ascii="Consolas" w:eastAsia="Consolas" w:hAnsi="Consolas" w:cs="Consolas"/>
                <w:sz w:val="16"/>
              </w:rPr>
              <w:t>.</w:t>
            </w:r>
          </w:p>
        </w:tc>
        <w:tc>
          <w:tcPr>
            <w:tcW w:w="1170" w:type="dxa"/>
          </w:tcPr>
          <w:p w14:paraId="5347EBC9" w14:textId="77777777" w:rsidR="003D27E1" w:rsidRDefault="00B475ED">
            <w:pPr>
              <w:jc w:val="right"/>
            </w:pPr>
            <w:r>
              <w:rPr>
                <w:rFonts w:ascii="Consolas" w:eastAsia="Consolas" w:hAnsi="Consolas" w:cs="Consolas"/>
                <w:sz w:val="16"/>
              </w:rPr>
              <w:t>.</w:t>
            </w:r>
          </w:p>
        </w:tc>
        <w:tc>
          <w:tcPr>
            <w:tcW w:w="1170" w:type="dxa"/>
          </w:tcPr>
          <w:p w14:paraId="5347EBCA" w14:textId="77777777" w:rsidR="003D27E1" w:rsidRDefault="00B475ED">
            <w:pPr>
              <w:jc w:val="right"/>
            </w:pPr>
            <w:r>
              <w:rPr>
                <w:rFonts w:ascii="Consolas" w:eastAsia="Consolas" w:hAnsi="Consolas" w:cs="Consolas"/>
                <w:sz w:val="16"/>
              </w:rPr>
              <w:t>.</w:t>
            </w:r>
          </w:p>
        </w:tc>
        <w:tc>
          <w:tcPr>
            <w:tcW w:w="1170" w:type="dxa"/>
          </w:tcPr>
          <w:p w14:paraId="5347EBCB" w14:textId="77777777" w:rsidR="003D27E1" w:rsidRDefault="00B475ED">
            <w:pPr>
              <w:jc w:val="right"/>
            </w:pPr>
            <w:r>
              <w:rPr>
                <w:rFonts w:ascii="Consolas" w:eastAsia="Consolas" w:hAnsi="Consolas" w:cs="Consolas"/>
                <w:sz w:val="16"/>
              </w:rPr>
              <w:t>.</w:t>
            </w:r>
          </w:p>
        </w:tc>
        <w:tc>
          <w:tcPr>
            <w:tcW w:w="1170" w:type="dxa"/>
          </w:tcPr>
          <w:p w14:paraId="5347EBCC" w14:textId="77777777" w:rsidR="003D27E1" w:rsidRDefault="00B475ED">
            <w:pPr>
              <w:jc w:val="right"/>
            </w:pPr>
            <w:r>
              <w:rPr>
                <w:rFonts w:ascii="Consolas" w:eastAsia="Consolas" w:hAnsi="Consolas" w:cs="Consolas"/>
                <w:sz w:val="16"/>
              </w:rPr>
              <w:t>.</w:t>
            </w:r>
          </w:p>
        </w:tc>
        <w:tc>
          <w:tcPr>
            <w:tcW w:w="1170" w:type="dxa"/>
          </w:tcPr>
          <w:p w14:paraId="5347EBCD" w14:textId="77777777" w:rsidR="003D27E1" w:rsidRDefault="00B475ED">
            <w:pPr>
              <w:jc w:val="right"/>
            </w:pPr>
            <w:r>
              <w:rPr>
                <w:rFonts w:ascii="Consolas" w:eastAsia="Consolas" w:hAnsi="Consolas" w:cs="Consolas"/>
                <w:sz w:val="16"/>
              </w:rPr>
              <w:t>.</w:t>
            </w:r>
          </w:p>
        </w:tc>
      </w:tr>
      <w:tr w:rsidR="003D27E1" w14:paraId="5347EBD7" w14:textId="77777777">
        <w:tc>
          <w:tcPr>
            <w:tcW w:w="1170" w:type="dxa"/>
            <w:tcBorders>
              <w:bottom w:val="single" w:sz="0" w:space="0" w:color="000000"/>
            </w:tcBorders>
          </w:tcPr>
          <w:p w14:paraId="5347EBCF"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BD0" w14:textId="77777777" w:rsidR="003D27E1" w:rsidRDefault="00B475ED">
            <w:pPr>
              <w:jc w:val="right"/>
            </w:pPr>
            <w:r>
              <w:rPr>
                <w:rFonts w:ascii="Consolas" w:eastAsia="Consolas" w:hAnsi="Consolas" w:cs="Consolas"/>
                <w:sz w:val="16"/>
              </w:rPr>
              <w:t>-1.0</w:t>
            </w:r>
          </w:p>
        </w:tc>
        <w:tc>
          <w:tcPr>
            <w:tcW w:w="1170" w:type="dxa"/>
            <w:tcBorders>
              <w:bottom w:val="single" w:sz="0" w:space="0" w:color="000000"/>
            </w:tcBorders>
          </w:tcPr>
          <w:p w14:paraId="5347EBD1" w14:textId="77777777" w:rsidR="003D27E1" w:rsidRDefault="00B475ED">
            <w:pPr>
              <w:jc w:val="right"/>
            </w:pPr>
            <w:r>
              <w:rPr>
                <w:rFonts w:ascii="Consolas" w:eastAsia="Consolas" w:hAnsi="Consolas" w:cs="Consolas"/>
                <w:sz w:val="16"/>
              </w:rPr>
              <w:t>5.0</w:t>
            </w:r>
          </w:p>
        </w:tc>
        <w:tc>
          <w:tcPr>
            <w:tcW w:w="1170" w:type="dxa"/>
            <w:tcBorders>
              <w:bottom w:val="single" w:sz="0" w:space="0" w:color="000000"/>
            </w:tcBorders>
          </w:tcPr>
          <w:p w14:paraId="5347EBD2" w14:textId="77777777" w:rsidR="003D27E1" w:rsidRDefault="00B475ED">
            <w:pPr>
              <w:jc w:val="right"/>
            </w:pPr>
            <w:r>
              <w:rPr>
                <w:rFonts w:ascii="Consolas" w:eastAsia="Consolas" w:hAnsi="Consolas" w:cs="Consolas"/>
                <w:sz w:val="16"/>
              </w:rPr>
              <w:t>4.2</w:t>
            </w:r>
          </w:p>
        </w:tc>
        <w:tc>
          <w:tcPr>
            <w:tcW w:w="1170" w:type="dxa"/>
            <w:tcBorders>
              <w:bottom w:val="single" w:sz="0" w:space="0" w:color="000000"/>
            </w:tcBorders>
          </w:tcPr>
          <w:p w14:paraId="5347EBD3" w14:textId="77777777" w:rsidR="003D27E1" w:rsidRDefault="00B475ED">
            <w:pPr>
              <w:jc w:val="right"/>
            </w:pPr>
            <w:r>
              <w:rPr>
                <w:rFonts w:ascii="Consolas" w:eastAsia="Consolas" w:hAnsi="Consolas" w:cs="Consolas"/>
                <w:sz w:val="16"/>
              </w:rPr>
              <w:t>4.0</w:t>
            </w:r>
          </w:p>
        </w:tc>
        <w:tc>
          <w:tcPr>
            <w:tcW w:w="1170" w:type="dxa"/>
            <w:tcBorders>
              <w:bottom w:val="single" w:sz="0" w:space="0" w:color="000000"/>
            </w:tcBorders>
          </w:tcPr>
          <w:p w14:paraId="5347EBD4" w14:textId="77777777" w:rsidR="003D27E1" w:rsidRDefault="00B475ED">
            <w:pPr>
              <w:jc w:val="right"/>
            </w:pPr>
            <w:r>
              <w:rPr>
                <w:rFonts w:ascii="Consolas" w:eastAsia="Consolas" w:hAnsi="Consolas" w:cs="Consolas"/>
                <w:sz w:val="16"/>
              </w:rPr>
              <w:t>4.0</w:t>
            </w:r>
          </w:p>
        </w:tc>
        <w:tc>
          <w:tcPr>
            <w:tcW w:w="1170" w:type="dxa"/>
            <w:tcBorders>
              <w:bottom w:val="single" w:sz="0" w:space="0" w:color="000000"/>
            </w:tcBorders>
          </w:tcPr>
          <w:p w14:paraId="5347EBD5" w14:textId="77777777" w:rsidR="003D27E1" w:rsidRDefault="00B475ED">
            <w:pPr>
              <w:jc w:val="right"/>
            </w:pPr>
            <w:r>
              <w:rPr>
                <w:rFonts w:ascii="Consolas" w:eastAsia="Consolas" w:hAnsi="Consolas" w:cs="Consolas"/>
                <w:sz w:val="16"/>
              </w:rPr>
              <w:t>5.0</w:t>
            </w:r>
          </w:p>
        </w:tc>
        <w:tc>
          <w:tcPr>
            <w:tcW w:w="1170" w:type="dxa"/>
            <w:tcBorders>
              <w:bottom w:val="single" w:sz="0" w:space="0" w:color="000000"/>
            </w:tcBorders>
          </w:tcPr>
          <w:p w14:paraId="5347EBD6" w14:textId="77777777" w:rsidR="003D27E1" w:rsidRDefault="00B475ED">
            <w:pPr>
              <w:jc w:val="right"/>
            </w:pPr>
            <w:r>
              <w:rPr>
                <w:rFonts w:ascii="Consolas" w:eastAsia="Consolas" w:hAnsi="Consolas" w:cs="Consolas"/>
                <w:sz w:val="16"/>
              </w:rPr>
              <w:t>0.9</w:t>
            </w:r>
          </w:p>
        </w:tc>
      </w:tr>
      <w:tr w:rsidR="003D27E1" w14:paraId="5347EBE0" w14:textId="77777777">
        <w:tc>
          <w:tcPr>
            <w:tcW w:w="1170" w:type="dxa"/>
            <w:tcBorders>
              <w:top w:val="single" w:sz="0" w:space="0" w:color="000000"/>
              <w:bottom w:val="single" w:sz="0" w:space="0" w:color="000000"/>
            </w:tcBorders>
          </w:tcPr>
          <w:p w14:paraId="5347EBD8"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BD9"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BDA"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EBDB" w14:textId="77777777" w:rsidR="003D27E1" w:rsidRDefault="00B475ED">
            <w:pPr>
              <w:jc w:val="right"/>
            </w:pPr>
            <w:r>
              <w:rPr>
                <w:rFonts w:ascii="Consolas" w:eastAsia="Consolas" w:hAnsi="Consolas" w:cs="Consolas"/>
                <w:sz w:val="16"/>
              </w:rPr>
              <w:t>0.9</w:t>
            </w:r>
          </w:p>
        </w:tc>
        <w:tc>
          <w:tcPr>
            <w:tcW w:w="1170" w:type="dxa"/>
            <w:tcBorders>
              <w:top w:val="single" w:sz="0" w:space="0" w:color="000000"/>
              <w:bottom w:val="single" w:sz="0" w:space="0" w:color="000000"/>
            </w:tcBorders>
          </w:tcPr>
          <w:p w14:paraId="5347EBDC" w14:textId="77777777" w:rsidR="003D27E1" w:rsidRDefault="00B475ED">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5347EBDD"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BDE" w14:textId="77777777" w:rsidR="003D27E1" w:rsidRDefault="00B475ED">
            <w:pPr>
              <w:jc w:val="right"/>
            </w:pPr>
            <w:r>
              <w:rPr>
                <w:rFonts w:ascii="Consolas" w:eastAsia="Consolas" w:hAnsi="Consolas" w:cs="Consolas"/>
                <w:sz w:val="16"/>
              </w:rPr>
              <w:t>4.0</w:t>
            </w:r>
          </w:p>
        </w:tc>
        <w:tc>
          <w:tcPr>
            <w:tcW w:w="1170" w:type="dxa"/>
            <w:tcBorders>
              <w:top w:val="single" w:sz="0" w:space="0" w:color="000000"/>
              <w:bottom w:val="single" w:sz="0" w:space="0" w:color="000000"/>
            </w:tcBorders>
          </w:tcPr>
          <w:p w14:paraId="5347EBDF" w14:textId="77777777" w:rsidR="003D27E1" w:rsidRDefault="00B475ED">
            <w:pPr>
              <w:jc w:val="right"/>
            </w:pPr>
            <w:r>
              <w:rPr>
                <w:rFonts w:ascii="Consolas" w:eastAsia="Consolas" w:hAnsi="Consolas" w:cs="Consolas"/>
                <w:sz w:val="16"/>
              </w:rPr>
              <w:t>5.3</w:t>
            </w:r>
          </w:p>
        </w:tc>
      </w:tr>
    </w:tbl>
    <w:p w14:paraId="5347EBE1" w14:textId="77777777" w:rsidR="003D27E1" w:rsidRDefault="003D27E1"/>
    <w:p w14:paraId="5347EBE2" w14:textId="77777777" w:rsidR="003D27E1" w:rsidRDefault="00B475ED">
      <w:r>
        <w:br/>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BE4" w14:textId="77777777">
        <w:tc>
          <w:tcPr>
            <w:tcW w:w="9360" w:type="dxa"/>
          </w:tcPr>
          <w:p w14:paraId="5347EBE3" w14:textId="77777777" w:rsidR="003D27E1" w:rsidRDefault="00B475ED">
            <w:r>
              <w:rPr>
                <w:rFonts w:ascii="Consolas" w:eastAsia="Consolas" w:hAnsi="Consolas" w:cs="Consolas"/>
                <w:b/>
                <w:sz w:val="18"/>
              </w:rPr>
              <w:t xml:space="preserve">       Name: </w:t>
            </w:r>
            <w:r>
              <w:rPr>
                <w:rFonts w:ascii="Consolas" w:eastAsia="Consolas" w:hAnsi="Consolas" w:cs="Consolas"/>
                <w:sz w:val="18"/>
              </w:rPr>
              <w:t>satfam10</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Satisfaction: family relationship [10]</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2,050,862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3.30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6.95           </w:t>
            </w:r>
          </w:p>
        </w:tc>
      </w:tr>
    </w:tbl>
    <w:p w14:paraId="5347EBE5"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BEE" w14:textId="77777777">
        <w:tc>
          <w:tcPr>
            <w:tcW w:w="1170" w:type="dxa"/>
            <w:tcBorders>
              <w:top w:val="single" w:sz="0" w:space="0" w:color="000000"/>
              <w:bottom w:val="single" w:sz="0" w:space="0" w:color="000000"/>
            </w:tcBorders>
          </w:tcPr>
          <w:p w14:paraId="5347EBE6" w14:textId="77777777" w:rsidR="003D27E1" w:rsidRDefault="003D27E1">
            <w:pPr>
              <w:jc w:val="right"/>
            </w:pPr>
          </w:p>
        </w:tc>
        <w:tc>
          <w:tcPr>
            <w:tcW w:w="1170" w:type="dxa"/>
            <w:tcBorders>
              <w:top w:val="single" w:sz="0" w:space="0" w:color="000000"/>
              <w:bottom w:val="single" w:sz="0" w:space="0" w:color="000000"/>
            </w:tcBorders>
          </w:tcPr>
          <w:p w14:paraId="5347EBE7"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BE8"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BE9"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BEA"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BEB"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BEC"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BED" w14:textId="77777777" w:rsidR="003D27E1" w:rsidRDefault="00B475ED">
            <w:pPr>
              <w:jc w:val="right"/>
            </w:pPr>
            <w:r>
              <w:rPr>
                <w:rFonts w:ascii="Consolas" w:eastAsia="Consolas" w:hAnsi="Consolas" w:cs="Consolas"/>
                <w:sz w:val="16"/>
              </w:rPr>
              <w:t>SD</w:t>
            </w:r>
          </w:p>
        </w:tc>
      </w:tr>
      <w:tr w:rsidR="003D27E1" w14:paraId="5347EBF7" w14:textId="77777777">
        <w:tc>
          <w:tcPr>
            <w:tcW w:w="1170" w:type="dxa"/>
            <w:tcBorders>
              <w:top w:val="single" w:sz="0" w:space="0" w:color="000000"/>
            </w:tcBorders>
          </w:tcPr>
          <w:p w14:paraId="5347EBEF"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EBF0"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BF1"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BF2"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BF3"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BF4"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BF5"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EBF6" w14:textId="77777777" w:rsidR="003D27E1" w:rsidRDefault="00B475ED">
            <w:pPr>
              <w:jc w:val="right"/>
            </w:pPr>
            <w:r>
              <w:rPr>
                <w:rFonts w:ascii="Consolas" w:eastAsia="Consolas" w:hAnsi="Consolas" w:cs="Consolas"/>
                <w:sz w:val="16"/>
              </w:rPr>
              <w:t>.</w:t>
            </w:r>
          </w:p>
        </w:tc>
      </w:tr>
      <w:tr w:rsidR="003D27E1" w14:paraId="5347EC00" w14:textId="77777777">
        <w:tc>
          <w:tcPr>
            <w:tcW w:w="1170" w:type="dxa"/>
          </w:tcPr>
          <w:p w14:paraId="5347EBF8" w14:textId="77777777" w:rsidR="003D27E1" w:rsidRDefault="00B475ED">
            <w:pPr>
              <w:jc w:val="right"/>
            </w:pPr>
            <w:r>
              <w:rPr>
                <w:rFonts w:ascii="Consolas" w:eastAsia="Consolas" w:hAnsi="Consolas" w:cs="Consolas"/>
                <w:sz w:val="16"/>
              </w:rPr>
              <w:t>[2] KOR</w:t>
            </w:r>
          </w:p>
        </w:tc>
        <w:tc>
          <w:tcPr>
            <w:tcW w:w="1170" w:type="dxa"/>
          </w:tcPr>
          <w:p w14:paraId="5347EBF9" w14:textId="77777777" w:rsidR="003D27E1" w:rsidRDefault="00B475ED">
            <w:pPr>
              <w:jc w:val="right"/>
            </w:pPr>
            <w:r>
              <w:rPr>
                <w:rFonts w:ascii="Consolas" w:eastAsia="Consolas" w:hAnsi="Consolas" w:cs="Consolas"/>
                <w:sz w:val="16"/>
              </w:rPr>
              <w:t>-1.0</w:t>
            </w:r>
          </w:p>
        </w:tc>
        <w:tc>
          <w:tcPr>
            <w:tcW w:w="1170" w:type="dxa"/>
          </w:tcPr>
          <w:p w14:paraId="5347EBFA" w14:textId="77777777" w:rsidR="003D27E1" w:rsidRDefault="00B475ED">
            <w:pPr>
              <w:jc w:val="right"/>
            </w:pPr>
            <w:r>
              <w:rPr>
                <w:rFonts w:ascii="Consolas" w:eastAsia="Consolas" w:hAnsi="Consolas" w:cs="Consolas"/>
                <w:sz w:val="16"/>
              </w:rPr>
              <w:t>10.0</w:t>
            </w:r>
          </w:p>
        </w:tc>
        <w:tc>
          <w:tcPr>
            <w:tcW w:w="1170" w:type="dxa"/>
          </w:tcPr>
          <w:p w14:paraId="5347EBFB" w14:textId="77777777" w:rsidR="003D27E1" w:rsidRDefault="00B475ED">
            <w:pPr>
              <w:jc w:val="right"/>
            </w:pPr>
            <w:r>
              <w:rPr>
                <w:rFonts w:ascii="Consolas" w:eastAsia="Consolas" w:hAnsi="Consolas" w:cs="Consolas"/>
                <w:sz w:val="16"/>
              </w:rPr>
              <w:t>6.2</w:t>
            </w:r>
          </w:p>
        </w:tc>
        <w:tc>
          <w:tcPr>
            <w:tcW w:w="1170" w:type="dxa"/>
          </w:tcPr>
          <w:p w14:paraId="5347EBFC" w14:textId="77777777" w:rsidR="003D27E1" w:rsidRDefault="00B475ED">
            <w:pPr>
              <w:jc w:val="right"/>
            </w:pPr>
            <w:r>
              <w:rPr>
                <w:rFonts w:ascii="Consolas" w:eastAsia="Consolas" w:hAnsi="Consolas" w:cs="Consolas"/>
                <w:sz w:val="16"/>
              </w:rPr>
              <w:t>7.0</w:t>
            </w:r>
          </w:p>
        </w:tc>
        <w:tc>
          <w:tcPr>
            <w:tcW w:w="1170" w:type="dxa"/>
          </w:tcPr>
          <w:p w14:paraId="5347EBFD" w14:textId="77777777" w:rsidR="003D27E1" w:rsidRDefault="00B475ED">
            <w:pPr>
              <w:jc w:val="right"/>
            </w:pPr>
            <w:r>
              <w:rPr>
                <w:rFonts w:ascii="Consolas" w:eastAsia="Consolas" w:hAnsi="Consolas" w:cs="Consolas"/>
                <w:sz w:val="16"/>
              </w:rPr>
              <w:t>5.0</w:t>
            </w:r>
          </w:p>
        </w:tc>
        <w:tc>
          <w:tcPr>
            <w:tcW w:w="1170" w:type="dxa"/>
          </w:tcPr>
          <w:p w14:paraId="5347EBFE" w14:textId="77777777" w:rsidR="003D27E1" w:rsidRDefault="00B475ED">
            <w:pPr>
              <w:jc w:val="right"/>
            </w:pPr>
            <w:r>
              <w:rPr>
                <w:rFonts w:ascii="Consolas" w:eastAsia="Consolas" w:hAnsi="Consolas" w:cs="Consolas"/>
                <w:sz w:val="16"/>
              </w:rPr>
              <w:t>7.0</w:t>
            </w:r>
          </w:p>
        </w:tc>
        <w:tc>
          <w:tcPr>
            <w:tcW w:w="1170" w:type="dxa"/>
          </w:tcPr>
          <w:p w14:paraId="5347EBFF" w14:textId="77777777" w:rsidR="003D27E1" w:rsidRDefault="00B475ED">
            <w:pPr>
              <w:jc w:val="right"/>
            </w:pPr>
            <w:r>
              <w:rPr>
                <w:rFonts w:ascii="Consolas" w:eastAsia="Consolas" w:hAnsi="Consolas" w:cs="Consolas"/>
                <w:sz w:val="16"/>
              </w:rPr>
              <w:t>1.4</w:t>
            </w:r>
          </w:p>
        </w:tc>
      </w:tr>
      <w:tr w:rsidR="003D27E1" w14:paraId="5347EC09" w14:textId="77777777">
        <w:tc>
          <w:tcPr>
            <w:tcW w:w="1170" w:type="dxa"/>
          </w:tcPr>
          <w:p w14:paraId="5347EC01" w14:textId="77777777" w:rsidR="003D27E1" w:rsidRDefault="00B475ED">
            <w:pPr>
              <w:jc w:val="right"/>
            </w:pPr>
            <w:r>
              <w:rPr>
                <w:rFonts w:ascii="Consolas" w:eastAsia="Consolas" w:hAnsi="Consolas" w:cs="Consolas"/>
                <w:sz w:val="16"/>
              </w:rPr>
              <w:t>[3] USA</w:t>
            </w:r>
          </w:p>
        </w:tc>
        <w:tc>
          <w:tcPr>
            <w:tcW w:w="1170" w:type="dxa"/>
          </w:tcPr>
          <w:p w14:paraId="5347EC02" w14:textId="77777777" w:rsidR="003D27E1" w:rsidRDefault="00B475ED">
            <w:pPr>
              <w:jc w:val="right"/>
            </w:pPr>
            <w:r>
              <w:rPr>
                <w:rFonts w:ascii="Consolas" w:eastAsia="Consolas" w:hAnsi="Consolas" w:cs="Consolas"/>
                <w:sz w:val="16"/>
              </w:rPr>
              <w:t>.</w:t>
            </w:r>
          </w:p>
        </w:tc>
        <w:tc>
          <w:tcPr>
            <w:tcW w:w="1170" w:type="dxa"/>
          </w:tcPr>
          <w:p w14:paraId="5347EC03" w14:textId="77777777" w:rsidR="003D27E1" w:rsidRDefault="00B475ED">
            <w:pPr>
              <w:jc w:val="right"/>
            </w:pPr>
            <w:r>
              <w:rPr>
                <w:rFonts w:ascii="Consolas" w:eastAsia="Consolas" w:hAnsi="Consolas" w:cs="Consolas"/>
                <w:sz w:val="16"/>
              </w:rPr>
              <w:t>.</w:t>
            </w:r>
          </w:p>
        </w:tc>
        <w:tc>
          <w:tcPr>
            <w:tcW w:w="1170" w:type="dxa"/>
          </w:tcPr>
          <w:p w14:paraId="5347EC04" w14:textId="77777777" w:rsidR="003D27E1" w:rsidRDefault="00B475ED">
            <w:pPr>
              <w:jc w:val="right"/>
            </w:pPr>
            <w:r>
              <w:rPr>
                <w:rFonts w:ascii="Consolas" w:eastAsia="Consolas" w:hAnsi="Consolas" w:cs="Consolas"/>
                <w:sz w:val="16"/>
              </w:rPr>
              <w:t>.</w:t>
            </w:r>
          </w:p>
        </w:tc>
        <w:tc>
          <w:tcPr>
            <w:tcW w:w="1170" w:type="dxa"/>
          </w:tcPr>
          <w:p w14:paraId="5347EC05" w14:textId="77777777" w:rsidR="003D27E1" w:rsidRDefault="00B475ED">
            <w:pPr>
              <w:jc w:val="right"/>
            </w:pPr>
            <w:r>
              <w:rPr>
                <w:rFonts w:ascii="Consolas" w:eastAsia="Consolas" w:hAnsi="Consolas" w:cs="Consolas"/>
                <w:sz w:val="16"/>
              </w:rPr>
              <w:t>.</w:t>
            </w:r>
          </w:p>
        </w:tc>
        <w:tc>
          <w:tcPr>
            <w:tcW w:w="1170" w:type="dxa"/>
          </w:tcPr>
          <w:p w14:paraId="5347EC06" w14:textId="77777777" w:rsidR="003D27E1" w:rsidRDefault="00B475ED">
            <w:pPr>
              <w:jc w:val="right"/>
            </w:pPr>
            <w:r>
              <w:rPr>
                <w:rFonts w:ascii="Consolas" w:eastAsia="Consolas" w:hAnsi="Consolas" w:cs="Consolas"/>
                <w:sz w:val="16"/>
              </w:rPr>
              <w:t>.</w:t>
            </w:r>
          </w:p>
        </w:tc>
        <w:tc>
          <w:tcPr>
            <w:tcW w:w="1170" w:type="dxa"/>
          </w:tcPr>
          <w:p w14:paraId="5347EC07" w14:textId="77777777" w:rsidR="003D27E1" w:rsidRDefault="00B475ED">
            <w:pPr>
              <w:jc w:val="right"/>
            </w:pPr>
            <w:r>
              <w:rPr>
                <w:rFonts w:ascii="Consolas" w:eastAsia="Consolas" w:hAnsi="Consolas" w:cs="Consolas"/>
                <w:sz w:val="16"/>
              </w:rPr>
              <w:t>.</w:t>
            </w:r>
          </w:p>
        </w:tc>
        <w:tc>
          <w:tcPr>
            <w:tcW w:w="1170" w:type="dxa"/>
          </w:tcPr>
          <w:p w14:paraId="5347EC08" w14:textId="77777777" w:rsidR="003D27E1" w:rsidRDefault="00B475ED">
            <w:pPr>
              <w:jc w:val="right"/>
            </w:pPr>
            <w:r>
              <w:rPr>
                <w:rFonts w:ascii="Consolas" w:eastAsia="Consolas" w:hAnsi="Consolas" w:cs="Consolas"/>
                <w:sz w:val="16"/>
              </w:rPr>
              <w:t>.</w:t>
            </w:r>
          </w:p>
        </w:tc>
      </w:tr>
      <w:tr w:rsidR="003D27E1" w14:paraId="5347EC12" w14:textId="77777777">
        <w:tc>
          <w:tcPr>
            <w:tcW w:w="1170" w:type="dxa"/>
          </w:tcPr>
          <w:p w14:paraId="5347EC0A" w14:textId="77777777" w:rsidR="003D27E1" w:rsidRDefault="00B475ED">
            <w:pPr>
              <w:jc w:val="right"/>
            </w:pPr>
            <w:r>
              <w:rPr>
                <w:rFonts w:ascii="Consolas" w:eastAsia="Consolas" w:hAnsi="Consolas" w:cs="Consolas"/>
                <w:sz w:val="16"/>
              </w:rPr>
              <w:t>[5] SWT</w:t>
            </w:r>
          </w:p>
        </w:tc>
        <w:tc>
          <w:tcPr>
            <w:tcW w:w="1170" w:type="dxa"/>
          </w:tcPr>
          <w:p w14:paraId="5347EC0B" w14:textId="77777777" w:rsidR="003D27E1" w:rsidRDefault="00B475ED">
            <w:pPr>
              <w:jc w:val="right"/>
            </w:pPr>
            <w:r>
              <w:rPr>
                <w:rFonts w:ascii="Consolas" w:eastAsia="Consolas" w:hAnsi="Consolas" w:cs="Consolas"/>
                <w:sz w:val="16"/>
              </w:rPr>
              <w:t>-3.0</w:t>
            </w:r>
          </w:p>
        </w:tc>
        <w:tc>
          <w:tcPr>
            <w:tcW w:w="1170" w:type="dxa"/>
          </w:tcPr>
          <w:p w14:paraId="5347EC0C" w14:textId="77777777" w:rsidR="003D27E1" w:rsidRDefault="00B475ED">
            <w:pPr>
              <w:jc w:val="right"/>
            </w:pPr>
            <w:r>
              <w:rPr>
                <w:rFonts w:ascii="Consolas" w:eastAsia="Consolas" w:hAnsi="Consolas" w:cs="Consolas"/>
                <w:sz w:val="16"/>
              </w:rPr>
              <w:t>10.0</w:t>
            </w:r>
          </w:p>
        </w:tc>
        <w:tc>
          <w:tcPr>
            <w:tcW w:w="1170" w:type="dxa"/>
          </w:tcPr>
          <w:p w14:paraId="5347EC0D" w14:textId="77777777" w:rsidR="003D27E1" w:rsidRDefault="00B475ED">
            <w:pPr>
              <w:jc w:val="right"/>
            </w:pPr>
            <w:r>
              <w:rPr>
                <w:rFonts w:ascii="Consolas" w:eastAsia="Consolas" w:hAnsi="Consolas" w:cs="Consolas"/>
                <w:sz w:val="16"/>
              </w:rPr>
              <w:t>8.2</w:t>
            </w:r>
          </w:p>
        </w:tc>
        <w:tc>
          <w:tcPr>
            <w:tcW w:w="1170" w:type="dxa"/>
          </w:tcPr>
          <w:p w14:paraId="5347EC0E" w14:textId="77777777" w:rsidR="003D27E1" w:rsidRDefault="00B475ED">
            <w:pPr>
              <w:jc w:val="right"/>
            </w:pPr>
            <w:r>
              <w:rPr>
                <w:rFonts w:ascii="Consolas" w:eastAsia="Consolas" w:hAnsi="Consolas" w:cs="Consolas"/>
                <w:sz w:val="16"/>
              </w:rPr>
              <w:t>8.0</w:t>
            </w:r>
          </w:p>
        </w:tc>
        <w:tc>
          <w:tcPr>
            <w:tcW w:w="1170" w:type="dxa"/>
          </w:tcPr>
          <w:p w14:paraId="5347EC0F" w14:textId="77777777" w:rsidR="003D27E1" w:rsidRDefault="00B475ED">
            <w:pPr>
              <w:jc w:val="right"/>
            </w:pPr>
            <w:r>
              <w:rPr>
                <w:rFonts w:ascii="Consolas" w:eastAsia="Consolas" w:hAnsi="Consolas" w:cs="Consolas"/>
                <w:sz w:val="16"/>
              </w:rPr>
              <w:t>8.0</w:t>
            </w:r>
          </w:p>
        </w:tc>
        <w:tc>
          <w:tcPr>
            <w:tcW w:w="1170" w:type="dxa"/>
          </w:tcPr>
          <w:p w14:paraId="5347EC10" w14:textId="77777777" w:rsidR="003D27E1" w:rsidRDefault="00B475ED">
            <w:pPr>
              <w:jc w:val="right"/>
            </w:pPr>
            <w:r>
              <w:rPr>
                <w:rFonts w:ascii="Consolas" w:eastAsia="Consolas" w:hAnsi="Consolas" w:cs="Consolas"/>
                <w:sz w:val="16"/>
              </w:rPr>
              <w:t>9.0</w:t>
            </w:r>
          </w:p>
        </w:tc>
        <w:tc>
          <w:tcPr>
            <w:tcW w:w="1170" w:type="dxa"/>
          </w:tcPr>
          <w:p w14:paraId="5347EC11" w14:textId="77777777" w:rsidR="003D27E1" w:rsidRDefault="00B475ED">
            <w:pPr>
              <w:jc w:val="right"/>
            </w:pPr>
            <w:r>
              <w:rPr>
                <w:rFonts w:ascii="Consolas" w:eastAsia="Consolas" w:hAnsi="Consolas" w:cs="Consolas"/>
                <w:sz w:val="16"/>
              </w:rPr>
              <w:t>1.6</w:t>
            </w:r>
          </w:p>
        </w:tc>
      </w:tr>
      <w:tr w:rsidR="003D27E1" w14:paraId="5347EC1B" w14:textId="77777777">
        <w:tc>
          <w:tcPr>
            <w:tcW w:w="1170" w:type="dxa"/>
          </w:tcPr>
          <w:p w14:paraId="5347EC13" w14:textId="77777777" w:rsidR="003D27E1" w:rsidRDefault="00B475ED">
            <w:pPr>
              <w:jc w:val="right"/>
            </w:pPr>
            <w:r>
              <w:rPr>
                <w:rFonts w:ascii="Consolas" w:eastAsia="Consolas" w:hAnsi="Consolas" w:cs="Consolas"/>
                <w:sz w:val="16"/>
              </w:rPr>
              <w:t>[6] GER</w:t>
            </w:r>
          </w:p>
        </w:tc>
        <w:tc>
          <w:tcPr>
            <w:tcW w:w="1170" w:type="dxa"/>
          </w:tcPr>
          <w:p w14:paraId="5347EC14" w14:textId="77777777" w:rsidR="003D27E1" w:rsidRDefault="00B475ED">
            <w:pPr>
              <w:jc w:val="right"/>
            </w:pPr>
            <w:r>
              <w:rPr>
                <w:rFonts w:ascii="Consolas" w:eastAsia="Consolas" w:hAnsi="Consolas" w:cs="Consolas"/>
                <w:sz w:val="16"/>
              </w:rPr>
              <w:t>-8.0</w:t>
            </w:r>
          </w:p>
        </w:tc>
        <w:tc>
          <w:tcPr>
            <w:tcW w:w="1170" w:type="dxa"/>
          </w:tcPr>
          <w:p w14:paraId="5347EC15" w14:textId="77777777" w:rsidR="003D27E1" w:rsidRDefault="00B475ED">
            <w:pPr>
              <w:jc w:val="right"/>
            </w:pPr>
            <w:r>
              <w:rPr>
                <w:rFonts w:ascii="Consolas" w:eastAsia="Consolas" w:hAnsi="Consolas" w:cs="Consolas"/>
                <w:sz w:val="16"/>
              </w:rPr>
              <w:t>10.0</w:t>
            </w:r>
          </w:p>
        </w:tc>
        <w:tc>
          <w:tcPr>
            <w:tcW w:w="1170" w:type="dxa"/>
          </w:tcPr>
          <w:p w14:paraId="5347EC16" w14:textId="77777777" w:rsidR="003D27E1" w:rsidRDefault="00B475ED">
            <w:pPr>
              <w:jc w:val="right"/>
            </w:pPr>
            <w:r>
              <w:rPr>
                <w:rFonts w:ascii="Consolas" w:eastAsia="Consolas" w:hAnsi="Consolas" w:cs="Consolas"/>
                <w:sz w:val="16"/>
              </w:rPr>
              <w:t>0.6</w:t>
            </w:r>
          </w:p>
        </w:tc>
        <w:tc>
          <w:tcPr>
            <w:tcW w:w="1170" w:type="dxa"/>
          </w:tcPr>
          <w:p w14:paraId="5347EC17" w14:textId="77777777" w:rsidR="003D27E1" w:rsidRDefault="00B475ED">
            <w:pPr>
              <w:jc w:val="right"/>
            </w:pPr>
            <w:r>
              <w:rPr>
                <w:rFonts w:ascii="Consolas" w:eastAsia="Consolas" w:hAnsi="Consolas" w:cs="Consolas"/>
                <w:sz w:val="16"/>
              </w:rPr>
              <w:t>5.0</w:t>
            </w:r>
          </w:p>
        </w:tc>
        <w:tc>
          <w:tcPr>
            <w:tcW w:w="1170" w:type="dxa"/>
          </w:tcPr>
          <w:p w14:paraId="5347EC18" w14:textId="77777777" w:rsidR="003D27E1" w:rsidRDefault="00B475ED">
            <w:pPr>
              <w:jc w:val="right"/>
            </w:pPr>
            <w:r>
              <w:rPr>
                <w:rFonts w:ascii="Consolas" w:eastAsia="Consolas" w:hAnsi="Consolas" w:cs="Consolas"/>
                <w:sz w:val="16"/>
              </w:rPr>
              <w:t>-8.0</w:t>
            </w:r>
          </w:p>
        </w:tc>
        <w:tc>
          <w:tcPr>
            <w:tcW w:w="1170" w:type="dxa"/>
          </w:tcPr>
          <w:p w14:paraId="5347EC19" w14:textId="77777777" w:rsidR="003D27E1" w:rsidRDefault="00B475ED">
            <w:pPr>
              <w:jc w:val="right"/>
            </w:pPr>
            <w:r>
              <w:rPr>
                <w:rFonts w:ascii="Consolas" w:eastAsia="Consolas" w:hAnsi="Consolas" w:cs="Consolas"/>
                <w:sz w:val="16"/>
              </w:rPr>
              <w:t>8.0</w:t>
            </w:r>
          </w:p>
        </w:tc>
        <w:tc>
          <w:tcPr>
            <w:tcW w:w="1170" w:type="dxa"/>
          </w:tcPr>
          <w:p w14:paraId="5347EC1A" w14:textId="77777777" w:rsidR="003D27E1" w:rsidRDefault="00B475ED">
            <w:pPr>
              <w:jc w:val="right"/>
            </w:pPr>
            <w:r>
              <w:rPr>
                <w:rFonts w:ascii="Consolas" w:eastAsia="Consolas" w:hAnsi="Consolas" w:cs="Consolas"/>
                <w:sz w:val="16"/>
              </w:rPr>
              <w:t>8.0</w:t>
            </w:r>
          </w:p>
        </w:tc>
      </w:tr>
      <w:tr w:rsidR="003D27E1" w14:paraId="5347EC24" w14:textId="77777777">
        <w:tc>
          <w:tcPr>
            <w:tcW w:w="1170" w:type="dxa"/>
          </w:tcPr>
          <w:p w14:paraId="5347EC1C" w14:textId="77777777" w:rsidR="003D27E1" w:rsidRDefault="00B475ED">
            <w:pPr>
              <w:jc w:val="right"/>
            </w:pPr>
            <w:r>
              <w:rPr>
                <w:rFonts w:ascii="Consolas" w:eastAsia="Consolas" w:hAnsi="Consolas" w:cs="Consolas"/>
                <w:sz w:val="16"/>
              </w:rPr>
              <w:t>[7] UK</w:t>
            </w:r>
          </w:p>
        </w:tc>
        <w:tc>
          <w:tcPr>
            <w:tcW w:w="1170" w:type="dxa"/>
          </w:tcPr>
          <w:p w14:paraId="5347EC1D" w14:textId="77777777" w:rsidR="003D27E1" w:rsidRDefault="00B475ED">
            <w:pPr>
              <w:jc w:val="right"/>
            </w:pPr>
            <w:r>
              <w:rPr>
                <w:rFonts w:ascii="Consolas" w:eastAsia="Consolas" w:hAnsi="Consolas" w:cs="Consolas"/>
                <w:sz w:val="16"/>
              </w:rPr>
              <w:t>.</w:t>
            </w:r>
          </w:p>
        </w:tc>
        <w:tc>
          <w:tcPr>
            <w:tcW w:w="1170" w:type="dxa"/>
          </w:tcPr>
          <w:p w14:paraId="5347EC1E" w14:textId="77777777" w:rsidR="003D27E1" w:rsidRDefault="00B475ED">
            <w:pPr>
              <w:jc w:val="right"/>
            </w:pPr>
            <w:r>
              <w:rPr>
                <w:rFonts w:ascii="Consolas" w:eastAsia="Consolas" w:hAnsi="Consolas" w:cs="Consolas"/>
                <w:sz w:val="16"/>
              </w:rPr>
              <w:t>.</w:t>
            </w:r>
          </w:p>
        </w:tc>
        <w:tc>
          <w:tcPr>
            <w:tcW w:w="1170" w:type="dxa"/>
          </w:tcPr>
          <w:p w14:paraId="5347EC1F" w14:textId="77777777" w:rsidR="003D27E1" w:rsidRDefault="00B475ED">
            <w:pPr>
              <w:jc w:val="right"/>
            </w:pPr>
            <w:r>
              <w:rPr>
                <w:rFonts w:ascii="Consolas" w:eastAsia="Consolas" w:hAnsi="Consolas" w:cs="Consolas"/>
                <w:sz w:val="16"/>
              </w:rPr>
              <w:t>.</w:t>
            </w:r>
          </w:p>
        </w:tc>
        <w:tc>
          <w:tcPr>
            <w:tcW w:w="1170" w:type="dxa"/>
          </w:tcPr>
          <w:p w14:paraId="5347EC20" w14:textId="77777777" w:rsidR="003D27E1" w:rsidRDefault="00B475ED">
            <w:pPr>
              <w:jc w:val="right"/>
            </w:pPr>
            <w:r>
              <w:rPr>
                <w:rFonts w:ascii="Consolas" w:eastAsia="Consolas" w:hAnsi="Consolas" w:cs="Consolas"/>
                <w:sz w:val="16"/>
              </w:rPr>
              <w:t>.</w:t>
            </w:r>
          </w:p>
        </w:tc>
        <w:tc>
          <w:tcPr>
            <w:tcW w:w="1170" w:type="dxa"/>
          </w:tcPr>
          <w:p w14:paraId="5347EC21" w14:textId="77777777" w:rsidR="003D27E1" w:rsidRDefault="00B475ED">
            <w:pPr>
              <w:jc w:val="right"/>
            </w:pPr>
            <w:r>
              <w:rPr>
                <w:rFonts w:ascii="Consolas" w:eastAsia="Consolas" w:hAnsi="Consolas" w:cs="Consolas"/>
                <w:sz w:val="16"/>
              </w:rPr>
              <w:t>.</w:t>
            </w:r>
          </w:p>
        </w:tc>
        <w:tc>
          <w:tcPr>
            <w:tcW w:w="1170" w:type="dxa"/>
          </w:tcPr>
          <w:p w14:paraId="5347EC22" w14:textId="77777777" w:rsidR="003D27E1" w:rsidRDefault="00B475ED">
            <w:pPr>
              <w:jc w:val="right"/>
            </w:pPr>
            <w:r>
              <w:rPr>
                <w:rFonts w:ascii="Consolas" w:eastAsia="Consolas" w:hAnsi="Consolas" w:cs="Consolas"/>
                <w:sz w:val="16"/>
              </w:rPr>
              <w:t>.</w:t>
            </w:r>
          </w:p>
        </w:tc>
        <w:tc>
          <w:tcPr>
            <w:tcW w:w="1170" w:type="dxa"/>
          </w:tcPr>
          <w:p w14:paraId="5347EC23" w14:textId="77777777" w:rsidR="003D27E1" w:rsidRDefault="00B475ED">
            <w:pPr>
              <w:jc w:val="right"/>
            </w:pPr>
            <w:r>
              <w:rPr>
                <w:rFonts w:ascii="Consolas" w:eastAsia="Consolas" w:hAnsi="Consolas" w:cs="Consolas"/>
                <w:sz w:val="16"/>
              </w:rPr>
              <w:t>.</w:t>
            </w:r>
          </w:p>
        </w:tc>
      </w:tr>
      <w:tr w:rsidR="003D27E1" w14:paraId="5347EC2D" w14:textId="77777777">
        <w:tc>
          <w:tcPr>
            <w:tcW w:w="1170" w:type="dxa"/>
            <w:tcBorders>
              <w:bottom w:val="single" w:sz="0" w:space="0" w:color="000000"/>
            </w:tcBorders>
          </w:tcPr>
          <w:p w14:paraId="5347EC25"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EC26" w14:textId="77777777" w:rsidR="003D27E1" w:rsidRDefault="00B475ED">
            <w:pPr>
              <w:jc w:val="right"/>
            </w:pPr>
            <w:r>
              <w:rPr>
                <w:rFonts w:ascii="Consolas" w:eastAsia="Consolas" w:hAnsi="Consolas" w:cs="Consolas"/>
                <w:sz w:val="16"/>
              </w:rPr>
              <w:t>-1.0</w:t>
            </w:r>
          </w:p>
        </w:tc>
        <w:tc>
          <w:tcPr>
            <w:tcW w:w="1170" w:type="dxa"/>
            <w:tcBorders>
              <w:bottom w:val="single" w:sz="0" w:space="0" w:color="000000"/>
            </w:tcBorders>
          </w:tcPr>
          <w:p w14:paraId="5347EC27" w14:textId="77777777" w:rsidR="003D27E1" w:rsidRDefault="00B475ED">
            <w:pPr>
              <w:jc w:val="right"/>
            </w:pPr>
            <w:r>
              <w:rPr>
                <w:rFonts w:ascii="Consolas" w:eastAsia="Consolas" w:hAnsi="Consolas" w:cs="Consolas"/>
                <w:sz w:val="16"/>
              </w:rPr>
              <w:t>10.0</w:t>
            </w:r>
          </w:p>
        </w:tc>
        <w:tc>
          <w:tcPr>
            <w:tcW w:w="1170" w:type="dxa"/>
            <w:tcBorders>
              <w:bottom w:val="single" w:sz="0" w:space="0" w:color="000000"/>
            </w:tcBorders>
          </w:tcPr>
          <w:p w14:paraId="5347EC28" w14:textId="77777777" w:rsidR="003D27E1" w:rsidRDefault="00B475ED">
            <w:pPr>
              <w:jc w:val="right"/>
            </w:pPr>
            <w:r>
              <w:rPr>
                <w:rFonts w:ascii="Consolas" w:eastAsia="Consolas" w:hAnsi="Consolas" w:cs="Consolas"/>
                <w:sz w:val="16"/>
              </w:rPr>
              <w:t>8.0</w:t>
            </w:r>
          </w:p>
        </w:tc>
        <w:tc>
          <w:tcPr>
            <w:tcW w:w="1170" w:type="dxa"/>
            <w:tcBorders>
              <w:bottom w:val="single" w:sz="0" w:space="0" w:color="000000"/>
            </w:tcBorders>
          </w:tcPr>
          <w:p w14:paraId="5347EC29" w14:textId="77777777" w:rsidR="003D27E1" w:rsidRDefault="00B475ED">
            <w:pPr>
              <w:jc w:val="right"/>
            </w:pPr>
            <w:r>
              <w:rPr>
                <w:rFonts w:ascii="Consolas" w:eastAsia="Consolas" w:hAnsi="Consolas" w:cs="Consolas"/>
                <w:sz w:val="16"/>
              </w:rPr>
              <w:t>8.0</w:t>
            </w:r>
          </w:p>
        </w:tc>
        <w:tc>
          <w:tcPr>
            <w:tcW w:w="1170" w:type="dxa"/>
            <w:tcBorders>
              <w:bottom w:val="single" w:sz="0" w:space="0" w:color="000000"/>
            </w:tcBorders>
          </w:tcPr>
          <w:p w14:paraId="5347EC2A" w14:textId="77777777" w:rsidR="003D27E1" w:rsidRDefault="00B475ED">
            <w:pPr>
              <w:jc w:val="right"/>
            </w:pPr>
            <w:r>
              <w:rPr>
                <w:rFonts w:ascii="Consolas" w:eastAsia="Consolas" w:hAnsi="Consolas" w:cs="Consolas"/>
                <w:sz w:val="16"/>
              </w:rPr>
              <w:t>7.0</w:t>
            </w:r>
          </w:p>
        </w:tc>
        <w:tc>
          <w:tcPr>
            <w:tcW w:w="1170" w:type="dxa"/>
            <w:tcBorders>
              <w:bottom w:val="single" w:sz="0" w:space="0" w:color="000000"/>
            </w:tcBorders>
          </w:tcPr>
          <w:p w14:paraId="5347EC2B" w14:textId="77777777" w:rsidR="003D27E1" w:rsidRDefault="00B475ED">
            <w:pPr>
              <w:jc w:val="right"/>
            </w:pPr>
            <w:r>
              <w:rPr>
                <w:rFonts w:ascii="Consolas" w:eastAsia="Consolas" w:hAnsi="Consolas" w:cs="Consolas"/>
                <w:sz w:val="16"/>
              </w:rPr>
              <w:t>9.0</w:t>
            </w:r>
          </w:p>
        </w:tc>
        <w:tc>
          <w:tcPr>
            <w:tcW w:w="1170" w:type="dxa"/>
            <w:tcBorders>
              <w:bottom w:val="single" w:sz="0" w:space="0" w:color="000000"/>
            </w:tcBorders>
          </w:tcPr>
          <w:p w14:paraId="5347EC2C" w14:textId="77777777" w:rsidR="003D27E1" w:rsidRDefault="00B475ED">
            <w:pPr>
              <w:jc w:val="right"/>
            </w:pPr>
            <w:r>
              <w:rPr>
                <w:rFonts w:ascii="Consolas" w:eastAsia="Consolas" w:hAnsi="Consolas" w:cs="Consolas"/>
                <w:sz w:val="16"/>
              </w:rPr>
              <w:t>1.7</w:t>
            </w:r>
          </w:p>
        </w:tc>
      </w:tr>
      <w:tr w:rsidR="003D27E1" w14:paraId="5347EC36" w14:textId="77777777">
        <w:tc>
          <w:tcPr>
            <w:tcW w:w="1170" w:type="dxa"/>
            <w:tcBorders>
              <w:top w:val="single" w:sz="0" w:space="0" w:color="000000"/>
              <w:bottom w:val="single" w:sz="0" w:space="0" w:color="000000"/>
            </w:tcBorders>
          </w:tcPr>
          <w:p w14:paraId="5347EC2E"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EC2F"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C30" w14:textId="77777777" w:rsidR="003D27E1" w:rsidRDefault="00B475ED">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5347EC31" w14:textId="77777777" w:rsidR="003D27E1" w:rsidRDefault="00B475ED">
            <w:pPr>
              <w:jc w:val="right"/>
            </w:pPr>
            <w:r>
              <w:rPr>
                <w:rFonts w:ascii="Consolas" w:eastAsia="Consolas" w:hAnsi="Consolas" w:cs="Consolas"/>
                <w:sz w:val="16"/>
              </w:rPr>
              <w:t>3.3</w:t>
            </w:r>
          </w:p>
        </w:tc>
        <w:tc>
          <w:tcPr>
            <w:tcW w:w="1170" w:type="dxa"/>
            <w:tcBorders>
              <w:top w:val="single" w:sz="0" w:space="0" w:color="000000"/>
              <w:bottom w:val="single" w:sz="0" w:space="0" w:color="000000"/>
            </w:tcBorders>
          </w:tcPr>
          <w:p w14:paraId="5347EC32" w14:textId="77777777" w:rsidR="003D27E1" w:rsidRDefault="00B475ED">
            <w:pPr>
              <w:jc w:val="right"/>
            </w:pPr>
            <w:r>
              <w:rPr>
                <w:rFonts w:ascii="Consolas" w:eastAsia="Consolas" w:hAnsi="Consolas" w:cs="Consolas"/>
                <w:sz w:val="16"/>
              </w:rPr>
              <w:t>7.0</w:t>
            </w:r>
          </w:p>
        </w:tc>
        <w:tc>
          <w:tcPr>
            <w:tcW w:w="1170" w:type="dxa"/>
            <w:tcBorders>
              <w:top w:val="single" w:sz="0" w:space="0" w:color="000000"/>
              <w:bottom w:val="single" w:sz="0" w:space="0" w:color="000000"/>
            </w:tcBorders>
          </w:tcPr>
          <w:p w14:paraId="5347EC33"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C34"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EC35" w14:textId="77777777" w:rsidR="003D27E1" w:rsidRDefault="00B475ED">
            <w:pPr>
              <w:jc w:val="right"/>
            </w:pPr>
            <w:r>
              <w:rPr>
                <w:rFonts w:ascii="Consolas" w:eastAsia="Consolas" w:hAnsi="Consolas" w:cs="Consolas"/>
                <w:sz w:val="16"/>
              </w:rPr>
              <w:t>6.9</w:t>
            </w:r>
          </w:p>
        </w:tc>
      </w:tr>
    </w:tbl>
    <w:p w14:paraId="5347EC37" w14:textId="77777777" w:rsidR="003D27E1" w:rsidRDefault="003D27E1"/>
    <w:p w14:paraId="5347EC38" w14:textId="77777777" w:rsidR="003D27E1" w:rsidRDefault="00B475ED">
      <w:r>
        <w:br/>
      </w:r>
    </w:p>
    <w:p w14:paraId="5347EC39" w14:textId="77777777" w:rsidR="003D27E1" w:rsidRDefault="00B475ED">
      <w:r>
        <w:br w:type="page"/>
      </w:r>
    </w:p>
    <w:p w14:paraId="5347EC3A" w14:textId="77777777" w:rsidR="003D27E1" w:rsidRDefault="00B475ED">
      <w:pPr>
        <w:pStyle w:val="Heading1"/>
      </w:pPr>
      <w:r>
        <w:rPr>
          <w:sz w:val="30"/>
        </w:rPr>
        <w:lastRenderedPageBreak/>
        <w:t xml:space="preserve">Training and qualifications </w:t>
      </w:r>
    </w:p>
    <w:p w14:paraId="5347EC3B"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832"/>
        <w:gridCol w:w="832"/>
        <w:gridCol w:w="832"/>
        <w:gridCol w:w="832"/>
        <w:gridCol w:w="832"/>
        <w:gridCol w:w="832"/>
        <w:gridCol w:w="744"/>
        <w:gridCol w:w="744"/>
      </w:tblGrid>
      <w:tr w:rsidR="003D27E1" w14:paraId="5347EC44" w14:textId="77777777">
        <w:trPr>
          <w:jc w:val="center"/>
        </w:trPr>
        <w:tc>
          <w:tcPr>
            <w:tcW w:w="0" w:type="auto"/>
            <w:tcBorders>
              <w:top w:val="single" w:sz="0" w:space="0" w:color="000000"/>
              <w:bottom w:val="single" w:sz="0" w:space="0" w:color="000000"/>
            </w:tcBorders>
          </w:tcPr>
          <w:p w14:paraId="5347EC3C" w14:textId="77777777" w:rsidR="003D27E1" w:rsidRDefault="003D27E1"/>
        </w:tc>
        <w:tc>
          <w:tcPr>
            <w:tcW w:w="0" w:type="auto"/>
            <w:tcBorders>
              <w:top w:val="single" w:sz="0" w:space="0" w:color="000000"/>
              <w:bottom w:val="single" w:sz="0" w:space="0" w:color="000000"/>
            </w:tcBorders>
          </w:tcPr>
          <w:p w14:paraId="5347EC3D"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EC3E"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EC3F"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EC40"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EC41"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EC42"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EC43" w14:textId="77777777" w:rsidR="003D27E1" w:rsidRDefault="00B475ED">
            <w:pPr>
              <w:jc w:val="center"/>
            </w:pPr>
            <w:r>
              <w:rPr>
                <w:rFonts w:ascii="Consolas" w:eastAsia="Consolas" w:hAnsi="Consolas" w:cs="Consolas"/>
                <w:sz w:val="16"/>
              </w:rPr>
              <w:t>[8] NL</w:t>
            </w:r>
          </w:p>
        </w:tc>
      </w:tr>
      <w:tr w:rsidR="003D27E1" w14:paraId="5347EC4D" w14:textId="77777777">
        <w:trPr>
          <w:jc w:val="center"/>
        </w:trPr>
        <w:tc>
          <w:tcPr>
            <w:tcW w:w="0" w:type="auto"/>
            <w:tcBorders>
              <w:top w:val="single" w:sz="0" w:space="0" w:color="000000"/>
            </w:tcBorders>
          </w:tcPr>
          <w:p w14:paraId="5347EC45" w14:textId="77777777" w:rsidR="003D27E1" w:rsidRDefault="00B475ED">
            <w:r>
              <w:rPr>
                <w:rFonts w:ascii="Consolas" w:eastAsia="Consolas" w:hAnsi="Consolas" w:cs="Consolas"/>
                <w:sz w:val="16"/>
              </w:rPr>
              <w:t>train</w:t>
            </w:r>
          </w:p>
        </w:tc>
        <w:tc>
          <w:tcPr>
            <w:tcW w:w="0" w:type="auto"/>
            <w:tcBorders>
              <w:top w:val="single" w:sz="0" w:space="0" w:color="000000"/>
            </w:tcBorders>
          </w:tcPr>
          <w:p w14:paraId="5347EC46"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C47"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C48"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EC49"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C4A"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C4B"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C4C" w14:textId="77777777" w:rsidR="003D27E1" w:rsidRDefault="00B475ED">
            <w:pPr>
              <w:jc w:val="center"/>
            </w:pPr>
            <w:r>
              <w:rPr>
                <w:rFonts w:ascii="Consolas" w:eastAsia="Consolas" w:hAnsi="Consolas" w:cs="Consolas"/>
                <w:sz w:val="16"/>
              </w:rPr>
              <w:t>1</w:t>
            </w:r>
          </w:p>
        </w:tc>
      </w:tr>
      <w:tr w:rsidR="003D27E1" w14:paraId="5347EC56" w14:textId="77777777">
        <w:trPr>
          <w:jc w:val="center"/>
        </w:trPr>
        <w:tc>
          <w:tcPr>
            <w:tcW w:w="0" w:type="auto"/>
          </w:tcPr>
          <w:p w14:paraId="5347EC4E" w14:textId="77777777" w:rsidR="003D27E1" w:rsidRDefault="00B475ED">
            <w:proofErr w:type="spellStart"/>
            <w:r>
              <w:rPr>
                <w:rFonts w:ascii="Consolas" w:eastAsia="Consolas" w:hAnsi="Consolas" w:cs="Consolas"/>
                <w:sz w:val="16"/>
              </w:rPr>
              <w:t>eduwork</w:t>
            </w:r>
            <w:proofErr w:type="spellEnd"/>
          </w:p>
        </w:tc>
        <w:tc>
          <w:tcPr>
            <w:tcW w:w="0" w:type="auto"/>
          </w:tcPr>
          <w:p w14:paraId="5347EC4F" w14:textId="77777777" w:rsidR="003D27E1" w:rsidRDefault="00B475ED">
            <w:pPr>
              <w:jc w:val="center"/>
            </w:pPr>
            <w:r>
              <w:rPr>
                <w:rFonts w:ascii="Consolas" w:eastAsia="Consolas" w:hAnsi="Consolas" w:cs="Consolas"/>
                <w:sz w:val="16"/>
              </w:rPr>
              <w:t>.</w:t>
            </w:r>
          </w:p>
        </w:tc>
        <w:tc>
          <w:tcPr>
            <w:tcW w:w="0" w:type="auto"/>
          </w:tcPr>
          <w:p w14:paraId="5347EC50" w14:textId="77777777" w:rsidR="003D27E1" w:rsidRDefault="00B475ED">
            <w:pPr>
              <w:jc w:val="center"/>
            </w:pPr>
            <w:r>
              <w:rPr>
                <w:rFonts w:ascii="Consolas" w:eastAsia="Consolas" w:hAnsi="Consolas" w:cs="Consolas"/>
                <w:sz w:val="16"/>
              </w:rPr>
              <w:t>1</w:t>
            </w:r>
          </w:p>
        </w:tc>
        <w:tc>
          <w:tcPr>
            <w:tcW w:w="0" w:type="auto"/>
          </w:tcPr>
          <w:p w14:paraId="5347EC51" w14:textId="77777777" w:rsidR="003D27E1" w:rsidRDefault="00B475ED">
            <w:pPr>
              <w:jc w:val="center"/>
            </w:pPr>
            <w:r>
              <w:rPr>
                <w:rFonts w:ascii="Consolas" w:eastAsia="Consolas" w:hAnsi="Consolas" w:cs="Consolas"/>
                <w:sz w:val="16"/>
              </w:rPr>
              <w:t>.</w:t>
            </w:r>
          </w:p>
        </w:tc>
        <w:tc>
          <w:tcPr>
            <w:tcW w:w="0" w:type="auto"/>
          </w:tcPr>
          <w:p w14:paraId="5347EC52" w14:textId="77777777" w:rsidR="003D27E1" w:rsidRDefault="00B475ED">
            <w:pPr>
              <w:jc w:val="center"/>
            </w:pPr>
            <w:r>
              <w:rPr>
                <w:rFonts w:ascii="Consolas" w:eastAsia="Consolas" w:hAnsi="Consolas" w:cs="Consolas"/>
                <w:sz w:val="16"/>
              </w:rPr>
              <w:t>1</w:t>
            </w:r>
          </w:p>
        </w:tc>
        <w:tc>
          <w:tcPr>
            <w:tcW w:w="0" w:type="auto"/>
          </w:tcPr>
          <w:p w14:paraId="5347EC53" w14:textId="77777777" w:rsidR="003D27E1" w:rsidRDefault="00B475ED">
            <w:pPr>
              <w:jc w:val="center"/>
            </w:pPr>
            <w:r>
              <w:rPr>
                <w:rFonts w:ascii="Consolas" w:eastAsia="Consolas" w:hAnsi="Consolas" w:cs="Consolas"/>
                <w:sz w:val="16"/>
              </w:rPr>
              <w:t>1</w:t>
            </w:r>
          </w:p>
        </w:tc>
        <w:tc>
          <w:tcPr>
            <w:tcW w:w="0" w:type="auto"/>
          </w:tcPr>
          <w:p w14:paraId="5347EC54" w14:textId="77777777" w:rsidR="003D27E1" w:rsidRDefault="00B475ED">
            <w:pPr>
              <w:jc w:val="center"/>
            </w:pPr>
            <w:r>
              <w:rPr>
                <w:rFonts w:ascii="Consolas" w:eastAsia="Consolas" w:hAnsi="Consolas" w:cs="Consolas"/>
                <w:sz w:val="16"/>
              </w:rPr>
              <w:t>.</w:t>
            </w:r>
          </w:p>
        </w:tc>
        <w:tc>
          <w:tcPr>
            <w:tcW w:w="0" w:type="auto"/>
          </w:tcPr>
          <w:p w14:paraId="5347EC55" w14:textId="77777777" w:rsidR="003D27E1" w:rsidRDefault="00B475ED">
            <w:pPr>
              <w:jc w:val="center"/>
            </w:pPr>
            <w:r>
              <w:rPr>
                <w:rFonts w:ascii="Consolas" w:eastAsia="Consolas" w:hAnsi="Consolas" w:cs="Consolas"/>
                <w:sz w:val="16"/>
              </w:rPr>
              <w:t>1</w:t>
            </w:r>
          </w:p>
        </w:tc>
      </w:tr>
      <w:tr w:rsidR="003D27E1" w14:paraId="5347EC5F" w14:textId="77777777">
        <w:trPr>
          <w:jc w:val="center"/>
        </w:trPr>
        <w:tc>
          <w:tcPr>
            <w:tcW w:w="0" w:type="auto"/>
            <w:tcBorders>
              <w:bottom w:val="single" w:sz="0" w:space="0" w:color="000000"/>
            </w:tcBorders>
          </w:tcPr>
          <w:p w14:paraId="5347EC57" w14:textId="77777777" w:rsidR="003D27E1" w:rsidRDefault="00B475ED">
            <w:proofErr w:type="spellStart"/>
            <w:r>
              <w:rPr>
                <w:rFonts w:ascii="Consolas" w:eastAsia="Consolas" w:hAnsi="Consolas" w:cs="Consolas"/>
                <w:sz w:val="16"/>
              </w:rPr>
              <w:t>wqualif</w:t>
            </w:r>
            <w:proofErr w:type="spellEnd"/>
          </w:p>
        </w:tc>
        <w:tc>
          <w:tcPr>
            <w:tcW w:w="0" w:type="auto"/>
            <w:tcBorders>
              <w:bottom w:val="single" w:sz="0" w:space="0" w:color="000000"/>
            </w:tcBorders>
          </w:tcPr>
          <w:p w14:paraId="5347EC58"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C59"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C5A"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C5B"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C5C"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C5D"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C5E" w14:textId="77777777" w:rsidR="003D27E1" w:rsidRDefault="00B475ED">
            <w:pPr>
              <w:jc w:val="center"/>
            </w:pPr>
            <w:r>
              <w:rPr>
                <w:rFonts w:ascii="Consolas" w:eastAsia="Consolas" w:hAnsi="Consolas" w:cs="Consolas"/>
                <w:sz w:val="16"/>
              </w:rPr>
              <w:t>1</w:t>
            </w:r>
          </w:p>
        </w:tc>
      </w:tr>
    </w:tbl>
    <w:p w14:paraId="5347EC60" w14:textId="77777777" w:rsidR="003D27E1" w:rsidRDefault="003D27E1"/>
    <w:p w14:paraId="5347EC61" w14:textId="77777777" w:rsidR="003D27E1" w:rsidRDefault="00B475ED">
      <w:pPr>
        <w:shd w:val="solid" w:color="B0C4DE" w:fill="auto"/>
      </w:pPr>
      <w:r>
        <w:rPr>
          <w:b/>
          <w:sz w:val="26"/>
        </w:rPr>
        <w:t>train</w:t>
      </w:r>
    </w:p>
    <w:p w14:paraId="5347EC62" w14:textId="77777777" w:rsidR="003D27E1" w:rsidRDefault="00B475ED">
      <w:pPr>
        <w:rPr>
          <w:color w:val="4682B4"/>
        </w:rPr>
      </w:pPr>
      <w:r>
        <w:rPr>
          <w:color w:val="4682B4"/>
        </w:rPr>
        <w:t>Training (previous year)</w:t>
      </w:r>
      <w:r>
        <w:rPr>
          <w:color w:val="4682B4"/>
        </w:rPr>
        <w:br/>
        <w:t xml:space="preserve">   (0):   [0] No</w:t>
      </w:r>
      <w:r>
        <w:rPr>
          <w:color w:val="4682B4"/>
        </w:rPr>
        <w:br/>
      </w:r>
      <w:r>
        <w:rPr>
          <w:color w:val="4682B4"/>
        </w:rPr>
        <w:t xml:space="preserve">   (1):   [1] Yes</w:t>
      </w:r>
      <w:r>
        <w:rPr>
          <w:color w:val="4682B4"/>
        </w:rPr>
        <w:br/>
      </w:r>
    </w:p>
    <w:p w14:paraId="5347EC63" w14:textId="77777777" w:rsidR="003D27E1" w:rsidRDefault="00B475ED">
      <w:r>
        <w:t xml:space="preserve">Taken part in work-related training in the past 12 months. It does not include formal education at school. </w:t>
      </w:r>
    </w:p>
    <w:p w14:paraId="5347EC64" w14:textId="77777777" w:rsidR="003D27E1" w:rsidRDefault="003D27E1"/>
    <w:p w14:paraId="5347EC65"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EC67" w14:textId="77777777">
        <w:tc>
          <w:tcPr>
            <w:tcW w:w="9360" w:type="dxa"/>
            <w:gridSpan w:val="6"/>
          </w:tcPr>
          <w:p w14:paraId="5347EC66" w14:textId="77777777" w:rsidR="003D27E1" w:rsidRDefault="00B475ED">
            <w:r>
              <w:rPr>
                <w:rFonts w:ascii="Consolas" w:eastAsia="Consolas" w:hAnsi="Consolas" w:cs="Consolas"/>
                <w:b/>
                <w:sz w:val="18"/>
              </w:rPr>
              <w:t xml:space="preserve">       Name: </w:t>
            </w:r>
            <w:r>
              <w:rPr>
                <w:rFonts w:ascii="Consolas" w:eastAsia="Consolas" w:hAnsi="Consolas" w:cs="Consolas"/>
                <w:sz w:val="18"/>
              </w:rPr>
              <w:t>train</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Training (previous year)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1,393,746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-2.03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3.48           </w:t>
            </w:r>
            <w:r>
              <w:rPr>
                <w:rFonts w:ascii="Consolas" w:eastAsia="Consolas" w:hAnsi="Consolas" w:cs="Consolas"/>
                <w:sz w:val="18"/>
              </w:rPr>
              <w:br/>
            </w:r>
          </w:p>
        </w:tc>
      </w:tr>
      <w:tr w:rsidR="003D27E1" w14:paraId="5347EC6E" w14:textId="77777777">
        <w:tc>
          <w:tcPr>
            <w:tcW w:w="1560" w:type="dxa"/>
          </w:tcPr>
          <w:p w14:paraId="5347EC68" w14:textId="77777777" w:rsidR="003D27E1" w:rsidRDefault="003D27E1"/>
        </w:tc>
        <w:tc>
          <w:tcPr>
            <w:tcW w:w="1560" w:type="dxa"/>
            <w:tcBorders>
              <w:top w:val="single" w:sz="0" w:space="0" w:color="000000"/>
              <w:bottom w:val="single" w:sz="0" w:space="0" w:color="000000"/>
            </w:tcBorders>
          </w:tcPr>
          <w:p w14:paraId="5347EC69"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EC6A"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EC6B"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EC6C" w14:textId="77777777" w:rsidR="003D27E1" w:rsidRDefault="00B475ED">
            <w:pPr>
              <w:jc w:val="right"/>
            </w:pPr>
            <w:r>
              <w:rPr>
                <w:rFonts w:ascii="Consolas" w:eastAsia="Consolas" w:hAnsi="Consolas" w:cs="Consolas"/>
                <w:b/>
                <w:sz w:val="18"/>
              </w:rPr>
              <w:t>Percent</w:t>
            </w:r>
          </w:p>
        </w:tc>
        <w:tc>
          <w:tcPr>
            <w:tcW w:w="1560" w:type="dxa"/>
          </w:tcPr>
          <w:p w14:paraId="5347EC6D" w14:textId="77777777" w:rsidR="003D27E1" w:rsidRDefault="003D27E1"/>
        </w:tc>
      </w:tr>
      <w:tr w:rsidR="003D27E1" w14:paraId="5347EC75" w14:textId="77777777">
        <w:tc>
          <w:tcPr>
            <w:tcW w:w="1560" w:type="dxa"/>
            <w:tcBorders>
              <w:right w:val="nil"/>
            </w:tcBorders>
          </w:tcPr>
          <w:p w14:paraId="5347EC6F" w14:textId="77777777" w:rsidR="003D27E1" w:rsidRDefault="003D27E1"/>
        </w:tc>
        <w:tc>
          <w:tcPr>
            <w:tcW w:w="1560" w:type="dxa"/>
            <w:tcBorders>
              <w:top w:val="single" w:sz="0" w:space="0" w:color="000000"/>
              <w:left w:val="nil"/>
              <w:bottom w:val="single" w:sz="0" w:space="0" w:color="D3D3D3"/>
            </w:tcBorders>
          </w:tcPr>
          <w:p w14:paraId="5347EC70"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EC71" w14:textId="77777777" w:rsidR="003D27E1" w:rsidRDefault="00B475ED">
            <w:r>
              <w:rPr>
                <w:rFonts w:ascii="Consolas" w:eastAsia="Consolas" w:hAnsi="Consolas" w:cs="Consolas"/>
                <w:sz w:val="16"/>
              </w:rPr>
              <w:t>[-8] Not asked</w:t>
            </w:r>
          </w:p>
        </w:tc>
        <w:tc>
          <w:tcPr>
            <w:tcW w:w="1560" w:type="dxa"/>
            <w:tcBorders>
              <w:top w:val="single" w:sz="0" w:space="0" w:color="000000"/>
              <w:bottom w:val="single" w:sz="0" w:space="0" w:color="D3D3D3"/>
            </w:tcBorders>
          </w:tcPr>
          <w:p w14:paraId="5347EC72" w14:textId="77777777" w:rsidR="003D27E1" w:rsidRDefault="00B475ED">
            <w:pPr>
              <w:jc w:val="right"/>
            </w:pPr>
            <w:r>
              <w:rPr>
                <w:rFonts w:ascii="Consolas" w:eastAsia="Consolas" w:hAnsi="Consolas" w:cs="Consolas"/>
                <w:sz w:val="16"/>
              </w:rPr>
              <w:t xml:space="preserve">   598,834</w:t>
            </w:r>
          </w:p>
        </w:tc>
        <w:tc>
          <w:tcPr>
            <w:tcW w:w="1560" w:type="dxa"/>
            <w:tcBorders>
              <w:top w:val="single" w:sz="0" w:space="0" w:color="000000"/>
              <w:bottom w:val="single" w:sz="0" w:space="0" w:color="D3D3D3"/>
            </w:tcBorders>
          </w:tcPr>
          <w:p w14:paraId="5347EC73" w14:textId="77777777" w:rsidR="003D27E1" w:rsidRDefault="00B475ED">
            <w:pPr>
              <w:jc w:val="right"/>
            </w:pPr>
            <w:r>
              <w:rPr>
                <w:rFonts w:ascii="Consolas" w:eastAsia="Consolas" w:hAnsi="Consolas" w:cs="Consolas"/>
                <w:sz w:val="16"/>
              </w:rPr>
              <w:t xml:space="preserve">     19.4</w:t>
            </w:r>
          </w:p>
        </w:tc>
        <w:tc>
          <w:tcPr>
            <w:tcW w:w="1560" w:type="dxa"/>
          </w:tcPr>
          <w:p w14:paraId="5347EC74" w14:textId="77777777" w:rsidR="003D27E1" w:rsidRDefault="003D27E1"/>
        </w:tc>
      </w:tr>
      <w:tr w:rsidR="003D27E1" w14:paraId="5347EC7C" w14:textId="77777777">
        <w:tc>
          <w:tcPr>
            <w:tcW w:w="1560" w:type="dxa"/>
            <w:tcBorders>
              <w:right w:val="nil"/>
            </w:tcBorders>
          </w:tcPr>
          <w:p w14:paraId="5347EC76" w14:textId="77777777" w:rsidR="003D27E1" w:rsidRDefault="003D27E1"/>
        </w:tc>
        <w:tc>
          <w:tcPr>
            <w:tcW w:w="1560" w:type="dxa"/>
            <w:tcBorders>
              <w:top w:val="single" w:sz="0" w:space="0" w:color="D3D3D3"/>
              <w:left w:val="nil"/>
              <w:bottom w:val="single" w:sz="0" w:space="0" w:color="D3D3D3"/>
            </w:tcBorders>
          </w:tcPr>
          <w:p w14:paraId="5347EC77"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EC78" w14:textId="77777777" w:rsidR="003D27E1" w:rsidRDefault="00B475ED">
            <w:r>
              <w:rPr>
                <w:rFonts w:ascii="Consolas" w:eastAsia="Consolas" w:hAnsi="Consolas" w:cs="Consolas"/>
                <w:sz w:val="16"/>
              </w:rPr>
              <w:t>[-3] Not apply</w:t>
            </w:r>
          </w:p>
        </w:tc>
        <w:tc>
          <w:tcPr>
            <w:tcW w:w="1560" w:type="dxa"/>
            <w:tcBorders>
              <w:top w:val="single" w:sz="0" w:space="0" w:color="D3D3D3"/>
              <w:bottom w:val="single" w:sz="0" w:space="0" w:color="D3D3D3"/>
            </w:tcBorders>
          </w:tcPr>
          <w:p w14:paraId="5347EC79" w14:textId="77777777" w:rsidR="003D27E1" w:rsidRDefault="00B475ED">
            <w:pPr>
              <w:jc w:val="right"/>
            </w:pPr>
            <w:r>
              <w:rPr>
                <w:rFonts w:ascii="Consolas" w:eastAsia="Consolas" w:hAnsi="Consolas" w:cs="Consolas"/>
                <w:sz w:val="16"/>
              </w:rPr>
              <w:t xml:space="preserve">   174,010</w:t>
            </w:r>
          </w:p>
        </w:tc>
        <w:tc>
          <w:tcPr>
            <w:tcW w:w="1560" w:type="dxa"/>
            <w:tcBorders>
              <w:top w:val="single" w:sz="0" w:space="0" w:color="D3D3D3"/>
              <w:bottom w:val="single" w:sz="0" w:space="0" w:color="D3D3D3"/>
            </w:tcBorders>
          </w:tcPr>
          <w:p w14:paraId="5347EC7A" w14:textId="77777777" w:rsidR="003D27E1" w:rsidRDefault="00B475ED">
            <w:pPr>
              <w:jc w:val="right"/>
            </w:pPr>
            <w:r>
              <w:rPr>
                <w:rFonts w:ascii="Consolas" w:eastAsia="Consolas" w:hAnsi="Consolas" w:cs="Consolas"/>
                <w:sz w:val="16"/>
              </w:rPr>
              <w:t xml:space="preserve">      5.6</w:t>
            </w:r>
          </w:p>
        </w:tc>
        <w:tc>
          <w:tcPr>
            <w:tcW w:w="1560" w:type="dxa"/>
          </w:tcPr>
          <w:p w14:paraId="5347EC7B" w14:textId="77777777" w:rsidR="003D27E1" w:rsidRDefault="003D27E1"/>
        </w:tc>
      </w:tr>
      <w:tr w:rsidR="003D27E1" w14:paraId="5347EC83" w14:textId="77777777">
        <w:tc>
          <w:tcPr>
            <w:tcW w:w="1560" w:type="dxa"/>
            <w:tcBorders>
              <w:right w:val="nil"/>
            </w:tcBorders>
          </w:tcPr>
          <w:p w14:paraId="5347EC7D" w14:textId="77777777" w:rsidR="003D27E1" w:rsidRDefault="003D27E1"/>
        </w:tc>
        <w:tc>
          <w:tcPr>
            <w:tcW w:w="1560" w:type="dxa"/>
            <w:tcBorders>
              <w:top w:val="single" w:sz="0" w:space="0" w:color="D3D3D3"/>
              <w:left w:val="nil"/>
              <w:bottom w:val="single" w:sz="0" w:space="0" w:color="D3D3D3"/>
            </w:tcBorders>
          </w:tcPr>
          <w:p w14:paraId="5347EC7E"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EC7F"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EC80" w14:textId="77777777" w:rsidR="003D27E1" w:rsidRDefault="00B475ED">
            <w:pPr>
              <w:jc w:val="right"/>
            </w:pPr>
            <w:r>
              <w:rPr>
                <w:rFonts w:ascii="Consolas" w:eastAsia="Consolas" w:hAnsi="Consolas" w:cs="Consolas"/>
                <w:sz w:val="16"/>
              </w:rPr>
              <w:t xml:space="preserve">       822</w:t>
            </w:r>
          </w:p>
        </w:tc>
        <w:tc>
          <w:tcPr>
            <w:tcW w:w="1560" w:type="dxa"/>
            <w:tcBorders>
              <w:top w:val="single" w:sz="0" w:space="0" w:color="D3D3D3"/>
              <w:bottom w:val="single" w:sz="0" w:space="0" w:color="D3D3D3"/>
            </w:tcBorders>
          </w:tcPr>
          <w:p w14:paraId="5347EC81" w14:textId="77777777" w:rsidR="003D27E1" w:rsidRDefault="00B475ED">
            <w:pPr>
              <w:jc w:val="right"/>
            </w:pPr>
            <w:r>
              <w:rPr>
                <w:rFonts w:ascii="Consolas" w:eastAsia="Consolas" w:hAnsi="Consolas" w:cs="Consolas"/>
                <w:sz w:val="16"/>
              </w:rPr>
              <w:t xml:space="preserve">      0.0</w:t>
            </w:r>
          </w:p>
        </w:tc>
        <w:tc>
          <w:tcPr>
            <w:tcW w:w="1560" w:type="dxa"/>
          </w:tcPr>
          <w:p w14:paraId="5347EC82" w14:textId="77777777" w:rsidR="003D27E1" w:rsidRDefault="003D27E1"/>
        </w:tc>
      </w:tr>
      <w:tr w:rsidR="003D27E1" w14:paraId="5347EC8A" w14:textId="77777777">
        <w:tc>
          <w:tcPr>
            <w:tcW w:w="1560" w:type="dxa"/>
            <w:tcBorders>
              <w:right w:val="nil"/>
            </w:tcBorders>
          </w:tcPr>
          <w:p w14:paraId="5347EC84" w14:textId="77777777" w:rsidR="003D27E1" w:rsidRDefault="003D27E1"/>
        </w:tc>
        <w:tc>
          <w:tcPr>
            <w:tcW w:w="1560" w:type="dxa"/>
            <w:tcBorders>
              <w:top w:val="single" w:sz="0" w:space="0" w:color="D3D3D3"/>
              <w:left w:val="nil"/>
              <w:bottom w:val="single" w:sz="0" w:space="0" w:color="D3D3D3"/>
            </w:tcBorders>
          </w:tcPr>
          <w:p w14:paraId="5347EC85"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C86"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EC87" w14:textId="77777777" w:rsidR="003D27E1" w:rsidRDefault="00B475ED">
            <w:pPr>
              <w:jc w:val="right"/>
            </w:pPr>
            <w:r>
              <w:rPr>
                <w:rFonts w:ascii="Consolas" w:eastAsia="Consolas" w:hAnsi="Consolas" w:cs="Consolas"/>
                <w:sz w:val="16"/>
              </w:rPr>
              <w:t xml:space="preserve">     5,368</w:t>
            </w:r>
          </w:p>
        </w:tc>
        <w:tc>
          <w:tcPr>
            <w:tcW w:w="1560" w:type="dxa"/>
            <w:tcBorders>
              <w:top w:val="single" w:sz="0" w:space="0" w:color="D3D3D3"/>
              <w:bottom w:val="single" w:sz="0" w:space="0" w:color="D3D3D3"/>
            </w:tcBorders>
          </w:tcPr>
          <w:p w14:paraId="5347EC88" w14:textId="77777777" w:rsidR="003D27E1" w:rsidRDefault="00B475ED">
            <w:pPr>
              <w:jc w:val="right"/>
            </w:pPr>
            <w:r>
              <w:rPr>
                <w:rFonts w:ascii="Consolas" w:eastAsia="Consolas" w:hAnsi="Consolas" w:cs="Consolas"/>
                <w:sz w:val="16"/>
              </w:rPr>
              <w:t xml:space="preserve">      0.2</w:t>
            </w:r>
          </w:p>
        </w:tc>
        <w:tc>
          <w:tcPr>
            <w:tcW w:w="1560" w:type="dxa"/>
          </w:tcPr>
          <w:p w14:paraId="5347EC89" w14:textId="77777777" w:rsidR="003D27E1" w:rsidRDefault="003D27E1"/>
        </w:tc>
      </w:tr>
      <w:tr w:rsidR="003D27E1" w14:paraId="5347EC91" w14:textId="77777777">
        <w:tc>
          <w:tcPr>
            <w:tcW w:w="1560" w:type="dxa"/>
            <w:tcBorders>
              <w:right w:val="nil"/>
            </w:tcBorders>
          </w:tcPr>
          <w:p w14:paraId="5347EC8B" w14:textId="77777777" w:rsidR="003D27E1" w:rsidRDefault="003D27E1"/>
        </w:tc>
        <w:tc>
          <w:tcPr>
            <w:tcW w:w="1560" w:type="dxa"/>
            <w:tcBorders>
              <w:top w:val="single" w:sz="0" w:space="0" w:color="D3D3D3"/>
              <w:left w:val="nil"/>
              <w:bottom w:val="single" w:sz="0" w:space="0" w:color="D3D3D3"/>
            </w:tcBorders>
          </w:tcPr>
          <w:p w14:paraId="5347EC8C"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EC8D" w14:textId="77777777" w:rsidR="003D27E1" w:rsidRDefault="00B475ED">
            <w:r>
              <w:rPr>
                <w:rFonts w:ascii="Consolas" w:eastAsia="Consolas" w:hAnsi="Consolas" w:cs="Consolas"/>
                <w:sz w:val="16"/>
              </w:rPr>
              <w:t>[0] No</w:t>
            </w:r>
          </w:p>
        </w:tc>
        <w:tc>
          <w:tcPr>
            <w:tcW w:w="1560" w:type="dxa"/>
            <w:tcBorders>
              <w:top w:val="single" w:sz="0" w:space="0" w:color="D3D3D3"/>
              <w:bottom w:val="single" w:sz="0" w:space="0" w:color="D3D3D3"/>
            </w:tcBorders>
          </w:tcPr>
          <w:p w14:paraId="5347EC8E" w14:textId="77777777" w:rsidR="003D27E1" w:rsidRDefault="00B475ED">
            <w:pPr>
              <w:jc w:val="right"/>
            </w:pPr>
            <w:r>
              <w:rPr>
                <w:rFonts w:ascii="Consolas" w:eastAsia="Consolas" w:hAnsi="Consolas" w:cs="Consolas"/>
                <w:sz w:val="16"/>
              </w:rPr>
              <w:t xml:space="preserve">   1391521</w:t>
            </w:r>
          </w:p>
        </w:tc>
        <w:tc>
          <w:tcPr>
            <w:tcW w:w="1560" w:type="dxa"/>
            <w:tcBorders>
              <w:top w:val="single" w:sz="0" w:space="0" w:color="D3D3D3"/>
              <w:bottom w:val="single" w:sz="0" w:space="0" w:color="D3D3D3"/>
            </w:tcBorders>
          </w:tcPr>
          <w:p w14:paraId="5347EC8F" w14:textId="77777777" w:rsidR="003D27E1" w:rsidRDefault="00B475ED">
            <w:pPr>
              <w:jc w:val="right"/>
            </w:pPr>
            <w:r>
              <w:rPr>
                <w:rFonts w:ascii="Consolas" w:eastAsia="Consolas" w:hAnsi="Consolas" w:cs="Consolas"/>
                <w:sz w:val="16"/>
              </w:rPr>
              <w:t xml:space="preserve">     45.1</w:t>
            </w:r>
          </w:p>
        </w:tc>
        <w:tc>
          <w:tcPr>
            <w:tcW w:w="1560" w:type="dxa"/>
          </w:tcPr>
          <w:p w14:paraId="5347EC90" w14:textId="77777777" w:rsidR="003D27E1" w:rsidRDefault="003D27E1"/>
        </w:tc>
      </w:tr>
      <w:tr w:rsidR="003D27E1" w14:paraId="5347EC98" w14:textId="77777777">
        <w:tc>
          <w:tcPr>
            <w:tcW w:w="1560" w:type="dxa"/>
            <w:tcBorders>
              <w:right w:val="nil"/>
            </w:tcBorders>
          </w:tcPr>
          <w:p w14:paraId="5347EC92" w14:textId="77777777" w:rsidR="003D27E1" w:rsidRDefault="003D27E1"/>
        </w:tc>
        <w:tc>
          <w:tcPr>
            <w:tcW w:w="1560" w:type="dxa"/>
            <w:tcBorders>
              <w:top w:val="single" w:sz="0" w:space="0" w:color="D3D3D3"/>
              <w:left w:val="nil"/>
              <w:bottom w:val="single" w:sz="0" w:space="0" w:color="D3D3D3"/>
            </w:tcBorders>
          </w:tcPr>
          <w:p w14:paraId="5347EC93"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C94" w14:textId="77777777" w:rsidR="003D27E1" w:rsidRDefault="00B475ED">
            <w:r>
              <w:rPr>
                <w:rFonts w:ascii="Consolas" w:eastAsia="Consolas" w:hAnsi="Consolas" w:cs="Consolas"/>
                <w:sz w:val="16"/>
              </w:rPr>
              <w:t>[1] Yes</w:t>
            </w:r>
          </w:p>
        </w:tc>
        <w:tc>
          <w:tcPr>
            <w:tcW w:w="1560" w:type="dxa"/>
            <w:tcBorders>
              <w:top w:val="single" w:sz="0" w:space="0" w:color="D3D3D3"/>
              <w:bottom w:val="single" w:sz="0" w:space="0" w:color="D3D3D3"/>
            </w:tcBorders>
          </w:tcPr>
          <w:p w14:paraId="5347EC95" w14:textId="77777777" w:rsidR="003D27E1" w:rsidRDefault="00B475ED">
            <w:pPr>
              <w:jc w:val="right"/>
            </w:pPr>
            <w:r>
              <w:rPr>
                <w:rFonts w:ascii="Consolas" w:eastAsia="Consolas" w:hAnsi="Consolas" w:cs="Consolas"/>
                <w:sz w:val="16"/>
              </w:rPr>
              <w:t xml:space="preserve">   299,063</w:t>
            </w:r>
          </w:p>
        </w:tc>
        <w:tc>
          <w:tcPr>
            <w:tcW w:w="1560" w:type="dxa"/>
            <w:tcBorders>
              <w:top w:val="single" w:sz="0" w:space="0" w:color="D3D3D3"/>
              <w:bottom w:val="single" w:sz="0" w:space="0" w:color="D3D3D3"/>
            </w:tcBorders>
          </w:tcPr>
          <w:p w14:paraId="5347EC96" w14:textId="77777777" w:rsidR="003D27E1" w:rsidRDefault="00B475ED">
            <w:pPr>
              <w:jc w:val="right"/>
            </w:pPr>
            <w:r>
              <w:rPr>
                <w:rFonts w:ascii="Consolas" w:eastAsia="Consolas" w:hAnsi="Consolas" w:cs="Consolas"/>
                <w:sz w:val="16"/>
              </w:rPr>
              <w:t xml:space="preserve">      9.7</w:t>
            </w:r>
          </w:p>
        </w:tc>
        <w:tc>
          <w:tcPr>
            <w:tcW w:w="1560" w:type="dxa"/>
          </w:tcPr>
          <w:p w14:paraId="5347EC97" w14:textId="77777777" w:rsidR="003D27E1" w:rsidRDefault="003D27E1"/>
        </w:tc>
      </w:tr>
      <w:tr w:rsidR="003D27E1" w14:paraId="5347EC9F" w14:textId="77777777">
        <w:tc>
          <w:tcPr>
            <w:tcW w:w="1560" w:type="dxa"/>
            <w:tcBorders>
              <w:right w:val="nil"/>
            </w:tcBorders>
          </w:tcPr>
          <w:p w14:paraId="5347EC99" w14:textId="77777777" w:rsidR="003D27E1" w:rsidRDefault="003D27E1"/>
        </w:tc>
        <w:tc>
          <w:tcPr>
            <w:tcW w:w="1560" w:type="dxa"/>
            <w:tcBorders>
              <w:top w:val="single" w:sz="0" w:space="0" w:color="D3D3D3"/>
              <w:left w:val="nil"/>
              <w:bottom w:val="single" w:sz="0" w:space="0" w:color="000000"/>
            </w:tcBorders>
          </w:tcPr>
          <w:p w14:paraId="5347EC9A"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EC9B" w14:textId="77777777" w:rsidR="003D27E1" w:rsidRDefault="003D27E1"/>
        </w:tc>
        <w:tc>
          <w:tcPr>
            <w:tcW w:w="1560" w:type="dxa"/>
            <w:tcBorders>
              <w:top w:val="single" w:sz="0" w:space="0" w:color="D3D3D3"/>
              <w:bottom w:val="single" w:sz="0" w:space="0" w:color="000000"/>
            </w:tcBorders>
          </w:tcPr>
          <w:p w14:paraId="5347EC9C" w14:textId="77777777" w:rsidR="003D27E1" w:rsidRDefault="00B475ED">
            <w:pPr>
              <w:jc w:val="right"/>
            </w:pPr>
            <w:r>
              <w:rPr>
                <w:rFonts w:ascii="Consolas" w:eastAsia="Consolas" w:hAnsi="Consolas" w:cs="Consolas"/>
                <w:sz w:val="16"/>
              </w:rPr>
              <w:t xml:space="preserve">   614,712</w:t>
            </w:r>
          </w:p>
        </w:tc>
        <w:tc>
          <w:tcPr>
            <w:tcW w:w="1560" w:type="dxa"/>
            <w:tcBorders>
              <w:top w:val="single" w:sz="0" w:space="0" w:color="D3D3D3"/>
              <w:bottom w:val="single" w:sz="0" w:space="0" w:color="000000"/>
            </w:tcBorders>
          </w:tcPr>
          <w:p w14:paraId="5347EC9D" w14:textId="77777777" w:rsidR="003D27E1" w:rsidRDefault="00B475ED">
            <w:pPr>
              <w:jc w:val="right"/>
            </w:pPr>
            <w:r>
              <w:rPr>
                <w:rFonts w:ascii="Consolas" w:eastAsia="Consolas" w:hAnsi="Consolas" w:cs="Consolas"/>
                <w:sz w:val="16"/>
              </w:rPr>
              <w:t xml:space="preserve">     19.9</w:t>
            </w:r>
          </w:p>
        </w:tc>
        <w:tc>
          <w:tcPr>
            <w:tcW w:w="1560" w:type="dxa"/>
          </w:tcPr>
          <w:p w14:paraId="5347EC9E" w14:textId="77777777" w:rsidR="003D27E1" w:rsidRDefault="003D27E1"/>
        </w:tc>
      </w:tr>
      <w:tr w:rsidR="003D27E1" w14:paraId="5347ECA6" w14:textId="77777777">
        <w:tc>
          <w:tcPr>
            <w:tcW w:w="1560" w:type="dxa"/>
          </w:tcPr>
          <w:p w14:paraId="5347ECA0" w14:textId="77777777" w:rsidR="003D27E1" w:rsidRDefault="003D27E1"/>
        </w:tc>
        <w:tc>
          <w:tcPr>
            <w:tcW w:w="1560" w:type="dxa"/>
            <w:tcBorders>
              <w:top w:val="single" w:sz="0" w:space="0" w:color="000000"/>
              <w:bottom w:val="single" w:sz="0" w:space="0" w:color="000000"/>
            </w:tcBorders>
          </w:tcPr>
          <w:p w14:paraId="5347ECA1" w14:textId="77777777" w:rsidR="003D27E1" w:rsidRDefault="003D27E1"/>
        </w:tc>
        <w:tc>
          <w:tcPr>
            <w:tcW w:w="1560" w:type="dxa"/>
            <w:tcBorders>
              <w:top w:val="single" w:sz="0" w:space="0" w:color="000000"/>
              <w:bottom w:val="single" w:sz="0" w:space="0" w:color="000000"/>
            </w:tcBorders>
          </w:tcPr>
          <w:p w14:paraId="5347ECA2"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ECA3"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ECA4" w14:textId="77777777" w:rsidR="003D27E1" w:rsidRDefault="003D27E1"/>
        </w:tc>
        <w:tc>
          <w:tcPr>
            <w:tcW w:w="1560" w:type="dxa"/>
          </w:tcPr>
          <w:p w14:paraId="5347ECA5" w14:textId="77777777" w:rsidR="003D27E1" w:rsidRDefault="003D27E1"/>
        </w:tc>
      </w:tr>
    </w:tbl>
    <w:p w14:paraId="5347ECA7"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CB0" w14:textId="77777777">
        <w:tc>
          <w:tcPr>
            <w:tcW w:w="1170" w:type="dxa"/>
            <w:tcBorders>
              <w:top w:val="single" w:sz="0" w:space="0" w:color="000000"/>
              <w:bottom w:val="single" w:sz="0" w:space="0" w:color="000000"/>
            </w:tcBorders>
          </w:tcPr>
          <w:p w14:paraId="5347ECA8"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ECA9"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ECAA"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ECAB"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ECAC"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ECAD"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ECAE"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ECAF" w14:textId="77777777" w:rsidR="003D27E1" w:rsidRDefault="00B475ED">
            <w:pPr>
              <w:jc w:val="right"/>
            </w:pPr>
            <w:r>
              <w:rPr>
                <w:rFonts w:ascii="Consolas" w:eastAsia="Consolas" w:hAnsi="Consolas" w:cs="Consolas"/>
                <w:b/>
                <w:sz w:val="18"/>
              </w:rPr>
              <w:t>[8] NL</w:t>
            </w:r>
          </w:p>
        </w:tc>
      </w:tr>
      <w:tr w:rsidR="003D27E1" w14:paraId="5347ECB9" w14:textId="77777777">
        <w:tc>
          <w:tcPr>
            <w:tcW w:w="1170" w:type="dxa"/>
            <w:tcBorders>
              <w:top w:val="single" w:sz="0" w:space="0" w:color="000000"/>
            </w:tcBorders>
          </w:tcPr>
          <w:p w14:paraId="5347ECB1"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ECB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CB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CB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CB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CB6" w14:textId="77777777" w:rsidR="003D27E1" w:rsidRDefault="00B475ED">
            <w:pPr>
              <w:jc w:val="right"/>
            </w:pPr>
            <w:r>
              <w:rPr>
                <w:rFonts w:ascii="Consolas" w:eastAsia="Consolas" w:hAnsi="Consolas" w:cs="Consolas"/>
                <w:sz w:val="16"/>
              </w:rPr>
              <w:t>598,834</w:t>
            </w:r>
          </w:p>
        </w:tc>
        <w:tc>
          <w:tcPr>
            <w:tcW w:w="1170" w:type="dxa"/>
            <w:tcBorders>
              <w:top w:val="single" w:sz="0" w:space="0" w:color="000000"/>
            </w:tcBorders>
          </w:tcPr>
          <w:p w14:paraId="5347ECB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CB8" w14:textId="77777777" w:rsidR="003D27E1" w:rsidRDefault="00B475ED">
            <w:pPr>
              <w:jc w:val="right"/>
            </w:pPr>
            <w:r>
              <w:rPr>
                <w:rFonts w:ascii="Consolas" w:eastAsia="Consolas" w:hAnsi="Consolas" w:cs="Consolas"/>
                <w:sz w:val="16"/>
              </w:rPr>
              <w:t>0</w:t>
            </w:r>
          </w:p>
        </w:tc>
      </w:tr>
      <w:tr w:rsidR="003D27E1" w14:paraId="5347ECC2" w14:textId="77777777">
        <w:tc>
          <w:tcPr>
            <w:tcW w:w="1170" w:type="dxa"/>
          </w:tcPr>
          <w:p w14:paraId="5347ECBA" w14:textId="77777777" w:rsidR="003D27E1" w:rsidRDefault="00B475ED">
            <w:pPr>
              <w:jc w:val="right"/>
            </w:pPr>
            <w:r>
              <w:rPr>
                <w:rFonts w:ascii="Consolas" w:eastAsia="Consolas" w:hAnsi="Consolas" w:cs="Consolas"/>
                <w:sz w:val="16"/>
              </w:rPr>
              <w:t>-3</w:t>
            </w:r>
          </w:p>
        </w:tc>
        <w:tc>
          <w:tcPr>
            <w:tcW w:w="1170" w:type="dxa"/>
          </w:tcPr>
          <w:p w14:paraId="5347ECBB" w14:textId="77777777" w:rsidR="003D27E1" w:rsidRDefault="00B475ED">
            <w:pPr>
              <w:jc w:val="right"/>
            </w:pPr>
            <w:r>
              <w:rPr>
                <w:rFonts w:ascii="Consolas" w:eastAsia="Consolas" w:hAnsi="Consolas" w:cs="Consolas"/>
                <w:sz w:val="16"/>
              </w:rPr>
              <w:t>86,180</w:t>
            </w:r>
          </w:p>
        </w:tc>
        <w:tc>
          <w:tcPr>
            <w:tcW w:w="1170" w:type="dxa"/>
          </w:tcPr>
          <w:p w14:paraId="5347ECBC" w14:textId="77777777" w:rsidR="003D27E1" w:rsidRDefault="00B475ED">
            <w:pPr>
              <w:jc w:val="right"/>
            </w:pPr>
            <w:r>
              <w:rPr>
                <w:rFonts w:ascii="Consolas" w:eastAsia="Consolas" w:hAnsi="Consolas" w:cs="Consolas"/>
                <w:sz w:val="16"/>
              </w:rPr>
              <w:t>0</w:t>
            </w:r>
          </w:p>
        </w:tc>
        <w:tc>
          <w:tcPr>
            <w:tcW w:w="1170" w:type="dxa"/>
          </w:tcPr>
          <w:p w14:paraId="5347ECBD" w14:textId="77777777" w:rsidR="003D27E1" w:rsidRDefault="00B475ED">
            <w:pPr>
              <w:jc w:val="right"/>
            </w:pPr>
            <w:r>
              <w:rPr>
                <w:rFonts w:ascii="Consolas" w:eastAsia="Consolas" w:hAnsi="Consolas" w:cs="Consolas"/>
                <w:sz w:val="16"/>
              </w:rPr>
              <w:t>0</w:t>
            </w:r>
          </w:p>
        </w:tc>
        <w:tc>
          <w:tcPr>
            <w:tcW w:w="1170" w:type="dxa"/>
          </w:tcPr>
          <w:p w14:paraId="5347ECBE" w14:textId="77777777" w:rsidR="003D27E1" w:rsidRDefault="00B475ED">
            <w:pPr>
              <w:jc w:val="right"/>
            </w:pPr>
            <w:r>
              <w:rPr>
                <w:rFonts w:ascii="Consolas" w:eastAsia="Consolas" w:hAnsi="Consolas" w:cs="Consolas"/>
                <w:sz w:val="16"/>
              </w:rPr>
              <w:t>26,688</w:t>
            </w:r>
          </w:p>
        </w:tc>
        <w:tc>
          <w:tcPr>
            <w:tcW w:w="1170" w:type="dxa"/>
          </w:tcPr>
          <w:p w14:paraId="5347ECBF" w14:textId="77777777" w:rsidR="003D27E1" w:rsidRDefault="00B475ED">
            <w:pPr>
              <w:jc w:val="right"/>
            </w:pPr>
            <w:r>
              <w:rPr>
                <w:rFonts w:ascii="Consolas" w:eastAsia="Consolas" w:hAnsi="Consolas" w:cs="Consolas"/>
                <w:sz w:val="16"/>
              </w:rPr>
              <w:t>0</w:t>
            </w:r>
          </w:p>
        </w:tc>
        <w:tc>
          <w:tcPr>
            <w:tcW w:w="1170" w:type="dxa"/>
          </w:tcPr>
          <w:p w14:paraId="5347ECC0" w14:textId="77777777" w:rsidR="003D27E1" w:rsidRDefault="00B475ED">
            <w:pPr>
              <w:jc w:val="right"/>
            </w:pPr>
            <w:r>
              <w:rPr>
                <w:rFonts w:ascii="Consolas" w:eastAsia="Consolas" w:hAnsi="Consolas" w:cs="Consolas"/>
                <w:sz w:val="16"/>
              </w:rPr>
              <w:t>61,142</w:t>
            </w:r>
          </w:p>
        </w:tc>
        <w:tc>
          <w:tcPr>
            <w:tcW w:w="1170" w:type="dxa"/>
          </w:tcPr>
          <w:p w14:paraId="5347ECC1" w14:textId="77777777" w:rsidR="003D27E1" w:rsidRDefault="00B475ED">
            <w:pPr>
              <w:jc w:val="right"/>
            </w:pPr>
            <w:r>
              <w:rPr>
                <w:rFonts w:ascii="Consolas" w:eastAsia="Consolas" w:hAnsi="Consolas" w:cs="Consolas"/>
                <w:sz w:val="16"/>
              </w:rPr>
              <w:t>0</w:t>
            </w:r>
          </w:p>
        </w:tc>
      </w:tr>
      <w:tr w:rsidR="003D27E1" w14:paraId="5347ECCB" w14:textId="77777777">
        <w:tc>
          <w:tcPr>
            <w:tcW w:w="1170" w:type="dxa"/>
          </w:tcPr>
          <w:p w14:paraId="5347ECC3" w14:textId="77777777" w:rsidR="003D27E1" w:rsidRDefault="00B475ED">
            <w:pPr>
              <w:jc w:val="right"/>
            </w:pPr>
            <w:r>
              <w:rPr>
                <w:rFonts w:ascii="Consolas" w:eastAsia="Consolas" w:hAnsi="Consolas" w:cs="Consolas"/>
                <w:sz w:val="16"/>
              </w:rPr>
              <w:t>-2</w:t>
            </w:r>
          </w:p>
        </w:tc>
        <w:tc>
          <w:tcPr>
            <w:tcW w:w="1170" w:type="dxa"/>
          </w:tcPr>
          <w:p w14:paraId="5347ECC4" w14:textId="77777777" w:rsidR="003D27E1" w:rsidRDefault="00B475ED">
            <w:pPr>
              <w:jc w:val="right"/>
            </w:pPr>
            <w:r>
              <w:rPr>
                <w:rFonts w:ascii="Consolas" w:eastAsia="Consolas" w:hAnsi="Consolas" w:cs="Consolas"/>
                <w:sz w:val="16"/>
              </w:rPr>
              <w:t>44</w:t>
            </w:r>
          </w:p>
        </w:tc>
        <w:tc>
          <w:tcPr>
            <w:tcW w:w="1170" w:type="dxa"/>
          </w:tcPr>
          <w:p w14:paraId="5347ECC5" w14:textId="77777777" w:rsidR="003D27E1" w:rsidRDefault="00B475ED">
            <w:pPr>
              <w:jc w:val="right"/>
            </w:pPr>
            <w:r>
              <w:rPr>
                <w:rFonts w:ascii="Consolas" w:eastAsia="Consolas" w:hAnsi="Consolas" w:cs="Consolas"/>
                <w:sz w:val="16"/>
              </w:rPr>
              <w:t>0</w:t>
            </w:r>
          </w:p>
        </w:tc>
        <w:tc>
          <w:tcPr>
            <w:tcW w:w="1170" w:type="dxa"/>
          </w:tcPr>
          <w:p w14:paraId="5347ECC6" w14:textId="77777777" w:rsidR="003D27E1" w:rsidRDefault="00B475ED">
            <w:pPr>
              <w:jc w:val="right"/>
            </w:pPr>
            <w:r>
              <w:rPr>
                <w:rFonts w:ascii="Consolas" w:eastAsia="Consolas" w:hAnsi="Consolas" w:cs="Consolas"/>
                <w:sz w:val="16"/>
              </w:rPr>
              <w:t>0</w:t>
            </w:r>
          </w:p>
        </w:tc>
        <w:tc>
          <w:tcPr>
            <w:tcW w:w="1170" w:type="dxa"/>
          </w:tcPr>
          <w:p w14:paraId="5347ECC7" w14:textId="77777777" w:rsidR="003D27E1" w:rsidRDefault="00B475ED">
            <w:pPr>
              <w:jc w:val="right"/>
            </w:pPr>
            <w:r>
              <w:rPr>
                <w:rFonts w:ascii="Consolas" w:eastAsia="Consolas" w:hAnsi="Consolas" w:cs="Consolas"/>
                <w:sz w:val="16"/>
              </w:rPr>
              <w:t>178</w:t>
            </w:r>
          </w:p>
        </w:tc>
        <w:tc>
          <w:tcPr>
            <w:tcW w:w="1170" w:type="dxa"/>
          </w:tcPr>
          <w:p w14:paraId="5347ECC8" w14:textId="77777777" w:rsidR="003D27E1" w:rsidRDefault="00B475ED">
            <w:pPr>
              <w:jc w:val="right"/>
            </w:pPr>
            <w:r>
              <w:rPr>
                <w:rFonts w:ascii="Consolas" w:eastAsia="Consolas" w:hAnsi="Consolas" w:cs="Consolas"/>
                <w:sz w:val="16"/>
              </w:rPr>
              <w:t>600</w:t>
            </w:r>
          </w:p>
        </w:tc>
        <w:tc>
          <w:tcPr>
            <w:tcW w:w="1170" w:type="dxa"/>
          </w:tcPr>
          <w:p w14:paraId="5347ECC9" w14:textId="77777777" w:rsidR="003D27E1" w:rsidRDefault="00B475ED">
            <w:pPr>
              <w:jc w:val="right"/>
            </w:pPr>
            <w:r>
              <w:rPr>
                <w:rFonts w:ascii="Consolas" w:eastAsia="Consolas" w:hAnsi="Consolas" w:cs="Consolas"/>
                <w:sz w:val="16"/>
              </w:rPr>
              <w:t>0</w:t>
            </w:r>
          </w:p>
        </w:tc>
        <w:tc>
          <w:tcPr>
            <w:tcW w:w="1170" w:type="dxa"/>
          </w:tcPr>
          <w:p w14:paraId="5347ECCA" w14:textId="77777777" w:rsidR="003D27E1" w:rsidRDefault="00B475ED">
            <w:pPr>
              <w:jc w:val="right"/>
            </w:pPr>
            <w:r>
              <w:rPr>
                <w:rFonts w:ascii="Consolas" w:eastAsia="Consolas" w:hAnsi="Consolas" w:cs="Consolas"/>
                <w:sz w:val="16"/>
              </w:rPr>
              <w:t>0</w:t>
            </w:r>
          </w:p>
        </w:tc>
      </w:tr>
      <w:tr w:rsidR="003D27E1" w14:paraId="5347ECD4" w14:textId="77777777">
        <w:tc>
          <w:tcPr>
            <w:tcW w:w="1170" w:type="dxa"/>
          </w:tcPr>
          <w:p w14:paraId="5347ECCC" w14:textId="77777777" w:rsidR="003D27E1" w:rsidRDefault="00B475ED">
            <w:pPr>
              <w:jc w:val="right"/>
            </w:pPr>
            <w:r>
              <w:rPr>
                <w:rFonts w:ascii="Consolas" w:eastAsia="Consolas" w:hAnsi="Consolas" w:cs="Consolas"/>
                <w:sz w:val="16"/>
              </w:rPr>
              <w:t>-1</w:t>
            </w:r>
          </w:p>
        </w:tc>
        <w:tc>
          <w:tcPr>
            <w:tcW w:w="1170" w:type="dxa"/>
          </w:tcPr>
          <w:p w14:paraId="5347ECCD" w14:textId="77777777" w:rsidR="003D27E1" w:rsidRDefault="00B475ED">
            <w:pPr>
              <w:jc w:val="right"/>
            </w:pPr>
            <w:r>
              <w:rPr>
                <w:rFonts w:ascii="Consolas" w:eastAsia="Consolas" w:hAnsi="Consolas" w:cs="Consolas"/>
                <w:sz w:val="16"/>
              </w:rPr>
              <w:t>0</w:t>
            </w:r>
          </w:p>
        </w:tc>
        <w:tc>
          <w:tcPr>
            <w:tcW w:w="1170" w:type="dxa"/>
          </w:tcPr>
          <w:p w14:paraId="5347ECCE" w14:textId="77777777" w:rsidR="003D27E1" w:rsidRDefault="00B475ED">
            <w:pPr>
              <w:jc w:val="right"/>
            </w:pPr>
            <w:r>
              <w:rPr>
                <w:rFonts w:ascii="Consolas" w:eastAsia="Consolas" w:hAnsi="Consolas" w:cs="Consolas"/>
                <w:sz w:val="16"/>
              </w:rPr>
              <w:t>0</w:t>
            </w:r>
          </w:p>
        </w:tc>
        <w:tc>
          <w:tcPr>
            <w:tcW w:w="1170" w:type="dxa"/>
          </w:tcPr>
          <w:p w14:paraId="5347ECCF" w14:textId="77777777" w:rsidR="003D27E1" w:rsidRDefault="00B475ED">
            <w:pPr>
              <w:jc w:val="right"/>
            </w:pPr>
            <w:r>
              <w:rPr>
                <w:rFonts w:ascii="Consolas" w:eastAsia="Consolas" w:hAnsi="Consolas" w:cs="Consolas"/>
                <w:sz w:val="16"/>
              </w:rPr>
              <w:t>0</w:t>
            </w:r>
          </w:p>
        </w:tc>
        <w:tc>
          <w:tcPr>
            <w:tcW w:w="1170" w:type="dxa"/>
          </w:tcPr>
          <w:p w14:paraId="5347ECD0" w14:textId="77777777" w:rsidR="003D27E1" w:rsidRDefault="00B475ED">
            <w:pPr>
              <w:jc w:val="right"/>
            </w:pPr>
            <w:r>
              <w:rPr>
                <w:rFonts w:ascii="Consolas" w:eastAsia="Consolas" w:hAnsi="Consolas" w:cs="Consolas"/>
                <w:sz w:val="16"/>
              </w:rPr>
              <w:t>74</w:t>
            </w:r>
          </w:p>
        </w:tc>
        <w:tc>
          <w:tcPr>
            <w:tcW w:w="1170" w:type="dxa"/>
          </w:tcPr>
          <w:p w14:paraId="5347ECD1" w14:textId="77777777" w:rsidR="003D27E1" w:rsidRDefault="00B475ED">
            <w:pPr>
              <w:jc w:val="right"/>
            </w:pPr>
            <w:r>
              <w:rPr>
                <w:rFonts w:ascii="Consolas" w:eastAsia="Consolas" w:hAnsi="Consolas" w:cs="Consolas"/>
                <w:sz w:val="16"/>
              </w:rPr>
              <w:t>0</w:t>
            </w:r>
          </w:p>
        </w:tc>
        <w:tc>
          <w:tcPr>
            <w:tcW w:w="1170" w:type="dxa"/>
          </w:tcPr>
          <w:p w14:paraId="5347ECD2" w14:textId="77777777" w:rsidR="003D27E1" w:rsidRDefault="00B475ED">
            <w:pPr>
              <w:jc w:val="right"/>
            </w:pPr>
            <w:r>
              <w:rPr>
                <w:rFonts w:ascii="Consolas" w:eastAsia="Consolas" w:hAnsi="Consolas" w:cs="Consolas"/>
                <w:sz w:val="16"/>
              </w:rPr>
              <w:t>5,294</w:t>
            </w:r>
          </w:p>
        </w:tc>
        <w:tc>
          <w:tcPr>
            <w:tcW w:w="1170" w:type="dxa"/>
          </w:tcPr>
          <w:p w14:paraId="5347ECD3" w14:textId="77777777" w:rsidR="003D27E1" w:rsidRDefault="00B475ED">
            <w:pPr>
              <w:jc w:val="right"/>
            </w:pPr>
            <w:r>
              <w:rPr>
                <w:rFonts w:ascii="Consolas" w:eastAsia="Consolas" w:hAnsi="Consolas" w:cs="Consolas"/>
                <w:sz w:val="16"/>
              </w:rPr>
              <w:t>0</w:t>
            </w:r>
          </w:p>
        </w:tc>
      </w:tr>
      <w:tr w:rsidR="003D27E1" w14:paraId="5347ECDD" w14:textId="77777777">
        <w:tc>
          <w:tcPr>
            <w:tcW w:w="1170" w:type="dxa"/>
          </w:tcPr>
          <w:p w14:paraId="5347ECD5" w14:textId="77777777" w:rsidR="003D27E1" w:rsidRDefault="00B475ED">
            <w:pPr>
              <w:jc w:val="right"/>
            </w:pPr>
            <w:r>
              <w:rPr>
                <w:rFonts w:ascii="Consolas" w:eastAsia="Consolas" w:hAnsi="Consolas" w:cs="Consolas"/>
                <w:sz w:val="16"/>
              </w:rPr>
              <w:t>0</w:t>
            </w:r>
          </w:p>
        </w:tc>
        <w:tc>
          <w:tcPr>
            <w:tcW w:w="1170" w:type="dxa"/>
          </w:tcPr>
          <w:p w14:paraId="5347ECD6" w14:textId="77777777" w:rsidR="003D27E1" w:rsidRDefault="00B475ED">
            <w:pPr>
              <w:jc w:val="right"/>
            </w:pPr>
            <w:r>
              <w:rPr>
                <w:rFonts w:ascii="Consolas" w:eastAsia="Consolas" w:hAnsi="Consolas" w:cs="Consolas"/>
                <w:sz w:val="16"/>
              </w:rPr>
              <w:t>119,871</w:t>
            </w:r>
          </w:p>
        </w:tc>
        <w:tc>
          <w:tcPr>
            <w:tcW w:w="1170" w:type="dxa"/>
          </w:tcPr>
          <w:p w14:paraId="5347ECD7" w14:textId="77777777" w:rsidR="003D27E1" w:rsidRDefault="00B475ED">
            <w:pPr>
              <w:jc w:val="right"/>
            </w:pPr>
            <w:r>
              <w:rPr>
                <w:rFonts w:ascii="Consolas" w:eastAsia="Consolas" w:hAnsi="Consolas" w:cs="Consolas"/>
                <w:sz w:val="16"/>
              </w:rPr>
              <w:t>364,264</w:t>
            </w:r>
          </w:p>
        </w:tc>
        <w:tc>
          <w:tcPr>
            <w:tcW w:w="1170" w:type="dxa"/>
          </w:tcPr>
          <w:p w14:paraId="5347ECD8" w14:textId="77777777" w:rsidR="003D27E1" w:rsidRDefault="00B475ED">
            <w:pPr>
              <w:jc w:val="right"/>
            </w:pPr>
            <w:r>
              <w:rPr>
                <w:rFonts w:ascii="Consolas" w:eastAsia="Consolas" w:hAnsi="Consolas" w:cs="Consolas"/>
                <w:sz w:val="16"/>
              </w:rPr>
              <w:t>0</w:t>
            </w:r>
          </w:p>
        </w:tc>
        <w:tc>
          <w:tcPr>
            <w:tcW w:w="1170" w:type="dxa"/>
          </w:tcPr>
          <w:p w14:paraId="5347ECD9" w14:textId="77777777" w:rsidR="003D27E1" w:rsidRDefault="00B475ED">
            <w:pPr>
              <w:jc w:val="right"/>
            </w:pPr>
            <w:r>
              <w:rPr>
                <w:rFonts w:ascii="Consolas" w:eastAsia="Consolas" w:hAnsi="Consolas" w:cs="Consolas"/>
                <w:sz w:val="16"/>
              </w:rPr>
              <w:t>130,804</w:t>
            </w:r>
          </w:p>
        </w:tc>
        <w:tc>
          <w:tcPr>
            <w:tcW w:w="1170" w:type="dxa"/>
          </w:tcPr>
          <w:p w14:paraId="5347ECDA" w14:textId="77777777" w:rsidR="003D27E1" w:rsidRDefault="00B475ED">
            <w:pPr>
              <w:jc w:val="right"/>
            </w:pPr>
            <w:r>
              <w:rPr>
                <w:rFonts w:ascii="Consolas" w:eastAsia="Consolas" w:hAnsi="Consolas" w:cs="Consolas"/>
                <w:sz w:val="16"/>
              </w:rPr>
              <w:t>174,819</w:t>
            </w:r>
          </w:p>
        </w:tc>
        <w:tc>
          <w:tcPr>
            <w:tcW w:w="1170" w:type="dxa"/>
          </w:tcPr>
          <w:p w14:paraId="5347ECDB" w14:textId="77777777" w:rsidR="003D27E1" w:rsidRDefault="00B475ED">
            <w:pPr>
              <w:jc w:val="right"/>
            </w:pPr>
            <w:r>
              <w:rPr>
                <w:rFonts w:ascii="Consolas" w:eastAsia="Consolas" w:hAnsi="Consolas" w:cs="Consolas"/>
                <w:sz w:val="16"/>
              </w:rPr>
              <w:t>545,943</w:t>
            </w:r>
          </w:p>
        </w:tc>
        <w:tc>
          <w:tcPr>
            <w:tcW w:w="1170" w:type="dxa"/>
          </w:tcPr>
          <w:p w14:paraId="5347ECDC" w14:textId="77777777" w:rsidR="003D27E1" w:rsidRDefault="00B475ED">
            <w:pPr>
              <w:jc w:val="right"/>
            </w:pPr>
            <w:r>
              <w:rPr>
                <w:rFonts w:ascii="Consolas" w:eastAsia="Consolas" w:hAnsi="Consolas" w:cs="Consolas"/>
                <w:sz w:val="16"/>
              </w:rPr>
              <w:t>55,820</w:t>
            </w:r>
          </w:p>
        </w:tc>
      </w:tr>
      <w:tr w:rsidR="003D27E1" w14:paraId="5347ECE6" w14:textId="77777777">
        <w:tc>
          <w:tcPr>
            <w:tcW w:w="1170" w:type="dxa"/>
          </w:tcPr>
          <w:p w14:paraId="5347ECDE" w14:textId="77777777" w:rsidR="003D27E1" w:rsidRDefault="00B475ED">
            <w:pPr>
              <w:jc w:val="right"/>
            </w:pPr>
            <w:r>
              <w:rPr>
                <w:rFonts w:ascii="Consolas" w:eastAsia="Consolas" w:hAnsi="Consolas" w:cs="Consolas"/>
                <w:sz w:val="16"/>
              </w:rPr>
              <w:t>1</w:t>
            </w:r>
          </w:p>
        </w:tc>
        <w:tc>
          <w:tcPr>
            <w:tcW w:w="1170" w:type="dxa"/>
          </w:tcPr>
          <w:p w14:paraId="5347ECDF" w14:textId="77777777" w:rsidR="003D27E1" w:rsidRDefault="00B475ED">
            <w:pPr>
              <w:jc w:val="right"/>
            </w:pPr>
            <w:r>
              <w:rPr>
                <w:rFonts w:ascii="Consolas" w:eastAsia="Consolas" w:hAnsi="Consolas" w:cs="Consolas"/>
                <w:sz w:val="16"/>
              </w:rPr>
              <w:t>58,890</w:t>
            </w:r>
          </w:p>
        </w:tc>
        <w:tc>
          <w:tcPr>
            <w:tcW w:w="1170" w:type="dxa"/>
          </w:tcPr>
          <w:p w14:paraId="5347ECE0" w14:textId="77777777" w:rsidR="003D27E1" w:rsidRDefault="00B475ED">
            <w:pPr>
              <w:jc w:val="right"/>
            </w:pPr>
            <w:r>
              <w:rPr>
                <w:rFonts w:ascii="Consolas" w:eastAsia="Consolas" w:hAnsi="Consolas" w:cs="Consolas"/>
                <w:sz w:val="16"/>
              </w:rPr>
              <w:t>14,502</w:t>
            </w:r>
          </w:p>
        </w:tc>
        <w:tc>
          <w:tcPr>
            <w:tcW w:w="1170" w:type="dxa"/>
          </w:tcPr>
          <w:p w14:paraId="5347ECE1" w14:textId="77777777" w:rsidR="003D27E1" w:rsidRDefault="00B475ED">
            <w:pPr>
              <w:jc w:val="right"/>
            </w:pPr>
            <w:r>
              <w:rPr>
                <w:rFonts w:ascii="Consolas" w:eastAsia="Consolas" w:hAnsi="Consolas" w:cs="Consolas"/>
                <w:sz w:val="16"/>
              </w:rPr>
              <w:t>0</w:t>
            </w:r>
          </w:p>
        </w:tc>
        <w:tc>
          <w:tcPr>
            <w:tcW w:w="1170" w:type="dxa"/>
          </w:tcPr>
          <w:p w14:paraId="5347ECE2" w14:textId="77777777" w:rsidR="003D27E1" w:rsidRDefault="00B475ED">
            <w:pPr>
              <w:jc w:val="right"/>
            </w:pPr>
            <w:r>
              <w:rPr>
                <w:rFonts w:ascii="Consolas" w:eastAsia="Consolas" w:hAnsi="Consolas" w:cs="Consolas"/>
                <w:sz w:val="16"/>
              </w:rPr>
              <w:t>46,170</w:t>
            </w:r>
          </w:p>
        </w:tc>
        <w:tc>
          <w:tcPr>
            <w:tcW w:w="1170" w:type="dxa"/>
          </w:tcPr>
          <w:p w14:paraId="5347ECE3" w14:textId="77777777" w:rsidR="003D27E1" w:rsidRDefault="00B475ED">
            <w:pPr>
              <w:jc w:val="right"/>
            </w:pPr>
            <w:r>
              <w:rPr>
                <w:rFonts w:ascii="Consolas" w:eastAsia="Consolas" w:hAnsi="Consolas" w:cs="Consolas"/>
                <w:sz w:val="16"/>
              </w:rPr>
              <w:t>37,882</w:t>
            </w:r>
          </w:p>
        </w:tc>
        <w:tc>
          <w:tcPr>
            <w:tcW w:w="1170" w:type="dxa"/>
          </w:tcPr>
          <w:p w14:paraId="5347ECE4" w14:textId="77777777" w:rsidR="003D27E1" w:rsidRDefault="00B475ED">
            <w:pPr>
              <w:jc w:val="right"/>
            </w:pPr>
            <w:r>
              <w:rPr>
                <w:rFonts w:ascii="Consolas" w:eastAsia="Consolas" w:hAnsi="Consolas" w:cs="Consolas"/>
                <w:sz w:val="16"/>
              </w:rPr>
              <w:t>121,316</w:t>
            </w:r>
          </w:p>
        </w:tc>
        <w:tc>
          <w:tcPr>
            <w:tcW w:w="1170" w:type="dxa"/>
          </w:tcPr>
          <w:p w14:paraId="5347ECE5" w14:textId="77777777" w:rsidR="003D27E1" w:rsidRDefault="00B475ED">
            <w:pPr>
              <w:jc w:val="right"/>
            </w:pPr>
            <w:r>
              <w:rPr>
                <w:rFonts w:ascii="Consolas" w:eastAsia="Consolas" w:hAnsi="Consolas" w:cs="Consolas"/>
                <w:sz w:val="16"/>
              </w:rPr>
              <w:t>20,303</w:t>
            </w:r>
          </w:p>
        </w:tc>
      </w:tr>
      <w:tr w:rsidR="003D27E1" w14:paraId="5347ECEF" w14:textId="77777777">
        <w:tc>
          <w:tcPr>
            <w:tcW w:w="1170" w:type="dxa"/>
            <w:tcBorders>
              <w:bottom w:val="single" w:sz="0" w:space="0" w:color="000000"/>
            </w:tcBorders>
          </w:tcPr>
          <w:p w14:paraId="5347ECE7"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CE8" w14:textId="77777777" w:rsidR="003D27E1" w:rsidRDefault="00B475ED">
            <w:pPr>
              <w:jc w:val="right"/>
            </w:pPr>
            <w:r>
              <w:rPr>
                <w:rFonts w:ascii="Consolas" w:eastAsia="Consolas" w:hAnsi="Consolas" w:cs="Consolas"/>
                <w:sz w:val="16"/>
              </w:rPr>
              <w:t>25,631</w:t>
            </w:r>
          </w:p>
        </w:tc>
        <w:tc>
          <w:tcPr>
            <w:tcW w:w="1170" w:type="dxa"/>
            <w:tcBorders>
              <w:bottom w:val="single" w:sz="0" w:space="0" w:color="000000"/>
            </w:tcBorders>
          </w:tcPr>
          <w:p w14:paraId="5347ECE9"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CEA"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ECEB"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CEC"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CED" w14:textId="77777777" w:rsidR="003D27E1" w:rsidRDefault="00B475ED">
            <w:pPr>
              <w:jc w:val="right"/>
            </w:pPr>
            <w:r>
              <w:rPr>
                <w:rFonts w:ascii="Consolas" w:eastAsia="Consolas" w:hAnsi="Consolas" w:cs="Consolas"/>
                <w:sz w:val="16"/>
              </w:rPr>
              <w:t>49,191</w:t>
            </w:r>
          </w:p>
        </w:tc>
        <w:tc>
          <w:tcPr>
            <w:tcW w:w="1170" w:type="dxa"/>
            <w:tcBorders>
              <w:bottom w:val="single" w:sz="0" w:space="0" w:color="000000"/>
            </w:tcBorders>
          </w:tcPr>
          <w:p w14:paraId="5347ECEE" w14:textId="77777777" w:rsidR="003D27E1" w:rsidRDefault="00B475ED">
            <w:pPr>
              <w:jc w:val="right"/>
            </w:pPr>
            <w:r>
              <w:rPr>
                <w:rFonts w:ascii="Consolas" w:eastAsia="Consolas" w:hAnsi="Consolas" w:cs="Consolas"/>
                <w:sz w:val="16"/>
              </w:rPr>
              <w:t>40,232</w:t>
            </w:r>
          </w:p>
        </w:tc>
      </w:tr>
      <w:tr w:rsidR="003D27E1" w14:paraId="5347ECF8" w14:textId="77777777">
        <w:tc>
          <w:tcPr>
            <w:tcW w:w="0" w:type="auto"/>
            <w:tcBorders>
              <w:top w:val="single" w:sz="0" w:space="0" w:color="000000"/>
              <w:bottom w:val="single" w:sz="0" w:space="0" w:color="000000"/>
            </w:tcBorders>
          </w:tcPr>
          <w:p w14:paraId="5347ECF0"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ECF1"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ECF2"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ECF3"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ECF4"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ECF5"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ECF6"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ECF7" w14:textId="77777777" w:rsidR="003D27E1" w:rsidRDefault="00B475ED">
            <w:pPr>
              <w:jc w:val="right"/>
            </w:pPr>
            <w:r>
              <w:rPr>
                <w:rFonts w:ascii="Consolas" w:eastAsia="Consolas" w:hAnsi="Consolas" w:cs="Consolas"/>
                <w:sz w:val="16"/>
              </w:rPr>
              <w:t>116,355</w:t>
            </w:r>
          </w:p>
        </w:tc>
      </w:tr>
    </w:tbl>
    <w:p w14:paraId="5347ECF9" w14:textId="77777777" w:rsidR="003D27E1" w:rsidRDefault="003D27E1"/>
    <w:p w14:paraId="5347ECFA" w14:textId="77777777" w:rsidR="003D27E1" w:rsidRDefault="00B475ED">
      <w:r>
        <w:lastRenderedPageBreak/>
        <w:br/>
      </w:r>
    </w:p>
    <w:p w14:paraId="5347ECFB" w14:textId="77777777" w:rsidR="003D27E1" w:rsidRDefault="00B475ED">
      <w:pPr>
        <w:shd w:val="solid" w:color="B0C4DE" w:fill="auto"/>
      </w:pPr>
      <w:proofErr w:type="spellStart"/>
      <w:r>
        <w:rPr>
          <w:b/>
          <w:sz w:val="26"/>
        </w:rPr>
        <w:t>eduwork</w:t>
      </w:r>
      <w:proofErr w:type="spellEnd"/>
    </w:p>
    <w:p w14:paraId="5347ECFC" w14:textId="77777777" w:rsidR="003D27E1" w:rsidRDefault="00B475ED">
      <w:pPr>
        <w:rPr>
          <w:color w:val="4682B4"/>
        </w:rPr>
      </w:pPr>
      <w:r>
        <w:rPr>
          <w:color w:val="4682B4"/>
        </w:rPr>
        <w:t>Work-education skill fit</w:t>
      </w:r>
      <w:r>
        <w:rPr>
          <w:color w:val="4682B4"/>
        </w:rPr>
        <w:br/>
        <w:t xml:space="preserve">   (0):   0 Poor</w:t>
      </w:r>
      <w:r>
        <w:rPr>
          <w:color w:val="4682B4"/>
        </w:rPr>
        <w:br/>
        <w:t xml:space="preserve">   (1):   1 Good</w:t>
      </w:r>
      <w:r>
        <w:rPr>
          <w:color w:val="4682B4"/>
        </w:rPr>
        <w:br/>
      </w:r>
    </w:p>
    <w:p w14:paraId="5347ECFD" w14:textId="77777777" w:rsidR="003D27E1" w:rsidRDefault="00B475ED">
      <w:r>
        <w:t>Self-</w:t>
      </w:r>
      <w:proofErr w:type="spellStart"/>
      <w:r>
        <w:t>assesment</w:t>
      </w:r>
      <w:proofErr w:type="spellEnd"/>
      <w:r>
        <w:t xml:space="preserve"> of the match between respondent's formal education and current job. It refers primarily to the level of formal education (not skills). </w:t>
      </w:r>
    </w:p>
    <w:p w14:paraId="5347ECFE" w14:textId="77777777" w:rsidR="003D27E1" w:rsidRDefault="003D27E1"/>
    <w:p w14:paraId="5347ECFF"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ED01" w14:textId="77777777">
        <w:tc>
          <w:tcPr>
            <w:tcW w:w="9360" w:type="dxa"/>
            <w:gridSpan w:val="6"/>
          </w:tcPr>
          <w:p w14:paraId="5347ED00"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eduwork</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Work-education skill fit</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2,257,630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1.78           </w:t>
            </w:r>
            <w:r>
              <w:rPr>
                <w:rFonts w:ascii="Consolas" w:eastAsia="Consolas" w:hAnsi="Consolas" w:cs="Consolas"/>
                <w:sz w:val="18"/>
              </w:rPr>
              <w:br/>
            </w:r>
          </w:p>
        </w:tc>
      </w:tr>
      <w:tr w:rsidR="003D27E1" w14:paraId="5347ED08" w14:textId="77777777">
        <w:tc>
          <w:tcPr>
            <w:tcW w:w="1560" w:type="dxa"/>
          </w:tcPr>
          <w:p w14:paraId="5347ED02" w14:textId="77777777" w:rsidR="003D27E1" w:rsidRDefault="003D27E1"/>
        </w:tc>
        <w:tc>
          <w:tcPr>
            <w:tcW w:w="1560" w:type="dxa"/>
            <w:tcBorders>
              <w:top w:val="single" w:sz="0" w:space="0" w:color="000000"/>
              <w:bottom w:val="single" w:sz="0" w:space="0" w:color="000000"/>
            </w:tcBorders>
          </w:tcPr>
          <w:p w14:paraId="5347ED03"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ED04"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ED05"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ED06" w14:textId="77777777" w:rsidR="003D27E1" w:rsidRDefault="00B475ED">
            <w:pPr>
              <w:jc w:val="right"/>
            </w:pPr>
            <w:r>
              <w:rPr>
                <w:rFonts w:ascii="Consolas" w:eastAsia="Consolas" w:hAnsi="Consolas" w:cs="Consolas"/>
                <w:b/>
                <w:sz w:val="18"/>
              </w:rPr>
              <w:t>Percent</w:t>
            </w:r>
          </w:p>
        </w:tc>
        <w:tc>
          <w:tcPr>
            <w:tcW w:w="1560" w:type="dxa"/>
          </w:tcPr>
          <w:p w14:paraId="5347ED07" w14:textId="77777777" w:rsidR="003D27E1" w:rsidRDefault="003D27E1"/>
        </w:tc>
      </w:tr>
      <w:tr w:rsidR="003D27E1" w14:paraId="5347ED0F" w14:textId="77777777">
        <w:tc>
          <w:tcPr>
            <w:tcW w:w="1560" w:type="dxa"/>
            <w:tcBorders>
              <w:right w:val="nil"/>
            </w:tcBorders>
          </w:tcPr>
          <w:p w14:paraId="5347ED09" w14:textId="77777777" w:rsidR="003D27E1" w:rsidRDefault="003D27E1"/>
        </w:tc>
        <w:tc>
          <w:tcPr>
            <w:tcW w:w="1560" w:type="dxa"/>
            <w:tcBorders>
              <w:top w:val="single" w:sz="0" w:space="0" w:color="000000"/>
              <w:left w:val="nil"/>
              <w:bottom w:val="single" w:sz="0" w:space="0" w:color="D3D3D3"/>
            </w:tcBorders>
          </w:tcPr>
          <w:p w14:paraId="5347ED0A"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ED0B"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ED0C" w14:textId="77777777" w:rsidR="003D27E1" w:rsidRDefault="00B475ED">
            <w:pPr>
              <w:jc w:val="right"/>
            </w:pPr>
            <w:r>
              <w:rPr>
                <w:rFonts w:ascii="Consolas" w:eastAsia="Consolas" w:hAnsi="Consolas" w:cs="Consolas"/>
                <w:sz w:val="16"/>
              </w:rPr>
              <w:t xml:space="preserve">   434,528</w:t>
            </w:r>
          </w:p>
        </w:tc>
        <w:tc>
          <w:tcPr>
            <w:tcW w:w="1560" w:type="dxa"/>
            <w:tcBorders>
              <w:top w:val="single" w:sz="0" w:space="0" w:color="000000"/>
              <w:bottom w:val="single" w:sz="0" w:space="0" w:color="D3D3D3"/>
            </w:tcBorders>
          </w:tcPr>
          <w:p w14:paraId="5347ED0D" w14:textId="77777777" w:rsidR="003D27E1" w:rsidRDefault="00B475ED">
            <w:pPr>
              <w:jc w:val="right"/>
            </w:pPr>
            <w:r>
              <w:rPr>
                <w:rFonts w:ascii="Consolas" w:eastAsia="Consolas" w:hAnsi="Consolas" w:cs="Consolas"/>
                <w:sz w:val="16"/>
              </w:rPr>
              <w:t xml:space="preserve">     14.1</w:t>
            </w:r>
          </w:p>
        </w:tc>
        <w:tc>
          <w:tcPr>
            <w:tcW w:w="1560" w:type="dxa"/>
          </w:tcPr>
          <w:p w14:paraId="5347ED0E" w14:textId="77777777" w:rsidR="003D27E1" w:rsidRDefault="003D27E1"/>
        </w:tc>
      </w:tr>
      <w:tr w:rsidR="003D27E1" w14:paraId="5347ED16" w14:textId="77777777">
        <w:tc>
          <w:tcPr>
            <w:tcW w:w="1560" w:type="dxa"/>
            <w:tcBorders>
              <w:right w:val="nil"/>
            </w:tcBorders>
          </w:tcPr>
          <w:p w14:paraId="5347ED10" w14:textId="77777777" w:rsidR="003D27E1" w:rsidRDefault="003D27E1"/>
        </w:tc>
        <w:tc>
          <w:tcPr>
            <w:tcW w:w="1560" w:type="dxa"/>
            <w:tcBorders>
              <w:top w:val="single" w:sz="0" w:space="0" w:color="D3D3D3"/>
              <w:left w:val="nil"/>
              <w:bottom w:val="single" w:sz="0" w:space="0" w:color="D3D3D3"/>
            </w:tcBorders>
          </w:tcPr>
          <w:p w14:paraId="5347ED11"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ED12"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ED13" w14:textId="77777777" w:rsidR="003D27E1" w:rsidRDefault="00B475ED">
            <w:pPr>
              <w:jc w:val="right"/>
            </w:pPr>
            <w:r>
              <w:rPr>
                <w:rFonts w:ascii="Consolas" w:eastAsia="Consolas" w:hAnsi="Consolas" w:cs="Consolas"/>
                <w:sz w:val="16"/>
              </w:rPr>
              <w:t xml:space="preserve">    18,000</w:t>
            </w:r>
          </w:p>
        </w:tc>
        <w:tc>
          <w:tcPr>
            <w:tcW w:w="1560" w:type="dxa"/>
            <w:tcBorders>
              <w:top w:val="single" w:sz="0" w:space="0" w:color="D3D3D3"/>
              <w:bottom w:val="single" w:sz="0" w:space="0" w:color="D3D3D3"/>
            </w:tcBorders>
          </w:tcPr>
          <w:p w14:paraId="5347ED14" w14:textId="77777777" w:rsidR="003D27E1" w:rsidRDefault="00B475ED">
            <w:pPr>
              <w:jc w:val="right"/>
            </w:pPr>
            <w:r>
              <w:rPr>
                <w:rFonts w:ascii="Consolas" w:eastAsia="Consolas" w:hAnsi="Consolas" w:cs="Consolas"/>
                <w:sz w:val="16"/>
              </w:rPr>
              <w:t xml:space="preserve">      0.6</w:t>
            </w:r>
          </w:p>
        </w:tc>
        <w:tc>
          <w:tcPr>
            <w:tcW w:w="1560" w:type="dxa"/>
          </w:tcPr>
          <w:p w14:paraId="5347ED15" w14:textId="77777777" w:rsidR="003D27E1" w:rsidRDefault="003D27E1"/>
        </w:tc>
      </w:tr>
      <w:tr w:rsidR="003D27E1" w14:paraId="5347ED1D" w14:textId="77777777">
        <w:tc>
          <w:tcPr>
            <w:tcW w:w="1560" w:type="dxa"/>
            <w:tcBorders>
              <w:right w:val="nil"/>
            </w:tcBorders>
          </w:tcPr>
          <w:p w14:paraId="5347ED17" w14:textId="77777777" w:rsidR="003D27E1" w:rsidRDefault="003D27E1"/>
        </w:tc>
        <w:tc>
          <w:tcPr>
            <w:tcW w:w="1560" w:type="dxa"/>
            <w:tcBorders>
              <w:top w:val="single" w:sz="0" w:space="0" w:color="D3D3D3"/>
              <w:left w:val="nil"/>
              <w:bottom w:val="single" w:sz="0" w:space="0" w:color="D3D3D3"/>
            </w:tcBorders>
          </w:tcPr>
          <w:p w14:paraId="5347ED18"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D19"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ED1A" w14:textId="77777777" w:rsidR="003D27E1" w:rsidRDefault="00B475ED">
            <w:pPr>
              <w:jc w:val="right"/>
            </w:pPr>
            <w:r>
              <w:rPr>
                <w:rFonts w:ascii="Consolas" w:eastAsia="Consolas" w:hAnsi="Consolas" w:cs="Consolas"/>
                <w:sz w:val="16"/>
              </w:rPr>
              <w:t xml:space="preserve">     2,175</w:t>
            </w:r>
          </w:p>
        </w:tc>
        <w:tc>
          <w:tcPr>
            <w:tcW w:w="1560" w:type="dxa"/>
            <w:tcBorders>
              <w:top w:val="single" w:sz="0" w:space="0" w:color="D3D3D3"/>
              <w:bottom w:val="single" w:sz="0" w:space="0" w:color="D3D3D3"/>
            </w:tcBorders>
          </w:tcPr>
          <w:p w14:paraId="5347ED1B" w14:textId="77777777" w:rsidR="003D27E1" w:rsidRDefault="00B475ED">
            <w:pPr>
              <w:jc w:val="right"/>
            </w:pPr>
            <w:r>
              <w:rPr>
                <w:rFonts w:ascii="Consolas" w:eastAsia="Consolas" w:hAnsi="Consolas" w:cs="Consolas"/>
                <w:sz w:val="16"/>
              </w:rPr>
              <w:t xml:space="preserve">      0.1</w:t>
            </w:r>
          </w:p>
        </w:tc>
        <w:tc>
          <w:tcPr>
            <w:tcW w:w="1560" w:type="dxa"/>
          </w:tcPr>
          <w:p w14:paraId="5347ED1C" w14:textId="77777777" w:rsidR="003D27E1" w:rsidRDefault="003D27E1"/>
        </w:tc>
      </w:tr>
      <w:tr w:rsidR="003D27E1" w14:paraId="5347ED24" w14:textId="77777777">
        <w:tc>
          <w:tcPr>
            <w:tcW w:w="1560" w:type="dxa"/>
            <w:tcBorders>
              <w:right w:val="nil"/>
            </w:tcBorders>
          </w:tcPr>
          <w:p w14:paraId="5347ED1E" w14:textId="77777777" w:rsidR="003D27E1" w:rsidRDefault="003D27E1"/>
        </w:tc>
        <w:tc>
          <w:tcPr>
            <w:tcW w:w="1560" w:type="dxa"/>
            <w:tcBorders>
              <w:top w:val="single" w:sz="0" w:space="0" w:color="D3D3D3"/>
              <w:left w:val="nil"/>
              <w:bottom w:val="single" w:sz="0" w:space="0" w:color="D3D3D3"/>
            </w:tcBorders>
          </w:tcPr>
          <w:p w14:paraId="5347ED1F"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ED20" w14:textId="77777777" w:rsidR="003D27E1" w:rsidRDefault="00B475ED">
            <w:r>
              <w:rPr>
                <w:rFonts w:ascii="Consolas" w:eastAsia="Consolas" w:hAnsi="Consolas" w:cs="Consolas"/>
                <w:sz w:val="16"/>
              </w:rPr>
              <w:t>0 Poor</w:t>
            </w:r>
          </w:p>
        </w:tc>
        <w:tc>
          <w:tcPr>
            <w:tcW w:w="1560" w:type="dxa"/>
            <w:tcBorders>
              <w:top w:val="single" w:sz="0" w:space="0" w:color="D3D3D3"/>
              <w:bottom w:val="single" w:sz="0" w:space="0" w:color="D3D3D3"/>
            </w:tcBorders>
          </w:tcPr>
          <w:p w14:paraId="5347ED21" w14:textId="77777777" w:rsidR="003D27E1" w:rsidRDefault="00B475ED">
            <w:pPr>
              <w:jc w:val="right"/>
            </w:pPr>
            <w:r>
              <w:rPr>
                <w:rFonts w:ascii="Consolas" w:eastAsia="Consolas" w:hAnsi="Consolas" w:cs="Consolas"/>
                <w:sz w:val="16"/>
              </w:rPr>
              <w:t xml:space="preserve">   274,196</w:t>
            </w:r>
          </w:p>
        </w:tc>
        <w:tc>
          <w:tcPr>
            <w:tcW w:w="1560" w:type="dxa"/>
            <w:tcBorders>
              <w:top w:val="single" w:sz="0" w:space="0" w:color="D3D3D3"/>
              <w:bottom w:val="single" w:sz="0" w:space="0" w:color="D3D3D3"/>
            </w:tcBorders>
          </w:tcPr>
          <w:p w14:paraId="5347ED22" w14:textId="77777777" w:rsidR="003D27E1" w:rsidRDefault="00B475ED">
            <w:pPr>
              <w:jc w:val="right"/>
            </w:pPr>
            <w:r>
              <w:rPr>
                <w:rFonts w:ascii="Consolas" w:eastAsia="Consolas" w:hAnsi="Consolas" w:cs="Consolas"/>
                <w:sz w:val="16"/>
              </w:rPr>
              <w:t xml:space="preserve">      8.9</w:t>
            </w:r>
          </w:p>
        </w:tc>
        <w:tc>
          <w:tcPr>
            <w:tcW w:w="1560" w:type="dxa"/>
          </w:tcPr>
          <w:p w14:paraId="5347ED23" w14:textId="77777777" w:rsidR="003D27E1" w:rsidRDefault="003D27E1"/>
        </w:tc>
      </w:tr>
      <w:tr w:rsidR="003D27E1" w14:paraId="5347ED2B" w14:textId="77777777">
        <w:tc>
          <w:tcPr>
            <w:tcW w:w="1560" w:type="dxa"/>
            <w:tcBorders>
              <w:right w:val="nil"/>
            </w:tcBorders>
          </w:tcPr>
          <w:p w14:paraId="5347ED25" w14:textId="77777777" w:rsidR="003D27E1" w:rsidRDefault="003D27E1"/>
        </w:tc>
        <w:tc>
          <w:tcPr>
            <w:tcW w:w="1560" w:type="dxa"/>
            <w:tcBorders>
              <w:top w:val="single" w:sz="0" w:space="0" w:color="D3D3D3"/>
              <w:left w:val="nil"/>
              <w:bottom w:val="single" w:sz="0" w:space="0" w:color="D3D3D3"/>
            </w:tcBorders>
          </w:tcPr>
          <w:p w14:paraId="5347ED26"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D27" w14:textId="77777777" w:rsidR="003D27E1" w:rsidRDefault="00B475ED">
            <w:r>
              <w:rPr>
                <w:rFonts w:ascii="Consolas" w:eastAsia="Consolas" w:hAnsi="Consolas" w:cs="Consolas"/>
                <w:sz w:val="16"/>
              </w:rPr>
              <w:t>1 Good</w:t>
            </w:r>
          </w:p>
        </w:tc>
        <w:tc>
          <w:tcPr>
            <w:tcW w:w="1560" w:type="dxa"/>
            <w:tcBorders>
              <w:top w:val="single" w:sz="0" w:space="0" w:color="D3D3D3"/>
              <w:bottom w:val="single" w:sz="0" w:space="0" w:color="D3D3D3"/>
            </w:tcBorders>
          </w:tcPr>
          <w:p w14:paraId="5347ED28" w14:textId="77777777" w:rsidR="003D27E1" w:rsidRDefault="00B475ED">
            <w:pPr>
              <w:jc w:val="right"/>
            </w:pPr>
            <w:r>
              <w:rPr>
                <w:rFonts w:ascii="Consolas" w:eastAsia="Consolas" w:hAnsi="Consolas" w:cs="Consolas"/>
                <w:sz w:val="16"/>
              </w:rPr>
              <w:t xml:space="preserve">   552,504</w:t>
            </w:r>
          </w:p>
        </w:tc>
        <w:tc>
          <w:tcPr>
            <w:tcW w:w="1560" w:type="dxa"/>
            <w:tcBorders>
              <w:top w:val="single" w:sz="0" w:space="0" w:color="D3D3D3"/>
              <w:bottom w:val="single" w:sz="0" w:space="0" w:color="D3D3D3"/>
            </w:tcBorders>
          </w:tcPr>
          <w:p w14:paraId="5347ED29" w14:textId="77777777" w:rsidR="003D27E1" w:rsidRDefault="00B475ED">
            <w:pPr>
              <w:jc w:val="right"/>
            </w:pPr>
            <w:r>
              <w:rPr>
                <w:rFonts w:ascii="Consolas" w:eastAsia="Consolas" w:hAnsi="Consolas" w:cs="Consolas"/>
                <w:sz w:val="16"/>
              </w:rPr>
              <w:t xml:space="preserve">     17.9</w:t>
            </w:r>
          </w:p>
        </w:tc>
        <w:tc>
          <w:tcPr>
            <w:tcW w:w="1560" w:type="dxa"/>
          </w:tcPr>
          <w:p w14:paraId="5347ED2A" w14:textId="77777777" w:rsidR="003D27E1" w:rsidRDefault="003D27E1"/>
        </w:tc>
      </w:tr>
      <w:tr w:rsidR="003D27E1" w14:paraId="5347ED32" w14:textId="77777777">
        <w:tc>
          <w:tcPr>
            <w:tcW w:w="1560" w:type="dxa"/>
            <w:tcBorders>
              <w:right w:val="nil"/>
            </w:tcBorders>
          </w:tcPr>
          <w:p w14:paraId="5347ED2C" w14:textId="77777777" w:rsidR="003D27E1" w:rsidRDefault="003D27E1"/>
        </w:tc>
        <w:tc>
          <w:tcPr>
            <w:tcW w:w="1560" w:type="dxa"/>
            <w:tcBorders>
              <w:top w:val="single" w:sz="0" w:space="0" w:color="D3D3D3"/>
              <w:left w:val="nil"/>
              <w:bottom w:val="single" w:sz="0" w:space="0" w:color="000000"/>
            </w:tcBorders>
          </w:tcPr>
          <w:p w14:paraId="5347ED2D"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ED2E" w14:textId="77777777" w:rsidR="003D27E1" w:rsidRDefault="003D27E1"/>
        </w:tc>
        <w:tc>
          <w:tcPr>
            <w:tcW w:w="1560" w:type="dxa"/>
            <w:tcBorders>
              <w:top w:val="single" w:sz="0" w:space="0" w:color="D3D3D3"/>
              <w:bottom w:val="single" w:sz="0" w:space="0" w:color="000000"/>
            </w:tcBorders>
          </w:tcPr>
          <w:p w14:paraId="5347ED2F" w14:textId="77777777" w:rsidR="003D27E1" w:rsidRDefault="00B475ED">
            <w:pPr>
              <w:jc w:val="right"/>
            </w:pPr>
            <w:r>
              <w:rPr>
                <w:rFonts w:ascii="Consolas" w:eastAsia="Consolas" w:hAnsi="Consolas" w:cs="Consolas"/>
                <w:sz w:val="16"/>
              </w:rPr>
              <w:t xml:space="preserve">   1802927</w:t>
            </w:r>
          </w:p>
        </w:tc>
        <w:tc>
          <w:tcPr>
            <w:tcW w:w="1560" w:type="dxa"/>
            <w:tcBorders>
              <w:top w:val="single" w:sz="0" w:space="0" w:color="D3D3D3"/>
              <w:bottom w:val="single" w:sz="0" w:space="0" w:color="000000"/>
            </w:tcBorders>
          </w:tcPr>
          <w:p w14:paraId="5347ED30" w14:textId="77777777" w:rsidR="003D27E1" w:rsidRDefault="00B475ED">
            <w:pPr>
              <w:jc w:val="right"/>
            </w:pPr>
            <w:r>
              <w:rPr>
                <w:rFonts w:ascii="Consolas" w:eastAsia="Consolas" w:hAnsi="Consolas" w:cs="Consolas"/>
                <w:sz w:val="16"/>
              </w:rPr>
              <w:t xml:space="preserve">     58.5</w:t>
            </w:r>
          </w:p>
        </w:tc>
        <w:tc>
          <w:tcPr>
            <w:tcW w:w="1560" w:type="dxa"/>
          </w:tcPr>
          <w:p w14:paraId="5347ED31" w14:textId="77777777" w:rsidR="003D27E1" w:rsidRDefault="003D27E1"/>
        </w:tc>
      </w:tr>
      <w:tr w:rsidR="003D27E1" w14:paraId="5347ED39" w14:textId="77777777">
        <w:tc>
          <w:tcPr>
            <w:tcW w:w="1560" w:type="dxa"/>
          </w:tcPr>
          <w:p w14:paraId="5347ED33" w14:textId="77777777" w:rsidR="003D27E1" w:rsidRDefault="003D27E1"/>
        </w:tc>
        <w:tc>
          <w:tcPr>
            <w:tcW w:w="1560" w:type="dxa"/>
            <w:tcBorders>
              <w:top w:val="single" w:sz="0" w:space="0" w:color="000000"/>
              <w:bottom w:val="single" w:sz="0" w:space="0" w:color="000000"/>
            </w:tcBorders>
          </w:tcPr>
          <w:p w14:paraId="5347ED34" w14:textId="77777777" w:rsidR="003D27E1" w:rsidRDefault="003D27E1"/>
        </w:tc>
        <w:tc>
          <w:tcPr>
            <w:tcW w:w="1560" w:type="dxa"/>
            <w:tcBorders>
              <w:top w:val="single" w:sz="0" w:space="0" w:color="000000"/>
              <w:bottom w:val="single" w:sz="0" w:space="0" w:color="000000"/>
            </w:tcBorders>
          </w:tcPr>
          <w:p w14:paraId="5347ED35"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ED36"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ED37" w14:textId="77777777" w:rsidR="003D27E1" w:rsidRDefault="003D27E1"/>
        </w:tc>
        <w:tc>
          <w:tcPr>
            <w:tcW w:w="1560" w:type="dxa"/>
          </w:tcPr>
          <w:p w14:paraId="5347ED38" w14:textId="77777777" w:rsidR="003D27E1" w:rsidRDefault="003D27E1"/>
        </w:tc>
      </w:tr>
    </w:tbl>
    <w:p w14:paraId="5347ED3A"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D43" w14:textId="77777777">
        <w:tc>
          <w:tcPr>
            <w:tcW w:w="1170" w:type="dxa"/>
            <w:tcBorders>
              <w:top w:val="single" w:sz="0" w:space="0" w:color="000000"/>
              <w:bottom w:val="single" w:sz="0" w:space="0" w:color="000000"/>
            </w:tcBorders>
          </w:tcPr>
          <w:p w14:paraId="5347ED3B"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ED3C"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ED3D"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ED3E"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ED3F"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ED40"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ED41"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ED42" w14:textId="77777777" w:rsidR="003D27E1" w:rsidRDefault="00B475ED">
            <w:pPr>
              <w:jc w:val="right"/>
            </w:pPr>
            <w:r>
              <w:rPr>
                <w:rFonts w:ascii="Consolas" w:eastAsia="Consolas" w:hAnsi="Consolas" w:cs="Consolas"/>
                <w:b/>
                <w:sz w:val="18"/>
              </w:rPr>
              <w:t>[8] NL</w:t>
            </w:r>
          </w:p>
        </w:tc>
      </w:tr>
      <w:tr w:rsidR="003D27E1" w14:paraId="5347ED4C" w14:textId="77777777">
        <w:tc>
          <w:tcPr>
            <w:tcW w:w="1170" w:type="dxa"/>
            <w:tcBorders>
              <w:top w:val="single" w:sz="0" w:space="0" w:color="000000"/>
            </w:tcBorders>
          </w:tcPr>
          <w:p w14:paraId="5347ED44"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ED4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D4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D4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D48" w14:textId="77777777" w:rsidR="003D27E1" w:rsidRDefault="00B475ED">
            <w:pPr>
              <w:jc w:val="right"/>
            </w:pPr>
            <w:r>
              <w:rPr>
                <w:rFonts w:ascii="Consolas" w:eastAsia="Consolas" w:hAnsi="Consolas" w:cs="Consolas"/>
                <w:sz w:val="16"/>
              </w:rPr>
              <w:t>64,987</w:t>
            </w:r>
          </w:p>
        </w:tc>
        <w:tc>
          <w:tcPr>
            <w:tcW w:w="1170" w:type="dxa"/>
            <w:tcBorders>
              <w:top w:val="single" w:sz="0" w:space="0" w:color="000000"/>
            </w:tcBorders>
          </w:tcPr>
          <w:p w14:paraId="5347ED49" w14:textId="77777777" w:rsidR="003D27E1" w:rsidRDefault="00B475ED">
            <w:pPr>
              <w:jc w:val="right"/>
            </w:pPr>
            <w:r>
              <w:rPr>
                <w:rFonts w:ascii="Consolas" w:eastAsia="Consolas" w:hAnsi="Consolas" w:cs="Consolas"/>
                <w:sz w:val="16"/>
              </w:rPr>
              <w:t>369,541</w:t>
            </w:r>
          </w:p>
        </w:tc>
        <w:tc>
          <w:tcPr>
            <w:tcW w:w="1170" w:type="dxa"/>
            <w:tcBorders>
              <w:top w:val="single" w:sz="0" w:space="0" w:color="000000"/>
            </w:tcBorders>
          </w:tcPr>
          <w:p w14:paraId="5347ED4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D4B" w14:textId="77777777" w:rsidR="003D27E1" w:rsidRDefault="00B475ED">
            <w:pPr>
              <w:jc w:val="right"/>
            </w:pPr>
            <w:r>
              <w:rPr>
                <w:rFonts w:ascii="Consolas" w:eastAsia="Consolas" w:hAnsi="Consolas" w:cs="Consolas"/>
                <w:sz w:val="16"/>
              </w:rPr>
              <w:t>0</w:t>
            </w:r>
          </w:p>
        </w:tc>
      </w:tr>
      <w:tr w:rsidR="003D27E1" w14:paraId="5347ED55" w14:textId="77777777">
        <w:tc>
          <w:tcPr>
            <w:tcW w:w="1170" w:type="dxa"/>
          </w:tcPr>
          <w:p w14:paraId="5347ED4D" w14:textId="77777777" w:rsidR="003D27E1" w:rsidRDefault="00B475ED">
            <w:pPr>
              <w:jc w:val="right"/>
            </w:pPr>
            <w:r>
              <w:rPr>
                <w:rFonts w:ascii="Consolas" w:eastAsia="Consolas" w:hAnsi="Consolas" w:cs="Consolas"/>
                <w:sz w:val="16"/>
              </w:rPr>
              <w:t>-2</w:t>
            </w:r>
          </w:p>
        </w:tc>
        <w:tc>
          <w:tcPr>
            <w:tcW w:w="1170" w:type="dxa"/>
          </w:tcPr>
          <w:p w14:paraId="5347ED4E" w14:textId="77777777" w:rsidR="003D27E1" w:rsidRDefault="00B475ED">
            <w:pPr>
              <w:jc w:val="right"/>
            </w:pPr>
            <w:r>
              <w:rPr>
                <w:rFonts w:ascii="Consolas" w:eastAsia="Consolas" w:hAnsi="Consolas" w:cs="Consolas"/>
                <w:sz w:val="16"/>
              </w:rPr>
              <w:t>0</w:t>
            </w:r>
          </w:p>
        </w:tc>
        <w:tc>
          <w:tcPr>
            <w:tcW w:w="1170" w:type="dxa"/>
          </w:tcPr>
          <w:p w14:paraId="5347ED4F" w14:textId="77777777" w:rsidR="003D27E1" w:rsidRDefault="00B475ED">
            <w:pPr>
              <w:jc w:val="right"/>
            </w:pPr>
            <w:r>
              <w:rPr>
                <w:rFonts w:ascii="Consolas" w:eastAsia="Consolas" w:hAnsi="Consolas" w:cs="Consolas"/>
                <w:sz w:val="16"/>
              </w:rPr>
              <w:t>0</w:t>
            </w:r>
          </w:p>
        </w:tc>
        <w:tc>
          <w:tcPr>
            <w:tcW w:w="1170" w:type="dxa"/>
          </w:tcPr>
          <w:p w14:paraId="5347ED50" w14:textId="77777777" w:rsidR="003D27E1" w:rsidRDefault="00B475ED">
            <w:pPr>
              <w:jc w:val="right"/>
            </w:pPr>
            <w:r>
              <w:rPr>
                <w:rFonts w:ascii="Consolas" w:eastAsia="Consolas" w:hAnsi="Consolas" w:cs="Consolas"/>
                <w:sz w:val="16"/>
              </w:rPr>
              <w:t>0</w:t>
            </w:r>
          </w:p>
        </w:tc>
        <w:tc>
          <w:tcPr>
            <w:tcW w:w="1170" w:type="dxa"/>
          </w:tcPr>
          <w:p w14:paraId="5347ED51" w14:textId="77777777" w:rsidR="003D27E1" w:rsidRDefault="00B475ED">
            <w:pPr>
              <w:jc w:val="right"/>
            </w:pPr>
            <w:r>
              <w:rPr>
                <w:rFonts w:ascii="Consolas" w:eastAsia="Consolas" w:hAnsi="Consolas" w:cs="Consolas"/>
                <w:sz w:val="16"/>
              </w:rPr>
              <w:t>687</w:t>
            </w:r>
          </w:p>
        </w:tc>
        <w:tc>
          <w:tcPr>
            <w:tcW w:w="1170" w:type="dxa"/>
          </w:tcPr>
          <w:p w14:paraId="5347ED52" w14:textId="77777777" w:rsidR="003D27E1" w:rsidRDefault="00B475ED">
            <w:pPr>
              <w:jc w:val="right"/>
            </w:pPr>
            <w:r>
              <w:rPr>
                <w:rFonts w:ascii="Consolas" w:eastAsia="Consolas" w:hAnsi="Consolas" w:cs="Consolas"/>
                <w:sz w:val="16"/>
              </w:rPr>
              <w:t>17,313</w:t>
            </w:r>
          </w:p>
        </w:tc>
        <w:tc>
          <w:tcPr>
            <w:tcW w:w="1170" w:type="dxa"/>
          </w:tcPr>
          <w:p w14:paraId="5347ED53" w14:textId="77777777" w:rsidR="003D27E1" w:rsidRDefault="00B475ED">
            <w:pPr>
              <w:jc w:val="right"/>
            </w:pPr>
            <w:r>
              <w:rPr>
                <w:rFonts w:ascii="Consolas" w:eastAsia="Consolas" w:hAnsi="Consolas" w:cs="Consolas"/>
                <w:sz w:val="16"/>
              </w:rPr>
              <w:t>0</w:t>
            </w:r>
          </w:p>
        </w:tc>
        <w:tc>
          <w:tcPr>
            <w:tcW w:w="1170" w:type="dxa"/>
          </w:tcPr>
          <w:p w14:paraId="5347ED54" w14:textId="77777777" w:rsidR="003D27E1" w:rsidRDefault="00B475ED">
            <w:pPr>
              <w:jc w:val="right"/>
            </w:pPr>
            <w:r>
              <w:rPr>
                <w:rFonts w:ascii="Consolas" w:eastAsia="Consolas" w:hAnsi="Consolas" w:cs="Consolas"/>
                <w:sz w:val="16"/>
              </w:rPr>
              <w:t>0</w:t>
            </w:r>
          </w:p>
        </w:tc>
      </w:tr>
      <w:tr w:rsidR="003D27E1" w14:paraId="5347ED5E" w14:textId="77777777">
        <w:tc>
          <w:tcPr>
            <w:tcW w:w="1170" w:type="dxa"/>
          </w:tcPr>
          <w:p w14:paraId="5347ED56" w14:textId="77777777" w:rsidR="003D27E1" w:rsidRDefault="00B475ED">
            <w:pPr>
              <w:jc w:val="right"/>
            </w:pPr>
            <w:r>
              <w:rPr>
                <w:rFonts w:ascii="Consolas" w:eastAsia="Consolas" w:hAnsi="Consolas" w:cs="Consolas"/>
                <w:sz w:val="16"/>
              </w:rPr>
              <w:t>-1</w:t>
            </w:r>
          </w:p>
        </w:tc>
        <w:tc>
          <w:tcPr>
            <w:tcW w:w="1170" w:type="dxa"/>
          </w:tcPr>
          <w:p w14:paraId="5347ED57" w14:textId="77777777" w:rsidR="003D27E1" w:rsidRDefault="00B475ED">
            <w:pPr>
              <w:jc w:val="right"/>
            </w:pPr>
            <w:r>
              <w:rPr>
                <w:rFonts w:ascii="Consolas" w:eastAsia="Consolas" w:hAnsi="Consolas" w:cs="Consolas"/>
                <w:sz w:val="16"/>
              </w:rPr>
              <w:t>0</w:t>
            </w:r>
          </w:p>
        </w:tc>
        <w:tc>
          <w:tcPr>
            <w:tcW w:w="1170" w:type="dxa"/>
          </w:tcPr>
          <w:p w14:paraId="5347ED58" w14:textId="77777777" w:rsidR="003D27E1" w:rsidRDefault="00B475ED">
            <w:pPr>
              <w:jc w:val="right"/>
            </w:pPr>
            <w:r>
              <w:rPr>
                <w:rFonts w:ascii="Consolas" w:eastAsia="Consolas" w:hAnsi="Consolas" w:cs="Consolas"/>
                <w:sz w:val="16"/>
              </w:rPr>
              <w:t>537</w:t>
            </w:r>
          </w:p>
        </w:tc>
        <w:tc>
          <w:tcPr>
            <w:tcW w:w="1170" w:type="dxa"/>
          </w:tcPr>
          <w:p w14:paraId="5347ED59" w14:textId="77777777" w:rsidR="003D27E1" w:rsidRDefault="00B475ED">
            <w:pPr>
              <w:jc w:val="right"/>
            </w:pPr>
            <w:r>
              <w:rPr>
                <w:rFonts w:ascii="Consolas" w:eastAsia="Consolas" w:hAnsi="Consolas" w:cs="Consolas"/>
                <w:sz w:val="16"/>
              </w:rPr>
              <w:t>0</w:t>
            </w:r>
          </w:p>
        </w:tc>
        <w:tc>
          <w:tcPr>
            <w:tcW w:w="1170" w:type="dxa"/>
          </w:tcPr>
          <w:p w14:paraId="5347ED5A" w14:textId="77777777" w:rsidR="003D27E1" w:rsidRDefault="00B475ED">
            <w:pPr>
              <w:jc w:val="right"/>
            </w:pPr>
            <w:r>
              <w:rPr>
                <w:rFonts w:ascii="Consolas" w:eastAsia="Consolas" w:hAnsi="Consolas" w:cs="Consolas"/>
                <w:sz w:val="16"/>
              </w:rPr>
              <w:t>571</w:t>
            </w:r>
          </w:p>
        </w:tc>
        <w:tc>
          <w:tcPr>
            <w:tcW w:w="1170" w:type="dxa"/>
          </w:tcPr>
          <w:p w14:paraId="5347ED5B" w14:textId="77777777" w:rsidR="003D27E1" w:rsidRDefault="00B475ED">
            <w:pPr>
              <w:jc w:val="right"/>
            </w:pPr>
            <w:r>
              <w:rPr>
                <w:rFonts w:ascii="Consolas" w:eastAsia="Consolas" w:hAnsi="Consolas" w:cs="Consolas"/>
                <w:sz w:val="16"/>
              </w:rPr>
              <w:t>0</w:t>
            </w:r>
          </w:p>
        </w:tc>
        <w:tc>
          <w:tcPr>
            <w:tcW w:w="1170" w:type="dxa"/>
          </w:tcPr>
          <w:p w14:paraId="5347ED5C" w14:textId="77777777" w:rsidR="003D27E1" w:rsidRDefault="00B475ED">
            <w:pPr>
              <w:jc w:val="right"/>
            </w:pPr>
            <w:r>
              <w:rPr>
                <w:rFonts w:ascii="Consolas" w:eastAsia="Consolas" w:hAnsi="Consolas" w:cs="Consolas"/>
                <w:sz w:val="16"/>
              </w:rPr>
              <w:t>0</w:t>
            </w:r>
          </w:p>
        </w:tc>
        <w:tc>
          <w:tcPr>
            <w:tcW w:w="1170" w:type="dxa"/>
          </w:tcPr>
          <w:p w14:paraId="5347ED5D" w14:textId="77777777" w:rsidR="003D27E1" w:rsidRDefault="00B475ED">
            <w:pPr>
              <w:jc w:val="right"/>
            </w:pPr>
            <w:r>
              <w:rPr>
                <w:rFonts w:ascii="Consolas" w:eastAsia="Consolas" w:hAnsi="Consolas" w:cs="Consolas"/>
                <w:sz w:val="16"/>
              </w:rPr>
              <w:t>1,067</w:t>
            </w:r>
          </w:p>
        </w:tc>
      </w:tr>
      <w:tr w:rsidR="003D27E1" w14:paraId="5347ED67" w14:textId="77777777">
        <w:tc>
          <w:tcPr>
            <w:tcW w:w="1170" w:type="dxa"/>
          </w:tcPr>
          <w:p w14:paraId="5347ED5F" w14:textId="77777777" w:rsidR="003D27E1" w:rsidRDefault="00B475ED">
            <w:pPr>
              <w:jc w:val="right"/>
            </w:pPr>
            <w:r>
              <w:rPr>
                <w:rFonts w:ascii="Consolas" w:eastAsia="Consolas" w:hAnsi="Consolas" w:cs="Consolas"/>
                <w:sz w:val="16"/>
              </w:rPr>
              <w:t>0</w:t>
            </w:r>
          </w:p>
        </w:tc>
        <w:tc>
          <w:tcPr>
            <w:tcW w:w="1170" w:type="dxa"/>
          </w:tcPr>
          <w:p w14:paraId="5347ED60" w14:textId="77777777" w:rsidR="003D27E1" w:rsidRDefault="00B475ED">
            <w:pPr>
              <w:jc w:val="right"/>
            </w:pPr>
            <w:r>
              <w:rPr>
                <w:rFonts w:ascii="Consolas" w:eastAsia="Consolas" w:hAnsi="Consolas" w:cs="Consolas"/>
                <w:sz w:val="16"/>
              </w:rPr>
              <w:t>0</w:t>
            </w:r>
          </w:p>
        </w:tc>
        <w:tc>
          <w:tcPr>
            <w:tcW w:w="1170" w:type="dxa"/>
          </w:tcPr>
          <w:p w14:paraId="5347ED61" w14:textId="77777777" w:rsidR="003D27E1" w:rsidRDefault="00B475ED">
            <w:pPr>
              <w:jc w:val="right"/>
            </w:pPr>
            <w:r>
              <w:rPr>
                <w:rFonts w:ascii="Consolas" w:eastAsia="Consolas" w:hAnsi="Consolas" w:cs="Consolas"/>
                <w:sz w:val="16"/>
              </w:rPr>
              <w:t>32,939</w:t>
            </w:r>
          </w:p>
        </w:tc>
        <w:tc>
          <w:tcPr>
            <w:tcW w:w="1170" w:type="dxa"/>
          </w:tcPr>
          <w:p w14:paraId="5347ED62" w14:textId="77777777" w:rsidR="003D27E1" w:rsidRDefault="00B475ED">
            <w:pPr>
              <w:jc w:val="right"/>
            </w:pPr>
            <w:r>
              <w:rPr>
                <w:rFonts w:ascii="Consolas" w:eastAsia="Consolas" w:hAnsi="Consolas" w:cs="Consolas"/>
                <w:sz w:val="16"/>
              </w:rPr>
              <w:t>0</w:t>
            </w:r>
          </w:p>
        </w:tc>
        <w:tc>
          <w:tcPr>
            <w:tcW w:w="1170" w:type="dxa"/>
          </w:tcPr>
          <w:p w14:paraId="5347ED63" w14:textId="77777777" w:rsidR="003D27E1" w:rsidRDefault="00B475ED">
            <w:pPr>
              <w:jc w:val="right"/>
            </w:pPr>
            <w:r>
              <w:rPr>
                <w:rFonts w:ascii="Consolas" w:eastAsia="Consolas" w:hAnsi="Consolas" w:cs="Consolas"/>
                <w:sz w:val="16"/>
              </w:rPr>
              <w:t>30,610</w:t>
            </w:r>
          </w:p>
        </w:tc>
        <w:tc>
          <w:tcPr>
            <w:tcW w:w="1170" w:type="dxa"/>
          </w:tcPr>
          <w:p w14:paraId="5347ED64" w14:textId="77777777" w:rsidR="003D27E1" w:rsidRDefault="00B475ED">
            <w:pPr>
              <w:jc w:val="right"/>
            </w:pPr>
            <w:r>
              <w:rPr>
                <w:rFonts w:ascii="Consolas" w:eastAsia="Consolas" w:hAnsi="Consolas" w:cs="Consolas"/>
                <w:sz w:val="16"/>
              </w:rPr>
              <w:t>182,009</w:t>
            </w:r>
          </w:p>
        </w:tc>
        <w:tc>
          <w:tcPr>
            <w:tcW w:w="1170" w:type="dxa"/>
          </w:tcPr>
          <w:p w14:paraId="5347ED65" w14:textId="77777777" w:rsidR="003D27E1" w:rsidRDefault="00B475ED">
            <w:pPr>
              <w:jc w:val="right"/>
            </w:pPr>
            <w:r>
              <w:rPr>
                <w:rFonts w:ascii="Consolas" w:eastAsia="Consolas" w:hAnsi="Consolas" w:cs="Consolas"/>
                <w:sz w:val="16"/>
              </w:rPr>
              <w:t>0</w:t>
            </w:r>
          </w:p>
        </w:tc>
        <w:tc>
          <w:tcPr>
            <w:tcW w:w="1170" w:type="dxa"/>
          </w:tcPr>
          <w:p w14:paraId="5347ED66" w14:textId="77777777" w:rsidR="003D27E1" w:rsidRDefault="00B475ED">
            <w:pPr>
              <w:jc w:val="right"/>
            </w:pPr>
            <w:r>
              <w:rPr>
                <w:rFonts w:ascii="Consolas" w:eastAsia="Consolas" w:hAnsi="Consolas" w:cs="Consolas"/>
                <w:sz w:val="16"/>
              </w:rPr>
              <w:t>28,638</w:t>
            </w:r>
          </w:p>
        </w:tc>
      </w:tr>
      <w:tr w:rsidR="003D27E1" w14:paraId="5347ED70" w14:textId="77777777">
        <w:tc>
          <w:tcPr>
            <w:tcW w:w="1170" w:type="dxa"/>
          </w:tcPr>
          <w:p w14:paraId="5347ED68" w14:textId="77777777" w:rsidR="003D27E1" w:rsidRDefault="00B475ED">
            <w:pPr>
              <w:jc w:val="right"/>
            </w:pPr>
            <w:r>
              <w:rPr>
                <w:rFonts w:ascii="Consolas" w:eastAsia="Consolas" w:hAnsi="Consolas" w:cs="Consolas"/>
                <w:sz w:val="16"/>
              </w:rPr>
              <w:t>1</w:t>
            </w:r>
          </w:p>
        </w:tc>
        <w:tc>
          <w:tcPr>
            <w:tcW w:w="1170" w:type="dxa"/>
          </w:tcPr>
          <w:p w14:paraId="5347ED69" w14:textId="77777777" w:rsidR="003D27E1" w:rsidRDefault="00B475ED">
            <w:pPr>
              <w:jc w:val="right"/>
            </w:pPr>
            <w:r>
              <w:rPr>
                <w:rFonts w:ascii="Consolas" w:eastAsia="Consolas" w:hAnsi="Consolas" w:cs="Consolas"/>
                <w:sz w:val="16"/>
              </w:rPr>
              <w:t>0</w:t>
            </w:r>
          </w:p>
        </w:tc>
        <w:tc>
          <w:tcPr>
            <w:tcW w:w="1170" w:type="dxa"/>
          </w:tcPr>
          <w:p w14:paraId="5347ED6A" w14:textId="77777777" w:rsidR="003D27E1" w:rsidRDefault="00B475ED">
            <w:pPr>
              <w:jc w:val="right"/>
            </w:pPr>
            <w:r>
              <w:rPr>
                <w:rFonts w:ascii="Consolas" w:eastAsia="Consolas" w:hAnsi="Consolas" w:cs="Consolas"/>
                <w:sz w:val="16"/>
              </w:rPr>
              <w:t>176,706</w:t>
            </w:r>
          </w:p>
        </w:tc>
        <w:tc>
          <w:tcPr>
            <w:tcW w:w="1170" w:type="dxa"/>
          </w:tcPr>
          <w:p w14:paraId="5347ED6B" w14:textId="77777777" w:rsidR="003D27E1" w:rsidRDefault="00B475ED">
            <w:pPr>
              <w:jc w:val="right"/>
            </w:pPr>
            <w:r>
              <w:rPr>
                <w:rFonts w:ascii="Consolas" w:eastAsia="Consolas" w:hAnsi="Consolas" w:cs="Consolas"/>
                <w:sz w:val="16"/>
              </w:rPr>
              <w:t>0</w:t>
            </w:r>
          </w:p>
        </w:tc>
        <w:tc>
          <w:tcPr>
            <w:tcW w:w="1170" w:type="dxa"/>
          </w:tcPr>
          <w:p w14:paraId="5347ED6C" w14:textId="77777777" w:rsidR="003D27E1" w:rsidRDefault="00B475ED">
            <w:pPr>
              <w:jc w:val="right"/>
            </w:pPr>
            <w:r>
              <w:rPr>
                <w:rFonts w:ascii="Consolas" w:eastAsia="Consolas" w:hAnsi="Consolas" w:cs="Consolas"/>
                <w:sz w:val="16"/>
              </w:rPr>
              <w:t>107,059</w:t>
            </w:r>
          </w:p>
        </w:tc>
        <w:tc>
          <w:tcPr>
            <w:tcW w:w="1170" w:type="dxa"/>
          </w:tcPr>
          <w:p w14:paraId="5347ED6D" w14:textId="77777777" w:rsidR="003D27E1" w:rsidRDefault="00B475ED">
            <w:pPr>
              <w:jc w:val="right"/>
            </w:pPr>
            <w:r>
              <w:rPr>
                <w:rFonts w:ascii="Consolas" w:eastAsia="Consolas" w:hAnsi="Consolas" w:cs="Consolas"/>
                <w:sz w:val="16"/>
              </w:rPr>
              <w:t>243,272</w:t>
            </w:r>
          </w:p>
        </w:tc>
        <w:tc>
          <w:tcPr>
            <w:tcW w:w="1170" w:type="dxa"/>
          </w:tcPr>
          <w:p w14:paraId="5347ED6E" w14:textId="77777777" w:rsidR="003D27E1" w:rsidRDefault="00B475ED">
            <w:pPr>
              <w:jc w:val="right"/>
            </w:pPr>
            <w:r>
              <w:rPr>
                <w:rFonts w:ascii="Consolas" w:eastAsia="Consolas" w:hAnsi="Consolas" w:cs="Consolas"/>
                <w:sz w:val="16"/>
              </w:rPr>
              <w:t>0</w:t>
            </w:r>
          </w:p>
        </w:tc>
        <w:tc>
          <w:tcPr>
            <w:tcW w:w="1170" w:type="dxa"/>
          </w:tcPr>
          <w:p w14:paraId="5347ED6F" w14:textId="77777777" w:rsidR="003D27E1" w:rsidRDefault="00B475ED">
            <w:pPr>
              <w:jc w:val="right"/>
            </w:pPr>
            <w:r>
              <w:rPr>
                <w:rFonts w:ascii="Consolas" w:eastAsia="Consolas" w:hAnsi="Consolas" w:cs="Consolas"/>
                <w:sz w:val="16"/>
              </w:rPr>
              <w:t>25,467</w:t>
            </w:r>
          </w:p>
        </w:tc>
      </w:tr>
      <w:tr w:rsidR="003D27E1" w14:paraId="5347ED79" w14:textId="77777777">
        <w:tc>
          <w:tcPr>
            <w:tcW w:w="1170" w:type="dxa"/>
            <w:tcBorders>
              <w:bottom w:val="single" w:sz="0" w:space="0" w:color="000000"/>
            </w:tcBorders>
          </w:tcPr>
          <w:p w14:paraId="5347ED7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D72" w14:textId="77777777" w:rsidR="003D27E1" w:rsidRDefault="00B475ED">
            <w:pPr>
              <w:jc w:val="right"/>
            </w:pPr>
            <w:r>
              <w:rPr>
                <w:rFonts w:ascii="Consolas" w:eastAsia="Consolas" w:hAnsi="Consolas" w:cs="Consolas"/>
                <w:sz w:val="16"/>
              </w:rPr>
              <w:t>290,616</w:t>
            </w:r>
          </w:p>
        </w:tc>
        <w:tc>
          <w:tcPr>
            <w:tcW w:w="1170" w:type="dxa"/>
            <w:tcBorders>
              <w:bottom w:val="single" w:sz="0" w:space="0" w:color="000000"/>
            </w:tcBorders>
          </w:tcPr>
          <w:p w14:paraId="5347ED73" w14:textId="77777777" w:rsidR="003D27E1" w:rsidRDefault="00B475ED">
            <w:pPr>
              <w:jc w:val="right"/>
            </w:pPr>
            <w:r>
              <w:rPr>
                <w:rFonts w:ascii="Consolas" w:eastAsia="Consolas" w:hAnsi="Consolas" w:cs="Consolas"/>
                <w:sz w:val="16"/>
              </w:rPr>
              <w:t>168,584</w:t>
            </w:r>
          </w:p>
        </w:tc>
        <w:tc>
          <w:tcPr>
            <w:tcW w:w="1170" w:type="dxa"/>
            <w:tcBorders>
              <w:bottom w:val="single" w:sz="0" w:space="0" w:color="000000"/>
            </w:tcBorders>
          </w:tcPr>
          <w:p w14:paraId="5347ED74"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ED75"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D76"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D77" w14:textId="77777777" w:rsidR="003D27E1" w:rsidRDefault="00B475ED">
            <w:pPr>
              <w:jc w:val="right"/>
            </w:pPr>
            <w:r>
              <w:rPr>
                <w:rFonts w:ascii="Consolas" w:eastAsia="Consolas" w:hAnsi="Consolas" w:cs="Consolas"/>
                <w:sz w:val="16"/>
              </w:rPr>
              <w:t>782,886</w:t>
            </w:r>
          </w:p>
        </w:tc>
        <w:tc>
          <w:tcPr>
            <w:tcW w:w="1170" w:type="dxa"/>
            <w:tcBorders>
              <w:bottom w:val="single" w:sz="0" w:space="0" w:color="000000"/>
            </w:tcBorders>
          </w:tcPr>
          <w:p w14:paraId="5347ED78" w14:textId="77777777" w:rsidR="003D27E1" w:rsidRDefault="00B475ED">
            <w:pPr>
              <w:jc w:val="right"/>
            </w:pPr>
            <w:r>
              <w:rPr>
                <w:rFonts w:ascii="Consolas" w:eastAsia="Consolas" w:hAnsi="Consolas" w:cs="Consolas"/>
                <w:sz w:val="16"/>
              </w:rPr>
              <w:t>61,183</w:t>
            </w:r>
          </w:p>
        </w:tc>
      </w:tr>
      <w:tr w:rsidR="003D27E1" w14:paraId="5347ED82" w14:textId="77777777">
        <w:tc>
          <w:tcPr>
            <w:tcW w:w="0" w:type="auto"/>
            <w:tcBorders>
              <w:top w:val="single" w:sz="0" w:space="0" w:color="000000"/>
              <w:bottom w:val="single" w:sz="0" w:space="0" w:color="000000"/>
            </w:tcBorders>
          </w:tcPr>
          <w:p w14:paraId="5347ED7A"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ED7B"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ED7C"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ED7D"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ED7E"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ED7F"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ED80"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ED81" w14:textId="77777777" w:rsidR="003D27E1" w:rsidRDefault="00B475ED">
            <w:pPr>
              <w:jc w:val="right"/>
            </w:pPr>
            <w:r>
              <w:rPr>
                <w:rFonts w:ascii="Consolas" w:eastAsia="Consolas" w:hAnsi="Consolas" w:cs="Consolas"/>
                <w:sz w:val="16"/>
              </w:rPr>
              <w:t>116,355</w:t>
            </w:r>
          </w:p>
        </w:tc>
      </w:tr>
    </w:tbl>
    <w:p w14:paraId="5347ED83" w14:textId="77777777" w:rsidR="003D27E1" w:rsidRDefault="003D27E1"/>
    <w:p w14:paraId="5347ED84" w14:textId="77777777" w:rsidR="003D27E1" w:rsidRDefault="00B475ED">
      <w:r>
        <w:br/>
      </w:r>
    </w:p>
    <w:p w14:paraId="5347ED85" w14:textId="77777777" w:rsidR="003D27E1" w:rsidRDefault="00B475ED">
      <w:pPr>
        <w:shd w:val="solid" w:color="B0C4DE" w:fill="auto"/>
      </w:pPr>
      <w:proofErr w:type="spellStart"/>
      <w:r>
        <w:rPr>
          <w:b/>
          <w:sz w:val="26"/>
        </w:rPr>
        <w:t>wqualif</w:t>
      </w:r>
      <w:proofErr w:type="spellEnd"/>
    </w:p>
    <w:p w14:paraId="5347ED86" w14:textId="77777777" w:rsidR="003D27E1" w:rsidRDefault="00B475ED">
      <w:pPr>
        <w:rPr>
          <w:color w:val="4682B4"/>
        </w:rPr>
      </w:pPr>
      <w:r>
        <w:rPr>
          <w:color w:val="4682B4"/>
        </w:rPr>
        <w:lastRenderedPageBreak/>
        <w:t>Qualifications for job</w:t>
      </w:r>
      <w:r>
        <w:rPr>
          <w:color w:val="4682B4"/>
        </w:rPr>
        <w:br/>
        <w:t xml:space="preserve">   (1):   1 Underqualified/Not qualified</w:t>
      </w:r>
      <w:r>
        <w:rPr>
          <w:color w:val="4682B4"/>
        </w:rPr>
        <w:br/>
        <w:t xml:space="preserve">   (2):   2 Qualified (fit)</w:t>
      </w:r>
      <w:r>
        <w:rPr>
          <w:color w:val="4682B4"/>
        </w:rPr>
        <w:br/>
        <w:t xml:space="preserve">   (3):   3 Overqualified</w:t>
      </w:r>
      <w:r>
        <w:rPr>
          <w:color w:val="4682B4"/>
        </w:rPr>
        <w:br/>
      </w:r>
    </w:p>
    <w:p w14:paraId="5347ED87" w14:textId="77777777" w:rsidR="003D27E1" w:rsidRDefault="00B475ED">
      <w:r>
        <w:t xml:space="preserve">How does the respondent estimate her/his qualifications with regard to the current </w:t>
      </w:r>
      <w:proofErr w:type="spellStart"/>
      <w:r>
        <w:t>job.It</w:t>
      </w:r>
      <w:proofErr w:type="spellEnd"/>
      <w:r>
        <w:t xml:space="preserve"> refers to skills (not formal education level)</w:t>
      </w:r>
    </w:p>
    <w:p w14:paraId="5347ED88" w14:textId="77777777" w:rsidR="003D27E1" w:rsidRDefault="003D27E1"/>
    <w:p w14:paraId="5347ED89"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53"/>
        <w:gridCol w:w="1556"/>
        <w:gridCol w:w="1800"/>
        <w:gridCol w:w="1557"/>
        <w:gridCol w:w="1557"/>
        <w:gridCol w:w="1553"/>
      </w:tblGrid>
      <w:tr w:rsidR="003D27E1" w14:paraId="5347ED8B" w14:textId="77777777">
        <w:tc>
          <w:tcPr>
            <w:tcW w:w="9360" w:type="dxa"/>
            <w:gridSpan w:val="6"/>
          </w:tcPr>
          <w:p w14:paraId="5347ED8A"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wqualif</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Qualifications for job</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2,683,101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1.27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1.78           </w:t>
            </w:r>
            <w:r>
              <w:rPr>
                <w:rFonts w:ascii="Consolas" w:eastAsia="Consolas" w:hAnsi="Consolas" w:cs="Consolas"/>
                <w:sz w:val="18"/>
              </w:rPr>
              <w:br/>
            </w:r>
          </w:p>
        </w:tc>
      </w:tr>
      <w:tr w:rsidR="003D27E1" w14:paraId="5347ED92" w14:textId="77777777">
        <w:tc>
          <w:tcPr>
            <w:tcW w:w="1560" w:type="dxa"/>
          </w:tcPr>
          <w:p w14:paraId="5347ED8C" w14:textId="77777777" w:rsidR="003D27E1" w:rsidRDefault="003D27E1"/>
        </w:tc>
        <w:tc>
          <w:tcPr>
            <w:tcW w:w="1560" w:type="dxa"/>
            <w:tcBorders>
              <w:top w:val="single" w:sz="0" w:space="0" w:color="000000"/>
              <w:bottom w:val="single" w:sz="0" w:space="0" w:color="000000"/>
            </w:tcBorders>
          </w:tcPr>
          <w:p w14:paraId="5347ED8D"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ED8E"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ED8F"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ED90" w14:textId="77777777" w:rsidR="003D27E1" w:rsidRDefault="00B475ED">
            <w:pPr>
              <w:jc w:val="right"/>
            </w:pPr>
            <w:r>
              <w:rPr>
                <w:rFonts w:ascii="Consolas" w:eastAsia="Consolas" w:hAnsi="Consolas" w:cs="Consolas"/>
                <w:b/>
                <w:sz w:val="18"/>
              </w:rPr>
              <w:t>Percent</w:t>
            </w:r>
          </w:p>
        </w:tc>
        <w:tc>
          <w:tcPr>
            <w:tcW w:w="1560" w:type="dxa"/>
          </w:tcPr>
          <w:p w14:paraId="5347ED91" w14:textId="77777777" w:rsidR="003D27E1" w:rsidRDefault="003D27E1"/>
        </w:tc>
      </w:tr>
      <w:tr w:rsidR="003D27E1" w14:paraId="5347ED99" w14:textId="77777777">
        <w:tc>
          <w:tcPr>
            <w:tcW w:w="1560" w:type="dxa"/>
            <w:tcBorders>
              <w:right w:val="nil"/>
            </w:tcBorders>
          </w:tcPr>
          <w:p w14:paraId="5347ED93" w14:textId="77777777" w:rsidR="003D27E1" w:rsidRDefault="003D27E1"/>
        </w:tc>
        <w:tc>
          <w:tcPr>
            <w:tcW w:w="1560" w:type="dxa"/>
            <w:tcBorders>
              <w:top w:val="single" w:sz="0" w:space="0" w:color="000000"/>
              <w:left w:val="nil"/>
              <w:bottom w:val="single" w:sz="0" w:space="0" w:color="D3D3D3"/>
            </w:tcBorders>
          </w:tcPr>
          <w:p w14:paraId="5347ED94"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ED95"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ED96" w14:textId="77777777" w:rsidR="003D27E1" w:rsidRDefault="00B475ED">
            <w:pPr>
              <w:jc w:val="right"/>
            </w:pPr>
            <w:r>
              <w:rPr>
                <w:rFonts w:ascii="Consolas" w:eastAsia="Consolas" w:hAnsi="Consolas" w:cs="Consolas"/>
                <w:sz w:val="16"/>
              </w:rPr>
              <w:t xml:space="preserve">    64,987</w:t>
            </w:r>
          </w:p>
        </w:tc>
        <w:tc>
          <w:tcPr>
            <w:tcW w:w="1560" w:type="dxa"/>
            <w:tcBorders>
              <w:top w:val="single" w:sz="0" w:space="0" w:color="000000"/>
              <w:bottom w:val="single" w:sz="0" w:space="0" w:color="D3D3D3"/>
            </w:tcBorders>
          </w:tcPr>
          <w:p w14:paraId="5347ED97" w14:textId="77777777" w:rsidR="003D27E1" w:rsidRDefault="00B475ED">
            <w:pPr>
              <w:jc w:val="right"/>
            </w:pPr>
            <w:r>
              <w:rPr>
                <w:rFonts w:ascii="Consolas" w:eastAsia="Consolas" w:hAnsi="Consolas" w:cs="Consolas"/>
                <w:sz w:val="16"/>
              </w:rPr>
              <w:t xml:space="preserve">      2.1</w:t>
            </w:r>
          </w:p>
        </w:tc>
        <w:tc>
          <w:tcPr>
            <w:tcW w:w="1560" w:type="dxa"/>
          </w:tcPr>
          <w:p w14:paraId="5347ED98" w14:textId="77777777" w:rsidR="003D27E1" w:rsidRDefault="003D27E1"/>
        </w:tc>
      </w:tr>
      <w:tr w:rsidR="003D27E1" w14:paraId="5347EDA0" w14:textId="77777777">
        <w:tc>
          <w:tcPr>
            <w:tcW w:w="1560" w:type="dxa"/>
            <w:tcBorders>
              <w:right w:val="nil"/>
            </w:tcBorders>
          </w:tcPr>
          <w:p w14:paraId="5347ED9A" w14:textId="77777777" w:rsidR="003D27E1" w:rsidRDefault="003D27E1"/>
        </w:tc>
        <w:tc>
          <w:tcPr>
            <w:tcW w:w="1560" w:type="dxa"/>
            <w:tcBorders>
              <w:top w:val="single" w:sz="0" w:space="0" w:color="D3D3D3"/>
              <w:left w:val="nil"/>
              <w:bottom w:val="single" w:sz="0" w:space="0" w:color="D3D3D3"/>
            </w:tcBorders>
          </w:tcPr>
          <w:p w14:paraId="5347ED9B"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ED9C"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ED9D" w14:textId="77777777" w:rsidR="003D27E1" w:rsidRDefault="00B475ED">
            <w:pPr>
              <w:jc w:val="right"/>
            </w:pPr>
            <w:r>
              <w:rPr>
                <w:rFonts w:ascii="Consolas" w:eastAsia="Consolas" w:hAnsi="Consolas" w:cs="Consolas"/>
                <w:sz w:val="16"/>
              </w:rPr>
              <w:t xml:space="preserve">       687</w:t>
            </w:r>
          </w:p>
        </w:tc>
        <w:tc>
          <w:tcPr>
            <w:tcW w:w="1560" w:type="dxa"/>
            <w:tcBorders>
              <w:top w:val="single" w:sz="0" w:space="0" w:color="D3D3D3"/>
              <w:bottom w:val="single" w:sz="0" w:space="0" w:color="D3D3D3"/>
            </w:tcBorders>
          </w:tcPr>
          <w:p w14:paraId="5347ED9E" w14:textId="77777777" w:rsidR="003D27E1" w:rsidRDefault="00B475ED">
            <w:pPr>
              <w:jc w:val="right"/>
            </w:pPr>
            <w:r>
              <w:rPr>
                <w:rFonts w:ascii="Consolas" w:eastAsia="Consolas" w:hAnsi="Consolas" w:cs="Consolas"/>
                <w:sz w:val="16"/>
              </w:rPr>
              <w:t xml:space="preserve">      0.0</w:t>
            </w:r>
          </w:p>
        </w:tc>
        <w:tc>
          <w:tcPr>
            <w:tcW w:w="1560" w:type="dxa"/>
          </w:tcPr>
          <w:p w14:paraId="5347ED9F" w14:textId="77777777" w:rsidR="003D27E1" w:rsidRDefault="003D27E1"/>
        </w:tc>
      </w:tr>
      <w:tr w:rsidR="003D27E1" w14:paraId="5347EDA7" w14:textId="77777777">
        <w:tc>
          <w:tcPr>
            <w:tcW w:w="1560" w:type="dxa"/>
            <w:tcBorders>
              <w:right w:val="nil"/>
            </w:tcBorders>
          </w:tcPr>
          <w:p w14:paraId="5347EDA1" w14:textId="77777777" w:rsidR="003D27E1" w:rsidRDefault="003D27E1"/>
        </w:tc>
        <w:tc>
          <w:tcPr>
            <w:tcW w:w="1560" w:type="dxa"/>
            <w:tcBorders>
              <w:top w:val="single" w:sz="0" w:space="0" w:color="D3D3D3"/>
              <w:left w:val="nil"/>
              <w:bottom w:val="single" w:sz="0" w:space="0" w:color="D3D3D3"/>
            </w:tcBorders>
          </w:tcPr>
          <w:p w14:paraId="5347EDA2"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DA3"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EDA4" w14:textId="77777777" w:rsidR="003D27E1" w:rsidRDefault="00B475ED">
            <w:pPr>
              <w:jc w:val="right"/>
            </w:pPr>
            <w:r>
              <w:rPr>
                <w:rFonts w:ascii="Consolas" w:eastAsia="Consolas" w:hAnsi="Consolas" w:cs="Consolas"/>
                <w:sz w:val="16"/>
              </w:rPr>
              <w:t xml:space="preserve">     1,958</w:t>
            </w:r>
          </w:p>
        </w:tc>
        <w:tc>
          <w:tcPr>
            <w:tcW w:w="1560" w:type="dxa"/>
            <w:tcBorders>
              <w:top w:val="single" w:sz="0" w:space="0" w:color="D3D3D3"/>
              <w:bottom w:val="single" w:sz="0" w:space="0" w:color="D3D3D3"/>
            </w:tcBorders>
          </w:tcPr>
          <w:p w14:paraId="5347EDA5" w14:textId="77777777" w:rsidR="003D27E1" w:rsidRDefault="00B475ED">
            <w:pPr>
              <w:jc w:val="right"/>
            </w:pPr>
            <w:r>
              <w:rPr>
                <w:rFonts w:ascii="Consolas" w:eastAsia="Consolas" w:hAnsi="Consolas" w:cs="Consolas"/>
                <w:sz w:val="16"/>
              </w:rPr>
              <w:t xml:space="preserve">      0.1</w:t>
            </w:r>
          </w:p>
        </w:tc>
        <w:tc>
          <w:tcPr>
            <w:tcW w:w="1560" w:type="dxa"/>
          </w:tcPr>
          <w:p w14:paraId="5347EDA6" w14:textId="77777777" w:rsidR="003D27E1" w:rsidRDefault="003D27E1"/>
        </w:tc>
      </w:tr>
      <w:tr w:rsidR="003D27E1" w14:paraId="5347EDAE" w14:textId="77777777">
        <w:tc>
          <w:tcPr>
            <w:tcW w:w="1560" w:type="dxa"/>
            <w:tcBorders>
              <w:right w:val="nil"/>
            </w:tcBorders>
          </w:tcPr>
          <w:p w14:paraId="5347EDA8" w14:textId="77777777" w:rsidR="003D27E1" w:rsidRDefault="003D27E1"/>
        </w:tc>
        <w:tc>
          <w:tcPr>
            <w:tcW w:w="1560" w:type="dxa"/>
            <w:tcBorders>
              <w:top w:val="single" w:sz="0" w:space="0" w:color="D3D3D3"/>
              <w:left w:val="nil"/>
              <w:bottom w:val="single" w:sz="0" w:space="0" w:color="D3D3D3"/>
            </w:tcBorders>
          </w:tcPr>
          <w:p w14:paraId="5347EDA9"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DAA" w14:textId="77777777" w:rsidR="003D27E1" w:rsidRDefault="00B475ED">
            <w:r>
              <w:rPr>
                <w:rFonts w:ascii="Consolas" w:eastAsia="Consolas" w:hAnsi="Consolas" w:cs="Consolas"/>
                <w:sz w:val="16"/>
              </w:rPr>
              <w:t>1 Underqualified/Not qualified</w:t>
            </w:r>
          </w:p>
        </w:tc>
        <w:tc>
          <w:tcPr>
            <w:tcW w:w="1560" w:type="dxa"/>
            <w:tcBorders>
              <w:top w:val="single" w:sz="0" w:space="0" w:color="D3D3D3"/>
              <w:bottom w:val="single" w:sz="0" w:space="0" w:color="D3D3D3"/>
            </w:tcBorders>
          </w:tcPr>
          <w:p w14:paraId="5347EDAB" w14:textId="77777777" w:rsidR="003D27E1" w:rsidRDefault="00B475ED">
            <w:pPr>
              <w:jc w:val="right"/>
            </w:pPr>
            <w:r>
              <w:rPr>
                <w:rFonts w:ascii="Consolas" w:eastAsia="Consolas" w:hAnsi="Consolas" w:cs="Consolas"/>
                <w:sz w:val="16"/>
              </w:rPr>
              <w:t xml:space="preserve">    46,357</w:t>
            </w:r>
          </w:p>
        </w:tc>
        <w:tc>
          <w:tcPr>
            <w:tcW w:w="1560" w:type="dxa"/>
            <w:tcBorders>
              <w:top w:val="single" w:sz="0" w:space="0" w:color="D3D3D3"/>
              <w:bottom w:val="single" w:sz="0" w:space="0" w:color="D3D3D3"/>
            </w:tcBorders>
          </w:tcPr>
          <w:p w14:paraId="5347EDAC" w14:textId="77777777" w:rsidR="003D27E1" w:rsidRDefault="00B475ED">
            <w:pPr>
              <w:jc w:val="right"/>
            </w:pPr>
            <w:r>
              <w:rPr>
                <w:rFonts w:ascii="Consolas" w:eastAsia="Consolas" w:hAnsi="Consolas" w:cs="Consolas"/>
                <w:sz w:val="16"/>
              </w:rPr>
              <w:t xml:space="preserve">      1.5</w:t>
            </w:r>
          </w:p>
        </w:tc>
        <w:tc>
          <w:tcPr>
            <w:tcW w:w="1560" w:type="dxa"/>
          </w:tcPr>
          <w:p w14:paraId="5347EDAD" w14:textId="77777777" w:rsidR="003D27E1" w:rsidRDefault="003D27E1"/>
        </w:tc>
      </w:tr>
      <w:tr w:rsidR="003D27E1" w14:paraId="5347EDB5" w14:textId="77777777">
        <w:tc>
          <w:tcPr>
            <w:tcW w:w="1560" w:type="dxa"/>
            <w:tcBorders>
              <w:right w:val="nil"/>
            </w:tcBorders>
          </w:tcPr>
          <w:p w14:paraId="5347EDAF" w14:textId="77777777" w:rsidR="003D27E1" w:rsidRDefault="003D27E1"/>
        </w:tc>
        <w:tc>
          <w:tcPr>
            <w:tcW w:w="1560" w:type="dxa"/>
            <w:tcBorders>
              <w:top w:val="single" w:sz="0" w:space="0" w:color="D3D3D3"/>
              <w:left w:val="nil"/>
              <w:bottom w:val="single" w:sz="0" w:space="0" w:color="D3D3D3"/>
            </w:tcBorders>
          </w:tcPr>
          <w:p w14:paraId="5347EDB0"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EDB1" w14:textId="77777777" w:rsidR="003D27E1" w:rsidRDefault="00B475ED">
            <w:r>
              <w:rPr>
                <w:rFonts w:ascii="Consolas" w:eastAsia="Consolas" w:hAnsi="Consolas" w:cs="Consolas"/>
                <w:sz w:val="16"/>
              </w:rPr>
              <w:t>2 Qualified (fit)</w:t>
            </w:r>
          </w:p>
        </w:tc>
        <w:tc>
          <w:tcPr>
            <w:tcW w:w="1560" w:type="dxa"/>
            <w:tcBorders>
              <w:top w:val="single" w:sz="0" w:space="0" w:color="D3D3D3"/>
              <w:bottom w:val="single" w:sz="0" w:space="0" w:color="D3D3D3"/>
            </w:tcBorders>
          </w:tcPr>
          <w:p w14:paraId="5347EDB2" w14:textId="77777777" w:rsidR="003D27E1" w:rsidRDefault="00B475ED">
            <w:pPr>
              <w:jc w:val="right"/>
            </w:pPr>
            <w:r>
              <w:rPr>
                <w:rFonts w:ascii="Consolas" w:eastAsia="Consolas" w:hAnsi="Consolas" w:cs="Consolas"/>
                <w:sz w:val="16"/>
              </w:rPr>
              <w:t xml:space="preserve">   314,945</w:t>
            </w:r>
          </w:p>
        </w:tc>
        <w:tc>
          <w:tcPr>
            <w:tcW w:w="1560" w:type="dxa"/>
            <w:tcBorders>
              <w:top w:val="single" w:sz="0" w:space="0" w:color="D3D3D3"/>
              <w:bottom w:val="single" w:sz="0" w:space="0" w:color="D3D3D3"/>
            </w:tcBorders>
          </w:tcPr>
          <w:p w14:paraId="5347EDB3" w14:textId="77777777" w:rsidR="003D27E1" w:rsidRDefault="00B475ED">
            <w:pPr>
              <w:jc w:val="right"/>
            </w:pPr>
            <w:r>
              <w:rPr>
                <w:rFonts w:ascii="Consolas" w:eastAsia="Consolas" w:hAnsi="Consolas" w:cs="Consolas"/>
                <w:sz w:val="16"/>
              </w:rPr>
              <w:t xml:space="preserve">     10.2</w:t>
            </w:r>
          </w:p>
        </w:tc>
        <w:tc>
          <w:tcPr>
            <w:tcW w:w="1560" w:type="dxa"/>
          </w:tcPr>
          <w:p w14:paraId="5347EDB4" w14:textId="77777777" w:rsidR="003D27E1" w:rsidRDefault="003D27E1"/>
        </w:tc>
      </w:tr>
      <w:tr w:rsidR="003D27E1" w14:paraId="5347EDBC" w14:textId="77777777">
        <w:tc>
          <w:tcPr>
            <w:tcW w:w="1560" w:type="dxa"/>
            <w:tcBorders>
              <w:right w:val="nil"/>
            </w:tcBorders>
          </w:tcPr>
          <w:p w14:paraId="5347EDB6" w14:textId="77777777" w:rsidR="003D27E1" w:rsidRDefault="003D27E1"/>
        </w:tc>
        <w:tc>
          <w:tcPr>
            <w:tcW w:w="1560" w:type="dxa"/>
            <w:tcBorders>
              <w:top w:val="single" w:sz="0" w:space="0" w:color="D3D3D3"/>
              <w:left w:val="nil"/>
              <w:bottom w:val="single" w:sz="0" w:space="0" w:color="D3D3D3"/>
            </w:tcBorders>
          </w:tcPr>
          <w:p w14:paraId="5347EDB7"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EDB8" w14:textId="77777777" w:rsidR="003D27E1" w:rsidRDefault="00B475ED">
            <w:r>
              <w:rPr>
                <w:rFonts w:ascii="Consolas" w:eastAsia="Consolas" w:hAnsi="Consolas" w:cs="Consolas"/>
                <w:sz w:val="16"/>
              </w:rPr>
              <w:t>3 Overqualified</w:t>
            </w:r>
          </w:p>
        </w:tc>
        <w:tc>
          <w:tcPr>
            <w:tcW w:w="1560" w:type="dxa"/>
            <w:tcBorders>
              <w:top w:val="single" w:sz="0" w:space="0" w:color="D3D3D3"/>
              <w:bottom w:val="single" w:sz="0" w:space="0" w:color="D3D3D3"/>
            </w:tcBorders>
          </w:tcPr>
          <w:p w14:paraId="5347EDB9" w14:textId="77777777" w:rsidR="003D27E1" w:rsidRDefault="00B475ED">
            <w:pPr>
              <w:jc w:val="right"/>
            </w:pPr>
            <w:r>
              <w:rPr>
                <w:rFonts w:ascii="Consolas" w:eastAsia="Consolas" w:hAnsi="Consolas" w:cs="Consolas"/>
                <w:sz w:val="16"/>
              </w:rPr>
              <w:t xml:space="preserve">    39,927</w:t>
            </w:r>
          </w:p>
        </w:tc>
        <w:tc>
          <w:tcPr>
            <w:tcW w:w="1560" w:type="dxa"/>
            <w:tcBorders>
              <w:top w:val="single" w:sz="0" w:space="0" w:color="D3D3D3"/>
              <w:bottom w:val="single" w:sz="0" w:space="0" w:color="D3D3D3"/>
            </w:tcBorders>
          </w:tcPr>
          <w:p w14:paraId="5347EDBA" w14:textId="77777777" w:rsidR="003D27E1" w:rsidRDefault="00B475ED">
            <w:pPr>
              <w:jc w:val="right"/>
            </w:pPr>
            <w:r>
              <w:rPr>
                <w:rFonts w:ascii="Consolas" w:eastAsia="Consolas" w:hAnsi="Consolas" w:cs="Consolas"/>
                <w:sz w:val="16"/>
              </w:rPr>
              <w:t xml:space="preserve">      1.3</w:t>
            </w:r>
          </w:p>
        </w:tc>
        <w:tc>
          <w:tcPr>
            <w:tcW w:w="1560" w:type="dxa"/>
          </w:tcPr>
          <w:p w14:paraId="5347EDBB" w14:textId="77777777" w:rsidR="003D27E1" w:rsidRDefault="003D27E1"/>
        </w:tc>
      </w:tr>
      <w:tr w:rsidR="003D27E1" w14:paraId="5347EDC3" w14:textId="77777777">
        <w:tc>
          <w:tcPr>
            <w:tcW w:w="1560" w:type="dxa"/>
            <w:tcBorders>
              <w:right w:val="nil"/>
            </w:tcBorders>
          </w:tcPr>
          <w:p w14:paraId="5347EDBD" w14:textId="77777777" w:rsidR="003D27E1" w:rsidRDefault="003D27E1"/>
        </w:tc>
        <w:tc>
          <w:tcPr>
            <w:tcW w:w="1560" w:type="dxa"/>
            <w:tcBorders>
              <w:top w:val="single" w:sz="0" w:space="0" w:color="D3D3D3"/>
              <w:left w:val="nil"/>
              <w:bottom w:val="single" w:sz="0" w:space="0" w:color="000000"/>
            </w:tcBorders>
          </w:tcPr>
          <w:p w14:paraId="5347EDBE"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EDBF" w14:textId="77777777" w:rsidR="003D27E1" w:rsidRDefault="003D27E1"/>
        </w:tc>
        <w:tc>
          <w:tcPr>
            <w:tcW w:w="1560" w:type="dxa"/>
            <w:tcBorders>
              <w:top w:val="single" w:sz="0" w:space="0" w:color="D3D3D3"/>
              <w:bottom w:val="single" w:sz="0" w:space="0" w:color="000000"/>
            </w:tcBorders>
          </w:tcPr>
          <w:p w14:paraId="5347EDC0" w14:textId="77777777" w:rsidR="003D27E1" w:rsidRDefault="00B475ED">
            <w:pPr>
              <w:jc w:val="right"/>
            </w:pPr>
            <w:r>
              <w:rPr>
                <w:rFonts w:ascii="Consolas" w:eastAsia="Consolas" w:hAnsi="Consolas" w:cs="Consolas"/>
                <w:sz w:val="16"/>
              </w:rPr>
              <w:t xml:space="preserve">   2615469</w:t>
            </w:r>
          </w:p>
        </w:tc>
        <w:tc>
          <w:tcPr>
            <w:tcW w:w="1560" w:type="dxa"/>
            <w:tcBorders>
              <w:top w:val="single" w:sz="0" w:space="0" w:color="D3D3D3"/>
              <w:bottom w:val="single" w:sz="0" w:space="0" w:color="000000"/>
            </w:tcBorders>
          </w:tcPr>
          <w:p w14:paraId="5347EDC1" w14:textId="77777777" w:rsidR="003D27E1" w:rsidRDefault="00B475ED">
            <w:pPr>
              <w:jc w:val="right"/>
            </w:pPr>
            <w:r>
              <w:rPr>
                <w:rFonts w:ascii="Consolas" w:eastAsia="Consolas" w:hAnsi="Consolas" w:cs="Consolas"/>
                <w:sz w:val="16"/>
              </w:rPr>
              <w:t xml:space="preserve">     84.8</w:t>
            </w:r>
          </w:p>
        </w:tc>
        <w:tc>
          <w:tcPr>
            <w:tcW w:w="1560" w:type="dxa"/>
          </w:tcPr>
          <w:p w14:paraId="5347EDC2" w14:textId="77777777" w:rsidR="003D27E1" w:rsidRDefault="003D27E1"/>
        </w:tc>
      </w:tr>
      <w:tr w:rsidR="003D27E1" w14:paraId="5347EDCA" w14:textId="77777777">
        <w:tc>
          <w:tcPr>
            <w:tcW w:w="1560" w:type="dxa"/>
          </w:tcPr>
          <w:p w14:paraId="5347EDC4" w14:textId="77777777" w:rsidR="003D27E1" w:rsidRDefault="003D27E1"/>
        </w:tc>
        <w:tc>
          <w:tcPr>
            <w:tcW w:w="1560" w:type="dxa"/>
            <w:tcBorders>
              <w:top w:val="single" w:sz="0" w:space="0" w:color="000000"/>
              <w:bottom w:val="single" w:sz="0" w:space="0" w:color="000000"/>
            </w:tcBorders>
          </w:tcPr>
          <w:p w14:paraId="5347EDC5" w14:textId="77777777" w:rsidR="003D27E1" w:rsidRDefault="003D27E1"/>
        </w:tc>
        <w:tc>
          <w:tcPr>
            <w:tcW w:w="1560" w:type="dxa"/>
            <w:tcBorders>
              <w:top w:val="single" w:sz="0" w:space="0" w:color="000000"/>
              <w:bottom w:val="single" w:sz="0" w:space="0" w:color="000000"/>
            </w:tcBorders>
          </w:tcPr>
          <w:p w14:paraId="5347EDC6"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EDC7"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EDC8" w14:textId="77777777" w:rsidR="003D27E1" w:rsidRDefault="003D27E1"/>
        </w:tc>
        <w:tc>
          <w:tcPr>
            <w:tcW w:w="1560" w:type="dxa"/>
          </w:tcPr>
          <w:p w14:paraId="5347EDC9" w14:textId="77777777" w:rsidR="003D27E1" w:rsidRDefault="003D27E1"/>
        </w:tc>
      </w:tr>
    </w:tbl>
    <w:p w14:paraId="5347EDCB"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DD4" w14:textId="77777777">
        <w:tc>
          <w:tcPr>
            <w:tcW w:w="1170" w:type="dxa"/>
            <w:tcBorders>
              <w:top w:val="single" w:sz="0" w:space="0" w:color="000000"/>
              <w:bottom w:val="single" w:sz="0" w:space="0" w:color="000000"/>
            </w:tcBorders>
          </w:tcPr>
          <w:p w14:paraId="5347EDCC"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EDCD"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EDCE"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EDCF"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EDD0"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EDD1"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EDD2"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EDD3" w14:textId="77777777" w:rsidR="003D27E1" w:rsidRDefault="00B475ED">
            <w:pPr>
              <w:jc w:val="right"/>
            </w:pPr>
            <w:r>
              <w:rPr>
                <w:rFonts w:ascii="Consolas" w:eastAsia="Consolas" w:hAnsi="Consolas" w:cs="Consolas"/>
                <w:b/>
                <w:sz w:val="18"/>
              </w:rPr>
              <w:t>[8] NL</w:t>
            </w:r>
          </w:p>
        </w:tc>
      </w:tr>
      <w:tr w:rsidR="003D27E1" w14:paraId="5347EDDD" w14:textId="77777777">
        <w:tc>
          <w:tcPr>
            <w:tcW w:w="1170" w:type="dxa"/>
            <w:tcBorders>
              <w:top w:val="single" w:sz="0" w:space="0" w:color="000000"/>
            </w:tcBorders>
          </w:tcPr>
          <w:p w14:paraId="5347EDD5"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EDD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DD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DD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DD9" w14:textId="77777777" w:rsidR="003D27E1" w:rsidRDefault="00B475ED">
            <w:pPr>
              <w:jc w:val="right"/>
            </w:pPr>
            <w:r>
              <w:rPr>
                <w:rFonts w:ascii="Consolas" w:eastAsia="Consolas" w:hAnsi="Consolas" w:cs="Consolas"/>
                <w:sz w:val="16"/>
              </w:rPr>
              <w:t>64,987</w:t>
            </w:r>
          </w:p>
        </w:tc>
        <w:tc>
          <w:tcPr>
            <w:tcW w:w="1170" w:type="dxa"/>
            <w:tcBorders>
              <w:top w:val="single" w:sz="0" w:space="0" w:color="000000"/>
            </w:tcBorders>
          </w:tcPr>
          <w:p w14:paraId="5347EDD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DD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DDC" w14:textId="77777777" w:rsidR="003D27E1" w:rsidRDefault="00B475ED">
            <w:pPr>
              <w:jc w:val="right"/>
            </w:pPr>
            <w:r>
              <w:rPr>
                <w:rFonts w:ascii="Consolas" w:eastAsia="Consolas" w:hAnsi="Consolas" w:cs="Consolas"/>
                <w:sz w:val="16"/>
              </w:rPr>
              <w:t>0</w:t>
            </w:r>
          </w:p>
        </w:tc>
      </w:tr>
      <w:tr w:rsidR="003D27E1" w14:paraId="5347EDE6" w14:textId="77777777">
        <w:tc>
          <w:tcPr>
            <w:tcW w:w="1170" w:type="dxa"/>
          </w:tcPr>
          <w:p w14:paraId="5347EDDE" w14:textId="77777777" w:rsidR="003D27E1" w:rsidRDefault="00B475ED">
            <w:pPr>
              <w:jc w:val="right"/>
            </w:pPr>
            <w:r>
              <w:rPr>
                <w:rFonts w:ascii="Consolas" w:eastAsia="Consolas" w:hAnsi="Consolas" w:cs="Consolas"/>
                <w:sz w:val="16"/>
              </w:rPr>
              <w:t>-2</w:t>
            </w:r>
          </w:p>
        </w:tc>
        <w:tc>
          <w:tcPr>
            <w:tcW w:w="1170" w:type="dxa"/>
          </w:tcPr>
          <w:p w14:paraId="5347EDDF" w14:textId="77777777" w:rsidR="003D27E1" w:rsidRDefault="00B475ED">
            <w:pPr>
              <w:jc w:val="right"/>
            </w:pPr>
            <w:r>
              <w:rPr>
                <w:rFonts w:ascii="Consolas" w:eastAsia="Consolas" w:hAnsi="Consolas" w:cs="Consolas"/>
                <w:sz w:val="16"/>
              </w:rPr>
              <w:t>0</w:t>
            </w:r>
          </w:p>
        </w:tc>
        <w:tc>
          <w:tcPr>
            <w:tcW w:w="1170" w:type="dxa"/>
          </w:tcPr>
          <w:p w14:paraId="5347EDE0" w14:textId="77777777" w:rsidR="003D27E1" w:rsidRDefault="00B475ED">
            <w:pPr>
              <w:jc w:val="right"/>
            </w:pPr>
            <w:r>
              <w:rPr>
                <w:rFonts w:ascii="Consolas" w:eastAsia="Consolas" w:hAnsi="Consolas" w:cs="Consolas"/>
                <w:sz w:val="16"/>
              </w:rPr>
              <w:t>0</w:t>
            </w:r>
          </w:p>
        </w:tc>
        <w:tc>
          <w:tcPr>
            <w:tcW w:w="1170" w:type="dxa"/>
          </w:tcPr>
          <w:p w14:paraId="5347EDE1" w14:textId="77777777" w:rsidR="003D27E1" w:rsidRDefault="00B475ED">
            <w:pPr>
              <w:jc w:val="right"/>
            </w:pPr>
            <w:r>
              <w:rPr>
                <w:rFonts w:ascii="Consolas" w:eastAsia="Consolas" w:hAnsi="Consolas" w:cs="Consolas"/>
                <w:sz w:val="16"/>
              </w:rPr>
              <w:t>0</w:t>
            </w:r>
          </w:p>
        </w:tc>
        <w:tc>
          <w:tcPr>
            <w:tcW w:w="1170" w:type="dxa"/>
          </w:tcPr>
          <w:p w14:paraId="5347EDE2" w14:textId="77777777" w:rsidR="003D27E1" w:rsidRDefault="00B475ED">
            <w:pPr>
              <w:jc w:val="right"/>
            </w:pPr>
            <w:r>
              <w:rPr>
                <w:rFonts w:ascii="Consolas" w:eastAsia="Consolas" w:hAnsi="Consolas" w:cs="Consolas"/>
                <w:sz w:val="16"/>
              </w:rPr>
              <w:t>687</w:t>
            </w:r>
          </w:p>
        </w:tc>
        <w:tc>
          <w:tcPr>
            <w:tcW w:w="1170" w:type="dxa"/>
          </w:tcPr>
          <w:p w14:paraId="5347EDE3" w14:textId="77777777" w:rsidR="003D27E1" w:rsidRDefault="00B475ED">
            <w:pPr>
              <w:jc w:val="right"/>
            </w:pPr>
            <w:r>
              <w:rPr>
                <w:rFonts w:ascii="Consolas" w:eastAsia="Consolas" w:hAnsi="Consolas" w:cs="Consolas"/>
                <w:sz w:val="16"/>
              </w:rPr>
              <w:t>0</w:t>
            </w:r>
          </w:p>
        </w:tc>
        <w:tc>
          <w:tcPr>
            <w:tcW w:w="1170" w:type="dxa"/>
          </w:tcPr>
          <w:p w14:paraId="5347EDE4" w14:textId="77777777" w:rsidR="003D27E1" w:rsidRDefault="00B475ED">
            <w:pPr>
              <w:jc w:val="right"/>
            </w:pPr>
            <w:r>
              <w:rPr>
                <w:rFonts w:ascii="Consolas" w:eastAsia="Consolas" w:hAnsi="Consolas" w:cs="Consolas"/>
                <w:sz w:val="16"/>
              </w:rPr>
              <w:t>0</w:t>
            </w:r>
          </w:p>
        </w:tc>
        <w:tc>
          <w:tcPr>
            <w:tcW w:w="1170" w:type="dxa"/>
          </w:tcPr>
          <w:p w14:paraId="5347EDE5" w14:textId="77777777" w:rsidR="003D27E1" w:rsidRDefault="00B475ED">
            <w:pPr>
              <w:jc w:val="right"/>
            </w:pPr>
            <w:r>
              <w:rPr>
                <w:rFonts w:ascii="Consolas" w:eastAsia="Consolas" w:hAnsi="Consolas" w:cs="Consolas"/>
                <w:sz w:val="16"/>
              </w:rPr>
              <w:t>0</w:t>
            </w:r>
          </w:p>
        </w:tc>
      </w:tr>
      <w:tr w:rsidR="003D27E1" w14:paraId="5347EDEF" w14:textId="77777777">
        <w:tc>
          <w:tcPr>
            <w:tcW w:w="1170" w:type="dxa"/>
          </w:tcPr>
          <w:p w14:paraId="5347EDE7" w14:textId="77777777" w:rsidR="003D27E1" w:rsidRDefault="00B475ED">
            <w:pPr>
              <w:jc w:val="right"/>
            </w:pPr>
            <w:r>
              <w:rPr>
                <w:rFonts w:ascii="Consolas" w:eastAsia="Consolas" w:hAnsi="Consolas" w:cs="Consolas"/>
                <w:sz w:val="16"/>
              </w:rPr>
              <w:t>-1</w:t>
            </w:r>
          </w:p>
        </w:tc>
        <w:tc>
          <w:tcPr>
            <w:tcW w:w="1170" w:type="dxa"/>
          </w:tcPr>
          <w:p w14:paraId="5347EDE8" w14:textId="77777777" w:rsidR="003D27E1" w:rsidRDefault="00B475ED">
            <w:pPr>
              <w:jc w:val="right"/>
            </w:pPr>
            <w:r>
              <w:rPr>
                <w:rFonts w:ascii="Consolas" w:eastAsia="Consolas" w:hAnsi="Consolas" w:cs="Consolas"/>
                <w:sz w:val="16"/>
              </w:rPr>
              <w:t>0</w:t>
            </w:r>
          </w:p>
        </w:tc>
        <w:tc>
          <w:tcPr>
            <w:tcW w:w="1170" w:type="dxa"/>
          </w:tcPr>
          <w:p w14:paraId="5347EDE9" w14:textId="77777777" w:rsidR="003D27E1" w:rsidRDefault="00B475ED">
            <w:pPr>
              <w:jc w:val="right"/>
            </w:pPr>
            <w:r>
              <w:rPr>
                <w:rFonts w:ascii="Consolas" w:eastAsia="Consolas" w:hAnsi="Consolas" w:cs="Consolas"/>
                <w:sz w:val="16"/>
              </w:rPr>
              <w:t>634</w:t>
            </w:r>
          </w:p>
        </w:tc>
        <w:tc>
          <w:tcPr>
            <w:tcW w:w="1170" w:type="dxa"/>
          </w:tcPr>
          <w:p w14:paraId="5347EDEA" w14:textId="77777777" w:rsidR="003D27E1" w:rsidRDefault="00B475ED">
            <w:pPr>
              <w:jc w:val="right"/>
            </w:pPr>
            <w:r>
              <w:rPr>
                <w:rFonts w:ascii="Consolas" w:eastAsia="Consolas" w:hAnsi="Consolas" w:cs="Consolas"/>
                <w:sz w:val="16"/>
              </w:rPr>
              <w:t>0</w:t>
            </w:r>
          </w:p>
        </w:tc>
        <w:tc>
          <w:tcPr>
            <w:tcW w:w="1170" w:type="dxa"/>
          </w:tcPr>
          <w:p w14:paraId="5347EDEB" w14:textId="77777777" w:rsidR="003D27E1" w:rsidRDefault="00B475ED">
            <w:pPr>
              <w:jc w:val="right"/>
            </w:pPr>
            <w:r>
              <w:rPr>
                <w:rFonts w:ascii="Consolas" w:eastAsia="Consolas" w:hAnsi="Consolas" w:cs="Consolas"/>
                <w:sz w:val="16"/>
              </w:rPr>
              <w:t>571</w:t>
            </w:r>
          </w:p>
        </w:tc>
        <w:tc>
          <w:tcPr>
            <w:tcW w:w="1170" w:type="dxa"/>
          </w:tcPr>
          <w:p w14:paraId="5347EDEC" w14:textId="77777777" w:rsidR="003D27E1" w:rsidRDefault="00B475ED">
            <w:pPr>
              <w:jc w:val="right"/>
            </w:pPr>
            <w:r>
              <w:rPr>
                <w:rFonts w:ascii="Consolas" w:eastAsia="Consolas" w:hAnsi="Consolas" w:cs="Consolas"/>
                <w:sz w:val="16"/>
              </w:rPr>
              <w:t>0</w:t>
            </w:r>
          </w:p>
        </w:tc>
        <w:tc>
          <w:tcPr>
            <w:tcW w:w="1170" w:type="dxa"/>
          </w:tcPr>
          <w:p w14:paraId="5347EDED" w14:textId="77777777" w:rsidR="003D27E1" w:rsidRDefault="00B475ED">
            <w:pPr>
              <w:jc w:val="right"/>
            </w:pPr>
            <w:r>
              <w:rPr>
                <w:rFonts w:ascii="Consolas" w:eastAsia="Consolas" w:hAnsi="Consolas" w:cs="Consolas"/>
                <w:sz w:val="16"/>
              </w:rPr>
              <w:t>0</w:t>
            </w:r>
          </w:p>
        </w:tc>
        <w:tc>
          <w:tcPr>
            <w:tcW w:w="1170" w:type="dxa"/>
          </w:tcPr>
          <w:p w14:paraId="5347EDEE" w14:textId="77777777" w:rsidR="003D27E1" w:rsidRDefault="00B475ED">
            <w:pPr>
              <w:jc w:val="right"/>
            </w:pPr>
            <w:r>
              <w:rPr>
                <w:rFonts w:ascii="Consolas" w:eastAsia="Consolas" w:hAnsi="Consolas" w:cs="Consolas"/>
                <w:sz w:val="16"/>
              </w:rPr>
              <w:t>753</w:t>
            </w:r>
          </w:p>
        </w:tc>
      </w:tr>
      <w:tr w:rsidR="003D27E1" w14:paraId="5347EDF8" w14:textId="77777777">
        <w:tc>
          <w:tcPr>
            <w:tcW w:w="1170" w:type="dxa"/>
          </w:tcPr>
          <w:p w14:paraId="5347EDF0" w14:textId="77777777" w:rsidR="003D27E1" w:rsidRDefault="00B475ED">
            <w:pPr>
              <w:jc w:val="right"/>
            </w:pPr>
            <w:r>
              <w:rPr>
                <w:rFonts w:ascii="Consolas" w:eastAsia="Consolas" w:hAnsi="Consolas" w:cs="Consolas"/>
                <w:sz w:val="16"/>
              </w:rPr>
              <w:t>1</w:t>
            </w:r>
          </w:p>
        </w:tc>
        <w:tc>
          <w:tcPr>
            <w:tcW w:w="1170" w:type="dxa"/>
          </w:tcPr>
          <w:p w14:paraId="5347EDF1" w14:textId="77777777" w:rsidR="003D27E1" w:rsidRDefault="00B475ED">
            <w:pPr>
              <w:jc w:val="right"/>
            </w:pPr>
            <w:r>
              <w:rPr>
                <w:rFonts w:ascii="Consolas" w:eastAsia="Consolas" w:hAnsi="Consolas" w:cs="Consolas"/>
                <w:sz w:val="16"/>
              </w:rPr>
              <w:t>0</w:t>
            </w:r>
          </w:p>
        </w:tc>
        <w:tc>
          <w:tcPr>
            <w:tcW w:w="1170" w:type="dxa"/>
          </w:tcPr>
          <w:p w14:paraId="5347EDF2" w14:textId="77777777" w:rsidR="003D27E1" w:rsidRDefault="00B475ED">
            <w:pPr>
              <w:jc w:val="right"/>
            </w:pPr>
            <w:r>
              <w:rPr>
                <w:rFonts w:ascii="Consolas" w:eastAsia="Consolas" w:hAnsi="Consolas" w:cs="Consolas"/>
                <w:sz w:val="16"/>
              </w:rPr>
              <w:t>27,740</w:t>
            </w:r>
          </w:p>
        </w:tc>
        <w:tc>
          <w:tcPr>
            <w:tcW w:w="1170" w:type="dxa"/>
          </w:tcPr>
          <w:p w14:paraId="5347EDF3" w14:textId="77777777" w:rsidR="003D27E1" w:rsidRDefault="00B475ED">
            <w:pPr>
              <w:jc w:val="right"/>
            </w:pPr>
            <w:r>
              <w:rPr>
                <w:rFonts w:ascii="Consolas" w:eastAsia="Consolas" w:hAnsi="Consolas" w:cs="Consolas"/>
                <w:sz w:val="16"/>
              </w:rPr>
              <w:t>0</w:t>
            </w:r>
          </w:p>
        </w:tc>
        <w:tc>
          <w:tcPr>
            <w:tcW w:w="1170" w:type="dxa"/>
          </w:tcPr>
          <w:p w14:paraId="5347EDF4" w14:textId="77777777" w:rsidR="003D27E1" w:rsidRDefault="00B475ED">
            <w:pPr>
              <w:jc w:val="right"/>
            </w:pPr>
            <w:r>
              <w:rPr>
                <w:rFonts w:ascii="Consolas" w:eastAsia="Consolas" w:hAnsi="Consolas" w:cs="Consolas"/>
                <w:sz w:val="16"/>
              </w:rPr>
              <w:t>11,276</w:t>
            </w:r>
          </w:p>
        </w:tc>
        <w:tc>
          <w:tcPr>
            <w:tcW w:w="1170" w:type="dxa"/>
          </w:tcPr>
          <w:p w14:paraId="5347EDF5" w14:textId="77777777" w:rsidR="003D27E1" w:rsidRDefault="00B475ED">
            <w:pPr>
              <w:jc w:val="right"/>
            </w:pPr>
            <w:r>
              <w:rPr>
                <w:rFonts w:ascii="Consolas" w:eastAsia="Consolas" w:hAnsi="Consolas" w:cs="Consolas"/>
                <w:sz w:val="16"/>
              </w:rPr>
              <w:t>0</w:t>
            </w:r>
          </w:p>
        </w:tc>
        <w:tc>
          <w:tcPr>
            <w:tcW w:w="1170" w:type="dxa"/>
          </w:tcPr>
          <w:p w14:paraId="5347EDF6" w14:textId="77777777" w:rsidR="003D27E1" w:rsidRDefault="00B475ED">
            <w:pPr>
              <w:jc w:val="right"/>
            </w:pPr>
            <w:r>
              <w:rPr>
                <w:rFonts w:ascii="Consolas" w:eastAsia="Consolas" w:hAnsi="Consolas" w:cs="Consolas"/>
                <w:sz w:val="16"/>
              </w:rPr>
              <w:t>0</w:t>
            </w:r>
          </w:p>
        </w:tc>
        <w:tc>
          <w:tcPr>
            <w:tcW w:w="1170" w:type="dxa"/>
          </w:tcPr>
          <w:p w14:paraId="5347EDF7" w14:textId="77777777" w:rsidR="003D27E1" w:rsidRDefault="00B475ED">
            <w:pPr>
              <w:jc w:val="right"/>
            </w:pPr>
            <w:r>
              <w:rPr>
                <w:rFonts w:ascii="Consolas" w:eastAsia="Consolas" w:hAnsi="Consolas" w:cs="Consolas"/>
                <w:sz w:val="16"/>
              </w:rPr>
              <w:t>7,341</w:t>
            </w:r>
          </w:p>
        </w:tc>
      </w:tr>
      <w:tr w:rsidR="003D27E1" w14:paraId="5347EE01" w14:textId="77777777">
        <w:tc>
          <w:tcPr>
            <w:tcW w:w="1170" w:type="dxa"/>
          </w:tcPr>
          <w:p w14:paraId="5347EDF9" w14:textId="77777777" w:rsidR="003D27E1" w:rsidRDefault="00B475ED">
            <w:pPr>
              <w:jc w:val="right"/>
            </w:pPr>
            <w:r>
              <w:rPr>
                <w:rFonts w:ascii="Consolas" w:eastAsia="Consolas" w:hAnsi="Consolas" w:cs="Consolas"/>
                <w:sz w:val="16"/>
              </w:rPr>
              <w:t>2</w:t>
            </w:r>
          </w:p>
        </w:tc>
        <w:tc>
          <w:tcPr>
            <w:tcW w:w="1170" w:type="dxa"/>
          </w:tcPr>
          <w:p w14:paraId="5347EDFA" w14:textId="77777777" w:rsidR="003D27E1" w:rsidRDefault="00B475ED">
            <w:pPr>
              <w:jc w:val="right"/>
            </w:pPr>
            <w:r>
              <w:rPr>
                <w:rFonts w:ascii="Consolas" w:eastAsia="Consolas" w:hAnsi="Consolas" w:cs="Consolas"/>
                <w:sz w:val="16"/>
              </w:rPr>
              <w:t>0</w:t>
            </w:r>
          </w:p>
        </w:tc>
        <w:tc>
          <w:tcPr>
            <w:tcW w:w="1170" w:type="dxa"/>
          </w:tcPr>
          <w:p w14:paraId="5347EDFB" w14:textId="77777777" w:rsidR="003D27E1" w:rsidRDefault="00B475ED">
            <w:pPr>
              <w:jc w:val="right"/>
            </w:pPr>
            <w:r>
              <w:rPr>
                <w:rFonts w:ascii="Consolas" w:eastAsia="Consolas" w:hAnsi="Consolas" w:cs="Consolas"/>
                <w:sz w:val="16"/>
              </w:rPr>
              <w:t>178,999</w:t>
            </w:r>
          </w:p>
        </w:tc>
        <w:tc>
          <w:tcPr>
            <w:tcW w:w="1170" w:type="dxa"/>
          </w:tcPr>
          <w:p w14:paraId="5347EDFC" w14:textId="77777777" w:rsidR="003D27E1" w:rsidRDefault="00B475ED">
            <w:pPr>
              <w:jc w:val="right"/>
            </w:pPr>
            <w:r>
              <w:rPr>
                <w:rFonts w:ascii="Consolas" w:eastAsia="Consolas" w:hAnsi="Consolas" w:cs="Consolas"/>
                <w:sz w:val="16"/>
              </w:rPr>
              <w:t>0</w:t>
            </w:r>
          </w:p>
        </w:tc>
        <w:tc>
          <w:tcPr>
            <w:tcW w:w="1170" w:type="dxa"/>
          </w:tcPr>
          <w:p w14:paraId="5347EDFD" w14:textId="77777777" w:rsidR="003D27E1" w:rsidRDefault="00B475ED">
            <w:pPr>
              <w:jc w:val="right"/>
            </w:pPr>
            <w:r>
              <w:rPr>
                <w:rFonts w:ascii="Consolas" w:eastAsia="Consolas" w:hAnsi="Consolas" w:cs="Consolas"/>
                <w:sz w:val="16"/>
              </w:rPr>
              <w:t>107,059</w:t>
            </w:r>
          </w:p>
        </w:tc>
        <w:tc>
          <w:tcPr>
            <w:tcW w:w="1170" w:type="dxa"/>
          </w:tcPr>
          <w:p w14:paraId="5347EDFE" w14:textId="77777777" w:rsidR="003D27E1" w:rsidRDefault="00B475ED">
            <w:pPr>
              <w:jc w:val="right"/>
            </w:pPr>
            <w:r>
              <w:rPr>
                <w:rFonts w:ascii="Consolas" w:eastAsia="Consolas" w:hAnsi="Consolas" w:cs="Consolas"/>
                <w:sz w:val="16"/>
              </w:rPr>
              <w:t>0</w:t>
            </w:r>
          </w:p>
        </w:tc>
        <w:tc>
          <w:tcPr>
            <w:tcW w:w="1170" w:type="dxa"/>
          </w:tcPr>
          <w:p w14:paraId="5347EDFF" w14:textId="77777777" w:rsidR="003D27E1" w:rsidRDefault="00B475ED">
            <w:pPr>
              <w:jc w:val="right"/>
            </w:pPr>
            <w:r>
              <w:rPr>
                <w:rFonts w:ascii="Consolas" w:eastAsia="Consolas" w:hAnsi="Consolas" w:cs="Consolas"/>
                <w:sz w:val="16"/>
              </w:rPr>
              <w:t>0</w:t>
            </w:r>
          </w:p>
        </w:tc>
        <w:tc>
          <w:tcPr>
            <w:tcW w:w="1170" w:type="dxa"/>
          </w:tcPr>
          <w:p w14:paraId="5347EE00" w14:textId="77777777" w:rsidR="003D27E1" w:rsidRDefault="00B475ED">
            <w:pPr>
              <w:jc w:val="right"/>
            </w:pPr>
            <w:r>
              <w:rPr>
                <w:rFonts w:ascii="Consolas" w:eastAsia="Consolas" w:hAnsi="Consolas" w:cs="Consolas"/>
                <w:sz w:val="16"/>
              </w:rPr>
              <w:t>28,887</w:t>
            </w:r>
          </w:p>
        </w:tc>
      </w:tr>
      <w:tr w:rsidR="003D27E1" w14:paraId="5347EE0A" w14:textId="77777777">
        <w:tc>
          <w:tcPr>
            <w:tcW w:w="1170" w:type="dxa"/>
          </w:tcPr>
          <w:p w14:paraId="5347EE02" w14:textId="77777777" w:rsidR="003D27E1" w:rsidRDefault="00B475ED">
            <w:pPr>
              <w:jc w:val="right"/>
            </w:pPr>
            <w:r>
              <w:rPr>
                <w:rFonts w:ascii="Consolas" w:eastAsia="Consolas" w:hAnsi="Consolas" w:cs="Consolas"/>
                <w:sz w:val="16"/>
              </w:rPr>
              <w:t>3</w:t>
            </w:r>
          </w:p>
        </w:tc>
        <w:tc>
          <w:tcPr>
            <w:tcW w:w="1170" w:type="dxa"/>
          </w:tcPr>
          <w:p w14:paraId="5347EE03" w14:textId="77777777" w:rsidR="003D27E1" w:rsidRDefault="00B475ED">
            <w:pPr>
              <w:jc w:val="right"/>
            </w:pPr>
            <w:r>
              <w:rPr>
                <w:rFonts w:ascii="Consolas" w:eastAsia="Consolas" w:hAnsi="Consolas" w:cs="Consolas"/>
                <w:sz w:val="16"/>
              </w:rPr>
              <w:t>0</w:t>
            </w:r>
          </w:p>
        </w:tc>
        <w:tc>
          <w:tcPr>
            <w:tcW w:w="1170" w:type="dxa"/>
          </w:tcPr>
          <w:p w14:paraId="5347EE04" w14:textId="77777777" w:rsidR="003D27E1" w:rsidRDefault="00B475ED">
            <w:pPr>
              <w:jc w:val="right"/>
            </w:pPr>
            <w:r>
              <w:rPr>
                <w:rFonts w:ascii="Consolas" w:eastAsia="Consolas" w:hAnsi="Consolas" w:cs="Consolas"/>
                <w:sz w:val="16"/>
              </w:rPr>
              <w:t>2,806</w:t>
            </w:r>
          </w:p>
        </w:tc>
        <w:tc>
          <w:tcPr>
            <w:tcW w:w="1170" w:type="dxa"/>
          </w:tcPr>
          <w:p w14:paraId="5347EE05" w14:textId="77777777" w:rsidR="003D27E1" w:rsidRDefault="00B475ED">
            <w:pPr>
              <w:jc w:val="right"/>
            </w:pPr>
            <w:r>
              <w:rPr>
                <w:rFonts w:ascii="Consolas" w:eastAsia="Consolas" w:hAnsi="Consolas" w:cs="Consolas"/>
                <w:sz w:val="16"/>
              </w:rPr>
              <w:t>0</w:t>
            </w:r>
          </w:p>
        </w:tc>
        <w:tc>
          <w:tcPr>
            <w:tcW w:w="1170" w:type="dxa"/>
          </w:tcPr>
          <w:p w14:paraId="5347EE06" w14:textId="77777777" w:rsidR="003D27E1" w:rsidRDefault="00B475ED">
            <w:pPr>
              <w:jc w:val="right"/>
            </w:pPr>
            <w:r>
              <w:rPr>
                <w:rFonts w:ascii="Consolas" w:eastAsia="Consolas" w:hAnsi="Consolas" w:cs="Consolas"/>
                <w:sz w:val="16"/>
              </w:rPr>
              <w:t>19,334</w:t>
            </w:r>
          </w:p>
        </w:tc>
        <w:tc>
          <w:tcPr>
            <w:tcW w:w="1170" w:type="dxa"/>
          </w:tcPr>
          <w:p w14:paraId="5347EE07" w14:textId="77777777" w:rsidR="003D27E1" w:rsidRDefault="00B475ED">
            <w:pPr>
              <w:jc w:val="right"/>
            </w:pPr>
            <w:r>
              <w:rPr>
                <w:rFonts w:ascii="Consolas" w:eastAsia="Consolas" w:hAnsi="Consolas" w:cs="Consolas"/>
                <w:sz w:val="16"/>
              </w:rPr>
              <w:t>0</w:t>
            </w:r>
          </w:p>
        </w:tc>
        <w:tc>
          <w:tcPr>
            <w:tcW w:w="1170" w:type="dxa"/>
          </w:tcPr>
          <w:p w14:paraId="5347EE08" w14:textId="77777777" w:rsidR="003D27E1" w:rsidRDefault="00B475ED">
            <w:pPr>
              <w:jc w:val="right"/>
            </w:pPr>
            <w:r>
              <w:rPr>
                <w:rFonts w:ascii="Consolas" w:eastAsia="Consolas" w:hAnsi="Consolas" w:cs="Consolas"/>
                <w:sz w:val="16"/>
              </w:rPr>
              <w:t>0</w:t>
            </w:r>
          </w:p>
        </w:tc>
        <w:tc>
          <w:tcPr>
            <w:tcW w:w="1170" w:type="dxa"/>
          </w:tcPr>
          <w:p w14:paraId="5347EE09" w14:textId="77777777" w:rsidR="003D27E1" w:rsidRDefault="00B475ED">
            <w:pPr>
              <w:jc w:val="right"/>
            </w:pPr>
            <w:r>
              <w:rPr>
                <w:rFonts w:ascii="Consolas" w:eastAsia="Consolas" w:hAnsi="Consolas" w:cs="Consolas"/>
                <w:sz w:val="16"/>
              </w:rPr>
              <w:t>17,787</w:t>
            </w:r>
          </w:p>
        </w:tc>
      </w:tr>
      <w:tr w:rsidR="003D27E1" w14:paraId="5347EE13" w14:textId="77777777">
        <w:tc>
          <w:tcPr>
            <w:tcW w:w="1170" w:type="dxa"/>
            <w:tcBorders>
              <w:bottom w:val="single" w:sz="0" w:space="0" w:color="000000"/>
            </w:tcBorders>
          </w:tcPr>
          <w:p w14:paraId="5347EE0B"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E0C" w14:textId="77777777" w:rsidR="003D27E1" w:rsidRDefault="00B475ED">
            <w:pPr>
              <w:jc w:val="right"/>
            </w:pPr>
            <w:r>
              <w:rPr>
                <w:rFonts w:ascii="Consolas" w:eastAsia="Consolas" w:hAnsi="Consolas" w:cs="Consolas"/>
                <w:sz w:val="16"/>
              </w:rPr>
              <w:t>290,616</w:t>
            </w:r>
          </w:p>
        </w:tc>
        <w:tc>
          <w:tcPr>
            <w:tcW w:w="1170" w:type="dxa"/>
            <w:tcBorders>
              <w:bottom w:val="single" w:sz="0" w:space="0" w:color="000000"/>
            </w:tcBorders>
          </w:tcPr>
          <w:p w14:paraId="5347EE0D" w14:textId="77777777" w:rsidR="003D27E1" w:rsidRDefault="00B475ED">
            <w:pPr>
              <w:jc w:val="right"/>
            </w:pPr>
            <w:r>
              <w:rPr>
                <w:rFonts w:ascii="Consolas" w:eastAsia="Consolas" w:hAnsi="Consolas" w:cs="Consolas"/>
                <w:sz w:val="16"/>
              </w:rPr>
              <w:t>168,587</w:t>
            </w:r>
          </w:p>
        </w:tc>
        <w:tc>
          <w:tcPr>
            <w:tcW w:w="1170" w:type="dxa"/>
            <w:tcBorders>
              <w:bottom w:val="single" w:sz="0" w:space="0" w:color="000000"/>
            </w:tcBorders>
          </w:tcPr>
          <w:p w14:paraId="5347EE0E"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EE0F"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E10"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EE11" w14:textId="77777777" w:rsidR="003D27E1" w:rsidRDefault="00B475ED">
            <w:pPr>
              <w:jc w:val="right"/>
            </w:pPr>
            <w:r>
              <w:rPr>
                <w:rFonts w:ascii="Consolas" w:eastAsia="Consolas" w:hAnsi="Consolas" w:cs="Consolas"/>
                <w:sz w:val="16"/>
              </w:rPr>
              <w:t>782,886</w:t>
            </w:r>
          </w:p>
        </w:tc>
        <w:tc>
          <w:tcPr>
            <w:tcW w:w="1170" w:type="dxa"/>
            <w:tcBorders>
              <w:bottom w:val="single" w:sz="0" w:space="0" w:color="000000"/>
            </w:tcBorders>
          </w:tcPr>
          <w:p w14:paraId="5347EE12" w14:textId="77777777" w:rsidR="003D27E1" w:rsidRDefault="00B475ED">
            <w:pPr>
              <w:jc w:val="right"/>
            </w:pPr>
            <w:r>
              <w:rPr>
                <w:rFonts w:ascii="Consolas" w:eastAsia="Consolas" w:hAnsi="Consolas" w:cs="Consolas"/>
                <w:sz w:val="16"/>
              </w:rPr>
              <w:t>61,587</w:t>
            </w:r>
          </w:p>
        </w:tc>
      </w:tr>
      <w:tr w:rsidR="003D27E1" w14:paraId="5347EE1C" w14:textId="77777777">
        <w:tc>
          <w:tcPr>
            <w:tcW w:w="0" w:type="auto"/>
            <w:tcBorders>
              <w:top w:val="single" w:sz="0" w:space="0" w:color="000000"/>
              <w:bottom w:val="single" w:sz="0" w:space="0" w:color="000000"/>
            </w:tcBorders>
          </w:tcPr>
          <w:p w14:paraId="5347EE14"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EE15"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EE16"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EE17"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EE18"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EE19"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EE1A"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EE1B" w14:textId="77777777" w:rsidR="003D27E1" w:rsidRDefault="00B475ED">
            <w:pPr>
              <w:jc w:val="right"/>
            </w:pPr>
            <w:r>
              <w:rPr>
                <w:rFonts w:ascii="Consolas" w:eastAsia="Consolas" w:hAnsi="Consolas" w:cs="Consolas"/>
                <w:sz w:val="16"/>
              </w:rPr>
              <w:t>116,355</w:t>
            </w:r>
          </w:p>
        </w:tc>
      </w:tr>
    </w:tbl>
    <w:p w14:paraId="5347EE1D" w14:textId="77777777" w:rsidR="003D27E1" w:rsidRDefault="003D27E1"/>
    <w:p w14:paraId="5347EE1E" w14:textId="77777777" w:rsidR="003D27E1" w:rsidRDefault="00B475ED">
      <w:r>
        <w:br/>
      </w:r>
    </w:p>
    <w:p w14:paraId="5347EE1F" w14:textId="77777777" w:rsidR="003D27E1" w:rsidRDefault="00B475ED">
      <w:r>
        <w:br w:type="page"/>
      </w:r>
    </w:p>
    <w:p w14:paraId="5347EE20" w14:textId="77777777" w:rsidR="003D27E1" w:rsidRDefault="00B475ED">
      <w:pPr>
        <w:pStyle w:val="Heading1"/>
      </w:pPr>
      <w:r>
        <w:rPr>
          <w:sz w:val="30"/>
        </w:rPr>
        <w:lastRenderedPageBreak/>
        <w:t>Job security</w:t>
      </w:r>
    </w:p>
    <w:p w14:paraId="5347EE21" w14:textId="77777777" w:rsidR="003D27E1" w:rsidRDefault="00B475ED">
      <w:r>
        <w:t>We recommend to adjust the design according to the research goal, and compare definition and distributions between countries.</w:t>
      </w:r>
    </w:p>
    <w:p w14:paraId="5347EE22" w14:textId="77777777" w:rsidR="003D27E1" w:rsidRDefault="003D27E1"/>
    <w:p w14:paraId="5347EE23"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744"/>
        <w:gridCol w:w="832"/>
        <w:gridCol w:w="832"/>
        <w:gridCol w:w="832"/>
        <w:gridCol w:w="832"/>
        <w:gridCol w:w="832"/>
        <w:gridCol w:w="744"/>
        <w:gridCol w:w="744"/>
      </w:tblGrid>
      <w:tr w:rsidR="003D27E1" w14:paraId="5347EE2C" w14:textId="77777777">
        <w:trPr>
          <w:jc w:val="center"/>
        </w:trPr>
        <w:tc>
          <w:tcPr>
            <w:tcW w:w="0" w:type="auto"/>
            <w:tcBorders>
              <w:top w:val="single" w:sz="0" w:space="0" w:color="000000"/>
              <w:bottom w:val="single" w:sz="0" w:space="0" w:color="000000"/>
            </w:tcBorders>
          </w:tcPr>
          <w:p w14:paraId="5347EE24" w14:textId="77777777" w:rsidR="003D27E1" w:rsidRDefault="003D27E1"/>
        </w:tc>
        <w:tc>
          <w:tcPr>
            <w:tcW w:w="0" w:type="auto"/>
            <w:tcBorders>
              <w:top w:val="single" w:sz="0" w:space="0" w:color="000000"/>
              <w:bottom w:val="single" w:sz="0" w:space="0" w:color="000000"/>
            </w:tcBorders>
          </w:tcPr>
          <w:p w14:paraId="5347EE25"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EE26"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EE27"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EE28"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EE29"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EE2A"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EE2B" w14:textId="77777777" w:rsidR="003D27E1" w:rsidRDefault="00B475ED">
            <w:pPr>
              <w:jc w:val="center"/>
            </w:pPr>
            <w:r>
              <w:rPr>
                <w:rFonts w:ascii="Consolas" w:eastAsia="Consolas" w:hAnsi="Consolas" w:cs="Consolas"/>
                <w:sz w:val="16"/>
              </w:rPr>
              <w:t>[8] NL</w:t>
            </w:r>
          </w:p>
        </w:tc>
      </w:tr>
      <w:tr w:rsidR="003D27E1" w14:paraId="5347EE35" w14:textId="77777777">
        <w:trPr>
          <w:jc w:val="center"/>
        </w:trPr>
        <w:tc>
          <w:tcPr>
            <w:tcW w:w="0" w:type="auto"/>
            <w:tcBorders>
              <w:top w:val="single" w:sz="0" w:space="0" w:color="000000"/>
            </w:tcBorders>
          </w:tcPr>
          <w:p w14:paraId="5347EE2D" w14:textId="77777777" w:rsidR="003D27E1" w:rsidRDefault="00B475ED">
            <w:proofErr w:type="spellStart"/>
            <w:r>
              <w:rPr>
                <w:rFonts w:ascii="Consolas" w:eastAsia="Consolas" w:hAnsi="Consolas" w:cs="Consolas"/>
                <w:sz w:val="16"/>
              </w:rPr>
              <w:t>jsecu</w:t>
            </w:r>
            <w:proofErr w:type="spellEnd"/>
          </w:p>
        </w:tc>
        <w:tc>
          <w:tcPr>
            <w:tcW w:w="0" w:type="auto"/>
            <w:tcBorders>
              <w:top w:val="single" w:sz="0" w:space="0" w:color="000000"/>
            </w:tcBorders>
          </w:tcPr>
          <w:p w14:paraId="5347EE2E"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E2F"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E30"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EE31"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E32"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E33"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E34" w14:textId="77777777" w:rsidR="003D27E1" w:rsidRDefault="00B475ED">
            <w:pPr>
              <w:jc w:val="center"/>
            </w:pPr>
            <w:r>
              <w:rPr>
                <w:rFonts w:ascii="Consolas" w:eastAsia="Consolas" w:hAnsi="Consolas" w:cs="Consolas"/>
                <w:sz w:val="16"/>
              </w:rPr>
              <w:t>1</w:t>
            </w:r>
          </w:p>
        </w:tc>
      </w:tr>
      <w:tr w:rsidR="003D27E1" w14:paraId="5347EE3E" w14:textId="77777777">
        <w:trPr>
          <w:jc w:val="center"/>
        </w:trPr>
        <w:tc>
          <w:tcPr>
            <w:tcW w:w="0" w:type="auto"/>
            <w:tcBorders>
              <w:bottom w:val="single" w:sz="0" w:space="0" w:color="000000"/>
            </w:tcBorders>
          </w:tcPr>
          <w:p w14:paraId="5347EE36" w14:textId="77777777" w:rsidR="003D27E1" w:rsidRDefault="00B475ED">
            <w:r>
              <w:rPr>
                <w:rFonts w:ascii="Consolas" w:eastAsia="Consolas" w:hAnsi="Consolas" w:cs="Consolas"/>
                <w:sz w:val="16"/>
              </w:rPr>
              <w:t>jsecu2</w:t>
            </w:r>
          </w:p>
        </w:tc>
        <w:tc>
          <w:tcPr>
            <w:tcW w:w="0" w:type="auto"/>
            <w:tcBorders>
              <w:bottom w:val="single" w:sz="0" w:space="0" w:color="000000"/>
            </w:tcBorders>
          </w:tcPr>
          <w:p w14:paraId="5347EE37"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E38"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E39"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E3A"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E3B"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E3C"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E3D" w14:textId="77777777" w:rsidR="003D27E1" w:rsidRDefault="00B475ED">
            <w:pPr>
              <w:jc w:val="center"/>
            </w:pPr>
            <w:r>
              <w:rPr>
                <w:rFonts w:ascii="Consolas" w:eastAsia="Consolas" w:hAnsi="Consolas" w:cs="Consolas"/>
                <w:sz w:val="16"/>
              </w:rPr>
              <w:t>.</w:t>
            </w:r>
          </w:p>
        </w:tc>
      </w:tr>
    </w:tbl>
    <w:p w14:paraId="5347EE3F" w14:textId="77777777" w:rsidR="003D27E1" w:rsidRDefault="003D27E1"/>
    <w:p w14:paraId="5347EE40" w14:textId="77777777" w:rsidR="003D27E1" w:rsidRDefault="00B475ED">
      <w:r>
        <w:rPr>
          <w:color w:val="FF0000"/>
        </w:rPr>
        <w:t>XXX ADD DESRIPTION XXX</w:t>
      </w:r>
    </w:p>
    <w:p w14:paraId="5347EE41" w14:textId="77777777" w:rsidR="003D27E1" w:rsidRDefault="00B475ED">
      <w:pPr>
        <w:shd w:val="solid" w:color="B0C4DE" w:fill="auto"/>
      </w:pPr>
      <w:proofErr w:type="spellStart"/>
      <w:r>
        <w:rPr>
          <w:b/>
          <w:sz w:val="26"/>
        </w:rPr>
        <w:t>jsecu</w:t>
      </w:r>
      <w:proofErr w:type="spellEnd"/>
    </w:p>
    <w:p w14:paraId="5347EE42" w14:textId="77777777" w:rsidR="003D27E1" w:rsidRDefault="00B475ED">
      <w:pPr>
        <w:rPr>
          <w:color w:val="4682B4"/>
        </w:rPr>
      </w:pPr>
      <w:r>
        <w:rPr>
          <w:color w:val="4682B4"/>
        </w:rPr>
        <w:t>Job insecurity [2]</w:t>
      </w:r>
      <w:r>
        <w:rPr>
          <w:color w:val="4682B4"/>
        </w:rPr>
        <w:br/>
        <w:t xml:space="preserve">   (0):   Secure</w:t>
      </w:r>
      <w:r>
        <w:rPr>
          <w:color w:val="4682B4"/>
        </w:rPr>
        <w:br/>
        <w:t xml:space="preserve">   (1):   Insecure</w:t>
      </w:r>
      <w:r>
        <w:rPr>
          <w:color w:val="4682B4"/>
        </w:rPr>
        <w:br/>
      </w:r>
    </w:p>
    <w:p w14:paraId="5347EE43" w14:textId="77777777" w:rsidR="003D27E1" w:rsidRDefault="00B475ED">
      <w:r>
        <w:t xml:space="preserve">Respondent is worried about job security (stability of employment / keeping job). Only for employed. </w:t>
      </w:r>
    </w:p>
    <w:p w14:paraId="5347EE44"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EE46" w14:textId="77777777">
        <w:tc>
          <w:tcPr>
            <w:tcW w:w="9360" w:type="dxa"/>
            <w:gridSpan w:val="6"/>
          </w:tcPr>
          <w:p w14:paraId="5347EE45"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jsecu</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Job insecurity [2]</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1,806,813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-1.12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1.76           </w:t>
            </w:r>
            <w:r>
              <w:rPr>
                <w:rFonts w:ascii="Consolas" w:eastAsia="Consolas" w:hAnsi="Consolas" w:cs="Consolas"/>
                <w:sz w:val="18"/>
              </w:rPr>
              <w:br/>
            </w:r>
          </w:p>
        </w:tc>
      </w:tr>
      <w:tr w:rsidR="003D27E1" w14:paraId="5347EE4D" w14:textId="77777777">
        <w:tc>
          <w:tcPr>
            <w:tcW w:w="1560" w:type="dxa"/>
          </w:tcPr>
          <w:p w14:paraId="5347EE47" w14:textId="77777777" w:rsidR="003D27E1" w:rsidRDefault="003D27E1"/>
        </w:tc>
        <w:tc>
          <w:tcPr>
            <w:tcW w:w="1560" w:type="dxa"/>
            <w:tcBorders>
              <w:top w:val="single" w:sz="0" w:space="0" w:color="000000"/>
              <w:bottom w:val="single" w:sz="0" w:space="0" w:color="000000"/>
            </w:tcBorders>
          </w:tcPr>
          <w:p w14:paraId="5347EE48"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EE49"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EE4A"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EE4B" w14:textId="77777777" w:rsidR="003D27E1" w:rsidRDefault="00B475ED">
            <w:pPr>
              <w:jc w:val="right"/>
            </w:pPr>
            <w:r>
              <w:rPr>
                <w:rFonts w:ascii="Consolas" w:eastAsia="Consolas" w:hAnsi="Consolas" w:cs="Consolas"/>
                <w:b/>
                <w:sz w:val="18"/>
              </w:rPr>
              <w:t>Percent</w:t>
            </w:r>
          </w:p>
        </w:tc>
        <w:tc>
          <w:tcPr>
            <w:tcW w:w="1560" w:type="dxa"/>
          </w:tcPr>
          <w:p w14:paraId="5347EE4C" w14:textId="77777777" w:rsidR="003D27E1" w:rsidRDefault="003D27E1"/>
        </w:tc>
      </w:tr>
      <w:tr w:rsidR="003D27E1" w14:paraId="5347EE54" w14:textId="77777777">
        <w:tc>
          <w:tcPr>
            <w:tcW w:w="1560" w:type="dxa"/>
            <w:tcBorders>
              <w:right w:val="nil"/>
            </w:tcBorders>
          </w:tcPr>
          <w:p w14:paraId="5347EE4E" w14:textId="77777777" w:rsidR="003D27E1" w:rsidRDefault="003D27E1"/>
        </w:tc>
        <w:tc>
          <w:tcPr>
            <w:tcW w:w="1560" w:type="dxa"/>
            <w:tcBorders>
              <w:top w:val="single" w:sz="0" w:space="0" w:color="000000"/>
              <w:left w:val="nil"/>
              <w:bottom w:val="single" w:sz="0" w:space="0" w:color="D3D3D3"/>
            </w:tcBorders>
          </w:tcPr>
          <w:p w14:paraId="5347EE4F" w14:textId="77777777" w:rsidR="003D27E1" w:rsidRDefault="00B475ED">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5347EE50" w14:textId="77777777" w:rsidR="003D27E1" w:rsidRDefault="003D27E1"/>
        </w:tc>
        <w:tc>
          <w:tcPr>
            <w:tcW w:w="1560" w:type="dxa"/>
            <w:tcBorders>
              <w:top w:val="single" w:sz="0" w:space="0" w:color="000000"/>
              <w:bottom w:val="single" w:sz="0" w:space="0" w:color="D3D3D3"/>
            </w:tcBorders>
          </w:tcPr>
          <w:p w14:paraId="5347EE51" w14:textId="77777777" w:rsidR="003D27E1" w:rsidRDefault="00B475ED">
            <w:pPr>
              <w:jc w:val="right"/>
            </w:pPr>
            <w:r>
              <w:rPr>
                <w:rFonts w:ascii="Consolas" w:eastAsia="Consolas" w:hAnsi="Consolas" w:cs="Consolas"/>
                <w:sz w:val="16"/>
              </w:rPr>
              <w:t xml:space="preserve">        13</w:t>
            </w:r>
          </w:p>
        </w:tc>
        <w:tc>
          <w:tcPr>
            <w:tcW w:w="1560" w:type="dxa"/>
            <w:tcBorders>
              <w:top w:val="single" w:sz="0" w:space="0" w:color="000000"/>
              <w:bottom w:val="single" w:sz="0" w:space="0" w:color="D3D3D3"/>
            </w:tcBorders>
          </w:tcPr>
          <w:p w14:paraId="5347EE52" w14:textId="77777777" w:rsidR="003D27E1" w:rsidRDefault="00B475ED">
            <w:pPr>
              <w:jc w:val="right"/>
            </w:pPr>
            <w:r>
              <w:rPr>
                <w:rFonts w:ascii="Consolas" w:eastAsia="Consolas" w:hAnsi="Consolas" w:cs="Consolas"/>
                <w:sz w:val="16"/>
              </w:rPr>
              <w:t xml:space="preserve">      0.0</w:t>
            </w:r>
          </w:p>
        </w:tc>
        <w:tc>
          <w:tcPr>
            <w:tcW w:w="1560" w:type="dxa"/>
          </w:tcPr>
          <w:p w14:paraId="5347EE53" w14:textId="77777777" w:rsidR="003D27E1" w:rsidRDefault="003D27E1"/>
        </w:tc>
      </w:tr>
      <w:tr w:rsidR="003D27E1" w14:paraId="5347EE5B" w14:textId="77777777">
        <w:tc>
          <w:tcPr>
            <w:tcW w:w="1560" w:type="dxa"/>
            <w:tcBorders>
              <w:right w:val="nil"/>
            </w:tcBorders>
          </w:tcPr>
          <w:p w14:paraId="5347EE55" w14:textId="77777777" w:rsidR="003D27E1" w:rsidRDefault="003D27E1"/>
        </w:tc>
        <w:tc>
          <w:tcPr>
            <w:tcW w:w="1560" w:type="dxa"/>
            <w:tcBorders>
              <w:top w:val="single" w:sz="0" w:space="0" w:color="D3D3D3"/>
              <w:left w:val="nil"/>
              <w:bottom w:val="single" w:sz="0" w:space="0" w:color="D3D3D3"/>
            </w:tcBorders>
          </w:tcPr>
          <w:p w14:paraId="5347EE56"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EE57" w14:textId="77777777" w:rsidR="003D27E1" w:rsidRDefault="00B475ED">
            <w:r>
              <w:rPr>
                <w:rFonts w:ascii="Consolas" w:eastAsia="Consolas" w:hAnsi="Consolas" w:cs="Consolas"/>
                <w:sz w:val="16"/>
              </w:rPr>
              <w:t>[-8] Not asked</w:t>
            </w:r>
          </w:p>
        </w:tc>
        <w:tc>
          <w:tcPr>
            <w:tcW w:w="1560" w:type="dxa"/>
            <w:tcBorders>
              <w:top w:val="single" w:sz="0" w:space="0" w:color="D3D3D3"/>
              <w:bottom w:val="single" w:sz="0" w:space="0" w:color="D3D3D3"/>
            </w:tcBorders>
          </w:tcPr>
          <w:p w14:paraId="5347EE58" w14:textId="77777777" w:rsidR="003D27E1" w:rsidRDefault="00B475ED">
            <w:pPr>
              <w:jc w:val="right"/>
            </w:pPr>
            <w:r>
              <w:rPr>
                <w:rFonts w:ascii="Consolas" w:eastAsia="Consolas" w:hAnsi="Consolas" w:cs="Consolas"/>
                <w:sz w:val="16"/>
              </w:rPr>
              <w:t xml:space="preserve">    35,374</w:t>
            </w:r>
          </w:p>
        </w:tc>
        <w:tc>
          <w:tcPr>
            <w:tcW w:w="1560" w:type="dxa"/>
            <w:tcBorders>
              <w:top w:val="single" w:sz="0" w:space="0" w:color="D3D3D3"/>
              <w:bottom w:val="single" w:sz="0" w:space="0" w:color="D3D3D3"/>
            </w:tcBorders>
          </w:tcPr>
          <w:p w14:paraId="5347EE59" w14:textId="77777777" w:rsidR="003D27E1" w:rsidRDefault="00B475ED">
            <w:pPr>
              <w:jc w:val="right"/>
            </w:pPr>
            <w:r>
              <w:rPr>
                <w:rFonts w:ascii="Consolas" w:eastAsia="Consolas" w:hAnsi="Consolas" w:cs="Consolas"/>
                <w:sz w:val="16"/>
              </w:rPr>
              <w:t xml:space="preserve">      1.1</w:t>
            </w:r>
          </w:p>
        </w:tc>
        <w:tc>
          <w:tcPr>
            <w:tcW w:w="1560" w:type="dxa"/>
          </w:tcPr>
          <w:p w14:paraId="5347EE5A" w14:textId="77777777" w:rsidR="003D27E1" w:rsidRDefault="003D27E1"/>
        </w:tc>
      </w:tr>
      <w:tr w:rsidR="003D27E1" w14:paraId="5347EE62" w14:textId="77777777">
        <w:tc>
          <w:tcPr>
            <w:tcW w:w="1560" w:type="dxa"/>
            <w:tcBorders>
              <w:right w:val="nil"/>
            </w:tcBorders>
          </w:tcPr>
          <w:p w14:paraId="5347EE5C" w14:textId="77777777" w:rsidR="003D27E1" w:rsidRDefault="003D27E1"/>
        </w:tc>
        <w:tc>
          <w:tcPr>
            <w:tcW w:w="1560" w:type="dxa"/>
            <w:tcBorders>
              <w:top w:val="single" w:sz="0" w:space="0" w:color="D3D3D3"/>
              <w:left w:val="nil"/>
              <w:bottom w:val="single" w:sz="0" w:space="0" w:color="D3D3D3"/>
            </w:tcBorders>
          </w:tcPr>
          <w:p w14:paraId="5347EE5D"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EE5E" w14:textId="77777777" w:rsidR="003D27E1" w:rsidRDefault="003D27E1"/>
        </w:tc>
        <w:tc>
          <w:tcPr>
            <w:tcW w:w="1560" w:type="dxa"/>
            <w:tcBorders>
              <w:top w:val="single" w:sz="0" w:space="0" w:color="D3D3D3"/>
              <w:bottom w:val="single" w:sz="0" w:space="0" w:color="D3D3D3"/>
            </w:tcBorders>
          </w:tcPr>
          <w:p w14:paraId="5347EE5F" w14:textId="77777777" w:rsidR="003D27E1" w:rsidRDefault="00B475ED">
            <w:pPr>
              <w:jc w:val="right"/>
            </w:pPr>
            <w:r>
              <w:rPr>
                <w:rFonts w:ascii="Consolas" w:eastAsia="Consolas" w:hAnsi="Consolas" w:cs="Consolas"/>
                <w:sz w:val="16"/>
              </w:rPr>
              <w:t xml:space="preserve">         2</w:t>
            </w:r>
          </w:p>
        </w:tc>
        <w:tc>
          <w:tcPr>
            <w:tcW w:w="1560" w:type="dxa"/>
            <w:tcBorders>
              <w:top w:val="single" w:sz="0" w:space="0" w:color="D3D3D3"/>
              <w:bottom w:val="single" w:sz="0" w:space="0" w:color="D3D3D3"/>
            </w:tcBorders>
          </w:tcPr>
          <w:p w14:paraId="5347EE60" w14:textId="77777777" w:rsidR="003D27E1" w:rsidRDefault="00B475ED">
            <w:pPr>
              <w:jc w:val="right"/>
            </w:pPr>
            <w:r>
              <w:rPr>
                <w:rFonts w:ascii="Consolas" w:eastAsia="Consolas" w:hAnsi="Consolas" w:cs="Consolas"/>
                <w:sz w:val="16"/>
              </w:rPr>
              <w:t xml:space="preserve">      0.0</w:t>
            </w:r>
          </w:p>
        </w:tc>
        <w:tc>
          <w:tcPr>
            <w:tcW w:w="1560" w:type="dxa"/>
          </w:tcPr>
          <w:p w14:paraId="5347EE61" w14:textId="77777777" w:rsidR="003D27E1" w:rsidRDefault="003D27E1"/>
        </w:tc>
      </w:tr>
      <w:tr w:rsidR="003D27E1" w14:paraId="5347EE69" w14:textId="77777777">
        <w:tc>
          <w:tcPr>
            <w:tcW w:w="1560" w:type="dxa"/>
            <w:tcBorders>
              <w:right w:val="nil"/>
            </w:tcBorders>
          </w:tcPr>
          <w:p w14:paraId="5347EE63" w14:textId="77777777" w:rsidR="003D27E1" w:rsidRDefault="003D27E1"/>
        </w:tc>
        <w:tc>
          <w:tcPr>
            <w:tcW w:w="1560" w:type="dxa"/>
            <w:tcBorders>
              <w:top w:val="single" w:sz="0" w:space="0" w:color="D3D3D3"/>
              <w:left w:val="nil"/>
              <w:bottom w:val="single" w:sz="0" w:space="0" w:color="D3D3D3"/>
            </w:tcBorders>
          </w:tcPr>
          <w:p w14:paraId="5347EE64"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EE65" w14:textId="77777777" w:rsidR="003D27E1" w:rsidRDefault="00B475ED">
            <w:r>
              <w:rPr>
                <w:rFonts w:ascii="Consolas" w:eastAsia="Consolas" w:hAnsi="Consolas" w:cs="Consolas"/>
                <w:sz w:val="16"/>
              </w:rPr>
              <w:t>[-3] Not apply</w:t>
            </w:r>
          </w:p>
        </w:tc>
        <w:tc>
          <w:tcPr>
            <w:tcW w:w="1560" w:type="dxa"/>
            <w:tcBorders>
              <w:top w:val="single" w:sz="0" w:space="0" w:color="D3D3D3"/>
              <w:bottom w:val="single" w:sz="0" w:space="0" w:color="D3D3D3"/>
            </w:tcBorders>
          </w:tcPr>
          <w:p w14:paraId="5347EE66" w14:textId="77777777" w:rsidR="003D27E1" w:rsidRDefault="00B475ED">
            <w:pPr>
              <w:jc w:val="right"/>
            </w:pPr>
            <w:r>
              <w:rPr>
                <w:rFonts w:ascii="Consolas" w:eastAsia="Consolas" w:hAnsi="Consolas" w:cs="Consolas"/>
                <w:sz w:val="16"/>
              </w:rPr>
              <w:t xml:space="preserve">   715,954</w:t>
            </w:r>
          </w:p>
        </w:tc>
        <w:tc>
          <w:tcPr>
            <w:tcW w:w="1560" w:type="dxa"/>
            <w:tcBorders>
              <w:top w:val="single" w:sz="0" w:space="0" w:color="D3D3D3"/>
              <w:bottom w:val="single" w:sz="0" w:space="0" w:color="D3D3D3"/>
            </w:tcBorders>
          </w:tcPr>
          <w:p w14:paraId="5347EE67" w14:textId="77777777" w:rsidR="003D27E1" w:rsidRDefault="00B475ED">
            <w:pPr>
              <w:jc w:val="right"/>
            </w:pPr>
            <w:r>
              <w:rPr>
                <w:rFonts w:ascii="Consolas" w:eastAsia="Consolas" w:hAnsi="Consolas" w:cs="Consolas"/>
                <w:sz w:val="16"/>
              </w:rPr>
              <w:t xml:space="preserve">     23.2</w:t>
            </w:r>
          </w:p>
        </w:tc>
        <w:tc>
          <w:tcPr>
            <w:tcW w:w="1560" w:type="dxa"/>
          </w:tcPr>
          <w:p w14:paraId="5347EE68" w14:textId="77777777" w:rsidR="003D27E1" w:rsidRDefault="003D27E1"/>
        </w:tc>
      </w:tr>
      <w:tr w:rsidR="003D27E1" w14:paraId="5347EE70" w14:textId="77777777">
        <w:tc>
          <w:tcPr>
            <w:tcW w:w="1560" w:type="dxa"/>
            <w:tcBorders>
              <w:right w:val="nil"/>
            </w:tcBorders>
          </w:tcPr>
          <w:p w14:paraId="5347EE6A" w14:textId="77777777" w:rsidR="003D27E1" w:rsidRDefault="003D27E1"/>
        </w:tc>
        <w:tc>
          <w:tcPr>
            <w:tcW w:w="1560" w:type="dxa"/>
            <w:tcBorders>
              <w:top w:val="single" w:sz="0" w:space="0" w:color="D3D3D3"/>
              <w:left w:val="nil"/>
              <w:bottom w:val="single" w:sz="0" w:space="0" w:color="D3D3D3"/>
            </w:tcBorders>
          </w:tcPr>
          <w:p w14:paraId="5347EE6B"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EE6C"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EE6D" w14:textId="77777777" w:rsidR="003D27E1" w:rsidRDefault="00B475ED">
            <w:pPr>
              <w:jc w:val="right"/>
            </w:pPr>
            <w:r>
              <w:rPr>
                <w:rFonts w:ascii="Consolas" w:eastAsia="Consolas" w:hAnsi="Consolas" w:cs="Consolas"/>
                <w:sz w:val="16"/>
              </w:rPr>
              <w:t xml:space="preserve">    23,119</w:t>
            </w:r>
          </w:p>
        </w:tc>
        <w:tc>
          <w:tcPr>
            <w:tcW w:w="1560" w:type="dxa"/>
            <w:tcBorders>
              <w:top w:val="single" w:sz="0" w:space="0" w:color="D3D3D3"/>
              <w:bottom w:val="single" w:sz="0" w:space="0" w:color="D3D3D3"/>
            </w:tcBorders>
          </w:tcPr>
          <w:p w14:paraId="5347EE6E" w14:textId="77777777" w:rsidR="003D27E1" w:rsidRDefault="00B475ED">
            <w:pPr>
              <w:jc w:val="right"/>
            </w:pPr>
            <w:r>
              <w:rPr>
                <w:rFonts w:ascii="Consolas" w:eastAsia="Consolas" w:hAnsi="Consolas" w:cs="Consolas"/>
                <w:sz w:val="16"/>
              </w:rPr>
              <w:t xml:space="preserve">      0.7</w:t>
            </w:r>
          </w:p>
        </w:tc>
        <w:tc>
          <w:tcPr>
            <w:tcW w:w="1560" w:type="dxa"/>
          </w:tcPr>
          <w:p w14:paraId="5347EE6F" w14:textId="77777777" w:rsidR="003D27E1" w:rsidRDefault="003D27E1"/>
        </w:tc>
      </w:tr>
      <w:tr w:rsidR="003D27E1" w14:paraId="5347EE77" w14:textId="77777777">
        <w:tc>
          <w:tcPr>
            <w:tcW w:w="1560" w:type="dxa"/>
            <w:tcBorders>
              <w:right w:val="nil"/>
            </w:tcBorders>
          </w:tcPr>
          <w:p w14:paraId="5347EE71" w14:textId="77777777" w:rsidR="003D27E1" w:rsidRDefault="003D27E1"/>
        </w:tc>
        <w:tc>
          <w:tcPr>
            <w:tcW w:w="1560" w:type="dxa"/>
            <w:tcBorders>
              <w:top w:val="single" w:sz="0" w:space="0" w:color="D3D3D3"/>
              <w:left w:val="nil"/>
              <w:bottom w:val="single" w:sz="0" w:space="0" w:color="D3D3D3"/>
            </w:tcBorders>
          </w:tcPr>
          <w:p w14:paraId="5347EE72"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E73"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EE74" w14:textId="77777777" w:rsidR="003D27E1" w:rsidRDefault="00B475ED">
            <w:pPr>
              <w:jc w:val="right"/>
            </w:pPr>
            <w:r>
              <w:rPr>
                <w:rFonts w:ascii="Consolas" w:eastAsia="Consolas" w:hAnsi="Consolas" w:cs="Consolas"/>
                <w:sz w:val="16"/>
              </w:rPr>
              <w:t xml:space="preserve">     8,744</w:t>
            </w:r>
          </w:p>
        </w:tc>
        <w:tc>
          <w:tcPr>
            <w:tcW w:w="1560" w:type="dxa"/>
            <w:tcBorders>
              <w:top w:val="single" w:sz="0" w:space="0" w:color="D3D3D3"/>
              <w:bottom w:val="single" w:sz="0" w:space="0" w:color="D3D3D3"/>
            </w:tcBorders>
          </w:tcPr>
          <w:p w14:paraId="5347EE75" w14:textId="77777777" w:rsidR="003D27E1" w:rsidRDefault="00B475ED">
            <w:pPr>
              <w:jc w:val="right"/>
            </w:pPr>
            <w:r>
              <w:rPr>
                <w:rFonts w:ascii="Consolas" w:eastAsia="Consolas" w:hAnsi="Consolas" w:cs="Consolas"/>
                <w:sz w:val="16"/>
              </w:rPr>
              <w:t xml:space="preserve">      0.3</w:t>
            </w:r>
          </w:p>
        </w:tc>
        <w:tc>
          <w:tcPr>
            <w:tcW w:w="1560" w:type="dxa"/>
          </w:tcPr>
          <w:p w14:paraId="5347EE76" w14:textId="77777777" w:rsidR="003D27E1" w:rsidRDefault="003D27E1"/>
        </w:tc>
      </w:tr>
      <w:tr w:rsidR="003D27E1" w14:paraId="5347EE7E" w14:textId="77777777">
        <w:tc>
          <w:tcPr>
            <w:tcW w:w="1560" w:type="dxa"/>
            <w:tcBorders>
              <w:right w:val="nil"/>
            </w:tcBorders>
          </w:tcPr>
          <w:p w14:paraId="5347EE78" w14:textId="77777777" w:rsidR="003D27E1" w:rsidRDefault="003D27E1"/>
        </w:tc>
        <w:tc>
          <w:tcPr>
            <w:tcW w:w="1560" w:type="dxa"/>
            <w:tcBorders>
              <w:top w:val="single" w:sz="0" w:space="0" w:color="D3D3D3"/>
              <w:left w:val="nil"/>
              <w:bottom w:val="single" w:sz="0" w:space="0" w:color="D3D3D3"/>
            </w:tcBorders>
          </w:tcPr>
          <w:p w14:paraId="5347EE79"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EE7A" w14:textId="77777777" w:rsidR="003D27E1" w:rsidRDefault="00B475ED">
            <w:r>
              <w:rPr>
                <w:rFonts w:ascii="Consolas" w:eastAsia="Consolas" w:hAnsi="Consolas" w:cs="Consolas"/>
                <w:sz w:val="16"/>
              </w:rPr>
              <w:t>Secure</w:t>
            </w:r>
          </w:p>
        </w:tc>
        <w:tc>
          <w:tcPr>
            <w:tcW w:w="1560" w:type="dxa"/>
            <w:tcBorders>
              <w:top w:val="single" w:sz="0" w:space="0" w:color="D3D3D3"/>
              <w:bottom w:val="single" w:sz="0" w:space="0" w:color="D3D3D3"/>
            </w:tcBorders>
          </w:tcPr>
          <w:p w14:paraId="5347EE7B" w14:textId="77777777" w:rsidR="003D27E1" w:rsidRDefault="00B475ED">
            <w:pPr>
              <w:jc w:val="right"/>
            </w:pPr>
            <w:r>
              <w:rPr>
                <w:rFonts w:ascii="Consolas" w:eastAsia="Consolas" w:hAnsi="Consolas" w:cs="Consolas"/>
                <w:sz w:val="16"/>
              </w:rPr>
              <w:t xml:space="preserve">   1098049</w:t>
            </w:r>
          </w:p>
        </w:tc>
        <w:tc>
          <w:tcPr>
            <w:tcW w:w="1560" w:type="dxa"/>
            <w:tcBorders>
              <w:top w:val="single" w:sz="0" w:space="0" w:color="D3D3D3"/>
              <w:bottom w:val="single" w:sz="0" w:space="0" w:color="D3D3D3"/>
            </w:tcBorders>
          </w:tcPr>
          <w:p w14:paraId="5347EE7C" w14:textId="77777777" w:rsidR="003D27E1" w:rsidRDefault="00B475ED">
            <w:pPr>
              <w:jc w:val="right"/>
            </w:pPr>
            <w:r>
              <w:rPr>
                <w:rFonts w:ascii="Consolas" w:eastAsia="Consolas" w:hAnsi="Consolas" w:cs="Consolas"/>
                <w:sz w:val="16"/>
              </w:rPr>
              <w:t xml:space="preserve">     35.6</w:t>
            </w:r>
          </w:p>
        </w:tc>
        <w:tc>
          <w:tcPr>
            <w:tcW w:w="1560" w:type="dxa"/>
          </w:tcPr>
          <w:p w14:paraId="5347EE7D" w14:textId="77777777" w:rsidR="003D27E1" w:rsidRDefault="003D27E1"/>
        </w:tc>
      </w:tr>
      <w:tr w:rsidR="003D27E1" w14:paraId="5347EE85" w14:textId="77777777">
        <w:tc>
          <w:tcPr>
            <w:tcW w:w="1560" w:type="dxa"/>
            <w:tcBorders>
              <w:right w:val="nil"/>
            </w:tcBorders>
          </w:tcPr>
          <w:p w14:paraId="5347EE7F" w14:textId="77777777" w:rsidR="003D27E1" w:rsidRDefault="003D27E1"/>
        </w:tc>
        <w:tc>
          <w:tcPr>
            <w:tcW w:w="1560" w:type="dxa"/>
            <w:tcBorders>
              <w:top w:val="single" w:sz="0" w:space="0" w:color="D3D3D3"/>
              <w:left w:val="nil"/>
              <w:bottom w:val="single" w:sz="0" w:space="0" w:color="D3D3D3"/>
            </w:tcBorders>
          </w:tcPr>
          <w:p w14:paraId="5347EE80"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E81" w14:textId="77777777" w:rsidR="003D27E1" w:rsidRDefault="00B475ED">
            <w:r>
              <w:rPr>
                <w:rFonts w:ascii="Consolas" w:eastAsia="Consolas" w:hAnsi="Consolas" w:cs="Consolas"/>
                <w:sz w:val="16"/>
              </w:rPr>
              <w:t>Insecure</w:t>
            </w:r>
          </w:p>
        </w:tc>
        <w:tc>
          <w:tcPr>
            <w:tcW w:w="1560" w:type="dxa"/>
            <w:tcBorders>
              <w:top w:val="single" w:sz="0" w:space="0" w:color="D3D3D3"/>
              <w:bottom w:val="single" w:sz="0" w:space="0" w:color="D3D3D3"/>
            </w:tcBorders>
          </w:tcPr>
          <w:p w14:paraId="5347EE82" w14:textId="77777777" w:rsidR="003D27E1" w:rsidRDefault="00B475ED">
            <w:pPr>
              <w:jc w:val="right"/>
            </w:pPr>
            <w:r>
              <w:rPr>
                <w:rFonts w:ascii="Consolas" w:eastAsia="Consolas" w:hAnsi="Consolas" w:cs="Consolas"/>
                <w:sz w:val="16"/>
              </w:rPr>
              <w:t xml:space="preserve">   179,468</w:t>
            </w:r>
          </w:p>
        </w:tc>
        <w:tc>
          <w:tcPr>
            <w:tcW w:w="1560" w:type="dxa"/>
            <w:tcBorders>
              <w:top w:val="single" w:sz="0" w:space="0" w:color="D3D3D3"/>
              <w:bottom w:val="single" w:sz="0" w:space="0" w:color="D3D3D3"/>
            </w:tcBorders>
          </w:tcPr>
          <w:p w14:paraId="5347EE83" w14:textId="77777777" w:rsidR="003D27E1" w:rsidRDefault="00B475ED">
            <w:pPr>
              <w:jc w:val="right"/>
            </w:pPr>
            <w:r>
              <w:rPr>
                <w:rFonts w:ascii="Consolas" w:eastAsia="Consolas" w:hAnsi="Consolas" w:cs="Consolas"/>
                <w:sz w:val="16"/>
              </w:rPr>
              <w:t xml:space="preserve">      5.8</w:t>
            </w:r>
          </w:p>
        </w:tc>
        <w:tc>
          <w:tcPr>
            <w:tcW w:w="1560" w:type="dxa"/>
          </w:tcPr>
          <w:p w14:paraId="5347EE84" w14:textId="77777777" w:rsidR="003D27E1" w:rsidRDefault="003D27E1"/>
        </w:tc>
      </w:tr>
      <w:tr w:rsidR="003D27E1" w14:paraId="5347EE8C" w14:textId="77777777">
        <w:tc>
          <w:tcPr>
            <w:tcW w:w="1560" w:type="dxa"/>
            <w:tcBorders>
              <w:right w:val="nil"/>
            </w:tcBorders>
          </w:tcPr>
          <w:p w14:paraId="5347EE86" w14:textId="77777777" w:rsidR="003D27E1" w:rsidRDefault="003D27E1"/>
        </w:tc>
        <w:tc>
          <w:tcPr>
            <w:tcW w:w="1560" w:type="dxa"/>
            <w:tcBorders>
              <w:top w:val="single" w:sz="0" w:space="0" w:color="D3D3D3"/>
              <w:left w:val="nil"/>
              <w:bottom w:val="single" w:sz="0" w:space="0" w:color="000000"/>
            </w:tcBorders>
          </w:tcPr>
          <w:p w14:paraId="5347EE87"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EE88" w14:textId="77777777" w:rsidR="003D27E1" w:rsidRDefault="003D27E1"/>
        </w:tc>
        <w:tc>
          <w:tcPr>
            <w:tcW w:w="1560" w:type="dxa"/>
            <w:tcBorders>
              <w:top w:val="single" w:sz="0" w:space="0" w:color="D3D3D3"/>
              <w:bottom w:val="single" w:sz="0" w:space="0" w:color="000000"/>
            </w:tcBorders>
          </w:tcPr>
          <w:p w14:paraId="5347EE89" w14:textId="77777777" w:rsidR="003D27E1" w:rsidRDefault="00B475ED">
            <w:pPr>
              <w:jc w:val="right"/>
            </w:pPr>
            <w:r>
              <w:rPr>
                <w:rFonts w:ascii="Consolas" w:eastAsia="Consolas" w:hAnsi="Consolas" w:cs="Consolas"/>
                <w:sz w:val="16"/>
              </w:rPr>
              <w:t xml:space="preserve">   1023607</w:t>
            </w:r>
          </w:p>
        </w:tc>
        <w:tc>
          <w:tcPr>
            <w:tcW w:w="1560" w:type="dxa"/>
            <w:tcBorders>
              <w:top w:val="single" w:sz="0" w:space="0" w:color="D3D3D3"/>
              <w:bottom w:val="single" w:sz="0" w:space="0" w:color="000000"/>
            </w:tcBorders>
          </w:tcPr>
          <w:p w14:paraId="5347EE8A" w14:textId="77777777" w:rsidR="003D27E1" w:rsidRDefault="00B475ED">
            <w:pPr>
              <w:jc w:val="right"/>
            </w:pPr>
            <w:r>
              <w:rPr>
                <w:rFonts w:ascii="Consolas" w:eastAsia="Consolas" w:hAnsi="Consolas" w:cs="Consolas"/>
                <w:sz w:val="16"/>
              </w:rPr>
              <w:t xml:space="preserve">     33.2</w:t>
            </w:r>
          </w:p>
        </w:tc>
        <w:tc>
          <w:tcPr>
            <w:tcW w:w="1560" w:type="dxa"/>
          </w:tcPr>
          <w:p w14:paraId="5347EE8B" w14:textId="77777777" w:rsidR="003D27E1" w:rsidRDefault="003D27E1"/>
        </w:tc>
      </w:tr>
      <w:tr w:rsidR="003D27E1" w14:paraId="5347EE93" w14:textId="77777777">
        <w:tc>
          <w:tcPr>
            <w:tcW w:w="1560" w:type="dxa"/>
          </w:tcPr>
          <w:p w14:paraId="5347EE8D" w14:textId="77777777" w:rsidR="003D27E1" w:rsidRDefault="003D27E1"/>
        </w:tc>
        <w:tc>
          <w:tcPr>
            <w:tcW w:w="1560" w:type="dxa"/>
            <w:tcBorders>
              <w:top w:val="single" w:sz="0" w:space="0" w:color="000000"/>
              <w:bottom w:val="single" w:sz="0" w:space="0" w:color="000000"/>
            </w:tcBorders>
          </w:tcPr>
          <w:p w14:paraId="5347EE8E" w14:textId="77777777" w:rsidR="003D27E1" w:rsidRDefault="003D27E1"/>
        </w:tc>
        <w:tc>
          <w:tcPr>
            <w:tcW w:w="1560" w:type="dxa"/>
            <w:tcBorders>
              <w:top w:val="single" w:sz="0" w:space="0" w:color="000000"/>
              <w:bottom w:val="single" w:sz="0" w:space="0" w:color="000000"/>
            </w:tcBorders>
          </w:tcPr>
          <w:p w14:paraId="5347EE8F"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EE90"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EE91" w14:textId="77777777" w:rsidR="003D27E1" w:rsidRDefault="003D27E1"/>
        </w:tc>
        <w:tc>
          <w:tcPr>
            <w:tcW w:w="1560" w:type="dxa"/>
          </w:tcPr>
          <w:p w14:paraId="5347EE92" w14:textId="77777777" w:rsidR="003D27E1" w:rsidRDefault="003D27E1"/>
        </w:tc>
      </w:tr>
    </w:tbl>
    <w:p w14:paraId="5347EE94"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E9D" w14:textId="77777777">
        <w:tc>
          <w:tcPr>
            <w:tcW w:w="1170" w:type="dxa"/>
            <w:tcBorders>
              <w:top w:val="single" w:sz="0" w:space="0" w:color="000000"/>
              <w:bottom w:val="single" w:sz="0" w:space="0" w:color="000000"/>
            </w:tcBorders>
          </w:tcPr>
          <w:p w14:paraId="5347EE95"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EE96"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EE97"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EE98"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EE99"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EE9A"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EE9B"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EE9C" w14:textId="77777777" w:rsidR="003D27E1" w:rsidRDefault="00B475ED">
            <w:pPr>
              <w:jc w:val="right"/>
            </w:pPr>
            <w:r>
              <w:rPr>
                <w:rFonts w:ascii="Consolas" w:eastAsia="Consolas" w:hAnsi="Consolas" w:cs="Consolas"/>
                <w:b/>
                <w:sz w:val="18"/>
              </w:rPr>
              <w:t>[8] NL</w:t>
            </w:r>
          </w:p>
        </w:tc>
      </w:tr>
      <w:tr w:rsidR="003D27E1" w14:paraId="5347EEA6" w14:textId="77777777">
        <w:tc>
          <w:tcPr>
            <w:tcW w:w="1170" w:type="dxa"/>
            <w:tcBorders>
              <w:top w:val="single" w:sz="0" w:space="0" w:color="000000"/>
            </w:tcBorders>
          </w:tcPr>
          <w:p w14:paraId="5347EE9E" w14:textId="77777777" w:rsidR="003D27E1" w:rsidRDefault="00B475ED">
            <w:pPr>
              <w:jc w:val="right"/>
            </w:pPr>
            <w:r>
              <w:rPr>
                <w:rFonts w:ascii="Consolas" w:eastAsia="Consolas" w:hAnsi="Consolas" w:cs="Consolas"/>
                <w:sz w:val="16"/>
              </w:rPr>
              <w:t>-9</w:t>
            </w:r>
          </w:p>
        </w:tc>
        <w:tc>
          <w:tcPr>
            <w:tcW w:w="1170" w:type="dxa"/>
            <w:tcBorders>
              <w:top w:val="single" w:sz="0" w:space="0" w:color="000000"/>
            </w:tcBorders>
          </w:tcPr>
          <w:p w14:paraId="5347EE9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EA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EA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EA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EA3" w14:textId="77777777" w:rsidR="003D27E1" w:rsidRDefault="00B475ED">
            <w:pPr>
              <w:jc w:val="right"/>
            </w:pPr>
            <w:r>
              <w:rPr>
                <w:rFonts w:ascii="Consolas" w:eastAsia="Consolas" w:hAnsi="Consolas" w:cs="Consolas"/>
                <w:sz w:val="16"/>
              </w:rPr>
              <w:t>13</w:t>
            </w:r>
          </w:p>
        </w:tc>
        <w:tc>
          <w:tcPr>
            <w:tcW w:w="1170" w:type="dxa"/>
            <w:tcBorders>
              <w:top w:val="single" w:sz="0" w:space="0" w:color="000000"/>
            </w:tcBorders>
          </w:tcPr>
          <w:p w14:paraId="5347EEA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EA5" w14:textId="77777777" w:rsidR="003D27E1" w:rsidRDefault="00B475ED">
            <w:pPr>
              <w:jc w:val="right"/>
            </w:pPr>
            <w:r>
              <w:rPr>
                <w:rFonts w:ascii="Consolas" w:eastAsia="Consolas" w:hAnsi="Consolas" w:cs="Consolas"/>
                <w:sz w:val="16"/>
              </w:rPr>
              <w:t>0</w:t>
            </w:r>
          </w:p>
        </w:tc>
      </w:tr>
      <w:tr w:rsidR="003D27E1" w14:paraId="5347EEAF" w14:textId="77777777">
        <w:tc>
          <w:tcPr>
            <w:tcW w:w="1170" w:type="dxa"/>
          </w:tcPr>
          <w:p w14:paraId="5347EEA7" w14:textId="77777777" w:rsidR="003D27E1" w:rsidRDefault="00B475ED">
            <w:pPr>
              <w:jc w:val="right"/>
            </w:pPr>
            <w:r>
              <w:rPr>
                <w:rFonts w:ascii="Consolas" w:eastAsia="Consolas" w:hAnsi="Consolas" w:cs="Consolas"/>
                <w:sz w:val="16"/>
              </w:rPr>
              <w:t>-8</w:t>
            </w:r>
          </w:p>
        </w:tc>
        <w:tc>
          <w:tcPr>
            <w:tcW w:w="1170" w:type="dxa"/>
          </w:tcPr>
          <w:p w14:paraId="5347EEA8" w14:textId="77777777" w:rsidR="003D27E1" w:rsidRDefault="00B475ED">
            <w:pPr>
              <w:jc w:val="right"/>
            </w:pPr>
            <w:r>
              <w:rPr>
                <w:rFonts w:ascii="Consolas" w:eastAsia="Consolas" w:hAnsi="Consolas" w:cs="Consolas"/>
                <w:sz w:val="16"/>
              </w:rPr>
              <w:t>0</w:t>
            </w:r>
          </w:p>
        </w:tc>
        <w:tc>
          <w:tcPr>
            <w:tcW w:w="1170" w:type="dxa"/>
          </w:tcPr>
          <w:p w14:paraId="5347EEA9" w14:textId="77777777" w:rsidR="003D27E1" w:rsidRDefault="00B475ED">
            <w:pPr>
              <w:jc w:val="right"/>
            </w:pPr>
            <w:r>
              <w:rPr>
                <w:rFonts w:ascii="Consolas" w:eastAsia="Consolas" w:hAnsi="Consolas" w:cs="Consolas"/>
                <w:sz w:val="16"/>
              </w:rPr>
              <w:t>0</w:t>
            </w:r>
          </w:p>
        </w:tc>
        <w:tc>
          <w:tcPr>
            <w:tcW w:w="1170" w:type="dxa"/>
          </w:tcPr>
          <w:p w14:paraId="5347EEAA" w14:textId="77777777" w:rsidR="003D27E1" w:rsidRDefault="00B475ED">
            <w:pPr>
              <w:jc w:val="right"/>
            </w:pPr>
            <w:r>
              <w:rPr>
                <w:rFonts w:ascii="Consolas" w:eastAsia="Consolas" w:hAnsi="Consolas" w:cs="Consolas"/>
                <w:sz w:val="16"/>
              </w:rPr>
              <w:t>0</w:t>
            </w:r>
          </w:p>
        </w:tc>
        <w:tc>
          <w:tcPr>
            <w:tcW w:w="1170" w:type="dxa"/>
          </w:tcPr>
          <w:p w14:paraId="5347EEAB" w14:textId="77777777" w:rsidR="003D27E1" w:rsidRDefault="00B475ED">
            <w:pPr>
              <w:jc w:val="right"/>
            </w:pPr>
            <w:r>
              <w:rPr>
                <w:rFonts w:ascii="Consolas" w:eastAsia="Consolas" w:hAnsi="Consolas" w:cs="Consolas"/>
                <w:sz w:val="16"/>
              </w:rPr>
              <w:t>0</w:t>
            </w:r>
          </w:p>
        </w:tc>
        <w:tc>
          <w:tcPr>
            <w:tcW w:w="1170" w:type="dxa"/>
          </w:tcPr>
          <w:p w14:paraId="5347EEAC" w14:textId="77777777" w:rsidR="003D27E1" w:rsidRDefault="00B475ED">
            <w:pPr>
              <w:jc w:val="right"/>
            </w:pPr>
            <w:r>
              <w:rPr>
                <w:rFonts w:ascii="Consolas" w:eastAsia="Consolas" w:hAnsi="Consolas" w:cs="Consolas"/>
                <w:sz w:val="16"/>
              </w:rPr>
              <w:t>35,374</w:t>
            </w:r>
          </w:p>
        </w:tc>
        <w:tc>
          <w:tcPr>
            <w:tcW w:w="1170" w:type="dxa"/>
          </w:tcPr>
          <w:p w14:paraId="5347EEAD" w14:textId="77777777" w:rsidR="003D27E1" w:rsidRDefault="00B475ED">
            <w:pPr>
              <w:jc w:val="right"/>
            </w:pPr>
            <w:r>
              <w:rPr>
                <w:rFonts w:ascii="Consolas" w:eastAsia="Consolas" w:hAnsi="Consolas" w:cs="Consolas"/>
                <w:sz w:val="16"/>
              </w:rPr>
              <w:t>0</w:t>
            </w:r>
          </w:p>
        </w:tc>
        <w:tc>
          <w:tcPr>
            <w:tcW w:w="1170" w:type="dxa"/>
          </w:tcPr>
          <w:p w14:paraId="5347EEAE" w14:textId="77777777" w:rsidR="003D27E1" w:rsidRDefault="00B475ED">
            <w:pPr>
              <w:jc w:val="right"/>
            </w:pPr>
            <w:r>
              <w:rPr>
                <w:rFonts w:ascii="Consolas" w:eastAsia="Consolas" w:hAnsi="Consolas" w:cs="Consolas"/>
                <w:sz w:val="16"/>
              </w:rPr>
              <w:t>0</w:t>
            </w:r>
          </w:p>
        </w:tc>
      </w:tr>
      <w:tr w:rsidR="003D27E1" w14:paraId="5347EEB8" w14:textId="77777777">
        <w:tc>
          <w:tcPr>
            <w:tcW w:w="1170" w:type="dxa"/>
          </w:tcPr>
          <w:p w14:paraId="5347EEB0" w14:textId="77777777" w:rsidR="003D27E1" w:rsidRDefault="00B475ED">
            <w:pPr>
              <w:jc w:val="right"/>
            </w:pPr>
            <w:r>
              <w:rPr>
                <w:rFonts w:ascii="Consolas" w:eastAsia="Consolas" w:hAnsi="Consolas" w:cs="Consolas"/>
                <w:sz w:val="16"/>
              </w:rPr>
              <w:lastRenderedPageBreak/>
              <w:t>-4</w:t>
            </w:r>
          </w:p>
        </w:tc>
        <w:tc>
          <w:tcPr>
            <w:tcW w:w="1170" w:type="dxa"/>
          </w:tcPr>
          <w:p w14:paraId="5347EEB1" w14:textId="77777777" w:rsidR="003D27E1" w:rsidRDefault="00B475ED">
            <w:pPr>
              <w:jc w:val="right"/>
            </w:pPr>
            <w:r>
              <w:rPr>
                <w:rFonts w:ascii="Consolas" w:eastAsia="Consolas" w:hAnsi="Consolas" w:cs="Consolas"/>
                <w:sz w:val="16"/>
              </w:rPr>
              <w:t>0</w:t>
            </w:r>
          </w:p>
        </w:tc>
        <w:tc>
          <w:tcPr>
            <w:tcW w:w="1170" w:type="dxa"/>
          </w:tcPr>
          <w:p w14:paraId="5347EEB2" w14:textId="77777777" w:rsidR="003D27E1" w:rsidRDefault="00B475ED">
            <w:pPr>
              <w:jc w:val="right"/>
            </w:pPr>
            <w:r>
              <w:rPr>
                <w:rFonts w:ascii="Consolas" w:eastAsia="Consolas" w:hAnsi="Consolas" w:cs="Consolas"/>
                <w:sz w:val="16"/>
              </w:rPr>
              <w:t>0</w:t>
            </w:r>
          </w:p>
        </w:tc>
        <w:tc>
          <w:tcPr>
            <w:tcW w:w="1170" w:type="dxa"/>
          </w:tcPr>
          <w:p w14:paraId="5347EEB3" w14:textId="77777777" w:rsidR="003D27E1" w:rsidRDefault="00B475ED">
            <w:pPr>
              <w:jc w:val="right"/>
            </w:pPr>
            <w:r>
              <w:rPr>
                <w:rFonts w:ascii="Consolas" w:eastAsia="Consolas" w:hAnsi="Consolas" w:cs="Consolas"/>
                <w:sz w:val="16"/>
              </w:rPr>
              <w:t>0</w:t>
            </w:r>
          </w:p>
        </w:tc>
        <w:tc>
          <w:tcPr>
            <w:tcW w:w="1170" w:type="dxa"/>
          </w:tcPr>
          <w:p w14:paraId="5347EEB4" w14:textId="77777777" w:rsidR="003D27E1" w:rsidRDefault="00B475ED">
            <w:pPr>
              <w:jc w:val="right"/>
            </w:pPr>
            <w:r>
              <w:rPr>
                <w:rFonts w:ascii="Consolas" w:eastAsia="Consolas" w:hAnsi="Consolas" w:cs="Consolas"/>
                <w:sz w:val="16"/>
              </w:rPr>
              <w:t>0</w:t>
            </w:r>
          </w:p>
        </w:tc>
        <w:tc>
          <w:tcPr>
            <w:tcW w:w="1170" w:type="dxa"/>
          </w:tcPr>
          <w:p w14:paraId="5347EEB5" w14:textId="77777777" w:rsidR="003D27E1" w:rsidRDefault="00B475ED">
            <w:pPr>
              <w:jc w:val="right"/>
            </w:pPr>
            <w:r>
              <w:rPr>
                <w:rFonts w:ascii="Consolas" w:eastAsia="Consolas" w:hAnsi="Consolas" w:cs="Consolas"/>
                <w:sz w:val="16"/>
              </w:rPr>
              <w:t>2</w:t>
            </w:r>
          </w:p>
        </w:tc>
        <w:tc>
          <w:tcPr>
            <w:tcW w:w="1170" w:type="dxa"/>
          </w:tcPr>
          <w:p w14:paraId="5347EEB6" w14:textId="77777777" w:rsidR="003D27E1" w:rsidRDefault="00B475ED">
            <w:pPr>
              <w:jc w:val="right"/>
            </w:pPr>
            <w:r>
              <w:rPr>
                <w:rFonts w:ascii="Consolas" w:eastAsia="Consolas" w:hAnsi="Consolas" w:cs="Consolas"/>
                <w:sz w:val="16"/>
              </w:rPr>
              <w:t>0</w:t>
            </w:r>
          </w:p>
        </w:tc>
        <w:tc>
          <w:tcPr>
            <w:tcW w:w="1170" w:type="dxa"/>
          </w:tcPr>
          <w:p w14:paraId="5347EEB7" w14:textId="77777777" w:rsidR="003D27E1" w:rsidRDefault="00B475ED">
            <w:pPr>
              <w:jc w:val="right"/>
            </w:pPr>
            <w:r>
              <w:rPr>
                <w:rFonts w:ascii="Consolas" w:eastAsia="Consolas" w:hAnsi="Consolas" w:cs="Consolas"/>
                <w:sz w:val="16"/>
              </w:rPr>
              <w:t>0</w:t>
            </w:r>
          </w:p>
        </w:tc>
      </w:tr>
      <w:tr w:rsidR="003D27E1" w14:paraId="5347EEC1" w14:textId="77777777">
        <w:tc>
          <w:tcPr>
            <w:tcW w:w="1170" w:type="dxa"/>
          </w:tcPr>
          <w:p w14:paraId="5347EEB9" w14:textId="77777777" w:rsidR="003D27E1" w:rsidRDefault="00B475ED">
            <w:pPr>
              <w:jc w:val="right"/>
            </w:pPr>
            <w:r>
              <w:rPr>
                <w:rFonts w:ascii="Consolas" w:eastAsia="Consolas" w:hAnsi="Consolas" w:cs="Consolas"/>
                <w:sz w:val="16"/>
              </w:rPr>
              <w:t>-3</w:t>
            </w:r>
          </w:p>
        </w:tc>
        <w:tc>
          <w:tcPr>
            <w:tcW w:w="1170" w:type="dxa"/>
          </w:tcPr>
          <w:p w14:paraId="5347EEBA" w14:textId="77777777" w:rsidR="003D27E1" w:rsidRDefault="00B475ED">
            <w:pPr>
              <w:jc w:val="right"/>
            </w:pPr>
            <w:r>
              <w:rPr>
                <w:rFonts w:ascii="Consolas" w:eastAsia="Consolas" w:hAnsi="Consolas" w:cs="Consolas"/>
                <w:sz w:val="16"/>
              </w:rPr>
              <w:t>133,951</w:t>
            </w:r>
          </w:p>
        </w:tc>
        <w:tc>
          <w:tcPr>
            <w:tcW w:w="1170" w:type="dxa"/>
          </w:tcPr>
          <w:p w14:paraId="5347EEBB" w14:textId="77777777" w:rsidR="003D27E1" w:rsidRDefault="00B475ED">
            <w:pPr>
              <w:jc w:val="right"/>
            </w:pPr>
            <w:r>
              <w:rPr>
                <w:rFonts w:ascii="Consolas" w:eastAsia="Consolas" w:hAnsi="Consolas" w:cs="Consolas"/>
                <w:sz w:val="16"/>
              </w:rPr>
              <w:t>0</w:t>
            </w:r>
          </w:p>
        </w:tc>
        <w:tc>
          <w:tcPr>
            <w:tcW w:w="1170" w:type="dxa"/>
          </w:tcPr>
          <w:p w14:paraId="5347EEBC" w14:textId="77777777" w:rsidR="003D27E1" w:rsidRDefault="00B475ED">
            <w:pPr>
              <w:jc w:val="right"/>
            </w:pPr>
            <w:r>
              <w:rPr>
                <w:rFonts w:ascii="Consolas" w:eastAsia="Consolas" w:hAnsi="Consolas" w:cs="Consolas"/>
                <w:sz w:val="16"/>
              </w:rPr>
              <w:t>0</w:t>
            </w:r>
          </w:p>
        </w:tc>
        <w:tc>
          <w:tcPr>
            <w:tcW w:w="1170" w:type="dxa"/>
          </w:tcPr>
          <w:p w14:paraId="5347EEBD" w14:textId="77777777" w:rsidR="003D27E1" w:rsidRDefault="00B475ED">
            <w:pPr>
              <w:jc w:val="right"/>
            </w:pPr>
            <w:r>
              <w:rPr>
                <w:rFonts w:ascii="Consolas" w:eastAsia="Consolas" w:hAnsi="Consolas" w:cs="Consolas"/>
                <w:sz w:val="16"/>
              </w:rPr>
              <w:t>55,804</w:t>
            </w:r>
          </w:p>
        </w:tc>
        <w:tc>
          <w:tcPr>
            <w:tcW w:w="1170" w:type="dxa"/>
          </w:tcPr>
          <w:p w14:paraId="5347EEBE" w14:textId="77777777" w:rsidR="003D27E1" w:rsidRDefault="00B475ED">
            <w:pPr>
              <w:jc w:val="right"/>
            </w:pPr>
            <w:r>
              <w:rPr>
                <w:rFonts w:ascii="Consolas" w:eastAsia="Consolas" w:hAnsi="Consolas" w:cs="Consolas"/>
                <w:sz w:val="16"/>
              </w:rPr>
              <w:t>284,391</w:t>
            </w:r>
          </w:p>
        </w:tc>
        <w:tc>
          <w:tcPr>
            <w:tcW w:w="1170" w:type="dxa"/>
          </w:tcPr>
          <w:p w14:paraId="5347EEBF" w14:textId="77777777" w:rsidR="003D27E1" w:rsidRDefault="00B475ED">
            <w:pPr>
              <w:jc w:val="right"/>
            </w:pPr>
            <w:r>
              <w:rPr>
                <w:rFonts w:ascii="Consolas" w:eastAsia="Consolas" w:hAnsi="Consolas" w:cs="Consolas"/>
                <w:sz w:val="16"/>
              </w:rPr>
              <w:t>241,808</w:t>
            </w:r>
          </w:p>
        </w:tc>
        <w:tc>
          <w:tcPr>
            <w:tcW w:w="1170" w:type="dxa"/>
          </w:tcPr>
          <w:p w14:paraId="5347EEC0" w14:textId="77777777" w:rsidR="003D27E1" w:rsidRDefault="00B475ED">
            <w:pPr>
              <w:jc w:val="right"/>
            </w:pPr>
            <w:r>
              <w:rPr>
                <w:rFonts w:ascii="Consolas" w:eastAsia="Consolas" w:hAnsi="Consolas" w:cs="Consolas"/>
                <w:sz w:val="16"/>
              </w:rPr>
              <w:t>0</w:t>
            </w:r>
          </w:p>
        </w:tc>
      </w:tr>
      <w:tr w:rsidR="003D27E1" w14:paraId="5347EECA" w14:textId="77777777">
        <w:tc>
          <w:tcPr>
            <w:tcW w:w="1170" w:type="dxa"/>
          </w:tcPr>
          <w:p w14:paraId="5347EEC2" w14:textId="77777777" w:rsidR="003D27E1" w:rsidRDefault="00B475ED">
            <w:pPr>
              <w:jc w:val="right"/>
            </w:pPr>
            <w:r>
              <w:rPr>
                <w:rFonts w:ascii="Consolas" w:eastAsia="Consolas" w:hAnsi="Consolas" w:cs="Consolas"/>
                <w:sz w:val="16"/>
              </w:rPr>
              <w:t>-2</w:t>
            </w:r>
          </w:p>
        </w:tc>
        <w:tc>
          <w:tcPr>
            <w:tcW w:w="1170" w:type="dxa"/>
          </w:tcPr>
          <w:p w14:paraId="5347EEC3" w14:textId="77777777" w:rsidR="003D27E1" w:rsidRDefault="00B475ED">
            <w:pPr>
              <w:jc w:val="right"/>
            </w:pPr>
            <w:r>
              <w:rPr>
                <w:rFonts w:ascii="Consolas" w:eastAsia="Consolas" w:hAnsi="Consolas" w:cs="Consolas"/>
                <w:sz w:val="16"/>
              </w:rPr>
              <w:t>836</w:t>
            </w:r>
          </w:p>
        </w:tc>
        <w:tc>
          <w:tcPr>
            <w:tcW w:w="1170" w:type="dxa"/>
          </w:tcPr>
          <w:p w14:paraId="5347EEC4" w14:textId="77777777" w:rsidR="003D27E1" w:rsidRDefault="00B475ED">
            <w:pPr>
              <w:jc w:val="right"/>
            </w:pPr>
            <w:r>
              <w:rPr>
                <w:rFonts w:ascii="Consolas" w:eastAsia="Consolas" w:hAnsi="Consolas" w:cs="Consolas"/>
                <w:sz w:val="16"/>
              </w:rPr>
              <w:t>0</w:t>
            </w:r>
          </w:p>
        </w:tc>
        <w:tc>
          <w:tcPr>
            <w:tcW w:w="1170" w:type="dxa"/>
          </w:tcPr>
          <w:p w14:paraId="5347EEC5" w14:textId="77777777" w:rsidR="003D27E1" w:rsidRDefault="00B475ED">
            <w:pPr>
              <w:jc w:val="right"/>
            </w:pPr>
            <w:r>
              <w:rPr>
                <w:rFonts w:ascii="Consolas" w:eastAsia="Consolas" w:hAnsi="Consolas" w:cs="Consolas"/>
                <w:sz w:val="16"/>
              </w:rPr>
              <w:t>0</w:t>
            </w:r>
          </w:p>
        </w:tc>
        <w:tc>
          <w:tcPr>
            <w:tcW w:w="1170" w:type="dxa"/>
          </w:tcPr>
          <w:p w14:paraId="5347EEC6" w14:textId="77777777" w:rsidR="003D27E1" w:rsidRDefault="00B475ED">
            <w:pPr>
              <w:jc w:val="right"/>
            </w:pPr>
            <w:r>
              <w:rPr>
                <w:rFonts w:ascii="Consolas" w:eastAsia="Consolas" w:hAnsi="Consolas" w:cs="Consolas"/>
                <w:sz w:val="16"/>
              </w:rPr>
              <w:t>604</w:t>
            </w:r>
          </w:p>
        </w:tc>
        <w:tc>
          <w:tcPr>
            <w:tcW w:w="1170" w:type="dxa"/>
          </w:tcPr>
          <w:p w14:paraId="5347EEC7" w14:textId="77777777" w:rsidR="003D27E1" w:rsidRDefault="00B475ED">
            <w:pPr>
              <w:jc w:val="right"/>
            </w:pPr>
            <w:r>
              <w:rPr>
                <w:rFonts w:ascii="Consolas" w:eastAsia="Consolas" w:hAnsi="Consolas" w:cs="Consolas"/>
                <w:sz w:val="16"/>
              </w:rPr>
              <w:t>21,679</w:t>
            </w:r>
          </w:p>
        </w:tc>
        <w:tc>
          <w:tcPr>
            <w:tcW w:w="1170" w:type="dxa"/>
          </w:tcPr>
          <w:p w14:paraId="5347EEC8" w14:textId="77777777" w:rsidR="003D27E1" w:rsidRDefault="00B475ED">
            <w:pPr>
              <w:jc w:val="right"/>
            </w:pPr>
            <w:r>
              <w:rPr>
                <w:rFonts w:ascii="Consolas" w:eastAsia="Consolas" w:hAnsi="Consolas" w:cs="Consolas"/>
                <w:sz w:val="16"/>
              </w:rPr>
              <w:t>0</w:t>
            </w:r>
          </w:p>
        </w:tc>
        <w:tc>
          <w:tcPr>
            <w:tcW w:w="1170" w:type="dxa"/>
          </w:tcPr>
          <w:p w14:paraId="5347EEC9" w14:textId="77777777" w:rsidR="003D27E1" w:rsidRDefault="00B475ED">
            <w:pPr>
              <w:jc w:val="right"/>
            </w:pPr>
            <w:r>
              <w:rPr>
                <w:rFonts w:ascii="Consolas" w:eastAsia="Consolas" w:hAnsi="Consolas" w:cs="Consolas"/>
                <w:sz w:val="16"/>
              </w:rPr>
              <w:t>0</w:t>
            </w:r>
          </w:p>
        </w:tc>
      </w:tr>
      <w:tr w:rsidR="003D27E1" w14:paraId="5347EED3" w14:textId="77777777">
        <w:tc>
          <w:tcPr>
            <w:tcW w:w="1170" w:type="dxa"/>
          </w:tcPr>
          <w:p w14:paraId="5347EECB" w14:textId="77777777" w:rsidR="003D27E1" w:rsidRDefault="00B475ED">
            <w:pPr>
              <w:jc w:val="right"/>
            </w:pPr>
            <w:r>
              <w:rPr>
                <w:rFonts w:ascii="Consolas" w:eastAsia="Consolas" w:hAnsi="Consolas" w:cs="Consolas"/>
                <w:sz w:val="16"/>
              </w:rPr>
              <w:t>-1</w:t>
            </w:r>
          </w:p>
        </w:tc>
        <w:tc>
          <w:tcPr>
            <w:tcW w:w="1170" w:type="dxa"/>
          </w:tcPr>
          <w:p w14:paraId="5347EECC" w14:textId="77777777" w:rsidR="003D27E1" w:rsidRDefault="00B475ED">
            <w:pPr>
              <w:jc w:val="right"/>
            </w:pPr>
            <w:r>
              <w:rPr>
                <w:rFonts w:ascii="Consolas" w:eastAsia="Consolas" w:hAnsi="Consolas" w:cs="Consolas"/>
                <w:sz w:val="16"/>
              </w:rPr>
              <w:t>0</w:t>
            </w:r>
          </w:p>
        </w:tc>
        <w:tc>
          <w:tcPr>
            <w:tcW w:w="1170" w:type="dxa"/>
          </w:tcPr>
          <w:p w14:paraId="5347EECD" w14:textId="77777777" w:rsidR="003D27E1" w:rsidRDefault="00B475ED">
            <w:pPr>
              <w:jc w:val="right"/>
            </w:pPr>
            <w:r>
              <w:rPr>
                <w:rFonts w:ascii="Consolas" w:eastAsia="Consolas" w:hAnsi="Consolas" w:cs="Consolas"/>
                <w:sz w:val="16"/>
              </w:rPr>
              <w:t>671</w:t>
            </w:r>
          </w:p>
        </w:tc>
        <w:tc>
          <w:tcPr>
            <w:tcW w:w="1170" w:type="dxa"/>
          </w:tcPr>
          <w:p w14:paraId="5347EECE" w14:textId="77777777" w:rsidR="003D27E1" w:rsidRDefault="00B475ED">
            <w:pPr>
              <w:jc w:val="right"/>
            </w:pPr>
            <w:r>
              <w:rPr>
                <w:rFonts w:ascii="Consolas" w:eastAsia="Consolas" w:hAnsi="Consolas" w:cs="Consolas"/>
                <w:sz w:val="16"/>
              </w:rPr>
              <w:t>0</w:t>
            </w:r>
          </w:p>
        </w:tc>
        <w:tc>
          <w:tcPr>
            <w:tcW w:w="1170" w:type="dxa"/>
          </w:tcPr>
          <w:p w14:paraId="5347EECF" w14:textId="77777777" w:rsidR="003D27E1" w:rsidRDefault="00B475ED">
            <w:pPr>
              <w:jc w:val="right"/>
            </w:pPr>
            <w:r>
              <w:rPr>
                <w:rFonts w:ascii="Consolas" w:eastAsia="Consolas" w:hAnsi="Consolas" w:cs="Consolas"/>
                <w:sz w:val="16"/>
              </w:rPr>
              <w:t>743</w:t>
            </w:r>
          </w:p>
        </w:tc>
        <w:tc>
          <w:tcPr>
            <w:tcW w:w="1170" w:type="dxa"/>
          </w:tcPr>
          <w:p w14:paraId="5347EED0" w14:textId="77777777" w:rsidR="003D27E1" w:rsidRDefault="00B475ED">
            <w:pPr>
              <w:jc w:val="right"/>
            </w:pPr>
            <w:r>
              <w:rPr>
                <w:rFonts w:ascii="Consolas" w:eastAsia="Consolas" w:hAnsi="Consolas" w:cs="Consolas"/>
                <w:sz w:val="16"/>
              </w:rPr>
              <w:t>0</w:t>
            </w:r>
          </w:p>
        </w:tc>
        <w:tc>
          <w:tcPr>
            <w:tcW w:w="1170" w:type="dxa"/>
          </w:tcPr>
          <w:p w14:paraId="5347EED1" w14:textId="77777777" w:rsidR="003D27E1" w:rsidRDefault="00B475ED">
            <w:pPr>
              <w:jc w:val="right"/>
            </w:pPr>
            <w:r>
              <w:rPr>
                <w:rFonts w:ascii="Consolas" w:eastAsia="Consolas" w:hAnsi="Consolas" w:cs="Consolas"/>
                <w:sz w:val="16"/>
              </w:rPr>
              <w:t>7,330</w:t>
            </w:r>
          </w:p>
        </w:tc>
        <w:tc>
          <w:tcPr>
            <w:tcW w:w="1170" w:type="dxa"/>
          </w:tcPr>
          <w:p w14:paraId="5347EED2" w14:textId="77777777" w:rsidR="003D27E1" w:rsidRDefault="00B475ED">
            <w:pPr>
              <w:jc w:val="right"/>
            </w:pPr>
            <w:r>
              <w:rPr>
                <w:rFonts w:ascii="Consolas" w:eastAsia="Consolas" w:hAnsi="Consolas" w:cs="Consolas"/>
                <w:sz w:val="16"/>
              </w:rPr>
              <w:t>0</w:t>
            </w:r>
          </w:p>
        </w:tc>
      </w:tr>
      <w:tr w:rsidR="003D27E1" w14:paraId="5347EEDC" w14:textId="77777777">
        <w:tc>
          <w:tcPr>
            <w:tcW w:w="1170" w:type="dxa"/>
          </w:tcPr>
          <w:p w14:paraId="5347EED4" w14:textId="77777777" w:rsidR="003D27E1" w:rsidRDefault="00B475ED">
            <w:pPr>
              <w:jc w:val="right"/>
            </w:pPr>
            <w:r>
              <w:rPr>
                <w:rFonts w:ascii="Consolas" w:eastAsia="Consolas" w:hAnsi="Consolas" w:cs="Consolas"/>
                <w:sz w:val="16"/>
              </w:rPr>
              <w:t>0</w:t>
            </w:r>
          </w:p>
        </w:tc>
        <w:tc>
          <w:tcPr>
            <w:tcW w:w="1170" w:type="dxa"/>
          </w:tcPr>
          <w:p w14:paraId="5347EED5" w14:textId="77777777" w:rsidR="003D27E1" w:rsidRDefault="00B475ED">
            <w:pPr>
              <w:jc w:val="right"/>
            </w:pPr>
            <w:r>
              <w:rPr>
                <w:rFonts w:ascii="Consolas" w:eastAsia="Consolas" w:hAnsi="Consolas" w:cs="Consolas"/>
                <w:sz w:val="16"/>
              </w:rPr>
              <w:t>123,026</w:t>
            </w:r>
          </w:p>
        </w:tc>
        <w:tc>
          <w:tcPr>
            <w:tcW w:w="1170" w:type="dxa"/>
          </w:tcPr>
          <w:p w14:paraId="5347EED6" w14:textId="77777777" w:rsidR="003D27E1" w:rsidRDefault="00B475ED">
            <w:pPr>
              <w:jc w:val="right"/>
            </w:pPr>
            <w:r>
              <w:rPr>
                <w:rFonts w:ascii="Consolas" w:eastAsia="Consolas" w:hAnsi="Consolas" w:cs="Consolas"/>
                <w:sz w:val="16"/>
              </w:rPr>
              <w:t>186,179</w:t>
            </w:r>
          </w:p>
        </w:tc>
        <w:tc>
          <w:tcPr>
            <w:tcW w:w="1170" w:type="dxa"/>
          </w:tcPr>
          <w:p w14:paraId="5347EED7" w14:textId="77777777" w:rsidR="003D27E1" w:rsidRDefault="00B475ED">
            <w:pPr>
              <w:jc w:val="right"/>
            </w:pPr>
            <w:r>
              <w:rPr>
                <w:rFonts w:ascii="Consolas" w:eastAsia="Consolas" w:hAnsi="Consolas" w:cs="Consolas"/>
                <w:sz w:val="16"/>
              </w:rPr>
              <w:t>0</w:t>
            </w:r>
          </w:p>
        </w:tc>
        <w:tc>
          <w:tcPr>
            <w:tcW w:w="1170" w:type="dxa"/>
          </w:tcPr>
          <w:p w14:paraId="5347EED8" w14:textId="77777777" w:rsidR="003D27E1" w:rsidRDefault="00B475ED">
            <w:pPr>
              <w:jc w:val="right"/>
            </w:pPr>
            <w:r>
              <w:rPr>
                <w:rFonts w:ascii="Consolas" w:eastAsia="Consolas" w:hAnsi="Consolas" w:cs="Consolas"/>
                <w:sz w:val="16"/>
              </w:rPr>
              <w:t>103,495</w:t>
            </w:r>
          </w:p>
        </w:tc>
        <w:tc>
          <w:tcPr>
            <w:tcW w:w="1170" w:type="dxa"/>
          </w:tcPr>
          <w:p w14:paraId="5347EED9" w14:textId="77777777" w:rsidR="003D27E1" w:rsidRDefault="00B475ED">
            <w:pPr>
              <w:jc w:val="right"/>
            </w:pPr>
            <w:r>
              <w:rPr>
                <w:rFonts w:ascii="Consolas" w:eastAsia="Consolas" w:hAnsi="Consolas" w:cs="Consolas"/>
                <w:sz w:val="16"/>
              </w:rPr>
              <w:t>412,817</w:t>
            </w:r>
          </w:p>
        </w:tc>
        <w:tc>
          <w:tcPr>
            <w:tcW w:w="1170" w:type="dxa"/>
          </w:tcPr>
          <w:p w14:paraId="5347EEDA" w14:textId="77777777" w:rsidR="003D27E1" w:rsidRDefault="00B475ED">
            <w:pPr>
              <w:jc w:val="right"/>
            </w:pPr>
            <w:r>
              <w:rPr>
                <w:rFonts w:ascii="Consolas" w:eastAsia="Consolas" w:hAnsi="Consolas" w:cs="Consolas"/>
                <w:sz w:val="16"/>
              </w:rPr>
              <w:t>230,492</w:t>
            </w:r>
          </w:p>
        </w:tc>
        <w:tc>
          <w:tcPr>
            <w:tcW w:w="1170" w:type="dxa"/>
          </w:tcPr>
          <w:p w14:paraId="5347EEDB" w14:textId="77777777" w:rsidR="003D27E1" w:rsidRDefault="00B475ED">
            <w:pPr>
              <w:jc w:val="right"/>
            </w:pPr>
            <w:r>
              <w:rPr>
                <w:rFonts w:ascii="Consolas" w:eastAsia="Consolas" w:hAnsi="Consolas" w:cs="Consolas"/>
                <w:sz w:val="16"/>
              </w:rPr>
              <w:t>42,040</w:t>
            </w:r>
          </w:p>
        </w:tc>
      </w:tr>
      <w:tr w:rsidR="003D27E1" w14:paraId="5347EEE5" w14:textId="77777777">
        <w:tc>
          <w:tcPr>
            <w:tcW w:w="1170" w:type="dxa"/>
          </w:tcPr>
          <w:p w14:paraId="5347EEDD" w14:textId="77777777" w:rsidR="003D27E1" w:rsidRDefault="00B475ED">
            <w:pPr>
              <w:jc w:val="right"/>
            </w:pPr>
            <w:r>
              <w:rPr>
                <w:rFonts w:ascii="Consolas" w:eastAsia="Consolas" w:hAnsi="Consolas" w:cs="Consolas"/>
                <w:sz w:val="16"/>
              </w:rPr>
              <w:t>1</w:t>
            </w:r>
          </w:p>
        </w:tc>
        <w:tc>
          <w:tcPr>
            <w:tcW w:w="1170" w:type="dxa"/>
          </w:tcPr>
          <w:p w14:paraId="5347EEDE" w14:textId="77777777" w:rsidR="003D27E1" w:rsidRDefault="00B475ED">
            <w:pPr>
              <w:jc w:val="right"/>
            </w:pPr>
            <w:r>
              <w:rPr>
                <w:rFonts w:ascii="Consolas" w:eastAsia="Consolas" w:hAnsi="Consolas" w:cs="Consolas"/>
                <w:sz w:val="16"/>
              </w:rPr>
              <w:t>32,803</w:t>
            </w:r>
          </w:p>
        </w:tc>
        <w:tc>
          <w:tcPr>
            <w:tcW w:w="1170" w:type="dxa"/>
          </w:tcPr>
          <w:p w14:paraId="5347EEDF" w14:textId="77777777" w:rsidR="003D27E1" w:rsidRDefault="00B475ED">
            <w:pPr>
              <w:jc w:val="right"/>
            </w:pPr>
            <w:r>
              <w:rPr>
                <w:rFonts w:ascii="Consolas" w:eastAsia="Consolas" w:hAnsi="Consolas" w:cs="Consolas"/>
                <w:sz w:val="16"/>
              </w:rPr>
              <w:t>29,794</w:t>
            </w:r>
          </w:p>
        </w:tc>
        <w:tc>
          <w:tcPr>
            <w:tcW w:w="1170" w:type="dxa"/>
          </w:tcPr>
          <w:p w14:paraId="5347EEE0" w14:textId="77777777" w:rsidR="003D27E1" w:rsidRDefault="00B475ED">
            <w:pPr>
              <w:jc w:val="right"/>
            </w:pPr>
            <w:r>
              <w:rPr>
                <w:rFonts w:ascii="Consolas" w:eastAsia="Consolas" w:hAnsi="Consolas" w:cs="Consolas"/>
                <w:sz w:val="16"/>
              </w:rPr>
              <w:t>0</w:t>
            </w:r>
          </w:p>
        </w:tc>
        <w:tc>
          <w:tcPr>
            <w:tcW w:w="1170" w:type="dxa"/>
          </w:tcPr>
          <w:p w14:paraId="5347EEE1" w14:textId="77777777" w:rsidR="003D27E1" w:rsidRDefault="00B475ED">
            <w:pPr>
              <w:jc w:val="right"/>
            </w:pPr>
            <w:r>
              <w:rPr>
                <w:rFonts w:ascii="Consolas" w:eastAsia="Consolas" w:hAnsi="Consolas" w:cs="Consolas"/>
                <w:sz w:val="16"/>
              </w:rPr>
              <w:t>12,980</w:t>
            </w:r>
          </w:p>
        </w:tc>
        <w:tc>
          <w:tcPr>
            <w:tcW w:w="1170" w:type="dxa"/>
          </w:tcPr>
          <w:p w14:paraId="5347EEE2" w14:textId="77777777" w:rsidR="003D27E1" w:rsidRDefault="00B475ED">
            <w:pPr>
              <w:jc w:val="right"/>
            </w:pPr>
            <w:r>
              <w:rPr>
                <w:rFonts w:ascii="Consolas" w:eastAsia="Consolas" w:hAnsi="Consolas" w:cs="Consolas"/>
                <w:sz w:val="16"/>
              </w:rPr>
              <w:t>57,859</w:t>
            </w:r>
          </w:p>
        </w:tc>
        <w:tc>
          <w:tcPr>
            <w:tcW w:w="1170" w:type="dxa"/>
          </w:tcPr>
          <w:p w14:paraId="5347EEE3" w14:textId="77777777" w:rsidR="003D27E1" w:rsidRDefault="00B475ED">
            <w:pPr>
              <w:jc w:val="right"/>
            </w:pPr>
            <w:r>
              <w:rPr>
                <w:rFonts w:ascii="Consolas" w:eastAsia="Consolas" w:hAnsi="Consolas" w:cs="Consolas"/>
                <w:sz w:val="16"/>
              </w:rPr>
              <w:t>28,316</w:t>
            </w:r>
          </w:p>
        </w:tc>
        <w:tc>
          <w:tcPr>
            <w:tcW w:w="1170" w:type="dxa"/>
          </w:tcPr>
          <w:p w14:paraId="5347EEE4" w14:textId="77777777" w:rsidR="003D27E1" w:rsidRDefault="00B475ED">
            <w:pPr>
              <w:jc w:val="right"/>
            </w:pPr>
            <w:r>
              <w:rPr>
                <w:rFonts w:ascii="Consolas" w:eastAsia="Consolas" w:hAnsi="Consolas" w:cs="Consolas"/>
                <w:sz w:val="16"/>
              </w:rPr>
              <w:t>17,716</w:t>
            </w:r>
          </w:p>
        </w:tc>
      </w:tr>
      <w:tr w:rsidR="003D27E1" w14:paraId="5347EEEE" w14:textId="77777777">
        <w:tc>
          <w:tcPr>
            <w:tcW w:w="1170" w:type="dxa"/>
            <w:tcBorders>
              <w:bottom w:val="single" w:sz="0" w:space="0" w:color="000000"/>
            </w:tcBorders>
          </w:tcPr>
          <w:p w14:paraId="5347EEE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EE7"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EE8" w14:textId="77777777" w:rsidR="003D27E1" w:rsidRDefault="00B475ED">
            <w:pPr>
              <w:jc w:val="right"/>
            </w:pPr>
            <w:r>
              <w:rPr>
                <w:rFonts w:ascii="Consolas" w:eastAsia="Consolas" w:hAnsi="Consolas" w:cs="Consolas"/>
                <w:sz w:val="16"/>
              </w:rPr>
              <w:t>162,122</w:t>
            </w:r>
          </w:p>
        </w:tc>
        <w:tc>
          <w:tcPr>
            <w:tcW w:w="1170" w:type="dxa"/>
            <w:tcBorders>
              <w:bottom w:val="single" w:sz="0" w:space="0" w:color="000000"/>
            </w:tcBorders>
          </w:tcPr>
          <w:p w14:paraId="5347EEE9"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EEEA" w14:textId="77777777" w:rsidR="003D27E1" w:rsidRDefault="00B475ED">
            <w:pPr>
              <w:jc w:val="right"/>
            </w:pPr>
            <w:r>
              <w:rPr>
                <w:rFonts w:ascii="Consolas" w:eastAsia="Consolas" w:hAnsi="Consolas" w:cs="Consolas"/>
                <w:sz w:val="16"/>
              </w:rPr>
              <w:t>30,288</w:t>
            </w:r>
          </w:p>
        </w:tc>
        <w:tc>
          <w:tcPr>
            <w:tcW w:w="1170" w:type="dxa"/>
            <w:tcBorders>
              <w:bottom w:val="single" w:sz="0" w:space="0" w:color="000000"/>
            </w:tcBorders>
          </w:tcPr>
          <w:p w14:paraId="5347EEEB"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EEC" w14:textId="77777777" w:rsidR="003D27E1" w:rsidRDefault="00B475ED">
            <w:pPr>
              <w:jc w:val="right"/>
            </w:pPr>
            <w:r>
              <w:rPr>
                <w:rFonts w:ascii="Consolas" w:eastAsia="Consolas" w:hAnsi="Consolas" w:cs="Consolas"/>
                <w:sz w:val="16"/>
              </w:rPr>
              <w:t>274,940</w:t>
            </w:r>
          </w:p>
        </w:tc>
        <w:tc>
          <w:tcPr>
            <w:tcW w:w="1170" w:type="dxa"/>
            <w:tcBorders>
              <w:bottom w:val="single" w:sz="0" w:space="0" w:color="000000"/>
            </w:tcBorders>
          </w:tcPr>
          <w:p w14:paraId="5347EEED" w14:textId="77777777" w:rsidR="003D27E1" w:rsidRDefault="00B475ED">
            <w:pPr>
              <w:jc w:val="right"/>
            </w:pPr>
            <w:r>
              <w:rPr>
                <w:rFonts w:ascii="Consolas" w:eastAsia="Consolas" w:hAnsi="Consolas" w:cs="Consolas"/>
                <w:sz w:val="16"/>
              </w:rPr>
              <w:t>56,599</w:t>
            </w:r>
          </w:p>
        </w:tc>
      </w:tr>
      <w:tr w:rsidR="003D27E1" w14:paraId="5347EEF7" w14:textId="77777777">
        <w:tc>
          <w:tcPr>
            <w:tcW w:w="0" w:type="auto"/>
            <w:tcBorders>
              <w:top w:val="single" w:sz="0" w:space="0" w:color="000000"/>
              <w:bottom w:val="single" w:sz="0" w:space="0" w:color="000000"/>
            </w:tcBorders>
          </w:tcPr>
          <w:p w14:paraId="5347EEEF"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EEF0"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EEF1"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EEF2"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EEF3"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EEF4"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EEF5"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EEF6" w14:textId="77777777" w:rsidR="003D27E1" w:rsidRDefault="00B475ED">
            <w:pPr>
              <w:jc w:val="right"/>
            </w:pPr>
            <w:r>
              <w:rPr>
                <w:rFonts w:ascii="Consolas" w:eastAsia="Consolas" w:hAnsi="Consolas" w:cs="Consolas"/>
                <w:sz w:val="16"/>
              </w:rPr>
              <w:t>116,355</w:t>
            </w:r>
          </w:p>
        </w:tc>
      </w:tr>
    </w:tbl>
    <w:p w14:paraId="5347EEF8" w14:textId="77777777" w:rsidR="003D27E1" w:rsidRDefault="003D27E1"/>
    <w:p w14:paraId="5347EEF9" w14:textId="77777777" w:rsidR="003D27E1" w:rsidRDefault="00B475ED">
      <w:r>
        <w:br/>
      </w:r>
    </w:p>
    <w:p w14:paraId="5347EEFA" w14:textId="77777777" w:rsidR="003D27E1" w:rsidRDefault="00B475ED">
      <w:pPr>
        <w:shd w:val="solid" w:color="B0C4DE" w:fill="auto"/>
      </w:pPr>
      <w:r>
        <w:rPr>
          <w:b/>
          <w:sz w:val="26"/>
        </w:rPr>
        <w:t>jsecu2</w:t>
      </w:r>
    </w:p>
    <w:p w14:paraId="5347EEFB" w14:textId="77777777" w:rsidR="003D27E1" w:rsidRDefault="00B475ED">
      <w:pPr>
        <w:rPr>
          <w:color w:val="4682B4"/>
        </w:rPr>
      </w:pPr>
      <w:r>
        <w:rPr>
          <w:color w:val="4682B4"/>
        </w:rPr>
        <w:t>Job insecurity [3]</w:t>
      </w:r>
      <w:r>
        <w:rPr>
          <w:color w:val="4682B4"/>
        </w:rPr>
        <w:br/>
        <w:t xml:space="preserve">   (0):   Secure</w:t>
      </w:r>
      <w:r>
        <w:rPr>
          <w:color w:val="4682B4"/>
        </w:rPr>
        <w:br/>
        <w:t xml:space="preserve">   (1):   Insecure</w:t>
      </w:r>
      <w:r>
        <w:rPr>
          <w:color w:val="4682B4"/>
        </w:rPr>
        <w:br/>
        <w:t xml:space="preserve">   (2):   Hard to say</w:t>
      </w:r>
      <w:r>
        <w:rPr>
          <w:color w:val="4682B4"/>
        </w:rPr>
        <w:br/>
      </w:r>
    </w:p>
    <w:p w14:paraId="5347EEFC" w14:textId="77777777" w:rsidR="003D27E1" w:rsidRDefault="00B475ED">
      <w:r>
        <w:t xml:space="preserve">Respondent is worried about job security (stability of employment / keeping job). Only for employed. </w:t>
      </w:r>
    </w:p>
    <w:p w14:paraId="5347EEFD" w14:textId="77777777" w:rsidR="003D27E1" w:rsidRDefault="00B475ED">
      <w:r>
        <w:rPr>
          <w:i/>
        </w:rPr>
        <w:t>Jsecu2</w:t>
      </w:r>
      <w:r>
        <w:t xml:space="preserve"> has an additional category “Hard to say”, which – if available in the original question – was included in “secure” in </w:t>
      </w:r>
      <w:proofErr w:type="spellStart"/>
      <w:r>
        <w:rPr>
          <w:i/>
        </w:rPr>
        <w:t>jsecu</w:t>
      </w:r>
      <w:proofErr w:type="spellEnd"/>
      <w:r>
        <w:t xml:space="preserve">. </w:t>
      </w:r>
    </w:p>
    <w:p w14:paraId="5347EEFE"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EF00" w14:textId="77777777">
        <w:tc>
          <w:tcPr>
            <w:tcW w:w="9360" w:type="dxa"/>
            <w:gridSpan w:val="6"/>
          </w:tcPr>
          <w:p w14:paraId="5347EEFF" w14:textId="77777777" w:rsidR="003D27E1" w:rsidRDefault="00B475ED">
            <w:r>
              <w:rPr>
                <w:rFonts w:ascii="Consolas" w:eastAsia="Consolas" w:hAnsi="Consolas" w:cs="Consolas"/>
                <w:b/>
                <w:sz w:val="18"/>
              </w:rPr>
              <w:t xml:space="preserve">       Name: </w:t>
            </w:r>
            <w:r>
              <w:rPr>
                <w:rFonts w:ascii="Consolas" w:eastAsia="Consolas" w:hAnsi="Consolas" w:cs="Consolas"/>
                <w:sz w:val="18"/>
              </w:rPr>
              <w:t>jsecu2</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Job insecurity [3]</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2,573,498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2]</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1.88           </w:t>
            </w:r>
            <w:r>
              <w:rPr>
                <w:rFonts w:ascii="Consolas" w:eastAsia="Consolas" w:hAnsi="Consolas" w:cs="Consolas"/>
                <w:sz w:val="18"/>
              </w:rPr>
              <w:br/>
            </w:r>
          </w:p>
        </w:tc>
      </w:tr>
      <w:tr w:rsidR="003D27E1" w14:paraId="5347EF07" w14:textId="77777777">
        <w:tc>
          <w:tcPr>
            <w:tcW w:w="1560" w:type="dxa"/>
          </w:tcPr>
          <w:p w14:paraId="5347EF01" w14:textId="77777777" w:rsidR="003D27E1" w:rsidRDefault="003D27E1"/>
        </w:tc>
        <w:tc>
          <w:tcPr>
            <w:tcW w:w="1560" w:type="dxa"/>
            <w:tcBorders>
              <w:top w:val="single" w:sz="0" w:space="0" w:color="000000"/>
              <w:bottom w:val="single" w:sz="0" w:space="0" w:color="000000"/>
            </w:tcBorders>
          </w:tcPr>
          <w:p w14:paraId="5347EF02"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EF03"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EF04"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EF05" w14:textId="77777777" w:rsidR="003D27E1" w:rsidRDefault="00B475ED">
            <w:pPr>
              <w:jc w:val="right"/>
            </w:pPr>
            <w:r>
              <w:rPr>
                <w:rFonts w:ascii="Consolas" w:eastAsia="Consolas" w:hAnsi="Consolas" w:cs="Consolas"/>
                <w:b/>
                <w:sz w:val="18"/>
              </w:rPr>
              <w:t>Percent</w:t>
            </w:r>
          </w:p>
        </w:tc>
        <w:tc>
          <w:tcPr>
            <w:tcW w:w="1560" w:type="dxa"/>
          </w:tcPr>
          <w:p w14:paraId="5347EF06" w14:textId="77777777" w:rsidR="003D27E1" w:rsidRDefault="003D27E1"/>
        </w:tc>
      </w:tr>
      <w:tr w:rsidR="003D27E1" w14:paraId="5347EF0E" w14:textId="77777777">
        <w:tc>
          <w:tcPr>
            <w:tcW w:w="1560" w:type="dxa"/>
            <w:tcBorders>
              <w:right w:val="nil"/>
            </w:tcBorders>
          </w:tcPr>
          <w:p w14:paraId="5347EF08" w14:textId="77777777" w:rsidR="003D27E1" w:rsidRDefault="003D27E1"/>
        </w:tc>
        <w:tc>
          <w:tcPr>
            <w:tcW w:w="1560" w:type="dxa"/>
            <w:tcBorders>
              <w:top w:val="single" w:sz="0" w:space="0" w:color="000000"/>
              <w:left w:val="nil"/>
              <w:bottom w:val="single" w:sz="0" w:space="0" w:color="D3D3D3"/>
            </w:tcBorders>
          </w:tcPr>
          <w:p w14:paraId="5347EF09"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EF0A" w14:textId="77777777" w:rsidR="003D27E1" w:rsidRDefault="00B475ED">
            <w:r>
              <w:rPr>
                <w:rFonts w:ascii="Consolas" w:eastAsia="Consolas" w:hAnsi="Consolas" w:cs="Consolas"/>
                <w:sz w:val="16"/>
              </w:rPr>
              <w:t>[-3] Not apply</w:t>
            </w:r>
          </w:p>
        </w:tc>
        <w:tc>
          <w:tcPr>
            <w:tcW w:w="1560" w:type="dxa"/>
            <w:tcBorders>
              <w:top w:val="single" w:sz="0" w:space="0" w:color="000000"/>
              <w:bottom w:val="single" w:sz="0" w:space="0" w:color="D3D3D3"/>
            </w:tcBorders>
          </w:tcPr>
          <w:p w14:paraId="5347EF0B" w14:textId="77777777" w:rsidR="003D27E1" w:rsidRDefault="00B475ED">
            <w:pPr>
              <w:jc w:val="right"/>
            </w:pPr>
            <w:r>
              <w:rPr>
                <w:rFonts w:ascii="Consolas" w:eastAsia="Consolas" w:hAnsi="Consolas" w:cs="Consolas"/>
                <w:sz w:val="16"/>
              </w:rPr>
              <w:t xml:space="preserve">   226,311</w:t>
            </w:r>
          </w:p>
        </w:tc>
        <w:tc>
          <w:tcPr>
            <w:tcW w:w="1560" w:type="dxa"/>
            <w:tcBorders>
              <w:top w:val="single" w:sz="0" w:space="0" w:color="000000"/>
              <w:bottom w:val="single" w:sz="0" w:space="0" w:color="D3D3D3"/>
            </w:tcBorders>
          </w:tcPr>
          <w:p w14:paraId="5347EF0C" w14:textId="77777777" w:rsidR="003D27E1" w:rsidRDefault="00B475ED">
            <w:pPr>
              <w:jc w:val="right"/>
            </w:pPr>
            <w:r>
              <w:rPr>
                <w:rFonts w:ascii="Consolas" w:eastAsia="Consolas" w:hAnsi="Consolas" w:cs="Consolas"/>
                <w:sz w:val="16"/>
              </w:rPr>
              <w:t xml:space="preserve">      7.3</w:t>
            </w:r>
          </w:p>
        </w:tc>
        <w:tc>
          <w:tcPr>
            <w:tcW w:w="1560" w:type="dxa"/>
          </w:tcPr>
          <w:p w14:paraId="5347EF0D" w14:textId="77777777" w:rsidR="003D27E1" w:rsidRDefault="003D27E1"/>
        </w:tc>
      </w:tr>
      <w:tr w:rsidR="003D27E1" w14:paraId="5347EF15" w14:textId="77777777">
        <w:tc>
          <w:tcPr>
            <w:tcW w:w="1560" w:type="dxa"/>
            <w:tcBorders>
              <w:right w:val="nil"/>
            </w:tcBorders>
          </w:tcPr>
          <w:p w14:paraId="5347EF0F" w14:textId="77777777" w:rsidR="003D27E1" w:rsidRDefault="003D27E1"/>
        </w:tc>
        <w:tc>
          <w:tcPr>
            <w:tcW w:w="1560" w:type="dxa"/>
            <w:tcBorders>
              <w:top w:val="single" w:sz="0" w:space="0" w:color="D3D3D3"/>
              <w:left w:val="nil"/>
              <w:bottom w:val="single" w:sz="0" w:space="0" w:color="D3D3D3"/>
            </w:tcBorders>
          </w:tcPr>
          <w:p w14:paraId="5347EF10"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EF11" w14:textId="77777777" w:rsidR="003D27E1" w:rsidRDefault="00B475ED">
            <w:r>
              <w:rPr>
                <w:rFonts w:ascii="Consolas" w:eastAsia="Consolas" w:hAnsi="Consolas" w:cs="Consolas"/>
                <w:sz w:val="16"/>
              </w:rPr>
              <w:t xml:space="preserve">[-2] Item </w:t>
            </w:r>
            <w:proofErr w:type="spellStart"/>
            <w:r>
              <w:rPr>
                <w:rFonts w:ascii="Consolas" w:eastAsia="Consolas" w:hAnsi="Consolas" w:cs="Consolas"/>
                <w:sz w:val="16"/>
              </w:rPr>
              <w:t>nresp</w:t>
            </w:r>
            <w:proofErr w:type="spellEnd"/>
          </w:p>
        </w:tc>
        <w:tc>
          <w:tcPr>
            <w:tcW w:w="1560" w:type="dxa"/>
            <w:tcBorders>
              <w:top w:val="single" w:sz="0" w:space="0" w:color="D3D3D3"/>
              <w:bottom w:val="single" w:sz="0" w:space="0" w:color="D3D3D3"/>
            </w:tcBorders>
          </w:tcPr>
          <w:p w14:paraId="5347EF12" w14:textId="77777777" w:rsidR="003D27E1" w:rsidRDefault="00B475ED">
            <w:pPr>
              <w:jc w:val="right"/>
            </w:pPr>
            <w:r>
              <w:rPr>
                <w:rFonts w:ascii="Consolas" w:eastAsia="Consolas" w:hAnsi="Consolas" w:cs="Consolas"/>
                <w:sz w:val="16"/>
              </w:rPr>
              <w:t xml:space="preserve">       625</w:t>
            </w:r>
          </w:p>
        </w:tc>
        <w:tc>
          <w:tcPr>
            <w:tcW w:w="1560" w:type="dxa"/>
            <w:tcBorders>
              <w:top w:val="single" w:sz="0" w:space="0" w:color="D3D3D3"/>
              <w:bottom w:val="single" w:sz="0" w:space="0" w:color="D3D3D3"/>
            </w:tcBorders>
          </w:tcPr>
          <w:p w14:paraId="5347EF13" w14:textId="77777777" w:rsidR="003D27E1" w:rsidRDefault="00B475ED">
            <w:pPr>
              <w:jc w:val="right"/>
            </w:pPr>
            <w:r>
              <w:rPr>
                <w:rFonts w:ascii="Consolas" w:eastAsia="Consolas" w:hAnsi="Consolas" w:cs="Consolas"/>
                <w:sz w:val="16"/>
              </w:rPr>
              <w:t xml:space="preserve">      0.0</w:t>
            </w:r>
          </w:p>
        </w:tc>
        <w:tc>
          <w:tcPr>
            <w:tcW w:w="1560" w:type="dxa"/>
          </w:tcPr>
          <w:p w14:paraId="5347EF14" w14:textId="77777777" w:rsidR="003D27E1" w:rsidRDefault="003D27E1"/>
        </w:tc>
      </w:tr>
      <w:tr w:rsidR="003D27E1" w14:paraId="5347EF1C" w14:textId="77777777">
        <w:tc>
          <w:tcPr>
            <w:tcW w:w="1560" w:type="dxa"/>
            <w:tcBorders>
              <w:right w:val="nil"/>
            </w:tcBorders>
          </w:tcPr>
          <w:p w14:paraId="5347EF16" w14:textId="77777777" w:rsidR="003D27E1" w:rsidRDefault="003D27E1"/>
        </w:tc>
        <w:tc>
          <w:tcPr>
            <w:tcW w:w="1560" w:type="dxa"/>
            <w:tcBorders>
              <w:top w:val="single" w:sz="0" w:space="0" w:color="D3D3D3"/>
              <w:left w:val="nil"/>
              <w:bottom w:val="single" w:sz="0" w:space="0" w:color="D3D3D3"/>
            </w:tcBorders>
          </w:tcPr>
          <w:p w14:paraId="5347EF17"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F18" w14:textId="77777777" w:rsidR="003D27E1" w:rsidRDefault="00B475ED">
            <w:r>
              <w:rPr>
                <w:rFonts w:ascii="Consolas" w:eastAsia="Consolas" w:hAnsi="Consolas" w:cs="Consolas"/>
                <w:sz w:val="16"/>
              </w:rPr>
              <w:t>[-1] MV gen</w:t>
            </w:r>
          </w:p>
        </w:tc>
        <w:tc>
          <w:tcPr>
            <w:tcW w:w="1560" w:type="dxa"/>
            <w:tcBorders>
              <w:top w:val="single" w:sz="0" w:space="0" w:color="D3D3D3"/>
              <w:bottom w:val="single" w:sz="0" w:space="0" w:color="D3D3D3"/>
            </w:tcBorders>
          </w:tcPr>
          <w:p w14:paraId="5347EF19" w14:textId="77777777" w:rsidR="003D27E1" w:rsidRDefault="00B475ED">
            <w:pPr>
              <w:jc w:val="right"/>
            </w:pPr>
            <w:r>
              <w:rPr>
                <w:rFonts w:ascii="Consolas" w:eastAsia="Consolas" w:hAnsi="Consolas" w:cs="Consolas"/>
                <w:sz w:val="16"/>
              </w:rPr>
              <w:t xml:space="preserve">     1,017</w:t>
            </w:r>
          </w:p>
        </w:tc>
        <w:tc>
          <w:tcPr>
            <w:tcW w:w="1560" w:type="dxa"/>
            <w:tcBorders>
              <w:top w:val="single" w:sz="0" w:space="0" w:color="D3D3D3"/>
              <w:bottom w:val="single" w:sz="0" w:space="0" w:color="D3D3D3"/>
            </w:tcBorders>
          </w:tcPr>
          <w:p w14:paraId="5347EF1A" w14:textId="77777777" w:rsidR="003D27E1" w:rsidRDefault="00B475ED">
            <w:pPr>
              <w:jc w:val="right"/>
            </w:pPr>
            <w:r>
              <w:rPr>
                <w:rFonts w:ascii="Consolas" w:eastAsia="Consolas" w:hAnsi="Consolas" w:cs="Consolas"/>
                <w:sz w:val="16"/>
              </w:rPr>
              <w:t xml:space="preserve">      0.0</w:t>
            </w:r>
          </w:p>
        </w:tc>
        <w:tc>
          <w:tcPr>
            <w:tcW w:w="1560" w:type="dxa"/>
          </w:tcPr>
          <w:p w14:paraId="5347EF1B" w14:textId="77777777" w:rsidR="003D27E1" w:rsidRDefault="003D27E1"/>
        </w:tc>
      </w:tr>
      <w:tr w:rsidR="003D27E1" w14:paraId="5347EF23" w14:textId="77777777">
        <w:tc>
          <w:tcPr>
            <w:tcW w:w="1560" w:type="dxa"/>
            <w:tcBorders>
              <w:right w:val="nil"/>
            </w:tcBorders>
          </w:tcPr>
          <w:p w14:paraId="5347EF1D" w14:textId="77777777" w:rsidR="003D27E1" w:rsidRDefault="003D27E1"/>
        </w:tc>
        <w:tc>
          <w:tcPr>
            <w:tcW w:w="1560" w:type="dxa"/>
            <w:tcBorders>
              <w:top w:val="single" w:sz="0" w:space="0" w:color="D3D3D3"/>
              <w:left w:val="nil"/>
              <w:bottom w:val="single" w:sz="0" w:space="0" w:color="D3D3D3"/>
            </w:tcBorders>
          </w:tcPr>
          <w:p w14:paraId="5347EF1E"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EF1F" w14:textId="77777777" w:rsidR="003D27E1" w:rsidRDefault="00B475ED">
            <w:r>
              <w:rPr>
                <w:rFonts w:ascii="Consolas" w:eastAsia="Consolas" w:hAnsi="Consolas" w:cs="Consolas"/>
                <w:sz w:val="16"/>
              </w:rPr>
              <w:t>Secure</w:t>
            </w:r>
          </w:p>
        </w:tc>
        <w:tc>
          <w:tcPr>
            <w:tcW w:w="1560" w:type="dxa"/>
            <w:tcBorders>
              <w:top w:val="single" w:sz="0" w:space="0" w:color="D3D3D3"/>
              <w:bottom w:val="single" w:sz="0" w:space="0" w:color="D3D3D3"/>
            </w:tcBorders>
          </w:tcPr>
          <w:p w14:paraId="5347EF20" w14:textId="77777777" w:rsidR="003D27E1" w:rsidRDefault="00B475ED">
            <w:pPr>
              <w:jc w:val="right"/>
            </w:pPr>
            <w:r>
              <w:rPr>
                <w:rFonts w:ascii="Consolas" w:eastAsia="Consolas" w:hAnsi="Consolas" w:cs="Consolas"/>
                <w:sz w:val="16"/>
              </w:rPr>
              <w:t xml:space="preserve">   287,233</w:t>
            </w:r>
          </w:p>
        </w:tc>
        <w:tc>
          <w:tcPr>
            <w:tcW w:w="1560" w:type="dxa"/>
            <w:tcBorders>
              <w:top w:val="single" w:sz="0" w:space="0" w:color="D3D3D3"/>
              <w:bottom w:val="single" w:sz="0" w:space="0" w:color="D3D3D3"/>
            </w:tcBorders>
          </w:tcPr>
          <w:p w14:paraId="5347EF21" w14:textId="77777777" w:rsidR="003D27E1" w:rsidRDefault="00B475ED">
            <w:pPr>
              <w:jc w:val="right"/>
            </w:pPr>
            <w:r>
              <w:rPr>
                <w:rFonts w:ascii="Consolas" w:eastAsia="Consolas" w:hAnsi="Consolas" w:cs="Consolas"/>
                <w:sz w:val="16"/>
              </w:rPr>
              <w:t xml:space="preserve">      9.3</w:t>
            </w:r>
          </w:p>
        </w:tc>
        <w:tc>
          <w:tcPr>
            <w:tcW w:w="1560" w:type="dxa"/>
          </w:tcPr>
          <w:p w14:paraId="5347EF22" w14:textId="77777777" w:rsidR="003D27E1" w:rsidRDefault="003D27E1"/>
        </w:tc>
      </w:tr>
      <w:tr w:rsidR="003D27E1" w14:paraId="5347EF2A" w14:textId="77777777">
        <w:tc>
          <w:tcPr>
            <w:tcW w:w="1560" w:type="dxa"/>
            <w:tcBorders>
              <w:right w:val="nil"/>
            </w:tcBorders>
          </w:tcPr>
          <w:p w14:paraId="5347EF24" w14:textId="77777777" w:rsidR="003D27E1" w:rsidRDefault="003D27E1"/>
        </w:tc>
        <w:tc>
          <w:tcPr>
            <w:tcW w:w="1560" w:type="dxa"/>
            <w:tcBorders>
              <w:top w:val="single" w:sz="0" w:space="0" w:color="D3D3D3"/>
              <w:left w:val="nil"/>
              <w:bottom w:val="single" w:sz="0" w:space="0" w:color="D3D3D3"/>
            </w:tcBorders>
          </w:tcPr>
          <w:p w14:paraId="5347EF25"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EF26" w14:textId="77777777" w:rsidR="003D27E1" w:rsidRDefault="00B475ED">
            <w:r>
              <w:rPr>
                <w:rFonts w:ascii="Consolas" w:eastAsia="Consolas" w:hAnsi="Consolas" w:cs="Consolas"/>
                <w:sz w:val="16"/>
              </w:rPr>
              <w:t>Insecure</w:t>
            </w:r>
          </w:p>
        </w:tc>
        <w:tc>
          <w:tcPr>
            <w:tcW w:w="1560" w:type="dxa"/>
            <w:tcBorders>
              <w:top w:val="single" w:sz="0" w:space="0" w:color="D3D3D3"/>
              <w:bottom w:val="single" w:sz="0" w:space="0" w:color="D3D3D3"/>
            </w:tcBorders>
          </w:tcPr>
          <w:p w14:paraId="5347EF27" w14:textId="77777777" w:rsidR="003D27E1" w:rsidRDefault="00B475ED">
            <w:pPr>
              <w:jc w:val="right"/>
            </w:pPr>
            <w:r>
              <w:rPr>
                <w:rFonts w:ascii="Consolas" w:eastAsia="Consolas" w:hAnsi="Consolas" w:cs="Consolas"/>
                <w:sz w:val="16"/>
              </w:rPr>
              <w:t xml:space="preserve">    64,035</w:t>
            </w:r>
          </w:p>
        </w:tc>
        <w:tc>
          <w:tcPr>
            <w:tcW w:w="1560" w:type="dxa"/>
            <w:tcBorders>
              <w:top w:val="single" w:sz="0" w:space="0" w:color="D3D3D3"/>
              <w:bottom w:val="single" w:sz="0" w:space="0" w:color="D3D3D3"/>
            </w:tcBorders>
          </w:tcPr>
          <w:p w14:paraId="5347EF28" w14:textId="77777777" w:rsidR="003D27E1" w:rsidRDefault="00B475ED">
            <w:pPr>
              <w:jc w:val="right"/>
            </w:pPr>
            <w:r>
              <w:rPr>
                <w:rFonts w:ascii="Consolas" w:eastAsia="Consolas" w:hAnsi="Consolas" w:cs="Consolas"/>
                <w:sz w:val="16"/>
              </w:rPr>
              <w:t xml:space="preserve">      2.1</w:t>
            </w:r>
          </w:p>
        </w:tc>
        <w:tc>
          <w:tcPr>
            <w:tcW w:w="1560" w:type="dxa"/>
          </w:tcPr>
          <w:p w14:paraId="5347EF29" w14:textId="77777777" w:rsidR="003D27E1" w:rsidRDefault="003D27E1"/>
        </w:tc>
      </w:tr>
      <w:tr w:rsidR="003D27E1" w14:paraId="5347EF31" w14:textId="77777777">
        <w:tc>
          <w:tcPr>
            <w:tcW w:w="1560" w:type="dxa"/>
            <w:tcBorders>
              <w:right w:val="nil"/>
            </w:tcBorders>
          </w:tcPr>
          <w:p w14:paraId="5347EF2B" w14:textId="77777777" w:rsidR="003D27E1" w:rsidRDefault="003D27E1"/>
        </w:tc>
        <w:tc>
          <w:tcPr>
            <w:tcW w:w="1560" w:type="dxa"/>
            <w:tcBorders>
              <w:top w:val="single" w:sz="0" w:space="0" w:color="D3D3D3"/>
              <w:left w:val="nil"/>
              <w:bottom w:val="single" w:sz="0" w:space="0" w:color="D3D3D3"/>
            </w:tcBorders>
          </w:tcPr>
          <w:p w14:paraId="5347EF2C"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EF2D" w14:textId="77777777" w:rsidR="003D27E1" w:rsidRDefault="00B475ED">
            <w:r>
              <w:rPr>
                <w:rFonts w:ascii="Consolas" w:eastAsia="Consolas" w:hAnsi="Consolas" w:cs="Consolas"/>
                <w:sz w:val="16"/>
              </w:rPr>
              <w:t>Hard to say</w:t>
            </w:r>
          </w:p>
        </w:tc>
        <w:tc>
          <w:tcPr>
            <w:tcW w:w="1560" w:type="dxa"/>
            <w:tcBorders>
              <w:top w:val="single" w:sz="0" w:space="0" w:color="D3D3D3"/>
              <w:bottom w:val="single" w:sz="0" w:space="0" w:color="D3D3D3"/>
            </w:tcBorders>
          </w:tcPr>
          <w:p w14:paraId="5347EF2E" w14:textId="77777777" w:rsidR="003D27E1" w:rsidRDefault="00B475ED">
            <w:pPr>
              <w:jc w:val="right"/>
            </w:pPr>
            <w:r>
              <w:rPr>
                <w:rFonts w:ascii="Consolas" w:eastAsia="Consolas" w:hAnsi="Consolas" w:cs="Consolas"/>
                <w:sz w:val="16"/>
              </w:rPr>
              <w:t xml:space="preserve">   159,564</w:t>
            </w:r>
          </w:p>
        </w:tc>
        <w:tc>
          <w:tcPr>
            <w:tcW w:w="1560" w:type="dxa"/>
            <w:tcBorders>
              <w:top w:val="single" w:sz="0" w:space="0" w:color="D3D3D3"/>
              <w:bottom w:val="single" w:sz="0" w:space="0" w:color="D3D3D3"/>
            </w:tcBorders>
          </w:tcPr>
          <w:p w14:paraId="5347EF2F" w14:textId="77777777" w:rsidR="003D27E1" w:rsidRDefault="00B475ED">
            <w:pPr>
              <w:jc w:val="right"/>
            </w:pPr>
            <w:r>
              <w:rPr>
                <w:rFonts w:ascii="Consolas" w:eastAsia="Consolas" w:hAnsi="Consolas" w:cs="Consolas"/>
                <w:sz w:val="16"/>
              </w:rPr>
              <w:t xml:space="preserve">      5.2</w:t>
            </w:r>
          </w:p>
        </w:tc>
        <w:tc>
          <w:tcPr>
            <w:tcW w:w="1560" w:type="dxa"/>
          </w:tcPr>
          <w:p w14:paraId="5347EF30" w14:textId="77777777" w:rsidR="003D27E1" w:rsidRDefault="003D27E1"/>
        </w:tc>
      </w:tr>
      <w:tr w:rsidR="003D27E1" w14:paraId="5347EF38" w14:textId="77777777">
        <w:tc>
          <w:tcPr>
            <w:tcW w:w="1560" w:type="dxa"/>
            <w:tcBorders>
              <w:right w:val="nil"/>
            </w:tcBorders>
          </w:tcPr>
          <w:p w14:paraId="5347EF32" w14:textId="77777777" w:rsidR="003D27E1" w:rsidRDefault="003D27E1"/>
        </w:tc>
        <w:tc>
          <w:tcPr>
            <w:tcW w:w="1560" w:type="dxa"/>
            <w:tcBorders>
              <w:top w:val="single" w:sz="0" w:space="0" w:color="D3D3D3"/>
              <w:left w:val="nil"/>
              <w:bottom w:val="single" w:sz="0" w:space="0" w:color="000000"/>
            </w:tcBorders>
          </w:tcPr>
          <w:p w14:paraId="5347EF33"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EF34" w14:textId="77777777" w:rsidR="003D27E1" w:rsidRDefault="003D27E1"/>
        </w:tc>
        <w:tc>
          <w:tcPr>
            <w:tcW w:w="1560" w:type="dxa"/>
            <w:tcBorders>
              <w:top w:val="single" w:sz="0" w:space="0" w:color="D3D3D3"/>
              <w:bottom w:val="single" w:sz="0" w:space="0" w:color="000000"/>
            </w:tcBorders>
          </w:tcPr>
          <w:p w14:paraId="5347EF35" w14:textId="77777777" w:rsidR="003D27E1" w:rsidRDefault="00B475ED">
            <w:pPr>
              <w:jc w:val="right"/>
            </w:pPr>
            <w:r>
              <w:rPr>
                <w:rFonts w:ascii="Consolas" w:eastAsia="Consolas" w:hAnsi="Consolas" w:cs="Consolas"/>
                <w:sz w:val="16"/>
              </w:rPr>
              <w:t xml:space="preserve">   2345545</w:t>
            </w:r>
          </w:p>
        </w:tc>
        <w:tc>
          <w:tcPr>
            <w:tcW w:w="1560" w:type="dxa"/>
            <w:tcBorders>
              <w:top w:val="single" w:sz="0" w:space="0" w:color="D3D3D3"/>
              <w:bottom w:val="single" w:sz="0" w:space="0" w:color="000000"/>
            </w:tcBorders>
          </w:tcPr>
          <w:p w14:paraId="5347EF36" w14:textId="77777777" w:rsidR="003D27E1" w:rsidRDefault="00B475ED">
            <w:pPr>
              <w:jc w:val="right"/>
            </w:pPr>
            <w:r>
              <w:rPr>
                <w:rFonts w:ascii="Consolas" w:eastAsia="Consolas" w:hAnsi="Consolas" w:cs="Consolas"/>
                <w:sz w:val="16"/>
              </w:rPr>
              <w:t xml:space="preserve">     76.0</w:t>
            </w:r>
          </w:p>
        </w:tc>
        <w:tc>
          <w:tcPr>
            <w:tcW w:w="1560" w:type="dxa"/>
          </w:tcPr>
          <w:p w14:paraId="5347EF37" w14:textId="77777777" w:rsidR="003D27E1" w:rsidRDefault="003D27E1"/>
        </w:tc>
      </w:tr>
      <w:tr w:rsidR="003D27E1" w14:paraId="5347EF3F" w14:textId="77777777">
        <w:tc>
          <w:tcPr>
            <w:tcW w:w="1560" w:type="dxa"/>
          </w:tcPr>
          <w:p w14:paraId="5347EF39" w14:textId="77777777" w:rsidR="003D27E1" w:rsidRDefault="003D27E1"/>
        </w:tc>
        <w:tc>
          <w:tcPr>
            <w:tcW w:w="1560" w:type="dxa"/>
            <w:tcBorders>
              <w:top w:val="single" w:sz="0" w:space="0" w:color="000000"/>
              <w:bottom w:val="single" w:sz="0" w:space="0" w:color="000000"/>
            </w:tcBorders>
          </w:tcPr>
          <w:p w14:paraId="5347EF3A" w14:textId="77777777" w:rsidR="003D27E1" w:rsidRDefault="003D27E1"/>
        </w:tc>
        <w:tc>
          <w:tcPr>
            <w:tcW w:w="1560" w:type="dxa"/>
            <w:tcBorders>
              <w:top w:val="single" w:sz="0" w:space="0" w:color="000000"/>
              <w:bottom w:val="single" w:sz="0" w:space="0" w:color="000000"/>
            </w:tcBorders>
          </w:tcPr>
          <w:p w14:paraId="5347EF3B"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EF3C"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EF3D" w14:textId="77777777" w:rsidR="003D27E1" w:rsidRDefault="003D27E1"/>
        </w:tc>
        <w:tc>
          <w:tcPr>
            <w:tcW w:w="1560" w:type="dxa"/>
          </w:tcPr>
          <w:p w14:paraId="5347EF3E" w14:textId="77777777" w:rsidR="003D27E1" w:rsidRDefault="003D27E1"/>
        </w:tc>
      </w:tr>
    </w:tbl>
    <w:p w14:paraId="5347EF40"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F49" w14:textId="77777777">
        <w:tc>
          <w:tcPr>
            <w:tcW w:w="1170" w:type="dxa"/>
            <w:tcBorders>
              <w:top w:val="single" w:sz="0" w:space="0" w:color="000000"/>
              <w:bottom w:val="single" w:sz="0" w:space="0" w:color="000000"/>
            </w:tcBorders>
          </w:tcPr>
          <w:p w14:paraId="5347EF41"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EF42"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EF43"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EF44"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EF45"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EF46"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EF47"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EF48" w14:textId="77777777" w:rsidR="003D27E1" w:rsidRDefault="00B475ED">
            <w:pPr>
              <w:jc w:val="right"/>
            </w:pPr>
            <w:r>
              <w:rPr>
                <w:rFonts w:ascii="Consolas" w:eastAsia="Consolas" w:hAnsi="Consolas" w:cs="Consolas"/>
                <w:b/>
                <w:sz w:val="18"/>
              </w:rPr>
              <w:t>[8] NL</w:t>
            </w:r>
          </w:p>
        </w:tc>
      </w:tr>
      <w:tr w:rsidR="003D27E1" w14:paraId="5347EF52" w14:textId="77777777">
        <w:tc>
          <w:tcPr>
            <w:tcW w:w="1170" w:type="dxa"/>
            <w:tcBorders>
              <w:top w:val="single" w:sz="0" w:space="0" w:color="000000"/>
            </w:tcBorders>
          </w:tcPr>
          <w:p w14:paraId="5347EF4A"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EF4B" w14:textId="77777777" w:rsidR="003D27E1" w:rsidRDefault="00B475ED">
            <w:pPr>
              <w:jc w:val="right"/>
            </w:pPr>
            <w:r>
              <w:rPr>
                <w:rFonts w:ascii="Consolas" w:eastAsia="Consolas" w:hAnsi="Consolas" w:cs="Consolas"/>
                <w:sz w:val="16"/>
              </w:rPr>
              <w:t>129,679</w:t>
            </w:r>
          </w:p>
        </w:tc>
        <w:tc>
          <w:tcPr>
            <w:tcW w:w="1170" w:type="dxa"/>
            <w:tcBorders>
              <w:top w:val="single" w:sz="0" w:space="0" w:color="000000"/>
            </w:tcBorders>
          </w:tcPr>
          <w:p w14:paraId="5347EF4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F4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F4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F4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EF50" w14:textId="77777777" w:rsidR="003D27E1" w:rsidRDefault="00B475ED">
            <w:pPr>
              <w:jc w:val="right"/>
            </w:pPr>
            <w:r>
              <w:rPr>
                <w:rFonts w:ascii="Consolas" w:eastAsia="Consolas" w:hAnsi="Consolas" w:cs="Consolas"/>
                <w:sz w:val="16"/>
              </w:rPr>
              <w:t>96,632</w:t>
            </w:r>
          </w:p>
        </w:tc>
        <w:tc>
          <w:tcPr>
            <w:tcW w:w="1170" w:type="dxa"/>
            <w:tcBorders>
              <w:top w:val="single" w:sz="0" w:space="0" w:color="000000"/>
            </w:tcBorders>
          </w:tcPr>
          <w:p w14:paraId="5347EF51" w14:textId="77777777" w:rsidR="003D27E1" w:rsidRDefault="00B475ED">
            <w:pPr>
              <w:jc w:val="right"/>
            </w:pPr>
            <w:r>
              <w:rPr>
                <w:rFonts w:ascii="Consolas" w:eastAsia="Consolas" w:hAnsi="Consolas" w:cs="Consolas"/>
                <w:sz w:val="16"/>
              </w:rPr>
              <w:t>0</w:t>
            </w:r>
          </w:p>
        </w:tc>
      </w:tr>
      <w:tr w:rsidR="003D27E1" w14:paraId="5347EF5B" w14:textId="77777777">
        <w:tc>
          <w:tcPr>
            <w:tcW w:w="1170" w:type="dxa"/>
          </w:tcPr>
          <w:p w14:paraId="5347EF53" w14:textId="77777777" w:rsidR="003D27E1" w:rsidRDefault="00B475ED">
            <w:pPr>
              <w:jc w:val="right"/>
            </w:pPr>
            <w:r>
              <w:rPr>
                <w:rFonts w:ascii="Consolas" w:eastAsia="Consolas" w:hAnsi="Consolas" w:cs="Consolas"/>
                <w:sz w:val="16"/>
              </w:rPr>
              <w:t>-2</w:t>
            </w:r>
          </w:p>
        </w:tc>
        <w:tc>
          <w:tcPr>
            <w:tcW w:w="1170" w:type="dxa"/>
          </w:tcPr>
          <w:p w14:paraId="5347EF54" w14:textId="77777777" w:rsidR="003D27E1" w:rsidRDefault="00B475ED">
            <w:pPr>
              <w:jc w:val="right"/>
            </w:pPr>
            <w:r>
              <w:rPr>
                <w:rFonts w:ascii="Consolas" w:eastAsia="Consolas" w:hAnsi="Consolas" w:cs="Consolas"/>
                <w:sz w:val="16"/>
              </w:rPr>
              <w:t>625</w:t>
            </w:r>
          </w:p>
        </w:tc>
        <w:tc>
          <w:tcPr>
            <w:tcW w:w="1170" w:type="dxa"/>
          </w:tcPr>
          <w:p w14:paraId="5347EF55" w14:textId="77777777" w:rsidR="003D27E1" w:rsidRDefault="00B475ED">
            <w:pPr>
              <w:jc w:val="right"/>
            </w:pPr>
            <w:r>
              <w:rPr>
                <w:rFonts w:ascii="Consolas" w:eastAsia="Consolas" w:hAnsi="Consolas" w:cs="Consolas"/>
                <w:sz w:val="16"/>
              </w:rPr>
              <w:t>0</w:t>
            </w:r>
          </w:p>
        </w:tc>
        <w:tc>
          <w:tcPr>
            <w:tcW w:w="1170" w:type="dxa"/>
          </w:tcPr>
          <w:p w14:paraId="5347EF56" w14:textId="77777777" w:rsidR="003D27E1" w:rsidRDefault="00B475ED">
            <w:pPr>
              <w:jc w:val="right"/>
            </w:pPr>
            <w:r>
              <w:rPr>
                <w:rFonts w:ascii="Consolas" w:eastAsia="Consolas" w:hAnsi="Consolas" w:cs="Consolas"/>
                <w:sz w:val="16"/>
              </w:rPr>
              <w:t>0</w:t>
            </w:r>
          </w:p>
        </w:tc>
        <w:tc>
          <w:tcPr>
            <w:tcW w:w="1170" w:type="dxa"/>
          </w:tcPr>
          <w:p w14:paraId="5347EF57" w14:textId="77777777" w:rsidR="003D27E1" w:rsidRDefault="00B475ED">
            <w:pPr>
              <w:jc w:val="right"/>
            </w:pPr>
            <w:r>
              <w:rPr>
                <w:rFonts w:ascii="Consolas" w:eastAsia="Consolas" w:hAnsi="Consolas" w:cs="Consolas"/>
                <w:sz w:val="16"/>
              </w:rPr>
              <w:t>0</w:t>
            </w:r>
          </w:p>
        </w:tc>
        <w:tc>
          <w:tcPr>
            <w:tcW w:w="1170" w:type="dxa"/>
          </w:tcPr>
          <w:p w14:paraId="5347EF58" w14:textId="77777777" w:rsidR="003D27E1" w:rsidRDefault="00B475ED">
            <w:pPr>
              <w:jc w:val="right"/>
            </w:pPr>
            <w:r>
              <w:rPr>
                <w:rFonts w:ascii="Consolas" w:eastAsia="Consolas" w:hAnsi="Consolas" w:cs="Consolas"/>
                <w:sz w:val="16"/>
              </w:rPr>
              <w:t>0</w:t>
            </w:r>
          </w:p>
        </w:tc>
        <w:tc>
          <w:tcPr>
            <w:tcW w:w="1170" w:type="dxa"/>
          </w:tcPr>
          <w:p w14:paraId="5347EF59" w14:textId="77777777" w:rsidR="003D27E1" w:rsidRDefault="00B475ED">
            <w:pPr>
              <w:jc w:val="right"/>
            </w:pPr>
            <w:r>
              <w:rPr>
                <w:rFonts w:ascii="Consolas" w:eastAsia="Consolas" w:hAnsi="Consolas" w:cs="Consolas"/>
                <w:sz w:val="16"/>
              </w:rPr>
              <w:t>0</w:t>
            </w:r>
          </w:p>
        </w:tc>
        <w:tc>
          <w:tcPr>
            <w:tcW w:w="1170" w:type="dxa"/>
          </w:tcPr>
          <w:p w14:paraId="5347EF5A" w14:textId="77777777" w:rsidR="003D27E1" w:rsidRDefault="00B475ED">
            <w:pPr>
              <w:jc w:val="right"/>
            </w:pPr>
            <w:r>
              <w:rPr>
                <w:rFonts w:ascii="Consolas" w:eastAsia="Consolas" w:hAnsi="Consolas" w:cs="Consolas"/>
                <w:sz w:val="16"/>
              </w:rPr>
              <w:t>0</w:t>
            </w:r>
          </w:p>
        </w:tc>
      </w:tr>
      <w:tr w:rsidR="003D27E1" w14:paraId="5347EF64" w14:textId="77777777">
        <w:tc>
          <w:tcPr>
            <w:tcW w:w="1170" w:type="dxa"/>
          </w:tcPr>
          <w:p w14:paraId="5347EF5C" w14:textId="77777777" w:rsidR="003D27E1" w:rsidRDefault="00B475ED">
            <w:pPr>
              <w:jc w:val="right"/>
            </w:pPr>
            <w:r>
              <w:rPr>
                <w:rFonts w:ascii="Consolas" w:eastAsia="Consolas" w:hAnsi="Consolas" w:cs="Consolas"/>
                <w:sz w:val="16"/>
              </w:rPr>
              <w:t>-1</w:t>
            </w:r>
          </w:p>
        </w:tc>
        <w:tc>
          <w:tcPr>
            <w:tcW w:w="1170" w:type="dxa"/>
          </w:tcPr>
          <w:p w14:paraId="5347EF5D" w14:textId="77777777" w:rsidR="003D27E1" w:rsidRDefault="00B475ED">
            <w:pPr>
              <w:jc w:val="right"/>
            </w:pPr>
            <w:r>
              <w:rPr>
                <w:rFonts w:ascii="Consolas" w:eastAsia="Consolas" w:hAnsi="Consolas" w:cs="Consolas"/>
                <w:sz w:val="16"/>
              </w:rPr>
              <w:t>0</w:t>
            </w:r>
          </w:p>
        </w:tc>
        <w:tc>
          <w:tcPr>
            <w:tcW w:w="1170" w:type="dxa"/>
          </w:tcPr>
          <w:p w14:paraId="5347EF5E" w14:textId="77777777" w:rsidR="003D27E1" w:rsidRDefault="00B475ED">
            <w:pPr>
              <w:jc w:val="right"/>
            </w:pPr>
            <w:r>
              <w:rPr>
                <w:rFonts w:ascii="Consolas" w:eastAsia="Consolas" w:hAnsi="Consolas" w:cs="Consolas"/>
                <w:sz w:val="16"/>
              </w:rPr>
              <w:t>671</w:t>
            </w:r>
          </w:p>
        </w:tc>
        <w:tc>
          <w:tcPr>
            <w:tcW w:w="1170" w:type="dxa"/>
          </w:tcPr>
          <w:p w14:paraId="5347EF5F" w14:textId="77777777" w:rsidR="003D27E1" w:rsidRDefault="00B475ED">
            <w:pPr>
              <w:jc w:val="right"/>
            </w:pPr>
            <w:r>
              <w:rPr>
                <w:rFonts w:ascii="Consolas" w:eastAsia="Consolas" w:hAnsi="Consolas" w:cs="Consolas"/>
                <w:sz w:val="16"/>
              </w:rPr>
              <w:t>0</w:t>
            </w:r>
          </w:p>
        </w:tc>
        <w:tc>
          <w:tcPr>
            <w:tcW w:w="1170" w:type="dxa"/>
          </w:tcPr>
          <w:p w14:paraId="5347EF60" w14:textId="77777777" w:rsidR="003D27E1" w:rsidRDefault="00B475ED">
            <w:pPr>
              <w:jc w:val="right"/>
            </w:pPr>
            <w:r>
              <w:rPr>
                <w:rFonts w:ascii="Consolas" w:eastAsia="Consolas" w:hAnsi="Consolas" w:cs="Consolas"/>
                <w:sz w:val="16"/>
              </w:rPr>
              <w:t>0</w:t>
            </w:r>
          </w:p>
        </w:tc>
        <w:tc>
          <w:tcPr>
            <w:tcW w:w="1170" w:type="dxa"/>
          </w:tcPr>
          <w:p w14:paraId="5347EF61" w14:textId="77777777" w:rsidR="003D27E1" w:rsidRDefault="00B475ED">
            <w:pPr>
              <w:jc w:val="right"/>
            </w:pPr>
            <w:r>
              <w:rPr>
                <w:rFonts w:ascii="Consolas" w:eastAsia="Consolas" w:hAnsi="Consolas" w:cs="Consolas"/>
                <w:sz w:val="16"/>
              </w:rPr>
              <w:t>0</w:t>
            </w:r>
          </w:p>
        </w:tc>
        <w:tc>
          <w:tcPr>
            <w:tcW w:w="1170" w:type="dxa"/>
          </w:tcPr>
          <w:p w14:paraId="5347EF62" w14:textId="77777777" w:rsidR="003D27E1" w:rsidRDefault="00B475ED">
            <w:pPr>
              <w:jc w:val="right"/>
            </w:pPr>
            <w:r>
              <w:rPr>
                <w:rFonts w:ascii="Consolas" w:eastAsia="Consolas" w:hAnsi="Consolas" w:cs="Consolas"/>
                <w:sz w:val="16"/>
              </w:rPr>
              <w:t>346</w:t>
            </w:r>
          </w:p>
        </w:tc>
        <w:tc>
          <w:tcPr>
            <w:tcW w:w="1170" w:type="dxa"/>
          </w:tcPr>
          <w:p w14:paraId="5347EF63" w14:textId="77777777" w:rsidR="003D27E1" w:rsidRDefault="00B475ED">
            <w:pPr>
              <w:jc w:val="right"/>
            </w:pPr>
            <w:r>
              <w:rPr>
                <w:rFonts w:ascii="Consolas" w:eastAsia="Consolas" w:hAnsi="Consolas" w:cs="Consolas"/>
                <w:sz w:val="16"/>
              </w:rPr>
              <w:t>0</w:t>
            </w:r>
          </w:p>
        </w:tc>
      </w:tr>
      <w:tr w:rsidR="003D27E1" w14:paraId="5347EF6D" w14:textId="77777777">
        <w:tc>
          <w:tcPr>
            <w:tcW w:w="1170" w:type="dxa"/>
          </w:tcPr>
          <w:p w14:paraId="5347EF65" w14:textId="77777777" w:rsidR="003D27E1" w:rsidRDefault="00B475ED">
            <w:pPr>
              <w:jc w:val="right"/>
            </w:pPr>
            <w:r>
              <w:rPr>
                <w:rFonts w:ascii="Consolas" w:eastAsia="Consolas" w:hAnsi="Consolas" w:cs="Consolas"/>
                <w:sz w:val="16"/>
              </w:rPr>
              <w:t>0</w:t>
            </w:r>
          </w:p>
        </w:tc>
        <w:tc>
          <w:tcPr>
            <w:tcW w:w="1170" w:type="dxa"/>
          </w:tcPr>
          <w:p w14:paraId="5347EF66" w14:textId="77777777" w:rsidR="003D27E1" w:rsidRDefault="00B475ED">
            <w:pPr>
              <w:jc w:val="right"/>
            </w:pPr>
            <w:r>
              <w:rPr>
                <w:rFonts w:ascii="Consolas" w:eastAsia="Consolas" w:hAnsi="Consolas" w:cs="Consolas"/>
                <w:sz w:val="16"/>
              </w:rPr>
              <w:t>96,799</w:t>
            </w:r>
          </w:p>
        </w:tc>
        <w:tc>
          <w:tcPr>
            <w:tcW w:w="1170" w:type="dxa"/>
          </w:tcPr>
          <w:p w14:paraId="5347EF67" w14:textId="77777777" w:rsidR="003D27E1" w:rsidRDefault="00B475ED">
            <w:pPr>
              <w:jc w:val="right"/>
            </w:pPr>
            <w:r>
              <w:rPr>
                <w:rFonts w:ascii="Consolas" w:eastAsia="Consolas" w:hAnsi="Consolas" w:cs="Consolas"/>
                <w:sz w:val="16"/>
              </w:rPr>
              <w:t>85,091</w:t>
            </w:r>
          </w:p>
        </w:tc>
        <w:tc>
          <w:tcPr>
            <w:tcW w:w="1170" w:type="dxa"/>
          </w:tcPr>
          <w:p w14:paraId="5347EF68" w14:textId="77777777" w:rsidR="003D27E1" w:rsidRDefault="00B475ED">
            <w:pPr>
              <w:jc w:val="right"/>
            </w:pPr>
            <w:r>
              <w:rPr>
                <w:rFonts w:ascii="Consolas" w:eastAsia="Consolas" w:hAnsi="Consolas" w:cs="Consolas"/>
                <w:sz w:val="16"/>
              </w:rPr>
              <w:t>0</w:t>
            </w:r>
          </w:p>
        </w:tc>
        <w:tc>
          <w:tcPr>
            <w:tcW w:w="1170" w:type="dxa"/>
          </w:tcPr>
          <w:p w14:paraId="5347EF69" w14:textId="77777777" w:rsidR="003D27E1" w:rsidRDefault="00B475ED">
            <w:pPr>
              <w:jc w:val="right"/>
            </w:pPr>
            <w:r>
              <w:rPr>
                <w:rFonts w:ascii="Consolas" w:eastAsia="Consolas" w:hAnsi="Consolas" w:cs="Consolas"/>
                <w:sz w:val="16"/>
              </w:rPr>
              <w:t>0</w:t>
            </w:r>
          </w:p>
        </w:tc>
        <w:tc>
          <w:tcPr>
            <w:tcW w:w="1170" w:type="dxa"/>
          </w:tcPr>
          <w:p w14:paraId="5347EF6A" w14:textId="77777777" w:rsidR="003D27E1" w:rsidRDefault="00B475ED">
            <w:pPr>
              <w:jc w:val="right"/>
            </w:pPr>
            <w:r>
              <w:rPr>
                <w:rFonts w:ascii="Consolas" w:eastAsia="Consolas" w:hAnsi="Consolas" w:cs="Consolas"/>
                <w:sz w:val="16"/>
              </w:rPr>
              <w:t>0</w:t>
            </w:r>
          </w:p>
        </w:tc>
        <w:tc>
          <w:tcPr>
            <w:tcW w:w="1170" w:type="dxa"/>
          </w:tcPr>
          <w:p w14:paraId="5347EF6B" w14:textId="77777777" w:rsidR="003D27E1" w:rsidRDefault="00B475ED">
            <w:pPr>
              <w:jc w:val="right"/>
            </w:pPr>
            <w:r>
              <w:rPr>
                <w:rFonts w:ascii="Consolas" w:eastAsia="Consolas" w:hAnsi="Consolas" w:cs="Consolas"/>
                <w:sz w:val="16"/>
              </w:rPr>
              <w:t>105,343</w:t>
            </w:r>
          </w:p>
        </w:tc>
        <w:tc>
          <w:tcPr>
            <w:tcW w:w="1170" w:type="dxa"/>
          </w:tcPr>
          <w:p w14:paraId="5347EF6C" w14:textId="77777777" w:rsidR="003D27E1" w:rsidRDefault="00B475ED">
            <w:pPr>
              <w:jc w:val="right"/>
            </w:pPr>
            <w:r>
              <w:rPr>
                <w:rFonts w:ascii="Consolas" w:eastAsia="Consolas" w:hAnsi="Consolas" w:cs="Consolas"/>
                <w:sz w:val="16"/>
              </w:rPr>
              <w:t>0</w:t>
            </w:r>
          </w:p>
        </w:tc>
      </w:tr>
      <w:tr w:rsidR="003D27E1" w14:paraId="5347EF76" w14:textId="77777777">
        <w:tc>
          <w:tcPr>
            <w:tcW w:w="1170" w:type="dxa"/>
          </w:tcPr>
          <w:p w14:paraId="5347EF6E" w14:textId="77777777" w:rsidR="003D27E1" w:rsidRDefault="00B475ED">
            <w:pPr>
              <w:jc w:val="right"/>
            </w:pPr>
            <w:r>
              <w:rPr>
                <w:rFonts w:ascii="Consolas" w:eastAsia="Consolas" w:hAnsi="Consolas" w:cs="Consolas"/>
                <w:sz w:val="16"/>
              </w:rPr>
              <w:t>1</w:t>
            </w:r>
          </w:p>
        </w:tc>
        <w:tc>
          <w:tcPr>
            <w:tcW w:w="1170" w:type="dxa"/>
          </w:tcPr>
          <w:p w14:paraId="5347EF6F" w14:textId="77777777" w:rsidR="003D27E1" w:rsidRDefault="00B475ED">
            <w:pPr>
              <w:jc w:val="right"/>
            </w:pPr>
            <w:r>
              <w:rPr>
                <w:rFonts w:ascii="Consolas" w:eastAsia="Consolas" w:hAnsi="Consolas" w:cs="Consolas"/>
                <w:sz w:val="16"/>
              </w:rPr>
              <w:t>16,677</w:t>
            </w:r>
          </w:p>
        </w:tc>
        <w:tc>
          <w:tcPr>
            <w:tcW w:w="1170" w:type="dxa"/>
          </w:tcPr>
          <w:p w14:paraId="5347EF70" w14:textId="77777777" w:rsidR="003D27E1" w:rsidRDefault="00B475ED">
            <w:pPr>
              <w:jc w:val="right"/>
            </w:pPr>
            <w:r>
              <w:rPr>
                <w:rFonts w:ascii="Consolas" w:eastAsia="Consolas" w:hAnsi="Consolas" w:cs="Consolas"/>
                <w:sz w:val="16"/>
              </w:rPr>
              <w:t>29,794</w:t>
            </w:r>
          </w:p>
        </w:tc>
        <w:tc>
          <w:tcPr>
            <w:tcW w:w="1170" w:type="dxa"/>
          </w:tcPr>
          <w:p w14:paraId="5347EF71" w14:textId="77777777" w:rsidR="003D27E1" w:rsidRDefault="00B475ED">
            <w:pPr>
              <w:jc w:val="right"/>
            </w:pPr>
            <w:r>
              <w:rPr>
                <w:rFonts w:ascii="Consolas" w:eastAsia="Consolas" w:hAnsi="Consolas" w:cs="Consolas"/>
                <w:sz w:val="16"/>
              </w:rPr>
              <w:t>0</w:t>
            </w:r>
          </w:p>
        </w:tc>
        <w:tc>
          <w:tcPr>
            <w:tcW w:w="1170" w:type="dxa"/>
          </w:tcPr>
          <w:p w14:paraId="5347EF72" w14:textId="77777777" w:rsidR="003D27E1" w:rsidRDefault="00B475ED">
            <w:pPr>
              <w:jc w:val="right"/>
            </w:pPr>
            <w:r>
              <w:rPr>
                <w:rFonts w:ascii="Consolas" w:eastAsia="Consolas" w:hAnsi="Consolas" w:cs="Consolas"/>
                <w:sz w:val="16"/>
              </w:rPr>
              <w:t>0</w:t>
            </w:r>
          </w:p>
        </w:tc>
        <w:tc>
          <w:tcPr>
            <w:tcW w:w="1170" w:type="dxa"/>
          </w:tcPr>
          <w:p w14:paraId="5347EF73" w14:textId="77777777" w:rsidR="003D27E1" w:rsidRDefault="00B475ED">
            <w:pPr>
              <w:jc w:val="right"/>
            </w:pPr>
            <w:r>
              <w:rPr>
                <w:rFonts w:ascii="Consolas" w:eastAsia="Consolas" w:hAnsi="Consolas" w:cs="Consolas"/>
                <w:sz w:val="16"/>
              </w:rPr>
              <w:t>0</w:t>
            </w:r>
          </w:p>
        </w:tc>
        <w:tc>
          <w:tcPr>
            <w:tcW w:w="1170" w:type="dxa"/>
          </w:tcPr>
          <w:p w14:paraId="5347EF74" w14:textId="77777777" w:rsidR="003D27E1" w:rsidRDefault="00B475ED">
            <w:pPr>
              <w:jc w:val="right"/>
            </w:pPr>
            <w:r>
              <w:rPr>
                <w:rFonts w:ascii="Consolas" w:eastAsia="Consolas" w:hAnsi="Consolas" w:cs="Consolas"/>
                <w:sz w:val="16"/>
              </w:rPr>
              <w:t>17,564</w:t>
            </w:r>
          </w:p>
        </w:tc>
        <w:tc>
          <w:tcPr>
            <w:tcW w:w="1170" w:type="dxa"/>
          </w:tcPr>
          <w:p w14:paraId="5347EF75" w14:textId="77777777" w:rsidR="003D27E1" w:rsidRDefault="00B475ED">
            <w:pPr>
              <w:jc w:val="right"/>
            </w:pPr>
            <w:r>
              <w:rPr>
                <w:rFonts w:ascii="Consolas" w:eastAsia="Consolas" w:hAnsi="Consolas" w:cs="Consolas"/>
                <w:sz w:val="16"/>
              </w:rPr>
              <w:t>0</w:t>
            </w:r>
          </w:p>
        </w:tc>
      </w:tr>
      <w:tr w:rsidR="003D27E1" w14:paraId="5347EF7F" w14:textId="77777777">
        <w:tc>
          <w:tcPr>
            <w:tcW w:w="1170" w:type="dxa"/>
          </w:tcPr>
          <w:p w14:paraId="5347EF77" w14:textId="77777777" w:rsidR="003D27E1" w:rsidRDefault="00B475ED">
            <w:pPr>
              <w:jc w:val="right"/>
            </w:pPr>
            <w:r>
              <w:rPr>
                <w:rFonts w:ascii="Consolas" w:eastAsia="Consolas" w:hAnsi="Consolas" w:cs="Consolas"/>
                <w:sz w:val="16"/>
              </w:rPr>
              <w:lastRenderedPageBreak/>
              <w:t>2</w:t>
            </w:r>
          </w:p>
        </w:tc>
        <w:tc>
          <w:tcPr>
            <w:tcW w:w="1170" w:type="dxa"/>
          </w:tcPr>
          <w:p w14:paraId="5347EF78" w14:textId="77777777" w:rsidR="003D27E1" w:rsidRDefault="00B475ED">
            <w:pPr>
              <w:jc w:val="right"/>
            </w:pPr>
            <w:r>
              <w:rPr>
                <w:rFonts w:ascii="Consolas" w:eastAsia="Consolas" w:hAnsi="Consolas" w:cs="Consolas"/>
                <w:sz w:val="16"/>
              </w:rPr>
              <w:t>46,836</w:t>
            </w:r>
          </w:p>
        </w:tc>
        <w:tc>
          <w:tcPr>
            <w:tcW w:w="1170" w:type="dxa"/>
          </w:tcPr>
          <w:p w14:paraId="5347EF79" w14:textId="77777777" w:rsidR="003D27E1" w:rsidRDefault="00B475ED">
            <w:pPr>
              <w:jc w:val="right"/>
            </w:pPr>
            <w:r>
              <w:rPr>
                <w:rFonts w:ascii="Consolas" w:eastAsia="Consolas" w:hAnsi="Consolas" w:cs="Consolas"/>
                <w:sz w:val="16"/>
              </w:rPr>
              <w:t>101,088</w:t>
            </w:r>
          </w:p>
        </w:tc>
        <w:tc>
          <w:tcPr>
            <w:tcW w:w="1170" w:type="dxa"/>
          </w:tcPr>
          <w:p w14:paraId="5347EF7A" w14:textId="77777777" w:rsidR="003D27E1" w:rsidRDefault="00B475ED">
            <w:pPr>
              <w:jc w:val="right"/>
            </w:pPr>
            <w:r>
              <w:rPr>
                <w:rFonts w:ascii="Consolas" w:eastAsia="Consolas" w:hAnsi="Consolas" w:cs="Consolas"/>
                <w:sz w:val="16"/>
              </w:rPr>
              <w:t>0</w:t>
            </w:r>
          </w:p>
        </w:tc>
        <w:tc>
          <w:tcPr>
            <w:tcW w:w="1170" w:type="dxa"/>
          </w:tcPr>
          <w:p w14:paraId="5347EF7B" w14:textId="77777777" w:rsidR="003D27E1" w:rsidRDefault="00B475ED">
            <w:pPr>
              <w:jc w:val="right"/>
            </w:pPr>
            <w:r>
              <w:rPr>
                <w:rFonts w:ascii="Consolas" w:eastAsia="Consolas" w:hAnsi="Consolas" w:cs="Consolas"/>
                <w:sz w:val="16"/>
              </w:rPr>
              <w:t>0</w:t>
            </w:r>
          </w:p>
        </w:tc>
        <w:tc>
          <w:tcPr>
            <w:tcW w:w="1170" w:type="dxa"/>
          </w:tcPr>
          <w:p w14:paraId="5347EF7C" w14:textId="77777777" w:rsidR="003D27E1" w:rsidRDefault="00B475ED">
            <w:pPr>
              <w:jc w:val="right"/>
            </w:pPr>
            <w:r>
              <w:rPr>
                <w:rFonts w:ascii="Consolas" w:eastAsia="Consolas" w:hAnsi="Consolas" w:cs="Consolas"/>
                <w:sz w:val="16"/>
              </w:rPr>
              <w:t>0</w:t>
            </w:r>
          </w:p>
        </w:tc>
        <w:tc>
          <w:tcPr>
            <w:tcW w:w="1170" w:type="dxa"/>
          </w:tcPr>
          <w:p w14:paraId="5347EF7D" w14:textId="77777777" w:rsidR="003D27E1" w:rsidRDefault="00B475ED">
            <w:pPr>
              <w:jc w:val="right"/>
            </w:pPr>
            <w:r>
              <w:rPr>
                <w:rFonts w:ascii="Consolas" w:eastAsia="Consolas" w:hAnsi="Consolas" w:cs="Consolas"/>
                <w:sz w:val="16"/>
              </w:rPr>
              <w:t>11,640</w:t>
            </w:r>
          </w:p>
        </w:tc>
        <w:tc>
          <w:tcPr>
            <w:tcW w:w="1170" w:type="dxa"/>
          </w:tcPr>
          <w:p w14:paraId="5347EF7E" w14:textId="77777777" w:rsidR="003D27E1" w:rsidRDefault="00B475ED">
            <w:pPr>
              <w:jc w:val="right"/>
            </w:pPr>
            <w:r>
              <w:rPr>
                <w:rFonts w:ascii="Consolas" w:eastAsia="Consolas" w:hAnsi="Consolas" w:cs="Consolas"/>
                <w:sz w:val="16"/>
              </w:rPr>
              <w:t>0</w:t>
            </w:r>
          </w:p>
        </w:tc>
      </w:tr>
      <w:tr w:rsidR="003D27E1" w14:paraId="5347EF88" w14:textId="77777777">
        <w:tc>
          <w:tcPr>
            <w:tcW w:w="1170" w:type="dxa"/>
            <w:tcBorders>
              <w:bottom w:val="single" w:sz="0" w:space="0" w:color="000000"/>
            </w:tcBorders>
          </w:tcPr>
          <w:p w14:paraId="5347EF80"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EF81"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EF82" w14:textId="77777777" w:rsidR="003D27E1" w:rsidRDefault="00B475ED">
            <w:pPr>
              <w:jc w:val="right"/>
            </w:pPr>
            <w:r>
              <w:rPr>
                <w:rFonts w:ascii="Consolas" w:eastAsia="Consolas" w:hAnsi="Consolas" w:cs="Consolas"/>
                <w:sz w:val="16"/>
              </w:rPr>
              <w:t>162,122</w:t>
            </w:r>
          </w:p>
        </w:tc>
        <w:tc>
          <w:tcPr>
            <w:tcW w:w="1170" w:type="dxa"/>
            <w:tcBorders>
              <w:bottom w:val="single" w:sz="0" w:space="0" w:color="000000"/>
            </w:tcBorders>
          </w:tcPr>
          <w:p w14:paraId="5347EF83"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EF84" w14:textId="77777777" w:rsidR="003D27E1" w:rsidRDefault="00B475ED">
            <w:pPr>
              <w:jc w:val="right"/>
            </w:pPr>
            <w:r>
              <w:rPr>
                <w:rFonts w:ascii="Consolas" w:eastAsia="Consolas" w:hAnsi="Consolas" w:cs="Consolas"/>
                <w:sz w:val="16"/>
              </w:rPr>
              <w:t>203,914</w:t>
            </w:r>
          </w:p>
        </w:tc>
        <w:tc>
          <w:tcPr>
            <w:tcW w:w="1170" w:type="dxa"/>
            <w:tcBorders>
              <w:bottom w:val="single" w:sz="0" w:space="0" w:color="000000"/>
            </w:tcBorders>
          </w:tcPr>
          <w:p w14:paraId="5347EF85"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EF86" w14:textId="77777777" w:rsidR="003D27E1" w:rsidRDefault="00B475ED">
            <w:pPr>
              <w:jc w:val="right"/>
            </w:pPr>
            <w:r>
              <w:rPr>
                <w:rFonts w:ascii="Consolas" w:eastAsia="Consolas" w:hAnsi="Consolas" w:cs="Consolas"/>
                <w:sz w:val="16"/>
              </w:rPr>
              <w:t>551,361</w:t>
            </w:r>
          </w:p>
        </w:tc>
        <w:tc>
          <w:tcPr>
            <w:tcW w:w="1170" w:type="dxa"/>
            <w:tcBorders>
              <w:bottom w:val="single" w:sz="0" w:space="0" w:color="000000"/>
            </w:tcBorders>
          </w:tcPr>
          <w:p w14:paraId="5347EF87" w14:textId="77777777" w:rsidR="003D27E1" w:rsidRDefault="00B475ED">
            <w:pPr>
              <w:jc w:val="right"/>
            </w:pPr>
            <w:r>
              <w:rPr>
                <w:rFonts w:ascii="Consolas" w:eastAsia="Consolas" w:hAnsi="Consolas" w:cs="Consolas"/>
                <w:sz w:val="16"/>
              </w:rPr>
              <w:t>116,355</w:t>
            </w:r>
          </w:p>
        </w:tc>
      </w:tr>
      <w:tr w:rsidR="003D27E1" w14:paraId="5347EF91" w14:textId="77777777">
        <w:tc>
          <w:tcPr>
            <w:tcW w:w="0" w:type="auto"/>
            <w:tcBorders>
              <w:top w:val="single" w:sz="0" w:space="0" w:color="000000"/>
              <w:bottom w:val="single" w:sz="0" w:space="0" w:color="000000"/>
            </w:tcBorders>
          </w:tcPr>
          <w:p w14:paraId="5347EF89"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EF8A"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EF8B"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EF8C"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EF8D"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EF8E"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EF8F"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EF90" w14:textId="77777777" w:rsidR="003D27E1" w:rsidRDefault="00B475ED">
            <w:pPr>
              <w:jc w:val="right"/>
            </w:pPr>
            <w:r>
              <w:rPr>
                <w:rFonts w:ascii="Consolas" w:eastAsia="Consolas" w:hAnsi="Consolas" w:cs="Consolas"/>
                <w:sz w:val="16"/>
              </w:rPr>
              <w:t>116,355</w:t>
            </w:r>
          </w:p>
        </w:tc>
      </w:tr>
    </w:tbl>
    <w:p w14:paraId="5347EF92" w14:textId="77777777" w:rsidR="003D27E1" w:rsidRDefault="003D27E1"/>
    <w:p w14:paraId="5347EF93" w14:textId="77777777" w:rsidR="003D27E1" w:rsidRDefault="00B475ED">
      <w:r>
        <w:br/>
      </w:r>
    </w:p>
    <w:p w14:paraId="5347EF94" w14:textId="77777777" w:rsidR="003D27E1" w:rsidRDefault="00B475ED">
      <w:r>
        <w:br w:type="page"/>
      </w:r>
    </w:p>
    <w:p w14:paraId="5347EF95" w14:textId="77777777" w:rsidR="003D27E1" w:rsidRDefault="00B475ED">
      <w:pPr>
        <w:pStyle w:val="Heading1"/>
      </w:pPr>
      <w:r>
        <w:rPr>
          <w:sz w:val="30"/>
        </w:rPr>
        <w:lastRenderedPageBreak/>
        <w:t>Socio-economic position scales</w:t>
      </w:r>
    </w:p>
    <w:p w14:paraId="5347EF96" w14:textId="77777777" w:rsidR="003D27E1" w:rsidRDefault="00B475ED">
      <w:r>
        <w:t xml:space="preserve">CPF contains a range of socio-economic position scales or indexes based on respondents’ work status and occupation. Some surveys provided them in their datasets, for the rest they were calculated. </w:t>
      </w:r>
    </w:p>
    <w:p w14:paraId="5347EF97" w14:textId="77777777" w:rsidR="003D27E1" w:rsidRDefault="00B475ED">
      <w:r>
        <w:t xml:space="preserve">If not available in original dataset, variables </w:t>
      </w:r>
      <w:proofErr w:type="spellStart"/>
      <w:r>
        <w:t>werecreated</w:t>
      </w:r>
      <w:proofErr w:type="spellEnd"/>
      <w:r>
        <w:t xml:space="preserve"> according to </w:t>
      </w:r>
      <w:proofErr w:type="spellStart"/>
      <w:r>
        <w:t>Ganzeboom</w:t>
      </w:r>
      <w:proofErr w:type="spellEnd"/>
      <w:r>
        <w:t xml:space="preserve"> (2010) algorithms with the help of </w:t>
      </w:r>
      <w:proofErr w:type="spellStart"/>
      <w:r>
        <w:t>iscogen</w:t>
      </w:r>
      <w:proofErr w:type="spellEnd"/>
      <w:r>
        <w:t xml:space="preserve"> STATA ado (Jann, 2019). See </w:t>
      </w:r>
      <w:proofErr w:type="spellStart"/>
      <w:r>
        <w:t>Ganzeboom</w:t>
      </w:r>
      <w:proofErr w:type="spellEnd"/>
      <w:r>
        <w:t xml:space="preserve"> (2010):  </w:t>
      </w:r>
    </w:p>
    <w:p w14:paraId="5347EF98" w14:textId="77777777" w:rsidR="003D27E1" w:rsidRDefault="00B475ED">
      <w:r>
        <w:t>http://www.harryganzeboom.nl/isco08/isco08_with_isei.pdf</w:t>
      </w:r>
    </w:p>
    <w:p w14:paraId="5347EF99" w14:textId="77777777" w:rsidR="003D27E1" w:rsidRDefault="00B475ED">
      <w:r>
        <w:t xml:space="preserve">The procedure should be based on ISCO level 4. However, if not available, the scale was based on ISCO level 2 codes converted to level 4 (multiplied by 100). In such cases, it is less precise. For comparative purposes, further categorization can be considered to obtain similar distributions across countries. </w:t>
      </w:r>
    </w:p>
    <w:p w14:paraId="5347EF9A" w14:textId="77777777" w:rsidR="003D27E1" w:rsidRDefault="003D27E1"/>
    <w:p w14:paraId="5347EF9B" w14:textId="77777777" w:rsidR="003D27E1" w:rsidRDefault="003D27E1"/>
    <w:p w14:paraId="5347EF9C"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184"/>
        <w:gridCol w:w="832"/>
        <w:gridCol w:w="832"/>
        <w:gridCol w:w="832"/>
        <w:gridCol w:w="832"/>
        <w:gridCol w:w="832"/>
        <w:gridCol w:w="744"/>
        <w:gridCol w:w="744"/>
      </w:tblGrid>
      <w:tr w:rsidR="003D27E1" w14:paraId="5347EFA5" w14:textId="77777777">
        <w:trPr>
          <w:jc w:val="center"/>
        </w:trPr>
        <w:tc>
          <w:tcPr>
            <w:tcW w:w="0" w:type="auto"/>
            <w:tcBorders>
              <w:top w:val="single" w:sz="0" w:space="0" w:color="000000"/>
              <w:bottom w:val="single" w:sz="0" w:space="0" w:color="000000"/>
            </w:tcBorders>
          </w:tcPr>
          <w:p w14:paraId="5347EF9D" w14:textId="77777777" w:rsidR="003D27E1" w:rsidRDefault="003D27E1"/>
        </w:tc>
        <w:tc>
          <w:tcPr>
            <w:tcW w:w="0" w:type="auto"/>
            <w:tcBorders>
              <w:top w:val="single" w:sz="0" w:space="0" w:color="000000"/>
              <w:bottom w:val="single" w:sz="0" w:space="0" w:color="000000"/>
            </w:tcBorders>
          </w:tcPr>
          <w:p w14:paraId="5347EF9E"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EF9F"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EFA0"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EFA1"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EFA2"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EFA3"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EFA4" w14:textId="77777777" w:rsidR="003D27E1" w:rsidRDefault="00B475ED">
            <w:pPr>
              <w:jc w:val="center"/>
            </w:pPr>
            <w:r>
              <w:rPr>
                <w:rFonts w:ascii="Consolas" w:eastAsia="Consolas" w:hAnsi="Consolas" w:cs="Consolas"/>
                <w:sz w:val="16"/>
              </w:rPr>
              <w:t>[8] NL</w:t>
            </w:r>
          </w:p>
        </w:tc>
      </w:tr>
      <w:tr w:rsidR="003D27E1" w14:paraId="5347EFAE" w14:textId="77777777">
        <w:trPr>
          <w:jc w:val="center"/>
        </w:trPr>
        <w:tc>
          <w:tcPr>
            <w:tcW w:w="0" w:type="auto"/>
            <w:tcBorders>
              <w:top w:val="single" w:sz="0" w:space="0" w:color="000000"/>
            </w:tcBorders>
          </w:tcPr>
          <w:p w14:paraId="5347EFA6" w14:textId="77777777" w:rsidR="003D27E1" w:rsidRDefault="00B475ED">
            <w:r>
              <w:rPr>
                <w:rFonts w:ascii="Consolas" w:eastAsia="Consolas" w:hAnsi="Consolas" w:cs="Consolas"/>
                <w:sz w:val="16"/>
              </w:rPr>
              <w:t>isei08</w:t>
            </w:r>
          </w:p>
        </w:tc>
        <w:tc>
          <w:tcPr>
            <w:tcW w:w="0" w:type="auto"/>
            <w:tcBorders>
              <w:top w:val="single" w:sz="0" w:space="0" w:color="000000"/>
            </w:tcBorders>
          </w:tcPr>
          <w:p w14:paraId="5347EFA7"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FA8"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FA9"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FAA"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FAB"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FAC"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EFAD" w14:textId="77777777" w:rsidR="003D27E1" w:rsidRDefault="00B475ED">
            <w:pPr>
              <w:jc w:val="center"/>
            </w:pPr>
            <w:r>
              <w:rPr>
                <w:rFonts w:ascii="Consolas" w:eastAsia="Consolas" w:hAnsi="Consolas" w:cs="Consolas"/>
                <w:sz w:val="16"/>
              </w:rPr>
              <w:t>1</w:t>
            </w:r>
          </w:p>
        </w:tc>
      </w:tr>
      <w:tr w:rsidR="003D27E1" w14:paraId="5347EFB7" w14:textId="77777777">
        <w:trPr>
          <w:jc w:val="center"/>
        </w:trPr>
        <w:tc>
          <w:tcPr>
            <w:tcW w:w="0" w:type="auto"/>
          </w:tcPr>
          <w:p w14:paraId="5347EFAF" w14:textId="77777777" w:rsidR="003D27E1" w:rsidRDefault="00B475ED">
            <w:r>
              <w:rPr>
                <w:rFonts w:ascii="Consolas" w:eastAsia="Consolas" w:hAnsi="Consolas" w:cs="Consolas"/>
                <w:sz w:val="16"/>
              </w:rPr>
              <w:t>isei88</w:t>
            </w:r>
          </w:p>
        </w:tc>
        <w:tc>
          <w:tcPr>
            <w:tcW w:w="0" w:type="auto"/>
          </w:tcPr>
          <w:p w14:paraId="5347EFB0" w14:textId="77777777" w:rsidR="003D27E1" w:rsidRDefault="00B475ED">
            <w:pPr>
              <w:jc w:val="center"/>
            </w:pPr>
            <w:r>
              <w:rPr>
                <w:rFonts w:ascii="Consolas" w:eastAsia="Consolas" w:hAnsi="Consolas" w:cs="Consolas"/>
                <w:sz w:val="16"/>
              </w:rPr>
              <w:t>1</w:t>
            </w:r>
          </w:p>
        </w:tc>
        <w:tc>
          <w:tcPr>
            <w:tcW w:w="0" w:type="auto"/>
          </w:tcPr>
          <w:p w14:paraId="5347EFB1" w14:textId="77777777" w:rsidR="003D27E1" w:rsidRDefault="00B475ED">
            <w:pPr>
              <w:jc w:val="center"/>
            </w:pPr>
            <w:r>
              <w:rPr>
                <w:rFonts w:ascii="Consolas" w:eastAsia="Consolas" w:hAnsi="Consolas" w:cs="Consolas"/>
                <w:sz w:val="16"/>
              </w:rPr>
              <w:t>1</w:t>
            </w:r>
          </w:p>
        </w:tc>
        <w:tc>
          <w:tcPr>
            <w:tcW w:w="0" w:type="auto"/>
          </w:tcPr>
          <w:p w14:paraId="5347EFB2" w14:textId="77777777" w:rsidR="003D27E1" w:rsidRDefault="00B475ED">
            <w:pPr>
              <w:jc w:val="center"/>
            </w:pPr>
            <w:r>
              <w:rPr>
                <w:rFonts w:ascii="Consolas" w:eastAsia="Consolas" w:hAnsi="Consolas" w:cs="Consolas"/>
                <w:sz w:val="16"/>
              </w:rPr>
              <w:t>1</w:t>
            </w:r>
          </w:p>
        </w:tc>
        <w:tc>
          <w:tcPr>
            <w:tcW w:w="0" w:type="auto"/>
          </w:tcPr>
          <w:p w14:paraId="5347EFB3" w14:textId="77777777" w:rsidR="003D27E1" w:rsidRDefault="00B475ED">
            <w:pPr>
              <w:jc w:val="center"/>
            </w:pPr>
            <w:r>
              <w:rPr>
                <w:rFonts w:ascii="Consolas" w:eastAsia="Consolas" w:hAnsi="Consolas" w:cs="Consolas"/>
                <w:sz w:val="16"/>
              </w:rPr>
              <w:t>1</w:t>
            </w:r>
          </w:p>
        </w:tc>
        <w:tc>
          <w:tcPr>
            <w:tcW w:w="0" w:type="auto"/>
          </w:tcPr>
          <w:p w14:paraId="5347EFB4" w14:textId="77777777" w:rsidR="003D27E1" w:rsidRDefault="00B475ED">
            <w:pPr>
              <w:jc w:val="center"/>
            </w:pPr>
            <w:r>
              <w:rPr>
                <w:rFonts w:ascii="Consolas" w:eastAsia="Consolas" w:hAnsi="Consolas" w:cs="Consolas"/>
                <w:sz w:val="16"/>
              </w:rPr>
              <w:t>.</w:t>
            </w:r>
          </w:p>
        </w:tc>
        <w:tc>
          <w:tcPr>
            <w:tcW w:w="0" w:type="auto"/>
          </w:tcPr>
          <w:p w14:paraId="5347EFB5" w14:textId="77777777" w:rsidR="003D27E1" w:rsidRDefault="00B475ED">
            <w:pPr>
              <w:jc w:val="center"/>
            </w:pPr>
            <w:r>
              <w:rPr>
                <w:rFonts w:ascii="Consolas" w:eastAsia="Consolas" w:hAnsi="Consolas" w:cs="Consolas"/>
                <w:sz w:val="16"/>
              </w:rPr>
              <w:t>1</w:t>
            </w:r>
          </w:p>
        </w:tc>
        <w:tc>
          <w:tcPr>
            <w:tcW w:w="0" w:type="auto"/>
          </w:tcPr>
          <w:p w14:paraId="5347EFB6" w14:textId="77777777" w:rsidR="003D27E1" w:rsidRDefault="00B475ED">
            <w:pPr>
              <w:jc w:val="center"/>
            </w:pPr>
            <w:r>
              <w:rPr>
                <w:rFonts w:ascii="Consolas" w:eastAsia="Consolas" w:hAnsi="Consolas" w:cs="Consolas"/>
                <w:sz w:val="16"/>
              </w:rPr>
              <w:t>.</w:t>
            </w:r>
          </w:p>
        </w:tc>
      </w:tr>
      <w:tr w:rsidR="003D27E1" w14:paraId="5347EFC0" w14:textId="77777777">
        <w:trPr>
          <w:jc w:val="center"/>
        </w:trPr>
        <w:tc>
          <w:tcPr>
            <w:tcW w:w="0" w:type="auto"/>
          </w:tcPr>
          <w:p w14:paraId="5347EFB8" w14:textId="77777777" w:rsidR="003D27E1" w:rsidRDefault="00B475ED">
            <w:r>
              <w:rPr>
                <w:rFonts w:ascii="Consolas" w:eastAsia="Consolas" w:hAnsi="Consolas" w:cs="Consolas"/>
                <w:sz w:val="16"/>
              </w:rPr>
              <w:t>isei88soep</w:t>
            </w:r>
          </w:p>
        </w:tc>
        <w:tc>
          <w:tcPr>
            <w:tcW w:w="0" w:type="auto"/>
          </w:tcPr>
          <w:p w14:paraId="5347EFB9" w14:textId="77777777" w:rsidR="003D27E1" w:rsidRDefault="00B475ED">
            <w:pPr>
              <w:jc w:val="center"/>
            </w:pPr>
            <w:r>
              <w:rPr>
                <w:rFonts w:ascii="Consolas" w:eastAsia="Consolas" w:hAnsi="Consolas" w:cs="Consolas"/>
                <w:sz w:val="16"/>
              </w:rPr>
              <w:t>.</w:t>
            </w:r>
          </w:p>
        </w:tc>
        <w:tc>
          <w:tcPr>
            <w:tcW w:w="0" w:type="auto"/>
          </w:tcPr>
          <w:p w14:paraId="5347EFBA" w14:textId="77777777" w:rsidR="003D27E1" w:rsidRDefault="00B475ED">
            <w:pPr>
              <w:jc w:val="center"/>
            </w:pPr>
            <w:r>
              <w:rPr>
                <w:rFonts w:ascii="Consolas" w:eastAsia="Consolas" w:hAnsi="Consolas" w:cs="Consolas"/>
                <w:sz w:val="16"/>
              </w:rPr>
              <w:t>.</w:t>
            </w:r>
          </w:p>
        </w:tc>
        <w:tc>
          <w:tcPr>
            <w:tcW w:w="0" w:type="auto"/>
          </w:tcPr>
          <w:p w14:paraId="5347EFBB" w14:textId="77777777" w:rsidR="003D27E1" w:rsidRDefault="00B475ED">
            <w:pPr>
              <w:jc w:val="center"/>
            </w:pPr>
            <w:r>
              <w:rPr>
                <w:rFonts w:ascii="Consolas" w:eastAsia="Consolas" w:hAnsi="Consolas" w:cs="Consolas"/>
                <w:sz w:val="16"/>
              </w:rPr>
              <w:t>.</w:t>
            </w:r>
          </w:p>
        </w:tc>
        <w:tc>
          <w:tcPr>
            <w:tcW w:w="0" w:type="auto"/>
          </w:tcPr>
          <w:p w14:paraId="5347EFBC" w14:textId="77777777" w:rsidR="003D27E1" w:rsidRDefault="00B475ED">
            <w:pPr>
              <w:jc w:val="center"/>
            </w:pPr>
            <w:r>
              <w:rPr>
                <w:rFonts w:ascii="Consolas" w:eastAsia="Consolas" w:hAnsi="Consolas" w:cs="Consolas"/>
                <w:sz w:val="16"/>
              </w:rPr>
              <w:t>.</w:t>
            </w:r>
          </w:p>
        </w:tc>
        <w:tc>
          <w:tcPr>
            <w:tcW w:w="0" w:type="auto"/>
          </w:tcPr>
          <w:p w14:paraId="5347EFBD" w14:textId="77777777" w:rsidR="003D27E1" w:rsidRDefault="00B475ED">
            <w:pPr>
              <w:jc w:val="center"/>
            </w:pPr>
            <w:r>
              <w:rPr>
                <w:rFonts w:ascii="Consolas" w:eastAsia="Consolas" w:hAnsi="Consolas" w:cs="Consolas"/>
                <w:sz w:val="16"/>
              </w:rPr>
              <w:t>1</w:t>
            </w:r>
          </w:p>
        </w:tc>
        <w:tc>
          <w:tcPr>
            <w:tcW w:w="0" w:type="auto"/>
          </w:tcPr>
          <w:p w14:paraId="5347EFBE" w14:textId="77777777" w:rsidR="003D27E1" w:rsidRDefault="00B475ED">
            <w:pPr>
              <w:jc w:val="center"/>
            </w:pPr>
            <w:r>
              <w:rPr>
                <w:rFonts w:ascii="Consolas" w:eastAsia="Consolas" w:hAnsi="Consolas" w:cs="Consolas"/>
                <w:sz w:val="16"/>
              </w:rPr>
              <w:t>.</w:t>
            </w:r>
          </w:p>
        </w:tc>
        <w:tc>
          <w:tcPr>
            <w:tcW w:w="0" w:type="auto"/>
          </w:tcPr>
          <w:p w14:paraId="5347EFBF" w14:textId="77777777" w:rsidR="003D27E1" w:rsidRDefault="00B475ED">
            <w:pPr>
              <w:jc w:val="center"/>
            </w:pPr>
            <w:r>
              <w:rPr>
                <w:rFonts w:ascii="Consolas" w:eastAsia="Consolas" w:hAnsi="Consolas" w:cs="Consolas"/>
                <w:sz w:val="16"/>
              </w:rPr>
              <w:t>.</w:t>
            </w:r>
          </w:p>
        </w:tc>
      </w:tr>
      <w:tr w:rsidR="003D27E1" w14:paraId="5347EFC9" w14:textId="77777777">
        <w:trPr>
          <w:jc w:val="center"/>
        </w:trPr>
        <w:tc>
          <w:tcPr>
            <w:tcW w:w="0" w:type="auto"/>
          </w:tcPr>
          <w:p w14:paraId="5347EFC1" w14:textId="77777777" w:rsidR="003D27E1" w:rsidRDefault="00B475ED">
            <w:r>
              <w:rPr>
                <w:rFonts w:ascii="Consolas" w:eastAsia="Consolas" w:hAnsi="Consolas" w:cs="Consolas"/>
                <w:sz w:val="16"/>
              </w:rPr>
              <w:t>siops08</w:t>
            </w:r>
          </w:p>
        </w:tc>
        <w:tc>
          <w:tcPr>
            <w:tcW w:w="0" w:type="auto"/>
          </w:tcPr>
          <w:p w14:paraId="5347EFC2" w14:textId="77777777" w:rsidR="003D27E1" w:rsidRDefault="00B475ED">
            <w:pPr>
              <w:jc w:val="center"/>
            </w:pPr>
            <w:r>
              <w:rPr>
                <w:rFonts w:ascii="Consolas" w:eastAsia="Consolas" w:hAnsi="Consolas" w:cs="Consolas"/>
                <w:sz w:val="16"/>
              </w:rPr>
              <w:t>1</w:t>
            </w:r>
          </w:p>
        </w:tc>
        <w:tc>
          <w:tcPr>
            <w:tcW w:w="0" w:type="auto"/>
          </w:tcPr>
          <w:p w14:paraId="5347EFC3" w14:textId="77777777" w:rsidR="003D27E1" w:rsidRDefault="00B475ED">
            <w:pPr>
              <w:jc w:val="center"/>
            </w:pPr>
            <w:r>
              <w:rPr>
                <w:rFonts w:ascii="Consolas" w:eastAsia="Consolas" w:hAnsi="Consolas" w:cs="Consolas"/>
                <w:sz w:val="16"/>
              </w:rPr>
              <w:t>1</w:t>
            </w:r>
          </w:p>
        </w:tc>
        <w:tc>
          <w:tcPr>
            <w:tcW w:w="0" w:type="auto"/>
          </w:tcPr>
          <w:p w14:paraId="5347EFC4" w14:textId="77777777" w:rsidR="003D27E1" w:rsidRDefault="00B475ED">
            <w:pPr>
              <w:jc w:val="center"/>
            </w:pPr>
            <w:r>
              <w:rPr>
                <w:rFonts w:ascii="Consolas" w:eastAsia="Consolas" w:hAnsi="Consolas" w:cs="Consolas"/>
                <w:sz w:val="16"/>
              </w:rPr>
              <w:t>1</w:t>
            </w:r>
          </w:p>
        </w:tc>
        <w:tc>
          <w:tcPr>
            <w:tcW w:w="0" w:type="auto"/>
          </w:tcPr>
          <w:p w14:paraId="5347EFC5" w14:textId="77777777" w:rsidR="003D27E1" w:rsidRDefault="00B475ED">
            <w:pPr>
              <w:jc w:val="center"/>
            </w:pPr>
            <w:r>
              <w:rPr>
                <w:rFonts w:ascii="Consolas" w:eastAsia="Consolas" w:hAnsi="Consolas" w:cs="Consolas"/>
                <w:sz w:val="16"/>
              </w:rPr>
              <w:t>1</w:t>
            </w:r>
          </w:p>
        </w:tc>
        <w:tc>
          <w:tcPr>
            <w:tcW w:w="0" w:type="auto"/>
          </w:tcPr>
          <w:p w14:paraId="5347EFC6" w14:textId="77777777" w:rsidR="003D27E1" w:rsidRDefault="00B475ED">
            <w:pPr>
              <w:jc w:val="center"/>
            </w:pPr>
            <w:r>
              <w:rPr>
                <w:rFonts w:ascii="Consolas" w:eastAsia="Consolas" w:hAnsi="Consolas" w:cs="Consolas"/>
                <w:sz w:val="16"/>
              </w:rPr>
              <w:t>1</w:t>
            </w:r>
          </w:p>
        </w:tc>
        <w:tc>
          <w:tcPr>
            <w:tcW w:w="0" w:type="auto"/>
          </w:tcPr>
          <w:p w14:paraId="5347EFC7" w14:textId="77777777" w:rsidR="003D27E1" w:rsidRDefault="00B475ED">
            <w:pPr>
              <w:jc w:val="center"/>
            </w:pPr>
            <w:r>
              <w:rPr>
                <w:rFonts w:ascii="Consolas" w:eastAsia="Consolas" w:hAnsi="Consolas" w:cs="Consolas"/>
                <w:sz w:val="16"/>
              </w:rPr>
              <w:t>1</w:t>
            </w:r>
          </w:p>
        </w:tc>
        <w:tc>
          <w:tcPr>
            <w:tcW w:w="0" w:type="auto"/>
          </w:tcPr>
          <w:p w14:paraId="5347EFC8" w14:textId="77777777" w:rsidR="003D27E1" w:rsidRDefault="00B475ED">
            <w:pPr>
              <w:jc w:val="center"/>
            </w:pPr>
            <w:r>
              <w:rPr>
                <w:rFonts w:ascii="Consolas" w:eastAsia="Consolas" w:hAnsi="Consolas" w:cs="Consolas"/>
                <w:sz w:val="16"/>
              </w:rPr>
              <w:t>1</w:t>
            </w:r>
          </w:p>
        </w:tc>
      </w:tr>
      <w:tr w:rsidR="003D27E1" w14:paraId="5347EFD2" w14:textId="77777777">
        <w:trPr>
          <w:jc w:val="center"/>
        </w:trPr>
        <w:tc>
          <w:tcPr>
            <w:tcW w:w="0" w:type="auto"/>
          </w:tcPr>
          <w:p w14:paraId="5347EFCA" w14:textId="77777777" w:rsidR="003D27E1" w:rsidRDefault="00B475ED">
            <w:r>
              <w:rPr>
                <w:rFonts w:ascii="Consolas" w:eastAsia="Consolas" w:hAnsi="Consolas" w:cs="Consolas"/>
                <w:sz w:val="16"/>
              </w:rPr>
              <w:t>siops88</w:t>
            </w:r>
          </w:p>
        </w:tc>
        <w:tc>
          <w:tcPr>
            <w:tcW w:w="0" w:type="auto"/>
          </w:tcPr>
          <w:p w14:paraId="5347EFCB" w14:textId="77777777" w:rsidR="003D27E1" w:rsidRDefault="00B475ED">
            <w:pPr>
              <w:jc w:val="center"/>
            </w:pPr>
            <w:r>
              <w:rPr>
                <w:rFonts w:ascii="Consolas" w:eastAsia="Consolas" w:hAnsi="Consolas" w:cs="Consolas"/>
                <w:sz w:val="16"/>
              </w:rPr>
              <w:t>1</w:t>
            </w:r>
          </w:p>
        </w:tc>
        <w:tc>
          <w:tcPr>
            <w:tcW w:w="0" w:type="auto"/>
          </w:tcPr>
          <w:p w14:paraId="5347EFCC" w14:textId="77777777" w:rsidR="003D27E1" w:rsidRDefault="00B475ED">
            <w:pPr>
              <w:jc w:val="center"/>
            </w:pPr>
            <w:r>
              <w:rPr>
                <w:rFonts w:ascii="Consolas" w:eastAsia="Consolas" w:hAnsi="Consolas" w:cs="Consolas"/>
                <w:sz w:val="16"/>
              </w:rPr>
              <w:t>1</w:t>
            </w:r>
          </w:p>
        </w:tc>
        <w:tc>
          <w:tcPr>
            <w:tcW w:w="0" w:type="auto"/>
          </w:tcPr>
          <w:p w14:paraId="5347EFCD" w14:textId="77777777" w:rsidR="003D27E1" w:rsidRDefault="00B475ED">
            <w:pPr>
              <w:jc w:val="center"/>
            </w:pPr>
            <w:r>
              <w:rPr>
                <w:rFonts w:ascii="Consolas" w:eastAsia="Consolas" w:hAnsi="Consolas" w:cs="Consolas"/>
                <w:sz w:val="16"/>
              </w:rPr>
              <w:t>1</w:t>
            </w:r>
          </w:p>
        </w:tc>
        <w:tc>
          <w:tcPr>
            <w:tcW w:w="0" w:type="auto"/>
          </w:tcPr>
          <w:p w14:paraId="5347EFCE" w14:textId="77777777" w:rsidR="003D27E1" w:rsidRDefault="00B475ED">
            <w:pPr>
              <w:jc w:val="center"/>
            </w:pPr>
            <w:r>
              <w:rPr>
                <w:rFonts w:ascii="Consolas" w:eastAsia="Consolas" w:hAnsi="Consolas" w:cs="Consolas"/>
                <w:sz w:val="16"/>
              </w:rPr>
              <w:t>1</w:t>
            </w:r>
          </w:p>
        </w:tc>
        <w:tc>
          <w:tcPr>
            <w:tcW w:w="0" w:type="auto"/>
          </w:tcPr>
          <w:p w14:paraId="5347EFCF" w14:textId="77777777" w:rsidR="003D27E1" w:rsidRDefault="00B475ED">
            <w:pPr>
              <w:jc w:val="center"/>
            </w:pPr>
            <w:r>
              <w:rPr>
                <w:rFonts w:ascii="Consolas" w:eastAsia="Consolas" w:hAnsi="Consolas" w:cs="Consolas"/>
                <w:sz w:val="16"/>
              </w:rPr>
              <w:t>.</w:t>
            </w:r>
          </w:p>
        </w:tc>
        <w:tc>
          <w:tcPr>
            <w:tcW w:w="0" w:type="auto"/>
          </w:tcPr>
          <w:p w14:paraId="5347EFD0" w14:textId="77777777" w:rsidR="003D27E1" w:rsidRDefault="00B475ED">
            <w:pPr>
              <w:jc w:val="center"/>
            </w:pPr>
            <w:r>
              <w:rPr>
                <w:rFonts w:ascii="Consolas" w:eastAsia="Consolas" w:hAnsi="Consolas" w:cs="Consolas"/>
                <w:sz w:val="16"/>
              </w:rPr>
              <w:t>1</w:t>
            </w:r>
          </w:p>
        </w:tc>
        <w:tc>
          <w:tcPr>
            <w:tcW w:w="0" w:type="auto"/>
          </w:tcPr>
          <w:p w14:paraId="5347EFD1" w14:textId="77777777" w:rsidR="003D27E1" w:rsidRDefault="00B475ED">
            <w:pPr>
              <w:jc w:val="center"/>
            </w:pPr>
            <w:r>
              <w:rPr>
                <w:rFonts w:ascii="Consolas" w:eastAsia="Consolas" w:hAnsi="Consolas" w:cs="Consolas"/>
                <w:sz w:val="16"/>
              </w:rPr>
              <w:t>.</w:t>
            </w:r>
          </w:p>
        </w:tc>
      </w:tr>
      <w:tr w:rsidR="003D27E1" w14:paraId="5347EFDB" w14:textId="77777777">
        <w:trPr>
          <w:jc w:val="center"/>
        </w:trPr>
        <w:tc>
          <w:tcPr>
            <w:tcW w:w="0" w:type="auto"/>
          </w:tcPr>
          <w:p w14:paraId="5347EFD3" w14:textId="77777777" w:rsidR="003D27E1" w:rsidRDefault="00B475ED">
            <w:r>
              <w:rPr>
                <w:rFonts w:ascii="Consolas" w:eastAsia="Consolas" w:hAnsi="Consolas" w:cs="Consolas"/>
                <w:sz w:val="16"/>
              </w:rPr>
              <w:t>siops88soep</w:t>
            </w:r>
          </w:p>
        </w:tc>
        <w:tc>
          <w:tcPr>
            <w:tcW w:w="0" w:type="auto"/>
          </w:tcPr>
          <w:p w14:paraId="5347EFD4" w14:textId="77777777" w:rsidR="003D27E1" w:rsidRDefault="00B475ED">
            <w:pPr>
              <w:jc w:val="center"/>
            </w:pPr>
            <w:r>
              <w:rPr>
                <w:rFonts w:ascii="Consolas" w:eastAsia="Consolas" w:hAnsi="Consolas" w:cs="Consolas"/>
                <w:sz w:val="16"/>
              </w:rPr>
              <w:t>.</w:t>
            </w:r>
          </w:p>
        </w:tc>
        <w:tc>
          <w:tcPr>
            <w:tcW w:w="0" w:type="auto"/>
          </w:tcPr>
          <w:p w14:paraId="5347EFD5" w14:textId="77777777" w:rsidR="003D27E1" w:rsidRDefault="00B475ED">
            <w:pPr>
              <w:jc w:val="center"/>
            </w:pPr>
            <w:r>
              <w:rPr>
                <w:rFonts w:ascii="Consolas" w:eastAsia="Consolas" w:hAnsi="Consolas" w:cs="Consolas"/>
                <w:sz w:val="16"/>
              </w:rPr>
              <w:t>.</w:t>
            </w:r>
          </w:p>
        </w:tc>
        <w:tc>
          <w:tcPr>
            <w:tcW w:w="0" w:type="auto"/>
          </w:tcPr>
          <w:p w14:paraId="5347EFD6" w14:textId="77777777" w:rsidR="003D27E1" w:rsidRDefault="00B475ED">
            <w:pPr>
              <w:jc w:val="center"/>
            </w:pPr>
            <w:r>
              <w:rPr>
                <w:rFonts w:ascii="Consolas" w:eastAsia="Consolas" w:hAnsi="Consolas" w:cs="Consolas"/>
                <w:sz w:val="16"/>
              </w:rPr>
              <w:t>.</w:t>
            </w:r>
          </w:p>
        </w:tc>
        <w:tc>
          <w:tcPr>
            <w:tcW w:w="0" w:type="auto"/>
          </w:tcPr>
          <w:p w14:paraId="5347EFD7" w14:textId="77777777" w:rsidR="003D27E1" w:rsidRDefault="00B475ED">
            <w:pPr>
              <w:jc w:val="center"/>
            </w:pPr>
            <w:r>
              <w:rPr>
                <w:rFonts w:ascii="Consolas" w:eastAsia="Consolas" w:hAnsi="Consolas" w:cs="Consolas"/>
                <w:sz w:val="16"/>
              </w:rPr>
              <w:t>.</w:t>
            </w:r>
          </w:p>
        </w:tc>
        <w:tc>
          <w:tcPr>
            <w:tcW w:w="0" w:type="auto"/>
          </w:tcPr>
          <w:p w14:paraId="5347EFD8" w14:textId="77777777" w:rsidR="003D27E1" w:rsidRDefault="00B475ED">
            <w:pPr>
              <w:jc w:val="center"/>
            </w:pPr>
            <w:r>
              <w:rPr>
                <w:rFonts w:ascii="Consolas" w:eastAsia="Consolas" w:hAnsi="Consolas" w:cs="Consolas"/>
                <w:sz w:val="16"/>
              </w:rPr>
              <w:t>1</w:t>
            </w:r>
          </w:p>
        </w:tc>
        <w:tc>
          <w:tcPr>
            <w:tcW w:w="0" w:type="auto"/>
          </w:tcPr>
          <w:p w14:paraId="5347EFD9" w14:textId="77777777" w:rsidR="003D27E1" w:rsidRDefault="00B475ED">
            <w:pPr>
              <w:jc w:val="center"/>
            </w:pPr>
            <w:r>
              <w:rPr>
                <w:rFonts w:ascii="Consolas" w:eastAsia="Consolas" w:hAnsi="Consolas" w:cs="Consolas"/>
                <w:sz w:val="16"/>
              </w:rPr>
              <w:t>.</w:t>
            </w:r>
          </w:p>
        </w:tc>
        <w:tc>
          <w:tcPr>
            <w:tcW w:w="0" w:type="auto"/>
          </w:tcPr>
          <w:p w14:paraId="5347EFDA" w14:textId="77777777" w:rsidR="003D27E1" w:rsidRDefault="00B475ED">
            <w:pPr>
              <w:jc w:val="center"/>
            </w:pPr>
            <w:r>
              <w:rPr>
                <w:rFonts w:ascii="Consolas" w:eastAsia="Consolas" w:hAnsi="Consolas" w:cs="Consolas"/>
                <w:sz w:val="16"/>
              </w:rPr>
              <w:t>.</w:t>
            </w:r>
          </w:p>
        </w:tc>
      </w:tr>
      <w:tr w:rsidR="003D27E1" w14:paraId="5347EFE4" w14:textId="77777777">
        <w:trPr>
          <w:jc w:val="center"/>
        </w:trPr>
        <w:tc>
          <w:tcPr>
            <w:tcW w:w="0" w:type="auto"/>
          </w:tcPr>
          <w:p w14:paraId="5347EFDC" w14:textId="77777777" w:rsidR="003D27E1" w:rsidRDefault="00B475ED">
            <w:r>
              <w:rPr>
                <w:rFonts w:ascii="Consolas" w:eastAsia="Consolas" w:hAnsi="Consolas" w:cs="Consolas"/>
                <w:sz w:val="16"/>
              </w:rPr>
              <w:t>mps88</w:t>
            </w:r>
          </w:p>
        </w:tc>
        <w:tc>
          <w:tcPr>
            <w:tcW w:w="0" w:type="auto"/>
          </w:tcPr>
          <w:p w14:paraId="5347EFDD" w14:textId="77777777" w:rsidR="003D27E1" w:rsidRDefault="00B475ED">
            <w:pPr>
              <w:jc w:val="center"/>
            </w:pPr>
            <w:r>
              <w:rPr>
                <w:rFonts w:ascii="Consolas" w:eastAsia="Consolas" w:hAnsi="Consolas" w:cs="Consolas"/>
                <w:sz w:val="16"/>
              </w:rPr>
              <w:t>.</w:t>
            </w:r>
          </w:p>
        </w:tc>
        <w:tc>
          <w:tcPr>
            <w:tcW w:w="0" w:type="auto"/>
          </w:tcPr>
          <w:p w14:paraId="5347EFDE" w14:textId="77777777" w:rsidR="003D27E1" w:rsidRDefault="00B475ED">
            <w:pPr>
              <w:jc w:val="center"/>
            </w:pPr>
            <w:r>
              <w:rPr>
                <w:rFonts w:ascii="Consolas" w:eastAsia="Consolas" w:hAnsi="Consolas" w:cs="Consolas"/>
                <w:sz w:val="16"/>
              </w:rPr>
              <w:t>.</w:t>
            </w:r>
          </w:p>
        </w:tc>
        <w:tc>
          <w:tcPr>
            <w:tcW w:w="0" w:type="auto"/>
          </w:tcPr>
          <w:p w14:paraId="5347EFDF" w14:textId="77777777" w:rsidR="003D27E1" w:rsidRDefault="00B475ED">
            <w:pPr>
              <w:jc w:val="center"/>
            </w:pPr>
            <w:r>
              <w:rPr>
                <w:rFonts w:ascii="Consolas" w:eastAsia="Consolas" w:hAnsi="Consolas" w:cs="Consolas"/>
                <w:sz w:val="16"/>
              </w:rPr>
              <w:t>1</w:t>
            </w:r>
          </w:p>
        </w:tc>
        <w:tc>
          <w:tcPr>
            <w:tcW w:w="0" w:type="auto"/>
          </w:tcPr>
          <w:p w14:paraId="5347EFE0" w14:textId="77777777" w:rsidR="003D27E1" w:rsidRDefault="00B475ED">
            <w:pPr>
              <w:jc w:val="center"/>
            </w:pPr>
            <w:r>
              <w:rPr>
                <w:rFonts w:ascii="Consolas" w:eastAsia="Consolas" w:hAnsi="Consolas" w:cs="Consolas"/>
                <w:sz w:val="16"/>
              </w:rPr>
              <w:t>1</w:t>
            </w:r>
          </w:p>
        </w:tc>
        <w:tc>
          <w:tcPr>
            <w:tcW w:w="0" w:type="auto"/>
          </w:tcPr>
          <w:p w14:paraId="5347EFE1" w14:textId="77777777" w:rsidR="003D27E1" w:rsidRDefault="00B475ED">
            <w:pPr>
              <w:jc w:val="center"/>
            </w:pPr>
            <w:r>
              <w:rPr>
                <w:rFonts w:ascii="Consolas" w:eastAsia="Consolas" w:hAnsi="Consolas" w:cs="Consolas"/>
                <w:sz w:val="16"/>
              </w:rPr>
              <w:t>.</w:t>
            </w:r>
          </w:p>
        </w:tc>
        <w:tc>
          <w:tcPr>
            <w:tcW w:w="0" w:type="auto"/>
          </w:tcPr>
          <w:p w14:paraId="5347EFE2" w14:textId="77777777" w:rsidR="003D27E1" w:rsidRDefault="00B475ED">
            <w:pPr>
              <w:jc w:val="center"/>
            </w:pPr>
            <w:r>
              <w:rPr>
                <w:rFonts w:ascii="Consolas" w:eastAsia="Consolas" w:hAnsi="Consolas" w:cs="Consolas"/>
                <w:sz w:val="16"/>
              </w:rPr>
              <w:t>1</w:t>
            </w:r>
          </w:p>
        </w:tc>
        <w:tc>
          <w:tcPr>
            <w:tcW w:w="0" w:type="auto"/>
          </w:tcPr>
          <w:p w14:paraId="5347EFE3" w14:textId="77777777" w:rsidR="003D27E1" w:rsidRDefault="00B475ED">
            <w:pPr>
              <w:jc w:val="center"/>
            </w:pPr>
            <w:r>
              <w:rPr>
                <w:rFonts w:ascii="Consolas" w:eastAsia="Consolas" w:hAnsi="Consolas" w:cs="Consolas"/>
                <w:sz w:val="16"/>
              </w:rPr>
              <w:t>.</w:t>
            </w:r>
          </w:p>
        </w:tc>
      </w:tr>
      <w:tr w:rsidR="003D27E1" w14:paraId="5347EFED" w14:textId="77777777">
        <w:trPr>
          <w:jc w:val="center"/>
        </w:trPr>
        <w:tc>
          <w:tcPr>
            <w:tcW w:w="0" w:type="auto"/>
            <w:tcBorders>
              <w:bottom w:val="single" w:sz="0" w:space="0" w:color="000000"/>
            </w:tcBorders>
          </w:tcPr>
          <w:p w14:paraId="5347EFE5" w14:textId="77777777" w:rsidR="003D27E1" w:rsidRDefault="00B475ED">
            <w:r>
              <w:rPr>
                <w:rFonts w:ascii="Consolas" w:eastAsia="Consolas" w:hAnsi="Consolas" w:cs="Consolas"/>
                <w:sz w:val="16"/>
              </w:rPr>
              <w:t>mps92soep</w:t>
            </w:r>
          </w:p>
        </w:tc>
        <w:tc>
          <w:tcPr>
            <w:tcW w:w="0" w:type="auto"/>
            <w:tcBorders>
              <w:bottom w:val="single" w:sz="0" w:space="0" w:color="000000"/>
            </w:tcBorders>
          </w:tcPr>
          <w:p w14:paraId="5347EFE6"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FE7"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FE8"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FE9"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FEA"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EFEB"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EFEC" w14:textId="77777777" w:rsidR="003D27E1" w:rsidRDefault="00B475ED">
            <w:pPr>
              <w:jc w:val="center"/>
            </w:pPr>
            <w:r>
              <w:rPr>
                <w:rFonts w:ascii="Consolas" w:eastAsia="Consolas" w:hAnsi="Consolas" w:cs="Consolas"/>
                <w:sz w:val="16"/>
              </w:rPr>
              <w:t>.</w:t>
            </w:r>
          </w:p>
        </w:tc>
      </w:tr>
    </w:tbl>
    <w:p w14:paraId="5347EFEE" w14:textId="77777777" w:rsidR="003D27E1" w:rsidRDefault="003D27E1"/>
    <w:p w14:paraId="5347EFEF" w14:textId="77777777" w:rsidR="003D27E1" w:rsidRDefault="00B475ED">
      <w:pPr>
        <w:shd w:val="solid" w:color="B0C4DE" w:fill="auto"/>
      </w:pPr>
      <w:r>
        <w:rPr>
          <w:b/>
          <w:sz w:val="26"/>
        </w:rPr>
        <w:t>isei08</w:t>
      </w:r>
    </w:p>
    <w:p w14:paraId="5347EFF0" w14:textId="77777777" w:rsidR="003D27E1" w:rsidRDefault="00B475ED">
      <w:pPr>
        <w:rPr>
          <w:color w:val="4682B4"/>
        </w:rPr>
      </w:pPr>
      <w:r>
        <w:rPr>
          <w:color w:val="4682B4"/>
        </w:rPr>
        <w:t>ISEI-08: International Socio-Economic Index of occupational status</w:t>
      </w:r>
      <w:r>
        <w:rPr>
          <w:color w:val="4682B4"/>
        </w:rPr>
        <w:br/>
        <w:t>&lt;number&gt;</w:t>
      </w:r>
      <w:r>
        <w:rPr>
          <w:color w:val="4682B4"/>
        </w:rPr>
        <w:br/>
      </w:r>
    </w:p>
    <w:p w14:paraId="5347EFF1" w14:textId="77777777" w:rsidR="003D27E1" w:rsidRDefault="00B475ED">
      <w:pPr>
        <w:shd w:val="solid" w:color="B0C4DE" w:fill="auto"/>
      </w:pPr>
      <w:r>
        <w:rPr>
          <w:b/>
          <w:sz w:val="26"/>
        </w:rPr>
        <w:t>isei88</w:t>
      </w:r>
    </w:p>
    <w:p w14:paraId="5347EFF2" w14:textId="77777777" w:rsidR="003D27E1" w:rsidRDefault="00B475ED">
      <w:pPr>
        <w:rPr>
          <w:color w:val="4682B4"/>
        </w:rPr>
      </w:pPr>
      <w:r>
        <w:rPr>
          <w:color w:val="4682B4"/>
        </w:rPr>
        <w:t>ISEI-88: International Socio-Economic Index of occupational status</w:t>
      </w:r>
      <w:r>
        <w:rPr>
          <w:color w:val="4682B4"/>
        </w:rPr>
        <w:br/>
        <w:t>&lt;number&gt;</w:t>
      </w:r>
      <w:r>
        <w:rPr>
          <w:color w:val="4682B4"/>
        </w:rPr>
        <w:br/>
      </w:r>
    </w:p>
    <w:p w14:paraId="5347EFF3"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EFF5" w14:textId="77777777">
        <w:tc>
          <w:tcPr>
            <w:tcW w:w="9360" w:type="dxa"/>
          </w:tcPr>
          <w:p w14:paraId="5347EFF4" w14:textId="77777777" w:rsidR="003D27E1" w:rsidRDefault="00B475ED">
            <w:r>
              <w:rPr>
                <w:rFonts w:ascii="Consolas" w:eastAsia="Consolas" w:hAnsi="Consolas" w:cs="Consolas"/>
                <w:b/>
                <w:sz w:val="18"/>
              </w:rPr>
              <w:t xml:space="preserve">       Name: </w:t>
            </w:r>
            <w:r>
              <w:rPr>
                <w:rFonts w:ascii="Consolas" w:eastAsia="Consolas" w:hAnsi="Consolas" w:cs="Consolas"/>
                <w:sz w:val="18"/>
              </w:rPr>
              <w:t>isei08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ISEI-08: International Socio-Economic Index of occupational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73</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1,560,091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43.38          </w:t>
            </w:r>
            <w:r>
              <w:rPr>
                <w:rFonts w:ascii="Consolas" w:eastAsia="Consolas" w:hAnsi="Consolas" w:cs="Consolas"/>
                <w:sz w:val="18"/>
              </w:rPr>
              <w:br/>
            </w:r>
            <w:r>
              <w:rPr>
                <w:rFonts w:ascii="Consolas" w:eastAsia="Consolas" w:hAnsi="Consolas" w:cs="Consolas"/>
                <w:b/>
                <w:sz w:val="18"/>
              </w:rPr>
              <w:lastRenderedPageBreak/>
              <w:t xml:space="preserve">       SD: </w:t>
            </w:r>
            <w:r>
              <w:rPr>
                <w:rFonts w:ascii="Consolas" w:eastAsia="Consolas" w:hAnsi="Consolas" w:cs="Consolas"/>
                <w:sz w:val="18"/>
              </w:rPr>
              <w:t xml:space="preserve">16.04          </w:t>
            </w:r>
          </w:p>
        </w:tc>
      </w:tr>
    </w:tbl>
    <w:p w14:paraId="5347EFF6"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EFFF" w14:textId="77777777">
        <w:tc>
          <w:tcPr>
            <w:tcW w:w="1170" w:type="dxa"/>
            <w:tcBorders>
              <w:top w:val="single" w:sz="0" w:space="0" w:color="000000"/>
              <w:bottom w:val="single" w:sz="0" w:space="0" w:color="000000"/>
            </w:tcBorders>
          </w:tcPr>
          <w:p w14:paraId="5347EFF7" w14:textId="77777777" w:rsidR="003D27E1" w:rsidRDefault="003D27E1">
            <w:pPr>
              <w:jc w:val="right"/>
            </w:pPr>
          </w:p>
        </w:tc>
        <w:tc>
          <w:tcPr>
            <w:tcW w:w="1170" w:type="dxa"/>
            <w:tcBorders>
              <w:top w:val="single" w:sz="0" w:space="0" w:color="000000"/>
              <w:bottom w:val="single" w:sz="0" w:space="0" w:color="000000"/>
            </w:tcBorders>
          </w:tcPr>
          <w:p w14:paraId="5347EFF8"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EFF9"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EFFA"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EFFB"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EFFC"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EFFD"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EFFE" w14:textId="77777777" w:rsidR="003D27E1" w:rsidRDefault="00B475ED">
            <w:pPr>
              <w:jc w:val="right"/>
            </w:pPr>
            <w:r>
              <w:rPr>
                <w:rFonts w:ascii="Consolas" w:eastAsia="Consolas" w:hAnsi="Consolas" w:cs="Consolas"/>
                <w:sz w:val="16"/>
              </w:rPr>
              <w:t>SD</w:t>
            </w:r>
          </w:p>
        </w:tc>
      </w:tr>
      <w:tr w:rsidR="003D27E1" w14:paraId="5347F008" w14:textId="77777777">
        <w:tc>
          <w:tcPr>
            <w:tcW w:w="1170" w:type="dxa"/>
            <w:tcBorders>
              <w:top w:val="single" w:sz="0" w:space="0" w:color="000000"/>
            </w:tcBorders>
          </w:tcPr>
          <w:p w14:paraId="5347F000"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F001" w14:textId="77777777" w:rsidR="003D27E1" w:rsidRDefault="00B475ED">
            <w:pPr>
              <w:jc w:val="right"/>
            </w:pPr>
            <w:r>
              <w:rPr>
                <w:rFonts w:ascii="Consolas" w:eastAsia="Consolas" w:hAnsi="Consolas" w:cs="Consolas"/>
                <w:sz w:val="16"/>
              </w:rPr>
              <w:t>14.0</w:t>
            </w:r>
          </w:p>
        </w:tc>
        <w:tc>
          <w:tcPr>
            <w:tcW w:w="1170" w:type="dxa"/>
            <w:tcBorders>
              <w:top w:val="single" w:sz="0" w:space="0" w:color="000000"/>
            </w:tcBorders>
          </w:tcPr>
          <w:p w14:paraId="5347F002" w14:textId="77777777" w:rsidR="003D27E1" w:rsidRDefault="00B475ED">
            <w:pPr>
              <w:jc w:val="right"/>
            </w:pPr>
            <w:r>
              <w:rPr>
                <w:rFonts w:ascii="Consolas" w:eastAsia="Consolas" w:hAnsi="Consolas" w:cs="Consolas"/>
                <w:sz w:val="16"/>
              </w:rPr>
              <w:t>69.0</w:t>
            </w:r>
          </w:p>
        </w:tc>
        <w:tc>
          <w:tcPr>
            <w:tcW w:w="1170" w:type="dxa"/>
            <w:tcBorders>
              <w:top w:val="single" w:sz="0" w:space="0" w:color="000000"/>
            </w:tcBorders>
          </w:tcPr>
          <w:p w14:paraId="5347F003" w14:textId="77777777" w:rsidR="003D27E1" w:rsidRDefault="00B475ED">
            <w:pPr>
              <w:jc w:val="right"/>
            </w:pPr>
            <w:r>
              <w:rPr>
                <w:rFonts w:ascii="Consolas" w:eastAsia="Consolas" w:hAnsi="Consolas" w:cs="Consolas"/>
                <w:sz w:val="16"/>
              </w:rPr>
              <w:t>45.9</w:t>
            </w:r>
          </w:p>
        </w:tc>
        <w:tc>
          <w:tcPr>
            <w:tcW w:w="1170" w:type="dxa"/>
            <w:tcBorders>
              <w:top w:val="single" w:sz="0" w:space="0" w:color="000000"/>
            </w:tcBorders>
          </w:tcPr>
          <w:p w14:paraId="5347F004" w14:textId="77777777" w:rsidR="003D27E1" w:rsidRDefault="00B475ED">
            <w:pPr>
              <w:jc w:val="right"/>
            </w:pPr>
            <w:r>
              <w:rPr>
                <w:rFonts w:ascii="Consolas" w:eastAsia="Consolas" w:hAnsi="Consolas" w:cs="Consolas"/>
                <w:sz w:val="16"/>
              </w:rPr>
              <w:t>41.0</w:t>
            </w:r>
          </w:p>
        </w:tc>
        <w:tc>
          <w:tcPr>
            <w:tcW w:w="1170" w:type="dxa"/>
            <w:tcBorders>
              <w:top w:val="single" w:sz="0" w:space="0" w:color="000000"/>
            </w:tcBorders>
          </w:tcPr>
          <w:p w14:paraId="5347F005" w14:textId="77777777" w:rsidR="003D27E1" w:rsidRDefault="00B475ED">
            <w:pPr>
              <w:jc w:val="right"/>
            </w:pPr>
            <w:r>
              <w:rPr>
                <w:rFonts w:ascii="Consolas" w:eastAsia="Consolas" w:hAnsi="Consolas" w:cs="Consolas"/>
                <w:sz w:val="16"/>
              </w:rPr>
              <w:t>32.0</w:t>
            </w:r>
          </w:p>
        </w:tc>
        <w:tc>
          <w:tcPr>
            <w:tcW w:w="1170" w:type="dxa"/>
            <w:tcBorders>
              <w:top w:val="single" w:sz="0" w:space="0" w:color="000000"/>
            </w:tcBorders>
          </w:tcPr>
          <w:p w14:paraId="5347F006" w14:textId="77777777" w:rsidR="003D27E1" w:rsidRDefault="00B475ED">
            <w:pPr>
              <w:jc w:val="right"/>
            </w:pPr>
            <w:r>
              <w:rPr>
                <w:rFonts w:ascii="Consolas" w:eastAsia="Consolas" w:hAnsi="Consolas" w:cs="Consolas"/>
                <w:sz w:val="16"/>
              </w:rPr>
              <w:t>62.0</w:t>
            </w:r>
          </w:p>
        </w:tc>
        <w:tc>
          <w:tcPr>
            <w:tcW w:w="1170" w:type="dxa"/>
            <w:tcBorders>
              <w:top w:val="single" w:sz="0" w:space="0" w:color="000000"/>
            </w:tcBorders>
          </w:tcPr>
          <w:p w14:paraId="5347F007" w14:textId="77777777" w:rsidR="003D27E1" w:rsidRDefault="00B475ED">
            <w:pPr>
              <w:jc w:val="right"/>
            </w:pPr>
            <w:r>
              <w:rPr>
                <w:rFonts w:ascii="Consolas" w:eastAsia="Consolas" w:hAnsi="Consolas" w:cs="Consolas"/>
                <w:sz w:val="16"/>
              </w:rPr>
              <w:t>15.2</w:t>
            </w:r>
          </w:p>
        </w:tc>
      </w:tr>
      <w:tr w:rsidR="003D27E1" w14:paraId="5347F011" w14:textId="77777777">
        <w:tc>
          <w:tcPr>
            <w:tcW w:w="1170" w:type="dxa"/>
          </w:tcPr>
          <w:p w14:paraId="5347F009" w14:textId="77777777" w:rsidR="003D27E1" w:rsidRDefault="00B475ED">
            <w:pPr>
              <w:jc w:val="right"/>
            </w:pPr>
            <w:r>
              <w:rPr>
                <w:rFonts w:ascii="Consolas" w:eastAsia="Consolas" w:hAnsi="Consolas" w:cs="Consolas"/>
                <w:sz w:val="16"/>
              </w:rPr>
              <w:t>[2] KOR</w:t>
            </w:r>
          </w:p>
        </w:tc>
        <w:tc>
          <w:tcPr>
            <w:tcW w:w="1170" w:type="dxa"/>
          </w:tcPr>
          <w:p w14:paraId="5347F00A" w14:textId="77777777" w:rsidR="003D27E1" w:rsidRDefault="00B475ED">
            <w:pPr>
              <w:jc w:val="right"/>
            </w:pPr>
            <w:r>
              <w:rPr>
                <w:rFonts w:ascii="Consolas" w:eastAsia="Consolas" w:hAnsi="Consolas" w:cs="Consolas"/>
                <w:sz w:val="16"/>
              </w:rPr>
              <w:t>14.0</w:t>
            </w:r>
          </w:p>
        </w:tc>
        <w:tc>
          <w:tcPr>
            <w:tcW w:w="1170" w:type="dxa"/>
          </w:tcPr>
          <w:p w14:paraId="5347F00B" w14:textId="77777777" w:rsidR="003D27E1" w:rsidRDefault="00B475ED">
            <w:pPr>
              <w:jc w:val="right"/>
            </w:pPr>
            <w:r>
              <w:rPr>
                <w:rFonts w:ascii="Consolas" w:eastAsia="Consolas" w:hAnsi="Consolas" w:cs="Consolas"/>
                <w:sz w:val="16"/>
              </w:rPr>
              <w:t>69.0</w:t>
            </w:r>
          </w:p>
        </w:tc>
        <w:tc>
          <w:tcPr>
            <w:tcW w:w="1170" w:type="dxa"/>
          </w:tcPr>
          <w:p w14:paraId="5347F00C" w14:textId="77777777" w:rsidR="003D27E1" w:rsidRDefault="00B475ED">
            <w:pPr>
              <w:jc w:val="right"/>
            </w:pPr>
            <w:r>
              <w:rPr>
                <w:rFonts w:ascii="Consolas" w:eastAsia="Consolas" w:hAnsi="Consolas" w:cs="Consolas"/>
                <w:sz w:val="16"/>
              </w:rPr>
              <w:t>37.4</w:t>
            </w:r>
          </w:p>
        </w:tc>
        <w:tc>
          <w:tcPr>
            <w:tcW w:w="1170" w:type="dxa"/>
          </w:tcPr>
          <w:p w14:paraId="5347F00D" w14:textId="77777777" w:rsidR="003D27E1" w:rsidRDefault="00B475ED">
            <w:pPr>
              <w:jc w:val="right"/>
            </w:pPr>
            <w:r>
              <w:rPr>
                <w:rFonts w:ascii="Consolas" w:eastAsia="Consolas" w:hAnsi="Consolas" w:cs="Consolas"/>
                <w:sz w:val="16"/>
              </w:rPr>
              <w:t>35.0</w:t>
            </w:r>
          </w:p>
        </w:tc>
        <w:tc>
          <w:tcPr>
            <w:tcW w:w="1170" w:type="dxa"/>
          </w:tcPr>
          <w:p w14:paraId="5347F00E" w14:textId="77777777" w:rsidR="003D27E1" w:rsidRDefault="00B475ED">
            <w:pPr>
              <w:jc w:val="right"/>
            </w:pPr>
            <w:r>
              <w:rPr>
                <w:rFonts w:ascii="Consolas" w:eastAsia="Consolas" w:hAnsi="Consolas" w:cs="Consolas"/>
                <w:sz w:val="16"/>
              </w:rPr>
              <w:t>29.0</w:t>
            </w:r>
          </w:p>
        </w:tc>
        <w:tc>
          <w:tcPr>
            <w:tcW w:w="1170" w:type="dxa"/>
          </w:tcPr>
          <w:p w14:paraId="5347F00F" w14:textId="77777777" w:rsidR="003D27E1" w:rsidRDefault="00B475ED">
            <w:pPr>
              <w:jc w:val="right"/>
            </w:pPr>
            <w:r>
              <w:rPr>
                <w:rFonts w:ascii="Consolas" w:eastAsia="Consolas" w:hAnsi="Consolas" w:cs="Consolas"/>
                <w:sz w:val="16"/>
              </w:rPr>
              <w:t>41.0</w:t>
            </w:r>
          </w:p>
        </w:tc>
        <w:tc>
          <w:tcPr>
            <w:tcW w:w="1170" w:type="dxa"/>
          </w:tcPr>
          <w:p w14:paraId="5347F010" w14:textId="77777777" w:rsidR="003D27E1" w:rsidRDefault="00B475ED">
            <w:pPr>
              <w:jc w:val="right"/>
            </w:pPr>
            <w:r>
              <w:rPr>
                <w:rFonts w:ascii="Consolas" w:eastAsia="Consolas" w:hAnsi="Consolas" w:cs="Consolas"/>
                <w:sz w:val="16"/>
              </w:rPr>
              <w:t>14.0</w:t>
            </w:r>
          </w:p>
        </w:tc>
      </w:tr>
      <w:tr w:rsidR="003D27E1" w14:paraId="5347F01A" w14:textId="77777777">
        <w:tc>
          <w:tcPr>
            <w:tcW w:w="1170" w:type="dxa"/>
          </w:tcPr>
          <w:p w14:paraId="5347F012" w14:textId="77777777" w:rsidR="003D27E1" w:rsidRDefault="00B475ED">
            <w:pPr>
              <w:jc w:val="right"/>
            </w:pPr>
            <w:r>
              <w:rPr>
                <w:rFonts w:ascii="Consolas" w:eastAsia="Consolas" w:hAnsi="Consolas" w:cs="Consolas"/>
                <w:sz w:val="16"/>
              </w:rPr>
              <w:t>[3] USA</w:t>
            </w:r>
          </w:p>
        </w:tc>
        <w:tc>
          <w:tcPr>
            <w:tcW w:w="1170" w:type="dxa"/>
          </w:tcPr>
          <w:p w14:paraId="5347F013" w14:textId="77777777" w:rsidR="003D27E1" w:rsidRDefault="00B475ED">
            <w:pPr>
              <w:jc w:val="right"/>
            </w:pPr>
            <w:r>
              <w:rPr>
                <w:rFonts w:ascii="Consolas" w:eastAsia="Consolas" w:hAnsi="Consolas" w:cs="Consolas"/>
                <w:sz w:val="16"/>
              </w:rPr>
              <w:t>10.0</w:t>
            </w:r>
          </w:p>
        </w:tc>
        <w:tc>
          <w:tcPr>
            <w:tcW w:w="1170" w:type="dxa"/>
          </w:tcPr>
          <w:p w14:paraId="5347F014" w14:textId="77777777" w:rsidR="003D27E1" w:rsidRDefault="00B475ED">
            <w:pPr>
              <w:jc w:val="right"/>
            </w:pPr>
            <w:r>
              <w:rPr>
                <w:rFonts w:ascii="Consolas" w:eastAsia="Consolas" w:hAnsi="Consolas" w:cs="Consolas"/>
                <w:sz w:val="16"/>
              </w:rPr>
              <w:t>89.0</w:t>
            </w:r>
          </w:p>
        </w:tc>
        <w:tc>
          <w:tcPr>
            <w:tcW w:w="1170" w:type="dxa"/>
          </w:tcPr>
          <w:p w14:paraId="5347F015" w14:textId="77777777" w:rsidR="003D27E1" w:rsidRDefault="00B475ED">
            <w:pPr>
              <w:jc w:val="right"/>
            </w:pPr>
            <w:r>
              <w:rPr>
                <w:rFonts w:ascii="Consolas" w:eastAsia="Consolas" w:hAnsi="Consolas" w:cs="Consolas"/>
                <w:sz w:val="16"/>
              </w:rPr>
              <w:t>42.4</w:t>
            </w:r>
          </w:p>
        </w:tc>
        <w:tc>
          <w:tcPr>
            <w:tcW w:w="1170" w:type="dxa"/>
          </w:tcPr>
          <w:p w14:paraId="5347F016" w14:textId="77777777" w:rsidR="003D27E1" w:rsidRDefault="00B475ED">
            <w:pPr>
              <w:jc w:val="right"/>
            </w:pPr>
            <w:r>
              <w:rPr>
                <w:rFonts w:ascii="Consolas" w:eastAsia="Consolas" w:hAnsi="Consolas" w:cs="Consolas"/>
                <w:sz w:val="16"/>
              </w:rPr>
              <w:t>40.0</w:t>
            </w:r>
          </w:p>
        </w:tc>
        <w:tc>
          <w:tcPr>
            <w:tcW w:w="1170" w:type="dxa"/>
          </w:tcPr>
          <w:p w14:paraId="5347F017" w14:textId="77777777" w:rsidR="003D27E1" w:rsidRDefault="00B475ED">
            <w:pPr>
              <w:jc w:val="right"/>
            </w:pPr>
            <w:r>
              <w:rPr>
                <w:rFonts w:ascii="Consolas" w:eastAsia="Consolas" w:hAnsi="Consolas" w:cs="Consolas"/>
                <w:sz w:val="16"/>
              </w:rPr>
              <w:t>30.0</w:t>
            </w:r>
          </w:p>
        </w:tc>
        <w:tc>
          <w:tcPr>
            <w:tcW w:w="1170" w:type="dxa"/>
          </w:tcPr>
          <w:p w14:paraId="5347F018" w14:textId="77777777" w:rsidR="003D27E1" w:rsidRDefault="00B475ED">
            <w:pPr>
              <w:jc w:val="right"/>
            </w:pPr>
            <w:r>
              <w:rPr>
                <w:rFonts w:ascii="Consolas" w:eastAsia="Consolas" w:hAnsi="Consolas" w:cs="Consolas"/>
                <w:sz w:val="16"/>
              </w:rPr>
              <w:t>57.0</w:t>
            </w:r>
          </w:p>
        </w:tc>
        <w:tc>
          <w:tcPr>
            <w:tcW w:w="1170" w:type="dxa"/>
          </w:tcPr>
          <w:p w14:paraId="5347F019" w14:textId="77777777" w:rsidR="003D27E1" w:rsidRDefault="00B475ED">
            <w:pPr>
              <w:jc w:val="right"/>
            </w:pPr>
            <w:r>
              <w:rPr>
                <w:rFonts w:ascii="Consolas" w:eastAsia="Consolas" w:hAnsi="Consolas" w:cs="Consolas"/>
                <w:sz w:val="16"/>
              </w:rPr>
              <w:t>16.5</w:t>
            </w:r>
          </w:p>
        </w:tc>
      </w:tr>
      <w:tr w:rsidR="003D27E1" w14:paraId="5347F023" w14:textId="77777777">
        <w:tc>
          <w:tcPr>
            <w:tcW w:w="1170" w:type="dxa"/>
          </w:tcPr>
          <w:p w14:paraId="5347F01B" w14:textId="77777777" w:rsidR="003D27E1" w:rsidRDefault="00B475ED">
            <w:pPr>
              <w:jc w:val="right"/>
            </w:pPr>
            <w:r>
              <w:rPr>
                <w:rFonts w:ascii="Consolas" w:eastAsia="Consolas" w:hAnsi="Consolas" w:cs="Consolas"/>
                <w:sz w:val="16"/>
              </w:rPr>
              <w:t>[5] SWT</w:t>
            </w:r>
          </w:p>
        </w:tc>
        <w:tc>
          <w:tcPr>
            <w:tcW w:w="1170" w:type="dxa"/>
          </w:tcPr>
          <w:p w14:paraId="5347F01C" w14:textId="77777777" w:rsidR="003D27E1" w:rsidRDefault="00B475ED">
            <w:pPr>
              <w:jc w:val="right"/>
            </w:pPr>
            <w:r>
              <w:rPr>
                <w:rFonts w:ascii="Consolas" w:eastAsia="Consolas" w:hAnsi="Consolas" w:cs="Consolas"/>
                <w:sz w:val="16"/>
              </w:rPr>
              <w:t>10.0</w:t>
            </w:r>
          </w:p>
        </w:tc>
        <w:tc>
          <w:tcPr>
            <w:tcW w:w="1170" w:type="dxa"/>
          </w:tcPr>
          <w:p w14:paraId="5347F01D" w14:textId="77777777" w:rsidR="003D27E1" w:rsidRDefault="00B475ED">
            <w:pPr>
              <w:jc w:val="right"/>
            </w:pPr>
            <w:r>
              <w:rPr>
                <w:rFonts w:ascii="Consolas" w:eastAsia="Consolas" w:hAnsi="Consolas" w:cs="Consolas"/>
                <w:sz w:val="16"/>
              </w:rPr>
              <w:t>89.0</w:t>
            </w:r>
          </w:p>
        </w:tc>
        <w:tc>
          <w:tcPr>
            <w:tcW w:w="1170" w:type="dxa"/>
          </w:tcPr>
          <w:p w14:paraId="5347F01E" w14:textId="77777777" w:rsidR="003D27E1" w:rsidRDefault="00B475ED">
            <w:pPr>
              <w:jc w:val="right"/>
            </w:pPr>
            <w:r>
              <w:rPr>
                <w:rFonts w:ascii="Consolas" w:eastAsia="Consolas" w:hAnsi="Consolas" w:cs="Consolas"/>
                <w:sz w:val="16"/>
              </w:rPr>
              <w:t>49.0</w:t>
            </w:r>
          </w:p>
        </w:tc>
        <w:tc>
          <w:tcPr>
            <w:tcW w:w="1170" w:type="dxa"/>
          </w:tcPr>
          <w:p w14:paraId="5347F01F" w14:textId="77777777" w:rsidR="003D27E1" w:rsidRDefault="00B475ED">
            <w:pPr>
              <w:jc w:val="right"/>
            </w:pPr>
            <w:r>
              <w:rPr>
                <w:rFonts w:ascii="Consolas" w:eastAsia="Consolas" w:hAnsi="Consolas" w:cs="Consolas"/>
                <w:sz w:val="16"/>
              </w:rPr>
              <w:t>47.0</w:t>
            </w:r>
          </w:p>
        </w:tc>
        <w:tc>
          <w:tcPr>
            <w:tcW w:w="1170" w:type="dxa"/>
          </w:tcPr>
          <w:p w14:paraId="5347F020" w14:textId="77777777" w:rsidR="003D27E1" w:rsidRDefault="00B475ED">
            <w:pPr>
              <w:jc w:val="right"/>
            </w:pPr>
            <w:r>
              <w:rPr>
                <w:rFonts w:ascii="Consolas" w:eastAsia="Consolas" w:hAnsi="Consolas" w:cs="Consolas"/>
                <w:sz w:val="16"/>
              </w:rPr>
              <w:t>35.0</w:t>
            </w:r>
          </w:p>
        </w:tc>
        <w:tc>
          <w:tcPr>
            <w:tcW w:w="1170" w:type="dxa"/>
          </w:tcPr>
          <w:p w14:paraId="5347F021" w14:textId="77777777" w:rsidR="003D27E1" w:rsidRDefault="00B475ED">
            <w:pPr>
              <w:jc w:val="right"/>
            </w:pPr>
            <w:r>
              <w:rPr>
                <w:rFonts w:ascii="Consolas" w:eastAsia="Consolas" w:hAnsi="Consolas" w:cs="Consolas"/>
                <w:sz w:val="16"/>
              </w:rPr>
              <w:t>60.0</w:t>
            </w:r>
          </w:p>
        </w:tc>
        <w:tc>
          <w:tcPr>
            <w:tcW w:w="1170" w:type="dxa"/>
          </w:tcPr>
          <w:p w14:paraId="5347F022" w14:textId="77777777" w:rsidR="003D27E1" w:rsidRDefault="00B475ED">
            <w:pPr>
              <w:jc w:val="right"/>
            </w:pPr>
            <w:r>
              <w:rPr>
                <w:rFonts w:ascii="Consolas" w:eastAsia="Consolas" w:hAnsi="Consolas" w:cs="Consolas"/>
                <w:sz w:val="16"/>
              </w:rPr>
              <w:t>18.8</w:t>
            </w:r>
          </w:p>
        </w:tc>
      </w:tr>
      <w:tr w:rsidR="003D27E1" w14:paraId="5347F02C" w14:textId="77777777">
        <w:tc>
          <w:tcPr>
            <w:tcW w:w="1170" w:type="dxa"/>
          </w:tcPr>
          <w:p w14:paraId="5347F024" w14:textId="77777777" w:rsidR="003D27E1" w:rsidRDefault="00B475ED">
            <w:pPr>
              <w:jc w:val="right"/>
            </w:pPr>
            <w:r>
              <w:rPr>
                <w:rFonts w:ascii="Consolas" w:eastAsia="Consolas" w:hAnsi="Consolas" w:cs="Consolas"/>
                <w:sz w:val="16"/>
              </w:rPr>
              <w:t>[6] GER</w:t>
            </w:r>
          </w:p>
        </w:tc>
        <w:tc>
          <w:tcPr>
            <w:tcW w:w="1170" w:type="dxa"/>
          </w:tcPr>
          <w:p w14:paraId="5347F025" w14:textId="77777777" w:rsidR="003D27E1" w:rsidRDefault="00B475ED">
            <w:pPr>
              <w:jc w:val="right"/>
            </w:pPr>
            <w:r>
              <w:rPr>
                <w:rFonts w:ascii="Consolas" w:eastAsia="Consolas" w:hAnsi="Consolas" w:cs="Consolas"/>
                <w:sz w:val="16"/>
              </w:rPr>
              <w:t>10.0</w:t>
            </w:r>
          </w:p>
        </w:tc>
        <w:tc>
          <w:tcPr>
            <w:tcW w:w="1170" w:type="dxa"/>
          </w:tcPr>
          <w:p w14:paraId="5347F026" w14:textId="77777777" w:rsidR="003D27E1" w:rsidRDefault="00B475ED">
            <w:pPr>
              <w:jc w:val="right"/>
            </w:pPr>
            <w:r>
              <w:rPr>
                <w:rFonts w:ascii="Consolas" w:eastAsia="Consolas" w:hAnsi="Consolas" w:cs="Consolas"/>
                <w:sz w:val="16"/>
              </w:rPr>
              <w:t>89.0</w:t>
            </w:r>
          </w:p>
        </w:tc>
        <w:tc>
          <w:tcPr>
            <w:tcW w:w="1170" w:type="dxa"/>
          </w:tcPr>
          <w:p w14:paraId="5347F027" w14:textId="77777777" w:rsidR="003D27E1" w:rsidRDefault="00B475ED">
            <w:pPr>
              <w:jc w:val="right"/>
            </w:pPr>
            <w:r>
              <w:rPr>
                <w:rFonts w:ascii="Consolas" w:eastAsia="Consolas" w:hAnsi="Consolas" w:cs="Consolas"/>
                <w:sz w:val="16"/>
              </w:rPr>
              <w:t>44.8</w:t>
            </w:r>
          </w:p>
        </w:tc>
        <w:tc>
          <w:tcPr>
            <w:tcW w:w="1170" w:type="dxa"/>
          </w:tcPr>
          <w:p w14:paraId="5347F028" w14:textId="77777777" w:rsidR="003D27E1" w:rsidRDefault="00B475ED">
            <w:pPr>
              <w:jc w:val="right"/>
            </w:pPr>
            <w:r>
              <w:rPr>
                <w:rFonts w:ascii="Consolas" w:eastAsia="Consolas" w:hAnsi="Consolas" w:cs="Consolas"/>
                <w:sz w:val="16"/>
              </w:rPr>
              <w:t>42.0</w:t>
            </w:r>
          </w:p>
        </w:tc>
        <w:tc>
          <w:tcPr>
            <w:tcW w:w="1170" w:type="dxa"/>
          </w:tcPr>
          <w:p w14:paraId="5347F029" w14:textId="77777777" w:rsidR="003D27E1" w:rsidRDefault="00B475ED">
            <w:pPr>
              <w:jc w:val="right"/>
            </w:pPr>
            <w:r>
              <w:rPr>
                <w:rFonts w:ascii="Consolas" w:eastAsia="Consolas" w:hAnsi="Consolas" w:cs="Consolas"/>
                <w:sz w:val="16"/>
              </w:rPr>
              <w:t>33.0</w:t>
            </w:r>
          </w:p>
        </w:tc>
        <w:tc>
          <w:tcPr>
            <w:tcW w:w="1170" w:type="dxa"/>
          </w:tcPr>
          <w:p w14:paraId="5347F02A" w14:textId="77777777" w:rsidR="003D27E1" w:rsidRDefault="00B475ED">
            <w:pPr>
              <w:jc w:val="right"/>
            </w:pPr>
            <w:r>
              <w:rPr>
                <w:rFonts w:ascii="Consolas" w:eastAsia="Consolas" w:hAnsi="Consolas" w:cs="Consolas"/>
                <w:sz w:val="16"/>
              </w:rPr>
              <w:t>55.0</w:t>
            </w:r>
          </w:p>
        </w:tc>
        <w:tc>
          <w:tcPr>
            <w:tcW w:w="1170" w:type="dxa"/>
          </w:tcPr>
          <w:p w14:paraId="5347F02B" w14:textId="77777777" w:rsidR="003D27E1" w:rsidRDefault="00B475ED">
            <w:pPr>
              <w:jc w:val="right"/>
            </w:pPr>
            <w:r>
              <w:rPr>
                <w:rFonts w:ascii="Consolas" w:eastAsia="Consolas" w:hAnsi="Consolas" w:cs="Consolas"/>
                <w:sz w:val="16"/>
              </w:rPr>
              <w:t>15.4</w:t>
            </w:r>
          </w:p>
        </w:tc>
      </w:tr>
      <w:tr w:rsidR="003D27E1" w14:paraId="5347F035" w14:textId="77777777">
        <w:tc>
          <w:tcPr>
            <w:tcW w:w="1170" w:type="dxa"/>
          </w:tcPr>
          <w:p w14:paraId="5347F02D" w14:textId="77777777" w:rsidR="003D27E1" w:rsidRDefault="00B475ED">
            <w:pPr>
              <w:jc w:val="right"/>
            </w:pPr>
            <w:r>
              <w:rPr>
                <w:rFonts w:ascii="Consolas" w:eastAsia="Consolas" w:hAnsi="Consolas" w:cs="Consolas"/>
                <w:sz w:val="16"/>
              </w:rPr>
              <w:t>[7] UK</w:t>
            </w:r>
          </w:p>
        </w:tc>
        <w:tc>
          <w:tcPr>
            <w:tcW w:w="1170" w:type="dxa"/>
          </w:tcPr>
          <w:p w14:paraId="5347F02E" w14:textId="77777777" w:rsidR="003D27E1" w:rsidRDefault="00B475ED">
            <w:pPr>
              <w:jc w:val="right"/>
            </w:pPr>
            <w:r>
              <w:rPr>
                <w:rFonts w:ascii="Consolas" w:eastAsia="Consolas" w:hAnsi="Consolas" w:cs="Consolas"/>
                <w:sz w:val="16"/>
              </w:rPr>
              <w:t>15.0</w:t>
            </w:r>
          </w:p>
        </w:tc>
        <w:tc>
          <w:tcPr>
            <w:tcW w:w="1170" w:type="dxa"/>
          </w:tcPr>
          <w:p w14:paraId="5347F02F" w14:textId="77777777" w:rsidR="003D27E1" w:rsidRDefault="00B475ED">
            <w:pPr>
              <w:jc w:val="right"/>
            </w:pPr>
            <w:r>
              <w:rPr>
                <w:rFonts w:ascii="Consolas" w:eastAsia="Consolas" w:hAnsi="Consolas" w:cs="Consolas"/>
                <w:sz w:val="16"/>
              </w:rPr>
              <w:t>81.0</w:t>
            </w:r>
          </w:p>
        </w:tc>
        <w:tc>
          <w:tcPr>
            <w:tcW w:w="1170" w:type="dxa"/>
          </w:tcPr>
          <w:p w14:paraId="5347F030" w14:textId="77777777" w:rsidR="003D27E1" w:rsidRDefault="00B475ED">
            <w:pPr>
              <w:jc w:val="right"/>
            </w:pPr>
            <w:r>
              <w:rPr>
                <w:rFonts w:ascii="Consolas" w:eastAsia="Consolas" w:hAnsi="Consolas" w:cs="Consolas"/>
                <w:sz w:val="16"/>
              </w:rPr>
              <w:t>44.0</w:t>
            </w:r>
          </w:p>
        </w:tc>
        <w:tc>
          <w:tcPr>
            <w:tcW w:w="1170" w:type="dxa"/>
          </w:tcPr>
          <w:p w14:paraId="5347F031" w14:textId="77777777" w:rsidR="003D27E1" w:rsidRDefault="00B475ED">
            <w:pPr>
              <w:jc w:val="right"/>
            </w:pPr>
            <w:r>
              <w:rPr>
                <w:rFonts w:ascii="Consolas" w:eastAsia="Consolas" w:hAnsi="Consolas" w:cs="Consolas"/>
                <w:sz w:val="16"/>
              </w:rPr>
              <w:t>40.0</w:t>
            </w:r>
          </w:p>
        </w:tc>
        <w:tc>
          <w:tcPr>
            <w:tcW w:w="1170" w:type="dxa"/>
          </w:tcPr>
          <w:p w14:paraId="5347F032" w14:textId="77777777" w:rsidR="003D27E1" w:rsidRDefault="00B475ED">
            <w:pPr>
              <w:jc w:val="right"/>
            </w:pPr>
            <w:r>
              <w:rPr>
                <w:rFonts w:ascii="Consolas" w:eastAsia="Consolas" w:hAnsi="Consolas" w:cs="Consolas"/>
                <w:sz w:val="16"/>
              </w:rPr>
              <w:t>31.0</w:t>
            </w:r>
          </w:p>
        </w:tc>
        <w:tc>
          <w:tcPr>
            <w:tcW w:w="1170" w:type="dxa"/>
          </w:tcPr>
          <w:p w14:paraId="5347F033" w14:textId="77777777" w:rsidR="003D27E1" w:rsidRDefault="00B475ED">
            <w:pPr>
              <w:jc w:val="right"/>
            </w:pPr>
            <w:r>
              <w:rPr>
                <w:rFonts w:ascii="Consolas" w:eastAsia="Consolas" w:hAnsi="Consolas" w:cs="Consolas"/>
                <w:sz w:val="16"/>
              </w:rPr>
              <w:t>57.0</w:t>
            </w:r>
          </w:p>
        </w:tc>
        <w:tc>
          <w:tcPr>
            <w:tcW w:w="1170" w:type="dxa"/>
          </w:tcPr>
          <w:p w14:paraId="5347F034" w14:textId="77777777" w:rsidR="003D27E1" w:rsidRDefault="00B475ED">
            <w:pPr>
              <w:jc w:val="right"/>
            </w:pPr>
            <w:r>
              <w:rPr>
                <w:rFonts w:ascii="Consolas" w:eastAsia="Consolas" w:hAnsi="Consolas" w:cs="Consolas"/>
                <w:sz w:val="16"/>
              </w:rPr>
              <w:t>16.0</w:t>
            </w:r>
          </w:p>
        </w:tc>
      </w:tr>
      <w:tr w:rsidR="003D27E1" w14:paraId="5347F03E" w14:textId="77777777">
        <w:tc>
          <w:tcPr>
            <w:tcW w:w="1170" w:type="dxa"/>
            <w:tcBorders>
              <w:bottom w:val="single" w:sz="0" w:space="0" w:color="000000"/>
            </w:tcBorders>
          </w:tcPr>
          <w:p w14:paraId="5347F036"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F037" w14:textId="77777777" w:rsidR="003D27E1" w:rsidRDefault="00B475ED">
            <w:pPr>
              <w:jc w:val="right"/>
            </w:pPr>
            <w:r>
              <w:rPr>
                <w:rFonts w:ascii="Consolas" w:eastAsia="Consolas" w:hAnsi="Consolas" w:cs="Consolas"/>
                <w:sz w:val="16"/>
              </w:rPr>
              <w:t>10.0</w:t>
            </w:r>
          </w:p>
        </w:tc>
        <w:tc>
          <w:tcPr>
            <w:tcW w:w="1170" w:type="dxa"/>
            <w:tcBorders>
              <w:bottom w:val="single" w:sz="0" w:space="0" w:color="000000"/>
            </w:tcBorders>
          </w:tcPr>
          <w:p w14:paraId="5347F038" w14:textId="77777777" w:rsidR="003D27E1" w:rsidRDefault="00B475ED">
            <w:pPr>
              <w:jc w:val="right"/>
            </w:pPr>
            <w:r>
              <w:rPr>
                <w:rFonts w:ascii="Consolas" w:eastAsia="Consolas" w:hAnsi="Consolas" w:cs="Consolas"/>
                <w:sz w:val="16"/>
              </w:rPr>
              <w:t>89.0</w:t>
            </w:r>
          </w:p>
        </w:tc>
        <w:tc>
          <w:tcPr>
            <w:tcW w:w="1170" w:type="dxa"/>
            <w:tcBorders>
              <w:bottom w:val="single" w:sz="0" w:space="0" w:color="000000"/>
            </w:tcBorders>
          </w:tcPr>
          <w:p w14:paraId="5347F039" w14:textId="77777777" w:rsidR="003D27E1" w:rsidRDefault="00B475ED">
            <w:pPr>
              <w:jc w:val="right"/>
            </w:pPr>
            <w:r>
              <w:rPr>
                <w:rFonts w:ascii="Consolas" w:eastAsia="Consolas" w:hAnsi="Consolas" w:cs="Consolas"/>
                <w:sz w:val="16"/>
              </w:rPr>
              <w:t>47.8</w:t>
            </w:r>
          </w:p>
        </w:tc>
        <w:tc>
          <w:tcPr>
            <w:tcW w:w="1170" w:type="dxa"/>
            <w:tcBorders>
              <w:bottom w:val="single" w:sz="0" w:space="0" w:color="000000"/>
            </w:tcBorders>
          </w:tcPr>
          <w:p w14:paraId="5347F03A" w14:textId="77777777" w:rsidR="003D27E1" w:rsidRDefault="00B475ED">
            <w:pPr>
              <w:jc w:val="right"/>
            </w:pPr>
            <w:r>
              <w:rPr>
                <w:rFonts w:ascii="Consolas" w:eastAsia="Consolas" w:hAnsi="Consolas" w:cs="Consolas"/>
                <w:sz w:val="16"/>
              </w:rPr>
              <w:t>47.0</w:t>
            </w:r>
          </w:p>
        </w:tc>
        <w:tc>
          <w:tcPr>
            <w:tcW w:w="1170" w:type="dxa"/>
            <w:tcBorders>
              <w:bottom w:val="single" w:sz="0" w:space="0" w:color="000000"/>
            </w:tcBorders>
          </w:tcPr>
          <w:p w14:paraId="5347F03B" w14:textId="77777777" w:rsidR="003D27E1" w:rsidRDefault="00B475ED">
            <w:pPr>
              <w:jc w:val="right"/>
            </w:pPr>
            <w:r>
              <w:rPr>
                <w:rFonts w:ascii="Consolas" w:eastAsia="Consolas" w:hAnsi="Consolas" w:cs="Consolas"/>
                <w:sz w:val="16"/>
              </w:rPr>
              <w:t>36.0</w:t>
            </w:r>
          </w:p>
        </w:tc>
        <w:tc>
          <w:tcPr>
            <w:tcW w:w="1170" w:type="dxa"/>
            <w:tcBorders>
              <w:bottom w:val="single" w:sz="0" w:space="0" w:color="000000"/>
            </w:tcBorders>
          </w:tcPr>
          <w:p w14:paraId="5347F03C" w14:textId="77777777" w:rsidR="003D27E1" w:rsidRDefault="00B475ED">
            <w:pPr>
              <w:jc w:val="right"/>
            </w:pPr>
            <w:r>
              <w:rPr>
                <w:rFonts w:ascii="Consolas" w:eastAsia="Consolas" w:hAnsi="Consolas" w:cs="Consolas"/>
                <w:sz w:val="16"/>
              </w:rPr>
              <w:t>61.0</w:t>
            </w:r>
          </w:p>
        </w:tc>
        <w:tc>
          <w:tcPr>
            <w:tcW w:w="1170" w:type="dxa"/>
            <w:tcBorders>
              <w:bottom w:val="single" w:sz="0" w:space="0" w:color="000000"/>
            </w:tcBorders>
          </w:tcPr>
          <w:p w14:paraId="5347F03D" w14:textId="77777777" w:rsidR="003D27E1" w:rsidRDefault="00B475ED">
            <w:pPr>
              <w:jc w:val="right"/>
            </w:pPr>
            <w:r>
              <w:rPr>
                <w:rFonts w:ascii="Consolas" w:eastAsia="Consolas" w:hAnsi="Consolas" w:cs="Consolas"/>
                <w:sz w:val="16"/>
              </w:rPr>
              <w:t>15.9</w:t>
            </w:r>
          </w:p>
        </w:tc>
      </w:tr>
      <w:tr w:rsidR="003D27E1" w14:paraId="5347F047" w14:textId="77777777">
        <w:tc>
          <w:tcPr>
            <w:tcW w:w="1170" w:type="dxa"/>
            <w:tcBorders>
              <w:top w:val="single" w:sz="0" w:space="0" w:color="000000"/>
              <w:bottom w:val="single" w:sz="0" w:space="0" w:color="000000"/>
            </w:tcBorders>
          </w:tcPr>
          <w:p w14:paraId="5347F03F"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F040" w14:textId="77777777" w:rsidR="003D27E1" w:rsidRDefault="00B475ED">
            <w:pPr>
              <w:jc w:val="right"/>
            </w:pPr>
            <w:r>
              <w:rPr>
                <w:rFonts w:ascii="Consolas" w:eastAsia="Consolas" w:hAnsi="Consolas" w:cs="Consolas"/>
                <w:sz w:val="16"/>
              </w:rPr>
              <w:t>10.0</w:t>
            </w:r>
          </w:p>
        </w:tc>
        <w:tc>
          <w:tcPr>
            <w:tcW w:w="1170" w:type="dxa"/>
            <w:tcBorders>
              <w:top w:val="single" w:sz="0" w:space="0" w:color="000000"/>
              <w:bottom w:val="single" w:sz="0" w:space="0" w:color="000000"/>
            </w:tcBorders>
          </w:tcPr>
          <w:p w14:paraId="5347F041" w14:textId="77777777" w:rsidR="003D27E1" w:rsidRDefault="00B475ED">
            <w:pPr>
              <w:jc w:val="right"/>
            </w:pPr>
            <w:r>
              <w:rPr>
                <w:rFonts w:ascii="Consolas" w:eastAsia="Consolas" w:hAnsi="Consolas" w:cs="Consolas"/>
                <w:sz w:val="16"/>
              </w:rPr>
              <w:t>89.0</w:t>
            </w:r>
          </w:p>
        </w:tc>
        <w:tc>
          <w:tcPr>
            <w:tcW w:w="1170" w:type="dxa"/>
            <w:tcBorders>
              <w:top w:val="single" w:sz="0" w:space="0" w:color="000000"/>
              <w:bottom w:val="single" w:sz="0" w:space="0" w:color="000000"/>
            </w:tcBorders>
          </w:tcPr>
          <w:p w14:paraId="5347F042" w14:textId="77777777" w:rsidR="003D27E1" w:rsidRDefault="00B475ED">
            <w:pPr>
              <w:jc w:val="right"/>
            </w:pPr>
            <w:r>
              <w:rPr>
                <w:rFonts w:ascii="Consolas" w:eastAsia="Consolas" w:hAnsi="Consolas" w:cs="Consolas"/>
                <w:sz w:val="16"/>
              </w:rPr>
              <w:t>43.4</w:t>
            </w:r>
          </w:p>
        </w:tc>
        <w:tc>
          <w:tcPr>
            <w:tcW w:w="1170" w:type="dxa"/>
            <w:tcBorders>
              <w:top w:val="single" w:sz="0" w:space="0" w:color="000000"/>
              <w:bottom w:val="single" w:sz="0" w:space="0" w:color="000000"/>
            </w:tcBorders>
          </w:tcPr>
          <w:p w14:paraId="5347F043" w14:textId="77777777" w:rsidR="003D27E1" w:rsidRDefault="00B475ED">
            <w:pPr>
              <w:jc w:val="right"/>
            </w:pPr>
            <w:r>
              <w:rPr>
                <w:rFonts w:ascii="Consolas" w:eastAsia="Consolas" w:hAnsi="Consolas" w:cs="Consolas"/>
                <w:sz w:val="16"/>
              </w:rPr>
              <w:t>41.0</w:t>
            </w:r>
          </w:p>
        </w:tc>
        <w:tc>
          <w:tcPr>
            <w:tcW w:w="1170" w:type="dxa"/>
            <w:tcBorders>
              <w:top w:val="single" w:sz="0" w:space="0" w:color="000000"/>
              <w:bottom w:val="single" w:sz="0" w:space="0" w:color="000000"/>
            </w:tcBorders>
          </w:tcPr>
          <w:p w14:paraId="5347F044" w14:textId="77777777" w:rsidR="003D27E1" w:rsidRDefault="00B475ED">
            <w:pPr>
              <w:jc w:val="right"/>
            </w:pPr>
            <w:r>
              <w:rPr>
                <w:rFonts w:ascii="Consolas" w:eastAsia="Consolas" w:hAnsi="Consolas" w:cs="Consolas"/>
                <w:sz w:val="16"/>
              </w:rPr>
              <w:t>31.0</w:t>
            </w:r>
          </w:p>
        </w:tc>
        <w:tc>
          <w:tcPr>
            <w:tcW w:w="1170" w:type="dxa"/>
            <w:tcBorders>
              <w:top w:val="single" w:sz="0" w:space="0" w:color="000000"/>
              <w:bottom w:val="single" w:sz="0" w:space="0" w:color="000000"/>
            </w:tcBorders>
          </w:tcPr>
          <w:p w14:paraId="5347F045" w14:textId="77777777" w:rsidR="003D27E1" w:rsidRDefault="00B475ED">
            <w:pPr>
              <w:jc w:val="right"/>
            </w:pPr>
            <w:r>
              <w:rPr>
                <w:rFonts w:ascii="Consolas" w:eastAsia="Consolas" w:hAnsi="Consolas" w:cs="Consolas"/>
                <w:sz w:val="16"/>
              </w:rPr>
              <w:t>56.0</w:t>
            </w:r>
          </w:p>
        </w:tc>
        <w:tc>
          <w:tcPr>
            <w:tcW w:w="1170" w:type="dxa"/>
            <w:tcBorders>
              <w:top w:val="single" w:sz="0" w:space="0" w:color="000000"/>
              <w:bottom w:val="single" w:sz="0" w:space="0" w:color="000000"/>
            </w:tcBorders>
          </w:tcPr>
          <w:p w14:paraId="5347F046" w14:textId="77777777" w:rsidR="003D27E1" w:rsidRDefault="00B475ED">
            <w:pPr>
              <w:jc w:val="right"/>
            </w:pPr>
            <w:r>
              <w:rPr>
                <w:rFonts w:ascii="Consolas" w:eastAsia="Consolas" w:hAnsi="Consolas" w:cs="Consolas"/>
                <w:sz w:val="16"/>
              </w:rPr>
              <w:t>16.0</w:t>
            </w:r>
          </w:p>
        </w:tc>
      </w:tr>
    </w:tbl>
    <w:p w14:paraId="5347F048"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F04A" w14:textId="77777777">
        <w:tc>
          <w:tcPr>
            <w:tcW w:w="9360" w:type="dxa"/>
          </w:tcPr>
          <w:p w14:paraId="5347F049" w14:textId="77777777" w:rsidR="003D27E1" w:rsidRDefault="00B475ED">
            <w:r>
              <w:rPr>
                <w:rFonts w:ascii="Consolas" w:eastAsia="Consolas" w:hAnsi="Consolas" w:cs="Consolas"/>
                <w:b/>
                <w:sz w:val="18"/>
              </w:rPr>
              <w:t xml:space="preserve">       Name: </w:t>
            </w:r>
            <w:r>
              <w:rPr>
                <w:rFonts w:ascii="Consolas" w:eastAsia="Consolas" w:hAnsi="Consolas" w:cs="Consolas"/>
                <w:sz w:val="18"/>
              </w:rPr>
              <w:t>isei88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ISEI-88: International Socio-Economic Index of occupational status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1,857,841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45.01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16.92          </w:t>
            </w:r>
          </w:p>
        </w:tc>
      </w:tr>
    </w:tbl>
    <w:p w14:paraId="5347F04B"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054" w14:textId="77777777">
        <w:tc>
          <w:tcPr>
            <w:tcW w:w="1170" w:type="dxa"/>
            <w:tcBorders>
              <w:top w:val="single" w:sz="0" w:space="0" w:color="000000"/>
              <w:bottom w:val="single" w:sz="0" w:space="0" w:color="000000"/>
            </w:tcBorders>
          </w:tcPr>
          <w:p w14:paraId="5347F04C" w14:textId="77777777" w:rsidR="003D27E1" w:rsidRDefault="003D27E1">
            <w:pPr>
              <w:jc w:val="right"/>
            </w:pPr>
          </w:p>
        </w:tc>
        <w:tc>
          <w:tcPr>
            <w:tcW w:w="1170" w:type="dxa"/>
            <w:tcBorders>
              <w:top w:val="single" w:sz="0" w:space="0" w:color="000000"/>
              <w:bottom w:val="single" w:sz="0" w:space="0" w:color="000000"/>
            </w:tcBorders>
          </w:tcPr>
          <w:p w14:paraId="5347F04D"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F04E"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F04F"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F050"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F051"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F052"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F053" w14:textId="77777777" w:rsidR="003D27E1" w:rsidRDefault="00B475ED">
            <w:pPr>
              <w:jc w:val="right"/>
            </w:pPr>
            <w:r>
              <w:rPr>
                <w:rFonts w:ascii="Consolas" w:eastAsia="Consolas" w:hAnsi="Consolas" w:cs="Consolas"/>
                <w:sz w:val="16"/>
              </w:rPr>
              <w:t>SD</w:t>
            </w:r>
          </w:p>
        </w:tc>
      </w:tr>
      <w:tr w:rsidR="003D27E1" w14:paraId="5347F05D" w14:textId="77777777">
        <w:tc>
          <w:tcPr>
            <w:tcW w:w="1170" w:type="dxa"/>
            <w:tcBorders>
              <w:top w:val="single" w:sz="0" w:space="0" w:color="000000"/>
            </w:tcBorders>
          </w:tcPr>
          <w:p w14:paraId="5347F055"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F056" w14:textId="77777777" w:rsidR="003D27E1" w:rsidRDefault="00B475ED">
            <w:pPr>
              <w:jc w:val="right"/>
            </w:pPr>
            <w:r>
              <w:rPr>
                <w:rFonts w:ascii="Consolas" w:eastAsia="Consolas" w:hAnsi="Consolas" w:cs="Consolas"/>
                <w:sz w:val="16"/>
              </w:rPr>
              <w:t>16.0</w:t>
            </w:r>
          </w:p>
        </w:tc>
        <w:tc>
          <w:tcPr>
            <w:tcW w:w="1170" w:type="dxa"/>
            <w:tcBorders>
              <w:top w:val="single" w:sz="0" w:space="0" w:color="000000"/>
            </w:tcBorders>
          </w:tcPr>
          <w:p w14:paraId="5347F057" w14:textId="77777777" w:rsidR="003D27E1" w:rsidRDefault="00B475ED">
            <w:pPr>
              <w:jc w:val="right"/>
            </w:pPr>
            <w:r>
              <w:rPr>
                <w:rFonts w:ascii="Consolas" w:eastAsia="Consolas" w:hAnsi="Consolas" w:cs="Consolas"/>
                <w:sz w:val="16"/>
              </w:rPr>
              <w:t>80.0</w:t>
            </w:r>
          </w:p>
        </w:tc>
        <w:tc>
          <w:tcPr>
            <w:tcW w:w="1170" w:type="dxa"/>
            <w:tcBorders>
              <w:top w:val="single" w:sz="0" w:space="0" w:color="000000"/>
            </w:tcBorders>
          </w:tcPr>
          <w:p w14:paraId="5347F058" w14:textId="77777777" w:rsidR="003D27E1" w:rsidRDefault="00B475ED">
            <w:pPr>
              <w:jc w:val="right"/>
            </w:pPr>
            <w:r>
              <w:rPr>
                <w:rFonts w:ascii="Consolas" w:eastAsia="Consolas" w:hAnsi="Consolas" w:cs="Consolas"/>
                <w:sz w:val="16"/>
              </w:rPr>
              <w:t>49.2</w:t>
            </w:r>
          </w:p>
        </w:tc>
        <w:tc>
          <w:tcPr>
            <w:tcW w:w="1170" w:type="dxa"/>
            <w:tcBorders>
              <w:top w:val="single" w:sz="0" w:space="0" w:color="000000"/>
            </w:tcBorders>
          </w:tcPr>
          <w:p w14:paraId="5347F059" w14:textId="77777777" w:rsidR="003D27E1" w:rsidRDefault="00B475ED">
            <w:pPr>
              <w:jc w:val="right"/>
            </w:pPr>
            <w:r>
              <w:rPr>
                <w:rFonts w:ascii="Consolas" w:eastAsia="Consolas" w:hAnsi="Consolas" w:cs="Consolas"/>
                <w:sz w:val="16"/>
              </w:rPr>
              <w:t>49.0</w:t>
            </w:r>
          </w:p>
        </w:tc>
        <w:tc>
          <w:tcPr>
            <w:tcW w:w="1170" w:type="dxa"/>
            <w:tcBorders>
              <w:top w:val="single" w:sz="0" w:space="0" w:color="000000"/>
            </w:tcBorders>
          </w:tcPr>
          <w:p w14:paraId="5347F05A" w14:textId="77777777" w:rsidR="003D27E1" w:rsidRDefault="00B475ED">
            <w:pPr>
              <w:jc w:val="right"/>
            </w:pPr>
            <w:r>
              <w:rPr>
                <w:rFonts w:ascii="Consolas" w:eastAsia="Consolas" w:hAnsi="Consolas" w:cs="Consolas"/>
                <w:sz w:val="16"/>
              </w:rPr>
              <w:t>38.0</w:t>
            </w:r>
          </w:p>
        </w:tc>
        <w:tc>
          <w:tcPr>
            <w:tcW w:w="1170" w:type="dxa"/>
            <w:tcBorders>
              <w:top w:val="single" w:sz="0" w:space="0" w:color="000000"/>
            </w:tcBorders>
          </w:tcPr>
          <w:p w14:paraId="5347F05B" w14:textId="77777777" w:rsidR="003D27E1" w:rsidRDefault="00B475ED">
            <w:pPr>
              <w:jc w:val="right"/>
            </w:pPr>
            <w:r>
              <w:rPr>
                <w:rFonts w:ascii="Consolas" w:eastAsia="Consolas" w:hAnsi="Consolas" w:cs="Consolas"/>
                <w:sz w:val="16"/>
              </w:rPr>
              <w:t>55.0</w:t>
            </w:r>
          </w:p>
        </w:tc>
        <w:tc>
          <w:tcPr>
            <w:tcW w:w="1170" w:type="dxa"/>
            <w:tcBorders>
              <w:top w:val="single" w:sz="0" w:space="0" w:color="000000"/>
            </w:tcBorders>
          </w:tcPr>
          <w:p w14:paraId="5347F05C" w14:textId="77777777" w:rsidR="003D27E1" w:rsidRDefault="00B475ED">
            <w:pPr>
              <w:jc w:val="right"/>
            </w:pPr>
            <w:r>
              <w:rPr>
                <w:rFonts w:ascii="Consolas" w:eastAsia="Consolas" w:hAnsi="Consolas" w:cs="Consolas"/>
                <w:sz w:val="16"/>
              </w:rPr>
              <w:t>15.2</w:t>
            </w:r>
          </w:p>
        </w:tc>
      </w:tr>
      <w:tr w:rsidR="003D27E1" w14:paraId="5347F066" w14:textId="77777777">
        <w:tc>
          <w:tcPr>
            <w:tcW w:w="1170" w:type="dxa"/>
          </w:tcPr>
          <w:p w14:paraId="5347F05E" w14:textId="77777777" w:rsidR="003D27E1" w:rsidRDefault="00B475ED">
            <w:pPr>
              <w:jc w:val="right"/>
            </w:pPr>
            <w:r>
              <w:rPr>
                <w:rFonts w:ascii="Consolas" w:eastAsia="Consolas" w:hAnsi="Consolas" w:cs="Consolas"/>
                <w:sz w:val="16"/>
              </w:rPr>
              <w:t>[2] KOR</w:t>
            </w:r>
          </w:p>
        </w:tc>
        <w:tc>
          <w:tcPr>
            <w:tcW w:w="1170" w:type="dxa"/>
          </w:tcPr>
          <w:p w14:paraId="5347F05F" w14:textId="77777777" w:rsidR="003D27E1" w:rsidRDefault="00B475ED">
            <w:pPr>
              <w:jc w:val="right"/>
            </w:pPr>
            <w:r>
              <w:rPr>
                <w:rFonts w:ascii="Consolas" w:eastAsia="Consolas" w:hAnsi="Consolas" w:cs="Consolas"/>
                <w:sz w:val="16"/>
              </w:rPr>
              <w:t>16.0</w:t>
            </w:r>
          </w:p>
        </w:tc>
        <w:tc>
          <w:tcPr>
            <w:tcW w:w="1170" w:type="dxa"/>
          </w:tcPr>
          <w:p w14:paraId="5347F060" w14:textId="77777777" w:rsidR="003D27E1" w:rsidRDefault="00B475ED">
            <w:pPr>
              <w:jc w:val="right"/>
            </w:pPr>
            <w:r>
              <w:rPr>
                <w:rFonts w:ascii="Consolas" w:eastAsia="Consolas" w:hAnsi="Consolas" w:cs="Consolas"/>
                <w:sz w:val="16"/>
              </w:rPr>
              <w:t>80.0</w:t>
            </w:r>
          </w:p>
        </w:tc>
        <w:tc>
          <w:tcPr>
            <w:tcW w:w="1170" w:type="dxa"/>
          </w:tcPr>
          <w:p w14:paraId="5347F061" w14:textId="77777777" w:rsidR="003D27E1" w:rsidRDefault="00B475ED">
            <w:pPr>
              <w:jc w:val="right"/>
            </w:pPr>
            <w:r>
              <w:rPr>
                <w:rFonts w:ascii="Consolas" w:eastAsia="Consolas" w:hAnsi="Consolas" w:cs="Consolas"/>
                <w:sz w:val="16"/>
              </w:rPr>
              <w:t>39.5</w:t>
            </w:r>
          </w:p>
        </w:tc>
        <w:tc>
          <w:tcPr>
            <w:tcW w:w="1170" w:type="dxa"/>
          </w:tcPr>
          <w:p w14:paraId="5347F062" w14:textId="77777777" w:rsidR="003D27E1" w:rsidRDefault="00B475ED">
            <w:pPr>
              <w:jc w:val="right"/>
            </w:pPr>
            <w:r>
              <w:rPr>
                <w:rFonts w:ascii="Consolas" w:eastAsia="Consolas" w:hAnsi="Consolas" w:cs="Consolas"/>
                <w:sz w:val="16"/>
              </w:rPr>
              <w:t>38.0</w:t>
            </w:r>
          </w:p>
        </w:tc>
        <w:tc>
          <w:tcPr>
            <w:tcW w:w="1170" w:type="dxa"/>
          </w:tcPr>
          <w:p w14:paraId="5347F063" w14:textId="77777777" w:rsidR="003D27E1" w:rsidRDefault="00B475ED">
            <w:pPr>
              <w:jc w:val="right"/>
            </w:pPr>
            <w:r>
              <w:rPr>
                <w:rFonts w:ascii="Consolas" w:eastAsia="Consolas" w:hAnsi="Consolas" w:cs="Consolas"/>
                <w:sz w:val="16"/>
              </w:rPr>
              <w:t>31.0</w:t>
            </w:r>
          </w:p>
        </w:tc>
        <w:tc>
          <w:tcPr>
            <w:tcW w:w="1170" w:type="dxa"/>
          </w:tcPr>
          <w:p w14:paraId="5347F064" w14:textId="77777777" w:rsidR="003D27E1" w:rsidRDefault="00B475ED">
            <w:pPr>
              <w:jc w:val="right"/>
            </w:pPr>
            <w:r>
              <w:rPr>
                <w:rFonts w:ascii="Consolas" w:eastAsia="Consolas" w:hAnsi="Consolas" w:cs="Consolas"/>
                <w:sz w:val="16"/>
              </w:rPr>
              <w:t>45.0</w:t>
            </w:r>
          </w:p>
        </w:tc>
        <w:tc>
          <w:tcPr>
            <w:tcW w:w="1170" w:type="dxa"/>
          </w:tcPr>
          <w:p w14:paraId="5347F065" w14:textId="77777777" w:rsidR="003D27E1" w:rsidRDefault="00B475ED">
            <w:pPr>
              <w:jc w:val="right"/>
            </w:pPr>
            <w:r>
              <w:rPr>
                <w:rFonts w:ascii="Consolas" w:eastAsia="Consolas" w:hAnsi="Consolas" w:cs="Consolas"/>
                <w:sz w:val="16"/>
              </w:rPr>
              <w:t>14.2</w:t>
            </w:r>
          </w:p>
        </w:tc>
      </w:tr>
      <w:tr w:rsidR="003D27E1" w14:paraId="5347F06F" w14:textId="77777777">
        <w:tc>
          <w:tcPr>
            <w:tcW w:w="1170" w:type="dxa"/>
          </w:tcPr>
          <w:p w14:paraId="5347F067" w14:textId="77777777" w:rsidR="003D27E1" w:rsidRDefault="00B475ED">
            <w:pPr>
              <w:jc w:val="right"/>
            </w:pPr>
            <w:r>
              <w:rPr>
                <w:rFonts w:ascii="Consolas" w:eastAsia="Consolas" w:hAnsi="Consolas" w:cs="Consolas"/>
                <w:sz w:val="16"/>
              </w:rPr>
              <w:t>[3] USA</w:t>
            </w:r>
          </w:p>
        </w:tc>
        <w:tc>
          <w:tcPr>
            <w:tcW w:w="1170" w:type="dxa"/>
          </w:tcPr>
          <w:p w14:paraId="5347F068" w14:textId="77777777" w:rsidR="003D27E1" w:rsidRDefault="00B475ED">
            <w:pPr>
              <w:jc w:val="right"/>
            </w:pPr>
            <w:r>
              <w:rPr>
                <w:rFonts w:ascii="Consolas" w:eastAsia="Consolas" w:hAnsi="Consolas" w:cs="Consolas"/>
                <w:sz w:val="16"/>
              </w:rPr>
              <w:t>16.0</w:t>
            </w:r>
          </w:p>
        </w:tc>
        <w:tc>
          <w:tcPr>
            <w:tcW w:w="1170" w:type="dxa"/>
          </w:tcPr>
          <w:p w14:paraId="5347F069" w14:textId="77777777" w:rsidR="003D27E1" w:rsidRDefault="00B475ED">
            <w:pPr>
              <w:jc w:val="right"/>
            </w:pPr>
            <w:r>
              <w:rPr>
                <w:rFonts w:ascii="Consolas" w:eastAsia="Consolas" w:hAnsi="Consolas" w:cs="Consolas"/>
                <w:sz w:val="16"/>
              </w:rPr>
              <w:t>90.0</w:t>
            </w:r>
          </w:p>
        </w:tc>
        <w:tc>
          <w:tcPr>
            <w:tcW w:w="1170" w:type="dxa"/>
          </w:tcPr>
          <w:p w14:paraId="5347F06A" w14:textId="77777777" w:rsidR="003D27E1" w:rsidRDefault="00B475ED">
            <w:pPr>
              <w:jc w:val="right"/>
            </w:pPr>
            <w:r>
              <w:rPr>
                <w:rFonts w:ascii="Consolas" w:eastAsia="Consolas" w:hAnsi="Consolas" w:cs="Consolas"/>
                <w:sz w:val="16"/>
              </w:rPr>
              <w:t>44.1</w:t>
            </w:r>
          </w:p>
        </w:tc>
        <w:tc>
          <w:tcPr>
            <w:tcW w:w="1170" w:type="dxa"/>
          </w:tcPr>
          <w:p w14:paraId="5347F06B" w14:textId="77777777" w:rsidR="003D27E1" w:rsidRDefault="00B475ED">
            <w:pPr>
              <w:jc w:val="right"/>
            </w:pPr>
            <w:r>
              <w:rPr>
                <w:rFonts w:ascii="Consolas" w:eastAsia="Consolas" w:hAnsi="Consolas" w:cs="Consolas"/>
                <w:sz w:val="16"/>
              </w:rPr>
              <w:t>43.0</w:t>
            </w:r>
          </w:p>
        </w:tc>
        <w:tc>
          <w:tcPr>
            <w:tcW w:w="1170" w:type="dxa"/>
          </w:tcPr>
          <w:p w14:paraId="5347F06C" w14:textId="77777777" w:rsidR="003D27E1" w:rsidRDefault="00B475ED">
            <w:pPr>
              <w:jc w:val="right"/>
            </w:pPr>
            <w:r>
              <w:rPr>
                <w:rFonts w:ascii="Consolas" w:eastAsia="Consolas" w:hAnsi="Consolas" w:cs="Consolas"/>
                <w:sz w:val="16"/>
              </w:rPr>
              <w:t>30.0</w:t>
            </w:r>
          </w:p>
        </w:tc>
        <w:tc>
          <w:tcPr>
            <w:tcW w:w="1170" w:type="dxa"/>
          </w:tcPr>
          <w:p w14:paraId="5347F06D" w14:textId="77777777" w:rsidR="003D27E1" w:rsidRDefault="00B475ED">
            <w:pPr>
              <w:jc w:val="right"/>
            </w:pPr>
            <w:r>
              <w:rPr>
                <w:rFonts w:ascii="Consolas" w:eastAsia="Consolas" w:hAnsi="Consolas" w:cs="Consolas"/>
                <w:sz w:val="16"/>
              </w:rPr>
              <w:t>56.0</w:t>
            </w:r>
          </w:p>
        </w:tc>
        <w:tc>
          <w:tcPr>
            <w:tcW w:w="1170" w:type="dxa"/>
          </w:tcPr>
          <w:p w14:paraId="5347F06E" w14:textId="77777777" w:rsidR="003D27E1" w:rsidRDefault="00B475ED">
            <w:pPr>
              <w:jc w:val="right"/>
            </w:pPr>
            <w:r>
              <w:rPr>
                <w:rFonts w:ascii="Consolas" w:eastAsia="Consolas" w:hAnsi="Consolas" w:cs="Consolas"/>
                <w:sz w:val="16"/>
              </w:rPr>
              <w:t>18.0</w:t>
            </w:r>
          </w:p>
        </w:tc>
      </w:tr>
      <w:tr w:rsidR="003D27E1" w14:paraId="5347F078" w14:textId="77777777">
        <w:tc>
          <w:tcPr>
            <w:tcW w:w="1170" w:type="dxa"/>
          </w:tcPr>
          <w:p w14:paraId="5347F070" w14:textId="77777777" w:rsidR="003D27E1" w:rsidRDefault="00B475ED">
            <w:pPr>
              <w:jc w:val="right"/>
            </w:pPr>
            <w:r>
              <w:rPr>
                <w:rFonts w:ascii="Consolas" w:eastAsia="Consolas" w:hAnsi="Consolas" w:cs="Consolas"/>
                <w:sz w:val="16"/>
              </w:rPr>
              <w:t>[5] SWT</w:t>
            </w:r>
          </w:p>
        </w:tc>
        <w:tc>
          <w:tcPr>
            <w:tcW w:w="1170" w:type="dxa"/>
          </w:tcPr>
          <w:p w14:paraId="5347F071" w14:textId="77777777" w:rsidR="003D27E1" w:rsidRDefault="00B475ED">
            <w:pPr>
              <w:jc w:val="right"/>
            </w:pPr>
            <w:r>
              <w:rPr>
                <w:rFonts w:ascii="Consolas" w:eastAsia="Consolas" w:hAnsi="Consolas" w:cs="Consolas"/>
                <w:sz w:val="16"/>
              </w:rPr>
              <w:t>16.0</w:t>
            </w:r>
          </w:p>
        </w:tc>
        <w:tc>
          <w:tcPr>
            <w:tcW w:w="1170" w:type="dxa"/>
          </w:tcPr>
          <w:p w14:paraId="5347F072" w14:textId="77777777" w:rsidR="003D27E1" w:rsidRDefault="00B475ED">
            <w:pPr>
              <w:jc w:val="right"/>
            </w:pPr>
            <w:r>
              <w:rPr>
                <w:rFonts w:ascii="Consolas" w:eastAsia="Consolas" w:hAnsi="Consolas" w:cs="Consolas"/>
                <w:sz w:val="16"/>
              </w:rPr>
              <w:t>90.0</w:t>
            </w:r>
          </w:p>
        </w:tc>
        <w:tc>
          <w:tcPr>
            <w:tcW w:w="1170" w:type="dxa"/>
          </w:tcPr>
          <w:p w14:paraId="5347F073" w14:textId="77777777" w:rsidR="003D27E1" w:rsidRDefault="00B475ED">
            <w:pPr>
              <w:jc w:val="right"/>
            </w:pPr>
            <w:r>
              <w:rPr>
                <w:rFonts w:ascii="Consolas" w:eastAsia="Consolas" w:hAnsi="Consolas" w:cs="Consolas"/>
                <w:sz w:val="16"/>
              </w:rPr>
              <w:t>51.5</w:t>
            </w:r>
          </w:p>
        </w:tc>
        <w:tc>
          <w:tcPr>
            <w:tcW w:w="1170" w:type="dxa"/>
          </w:tcPr>
          <w:p w14:paraId="5347F074" w14:textId="77777777" w:rsidR="003D27E1" w:rsidRDefault="00B475ED">
            <w:pPr>
              <w:jc w:val="right"/>
            </w:pPr>
            <w:r>
              <w:rPr>
                <w:rFonts w:ascii="Consolas" w:eastAsia="Consolas" w:hAnsi="Consolas" w:cs="Consolas"/>
                <w:sz w:val="16"/>
              </w:rPr>
              <w:t>51.0</w:t>
            </w:r>
          </w:p>
        </w:tc>
        <w:tc>
          <w:tcPr>
            <w:tcW w:w="1170" w:type="dxa"/>
          </w:tcPr>
          <w:p w14:paraId="5347F075" w14:textId="77777777" w:rsidR="003D27E1" w:rsidRDefault="00B475ED">
            <w:pPr>
              <w:jc w:val="right"/>
            </w:pPr>
            <w:r>
              <w:rPr>
                <w:rFonts w:ascii="Consolas" w:eastAsia="Consolas" w:hAnsi="Consolas" w:cs="Consolas"/>
                <w:sz w:val="16"/>
              </w:rPr>
              <w:t>34.0</w:t>
            </w:r>
          </w:p>
        </w:tc>
        <w:tc>
          <w:tcPr>
            <w:tcW w:w="1170" w:type="dxa"/>
          </w:tcPr>
          <w:p w14:paraId="5347F076" w14:textId="77777777" w:rsidR="003D27E1" w:rsidRDefault="00B475ED">
            <w:pPr>
              <w:jc w:val="right"/>
            </w:pPr>
            <w:r>
              <w:rPr>
                <w:rFonts w:ascii="Consolas" w:eastAsia="Consolas" w:hAnsi="Consolas" w:cs="Consolas"/>
                <w:sz w:val="16"/>
              </w:rPr>
              <w:t>67.0</w:t>
            </w:r>
          </w:p>
        </w:tc>
        <w:tc>
          <w:tcPr>
            <w:tcW w:w="1170" w:type="dxa"/>
          </w:tcPr>
          <w:p w14:paraId="5347F077" w14:textId="77777777" w:rsidR="003D27E1" w:rsidRDefault="00B475ED">
            <w:pPr>
              <w:jc w:val="right"/>
            </w:pPr>
            <w:r>
              <w:rPr>
                <w:rFonts w:ascii="Consolas" w:eastAsia="Consolas" w:hAnsi="Consolas" w:cs="Consolas"/>
                <w:sz w:val="16"/>
              </w:rPr>
              <w:t>18.8</w:t>
            </w:r>
          </w:p>
        </w:tc>
      </w:tr>
      <w:tr w:rsidR="003D27E1" w14:paraId="5347F081" w14:textId="77777777">
        <w:tc>
          <w:tcPr>
            <w:tcW w:w="1170" w:type="dxa"/>
          </w:tcPr>
          <w:p w14:paraId="5347F079" w14:textId="77777777" w:rsidR="003D27E1" w:rsidRDefault="00B475ED">
            <w:pPr>
              <w:jc w:val="right"/>
            </w:pPr>
            <w:r>
              <w:rPr>
                <w:rFonts w:ascii="Consolas" w:eastAsia="Consolas" w:hAnsi="Consolas" w:cs="Consolas"/>
                <w:sz w:val="16"/>
              </w:rPr>
              <w:t>[6] GER</w:t>
            </w:r>
          </w:p>
        </w:tc>
        <w:tc>
          <w:tcPr>
            <w:tcW w:w="1170" w:type="dxa"/>
          </w:tcPr>
          <w:p w14:paraId="5347F07A" w14:textId="77777777" w:rsidR="003D27E1" w:rsidRDefault="00B475ED">
            <w:pPr>
              <w:jc w:val="right"/>
            </w:pPr>
            <w:r>
              <w:rPr>
                <w:rFonts w:ascii="Consolas" w:eastAsia="Consolas" w:hAnsi="Consolas" w:cs="Consolas"/>
                <w:sz w:val="16"/>
              </w:rPr>
              <w:t>.</w:t>
            </w:r>
          </w:p>
        </w:tc>
        <w:tc>
          <w:tcPr>
            <w:tcW w:w="1170" w:type="dxa"/>
          </w:tcPr>
          <w:p w14:paraId="5347F07B" w14:textId="77777777" w:rsidR="003D27E1" w:rsidRDefault="00B475ED">
            <w:pPr>
              <w:jc w:val="right"/>
            </w:pPr>
            <w:r>
              <w:rPr>
                <w:rFonts w:ascii="Consolas" w:eastAsia="Consolas" w:hAnsi="Consolas" w:cs="Consolas"/>
                <w:sz w:val="16"/>
              </w:rPr>
              <w:t>.</w:t>
            </w:r>
          </w:p>
        </w:tc>
        <w:tc>
          <w:tcPr>
            <w:tcW w:w="1170" w:type="dxa"/>
          </w:tcPr>
          <w:p w14:paraId="5347F07C" w14:textId="77777777" w:rsidR="003D27E1" w:rsidRDefault="00B475ED">
            <w:pPr>
              <w:jc w:val="right"/>
            </w:pPr>
            <w:r>
              <w:rPr>
                <w:rFonts w:ascii="Consolas" w:eastAsia="Consolas" w:hAnsi="Consolas" w:cs="Consolas"/>
                <w:sz w:val="16"/>
              </w:rPr>
              <w:t>.</w:t>
            </w:r>
          </w:p>
        </w:tc>
        <w:tc>
          <w:tcPr>
            <w:tcW w:w="1170" w:type="dxa"/>
          </w:tcPr>
          <w:p w14:paraId="5347F07D" w14:textId="77777777" w:rsidR="003D27E1" w:rsidRDefault="00B475ED">
            <w:pPr>
              <w:jc w:val="right"/>
            </w:pPr>
            <w:r>
              <w:rPr>
                <w:rFonts w:ascii="Consolas" w:eastAsia="Consolas" w:hAnsi="Consolas" w:cs="Consolas"/>
                <w:sz w:val="16"/>
              </w:rPr>
              <w:t>.</w:t>
            </w:r>
          </w:p>
        </w:tc>
        <w:tc>
          <w:tcPr>
            <w:tcW w:w="1170" w:type="dxa"/>
          </w:tcPr>
          <w:p w14:paraId="5347F07E" w14:textId="77777777" w:rsidR="003D27E1" w:rsidRDefault="00B475ED">
            <w:pPr>
              <w:jc w:val="right"/>
            </w:pPr>
            <w:r>
              <w:rPr>
                <w:rFonts w:ascii="Consolas" w:eastAsia="Consolas" w:hAnsi="Consolas" w:cs="Consolas"/>
                <w:sz w:val="16"/>
              </w:rPr>
              <w:t>.</w:t>
            </w:r>
          </w:p>
        </w:tc>
        <w:tc>
          <w:tcPr>
            <w:tcW w:w="1170" w:type="dxa"/>
          </w:tcPr>
          <w:p w14:paraId="5347F07F" w14:textId="77777777" w:rsidR="003D27E1" w:rsidRDefault="00B475ED">
            <w:pPr>
              <w:jc w:val="right"/>
            </w:pPr>
            <w:r>
              <w:rPr>
                <w:rFonts w:ascii="Consolas" w:eastAsia="Consolas" w:hAnsi="Consolas" w:cs="Consolas"/>
                <w:sz w:val="16"/>
              </w:rPr>
              <w:t>.</w:t>
            </w:r>
          </w:p>
        </w:tc>
        <w:tc>
          <w:tcPr>
            <w:tcW w:w="1170" w:type="dxa"/>
          </w:tcPr>
          <w:p w14:paraId="5347F080" w14:textId="77777777" w:rsidR="003D27E1" w:rsidRDefault="00B475ED">
            <w:pPr>
              <w:jc w:val="right"/>
            </w:pPr>
            <w:r>
              <w:rPr>
                <w:rFonts w:ascii="Consolas" w:eastAsia="Consolas" w:hAnsi="Consolas" w:cs="Consolas"/>
                <w:sz w:val="16"/>
              </w:rPr>
              <w:t>.</w:t>
            </w:r>
          </w:p>
        </w:tc>
      </w:tr>
      <w:tr w:rsidR="003D27E1" w14:paraId="5347F08A" w14:textId="77777777">
        <w:tc>
          <w:tcPr>
            <w:tcW w:w="1170" w:type="dxa"/>
          </w:tcPr>
          <w:p w14:paraId="5347F082" w14:textId="77777777" w:rsidR="003D27E1" w:rsidRDefault="00B475ED">
            <w:pPr>
              <w:jc w:val="right"/>
            </w:pPr>
            <w:r>
              <w:rPr>
                <w:rFonts w:ascii="Consolas" w:eastAsia="Consolas" w:hAnsi="Consolas" w:cs="Consolas"/>
                <w:sz w:val="16"/>
              </w:rPr>
              <w:t>[7] UK</w:t>
            </w:r>
          </w:p>
        </w:tc>
        <w:tc>
          <w:tcPr>
            <w:tcW w:w="1170" w:type="dxa"/>
          </w:tcPr>
          <w:p w14:paraId="5347F083" w14:textId="77777777" w:rsidR="003D27E1" w:rsidRDefault="00B475ED">
            <w:pPr>
              <w:jc w:val="right"/>
            </w:pPr>
            <w:r>
              <w:rPr>
                <w:rFonts w:ascii="Consolas" w:eastAsia="Consolas" w:hAnsi="Consolas" w:cs="Consolas"/>
                <w:sz w:val="16"/>
              </w:rPr>
              <w:t>16.0</w:t>
            </w:r>
          </w:p>
        </w:tc>
        <w:tc>
          <w:tcPr>
            <w:tcW w:w="1170" w:type="dxa"/>
          </w:tcPr>
          <w:p w14:paraId="5347F084" w14:textId="77777777" w:rsidR="003D27E1" w:rsidRDefault="00B475ED">
            <w:pPr>
              <w:jc w:val="right"/>
            </w:pPr>
            <w:r>
              <w:rPr>
                <w:rFonts w:ascii="Consolas" w:eastAsia="Consolas" w:hAnsi="Consolas" w:cs="Consolas"/>
                <w:sz w:val="16"/>
              </w:rPr>
              <w:t>85.0</w:t>
            </w:r>
          </w:p>
        </w:tc>
        <w:tc>
          <w:tcPr>
            <w:tcW w:w="1170" w:type="dxa"/>
          </w:tcPr>
          <w:p w14:paraId="5347F085" w14:textId="77777777" w:rsidR="003D27E1" w:rsidRDefault="00B475ED">
            <w:pPr>
              <w:jc w:val="right"/>
            </w:pPr>
            <w:r>
              <w:rPr>
                <w:rFonts w:ascii="Consolas" w:eastAsia="Consolas" w:hAnsi="Consolas" w:cs="Consolas"/>
                <w:sz w:val="16"/>
              </w:rPr>
              <w:t>45.5</w:t>
            </w:r>
          </w:p>
        </w:tc>
        <w:tc>
          <w:tcPr>
            <w:tcW w:w="1170" w:type="dxa"/>
          </w:tcPr>
          <w:p w14:paraId="5347F086" w14:textId="77777777" w:rsidR="003D27E1" w:rsidRDefault="00B475ED">
            <w:pPr>
              <w:jc w:val="right"/>
            </w:pPr>
            <w:r>
              <w:rPr>
                <w:rFonts w:ascii="Consolas" w:eastAsia="Consolas" w:hAnsi="Consolas" w:cs="Consolas"/>
                <w:sz w:val="16"/>
              </w:rPr>
              <w:t>43.0</w:t>
            </w:r>
          </w:p>
        </w:tc>
        <w:tc>
          <w:tcPr>
            <w:tcW w:w="1170" w:type="dxa"/>
          </w:tcPr>
          <w:p w14:paraId="5347F087" w14:textId="77777777" w:rsidR="003D27E1" w:rsidRDefault="00B475ED">
            <w:pPr>
              <w:jc w:val="right"/>
            </w:pPr>
            <w:r>
              <w:rPr>
                <w:rFonts w:ascii="Consolas" w:eastAsia="Consolas" w:hAnsi="Consolas" w:cs="Consolas"/>
                <w:sz w:val="16"/>
              </w:rPr>
              <w:t>32.0</w:t>
            </w:r>
          </w:p>
        </w:tc>
        <w:tc>
          <w:tcPr>
            <w:tcW w:w="1170" w:type="dxa"/>
          </w:tcPr>
          <w:p w14:paraId="5347F088" w14:textId="77777777" w:rsidR="003D27E1" w:rsidRDefault="00B475ED">
            <w:pPr>
              <w:jc w:val="right"/>
            </w:pPr>
            <w:r>
              <w:rPr>
                <w:rFonts w:ascii="Consolas" w:eastAsia="Consolas" w:hAnsi="Consolas" w:cs="Consolas"/>
                <w:sz w:val="16"/>
              </w:rPr>
              <w:t>61.0</w:t>
            </w:r>
          </w:p>
        </w:tc>
        <w:tc>
          <w:tcPr>
            <w:tcW w:w="1170" w:type="dxa"/>
          </w:tcPr>
          <w:p w14:paraId="5347F089" w14:textId="77777777" w:rsidR="003D27E1" w:rsidRDefault="00B475ED">
            <w:pPr>
              <w:jc w:val="right"/>
            </w:pPr>
            <w:r>
              <w:rPr>
                <w:rFonts w:ascii="Consolas" w:eastAsia="Consolas" w:hAnsi="Consolas" w:cs="Consolas"/>
                <w:sz w:val="16"/>
              </w:rPr>
              <w:t>16.8</w:t>
            </w:r>
          </w:p>
        </w:tc>
      </w:tr>
      <w:tr w:rsidR="003D27E1" w14:paraId="5347F093" w14:textId="77777777">
        <w:tc>
          <w:tcPr>
            <w:tcW w:w="1170" w:type="dxa"/>
            <w:tcBorders>
              <w:bottom w:val="single" w:sz="0" w:space="0" w:color="000000"/>
            </w:tcBorders>
          </w:tcPr>
          <w:p w14:paraId="5347F08B"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F08C"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08D"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08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08F"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090"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09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092" w14:textId="77777777" w:rsidR="003D27E1" w:rsidRDefault="00B475ED">
            <w:pPr>
              <w:jc w:val="right"/>
            </w:pPr>
            <w:r>
              <w:rPr>
                <w:rFonts w:ascii="Consolas" w:eastAsia="Consolas" w:hAnsi="Consolas" w:cs="Consolas"/>
                <w:sz w:val="16"/>
              </w:rPr>
              <w:t>.</w:t>
            </w:r>
          </w:p>
        </w:tc>
      </w:tr>
      <w:tr w:rsidR="003D27E1" w14:paraId="5347F09C" w14:textId="77777777">
        <w:tc>
          <w:tcPr>
            <w:tcW w:w="1170" w:type="dxa"/>
            <w:tcBorders>
              <w:top w:val="single" w:sz="0" w:space="0" w:color="000000"/>
              <w:bottom w:val="single" w:sz="0" w:space="0" w:color="000000"/>
            </w:tcBorders>
          </w:tcPr>
          <w:p w14:paraId="5347F094"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F095" w14:textId="77777777" w:rsidR="003D27E1" w:rsidRDefault="00B475ED">
            <w:pPr>
              <w:jc w:val="right"/>
            </w:pPr>
            <w:r>
              <w:rPr>
                <w:rFonts w:ascii="Consolas" w:eastAsia="Consolas" w:hAnsi="Consolas" w:cs="Consolas"/>
                <w:sz w:val="16"/>
              </w:rPr>
              <w:t>16.0</w:t>
            </w:r>
          </w:p>
        </w:tc>
        <w:tc>
          <w:tcPr>
            <w:tcW w:w="1170" w:type="dxa"/>
            <w:tcBorders>
              <w:top w:val="single" w:sz="0" w:space="0" w:color="000000"/>
              <w:bottom w:val="single" w:sz="0" w:space="0" w:color="000000"/>
            </w:tcBorders>
          </w:tcPr>
          <w:p w14:paraId="5347F096" w14:textId="77777777" w:rsidR="003D27E1" w:rsidRDefault="00B475ED">
            <w:pPr>
              <w:jc w:val="right"/>
            </w:pPr>
            <w:r>
              <w:rPr>
                <w:rFonts w:ascii="Consolas" w:eastAsia="Consolas" w:hAnsi="Consolas" w:cs="Consolas"/>
                <w:sz w:val="16"/>
              </w:rPr>
              <w:t>90.0</w:t>
            </w:r>
          </w:p>
        </w:tc>
        <w:tc>
          <w:tcPr>
            <w:tcW w:w="1170" w:type="dxa"/>
            <w:tcBorders>
              <w:top w:val="single" w:sz="0" w:space="0" w:color="000000"/>
              <w:bottom w:val="single" w:sz="0" w:space="0" w:color="000000"/>
            </w:tcBorders>
          </w:tcPr>
          <w:p w14:paraId="5347F097" w14:textId="77777777" w:rsidR="003D27E1" w:rsidRDefault="00B475ED">
            <w:pPr>
              <w:jc w:val="right"/>
            </w:pPr>
            <w:r>
              <w:rPr>
                <w:rFonts w:ascii="Consolas" w:eastAsia="Consolas" w:hAnsi="Consolas" w:cs="Consolas"/>
                <w:sz w:val="16"/>
              </w:rPr>
              <w:t>45.0</w:t>
            </w:r>
          </w:p>
        </w:tc>
        <w:tc>
          <w:tcPr>
            <w:tcW w:w="1170" w:type="dxa"/>
            <w:tcBorders>
              <w:top w:val="single" w:sz="0" w:space="0" w:color="000000"/>
              <w:bottom w:val="single" w:sz="0" w:space="0" w:color="000000"/>
            </w:tcBorders>
          </w:tcPr>
          <w:p w14:paraId="5347F098" w14:textId="77777777" w:rsidR="003D27E1" w:rsidRDefault="00B475ED">
            <w:pPr>
              <w:jc w:val="right"/>
            </w:pPr>
            <w:r>
              <w:rPr>
                <w:rFonts w:ascii="Consolas" w:eastAsia="Consolas" w:hAnsi="Consolas" w:cs="Consolas"/>
                <w:sz w:val="16"/>
              </w:rPr>
              <w:t>43.0</w:t>
            </w:r>
          </w:p>
        </w:tc>
        <w:tc>
          <w:tcPr>
            <w:tcW w:w="1170" w:type="dxa"/>
            <w:tcBorders>
              <w:top w:val="single" w:sz="0" w:space="0" w:color="000000"/>
              <w:bottom w:val="single" w:sz="0" w:space="0" w:color="000000"/>
            </w:tcBorders>
          </w:tcPr>
          <w:p w14:paraId="5347F099" w14:textId="77777777" w:rsidR="003D27E1" w:rsidRDefault="00B475ED">
            <w:pPr>
              <w:jc w:val="right"/>
            </w:pPr>
            <w:r>
              <w:rPr>
                <w:rFonts w:ascii="Consolas" w:eastAsia="Consolas" w:hAnsi="Consolas" w:cs="Consolas"/>
                <w:sz w:val="16"/>
              </w:rPr>
              <w:t>31.0</w:t>
            </w:r>
          </w:p>
        </w:tc>
        <w:tc>
          <w:tcPr>
            <w:tcW w:w="1170" w:type="dxa"/>
            <w:tcBorders>
              <w:top w:val="single" w:sz="0" w:space="0" w:color="000000"/>
              <w:bottom w:val="single" w:sz="0" w:space="0" w:color="000000"/>
            </w:tcBorders>
          </w:tcPr>
          <w:p w14:paraId="5347F09A" w14:textId="77777777" w:rsidR="003D27E1" w:rsidRDefault="00B475ED">
            <w:pPr>
              <w:jc w:val="right"/>
            </w:pPr>
            <w:r>
              <w:rPr>
                <w:rFonts w:ascii="Consolas" w:eastAsia="Consolas" w:hAnsi="Consolas" w:cs="Consolas"/>
                <w:sz w:val="16"/>
              </w:rPr>
              <w:t>55.0</w:t>
            </w:r>
          </w:p>
        </w:tc>
        <w:tc>
          <w:tcPr>
            <w:tcW w:w="1170" w:type="dxa"/>
            <w:tcBorders>
              <w:top w:val="single" w:sz="0" w:space="0" w:color="000000"/>
              <w:bottom w:val="single" w:sz="0" w:space="0" w:color="000000"/>
            </w:tcBorders>
          </w:tcPr>
          <w:p w14:paraId="5347F09B" w14:textId="77777777" w:rsidR="003D27E1" w:rsidRDefault="00B475ED">
            <w:pPr>
              <w:jc w:val="right"/>
            </w:pPr>
            <w:r>
              <w:rPr>
                <w:rFonts w:ascii="Consolas" w:eastAsia="Consolas" w:hAnsi="Consolas" w:cs="Consolas"/>
                <w:sz w:val="16"/>
              </w:rPr>
              <w:t>16.9</w:t>
            </w:r>
          </w:p>
        </w:tc>
      </w:tr>
    </w:tbl>
    <w:p w14:paraId="5347F09D"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F09F" w14:textId="77777777">
        <w:tc>
          <w:tcPr>
            <w:tcW w:w="9360" w:type="dxa"/>
          </w:tcPr>
          <w:p w14:paraId="5347F09E" w14:textId="77777777" w:rsidR="003D27E1" w:rsidRDefault="00B475ED">
            <w:r>
              <w:rPr>
                <w:rFonts w:ascii="Consolas" w:eastAsia="Consolas" w:hAnsi="Consolas" w:cs="Consolas"/>
                <w:b/>
                <w:sz w:val="18"/>
              </w:rPr>
              <w:t xml:space="preserve">       Name: </w:t>
            </w:r>
            <w:r>
              <w:rPr>
                <w:rFonts w:ascii="Consolas" w:eastAsia="Consolas" w:hAnsi="Consolas" w:cs="Consolas"/>
                <w:sz w:val="18"/>
              </w:rPr>
              <w:t>isei88soep</w:t>
            </w:r>
            <w:r>
              <w:rPr>
                <w:rFonts w:ascii="Consolas" w:eastAsia="Consolas" w:hAnsi="Consolas" w:cs="Consolas"/>
                <w:sz w:val="18"/>
              </w:rPr>
              <w:br/>
            </w:r>
            <w:r>
              <w:rPr>
                <w:rFonts w:ascii="Consolas" w:eastAsia="Consolas" w:hAnsi="Consolas" w:cs="Consolas"/>
                <w:b/>
                <w:sz w:val="18"/>
              </w:rPr>
              <w:t xml:space="preserve">       Label: </w:t>
            </w:r>
            <w:proofErr w:type="spellStart"/>
            <w:r>
              <w:rPr>
                <w:rFonts w:ascii="Consolas" w:eastAsia="Consolas" w:hAnsi="Consolas" w:cs="Consolas"/>
                <w:sz w:val="18"/>
              </w:rPr>
              <w:t>letzter</w:t>
            </w:r>
            <w:proofErr w:type="spellEnd"/>
            <w:r>
              <w:rPr>
                <w:rFonts w:ascii="Consolas" w:eastAsia="Consolas" w:hAnsi="Consolas" w:cs="Consolas"/>
                <w:sz w:val="18"/>
              </w:rPr>
              <w:t xml:space="preserve"> </w:t>
            </w:r>
            <w:proofErr w:type="spellStart"/>
            <w:r>
              <w:rPr>
                <w:rFonts w:ascii="Consolas" w:eastAsia="Consolas" w:hAnsi="Consolas" w:cs="Consolas"/>
                <w:sz w:val="18"/>
              </w:rPr>
              <w:t>erreichter</w:t>
            </w:r>
            <w:proofErr w:type="spellEnd"/>
            <w:r>
              <w:rPr>
                <w:rFonts w:ascii="Consolas" w:eastAsia="Consolas" w:hAnsi="Consolas" w:cs="Consolas"/>
                <w:sz w:val="18"/>
              </w:rPr>
              <w:t xml:space="preserve"> ISEI-Wert (International Socio-Economic Index)</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65</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2,610,011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23.49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27.13          </w:t>
            </w:r>
          </w:p>
        </w:tc>
      </w:tr>
    </w:tbl>
    <w:p w14:paraId="5347F0A0"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0A9" w14:textId="77777777">
        <w:tc>
          <w:tcPr>
            <w:tcW w:w="1170" w:type="dxa"/>
            <w:tcBorders>
              <w:top w:val="single" w:sz="0" w:space="0" w:color="000000"/>
              <w:bottom w:val="single" w:sz="0" w:space="0" w:color="000000"/>
            </w:tcBorders>
          </w:tcPr>
          <w:p w14:paraId="5347F0A1" w14:textId="77777777" w:rsidR="003D27E1" w:rsidRDefault="003D27E1">
            <w:pPr>
              <w:jc w:val="right"/>
            </w:pPr>
          </w:p>
        </w:tc>
        <w:tc>
          <w:tcPr>
            <w:tcW w:w="1170" w:type="dxa"/>
            <w:tcBorders>
              <w:top w:val="single" w:sz="0" w:space="0" w:color="000000"/>
              <w:bottom w:val="single" w:sz="0" w:space="0" w:color="000000"/>
            </w:tcBorders>
          </w:tcPr>
          <w:p w14:paraId="5347F0A2"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F0A3"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F0A4"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F0A5"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F0A6"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F0A7"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F0A8" w14:textId="77777777" w:rsidR="003D27E1" w:rsidRDefault="00B475ED">
            <w:pPr>
              <w:jc w:val="right"/>
            </w:pPr>
            <w:r>
              <w:rPr>
                <w:rFonts w:ascii="Consolas" w:eastAsia="Consolas" w:hAnsi="Consolas" w:cs="Consolas"/>
                <w:sz w:val="16"/>
              </w:rPr>
              <w:t>SD</w:t>
            </w:r>
          </w:p>
        </w:tc>
      </w:tr>
      <w:tr w:rsidR="003D27E1" w14:paraId="5347F0B2" w14:textId="77777777">
        <w:tc>
          <w:tcPr>
            <w:tcW w:w="1170" w:type="dxa"/>
            <w:tcBorders>
              <w:top w:val="single" w:sz="0" w:space="0" w:color="000000"/>
            </w:tcBorders>
          </w:tcPr>
          <w:p w14:paraId="5347F0AA"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F0AB"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0AC"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0AD"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0AE"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0AF"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0B0"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0B1" w14:textId="77777777" w:rsidR="003D27E1" w:rsidRDefault="00B475ED">
            <w:pPr>
              <w:jc w:val="right"/>
            </w:pPr>
            <w:r>
              <w:rPr>
                <w:rFonts w:ascii="Consolas" w:eastAsia="Consolas" w:hAnsi="Consolas" w:cs="Consolas"/>
                <w:sz w:val="16"/>
              </w:rPr>
              <w:t>.</w:t>
            </w:r>
          </w:p>
        </w:tc>
      </w:tr>
      <w:tr w:rsidR="003D27E1" w14:paraId="5347F0BB" w14:textId="77777777">
        <w:tc>
          <w:tcPr>
            <w:tcW w:w="1170" w:type="dxa"/>
          </w:tcPr>
          <w:p w14:paraId="5347F0B3" w14:textId="77777777" w:rsidR="003D27E1" w:rsidRDefault="00B475ED">
            <w:pPr>
              <w:jc w:val="right"/>
            </w:pPr>
            <w:r>
              <w:rPr>
                <w:rFonts w:ascii="Consolas" w:eastAsia="Consolas" w:hAnsi="Consolas" w:cs="Consolas"/>
                <w:sz w:val="16"/>
              </w:rPr>
              <w:t>[2] KOR</w:t>
            </w:r>
          </w:p>
        </w:tc>
        <w:tc>
          <w:tcPr>
            <w:tcW w:w="1170" w:type="dxa"/>
          </w:tcPr>
          <w:p w14:paraId="5347F0B4" w14:textId="77777777" w:rsidR="003D27E1" w:rsidRDefault="00B475ED">
            <w:pPr>
              <w:jc w:val="right"/>
            </w:pPr>
            <w:r>
              <w:rPr>
                <w:rFonts w:ascii="Consolas" w:eastAsia="Consolas" w:hAnsi="Consolas" w:cs="Consolas"/>
                <w:sz w:val="16"/>
              </w:rPr>
              <w:t>.</w:t>
            </w:r>
          </w:p>
        </w:tc>
        <w:tc>
          <w:tcPr>
            <w:tcW w:w="1170" w:type="dxa"/>
          </w:tcPr>
          <w:p w14:paraId="5347F0B5" w14:textId="77777777" w:rsidR="003D27E1" w:rsidRDefault="00B475ED">
            <w:pPr>
              <w:jc w:val="right"/>
            </w:pPr>
            <w:r>
              <w:rPr>
                <w:rFonts w:ascii="Consolas" w:eastAsia="Consolas" w:hAnsi="Consolas" w:cs="Consolas"/>
                <w:sz w:val="16"/>
              </w:rPr>
              <w:t>.</w:t>
            </w:r>
          </w:p>
        </w:tc>
        <w:tc>
          <w:tcPr>
            <w:tcW w:w="1170" w:type="dxa"/>
          </w:tcPr>
          <w:p w14:paraId="5347F0B6" w14:textId="77777777" w:rsidR="003D27E1" w:rsidRDefault="00B475ED">
            <w:pPr>
              <w:jc w:val="right"/>
            </w:pPr>
            <w:r>
              <w:rPr>
                <w:rFonts w:ascii="Consolas" w:eastAsia="Consolas" w:hAnsi="Consolas" w:cs="Consolas"/>
                <w:sz w:val="16"/>
              </w:rPr>
              <w:t>.</w:t>
            </w:r>
          </w:p>
        </w:tc>
        <w:tc>
          <w:tcPr>
            <w:tcW w:w="1170" w:type="dxa"/>
          </w:tcPr>
          <w:p w14:paraId="5347F0B7" w14:textId="77777777" w:rsidR="003D27E1" w:rsidRDefault="00B475ED">
            <w:pPr>
              <w:jc w:val="right"/>
            </w:pPr>
            <w:r>
              <w:rPr>
                <w:rFonts w:ascii="Consolas" w:eastAsia="Consolas" w:hAnsi="Consolas" w:cs="Consolas"/>
                <w:sz w:val="16"/>
              </w:rPr>
              <w:t>.</w:t>
            </w:r>
          </w:p>
        </w:tc>
        <w:tc>
          <w:tcPr>
            <w:tcW w:w="1170" w:type="dxa"/>
          </w:tcPr>
          <w:p w14:paraId="5347F0B8" w14:textId="77777777" w:rsidR="003D27E1" w:rsidRDefault="00B475ED">
            <w:pPr>
              <w:jc w:val="right"/>
            </w:pPr>
            <w:r>
              <w:rPr>
                <w:rFonts w:ascii="Consolas" w:eastAsia="Consolas" w:hAnsi="Consolas" w:cs="Consolas"/>
                <w:sz w:val="16"/>
              </w:rPr>
              <w:t>.</w:t>
            </w:r>
          </w:p>
        </w:tc>
        <w:tc>
          <w:tcPr>
            <w:tcW w:w="1170" w:type="dxa"/>
          </w:tcPr>
          <w:p w14:paraId="5347F0B9" w14:textId="77777777" w:rsidR="003D27E1" w:rsidRDefault="00B475ED">
            <w:pPr>
              <w:jc w:val="right"/>
            </w:pPr>
            <w:r>
              <w:rPr>
                <w:rFonts w:ascii="Consolas" w:eastAsia="Consolas" w:hAnsi="Consolas" w:cs="Consolas"/>
                <w:sz w:val="16"/>
              </w:rPr>
              <w:t>.</w:t>
            </w:r>
          </w:p>
        </w:tc>
        <w:tc>
          <w:tcPr>
            <w:tcW w:w="1170" w:type="dxa"/>
          </w:tcPr>
          <w:p w14:paraId="5347F0BA" w14:textId="77777777" w:rsidR="003D27E1" w:rsidRDefault="00B475ED">
            <w:pPr>
              <w:jc w:val="right"/>
            </w:pPr>
            <w:r>
              <w:rPr>
                <w:rFonts w:ascii="Consolas" w:eastAsia="Consolas" w:hAnsi="Consolas" w:cs="Consolas"/>
                <w:sz w:val="16"/>
              </w:rPr>
              <w:t>.</w:t>
            </w:r>
          </w:p>
        </w:tc>
      </w:tr>
      <w:tr w:rsidR="003D27E1" w14:paraId="5347F0C4" w14:textId="77777777">
        <w:tc>
          <w:tcPr>
            <w:tcW w:w="1170" w:type="dxa"/>
          </w:tcPr>
          <w:p w14:paraId="5347F0BC" w14:textId="77777777" w:rsidR="003D27E1" w:rsidRDefault="00B475ED">
            <w:pPr>
              <w:jc w:val="right"/>
            </w:pPr>
            <w:r>
              <w:rPr>
                <w:rFonts w:ascii="Consolas" w:eastAsia="Consolas" w:hAnsi="Consolas" w:cs="Consolas"/>
                <w:sz w:val="16"/>
              </w:rPr>
              <w:t>[3] USA</w:t>
            </w:r>
          </w:p>
        </w:tc>
        <w:tc>
          <w:tcPr>
            <w:tcW w:w="1170" w:type="dxa"/>
          </w:tcPr>
          <w:p w14:paraId="5347F0BD" w14:textId="77777777" w:rsidR="003D27E1" w:rsidRDefault="00B475ED">
            <w:pPr>
              <w:jc w:val="right"/>
            </w:pPr>
            <w:r>
              <w:rPr>
                <w:rFonts w:ascii="Consolas" w:eastAsia="Consolas" w:hAnsi="Consolas" w:cs="Consolas"/>
                <w:sz w:val="16"/>
              </w:rPr>
              <w:t>.</w:t>
            </w:r>
          </w:p>
        </w:tc>
        <w:tc>
          <w:tcPr>
            <w:tcW w:w="1170" w:type="dxa"/>
          </w:tcPr>
          <w:p w14:paraId="5347F0BE" w14:textId="77777777" w:rsidR="003D27E1" w:rsidRDefault="00B475ED">
            <w:pPr>
              <w:jc w:val="right"/>
            </w:pPr>
            <w:r>
              <w:rPr>
                <w:rFonts w:ascii="Consolas" w:eastAsia="Consolas" w:hAnsi="Consolas" w:cs="Consolas"/>
                <w:sz w:val="16"/>
              </w:rPr>
              <w:t>.</w:t>
            </w:r>
          </w:p>
        </w:tc>
        <w:tc>
          <w:tcPr>
            <w:tcW w:w="1170" w:type="dxa"/>
          </w:tcPr>
          <w:p w14:paraId="5347F0BF" w14:textId="77777777" w:rsidR="003D27E1" w:rsidRDefault="00B475ED">
            <w:pPr>
              <w:jc w:val="right"/>
            </w:pPr>
            <w:r>
              <w:rPr>
                <w:rFonts w:ascii="Consolas" w:eastAsia="Consolas" w:hAnsi="Consolas" w:cs="Consolas"/>
                <w:sz w:val="16"/>
              </w:rPr>
              <w:t>.</w:t>
            </w:r>
          </w:p>
        </w:tc>
        <w:tc>
          <w:tcPr>
            <w:tcW w:w="1170" w:type="dxa"/>
          </w:tcPr>
          <w:p w14:paraId="5347F0C0" w14:textId="77777777" w:rsidR="003D27E1" w:rsidRDefault="00B475ED">
            <w:pPr>
              <w:jc w:val="right"/>
            </w:pPr>
            <w:r>
              <w:rPr>
                <w:rFonts w:ascii="Consolas" w:eastAsia="Consolas" w:hAnsi="Consolas" w:cs="Consolas"/>
                <w:sz w:val="16"/>
              </w:rPr>
              <w:t>.</w:t>
            </w:r>
          </w:p>
        </w:tc>
        <w:tc>
          <w:tcPr>
            <w:tcW w:w="1170" w:type="dxa"/>
          </w:tcPr>
          <w:p w14:paraId="5347F0C1" w14:textId="77777777" w:rsidR="003D27E1" w:rsidRDefault="00B475ED">
            <w:pPr>
              <w:jc w:val="right"/>
            </w:pPr>
            <w:r>
              <w:rPr>
                <w:rFonts w:ascii="Consolas" w:eastAsia="Consolas" w:hAnsi="Consolas" w:cs="Consolas"/>
                <w:sz w:val="16"/>
              </w:rPr>
              <w:t>.</w:t>
            </w:r>
          </w:p>
        </w:tc>
        <w:tc>
          <w:tcPr>
            <w:tcW w:w="1170" w:type="dxa"/>
          </w:tcPr>
          <w:p w14:paraId="5347F0C2" w14:textId="77777777" w:rsidR="003D27E1" w:rsidRDefault="00B475ED">
            <w:pPr>
              <w:jc w:val="right"/>
            </w:pPr>
            <w:r>
              <w:rPr>
                <w:rFonts w:ascii="Consolas" w:eastAsia="Consolas" w:hAnsi="Consolas" w:cs="Consolas"/>
                <w:sz w:val="16"/>
              </w:rPr>
              <w:t>.</w:t>
            </w:r>
          </w:p>
        </w:tc>
        <w:tc>
          <w:tcPr>
            <w:tcW w:w="1170" w:type="dxa"/>
          </w:tcPr>
          <w:p w14:paraId="5347F0C3" w14:textId="77777777" w:rsidR="003D27E1" w:rsidRDefault="00B475ED">
            <w:pPr>
              <w:jc w:val="right"/>
            </w:pPr>
            <w:r>
              <w:rPr>
                <w:rFonts w:ascii="Consolas" w:eastAsia="Consolas" w:hAnsi="Consolas" w:cs="Consolas"/>
                <w:sz w:val="16"/>
              </w:rPr>
              <w:t>.</w:t>
            </w:r>
          </w:p>
        </w:tc>
      </w:tr>
      <w:tr w:rsidR="003D27E1" w14:paraId="5347F0CD" w14:textId="77777777">
        <w:tc>
          <w:tcPr>
            <w:tcW w:w="1170" w:type="dxa"/>
          </w:tcPr>
          <w:p w14:paraId="5347F0C5" w14:textId="77777777" w:rsidR="003D27E1" w:rsidRDefault="00B475ED">
            <w:pPr>
              <w:jc w:val="right"/>
            </w:pPr>
            <w:r>
              <w:rPr>
                <w:rFonts w:ascii="Consolas" w:eastAsia="Consolas" w:hAnsi="Consolas" w:cs="Consolas"/>
                <w:sz w:val="16"/>
              </w:rPr>
              <w:t>[5] SWT</w:t>
            </w:r>
          </w:p>
        </w:tc>
        <w:tc>
          <w:tcPr>
            <w:tcW w:w="1170" w:type="dxa"/>
          </w:tcPr>
          <w:p w14:paraId="5347F0C6" w14:textId="77777777" w:rsidR="003D27E1" w:rsidRDefault="00B475ED">
            <w:pPr>
              <w:jc w:val="right"/>
            </w:pPr>
            <w:r>
              <w:rPr>
                <w:rFonts w:ascii="Consolas" w:eastAsia="Consolas" w:hAnsi="Consolas" w:cs="Consolas"/>
                <w:sz w:val="16"/>
              </w:rPr>
              <w:t>.</w:t>
            </w:r>
          </w:p>
        </w:tc>
        <w:tc>
          <w:tcPr>
            <w:tcW w:w="1170" w:type="dxa"/>
          </w:tcPr>
          <w:p w14:paraId="5347F0C7" w14:textId="77777777" w:rsidR="003D27E1" w:rsidRDefault="00B475ED">
            <w:pPr>
              <w:jc w:val="right"/>
            </w:pPr>
            <w:r>
              <w:rPr>
                <w:rFonts w:ascii="Consolas" w:eastAsia="Consolas" w:hAnsi="Consolas" w:cs="Consolas"/>
                <w:sz w:val="16"/>
              </w:rPr>
              <w:t>.</w:t>
            </w:r>
          </w:p>
        </w:tc>
        <w:tc>
          <w:tcPr>
            <w:tcW w:w="1170" w:type="dxa"/>
          </w:tcPr>
          <w:p w14:paraId="5347F0C8" w14:textId="77777777" w:rsidR="003D27E1" w:rsidRDefault="00B475ED">
            <w:pPr>
              <w:jc w:val="right"/>
            </w:pPr>
            <w:r>
              <w:rPr>
                <w:rFonts w:ascii="Consolas" w:eastAsia="Consolas" w:hAnsi="Consolas" w:cs="Consolas"/>
                <w:sz w:val="16"/>
              </w:rPr>
              <w:t>.</w:t>
            </w:r>
          </w:p>
        </w:tc>
        <w:tc>
          <w:tcPr>
            <w:tcW w:w="1170" w:type="dxa"/>
          </w:tcPr>
          <w:p w14:paraId="5347F0C9" w14:textId="77777777" w:rsidR="003D27E1" w:rsidRDefault="00B475ED">
            <w:pPr>
              <w:jc w:val="right"/>
            </w:pPr>
            <w:r>
              <w:rPr>
                <w:rFonts w:ascii="Consolas" w:eastAsia="Consolas" w:hAnsi="Consolas" w:cs="Consolas"/>
                <w:sz w:val="16"/>
              </w:rPr>
              <w:t>.</w:t>
            </w:r>
          </w:p>
        </w:tc>
        <w:tc>
          <w:tcPr>
            <w:tcW w:w="1170" w:type="dxa"/>
          </w:tcPr>
          <w:p w14:paraId="5347F0CA" w14:textId="77777777" w:rsidR="003D27E1" w:rsidRDefault="00B475ED">
            <w:pPr>
              <w:jc w:val="right"/>
            </w:pPr>
            <w:r>
              <w:rPr>
                <w:rFonts w:ascii="Consolas" w:eastAsia="Consolas" w:hAnsi="Consolas" w:cs="Consolas"/>
                <w:sz w:val="16"/>
              </w:rPr>
              <w:t>.</w:t>
            </w:r>
          </w:p>
        </w:tc>
        <w:tc>
          <w:tcPr>
            <w:tcW w:w="1170" w:type="dxa"/>
          </w:tcPr>
          <w:p w14:paraId="5347F0CB" w14:textId="77777777" w:rsidR="003D27E1" w:rsidRDefault="00B475ED">
            <w:pPr>
              <w:jc w:val="right"/>
            </w:pPr>
            <w:r>
              <w:rPr>
                <w:rFonts w:ascii="Consolas" w:eastAsia="Consolas" w:hAnsi="Consolas" w:cs="Consolas"/>
                <w:sz w:val="16"/>
              </w:rPr>
              <w:t>.</w:t>
            </w:r>
          </w:p>
        </w:tc>
        <w:tc>
          <w:tcPr>
            <w:tcW w:w="1170" w:type="dxa"/>
          </w:tcPr>
          <w:p w14:paraId="5347F0CC" w14:textId="77777777" w:rsidR="003D27E1" w:rsidRDefault="00B475ED">
            <w:pPr>
              <w:jc w:val="right"/>
            </w:pPr>
            <w:r>
              <w:rPr>
                <w:rFonts w:ascii="Consolas" w:eastAsia="Consolas" w:hAnsi="Consolas" w:cs="Consolas"/>
                <w:sz w:val="16"/>
              </w:rPr>
              <w:t>.</w:t>
            </w:r>
          </w:p>
        </w:tc>
      </w:tr>
      <w:tr w:rsidR="003D27E1" w14:paraId="5347F0D6" w14:textId="77777777">
        <w:tc>
          <w:tcPr>
            <w:tcW w:w="1170" w:type="dxa"/>
          </w:tcPr>
          <w:p w14:paraId="5347F0CE" w14:textId="77777777" w:rsidR="003D27E1" w:rsidRDefault="00B475ED">
            <w:pPr>
              <w:jc w:val="right"/>
            </w:pPr>
            <w:r>
              <w:rPr>
                <w:rFonts w:ascii="Consolas" w:eastAsia="Consolas" w:hAnsi="Consolas" w:cs="Consolas"/>
                <w:sz w:val="16"/>
              </w:rPr>
              <w:t>[6] GER</w:t>
            </w:r>
          </w:p>
        </w:tc>
        <w:tc>
          <w:tcPr>
            <w:tcW w:w="1170" w:type="dxa"/>
          </w:tcPr>
          <w:p w14:paraId="5347F0CF" w14:textId="77777777" w:rsidR="003D27E1" w:rsidRDefault="00B475ED">
            <w:pPr>
              <w:jc w:val="right"/>
            </w:pPr>
            <w:r>
              <w:rPr>
                <w:rFonts w:ascii="Consolas" w:eastAsia="Consolas" w:hAnsi="Consolas" w:cs="Consolas"/>
                <w:sz w:val="16"/>
              </w:rPr>
              <w:t>-8.0</w:t>
            </w:r>
          </w:p>
        </w:tc>
        <w:tc>
          <w:tcPr>
            <w:tcW w:w="1170" w:type="dxa"/>
          </w:tcPr>
          <w:p w14:paraId="5347F0D0" w14:textId="77777777" w:rsidR="003D27E1" w:rsidRDefault="00B475ED">
            <w:pPr>
              <w:jc w:val="right"/>
            </w:pPr>
            <w:r>
              <w:rPr>
                <w:rFonts w:ascii="Consolas" w:eastAsia="Consolas" w:hAnsi="Consolas" w:cs="Consolas"/>
                <w:sz w:val="16"/>
              </w:rPr>
              <w:t>90.0</w:t>
            </w:r>
          </w:p>
        </w:tc>
        <w:tc>
          <w:tcPr>
            <w:tcW w:w="1170" w:type="dxa"/>
          </w:tcPr>
          <w:p w14:paraId="5347F0D1" w14:textId="77777777" w:rsidR="003D27E1" w:rsidRDefault="00B475ED">
            <w:pPr>
              <w:jc w:val="right"/>
            </w:pPr>
            <w:r>
              <w:rPr>
                <w:rFonts w:ascii="Consolas" w:eastAsia="Consolas" w:hAnsi="Consolas" w:cs="Consolas"/>
                <w:sz w:val="16"/>
              </w:rPr>
              <w:t>23.5</w:t>
            </w:r>
          </w:p>
        </w:tc>
        <w:tc>
          <w:tcPr>
            <w:tcW w:w="1170" w:type="dxa"/>
          </w:tcPr>
          <w:p w14:paraId="5347F0D2" w14:textId="77777777" w:rsidR="003D27E1" w:rsidRDefault="00B475ED">
            <w:pPr>
              <w:jc w:val="right"/>
            </w:pPr>
            <w:r>
              <w:rPr>
                <w:rFonts w:ascii="Consolas" w:eastAsia="Consolas" w:hAnsi="Consolas" w:cs="Consolas"/>
                <w:sz w:val="16"/>
              </w:rPr>
              <w:t>27.0</w:t>
            </w:r>
          </w:p>
        </w:tc>
        <w:tc>
          <w:tcPr>
            <w:tcW w:w="1170" w:type="dxa"/>
          </w:tcPr>
          <w:p w14:paraId="5347F0D3" w14:textId="77777777" w:rsidR="003D27E1" w:rsidRDefault="00B475ED">
            <w:pPr>
              <w:jc w:val="right"/>
            </w:pPr>
            <w:r>
              <w:rPr>
                <w:rFonts w:ascii="Consolas" w:eastAsia="Consolas" w:hAnsi="Consolas" w:cs="Consolas"/>
                <w:sz w:val="16"/>
              </w:rPr>
              <w:t>-2.0</w:t>
            </w:r>
          </w:p>
        </w:tc>
        <w:tc>
          <w:tcPr>
            <w:tcW w:w="1170" w:type="dxa"/>
          </w:tcPr>
          <w:p w14:paraId="5347F0D4" w14:textId="77777777" w:rsidR="003D27E1" w:rsidRDefault="00B475ED">
            <w:pPr>
              <w:jc w:val="right"/>
            </w:pPr>
            <w:r>
              <w:rPr>
                <w:rFonts w:ascii="Consolas" w:eastAsia="Consolas" w:hAnsi="Consolas" w:cs="Consolas"/>
                <w:sz w:val="16"/>
              </w:rPr>
              <w:t>44.0</w:t>
            </w:r>
          </w:p>
        </w:tc>
        <w:tc>
          <w:tcPr>
            <w:tcW w:w="1170" w:type="dxa"/>
          </w:tcPr>
          <w:p w14:paraId="5347F0D5" w14:textId="77777777" w:rsidR="003D27E1" w:rsidRDefault="00B475ED">
            <w:pPr>
              <w:jc w:val="right"/>
            </w:pPr>
            <w:r>
              <w:rPr>
                <w:rFonts w:ascii="Consolas" w:eastAsia="Consolas" w:hAnsi="Consolas" w:cs="Consolas"/>
                <w:sz w:val="16"/>
              </w:rPr>
              <w:t>27.1</w:t>
            </w:r>
          </w:p>
        </w:tc>
      </w:tr>
      <w:tr w:rsidR="003D27E1" w14:paraId="5347F0DF" w14:textId="77777777">
        <w:tc>
          <w:tcPr>
            <w:tcW w:w="1170" w:type="dxa"/>
          </w:tcPr>
          <w:p w14:paraId="5347F0D7" w14:textId="77777777" w:rsidR="003D27E1" w:rsidRDefault="00B475ED">
            <w:pPr>
              <w:jc w:val="right"/>
            </w:pPr>
            <w:r>
              <w:rPr>
                <w:rFonts w:ascii="Consolas" w:eastAsia="Consolas" w:hAnsi="Consolas" w:cs="Consolas"/>
                <w:sz w:val="16"/>
              </w:rPr>
              <w:t>[7] UK</w:t>
            </w:r>
          </w:p>
        </w:tc>
        <w:tc>
          <w:tcPr>
            <w:tcW w:w="1170" w:type="dxa"/>
          </w:tcPr>
          <w:p w14:paraId="5347F0D8" w14:textId="77777777" w:rsidR="003D27E1" w:rsidRDefault="00B475ED">
            <w:pPr>
              <w:jc w:val="right"/>
            </w:pPr>
            <w:r>
              <w:rPr>
                <w:rFonts w:ascii="Consolas" w:eastAsia="Consolas" w:hAnsi="Consolas" w:cs="Consolas"/>
                <w:sz w:val="16"/>
              </w:rPr>
              <w:t>.</w:t>
            </w:r>
          </w:p>
        </w:tc>
        <w:tc>
          <w:tcPr>
            <w:tcW w:w="1170" w:type="dxa"/>
          </w:tcPr>
          <w:p w14:paraId="5347F0D9" w14:textId="77777777" w:rsidR="003D27E1" w:rsidRDefault="00B475ED">
            <w:pPr>
              <w:jc w:val="right"/>
            </w:pPr>
            <w:r>
              <w:rPr>
                <w:rFonts w:ascii="Consolas" w:eastAsia="Consolas" w:hAnsi="Consolas" w:cs="Consolas"/>
                <w:sz w:val="16"/>
              </w:rPr>
              <w:t>.</w:t>
            </w:r>
          </w:p>
        </w:tc>
        <w:tc>
          <w:tcPr>
            <w:tcW w:w="1170" w:type="dxa"/>
          </w:tcPr>
          <w:p w14:paraId="5347F0DA" w14:textId="77777777" w:rsidR="003D27E1" w:rsidRDefault="00B475ED">
            <w:pPr>
              <w:jc w:val="right"/>
            </w:pPr>
            <w:r>
              <w:rPr>
                <w:rFonts w:ascii="Consolas" w:eastAsia="Consolas" w:hAnsi="Consolas" w:cs="Consolas"/>
                <w:sz w:val="16"/>
              </w:rPr>
              <w:t>.</w:t>
            </w:r>
          </w:p>
        </w:tc>
        <w:tc>
          <w:tcPr>
            <w:tcW w:w="1170" w:type="dxa"/>
          </w:tcPr>
          <w:p w14:paraId="5347F0DB" w14:textId="77777777" w:rsidR="003D27E1" w:rsidRDefault="00B475ED">
            <w:pPr>
              <w:jc w:val="right"/>
            </w:pPr>
            <w:r>
              <w:rPr>
                <w:rFonts w:ascii="Consolas" w:eastAsia="Consolas" w:hAnsi="Consolas" w:cs="Consolas"/>
                <w:sz w:val="16"/>
              </w:rPr>
              <w:t>.</w:t>
            </w:r>
          </w:p>
        </w:tc>
        <w:tc>
          <w:tcPr>
            <w:tcW w:w="1170" w:type="dxa"/>
          </w:tcPr>
          <w:p w14:paraId="5347F0DC" w14:textId="77777777" w:rsidR="003D27E1" w:rsidRDefault="00B475ED">
            <w:pPr>
              <w:jc w:val="right"/>
            </w:pPr>
            <w:r>
              <w:rPr>
                <w:rFonts w:ascii="Consolas" w:eastAsia="Consolas" w:hAnsi="Consolas" w:cs="Consolas"/>
                <w:sz w:val="16"/>
              </w:rPr>
              <w:t>.</w:t>
            </w:r>
          </w:p>
        </w:tc>
        <w:tc>
          <w:tcPr>
            <w:tcW w:w="1170" w:type="dxa"/>
          </w:tcPr>
          <w:p w14:paraId="5347F0DD" w14:textId="77777777" w:rsidR="003D27E1" w:rsidRDefault="00B475ED">
            <w:pPr>
              <w:jc w:val="right"/>
            </w:pPr>
            <w:r>
              <w:rPr>
                <w:rFonts w:ascii="Consolas" w:eastAsia="Consolas" w:hAnsi="Consolas" w:cs="Consolas"/>
                <w:sz w:val="16"/>
              </w:rPr>
              <w:t>.</w:t>
            </w:r>
          </w:p>
        </w:tc>
        <w:tc>
          <w:tcPr>
            <w:tcW w:w="1170" w:type="dxa"/>
          </w:tcPr>
          <w:p w14:paraId="5347F0DE" w14:textId="77777777" w:rsidR="003D27E1" w:rsidRDefault="00B475ED">
            <w:pPr>
              <w:jc w:val="right"/>
            </w:pPr>
            <w:r>
              <w:rPr>
                <w:rFonts w:ascii="Consolas" w:eastAsia="Consolas" w:hAnsi="Consolas" w:cs="Consolas"/>
                <w:sz w:val="16"/>
              </w:rPr>
              <w:t>.</w:t>
            </w:r>
          </w:p>
        </w:tc>
      </w:tr>
      <w:tr w:rsidR="003D27E1" w14:paraId="5347F0E8" w14:textId="77777777">
        <w:tc>
          <w:tcPr>
            <w:tcW w:w="1170" w:type="dxa"/>
            <w:tcBorders>
              <w:bottom w:val="single" w:sz="0" w:space="0" w:color="000000"/>
            </w:tcBorders>
          </w:tcPr>
          <w:p w14:paraId="5347F0E0"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F0E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0E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0E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0E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0E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0E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0E7" w14:textId="77777777" w:rsidR="003D27E1" w:rsidRDefault="00B475ED">
            <w:pPr>
              <w:jc w:val="right"/>
            </w:pPr>
            <w:r>
              <w:rPr>
                <w:rFonts w:ascii="Consolas" w:eastAsia="Consolas" w:hAnsi="Consolas" w:cs="Consolas"/>
                <w:sz w:val="16"/>
              </w:rPr>
              <w:t>.</w:t>
            </w:r>
          </w:p>
        </w:tc>
      </w:tr>
      <w:tr w:rsidR="003D27E1" w14:paraId="5347F0F1" w14:textId="77777777">
        <w:tc>
          <w:tcPr>
            <w:tcW w:w="1170" w:type="dxa"/>
            <w:tcBorders>
              <w:top w:val="single" w:sz="0" w:space="0" w:color="000000"/>
              <w:bottom w:val="single" w:sz="0" w:space="0" w:color="000000"/>
            </w:tcBorders>
          </w:tcPr>
          <w:p w14:paraId="5347F0E9"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F0EA"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F0EB" w14:textId="77777777" w:rsidR="003D27E1" w:rsidRDefault="00B475ED">
            <w:pPr>
              <w:jc w:val="right"/>
            </w:pPr>
            <w:r>
              <w:rPr>
                <w:rFonts w:ascii="Consolas" w:eastAsia="Consolas" w:hAnsi="Consolas" w:cs="Consolas"/>
                <w:sz w:val="16"/>
              </w:rPr>
              <w:t>90.0</w:t>
            </w:r>
          </w:p>
        </w:tc>
        <w:tc>
          <w:tcPr>
            <w:tcW w:w="1170" w:type="dxa"/>
            <w:tcBorders>
              <w:top w:val="single" w:sz="0" w:space="0" w:color="000000"/>
              <w:bottom w:val="single" w:sz="0" w:space="0" w:color="000000"/>
            </w:tcBorders>
          </w:tcPr>
          <w:p w14:paraId="5347F0EC" w14:textId="77777777" w:rsidR="003D27E1" w:rsidRDefault="00B475ED">
            <w:pPr>
              <w:jc w:val="right"/>
            </w:pPr>
            <w:r>
              <w:rPr>
                <w:rFonts w:ascii="Consolas" w:eastAsia="Consolas" w:hAnsi="Consolas" w:cs="Consolas"/>
                <w:sz w:val="16"/>
              </w:rPr>
              <w:t>23.5</w:t>
            </w:r>
          </w:p>
        </w:tc>
        <w:tc>
          <w:tcPr>
            <w:tcW w:w="1170" w:type="dxa"/>
            <w:tcBorders>
              <w:top w:val="single" w:sz="0" w:space="0" w:color="000000"/>
              <w:bottom w:val="single" w:sz="0" w:space="0" w:color="000000"/>
            </w:tcBorders>
          </w:tcPr>
          <w:p w14:paraId="5347F0ED" w14:textId="77777777" w:rsidR="003D27E1" w:rsidRDefault="00B475ED">
            <w:pPr>
              <w:jc w:val="right"/>
            </w:pPr>
            <w:r>
              <w:rPr>
                <w:rFonts w:ascii="Consolas" w:eastAsia="Consolas" w:hAnsi="Consolas" w:cs="Consolas"/>
                <w:sz w:val="16"/>
              </w:rPr>
              <w:t>27.0</w:t>
            </w:r>
          </w:p>
        </w:tc>
        <w:tc>
          <w:tcPr>
            <w:tcW w:w="1170" w:type="dxa"/>
            <w:tcBorders>
              <w:top w:val="single" w:sz="0" w:space="0" w:color="000000"/>
              <w:bottom w:val="single" w:sz="0" w:space="0" w:color="000000"/>
            </w:tcBorders>
          </w:tcPr>
          <w:p w14:paraId="5347F0EE" w14:textId="77777777" w:rsidR="003D27E1" w:rsidRDefault="00B475ED">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5347F0EF" w14:textId="77777777" w:rsidR="003D27E1" w:rsidRDefault="00B475ED">
            <w:pPr>
              <w:jc w:val="right"/>
            </w:pPr>
            <w:r>
              <w:rPr>
                <w:rFonts w:ascii="Consolas" w:eastAsia="Consolas" w:hAnsi="Consolas" w:cs="Consolas"/>
                <w:sz w:val="16"/>
              </w:rPr>
              <w:t>44.0</w:t>
            </w:r>
          </w:p>
        </w:tc>
        <w:tc>
          <w:tcPr>
            <w:tcW w:w="1170" w:type="dxa"/>
            <w:tcBorders>
              <w:top w:val="single" w:sz="0" w:space="0" w:color="000000"/>
              <w:bottom w:val="single" w:sz="0" w:space="0" w:color="000000"/>
            </w:tcBorders>
          </w:tcPr>
          <w:p w14:paraId="5347F0F0" w14:textId="77777777" w:rsidR="003D27E1" w:rsidRDefault="00B475ED">
            <w:pPr>
              <w:jc w:val="right"/>
            </w:pPr>
            <w:r>
              <w:rPr>
                <w:rFonts w:ascii="Consolas" w:eastAsia="Consolas" w:hAnsi="Consolas" w:cs="Consolas"/>
                <w:sz w:val="16"/>
              </w:rPr>
              <w:t>27.1</w:t>
            </w:r>
          </w:p>
        </w:tc>
      </w:tr>
    </w:tbl>
    <w:p w14:paraId="5347F0F2" w14:textId="77777777" w:rsidR="003D27E1" w:rsidRDefault="003D27E1"/>
    <w:p w14:paraId="5347F0F3" w14:textId="77777777" w:rsidR="003D27E1" w:rsidRDefault="00B475ED">
      <w:pPr>
        <w:shd w:val="solid" w:color="B0C4DE" w:fill="auto"/>
      </w:pPr>
      <w:r>
        <w:rPr>
          <w:b/>
          <w:sz w:val="26"/>
        </w:rPr>
        <w:t>siops08</w:t>
      </w:r>
    </w:p>
    <w:p w14:paraId="5347F0F4" w14:textId="77777777" w:rsidR="003D27E1" w:rsidRDefault="00B475ED">
      <w:pPr>
        <w:rPr>
          <w:color w:val="4682B4"/>
        </w:rPr>
      </w:pPr>
      <w:r>
        <w:rPr>
          <w:color w:val="4682B4"/>
        </w:rPr>
        <w:lastRenderedPageBreak/>
        <w:t xml:space="preserve">SIOPS: </w:t>
      </w:r>
      <w:proofErr w:type="spellStart"/>
      <w:r>
        <w:rPr>
          <w:color w:val="4682B4"/>
        </w:rPr>
        <w:t>Treiman's</w:t>
      </w:r>
      <w:proofErr w:type="spellEnd"/>
      <w:r>
        <w:rPr>
          <w:color w:val="4682B4"/>
        </w:rPr>
        <w:t xml:space="preserve"> international prestige scale</w:t>
      </w:r>
      <w:r>
        <w:rPr>
          <w:color w:val="4682B4"/>
        </w:rPr>
        <w:br/>
        <w:t>&lt;number&gt;</w:t>
      </w:r>
      <w:r>
        <w:rPr>
          <w:color w:val="4682B4"/>
        </w:rPr>
        <w:br/>
      </w:r>
    </w:p>
    <w:p w14:paraId="5347F0F5" w14:textId="77777777" w:rsidR="003D27E1" w:rsidRDefault="00B475ED">
      <w:pPr>
        <w:shd w:val="solid" w:color="B0C4DE" w:fill="auto"/>
      </w:pPr>
      <w:r>
        <w:rPr>
          <w:b/>
          <w:sz w:val="26"/>
        </w:rPr>
        <w:t>siops88</w:t>
      </w:r>
    </w:p>
    <w:p w14:paraId="5347F0F6" w14:textId="77777777" w:rsidR="003D27E1" w:rsidRDefault="00B475ED">
      <w:pPr>
        <w:rPr>
          <w:color w:val="4682B4"/>
        </w:rPr>
      </w:pPr>
      <w:r>
        <w:rPr>
          <w:color w:val="4682B4"/>
        </w:rPr>
        <w:t xml:space="preserve">SIOPS-88: </w:t>
      </w:r>
      <w:proofErr w:type="spellStart"/>
      <w:r>
        <w:rPr>
          <w:color w:val="4682B4"/>
        </w:rPr>
        <w:t>Treiman's</w:t>
      </w:r>
      <w:proofErr w:type="spellEnd"/>
      <w:r>
        <w:rPr>
          <w:color w:val="4682B4"/>
        </w:rPr>
        <w:t xml:space="preserve"> international prestige scale</w:t>
      </w:r>
      <w:r>
        <w:rPr>
          <w:color w:val="4682B4"/>
        </w:rPr>
        <w:br/>
        <w:t>&lt;number&gt;</w:t>
      </w:r>
      <w:r>
        <w:rPr>
          <w:color w:val="4682B4"/>
        </w:rPr>
        <w:br/>
      </w:r>
    </w:p>
    <w:p w14:paraId="5347F0F7"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F0F9" w14:textId="77777777">
        <w:tc>
          <w:tcPr>
            <w:tcW w:w="9360" w:type="dxa"/>
          </w:tcPr>
          <w:p w14:paraId="5347F0F8" w14:textId="77777777" w:rsidR="003D27E1" w:rsidRDefault="00B475ED">
            <w:r>
              <w:rPr>
                <w:rFonts w:ascii="Consolas" w:eastAsia="Consolas" w:hAnsi="Consolas" w:cs="Consolas"/>
                <w:b/>
                <w:sz w:val="18"/>
              </w:rPr>
              <w:t xml:space="preserve">       Name: </w:t>
            </w:r>
            <w:r>
              <w:rPr>
                <w:rFonts w:ascii="Consolas" w:eastAsia="Consolas" w:hAnsi="Consolas" w:cs="Consolas"/>
                <w:sz w:val="18"/>
              </w:rPr>
              <w:t>siops08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 xml:space="preserve">SIOPS: </w:t>
            </w:r>
            <w:proofErr w:type="spellStart"/>
            <w:r>
              <w:rPr>
                <w:rFonts w:ascii="Consolas" w:eastAsia="Consolas" w:hAnsi="Consolas" w:cs="Consolas"/>
                <w:sz w:val="18"/>
              </w:rPr>
              <w:t>Treiman's</w:t>
            </w:r>
            <w:proofErr w:type="spellEnd"/>
            <w:r>
              <w:rPr>
                <w:rFonts w:ascii="Consolas" w:eastAsia="Consolas" w:hAnsi="Consolas" w:cs="Consolas"/>
                <w:sz w:val="18"/>
              </w:rPr>
              <w:t xml:space="preserve"> international prestige scale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286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1,560,091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42.32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13.62          </w:t>
            </w:r>
          </w:p>
        </w:tc>
      </w:tr>
    </w:tbl>
    <w:p w14:paraId="5347F0FA"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103" w14:textId="77777777">
        <w:tc>
          <w:tcPr>
            <w:tcW w:w="1170" w:type="dxa"/>
            <w:tcBorders>
              <w:top w:val="single" w:sz="0" w:space="0" w:color="000000"/>
              <w:bottom w:val="single" w:sz="0" w:space="0" w:color="000000"/>
            </w:tcBorders>
          </w:tcPr>
          <w:p w14:paraId="5347F0FB" w14:textId="77777777" w:rsidR="003D27E1" w:rsidRDefault="003D27E1">
            <w:pPr>
              <w:jc w:val="right"/>
            </w:pPr>
          </w:p>
        </w:tc>
        <w:tc>
          <w:tcPr>
            <w:tcW w:w="1170" w:type="dxa"/>
            <w:tcBorders>
              <w:top w:val="single" w:sz="0" w:space="0" w:color="000000"/>
              <w:bottom w:val="single" w:sz="0" w:space="0" w:color="000000"/>
            </w:tcBorders>
          </w:tcPr>
          <w:p w14:paraId="5347F0FC"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F0FD"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F0FE"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F0FF"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F100"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F101"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F102" w14:textId="77777777" w:rsidR="003D27E1" w:rsidRDefault="00B475ED">
            <w:pPr>
              <w:jc w:val="right"/>
            </w:pPr>
            <w:r>
              <w:rPr>
                <w:rFonts w:ascii="Consolas" w:eastAsia="Consolas" w:hAnsi="Consolas" w:cs="Consolas"/>
                <w:sz w:val="16"/>
              </w:rPr>
              <w:t>SD</w:t>
            </w:r>
          </w:p>
        </w:tc>
      </w:tr>
      <w:tr w:rsidR="003D27E1" w14:paraId="5347F10C" w14:textId="77777777">
        <w:tc>
          <w:tcPr>
            <w:tcW w:w="1170" w:type="dxa"/>
            <w:tcBorders>
              <w:top w:val="single" w:sz="0" w:space="0" w:color="000000"/>
            </w:tcBorders>
          </w:tcPr>
          <w:p w14:paraId="5347F104"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F105" w14:textId="77777777" w:rsidR="003D27E1" w:rsidRDefault="00B475ED">
            <w:pPr>
              <w:jc w:val="right"/>
            </w:pPr>
            <w:r>
              <w:rPr>
                <w:rFonts w:ascii="Consolas" w:eastAsia="Consolas" w:hAnsi="Consolas" w:cs="Consolas"/>
                <w:sz w:val="16"/>
              </w:rPr>
              <w:t>19.0</w:t>
            </w:r>
          </w:p>
        </w:tc>
        <w:tc>
          <w:tcPr>
            <w:tcW w:w="1170" w:type="dxa"/>
            <w:tcBorders>
              <w:top w:val="single" w:sz="0" w:space="0" w:color="000000"/>
            </w:tcBorders>
          </w:tcPr>
          <w:p w14:paraId="5347F106" w14:textId="77777777" w:rsidR="003D27E1" w:rsidRDefault="00B475ED">
            <w:pPr>
              <w:jc w:val="right"/>
            </w:pPr>
            <w:r>
              <w:rPr>
                <w:rFonts w:ascii="Consolas" w:eastAsia="Consolas" w:hAnsi="Consolas" w:cs="Consolas"/>
                <w:sz w:val="16"/>
              </w:rPr>
              <w:t>69.0</w:t>
            </w:r>
          </w:p>
        </w:tc>
        <w:tc>
          <w:tcPr>
            <w:tcW w:w="1170" w:type="dxa"/>
            <w:tcBorders>
              <w:top w:val="single" w:sz="0" w:space="0" w:color="000000"/>
            </w:tcBorders>
          </w:tcPr>
          <w:p w14:paraId="5347F107" w14:textId="77777777" w:rsidR="003D27E1" w:rsidRDefault="00B475ED">
            <w:pPr>
              <w:jc w:val="right"/>
            </w:pPr>
            <w:r>
              <w:rPr>
                <w:rFonts w:ascii="Consolas" w:eastAsia="Consolas" w:hAnsi="Consolas" w:cs="Consolas"/>
                <w:sz w:val="16"/>
              </w:rPr>
              <w:t>44.4</w:t>
            </w:r>
          </w:p>
        </w:tc>
        <w:tc>
          <w:tcPr>
            <w:tcW w:w="1170" w:type="dxa"/>
            <w:tcBorders>
              <w:top w:val="single" w:sz="0" w:space="0" w:color="000000"/>
            </w:tcBorders>
          </w:tcPr>
          <w:p w14:paraId="5347F108" w14:textId="77777777" w:rsidR="003D27E1" w:rsidRDefault="00B475ED">
            <w:pPr>
              <w:jc w:val="right"/>
            </w:pPr>
            <w:r>
              <w:rPr>
                <w:rFonts w:ascii="Consolas" w:eastAsia="Consolas" w:hAnsi="Consolas" w:cs="Consolas"/>
                <w:sz w:val="16"/>
              </w:rPr>
              <w:t>43.5</w:t>
            </w:r>
          </w:p>
        </w:tc>
        <w:tc>
          <w:tcPr>
            <w:tcW w:w="1170" w:type="dxa"/>
            <w:tcBorders>
              <w:top w:val="single" w:sz="0" w:space="0" w:color="000000"/>
            </w:tcBorders>
          </w:tcPr>
          <w:p w14:paraId="5347F109" w14:textId="77777777" w:rsidR="003D27E1" w:rsidRDefault="00B475ED">
            <w:pPr>
              <w:jc w:val="right"/>
            </w:pPr>
            <w:r>
              <w:rPr>
                <w:rFonts w:ascii="Consolas" w:eastAsia="Consolas" w:hAnsi="Consolas" w:cs="Consolas"/>
                <w:sz w:val="16"/>
              </w:rPr>
              <w:t>35.1</w:t>
            </w:r>
          </w:p>
        </w:tc>
        <w:tc>
          <w:tcPr>
            <w:tcW w:w="1170" w:type="dxa"/>
            <w:tcBorders>
              <w:top w:val="single" w:sz="0" w:space="0" w:color="000000"/>
            </w:tcBorders>
          </w:tcPr>
          <w:p w14:paraId="5347F10A" w14:textId="77777777" w:rsidR="003D27E1" w:rsidRDefault="00B475ED">
            <w:pPr>
              <w:jc w:val="right"/>
            </w:pPr>
            <w:r>
              <w:rPr>
                <w:rFonts w:ascii="Consolas" w:eastAsia="Consolas" w:hAnsi="Consolas" w:cs="Consolas"/>
                <w:sz w:val="16"/>
              </w:rPr>
              <w:t>48.9</w:t>
            </w:r>
          </w:p>
        </w:tc>
        <w:tc>
          <w:tcPr>
            <w:tcW w:w="1170" w:type="dxa"/>
            <w:tcBorders>
              <w:top w:val="single" w:sz="0" w:space="0" w:color="000000"/>
            </w:tcBorders>
          </w:tcPr>
          <w:p w14:paraId="5347F10B" w14:textId="77777777" w:rsidR="003D27E1" w:rsidRDefault="00B475ED">
            <w:pPr>
              <w:jc w:val="right"/>
            </w:pPr>
            <w:r>
              <w:rPr>
                <w:rFonts w:ascii="Consolas" w:eastAsia="Consolas" w:hAnsi="Consolas" w:cs="Consolas"/>
                <w:sz w:val="16"/>
              </w:rPr>
              <w:t>13.2</w:t>
            </w:r>
          </w:p>
        </w:tc>
      </w:tr>
      <w:tr w:rsidR="003D27E1" w14:paraId="5347F115" w14:textId="77777777">
        <w:tc>
          <w:tcPr>
            <w:tcW w:w="1170" w:type="dxa"/>
          </w:tcPr>
          <w:p w14:paraId="5347F10D" w14:textId="77777777" w:rsidR="003D27E1" w:rsidRDefault="00B475ED">
            <w:pPr>
              <w:jc w:val="right"/>
            </w:pPr>
            <w:r>
              <w:rPr>
                <w:rFonts w:ascii="Consolas" w:eastAsia="Consolas" w:hAnsi="Consolas" w:cs="Consolas"/>
                <w:sz w:val="16"/>
              </w:rPr>
              <w:t>[2] KOR</w:t>
            </w:r>
          </w:p>
        </w:tc>
        <w:tc>
          <w:tcPr>
            <w:tcW w:w="1170" w:type="dxa"/>
          </w:tcPr>
          <w:p w14:paraId="5347F10E" w14:textId="77777777" w:rsidR="003D27E1" w:rsidRDefault="00B475ED">
            <w:pPr>
              <w:jc w:val="right"/>
            </w:pPr>
            <w:r>
              <w:rPr>
                <w:rFonts w:ascii="Consolas" w:eastAsia="Consolas" w:hAnsi="Consolas" w:cs="Consolas"/>
                <w:sz w:val="16"/>
              </w:rPr>
              <w:t>19.0</w:t>
            </w:r>
          </w:p>
        </w:tc>
        <w:tc>
          <w:tcPr>
            <w:tcW w:w="1170" w:type="dxa"/>
          </w:tcPr>
          <w:p w14:paraId="5347F10F" w14:textId="77777777" w:rsidR="003D27E1" w:rsidRDefault="00B475ED">
            <w:pPr>
              <w:jc w:val="right"/>
            </w:pPr>
            <w:r>
              <w:rPr>
                <w:rFonts w:ascii="Consolas" w:eastAsia="Consolas" w:hAnsi="Consolas" w:cs="Consolas"/>
                <w:sz w:val="16"/>
              </w:rPr>
              <w:t>69.0</w:t>
            </w:r>
          </w:p>
        </w:tc>
        <w:tc>
          <w:tcPr>
            <w:tcW w:w="1170" w:type="dxa"/>
          </w:tcPr>
          <w:p w14:paraId="5347F110" w14:textId="77777777" w:rsidR="003D27E1" w:rsidRDefault="00B475ED">
            <w:pPr>
              <w:jc w:val="right"/>
            </w:pPr>
            <w:r>
              <w:rPr>
                <w:rFonts w:ascii="Consolas" w:eastAsia="Consolas" w:hAnsi="Consolas" w:cs="Consolas"/>
                <w:sz w:val="16"/>
              </w:rPr>
              <w:t>38.9</w:t>
            </w:r>
          </w:p>
        </w:tc>
        <w:tc>
          <w:tcPr>
            <w:tcW w:w="1170" w:type="dxa"/>
          </w:tcPr>
          <w:p w14:paraId="5347F111" w14:textId="77777777" w:rsidR="003D27E1" w:rsidRDefault="00B475ED">
            <w:pPr>
              <w:jc w:val="right"/>
            </w:pPr>
            <w:r>
              <w:rPr>
                <w:rFonts w:ascii="Consolas" w:eastAsia="Consolas" w:hAnsi="Consolas" w:cs="Consolas"/>
                <w:sz w:val="16"/>
              </w:rPr>
              <w:t>37.0</w:t>
            </w:r>
          </w:p>
        </w:tc>
        <w:tc>
          <w:tcPr>
            <w:tcW w:w="1170" w:type="dxa"/>
          </w:tcPr>
          <w:p w14:paraId="5347F112" w14:textId="77777777" w:rsidR="003D27E1" w:rsidRDefault="00B475ED">
            <w:pPr>
              <w:jc w:val="right"/>
            </w:pPr>
            <w:r>
              <w:rPr>
                <w:rFonts w:ascii="Consolas" w:eastAsia="Consolas" w:hAnsi="Consolas" w:cs="Consolas"/>
                <w:sz w:val="16"/>
              </w:rPr>
              <w:t>32.8</w:t>
            </w:r>
          </w:p>
        </w:tc>
        <w:tc>
          <w:tcPr>
            <w:tcW w:w="1170" w:type="dxa"/>
          </w:tcPr>
          <w:p w14:paraId="5347F113" w14:textId="77777777" w:rsidR="003D27E1" w:rsidRDefault="00B475ED">
            <w:pPr>
              <w:jc w:val="right"/>
            </w:pPr>
            <w:r>
              <w:rPr>
                <w:rFonts w:ascii="Consolas" w:eastAsia="Consolas" w:hAnsi="Consolas" w:cs="Consolas"/>
                <w:sz w:val="16"/>
              </w:rPr>
              <w:t>43.5</w:t>
            </w:r>
          </w:p>
        </w:tc>
        <w:tc>
          <w:tcPr>
            <w:tcW w:w="1170" w:type="dxa"/>
          </w:tcPr>
          <w:p w14:paraId="5347F114" w14:textId="77777777" w:rsidR="003D27E1" w:rsidRDefault="00B475ED">
            <w:pPr>
              <w:jc w:val="right"/>
            </w:pPr>
            <w:r>
              <w:rPr>
                <w:rFonts w:ascii="Consolas" w:eastAsia="Consolas" w:hAnsi="Consolas" w:cs="Consolas"/>
                <w:sz w:val="16"/>
              </w:rPr>
              <w:t>11.6</w:t>
            </w:r>
          </w:p>
        </w:tc>
      </w:tr>
      <w:tr w:rsidR="003D27E1" w14:paraId="5347F11E" w14:textId="77777777">
        <w:tc>
          <w:tcPr>
            <w:tcW w:w="1170" w:type="dxa"/>
          </w:tcPr>
          <w:p w14:paraId="5347F116" w14:textId="77777777" w:rsidR="003D27E1" w:rsidRDefault="00B475ED">
            <w:pPr>
              <w:jc w:val="right"/>
            </w:pPr>
            <w:r>
              <w:rPr>
                <w:rFonts w:ascii="Consolas" w:eastAsia="Consolas" w:hAnsi="Consolas" w:cs="Consolas"/>
                <w:sz w:val="16"/>
              </w:rPr>
              <w:t>[3] USA</w:t>
            </w:r>
          </w:p>
        </w:tc>
        <w:tc>
          <w:tcPr>
            <w:tcW w:w="1170" w:type="dxa"/>
          </w:tcPr>
          <w:p w14:paraId="5347F117" w14:textId="77777777" w:rsidR="003D27E1" w:rsidRDefault="00B475ED">
            <w:pPr>
              <w:jc w:val="right"/>
            </w:pPr>
            <w:r>
              <w:rPr>
                <w:rFonts w:ascii="Consolas" w:eastAsia="Consolas" w:hAnsi="Consolas" w:cs="Consolas"/>
                <w:sz w:val="16"/>
              </w:rPr>
              <w:t>13.0</w:t>
            </w:r>
          </w:p>
        </w:tc>
        <w:tc>
          <w:tcPr>
            <w:tcW w:w="1170" w:type="dxa"/>
          </w:tcPr>
          <w:p w14:paraId="5347F118" w14:textId="77777777" w:rsidR="003D27E1" w:rsidRDefault="00B475ED">
            <w:pPr>
              <w:jc w:val="right"/>
            </w:pPr>
            <w:r>
              <w:rPr>
                <w:rFonts w:ascii="Consolas" w:eastAsia="Consolas" w:hAnsi="Consolas" w:cs="Consolas"/>
                <w:sz w:val="16"/>
              </w:rPr>
              <w:t>78.2</w:t>
            </w:r>
          </w:p>
        </w:tc>
        <w:tc>
          <w:tcPr>
            <w:tcW w:w="1170" w:type="dxa"/>
          </w:tcPr>
          <w:p w14:paraId="5347F119" w14:textId="77777777" w:rsidR="003D27E1" w:rsidRDefault="00B475ED">
            <w:pPr>
              <w:jc w:val="right"/>
            </w:pPr>
            <w:r>
              <w:rPr>
                <w:rFonts w:ascii="Consolas" w:eastAsia="Consolas" w:hAnsi="Consolas" w:cs="Consolas"/>
                <w:sz w:val="16"/>
              </w:rPr>
              <w:t>40.8</w:t>
            </w:r>
          </w:p>
        </w:tc>
        <w:tc>
          <w:tcPr>
            <w:tcW w:w="1170" w:type="dxa"/>
          </w:tcPr>
          <w:p w14:paraId="5347F11A" w14:textId="77777777" w:rsidR="003D27E1" w:rsidRDefault="00B475ED">
            <w:pPr>
              <w:jc w:val="right"/>
            </w:pPr>
            <w:r>
              <w:rPr>
                <w:rFonts w:ascii="Consolas" w:eastAsia="Consolas" w:hAnsi="Consolas" w:cs="Consolas"/>
                <w:sz w:val="16"/>
              </w:rPr>
              <w:t>42.0</w:t>
            </w:r>
          </w:p>
        </w:tc>
        <w:tc>
          <w:tcPr>
            <w:tcW w:w="1170" w:type="dxa"/>
          </w:tcPr>
          <w:p w14:paraId="5347F11B" w14:textId="77777777" w:rsidR="003D27E1" w:rsidRDefault="00B475ED">
            <w:pPr>
              <w:jc w:val="right"/>
            </w:pPr>
            <w:r>
              <w:rPr>
                <w:rFonts w:ascii="Consolas" w:eastAsia="Consolas" w:hAnsi="Consolas" w:cs="Consolas"/>
                <w:sz w:val="16"/>
              </w:rPr>
              <w:t>30.3</w:t>
            </w:r>
          </w:p>
        </w:tc>
        <w:tc>
          <w:tcPr>
            <w:tcW w:w="1170" w:type="dxa"/>
          </w:tcPr>
          <w:p w14:paraId="5347F11C" w14:textId="77777777" w:rsidR="003D27E1" w:rsidRDefault="00B475ED">
            <w:pPr>
              <w:jc w:val="right"/>
            </w:pPr>
            <w:r>
              <w:rPr>
                <w:rFonts w:ascii="Consolas" w:eastAsia="Consolas" w:hAnsi="Consolas" w:cs="Consolas"/>
                <w:sz w:val="16"/>
              </w:rPr>
              <w:t>52.0</w:t>
            </w:r>
          </w:p>
        </w:tc>
        <w:tc>
          <w:tcPr>
            <w:tcW w:w="1170" w:type="dxa"/>
          </w:tcPr>
          <w:p w14:paraId="5347F11D" w14:textId="77777777" w:rsidR="003D27E1" w:rsidRDefault="00B475ED">
            <w:pPr>
              <w:jc w:val="right"/>
            </w:pPr>
            <w:r>
              <w:rPr>
                <w:rFonts w:ascii="Consolas" w:eastAsia="Consolas" w:hAnsi="Consolas" w:cs="Consolas"/>
                <w:sz w:val="16"/>
              </w:rPr>
              <w:t>14.1</w:t>
            </w:r>
          </w:p>
        </w:tc>
      </w:tr>
      <w:tr w:rsidR="003D27E1" w14:paraId="5347F127" w14:textId="77777777">
        <w:tc>
          <w:tcPr>
            <w:tcW w:w="1170" w:type="dxa"/>
          </w:tcPr>
          <w:p w14:paraId="5347F11F" w14:textId="77777777" w:rsidR="003D27E1" w:rsidRDefault="00B475ED">
            <w:pPr>
              <w:jc w:val="right"/>
            </w:pPr>
            <w:r>
              <w:rPr>
                <w:rFonts w:ascii="Consolas" w:eastAsia="Consolas" w:hAnsi="Consolas" w:cs="Consolas"/>
                <w:sz w:val="16"/>
              </w:rPr>
              <w:t>[5] SWT</w:t>
            </w:r>
          </w:p>
        </w:tc>
        <w:tc>
          <w:tcPr>
            <w:tcW w:w="1170" w:type="dxa"/>
          </w:tcPr>
          <w:p w14:paraId="5347F120" w14:textId="77777777" w:rsidR="003D27E1" w:rsidRDefault="00B475ED">
            <w:pPr>
              <w:jc w:val="right"/>
            </w:pPr>
            <w:r>
              <w:rPr>
                <w:rFonts w:ascii="Consolas" w:eastAsia="Consolas" w:hAnsi="Consolas" w:cs="Consolas"/>
                <w:sz w:val="16"/>
              </w:rPr>
              <w:t>5.0</w:t>
            </w:r>
          </w:p>
        </w:tc>
        <w:tc>
          <w:tcPr>
            <w:tcW w:w="1170" w:type="dxa"/>
          </w:tcPr>
          <w:p w14:paraId="5347F121" w14:textId="77777777" w:rsidR="003D27E1" w:rsidRDefault="00B475ED">
            <w:pPr>
              <w:jc w:val="right"/>
            </w:pPr>
            <w:r>
              <w:rPr>
                <w:rFonts w:ascii="Consolas" w:eastAsia="Consolas" w:hAnsi="Consolas" w:cs="Consolas"/>
                <w:sz w:val="16"/>
              </w:rPr>
              <w:t>78.2</w:t>
            </w:r>
          </w:p>
        </w:tc>
        <w:tc>
          <w:tcPr>
            <w:tcW w:w="1170" w:type="dxa"/>
          </w:tcPr>
          <w:p w14:paraId="5347F122" w14:textId="77777777" w:rsidR="003D27E1" w:rsidRDefault="00B475ED">
            <w:pPr>
              <w:jc w:val="right"/>
            </w:pPr>
            <w:r>
              <w:rPr>
                <w:rFonts w:ascii="Consolas" w:eastAsia="Consolas" w:hAnsi="Consolas" w:cs="Consolas"/>
                <w:sz w:val="16"/>
              </w:rPr>
              <w:t>48.8</w:t>
            </w:r>
          </w:p>
        </w:tc>
        <w:tc>
          <w:tcPr>
            <w:tcW w:w="1170" w:type="dxa"/>
          </w:tcPr>
          <w:p w14:paraId="5347F123" w14:textId="77777777" w:rsidR="003D27E1" w:rsidRDefault="00B475ED">
            <w:pPr>
              <w:jc w:val="right"/>
            </w:pPr>
            <w:r>
              <w:rPr>
                <w:rFonts w:ascii="Consolas" w:eastAsia="Consolas" w:hAnsi="Consolas" w:cs="Consolas"/>
                <w:sz w:val="16"/>
              </w:rPr>
              <w:t>50.9</w:t>
            </w:r>
          </w:p>
        </w:tc>
        <w:tc>
          <w:tcPr>
            <w:tcW w:w="1170" w:type="dxa"/>
          </w:tcPr>
          <w:p w14:paraId="5347F124" w14:textId="77777777" w:rsidR="003D27E1" w:rsidRDefault="00B475ED">
            <w:pPr>
              <w:jc w:val="right"/>
            </w:pPr>
            <w:r>
              <w:rPr>
                <w:rFonts w:ascii="Consolas" w:eastAsia="Consolas" w:hAnsi="Consolas" w:cs="Consolas"/>
                <w:sz w:val="16"/>
              </w:rPr>
              <w:t>37.9</w:t>
            </w:r>
          </w:p>
        </w:tc>
        <w:tc>
          <w:tcPr>
            <w:tcW w:w="1170" w:type="dxa"/>
          </w:tcPr>
          <w:p w14:paraId="5347F125" w14:textId="77777777" w:rsidR="003D27E1" w:rsidRDefault="00B475ED">
            <w:pPr>
              <w:jc w:val="right"/>
            </w:pPr>
            <w:r>
              <w:rPr>
                <w:rFonts w:ascii="Consolas" w:eastAsia="Consolas" w:hAnsi="Consolas" w:cs="Consolas"/>
                <w:sz w:val="16"/>
              </w:rPr>
              <w:t>58.5</w:t>
            </w:r>
          </w:p>
        </w:tc>
        <w:tc>
          <w:tcPr>
            <w:tcW w:w="1170" w:type="dxa"/>
          </w:tcPr>
          <w:p w14:paraId="5347F126" w14:textId="77777777" w:rsidR="003D27E1" w:rsidRDefault="00B475ED">
            <w:pPr>
              <w:jc w:val="right"/>
            </w:pPr>
            <w:r>
              <w:rPr>
                <w:rFonts w:ascii="Consolas" w:eastAsia="Consolas" w:hAnsi="Consolas" w:cs="Consolas"/>
                <w:sz w:val="16"/>
              </w:rPr>
              <w:t>15.0</w:t>
            </w:r>
          </w:p>
        </w:tc>
      </w:tr>
      <w:tr w:rsidR="003D27E1" w14:paraId="5347F130" w14:textId="77777777">
        <w:tc>
          <w:tcPr>
            <w:tcW w:w="1170" w:type="dxa"/>
          </w:tcPr>
          <w:p w14:paraId="5347F128" w14:textId="77777777" w:rsidR="003D27E1" w:rsidRDefault="00B475ED">
            <w:pPr>
              <w:jc w:val="right"/>
            </w:pPr>
            <w:r>
              <w:rPr>
                <w:rFonts w:ascii="Consolas" w:eastAsia="Consolas" w:hAnsi="Consolas" w:cs="Consolas"/>
                <w:sz w:val="16"/>
              </w:rPr>
              <w:t>[6] GER</w:t>
            </w:r>
          </w:p>
        </w:tc>
        <w:tc>
          <w:tcPr>
            <w:tcW w:w="1170" w:type="dxa"/>
          </w:tcPr>
          <w:p w14:paraId="5347F129" w14:textId="77777777" w:rsidR="003D27E1" w:rsidRDefault="00B475ED">
            <w:pPr>
              <w:jc w:val="right"/>
            </w:pPr>
            <w:r>
              <w:rPr>
                <w:rFonts w:ascii="Consolas" w:eastAsia="Consolas" w:hAnsi="Consolas" w:cs="Consolas"/>
                <w:sz w:val="16"/>
              </w:rPr>
              <w:t>12.0</w:t>
            </w:r>
          </w:p>
        </w:tc>
        <w:tc>
          <w:tcPr>
            <w:tcW w:w="1170" w:type="dxa"/>
          </w:tcPr>
          <w:p w14:paraId="5347F12A" w14:textId="77777777" w:rsidR="003D27E1" w:rsidRDefault="00B475ED">
            <w:pPr>
              <w:jc w:val="right"/>
            </w:pPr>
            <w:r>
              <w:rPr>
                <w:rFonts w:ascii="Consolas" w:eastAsia="Consolas" w:hAnsi="Consolas" w:cs="Consolas"/>
                <w:sz w:val="16"/>
              </w:rPr>
              <w:t>78.2</w:t>
            </w:r>
          </w:p>
        </w:tc>
        <w:tc>
          <w:tcPr>
            <w:tcW w:w="1170" w:type="dxa"/>
          </w:tcPr>
          <w:p w14:paraId="5347F12B" w14:textId="77777777" w:rsidR="003D27E1" w:rsidRDefault="00B475ED">
            <w:pPr>
              <w:jc w:val="right"/>
            </w:pPr>
            <w:r>
              <w:rPr>
                <w:rFonts w:ascii="Consolas" w:eastAsia="Consolas" w:hAnsi="Consolas" w:cs="Consolas"/>
                <w:sz w:val="16"/>
              </w:rPr>
              <w:t>43.2</w:t>
            </w:r>
          </w:p>
        </w:tc>
        <w:tc>
          <w:tcPr>
            <w:tcW w:w="1170" w:type="dxa"/>
          </w:tcPr>
          <w:p w14:paraId="5347F12C" w14:textId="77777777" w:rsidR="003D27E1" w:rsidRDefault="00B475ED">
            <w:pPr>
              <w:jc w:val="right"/>
            </w:pPr>
            <w:r>
              <w:rPr>
                <w:rFonts w:ascii="Consolas" w:eastAsia="Consolas" w:hAnsi="Consolas" w:cs="Consolas"/>
                <w:sz w:val="16"/>
              </w:rPr>
              <w:t>43.5</w:t>
            </w:r>
          </w:p>
        </w:tc>
        <w:tc>
          <w:tcPr>
            <w:tcW w:w="1170" w:type="dxa"/>
          </w:tcPr>
          <w:p w14:paraId="5347F12D" w14:textId="77777777" w:rsidR="003D27E1" w:rsidRDefault="00B475ED">
            <w:pPr>
              <w:jc w:val="right"/>
            </w:pPr>
            <w:r>
              <w:rPr>
                <w:rFonts w:ascii="Consolas" w:eastAsia="Consolas" w:hAnsi="Consolas" w:cs="Consolas"/>
                <w:sz w:val="16"/>
              </w:rPr>
              <w:t>35.0</w:t>
            </w:r>
          </w:p>
        </w:tc>
        <w:tc>
          <w:tcPr>
            <w:tcW w:w="1170" w:type="dxa"/>
          </w:tcPr>
          <w:p w14:paraId="5347F12E" w14:textId="77777777" w:rsidR="003D27E1" w:rsidRDefault="00B475ED">
            <w:pPr>
              <w:jc w:val="right"/>
            </w:pPr>
            <w:r>
              <w:rPr>
                <w:rFonts w:ascii="Consolas" w:eastAsia="Consolas" w:hAnsi="Consolas" w:cs="Consolas"/>
                <w:sz w:val="16"/>
              </w:rPr>
              <w:t>52.4</w:t>
            </w:r>
          </w:p>
        </w:tc>
        <w:tc>
          <w:tcPr>
            <w:tcW w:w="1170" w:type="dxa"/>
          </w:tcPr>
          <w:p w14:paraId="5347F12F" w14:textId="77777777" w:rsidR="003D27E1" w:rsidRDefault="00B475ED">
            <w:pPr>
              <w:jc w:val="right"/>
            </w:pPr>
            <w:r>
              <w:rPr>
                <w:rFonts w:ascii="Consolas" w:eastAsia="Consolas" w:hAnsi="Consolas" w:cs="Consolas"/>
                <w:sz w:val="16"/>
              </w:rPr>
              <w:t>13.2</w:t>
            </w:r>
          </w:p>
        </w:tc>
      </w:tr>
      <w:tr w:rsidR="003D27E1" w14:paraId="5347F139" w14:textId="77777777">
        <w:tc>
          <w:tcPr>
            <w:tcW w:w="1170" w:type="dxa"/>
          </w:tcPr>
          <w:p w14:paraId="5347F131" w14:textId="77777777" w:rsidR="003D27E1" w:rsidRDefault="00B475ED">
            <w:pPr>
              <w:jc w:val="right"/>
            </w:pPr>
            <w:r>
              <w:rPr>
                <w:rFonts w:ascii="Consolas" w:eastAsia="Consolas" w:hAnsi="Consolas" w:cs="Consolas"/>
                <w:sz w:val="16"/>
              </w:rPr>
              <w:t>[7] UK</w:t>
            </w:r>
          </w:p>
        </w:tc>
        <w:tc>
          <w:tcPr>
            <w:tcW w:w="1170" w:type="dxa"/>
          </w:tcPr>
          <w:p w14:paraId="5347F132" w14:textId="77777777" w:rsidR="003D27E1" w:rsidRDefault="00B475ED">
            <w:pPr>
              <w:jc w:val="right"/>
            </w:pPr>
            <w:r>
              <w:rPr>
                <w:rFonts w:ascii="Consolas" w:eastAsia="Consolas" w:hAnsi="Consolas" w:cs="Consolas"/>
                <w:sz w:val="16"/>
              </w:rPr>
              <w:t>12.0</w:t>
            </w:r>
          </w:p>
        </w:tc>
        <w:tc>
          <w:tcPr>
            <w:tcW w:w="1170" w:type="dxa"/>
          </w:tcPr>
          <w:p w14:paraId="5347F133" w14:textId="77777777" w:rsidR="003D27E1" w:rsidRDefault="00B475ED">
            <w:pPr>
              <w:jc w:val="right"/>
            </w:pPr>
            <w:r>
              <w:rPr>
                <w:rFonts w:ascii="Consolas" w:eastAsia="Consolas" w:hAnsi="Consolas" w:cs="Consolas"/>
                <w:sz w:val="16"/>
              </w:rPr>
              <w:t>78.2</w:t>
            </w:r>
          </w:p>
        </w:tc>
        <w:tc>
          <w:tcPr>
            <w:tcW w:w="1170" w:type="dxa"/>
          </w:tcPr>
          <w:p w14:paraId="5347F134" w14:textId="77777777" w:rsidR="003D27E1" w:rsidRDefault="00B475ED">
            <w:pPr>
              <w:jc w:val="right"/>
            </w:pPr>
            <w:r>
              <w:rPr>
                <w:rFonts w:ascii="Consolas" w:eastAsia="Consolas" w:hAnsi="Consolas" w:cs="Consolas"/>
                <w:sz w:val="16"/>
              </w:rPr>
              <w:t>42.5</w:t>
            </w:r>
          </w:p>
        </w:tc>
        <w:tc>
          <w:tcPr>
            <w:tcW w:w="1170" w:type="dxa"/>
          </w:tcPr>
          <w:p w14:paraId="5347F135" w14:textId="77777777" w:rsidR="003D27E1" w:rsidRDefault="00B475ED">
            <w:pPr>
              <w:jc w:val="right"/>
            </w:pPr>
            <w:r>
              <w:rPr>
                <w:rFonts w:ascii="Consolas" w:eastAsia="Consolas" w:hAnsi="Consolas" w:cs="Consolas"/>
                <w:sz w:val="16"/>
              </w:rPr>
              <w:t>42.8</w:t>
            </w:r>
          </w:p>
        </w:tc>
        <w:tc>
          <w:tcPr>
            <w:tcW w:w="1170" w:type="dxa"/>
          </w:tcPr>
          <w:p w14:paraId="5347F136" w14:textId="77777777" w:rsidR="003D27E1" w:rsidRDefault="00B475ED">
            <w:pPr>
              <w:jc w:val="right"/>
            </w:pPr>
            <w:r>
              <w:rPr>
                <w:rFonts w:ascii="Consolas" w:eastAsia="Consolas" w:hAnsi="Consolas" w:cs="Consolas"/>
                <w:sz w:val="16"/>
              </w:rPr>
              <w:t>32.3</w:t>
            </w:r>
          </w:p>
        </w:tc>
        <w:tc>
          <w:tcPr>
            <w:tcW w:w="1170" w:type="dxa"/>
          </w:tcPr>
          <w:p w14:paraId="5347F137" w14:textId="77777777" w:rsidR="003D27E1" w:rsidRDefault="00B475ED">
            <w:pPr>
              <w:jc w:val="right"/>
            </w:pPr>
            <w:r>
              <w:rPr>
                <w:rFonts w:ascii="Consolas" w:eastAsia="Consolas" w:hAnsi="Consolas" w:cs="Consolas"/>
                <w:sz w:val="16"/>
              </w:rPr>
              <w:t>54.0</w:t>
            </w:r>
          </w:p>
        </w:tc>
        <w:tc>
          <w:tcPr>
            <w:tcW w:w="1170" w:type="dxa"/>
          </w:tcPr>
          <w:p w14:paraId="5347F138" w14:textId="77777777" w:rsidR="003D27E1" w:rsidRDefault="00B475ED">
            <w:pPr>
              <w:jc w:val="right"/>
            </w:pPr>
            <w:r>
              <w:rPr>
                <w:rFonts w:ascii="Consolas" w:eastAsia="Consolas" w:hAnsi="Consolas" w:cs="Consolas"/>
                <w:sz w:val="16"/>
              </w:rPr>
              <w:t>13.7</w:t>
            </w:r>
          </w:p>
        </w:tc>
      </w:tr>
      <w:tr w:rsidR="003D27E1" w14:paraId="5347F142" w14:textId="77777777">
        <w:tc>
          <w:tcPr>
            <w:tcW w:w="1170" w:type="dxa"/>
            <w:tcBorders>
              <w:bottom w:val="single" w:sz="0" w:space="0" w:color="000000"/>
            </w:tcBorders>
          </w:tcPr>
          <w:p w14:paraId="5347F13A"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F13B" w14:textId="77777777" w:rsidR="003D27E1" w:rsidRDefault="00B475ED">
            <w:pPr>
              <w:jc w:val="right"/>
            </w:pPr>
            <w:r>
              <w:rPr>
                <w:rFonts w:ascii="Consolas" w:eastAsia="Consolas" w:hAnsi="Consolas" w:cs="Consolas"/>
                <w:sz w:val="16"/>
              </w:rPr>
              <w:t>13.0</w:t>
            </w:r>
          </w:p>
        </w:tc>
        <w:tc>
          <w:tcPr>
            <w:tcW w:w="1170" w:type="dxa"/>
            <w:tcBorders>
              <w:bottom w:val="single" w:sz="0" w:space="0" w:color="000000"/>
            </w:tcBorders>
          </w:tcPr>
          <w:p w14:paraId="5347F13C" w14:textId="77777777" w:rsidR="003D27E1" w:rsidRDefault="00B475ED">
            <w:pPr>
              <w:jc w:val="right"/>
            </w:pPr>
            <w:r>
              <w:rPr>
                <w:rFonts w:ascii="Consolas" w:eastAsia="Consolas" w:hAnsi="Consolas" w:cs="Consolas"/>
                <w:sz w:val="16"/>
              </w:rPr>
              <w:t>78.2</w:t>
            </w:r>
          </w:p>
        </w:tc>
        <w:tc>
          <w:tcPr>
            <w:tcW w:w="1170" w:type="dxa"/>
            <w:tcBorders>
              <w:bottom w:val="single" w:sz="0" w:space="0" w:color="000000"/>
            </w:tcBorders>
          </w:tcPr>
          <w:p w14:paraId="5347F13D" w14:textId="77777777" w:rsidR="003D27E1" w:rsidRDefault="00B475ED">
            <w:pPr>
              <w:jc w:val="right"/>
            </w:pPr>
            <w:r>
              <w:rPr>
                <w:rFonts w:ascii="Consolas" w:eastAsia="Consolas" w:hAnsi="Consolas" w:cs="Consolas"/>
                <w:sz w:val="16"/>
              </w:rPr>
              <w:t>45.9</w:t>
            </w:r>
          </w:p>
        </w:tc>
        <w:tc>
          <w:tcPr>
            <w:tcW w:w="1170" w:type="dxa"/>
            <w:tcBorders>
              <w:bottom w:val="single" w:sz="0" w:space="0" w:color="000000"/>
            </w:tcBorders>
          </w:tcPr>
          <w:p w14:paraId="5347F13E" w14:textId="77777777" w:rsidR="003D27E1" w:rsidRDefault="00B475ED">
            <w:pPr>
              <w:jc w:val="right"/>
            </w:pPr>
            <w:r>
              <w:rPr>
                <w:rFonts w:ascii="Consolas" w:eastAsia="Consolas" w:hAnsi="Consolas" w:cs="Consolas"/>
                <w:sz w:val="16"/>
              </w:rPr>
              <w:t>48.8</w:t>
            </w:r>
          </w:p>
        </w:tc>
        <w:tc>
          <w:tcPr>
            <w:tcW w:w="1170" w:type="dxa"/>
            <w:tcBorders>
              <w:bottom w:val="single" w:sz="0" w:space="0" w:color="000000"/>
            </w:tcBorders>
          </w:tcPr>
          <w:p w14:paraId="5347F13F" w14:textId="77777777" w:rsidR="003D27E1" w:rsidRDefault="00B475ED">
            <w:pPr>
              <w:jc w:val="right"/>
            </w:pPr>
            <w:r>
              <w:rPr>
                <w:rFonts w:ascii="Consolas" w:eastAsia="Consolas" w:hAnsi="Consolas" w:cs="Consolas"/>
                <w:sz w:val="16"/>
              </w:rPr>
              <w:t>34.9</w:t>
            </w:r>
          </w:p>
        </w:tc>
        <w:tc>
          <w:tcPr>
            <w:tcW w:w="1170" w:type="dxa"/>
            <w:tcBorders>
              <w:bottom w:val="single" w:sz="0" w:space="0" w:color="000000"/>
            </w:tcBorders>
          </w:tcPr>
          <w:p w14:paraId="5347F140" w14:textId="77777777" w:rsidR="003D27E1" w:rsidRDefault="00B475ED">
            <w:pPr>
              <w:jc w:val="right"/>
            </w:pPr>
            <w:r>
              <w:rPr>
                <w:rFonts w:ascii="Consolas" w:eastAsia="Consolas" w:hAnsi="Consolas" w:cs="Consolas"/>
                <w:sz w:val="16"/>
              </w:rPr>
              <w:t>55.4</w:t>
            </w:r>
          </w:p>
        </w:tc>
        <w:tc>
          <w:tcPr>
            <w:tcW w:w="1170" w:type="dxa"/>
            <w:tcBorders>
              <w:bottom w:val="single" w:sz="0" w:space="0" w:color="000000"/>
            </w:tcBorders>
          </w:tcPr>
          <w:p w14:paraId="5347F141" w14:textId="77777777" w:rsidR="003D27E1" w:rsidRDefault="00B475ED">
            <w:pPr>
              <w:jc w:val="right"/>
            </w:pPr>
            <w:r>
              <w:rPr>
                <w:rFonts w:ascii="Consolas" w:eastAsia="Consolas" w:hAnsi="Consolas" w:cs="Consolas"/>
                <w:sz w:val="16"/>
              </w:rPr>
              <w:t>13.5</w:t>
            </w:r>
          </w:p>
        </w:tc>
      </w:tr>
      <w:tr w:rsidR="003D27E1" w14:paraId="5347F14B" w14:textId="77777777">
        <w:tc>
          <w:tcPr>
            <w:tcW w:w="1170" w:type="dxa"/>
            <w:tcBorders>
              <w:top w:val="single" w:sz="0" w:space="0" w:color="000000"/>
              <w:bottom w:val="single" w:sz="0" w:space="0" w:color="000000"/>
            </w:tcBorders>
          </w:tcPr>
          <w:p w14:paraId="5347F143"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F144" w14:textId="77777777" w:rsidR="003D27E1" w:rsidRDefault="00B475ED">
            <w:pPr>
              <w:jc w:val="right"/>
            </w:pPr>
            <w:r>
              <w:rPr>
                <w:rFonts w:ascii="Consolas" w:eastAsia="Consolas" w:hAnsi="Consolas" w:cs="Consolas"/>
                <w:sz w:val="16"/>
              </w:rPr>
              <w:t>5.0</w:t>
            </w:r>
          </w:p>
        </w:tc>
        <w:tc>
          <w:tcPr>
            <w:tcW w:w="1170" w:type="dxa"/>
            <w:tcBorders>
              <w:top w:val="single" w:sz="0" w:space="0" w:color="000000"/>
              <w:bottom w:val="single" w:sz="0" w:space="0" w:color="000000"/>
            </w:tcBorders>
          </w:tcPr>
          <w:p w14:paraId="5347F145" w14:textId="77777777" w:rsidR="003D27E1" w:rsidRDefault="00B475ED">
            <w:pPr>
              <w:jc w:val="right"/>
            </w:pPr>
            <w:r>
              <w:rPr>
                <w:rFonts w:ascii="Consolas" w:eastAsia="Consolas" w:hAnsi="Consolas" w:cs="Consolas"/>
                <w:sz w:val="16"/>
              </w:rPr>
              <w:t>78.2</w:t>
            </w:r>
          </w:p>
        </w:tc>
        <w:tc>
          <w:tcPr>
            <w:tcW w:w="1170" w:type="dxa"/>
            <w:tcBorders>
              <w:top w:val="single" w:sz="0" w:space="0" w:color="000000"/>
              <w:bottom w:val="single" w:sz="0" w:space="0" w:color="000000"/>
            </w:tcBorders>
          </w:tcPr>
          <w:p w14:paraId="5347F146" w14:textId="77777777" w:rsidR="003D27E1" w:rsidRDefault="00B475ED">
            <w:pPr>
              <w:jc w:val="right"/>
            </w:pPr>
            <w:r>
              <w:rPr>
                <w:rFonts w:ascii="Consolas" w:eastAsia="Consolas" w:hAnsi="Consolas" w:cs="Consolas"/>
                <w:sz w:val="16"/>
              </w:rPr>
              <w:t>42.3</w:t>
            </w:r>
          </w:p>
        </w:tc>
        <w:tc>
          <w:tcPr>
            <w:tcW w:w="1170" w:type="dxa"/>
            <w:tcBorders>
              <w:top w:val="single" w:sz="0" w:space="0" w:color="000000"/>
              <w:bottom w:val="single" w:sz="0" w:space="0" w:color="000000"/>
            </w:tcBorders>
          </w:tcPr>
          <w:p w14:paraId="5347F147" w14:textId="77777777" w:rsidR="003D27E1" w:rsidRDefault="00B475ED">
            <w:pPr>
              <w:jc w:val="right"/>
            </w:pPr>
            <w:r>
              <w:rPr>
                <w:rFonts w:ascii="Consolas" w:eastAsia="Consolas" w:hAnsi="Consolas" w:cs="Consolas"/>
                <w:sz w:val="16"/>
              </w:rPr>
              <w:t>42.1</w:t>
            </w:r>
          </w:p>
        </w:tc>
        <w:tc>
          <w:tcPr>
            <w:tcW w:w="1170" w:type="dxa"/>
            <w:tcBorders>
              <w:top w:val="single" w:sz="0" w:space="0" w:color="000000"/>
              <w:bottom w:val="single" w:sz="0" w:space="0" w:color="000000"/>
            </w:tcBorders>
          </w:tcPr>
          <w:p w14:paraId="5347F148" w14:textId="77777777" w:rsidR="003D27E1" w:rsidRDefault="00B475ED">
            <w:pPr>
              <w:jc w:val="right"/>
            </w:pPr>
            <w:r>
              <w:rPr>
                <w:rFonts w:ascii="Consolas" w:eastAsia="Consolas" w:hAnsi="Consolas" w:cs="Consolas"/>
                <w:sz w:val="16"/>
              </w:rPr>
              <w:t>32.3</w:t>
            </w:r>
          </w:p>
        </w:tc>
        <w:tc>
          <w:tcPr>
            <w:tcW w:w="1170" w:type="dxa"/>
            <w:tcBorders>
              <w:top w:val="single" w:sz="0" w:space="0" w:color="000000"/>
              <w:bottom w:val="single" w:sz="0" w:space="0" w:color="000000"/>
            </w:tcBorders>
          </w:tcPr>
          <w:p w14:paraId="5347F149" w14:textId="77777777" w:rsidR="003D27E1" w:rsidRDefault="00B475ED">
            <w:pPr>
              <w:jc w:val="right"/>
            </w:pPr>
            <w:r>
              <w:rPr>
                <w:rFonts w:ascii="Consolas" w:eastAsia="Consolas" w:hAnsi="Consolas" w:cs="Consolas"/>
                <w:sz w:val="16"/>
              </w:rPr>
              <w:t>50.9</w:t>
            </w:r>
          </w:p>
        </w:tc>
        <w:tc>
          <w:tcPr>
            <w:tcW w:w="1170" w:type="dxa"/>
            <w:tcBorders>
              <w:top w:val="single" w:sz="0" w:space="0" w:color="000000"/>
              <w:bottom w:val="single" w:sz="0" w:space="0" w:color="000000"/>
            </w:tcBorders>
          </w:tcPr>
          <w:p w14:paraId="5347F14A" w14:textId="77777777" w:rsidR="003D27E1" w:rsidRDefault="00B475ED">
            <w:pPr>
              <w:jc w:val="right"/>
            </w:pPr>
            <w:r>
              <w:rPr>
                <w:rFonts w:ascii="Consolas" w:eastAsia="Consolas" w:hAnsi="Consolas" w:cs="Consolas"/>
                <w:sz w:val="16"/>
              </w:rPr>
              <w:t>13.6</w:t>
            </w:r>
          </w:p>
        </w:tc>
      </w:tr>
    </w:tbl>
    <w:p w14:paraId="5347F14C"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F14E" w14:textId="77777777">
        <w:tc>
          <w:tcPr>
            <w:tcW w:w="9360" w:type="dxa"/>
          </w:tcPr>
          <w:p w14:paraId="5347F14D" w14:textId="77777777" w:rsidR="003D27E1" w:rsidRDefault="00B475ED">
            <w:r>
              <w:rPr>
                <w:rFonts w:ascii="Consolas" w:eastAsia="Consolas" w:hAnsi="Consolas" w:cs="Consolas"/>
                <w:b/>
                <w:sz w:val="18"/>
              </w:rPr>
              <w:t xml:space="preserve">       Name: </w:t>
            </w:r>
            <w:r>
              <w:rPr>
                <w:rFonts w:ascii="Consolas" w:eastAsia="Consolas" w:hAnsi="Consolas" w:cs="Consolas"/>
                <w:sz w:val="18"/>
              </w:rPr>
              <w:t>siops88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 xml:space="preserve">SIOPS-88: </w:t>
            </w:r>
            <w:proofErr w:type="spellStart"/>
            <w:r>
              <w:rPr>
                <w:rFonts w:ascii="Consolas" w:eastAsia="Consolas" w:hAnsi="Consolas" w:cs="Consolas"/>
                <w:sz w:val="18"/>
              </w:rPr>
              <w:t>Treiman's</w:t>
            </w:r>
            <w:proofErr w:type="spellEnd"/>
            <w:r>
              <w:rPr>
                <w:rFonts w:ascii="Consolas" w:eastAsia="Consolas" w:hAnsi="Consolas" w:cs="Consolas"/>
                <w:sz w:val="18"/>
              </w:rPr>
              <w:t xml:space="preserve"> international prestige scale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1,857,841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42.06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14.01          </w:t>
            </w:r>
          </w:p>
        </w:tc>
      </w:tr>
    </w:tbl>
    <w:p w14:paraId="5347F14F"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158" w14:textId="77777777">
        <w:tc>
          <w:tcPr>
            <w:tcW w:w="1170" w:type="dxa"/>
            <w:tcBorders>
              <w:top w:val="single" w:sz="0" w:space="0" w:color="000000"/>
              <w:bottom w:val="single" w:sz="0" w:space="0" w:color="000000"/>
            </w:tcBorders>
          </w:tcPr>
          <w:p w14:paraId="5347F150" w14:textId="77777777" w:rsidR="003D27E1" w:rsidRDefault="003D27E1">
            <w:pPr>
              <w:jc w:val="right"/>
            </w:pPr>
          </w:p>
        </w:tc>
        <w:tc>
          <w:tcPr>
            <w:tcW w:w="1170" w:type="dxa"/>
            <w:tcBorders>
              <w:top w:val="single" w:sz="0" w:space="0" w:color="000000"/>
              <w:bottom w:val="single" w:sz="0" w:space="0" w:color="000000"/>
            </w:tcBorders>
          </w:tcPr>
          <w:p w14:paraId="5347F151"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F152"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F153"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F154"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F155"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F156"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F157" w14:textId="77777777" w:rsidR="003D27E1" w:rsidRDefault="00B475ED">
            <w:pPr>
              <w:jc w:val="right"/>
            </w:pPr>
            <w:r>
              <w:rPr>
                <w:rFonts w:ascii="Consolas" w:eastAsia="Consolas" w:hAnsi="Consolas" w:cs="Consolas"/>
                <w:sz w:val="16"/>
              </w:rPr>
              <w:t>SD</w:t>
            </w:r>
          </w:p>
        </w:tc>
      </w:tr>
      <w:tr w:rsidR="003D27E1" w14:paraId="5347F161" w14:textId="77777777">
        <w:tc>
          <w:tcPr>
            <w:tcW w:w="1170" w:type="dxa"/>
            <w:tcBorders>
              <w:top w:val="single" w:sz="0" w:space="0" w:color="000000"/>
            </w:tcBorders>
          </w:tcPr>
          <w:p w14:paraId="5347F159"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F15A" w14:textId="77777777" w:rsidR="003D27E1" w:rsidRDefault="00B475ED">
            <w:pPr>
              <w:jc w:val="right"/>
            </w:pPr>
            <w:r>
              <w:rPr>
                <w:rFonts w:ascii="Consolas" w:eastAsia="Consolas" w:hAnsi="Consolas" w:cs="Consolas"/>
                <w:sz w:val="16"/>
              </w:rPr>
              <w:t>18.0</w:t>
            </w:r>
          </w:p>
        </w:tc>
        <w:tc>
          <w:tcPr>
            <w:tcW w:w="1170" w:type="dxa"/>
            <w:tcBorders>
              <w:top w:val="single" w:sz="0" w:space="0" w:color="000000"/>
            </w:tcBorders>
          </w:tcPr>
          <w:p w14:paraId="5347F15B" w14:textId="77777777" w:rsidR="003D27E1" w:rsidRDefault="00B475ED">
            <w:pPr>
              <w:jc w:val="right"/>
            </w:pPr>
            <w:r>
              <w:rPr>
                <w:rFonts w:ascii="Consolas" w:eastAsia="Consolas" w:hAnsi="Consolas" w:cs="Consolas"/>
                <w:sz w:val="16"/>
              </w:rPr>
              <w:t>70.0</w:t>
            </w:r>
          </w:p>
        </w:tc>
        <w:tc>
          <w:tcPr>
            <w:tcW w:w="1170" w:type="dxa"/>
            <w:tcBorders>
              <w:top w:val="single" w:sz="0" w:space="0" w:color="000000"/>
            </w:tcBorders>
          </w:tcPr>
          <w:p w14:paraId="5347F15C" w14:textId="77777777" w:rsidR="003D27E1" w:rsidRDefault="00B475ED">
            <w:pPr>
              <w:jc w:val="right"/>
            </w:pPr>
            <w:r>
              <w:rPr>
                <w:rFonts w:ascii="Consolas" w:eastAsia="Consolas" w:hAnsi="Consolas" w:cs="Consolas"/>
                <w:sz w:val="16"/>
              </w:rPr>
              <w:t>45.3</w:t>
            </w:r>
          </w:p>
        </w:tc>
        <w:tc>
          <w:tcPr>
            <w:tcW w:w="1170" w:type="dxa"/>
            <w:tcBorders>
              <w:top w:val="single" w:sz="0" w:space="0" w:color="000000"/>
            </w:tcBorders>
          </w:tcPr>
          <w:p w14:paraId="5347F15D" w14:textId="77777777" w:rsidR="003D27E1" w:rsidRDefault="00B475ED">
            <w:pPr>
              <w:jc w:val="right"/>
            </w:pPr>
            <w:r>
              <w:rPr>
                <w:rFonts w:ascii="Consolas" w:eastAsia="Consolas" w:hAnsi="Consolas" w:cs="Consolas"/>
                <w:sz w:val="16"/>
              </w:rPr>
              <w:t>48.0</w:t>
            </w:r>
          </w:p>
        </w:tc>
        <w:tc>
          <w:tcPr>
            <w:tcW w:w="1170" w:type="dxa"/>
            <w:tcBorders>
              <w:top w:val="single" w:sz="0" w:space="0" w:color="000000"/>
            </w:tcBorders>
          </w:tcPr>
          <w:p w14:paraId="5347F15E" w14:textId="77777777" w:rsidR="003D27E1" w:rsidRDefault="00B475ED">
            <w:pPr>
              <w:jc w:val="right"/>
            </w:pPr>
            <w:r>
              <w:rPr>
                <w:rFonts w:ascii="Consolas" w:eastAsia="Consolas" w:hAnsi="Consolas" w:cs="Consolas"/>
                <w:sz w:val="16"/>
              </w:rPr>
              <w:t>34.0</w:t>
            </w:r>
          </w:p>
        </w:tc>
        <w:tc>
          <w:tcPr>
            <w:tcW w:w="1170" w:type="dxa"/>
            <w:tcBorders>
              <w:top w:val="single" w:sz="0" w:space="0" w:color="000000"/>
            </w:tcBorders>
          </w:tcPr>
          <w:p w14:paraId="5347F15F" w14:textId="77777777" w:rsidR="003D27E1" w:rsidRDefault="00B475ED">
            <w:pPr>
              <w:jc w:val="right"/>
            </w:pPr>
            <w:r>
              <w:rPr>
                <w:rFonts w:ascii="Consolas" w:eastAsia="Consolas" w:hAnsi="Consolas" w:cs="Consolas"/>
                <w:sz w:val="16"/>
              </w:rPr>
              <w:t>51.0</w:t>
            </w:r>
          </w:p>
        </w:tc>
        <w:tc>
          <w:tcPr>
            <w:tcW w:w="1170" w:type="dxa"/>
            <w:tcBorders>
              <w:top w:val="single" w:sz="0" w:space="0" w:color="000000"/>
            </w:tcBorders>
          </w:tcPr>
          <w:p w14:paraId="5347F160" w14:textId="77777777" w:rsidR="003D27E1" w:rsidRDefault="00B475ED">
            <w:pPr>
              <w:jc w:val="right"/>
            </w:pPr>
            <w:r>
              <w:rPr>
                <w:rFonts w:ascii="Consolas" w:eastAsia="Consolas" w:hAnsi="Consolas" w:cs="Consolas"/>
                <w:sz w:val="16"/>
              </w:rPr>
              <w:t>12.4</w:t>
            </w:r>
          </w:p>
        </w:tc>
      </w:tr>
      <w:tr w:rsidR="003D27E1" w14:paraId="5347F16A" w14:textId="77777777">
        <w:tc>
          <w:tcPr>
            <w:tcW w:w="1170" w:type="dxa"/>
          </w:tcPr>
          <w:p w14:paraId="5347F162" w14:textId="77777777" w:rsidR="003D27E1" w:rsidRDefault="00B475ED">
            <w:pPr>
              <w:jc w:val="right"/>
            </w:pPr>
            <w:r>
              <w:rPr>
                <w:rFonts w:ascii="Consolas" w:eastAsia="Consolas" w:hAnsi="Consolas" w:cs="Consolas"/>
                <w:sz w:val="16"/>
              </w:rPr>
              <w:t>[2] KOR</w:t>
            </w:r>
          </w:p>
        </w:tc>
        <w:tc>
          <w:tcPr>
            <w:tcW w:w="1170" w:type="dxa"/>
          </w:tcPr>
          <w:p w14:paraId="5347F163" w14:textId="77777777" w:rsidR="003D27E1" w:rsidRDefault="00B475ED">
            <w:pPr>
              <w:jc w:val="right"/>
            </w:pPr>
            <w:r>
              <w:rPr>
                <w:rFonts w:ascii="Consolas" w:eastAsia="Consolas" w:hAnsi="Consolas" w:cs="Consolas"/>
                <w:sz w:val="16"/>
              </w:rPr>
              <w:t>18.0</w:t>
            </w:r>
          </w:p>
        </w:tc>
        <w:tc>
          <w:tcPr>
            <w:tcW w:w="1170" w:type="dxa"/>
          </w:tcPr>
          <w:p w14:paraId="5347F164" w14:textId="77777777" w:rsidR="003D27E1" w:rsidRDefault="00B475ED">
            <w:pPr>
              <w:jc w:val="right"/>
            </w:pPr>
            <w:r>
              <w:rPr>
                <w:rFonts w:ascii="Consolas" w:eastAsia="Consolas" w:hAnsi="Consolas" w:cs="Consolas"/>
                <w:sz w:val="16"/>
              </w:rPr>
              <w:t>70.0</w:t>
            </w:r>
          </w:p>
        </w:tc>
        <w:tc>
          <w:tcPr>
            <w:tcW w:w="1170" w:type="dxa"/>
          </w:tcPr>
          <w:p w14:paraId="5347F165" w14:textId="77777777" w:rsidR="003D27E1" w:rsidRDefault="00B475ED">
            <w:pPr>
              <w:jc w:val="right"/>
            </w:pPr>
            <w:r>
              <w:rPr>
                <w:rFonts w:ascii="Consolas" w:eastAsia="Consolas" w:hAnsi="Consolas" w:cs="Consolas"/>
                <w:sz w:val="16"/>
              </w:rPr>
              <w:t>37.7</w:t>
            </w:r>
          </w:p>
        </w:tc>
        <w:tc>
          <w:tcPr>
            <w:tcW w:w="1170" w:type="dxa"/>
          </w:tcPr>
          <w:p w14:paraId="5347F166" w14:textId="77777777" w:rsidR="003D27E1" w:rsidRDefault="00B475ED">
            <w:pPr>
              <w:jc w:val="right"/>
            </w:pPr>
            <w:r>
              <w:rPr>
                <w:rFonts w:ascii="Consolas" w:eastAsia="Consolas" w:hAnsi="Consolas" w:cs="Consolas"/>
                <w:sz w:val="16"/>
              </w:rPr>
              <w:t>37.0</w:t>
            </w:r>
          </w:p>
        </w:tc>
        <w:tc>
          <w:tcPr>
            <w:tcW w:w="1170" w:type="dxa"/>
          </w:tcPr>
          <w:p w14:paraId="5347F167" w14:textId="77777777" w:rsidR="003D27E1" w:rsidRDefault="00B475ED">
            <w:pPr>
              <w:jc w:val="right"/>
            </w:pPr>
            <w:r>
              <w:rPr>
                <w:rFonts w:ascii="Consolas" w:eastAsia="Consolas" w:hAnsi="Consolas" w:cs="Consolas"/>
                <w:sz w:val="16"/>
              </w:rPr>
              <w:t>32.0</w:t>
            </w:r>
          </w:p>
        </w:tc>
        <w:tc>
          <w:tcPr>
            <w:tcW w:w="1170" w:type="dxa"/>
          </w:tcPr>
          <w:p w14:paraId="5347F168" w14:textId="77777777" w:rsidR="003D27E1" w:rsidRDefault="00B475ED">
            <w:pPr>
              <w:jc w:val="right"/>
            </w:pPr>
            <w:r>
              <w:rPr>
                <w:rFonts w:ascii="Consolas" w:eastAsia="Consolas" w:hAnsi="Consolas" w:cs="Consolas"/>
                <w:sz w:val="16"/>
              </w:rPr>
              <w:t>38.0</w:t>
            </w:r>
          </w:p>
        </w:tc>
        <w:tc>
          <w:tcPr>
            <w:tcW w:w="1170" w:type="dxa"/>
          </w:tcPr>
          <w:p w14:paraId="5347F169" w14:textId="77777777" w:rsidR="003D27E1" w:rsidRDefault="00B475ED">
            <w:pPr>
              <w:jc w:val="right"/>
            </w:pPr>
            <w:r>
              <w:rPr>
                <w:rFonts w:ascii="Consolas" w:eastAsia="Consolas" w:hAnsi="Consolas" w:cs="Consolas"/>
                <w:sz w:val="16"/>
              </w:rPr>
              <w:t>11.2</w:t>
            </w:r>
          </w:p>
        </w:tc>
      </w:tr>
      <w:tr w:rsidR="003D27E1" w14:paraId="5347F173" w14:textId="77777777">
        <w:tc>
          <w:tcPr>
            <w:tcW w:w="1170" w:type="dxa"/>
          </w:tcPr>
          <w:p w14:paraId="5347F16B" w14:textId="77777777" w:rsidR="003D27E1" w:rsidRDefault="00B475ED">
            <w:pPr>
              <w:jc w:val="right"/>
            </w:pPr>
            <w:r>
              <w:rPr>
                <w:rFonts w:ascii="Consolas" w:eastAsia="Consolas" w:hAnsi="Consolas" w:cs="Consolas"/>
                <w:sz w:val="16"/>
              </w:rPr>
              <w:t>[3] USA</w:t>
            </w:r>
          </w:p>
        </w:tc>
        <w:tc>
          <w:tcPr>
            <w:tcW w:w="1170" w:type="dxa"/>
          </w:tcPr>
          <w:p w14:paraId="5347F16C" w14:textId="77777777" w:rsidR="003D27E1" w:rsidRDefault="00B475ED">
            <w:pPr>
              <w:jc w:val="right"/>
            </w:pPr>
            <w:r>
              <w:rPr>
                <w:rFonts w:ascii="Consolas" w:eastAsia="Consolas" w:hAnsi="Consolas" w:cs="Consolas"/>
                <w:sz w:val="16"/>
              </w:rPr>
              <w:t>13.0</w:t>
            </w:r>
          </w:p>
        </w:tc>
        <w:tc>
          <w:tcPr>
            <w:tcW w:w="1170" w:type="dxa"/>
          </w:tcPr>
          <w:p w14:paraId="5347F16D" w14:textId="77777777" w:rsidR="003D27E1" w:rsidRDefault="00B475ED">
            <w:pPr>
              <w:jc w:val="right"/>
            </w:pPr>
            <w:r>
              <w:rPr>
                <w:rFonts w:ascii="Consolas" w:eastAsia="Consolas" w:hAnsi="Consolas" w:cs="Consolas"/>
                <w:sz w:val="16"/>
              </w:rPr>
              <w:t>78.0</w:t>
            </w:r>
          </w:p>
        </w:tc>
        <w:tc>
          <w:tcPr>
            <w:tcW w:w="1170" w:type="dxa"/>
          </w:tcPr>
          <w:p w14:paraId="5347F16E" w14:textId="77777777" w:rsidR="003D27E1" w:rsidRDefault="00B475ED">
            <w:pPr>
              <w:jc w:val="right"/>
            </w:pPr>
            <w:r>
              <w:rPr>
                <w:rFonts w:ascii="Consolas" w:eastAsia="Consolas" w:hAnsi="Consolas" w:cs="Consolas"/>
                <w:sz w:val="16"/>
              </w:rPr>
              <w:t>41.2</w:t>
            </w:r>
          </w:p>
        </w:tc>
        <w:tc>
          <w:tcPr>
            <w:tcW w:w="1170" w:type="dxa"/>
          </w:tcPr>
          <w:p w14:paraId="5347F16F" w14:textId="77777777" w:rsidR="003D27E1" w:rsidRDefault="00B475ED">
            <w:pPr>
              <w:jc w:val="right"/>
            </w:pPr>
            <w:r>
              <w:rPr>
                <w:rFonts w:ascii="Consolas" w:eastAsia="Consolas" w:hAnsi="Consolas" w:cs="Consolas"/>
                <w:sz w:val="16"/>
              </w:rPr>
              <w:t>40.0</w:t>
            </w:r>
          </w:p>
        </w:tc>
        <w:tc>
          <w:tcPr>
            <w:tcW w:w="1170" w:type="dxa"/>
          </w:tcPr>
          <w:p w14:paraId="5347F170" w14:textId="77777777" w:rsidR="003D27E1" w:rsidRDefault="00B475ED">
            <w:pPr>
              <w:jc w:val="right"/>
            </w:pPr>
            <w:r>
              <w:rPr>
                <w:rFonts w:ascii="Consolas" w:eastAsia="Consolas" w:hAnsi="Consolas" w:cs="Consolas"/>
                <w:sz w:val="16"/>
              </w:rPr>
              <w:t>30.0</w:t>
            </w:r>
          </w:p>
        </w:tc>
        <w:tc>
          <w:tcPr>
            <w:tcW w:w="1170" w:type="dxa"/>
          </w:tcPr>
          <w:p w14:paraId="5347F171" w14:textId="77777777" w:rsidR="003D27E1" w:rsidRDefault="00B475ED">
            <w:pPr>
              <w:jc w:val="right"/>
            </w:pPr>
            <w:r>
              <w:rPr>
                <w:rFonts w:ascii="Consolas" w:eastAsia="Consolas" w:hAnsi="Consolas" w:cs="Consolas"/>
                <w:sz w:val="16"/>
              </w:rPr>
              <w:t>53.0</w:t>
            </w:r>
          </w:p>
        </w:tc>
        <w:tc>
          <w:tcPr>
            <w:tcW w:w="1170" w:type="dxa"/>
          </w:tcPr>
          <w:p w14:paraId="5347F172" w14:textId="77777777" w:rsidR="003D27E1" w:rsidRDefault="00B475ED">
            <w:pPr>
              <w:jc w:val="right"/>
            </w:pPr>
            <w:r>
              <w:rPr>
                <w:rFonts w:ascii="Consolas" w:eastAsia="Consolas" w:hAnsi="Consolas" w:cs="Consolas"/>
                <w:sz w:val="16"/>
              </w:rPr>
              <w:t>14.9</w:t>
            </w:r>
          </w:p>
        </w:tc>
      </w:tr>
      <w:tr w:rsidR="003D27E1" w14:paraId="5347F17C" w14:textId="77777777">
        <w:tc>
          <w:tcPr>
            <w:tcW w:w="1170" w:type="dxa"/>
          </w:tcPr>
          <w:p w14:paraId="5347F174" w14:textId="77777777" w:rsidR="003D27E1" w:rsidRDefault="00B475ED">
            <w:pPr>
              <w:jc w:val="right"/>
            </w:pPr>
            <w:r>
              <w:rPr>
                <w:rFonts w:ascii="Consolas" w:eastAsia="Consolas" w:hAnsi="Consolas" w:cs="Consolas"/>
                <w:sz w:val="16"/>
              </w:rPr>
              <w:t>[5] SWT</w:t>
            </w:r>
          </w:p>
        </w:tc>
        <w:tc>
          <w:tcPr>
            <w:tcW w:w="1170" w:type="dxa"/>
          </w:tcPr>
          <w:p w14:paraId="5347F175" w14:textId="77777777" w:rsidR="003D27E1" w:rsidRDefault="00B475ED">
            <w:pPr>
              <w:jc w:val="right"/>
            </w:pPr>
            <w:r>
              <w:rPr>
                <w:rFonts w:ascii="Consolas" w:eastAsia="Consolas" w:hAnsi="Consolas" w:cs="Consolas"/>
                <w:sz w:val="16"/>
              </w:rPr>
              <w:t>15.0</w:t>
            </w:r>
          </w:p>
        </w:tc>
        <w:tc>
          <w:tcPr>
            <w:tcW w:w="1170" w:type="dxa"/>
          </w:tcPr>
          <w:p w14:paraId="5347F176" w14:textId="77777777" w:rsidR="003D27E1" w:rsidRDefault="00B475ED">
            <w:pPr>
              <w:jc w:val="right"/>
            </w:pPr>
            <w:r>
              <w:rPr>
                <w:rFonts w:ascii="Consolas" w:eastAsia="Consolas" w:hAnsi="Consolas" w:cs="Consolas"/>
                <w:sz w:val="16"/>
              </w:rPr>
              <w:t>78.0</w:t>
            </w:r>
          </w:p>
        </w:tc>
        <w:tc>
          <w:tcPr>
            <w:tcW w:w="1170" w:type="dxa"/>
          </w:tcPr>
          <w:p w14:paraId="5347F177" w14:textId="77777777" w:rsidR="003D27E1" w:rsidRDefault="00B475ED">
            <w:pPr>
              <w:jc w:val="right"/>
            </w:pPr>
            <w:r>
              <w:rPr>
                <w:rFonts w:ascii="Consolas" w:eastAsia="Consolas" w:hAnsi="Consolas" w:cs="Consolas"/>
                <w:sz w:val="16"/>
              </w:rPr>
              <w:t>48.1</w:t>
            </w:r>
          </w:p>
        </w:tc>
        <w:tc>
          <w:tcPr>
            <w:tcW w:w="1170" w:type="dxa"/>
          </w:tcPr>
          <w:p w14:paraId="5347F178" w14:textId="77777777" w:rsidR="003D27E1" w:rsidRDefault="00B475ED">
            <w:pPr>
              <w:jc w:val="right"/>
            </w:pPr>
            <w:r>
              <w:rPr>
                <w:rFonts w:ascii="Consolas" w:eastAsia="Consolas" w:hAnsi="Consolas" w:cs="Consolas"/>
                <w:sz w:val="16"/>
              </w:rPr>
              <w:t>45.0</w:t>
            </w:r>
          </w:p>
        </w:tc>
        <w:tc>
          <w:tcPr>
            <w:tcW w:w="1170" w:type="dxa"/>
          </w:tcPr>
          <w:p w14:paraId="5347F179" w14:textId="77777777" w:rsidR="003D27E1" w:rsidRDefault="00B475ED">
            <w:pPr>
              <w:jc w:val="right"/>
            </w:pPr>
            <w:r>
              <w:rPr>
                <w:rFonts w:ascii="Consolas" w:eastAsia="Consolas" w:hAnsi="Consolas" w:cs="Consolas"/>
                <w:sz w:val="16"/>
              </w:rPr>
              <w:t>38.0</w:t>
            </w:r>
          </w:p>
        </w:tc>
        <w:tc>
          <w:tcPr>
            <w:tcW w:w="1170" w:type="dxa"/>
          </w:tcPr>
          <w:p w14:paraId="5347F17A" w14:textId="77777777" w:rsidR="003D27E1" w:rsidRDefault="00B475ED">
            <w:pPr>
              <w:jc w:val="right"/>
            </w:pPr>
            <w:r>
              <w:rPr>
                <w:rFonts w:ascii="Consolas" w:eastAsia="Consolas" w:hAnsi="Consolas" w:cs="Consolas"/>
                <w:sz w:val="16"/>
              </w:rPr>
              <w:t>57.0</w:t>
            </w:r>
          </w:p>
        </w:tc>
        <w:tc>
          <w:tcPr>
            <w:tcW w:w="1170" w:type="dxa"/>
          </w:tcPr>
          <w:p w14:paraId="5347F17B" w14:textId="77777777" w:rsidR="003D27E1" w:rsidRDefault="00B475ED">
            <w:pPr>
              <w:jc w:val="right"/>
            </w:pPr>
            <w:r>
              <w:rPr>
                <w:rFonts w:ascii="Consolas" w:eastAsia="Consolas" w:hAnsi="Consolas" w:cs="Consolas"/>
                <w:sz w:val="16"/>
              </w:rPr>
              <w:t>15.0</w:t>
            </w:r>
          </w:p>
        </w:tc>
      </w:tr>
      <w:tr w:rsidR="003D27E1" w14:paraId="5347F185" w14:textId="77777777">
        <w:tc>
          <w:tcPr>
            <w:tcW w:w="1170" w:type="dxa"/>
          </w:tcPr>
          <w:p w14:paraId="5347F17D" w14:textId="77777777" w:rsidR="003D27E1" w:rsidRDefault="00B475ED">
            <w:pPr>
              <w:jc w:val="right"/>
            </w:pPr>
            <w:r>
              <w:rPr>
                <w:rFonts w:ascii="Consolas" w:eastAsia="Consolas" w:hAnsi="Consolas" w:cs="Consolas"/>
                <w:sz w:val="16"/>
              </w:rPr>
              <w:t>[6] GER</w:t>
            </w:r>
          </w:p>
        </w:tc>
        <w:tc>
          <w:tcPr>
            <w:tcW w:w="1170" w:type="dxa"/>
          </w:tcPr>
          <w:p w14:paraId="5347F17E" w14:textId="77777777" w:rsidR="003D27E1" w:rsidRDefault="00B475ED">
            <w:pPr>
              <w:jc w:val="right"/>
            </w:pPr>
            <w:r>
              <w:rPr>
                <w:rFonts w:ascii="Consolas" w:eastAsia="Consolas" w:hAnsi="Consolas" w:cs="Consolas"/>
                <w:sz w:val="16"/>
              </w:rPr>
              <w:t>.</w:t>
            </w:r>
          </w:p>
        </w:tc>
        <w:tc>
          <w:tcPr>
            <w:tcW w:w="1170" w:type="dxa"/>
          </w:tcPr>
          <w:p w14:paraId="5347F17F" w14:textId="77777777" w:rsidR="003D27E1" w:rsidRDefault="00B475ED">
            <w:pPr>
              <w:jc w:val="right"/>
            </w:pPr>
            <w:r>
              <w:rPr>
                <w:rFonts w:ascii="Consolas" w:eastAsia="Consolas" w:hAnsi="Consolas" w:cs="Consolas"/>
                <w:sz w:val="16"/>
              </w:rPr>
              <w:t>.</w:t>
            </w:r>
          </w:p>
        </w:tc>
        <w:tc>
          <w:tcPr>
            <w:tcW w:w="1170" w:type="dxa"/>
          </w:tcPr>
          <w:p w14:paraId="5347F180" w14:textId="77777777" w:rsidR="003D27E1" w:rsidRDefault="00B475ED">
            <w:pPr>
              <w:jc w:val="right"/>
            </w:pPr>
            <w:r>
              <w:rPr>
                <w:rFonts w:ascii="Consolas" w:eastAsia="Consolas" w:hAnsi="Consolas" w:cs="Consolas"/>
                <w:sz w:val="16"/>
              </w:rPr>
              <w:t>.</w:t>
            </w:r>
          </w:p>
        </w:tc>
        <w:tc>
          <w:tcPr>
            <w:tcW w:w="1170" w:type="dxa"/>
          </w:tcPr>
          <w:p w14:paraId="5347F181" w14:textId="77777777" w:rsidR="003D27E1" w:rsidRDefault="00B475ED">
            <w:pPr>
              <w:jc w:val="right"/>
            </w:pPr>
            <w:r>
              <w:rPr>
                <w:rFonts w:ascii="Consolas" w:eastAsia="Consolas" w:hAnsi="Consolas" w:cs="Consolas"/>
                <w:sz w:val="16"/>
              </w:rPr>
              <w:t>.</w:t>
            </w:r>
          </w:p>
        </w:tc>
        <w:tc>
          <w:tcPr>
            <w:tcW w:w="1170" w:type="dxa"/>
          </w:tcPr>
          <w:p w14:paraId="5347F182" w14:textId="77777777" w:rsidR="003D27E1" w:rsidRDefault="00B475ED">
            <w:pPr>
              <w:jc w:val="right"/>
            </w:pPr>
            <w:r>
              <w:rPr>
                <w:rFonts w:ascii="Consolas" w:eastAsia="Consolas" w:hAnsi="Consolas" w:cs="Consolas"/>
                <w:sz w:val="16"/>
              </w:rPr>
              <w:t>.</w:t>
            </w:r>
          </w:p>
        </w:tc>
        <w:tc>
          <w:tcPr>
            <w:tcW w:w="1170" w:type="dxa"/>
          </w:tcPr>
          <w:p w14:paraId="5347F183" w14:textId="77777777" w:rsidR="003D27E1" w:rsidRDefault="00B475ED">
            <w:pPr>
              <w:jc w:val="right"/>
            </w:pPr>
            <w:r>
              <w:rPr>
                <w:rFonts w:ascii="Consolas" w:eastAsia="Consolas" w:hAnsi="Consolas" w:cs="Consolas"/>
                <w:sz w:val="16"/>
              </w:rPr>
              <w:t>.</w:t>
            </w:r>
          </w:p>
        </w:tc>
        <w:tc>
          <w:tcPr>
            <w:tcW w:w="1170" w:type="dxa"/>
          </w:tcPr>
          <w:p w14:paraId="5347F184" w14:textId="77777777" w:rsidR="003D27E1" w:rsidRDefault="00B475ED">
            <w:pPr>
              <w:jc w:val="right"/>
            </w:pPr>
            <w:r>
              <w:rPr>
                <w:rFonts w:ascii="Consolas" w:eastAsia="Consolas" w:hAnsi="Consolas" w:cs="Consolas"/>
                <w:sz w:val="16"/>
              </w:rPr>
              <w:t>.</w:t>
            </w:r>
          </w:p>
        </w:tc>
      </w:tr>
      <w:tr w:rsidR="003D27E1" w14:paraId="5347F18E" w14:textId="77777777">
        <w:tc>
          <w:tcPr>
            <w:tcW w:w="1170" w:type="dxa"/>
          </w:tcPr>
          <w:p w14:paraId="5347F186" w14:textId="77777777" w:rsidR="003D27E1" w:rsidRDefault="00B475ED">
            <w:pPr>
              <w:jc w:val="right"/>
            </w:pPr>
            <w:r>
              <w:rPr>
                <w:rFonts w:ascii="Consolas" w:eastAsia="Consolas" w:hAnsi="Consolas" w:cs="Consolas"/>
                <w:sz w:val="16"/>
              </w:rPr>
              <w:t>[7] UK</w:t>
            </w:r>
          </w:p>
        </w:tc>
        <w:tc>
          <w:tcPr>
            <w:tcW w:w="1170" w:type="dxa"/>
          </w:tcPr>
          <w:p w14:paraId="5347F187" w14:textId="77777777" w:rsidR="003D27E1" w:rsidRDefault="00B475ED">
            <w:pPr>
              <w:jc w:val="right"/>
            </w:pPr>
            <w:r>
              <w:rPr>
                <w:rFonts w:ascii="Consolas" w:eastAsia="Consolas" w:hAnsi="Consolas" w:cs="Consolas"/>
                <w:sz w:val="16"/>
              </w:rPr>
              <w:t>12.0</w:t>
            </w:r>
          </w:p>
        </w:tc>
        <w:tc>
          <w:tcPr>
            <w:tcW w:w="1170" w:type="dxa"/>
          </w:tcPr>
          <w:p w14:paraId="5347F188" w14:textId="77777777" w:rsidR="003D27E1" w:rsidRDefault="00B475ED">
            <w:pPr>
              <w:jc w:val="right"/>
            </w:pPr>
            <w:r>
              <w:rPr>
                <w:rFonts w:ascii="Consolas" w:eastAsia="Consolas" w:hAnsi="Consolas" w:cs="Consolas"/>
                <w:sz w:val="16"/>
              </w:rPr>
              <w:t>78.0</w:t>
            </w:r>
          </w:p>
        </w:tc>
        <w:tc>
          <w:tcPr>
            <w:tcW w:w="1170" w:type="dxa"/>
          </w:tcPr>
          <w:p w14:paraId="5347F189" w14:textId="77777777" w:rsidR="003D27E1" w:rsidRDefault="00B475ED">
            <w:pPr>
              <w:jc w:val="right"/>
            </w:pPr>
            <w:r>
              <w:rPr>
                <w:rFonts w:ascii="Consolas" w:eastAsia="Consolas" w:hAnsi="Consolas" w:cs="Consolas"/>
                <w:sz w:val="16"/>
              </w:rPr>
              <w:t>42.4</w:t>
            </w:r>
          </w:p>
        </w:tc>
        <w:tc>
          <w:tcPr>
            <w:tcW w:w="1170" w:type="dxa"/>
          </w:tcPr>
          <w:p w14:paraId="5347F18A" w14:textId="77777777" w:rsidR="003D27E1" w:rsidRDefault="00B475ED">
            <w:pPr>
              <w:jc w:val="right"/>
            </w:pPr>
            <w:r>
              <w:rPr>
                <w:rFonts w:ascii="Consolas" w:eastAsia="Consolas" w:hAnsi="Consolas" w:cs="Consolas"/>
                <w:sz w:val="16"/>
              </w:rPr>
              <w:t>41.0</w:t>
            </w:r>
          </w:p>
        </w:tc>
        <w:tc>
          <w:tcPr>
            <w:tcW w:w="1170" w:type="dxa"/>
          </w:tcPr>
          <w:p w14:paraId="5347F18B" w14:textId="77777777" w:rsidR="003D27E1" w:rsidRDefault="00B475ED">
            <w:pPr>
              <w:jc w:val="right"/>
            </w:pPr>
            <w:r>
              <w:rPr>
                <w:rFonts w:ascii="Consolas" w:eastAsia="Consolas" w:hAnsi="Consolas" w:cs="Consolas"/>
                <w:sz w:val="16"/>
              </w:rPr>
              <w:t>32.0</w:t>
            </w:r>
          </w:p>
        </w:tc>
        <w:tc>
          <w:tcPr>
            <w:tcW w:w="1170" w:type="dxa"/>
          </w:tcPr>
          <w:p w14:paraId="5347F18C" w14:textId="77777777" w:rsidR="003D27E1" w:rsidRDefault="00B475ED">
            <w:pPr>
              <w:jc w:val="right"/>
            </w:pPr>
            <w:r>
              <w:rPr>
                <w:rFonts w:ascii="Consolas" w:eastAsia="Consolas" w:hAnsi="Consolas" w:cs="Consolas"/>
                <w:sz w:val="16"/>
              </w:rPr>
              <w:t>53.0</w:t>
            </w:r>
          </w:p>
        </w:tc>
        <w:tc>
          <w:tcPr>
            <w:tcW w:w="1170" w:type="dxa"/>
          </w:tcPr>
          <w:p w14:paraId="5347F18D" w14:textId="77777777" w:rsidR="003D27E1" w:rsidRDefault="00B475ED">
            <w:pPr>
              <w:jc w:val="right"/>
            </w:pPr>
            <w:r>
              <w:rPr>
                <w:rFonts w:ascii="Consolas" w:eastAsia="Consolas" w:hAnsi="Consolas" w:cs="Consolas"/>
                <w:sz w:val="16"/>
              </w:rPr>
              <w:t>14.2</w:t>
            </w:r>
          </w:p>
        </w:tc>
      </w:tr>
      <w:tr w:rsidR="003D27E1" w14:paraId="5347F197" w14:textId="77777777">
        <w:tc>
          <w:tcPr>
            <w:tcW w:w="1170" w:type="dxa"/>
            <w:tcBorders>
              <w:bottom w:val="single" w:sz="0" w:space="0" w:color="000000"/>
            </w:tcBorders>
          </w:tcPr>
          <w:p w14:paraId="5347F18F"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F190"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19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19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19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19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19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196" w14:textId="77777777" w:rsidR="003D27E1" w:rsidRDefault="00B475ED">
            <w:pPr>
              <w:jc w:val="right"/>
            </w:pPr>
            <w:r>
              <w:rPr>
                <w:rFonts w:ascii="Consolas" w:eastAsia="Consolas" w:hAnsi="Consolas" w:cs="Consolas"/>
                <w:sz w:val="16"/>
              </w:rPr>
              <w:t>.</w:t>
            </w:r>
          </w:p>
        </w:tc>
      </w:tr>
      <w:tr w:rsidR="003D27E1" w14:paraId="5347F1A0" w14:textId="77777777">
        <w:tc>
          <w:tcPr>
            <w:tcW w:w="1170" w:type="dxa"/>
            <w:tcBorders>
              <w:top w:val="single" w:sz="0" w:space="0" w:color="000000"/>
              <w:bottom w:val="single" w:sz="0" w:space="0" w:color="000000"/>
            </w:tcBorders>
          </w:tcPr>
          <w:p w14:paraId="5347F198"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F199" w14:textId="77777777" w:rsidR="003D27E1" w:rsidRDefault="00B475ED">
            <w:pPr>
              <w:jc w:val="right"/>
            </w:pPr>
            <w:r>
              <w:rPr>
                <w:rFonts w:ascii="Consolas" w:eastAsia="Consolas" w:hAnsi="Consolas" w:cs="Consolas"/>
                <w:sz w:val="16"/>
              </w:rPr>
              <w:t>12.0</w:t>
            </w:r>
          </w:p>
        </w:tc>
        <w:tc>
          <w:tcPr>
            <w:tcW w:w="1170" w:type="dxa"/>
            <w:tcBorders>
              <w:top w:val="single" w:sz="0" w:space="0" w:color="000000"/>
              <w:bottom w:val="single" w:sz="0" w:space="0" w:color="000000"/>
            </w:tcBorders>
          </w:tcPr>
          <w:p w14:paraId="5347F19A" w14:textId="77777777" w:rsidR="003D27E1" w:rsidRDefault="00B475ED">
            <w:pPr>
              <w:jc w:val="right"/>
            </w:pPr>
            <w:r>
              <w:rPr>
                <w:rFonts w:ascii="Consolas" w:eastAsia="Consolas" w:hAnsi="Consolas" w:cs="Consolas"/>
                <w:sz w:val="16"/>
              </w:rPr>
              <w:t>78.0</w:t>
            </w:r>
          </w:p>
        </w:tc>
        <w:tc>
          <w:tcPr>
            <w:tcW w:w="1170" w:type="dxa"/>
            <w:tcBorders>
              <w:top w:val="single" w:sz="0" w:space="0" w:color="000000"/>
              <w:bottom w:val="single" w:sz="0" w:space="0" w:color="000000"/>
            </w:tcBorders>
          </w:tcPr>
          <w:p w14:paraId="5347F19B" w14:textId="77777777" w:rsidR="003D27E1" w:rsidRDefault="00B475ED">
            <w:pPr>
              <w:jc w:val="right"/>
            </w:pPr>
            <w:r>
              <w:rPr>
                <w:rFonts w:ascii="Consolas" w:eastAsia="Consolas" w:hAnsi="Consolas" w:cs="Consolas"/>
                <w:sz w:val="16"/>
              </w:rPr>
              <w:t>42.1</w:t>
            </w:r>
          </w:p>
        </w:tc>
        <w:tc>
          <w:tcPr>
            <w:tcW w:w="1170" w:type="dxa"/>
            <w:tcBorders>
              <w:top w:val="single" w:sz="0" w:space="0" w:color="000000"/>
              <w:bottom w:val="single" w:sz="0" w:space="0" w:color="000000"/>
            </w:tcBorders>
          </w:tcPr>
          <w:p w14:paraId="5347F19C" w14:textId="77777777" w:rsidR="003D27E1" w:rsidRDefault="00B475ED">
            <w:pPr>
              <w:jc w:val="right"/>
            </w:pPr>
            <w:r>
              <w:rPr>
                <w:rFonts w:ascii="Consolas" w:eastAsia="Consolas" w:hAnsi="Consolas" w:cs="Consolas"/>
                <w:sz w:val="16"/>
              </w:rPr>
              <w:t>38.0</w:t>
            </w:r>
          </w:p>
        </w:tc>
        <w:tc>
          <w:tcPr>
            <w:tcW w:w="1170" w:type="dxa"/>
            <w:tcBorders>
              <w:top w:val="single" w:sz="0" w:space="0" w:color="000000"/>
              <w:bottom w:val="single" w:sz="0" w:space="0" w:color="000000"/>
            </w:tcBorders>
          </w:tcPr>
          <w:p w14:paraId="5347F19D" w14:textId="77777777" w:rsidR="003D27E1" w:rsidRDefault="00B475ED">
            <w:pPr>
              <w:jc w:val="right"/>
            </w:pPr>
            <w:r>
              <w:rPr>
                <w:rFonts w:ascii="Consolas" w:eastAsia="Consolas" w:hAnsi="Consolas" w:cs="Consolas"/>
                <w:sz w:val="16"/>
              </w:rPr>
              <w:t>32.0</w:t>
            </w:r>
          </w:p>
        </w:tc>
        <w:tc>
          <w:tcPr>
            <w:tcW w:w="1170" w:type="dxa"/>
            <w:tcBorders>
              <w:top w:val="single" w:sz="0" w:space="0" w:color="000000"/>
              <w:bottom w:val="single" w:sz="0" w:space="0" w:color="000000"/>
            </w:tcBorders>
          </w:tcPr>
          <w:p w14:paraId="5347F19E" w14:textId="77777777" w:rsidR="003D27E1" w:rsidRDefault="00B475ED">
            <w:pPr>
              <w:jc w:val="right"/>
            </w:pPr>
            <w:r>
              <w:rPr>
                <w:rFonts w:ascii="Consolas" w:eastAsia="Consolas" w:hAnsi="Consolas" w:cs="Consolas"/>
                <w:sz w:val="16"/>
              </w:rPr>
              <w:t>51.0</w:t>
            </w:r>
          </w:p>
        </w:tc>
        <w:tc>
          <w:tcPr>
            <w:tcW w:w="1170" w:type="dxa"/>
            <w:tcBorders>
              <w:top w:val="single" w:sz="0" w:space="0" w:color="000000"/>
              <w:bottom w:val="single" w:sz="0" w:space="0" w:color="000000"/>
            </w:tcBorders>
          </w:tcPr>
          <w:p w14:paraId="5347F19F" w14:textId="77777777" w:rsidR="003D27E1" w:rsidRDefault="00B475ED">
            <w:pPr>
              <w:jc w:val="right"/>
            </w:pPr>
            <w:r>
              <w:rPr>
                <w:rFonts w:ascii="Consolas" w:eastAsia="Consolas" w:hAnsi="Consolas" w:cs="Consolas"/>
                <w:sz w:val="16"/>
              </w:rPr>
              <w:t>14.0</w:t>
            </w:r>
          </w:p>
        </w:tc>
      </w:tr>
    </w:tbl>
    <w:p w14:paraId="5347F1A1"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F1A3" w14:textId="77777777">
        <w:tc>
          <w:tcPr>
            <w:tcW w:w="9360" w:type="dxa"/>
          </w:tcPr>
          <w:p w14:paraId="5347F1A2" w14:textId="77777777" w:rsidR="003D27E1" w:rsidRDefault="00B475ED">
            <w:r>
              <w:rPr>
                <w:rFonts w:ascii="Consolas" w:eastAsia="Consolas" w:hAnsi="Consolas" w:cs="Consolas"/>
                <w:b/>
                <w:sz w:val="18"/>
              </w:rPr>
              <w:t xml:space="preserve">       Name: </w:t>
            </w:r>
            <w:r>
              <w:rPr>
                <w:rFonts w:ascii="Consolas" w:eastAsia="Consolas" w:hAnsi="Consolas" w:cs="Consolas"/>
                <w:sz w:val="18"/>
              </w:rPr>
              <w:t>siops88soep</w:t>
            </w:r>
            <w:r>
              <w:rPr>
                <w:rFonts w:ascii="Consolas" w:eastAsia="Consolas" w:hAnsi="Consolas" w:cs="Consolas"/>
                <w:sz w:val="18"/>
              </w:rPr>
              <w:br/>
            </w:r>
            <w:r>
              <w:rPr>
                <w:rFonts w:ascii="Consolas" w:eastAsia="Consolas" w:hAnsi="Consolas" w:cs="Consolas"/>
                <w:b/>
                <w:sz w:val="18"/>
              </w:rPr>
              <w:t xml:space="preserve">       Label: </w:t>
            </w:r>
            <w:proofErr w:type="spellStart"/>
            <w:r>
              <w:rPr>
                <w:rFonts w:ascii="Consolas" w:eastAsia="Consolas" w:hAnsi="Consolas" w:cs="Consolas"/>
                <w:sz w:val="18"/>
              </w:rPr>
              <w:t>letzter</w:t>
            </w:r>
            <w:proofErr w:type="spellEnd"/>
            <w:r>
              <w:rPr>
                <w:rFonts w:ascii="Consolas" w:eastAsia="Consolas" w:hAnsi="Consolas" w:cs="Consolas"/>
                <w:sz w:val="18"/>
              </w:rPr>
              <w:t xml:space="preserve"> </w:t>
            </w:r>
            <w:proofErr w:type="spellStart"/>
            <w:r>
              <w:rPr>
                <w:rFonts w:ascii="Consolas" w:eastAsia="Consolas" w:hAnsi="Consolas" w:cs="Consolas"/>
                <w:sz w:val="18"/>
              </w:rPr>
              <w:t>erreichter</w:t>
            </w:r>
            <w:proofErr w:type="spellEnd"/>
            <w:r>
              <w:rPr>
                <w:rFonts w:ascii="Consolas" w:eastAsia="Consolas" w:hAnsi="Consolas" w:cs="Consolas"/>
                <w:sz w:val="18"/>
              </w:rPr>
              <w:t xml:space="preserve"> SIOPS-Wert (Std. </w:t>
            </w:r>
            <w:proofErr w:type="spellStart"/>
            <w:r>
              <w:rPr>
                <w:rFonts w:ascii="Consolas" w:eastAsia="Consolas" w:hAnsi="Consolas" w:cs="Consolas"/>
                <w:sz w:val="18"/>
              </w:rPr>
              <w:t>Internat.</w:t>
            </w:r>
            <w:proofErr w:type="spellEnd"/>
            <w:r>
              <w:rPr>
                <w:rFonts w:ascii="Consolas" w:eastAsia="Consolas" w:hAnsi="Consolas" w:cs="Consolas"/>
                <w:sz w:val="18"/>
              </w:rPr>
              <w:t xml:space="preserve"> Occupational Prestige Scale, </w:t>
            </w:r>
            <w:proofErr w:type="spellStart"/>
            <w:r>
              <w:rPr>
                <w:rFonts w:ascii="Consolas" w:eastAsia="Consolas" w:hAnsi="Consolas" w:cs="Consolas"/>
                <w:sz w:val="18"/>
              </w:rPr>
              <w:t>Treim</w:t>
            </w:r>
            <w:proofErr w:type="spellEnd"/>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2,610,011      </w:t>
            </w:r>
            <w:r>
              <w:rPr>
                <w:rFonts w:ascii="Consolas" w:eastAsia="Consolas" w:hAnsi="Consolas" w:cs="Consolas"/>
                <w:sz w:val="18"/>
              </w:rPr>
              <w:br/>
            </w:r>
            <w:r>
              <w:rPr>
                <w:rFonts w:ascii="Consolas" w:eastAsia="Consolas" w:hAnsi="Consolas" w:cs="Consolas"/>
                <w:b/>
                <w:sz w:val="18"/>
              </w:rPr>
              <w:lastRenderedPageBreak/>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22.64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25.47          </w:t>
            </w:r>
          </w:p>
        </w:tc>
      </w:tr>
    </w:tbl>
    <w:p w14:paraId="5347F1A4"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1AD" w14:textId="77777777">
        <w:tc>
          <w:tcPr>
            <w:tcW w:w="1170" w:type="dxa"/>
            <w:tcBorders>
              <w:top w:val="single" w:sz="0" w:space="0" w:color="000000"/>
              <w:bottom w:val="single" w:sz="0" w:space="0" w:color="000000"/>
            </w:tcBorders>
          </w:tcPr>
          <w:p w14:paraId="5347F1A5" w14:textId="77777777" w:rsidR="003D27E1" w:rsidRDefault="003D27E1">
            <w:pPr>
              <w:jc w:val="right"/>
            </w:pPr>
          </w:p>
        </w:tc>
        <w:tc>
          <w:tcPr>
            <w:tcW w:w="1170" w:type="dxa"/>
            <w:tcBorders>
              <w:top w:val="single" w:sz="0" w:space="0" w:color="000000"/>
              <w:bottom w:val="single" w:sz="0" w:space="0" w:color="000000"/>
            </w:tcBorders>
          </w:tcPr>
          <w:p w14:paraId="5347F1A6"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F1A7"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F1A8"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F1A9"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F1AA"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F1AB"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F1AC" w14:textId="77777777" w:rsidR="003D27E1" w:rsidRDefault="00B475ED">
            <w:pPr>
              <w:jc w:val="right"/>
            </w:pPr>
            <w:r>
              <w:rPr>
                <w:rFonts w:ascii="Consolas" w:eastAsia="Consolas" w:hAnsi="Consolas" w:cs="Consolas"/>
                <w:sz w:val="16"/>
              </w:rPr>
              <w:t>SD</w:t>
            </w:r>
          </w:p>
        </w:tc>
      </w:tr>
      <w:tr w:rsidR="003D27E1" w14:paraId="5347F1B6" w14:textId="77777777">
        <w:tc>
          <w:tcPr>
            <w:tcW w:w="1170" w:type="dxa"/>
            <w:tcBorders>
              <w:top w:val="single" w:sz="0" w:space="0" w:color="000000"/>
            </w:tcBorders>
          </w:tcPr>
          <w:p w14:paraId="5347F1AE"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F1AF"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1B0"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1B1"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1B2"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1B3"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1B4"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1B5" w14:textId="77777777" w:rsidR="003D27E1" w:rsidRDefault="00B475ED">
            <w:pPr>
              <w:jc w:val="right"/>
            </w:pPr>
            <w:r>
              <w:rPr>
                <w:rFonts w:ascii="Consolas" w:eastAsia="Consolas" w:hAnsi="Consolas" w:cs="Consolas"/>
                <w:sz w:val="16"/>
              </w:rPr>
              <w:t>.</w:t>
            </w:r>
          </w:p>
        </w:tc>
      </w:tr>
      <w:tr w:rsidR="003D27E1" w14:paraId="5347F1BF" w14:textId="77777777">
        <w:tc>
          <w:tcPr>
            <w:tcW w:w="1170" w:type="dxa"/>
          </w:tcPr>
          <w:p w14:paraId="5347F1B7" w14:textId="77777777" w:rsidR="003D27E1" w:rsidRDefault="00B475ED">
            <w:pPr>
              <w:jc w:val="right"/>
            </w:pPr>
            <w:r>
              <w:rPr>
                <w:rFonts w:ascii="Consolas" w:eastAsia="Consolas" w:hAnsi="Consolas" w:cs="Consolas"/>
                <w:sz w:val="16"/>
              </w:rPr>
              <w:t>[2] KOR</w:t>
            </w:r>
          </w:p>
        </w:tc>
        <w:tc>
          <w:tcPr>
            <w:tcW w:w="1170" w:type="dxa"/>
          </w:tcPr>
          <w:p w14:paraId="5347F1B8" w14:textId="77777777" w:rsidR="003D27E1" w:rsidRDefault="00B475ED">
            <w:pPr>
              <w:jc w:val="right"/>
            </w:pPr>
            <w:r>
              <w:rPr>
                <w:rFonts w:ascii="Consolas" w:eastAsia="Consolas" w:hAnsi="Consolas" w:cs="Consolas"/>
                <w:sz w:val="16"/>
              </w:rPr>
              <w:t>.</w:t>
            </w:r>
          </w:p>
        </w:tc>
        <w:tc>
          <w:tcPr>
            <w:tcW w:w="1170" w:type="dxa"/>
          </w:tcPr>
          <w:p w14:paraId="5347F1B9" w14:textId="77777777" w:rsidR="003D27E1" w:rsidRDefault="00B475ED">
            <w:pPr>
              <w:jc w:val="right"/>
            </w:pPr>
            <w:r>
              <w:rPr>
                <w:rFonts w:ascii="Consolas" w:eastAsia="Consolas" w:hAnsi="Consolas" w:cs="Consolas"/>
                <w:sz w:val="16"/>
              </w:rPr>
              <w:t>.</w:t>
            </w:r>
          </w:p>
        </w:tc>
        <w:tc>
          <w:tcPr>
            <w:tcW w:w="1170" w:type="dxa"/>
          </w:tcPr>
          <w:p w14:paraId="5347F1BA" w14:textId="77777777" w:rsidR="003D27E1" w:rsidRDefault="00B475ED">
            <w:pPr>
              <w:jc w:val="right"/>
            </w:pPr>
            <w:r>
              <w:rPr>
                <w:rFonts w:ascii="Consolas" w:eastAsia="Consolas" w:hAnsi="Consolas" w:cs="Consolas"/>
                <w:sz w:val="16"/>
              </w:rPr>
              <w:t>.</w:t>
            </w:r>
          </w:p>
        </w:tc>
        <w:tc>
          <w:tcPr>
            <w:tcW w:w="1170" w:type="dxa"/>
          </w:tcPr>
          <w:p w14:paraId="5347F1BB" w14:textId="77777777" w:rsidR="003D27E1" w:rsidRDefault="00B475ED">
            <w:pPr>
              <w:jc w:val="right"/>
            </w:pPr>
            <w:r>
              <w:rPr>
                <w:rFonts w:ascii="Consolas" w:eastAsia="Consolas" w:hAnsi="Consolas" w:cs="Consolas"/>
                <w:sz w:val="16"/>
              </w:rPr>
              <w:t>.</w:t>
            </w:r>
          </w:p>
        </w:tc>
        <w:tc>
          <w:tcPr>
            <w:tcW w:w="1170" w:type="dxa"/>
          </w:tcPr>
          <w:p w14:paraId="5347F1BC" w14:textId="77777777" w:rsidR="003D27E1" w:rsidRDefault="00B475ED">
            <w:pPr>
              <w:jc w:val="right"/>
            </w:pPr>
            <w:r>
              <w:rPr>
                <w:rFonts w:ascii="Consolas" w:eastAsia="Consolas" w:hAnsi="Consolas" w:cs="Consolas"/>
                <w:sz w:val="16"/>
              </w:rPr>
              <w:t>.</w:t>
            </w:r>
          </w:p>
        </w:tc>
        <w:tc>
          <w:tcPr>
            <w:tcW w:w="1170" w:type="dxa"/>
          </w:tcPr>
          <w:p w14:paraId="5347F1BD" w14:textId="77777777" w:rsidR="003D27E1" w:rsidRDefault="00B475ED">
            <w:pPr>
              <w:jc w:val="right"/>
            </w:pPr>
            <w:r>
              <w:rPr>
                <w:rFonts w:ascii="Consolas" w:eastAsia="Consolas" w:hAnsi="Consolas" w:cs="Consolas"/>
                <w:sz w:val="16"/>
              </w:rPr>
              <w:t>.</w:t>
            </w:r>
          </w:p>
        </w:tc>
        <w:tc>
          <w:tcPr>
            <w:tcW w:w="1170" w:type="dxa"/>
          </w:tcPr>
          <w:p w14:paraId="5347F1BE" w14:textId="77777777" w:rsidR="003D27E1" w:rsidRDefault="00B475ED">
            <w:pPr>
              <w:jc w:val="right"/>
            </w:pPr>
            <w:r>
              <w:rPr>
                <w:rFonts w:ascii="Consolas" w:eastAsia="Consolas" w:hAnsi="Consolas" w:cs="Consolas"/>
                <w:sz w:val="16"/>
              </w:rPr>
              <w:t>.</w:t>
            </w:r>
          </w:p>
        </w:tc>
      </w:tr>
      <w:tr w:rsidR="003D27E1" w14:paraId="5347F1C8" w14:textId="77777777">
        <w:tc>
          <w:tcPr>
            <w:tcW w:w="1170" w:type="dxa"/>
          </w:tcPr>
          <w:p w14:paraId="5347F1C0" w14:textId="77777777" w:rsidR="003D27E1" w:rsidRDefault="00B475ED">
            <w:pPr>
              <w:jc w:val="right"/>
            </w:pPr>
            <w:r>
              <w:rPr>
                <w:rFonts w:ascii="Consolas" w:eastAsia="Consolas" w:hAnsi="Consolas" w:cs="Consolas"/>
                <w:sz w:val="16"/>
              </w:rPr>
              <w:t>[3] USA</w:t>
            </w:r>
          </w:p>
        </w:tc>
        <w:tc>
          <w:tcPr>
            <w:tcW w:w="1170" w:type="dxa"/>
          </w:tcPr>
          <w:p w14:paraId="5347F1C1" w14:textId="77777777" w:rsidR="003D27E1" w:rsidRDefault="00B475ED">
            <w:pPr>
              <w:jc w:val="right"/>
            </w:pPr>
            <w:r>
              <w:rPr>
                <w:rFonts w:ascii="Consolas" w:eastAsia="Consolas" w:hAnsi="Consolas" w:cs="Consolas"/>
                <w:sz w:val="16"/>
              </w:rPr>
              <w:t>.</w:t>
            </w:r>
          </w:p>
        </w:tc>
        <w:tc>
          <w:tcPr>
            <w:tcW w:w="1170" w:type="dxa"/>
          </w:tcPr>
          <w:p w14:paraId="5347F1C2" w14:textId="77777777" w:rsidR="003D27E1" w:rsidRDefault="00B475ED">
            <w:pPr>
              <w:jc w:val="right"/>
            </w:pPr>
            <w:r>
              <w:rPr>
                <w:rFonts w:ascii="Consolas" w:eastAsia="Consolas" w:hAnsi="Consolas" w:cs="Consolas"/>
                <w:sz w:val="16"/>
              </w:rPr>
              <w:t>.</w:t>
            </w:r>
          </w:p>
        </w:tc>
        <w:tc>
          <w:tcPr>
            <w:tcW w:w="1170" w:type="dxa"/>
          </w:tcPr>
          <w:p w14:paraId="5347F1C3" w14:textId="77777777" w:rsidR="003D27E1" w:rsidRDefault="00B475ED">
            <w:pPr>
              <w:jc w:val="right"/>
            </w:pPr>
            <w:r>
              <w:rPr>
                <w:rFonts w:ascii="Consolas" w:eastAsia="Consolas" w:hAnsi="Consolas" w:cs="Consolas"/>
                <w:sz w:val="16"/>
              </w:rPr>
              <w:t>.</w:t>
            </w:r>
          </w:p>
        </w:tc>
        <w:tc>
          <w:tcPr>
            <w:tcW w:w="1170" w:type="dxa"/>
          </w:tcPr>
          <w:p w14:paraId="5347F1C4" w14:textId="77777777" w:rsidR="003D27E1" w:rsidRDefault="00B475ED">
            <w:pPr>
              <w:jc w:val="right"/>
            </w:pPr>
            <w:r>
              <w:rPr>
                <w:rFonts w:ascii="Consolas" w:eastAsia="Consolas" w:hAnsi="Consolas" w:cs="Consolas"/>
                <w:sz w:val="16"/>
              </w:rPr>
              <w:t>.</w:t>
            </w:r>
          </w:p>
        </w:tc>
        <w:tc>
          <w:tcPr>
            <w:tcW w:w="1170" w:type="dxa"/>
          </w:tcPr>
          <w:p w14:paraId="5347F1C5" w14:textId="77777777" w:rsidR="003D27E1" w:rsidRDefault="00B475ED">
            <w:pPr>
              <w:jc w:val="right"/>
            </w:pPr>
            <w:r>
              <w:rPr>
                <w:rFonts w:ascii="Consolas" w:eastAsia="Consolas" w:hAnsi="Consolas" w:cs="Consolas"/>
                <w:sz w:val="16"/>
              </w:rPr>
              <w:t>.</w:t>
            </w:r>
          </w:p>
        </w:tc>
        <w:tc>
          <w:tcPr>
            <w:tcW w:w="1170" w:type="dxa"/>
          </w:tcPr>
          <w:p w14:paraId="5347F1C6" w14:textId="77777777" w:rsidR="003D27E1" w:rsidRDefault="00B475ED">
            <w:pPr>
              <w:jc w:val="right"/>
            </w:pPr>
            <w:r>
              <w:rPr>
                <w:rFonts w:ascii="Consolas" w:eastAsia="Consolas" w:hAnsi="Consolas" w:cs="Consolas"/>
                <w:sz w:val="16"/>
              </w:rPr>
              <w:t>.</w:t>
            </w:r>
          </w:p>
        </w:tc>
        <w:tc>
          <w:tcPr>
            <w:tcW w:w="1170" w:type="dxa"/>
          </w:tcPr>
          <w:p w14:paraId="5347F1C7" w14:textId="77777777" w:rsidR="003D27E1" w:rsidRDefault="00B475ED">
            <w:pPr>
              <w:jc w:val="right"/>
            </w:pPr>
            <w:r>
              <w:rPr>
                <w:rFonts w:ascii="Consolas" w:eastAsia="Consolas" w:hAnsi="Consolas" w:cs="Consolas"/>
                <w:sz w:val="16"/>
              </w:rPr>
              <w:t>.</w:t>
            </w:r>
          </w:p>
        </w:tc>
      </w:tr>
      <w:tr w:rsidR="003D27E1" w14:paraId="5347F1D1" w14:textId="77777777">
        <w:tc>
          <w:tcPr>
            <w:tcW w:w="1170" w:type="dxa"/>
          </w:tcPr>
          <w:p w14:paraId="5347F1C9" w14:textId="77777777" w:rsidR="003D27E1" w:rsidRDefault="00B475ED">
            <w:pPr>
              <w:jc w:val="right"/>
            </w:pPr>
            <w:r>
              <w:rPr>
                <w:rFonts w:ascii="Consolas" w:eastAsia="Consolas" w:hAnsi="Consolas" w:cs="Consolas"/>
                <w:sz w:val="16"/>
              </w:rPr>
              <w:t>[5] SWT</w:t>
            </w:r>
          </w:p>
        </w:tc>
        <w:tc>
          <w:tcPr>
            <w:tcW w:w="1170" w:type="dxa"/>
          </w:tcPr>
          <w:p w14:paraId="5347F1CA" w14:textId="77777777" w:rsidR="003D27E1" w:rsidRDefault="00B475ED">
            <w:pPr>
              <w:jc w:val="right"/>
            </w:pPr>
            <w:r>
              <w:rPr>
                <w:rFonts w:ascii="Consolas" w:eastAsia="Consolas" w:hAnsi="Consolas" w:cs="Consolas"/>
                <w:sz w:val="16"/>
              </w:rPr>
              <w:t>.</w:t>
            </w:r>
          </w:p>
        </w:tc>
        <w:tc>
          <w:tcPr>
            <w:tcW w:w="1170" w:type="dxa"/>
          </w:tcPr>
          <w:p w14:paraId="5347F1CB" w14:textId="77777777" w:rsidR="003D27E1" w:rsidRDefault="00B475ED">
            <w:pPr>
              <w:jc w:val="right"/>
            </w:pPr>
            <w:r>
              <w:rPr>
                <w:rFonts w:ascii="Consolas" w:eastAsia="Consolas" w:hAnsi="Consolas" w:cs="Consolas"/>
                <w:sz w:val="16"/>
              </w:rPr>
              <w:t>.</w:t>
            </w:r>
          </w:p>
        </w:tc>
        <w:tc>
          <w:tcPr>
            <w:tcW w:w="1170" w:type="dxa"/>
          </w:tcPr>
          <w:p w14:paraId="5347F1CC" w14:textId="77777777" w:rsidR="003D27E1" w:rsidRDefault="00B475ED">
            <w:pPr>
              <w:jc w:val="right"/>
            </w:pPr>
            <w:r>
              <w:rPr>
                <w:rFonts w:ascii="Consolas" w:eastAsia="Consolas" w:hAnsi="Consolas" w:cs="Consolas"/>
                <w:sz w:val="16"/>
              </w:rPr>
              <w:t>.</w:t>
            </w:r>
          </w:p>
        </w:tc>
        <w:tc>
          <w:tcPr>
            <w:tcW w:w="1170" w:type="dxa"/>
          </w:tcPr>
          <w:p w14:paraId="5347F1CD" w14:textId="77777777" w:rsidR="003D27E1" w:rsidRDefault="00B475ED">
            <w:pPr>
              <w:jc w:val="right"/>
            </w:pPr>
            <w:r>
              <w:rPr>
                <w:rFonts w:ascii="Consolas" w:eastAsia="Consolas" w:hAnsi="Consolas" w:cs="Consolas"/>
                <w:sz w:val="16"/>
              </w:rPr>
              <w:t>.</w:t>
            </w:r>
          </w:p>
        </w:tc>
        <w:tc>
          <w:tcPr>
            <w:tcW w:w="1170" w:type="dxa"/>
          </w:tcPr>
          <w:p w14:paraId="5347F1CE" w14:textId="77777777" w:rsidR="003D27E1" w:rsidRDefault="00B475ED">
            <w:pPr>
              <w:jc w:val="right"/>
            </w:pPr>
            <w:r>
              <w:rPr>
                <w:rFonts w:ascii="Consolas" w:eastAsia="Consolas" w:hAnsi="Consolas" w:cs="Consolas"/>
                <w:sz w:val="16"/>
              </w:rPr>
              <w:t>.</w:t>
            </w:r>
          </w:p>
        </w:tc>
        <w:tc>
          <w:tcPr>
            <w:tcW w:w="1170" w:type="dxa"/>
          </w:tcPr>
          <w:p w14:paraId="5347F1CF" w14:textId="77777777" w:rsidR="003D27E1" w:rsidRDefault="00B475ED">
            <w:pPr>
              <w:jc w:val="right"/>
            </w:pPr>
            <w:r>
              <w:rPr>
                <w:rFonts w:ascii="Consolas" w:eastAsia="Consolas" w:hAnsi="Consolas" w:cs="Consolas"/>
                <w:sz w:val="16"/>
              </w:rPr>
              <w:t>.</w:t>
            </w:r>
          </w:p>
        </w:tc>
        <w:tc>
          <w:tcPr>
            <w:tcW w:w="1170" w:type="dxa"/>
          </w:tcPr>
          <w:p w14:paraId="5347F1D0" w14:textId="77777777" w:rsidR="003D27E1" w:rsidRDefault="00B475ED">
            <w:pPr>
              <w:jc w:val="right"/>
            </w:pPr>
            <w:r>
              <w:rPr>
                <w:rFonts w:ascii="Consolas" w:eastAsia="Consolas" w:hAnsi="Consolas" w:cs="Consolas"/>
                <w:sz w:val="16"/>
              </w:rPr>
              <w:t>.</w:t>
            </w:r>
          </w:p>
        </w:tc>
      </w:tr>
      <w:tr w:rsidR="003D27E1" w14:paraId="5347F1DA" w14:textId="77777777">
        <w:tc>
          <w:tcPr>
            <w:tcW w:w="1170" w:type="dxa"/>
          </w:tcPr>
          <w:p w14:paraId="5347F1D2" w14:textId="77777777" w:rsidR="003D27E1" w:rsidRDefault="00B475ED">
            <w:pPr>
              <w:jc w:val="right"/>
            </w:pPr>
            <w:r>
              <w:rPr>
                <w:rFonts w:ascii="Consolas" w:eastAsia="Consolas" w:hAnsi="Consolas" w:cs="Consolas"/>
                <w:sz w:val="16"/>
              </w:rPr>
              <w:t>[6] GER</w:t>
            </w:r>
          </w:p>
        </w:tc>
        <w:tc>
          <w:tcPr>
            <w:tcW w:w="1170" w:type="dxa"/>
          </w:tcPr>
          <w:p w14:paraId="5347F1D3" w14:textId="77777777" w:rsidR="003D27E1" w:rsidRDefault="00B475ED">
            <w:pPr>
              <w:jc w:val="right"/>
            </w:pPr>
            <w:r>
              <w:rPr>
                <w:rFonts w:ascii="Consolas" w:eastAsia="Consolas" w:hAnsi="Consolas" w:cs="Consolas"/>
                <w:sz w:val="16"/>
              </w:rPr>
              <w:t>-8.0</w:t>
            </w:r>
          </w:p>
        </w:tc>
        <w:tc>
          <w:tcPr>
            <w:tcW w:w="1170" w:type="dxa"/>
          </w:tcPr>
          <w:p w14:paraId="5347F1D4" w14:textId="77777777" w:rsidR="003D27E1" w:rsidRDefault="00B475ED">
            <w:pPr>
              <w:jc w:val="right"/>
            </w:pPr>
            <w:r>
              <w:rPr>
                <w:rFonts w:ascii="Consolas" w:eastAsia="Consolas" w:hAnsi="Consolas" w:cs="Consolas"/>
                <w:sz w:val="16"/>
              </w:rPr>
              <w:t>78.0</w:t>
            </w:r>
          </w:p>
        </w:tc>
        <w:tc>
          <w:tcPr>
            <w:tcW w:w="1170" w:type="dxa"/>
          </w:tcPr>
          <w:p w14:paraId="5347F1D5" w14:textId="77777777" w:rsidR="003D27E1" w:rsidRDefault="00B475ED">
            <w:pPr>
              <w:jc w:val="right"/>
            </w:pPr>
            <w:r>
              <w:rPr>
                <w:rFonts w:ascii="Consolas" w:eastAsia="Consolas" w:hAnsi="Consolas" w:cs="Consolas"/>
                <w:sz w:val="16"/>
              </w:rPr>
              <w:t>22.6</w:t>
            </w:r>
          </w:p>
        </w:tc>
        <w:tc>
          <w:tcPr>
            <w:tcW w:w="1170" w:type="dxa"/>
          </w:tcPr>
          <w:p w14:paraId="5347F1D6" w14:textId="77777777" w:rsidR="003D27E1" w:rsidRDefault="00B475ED">
            <w:pPr>
              <w:jc w:val="right"/>
            </w:pPr>
            <w:r>
              <w:rPr>
                <w:rFonts w:ascii="Consolas" w:eastAsia="Consolas" w:hAnsi="Consolas" w:cs="Consolas"/>
                <w:sz w:val="16"/>
              </w:rPr>
              <w:t>30.0</w:t>
            </w:r>
          </w:p>
        </w:tc>
        <w:tc>
          <w:tcPr>
            <w:tcW w:w="1170" w:type="dxa"/>
          </w:tcPr>
          <w:p w14:paraId="5347F1D7" w14:textId="77777777" w:rsidR="003D27E1" w:rsidRDefault="00B475ED">
            <w:pPr>
              <w:jc w:val="right"/>
            </w:pPr>
            <w:r>
              <w:rPr>
                <w:rFonts w:ascii="Consolas" w:eastAsia="Consolas" w:hAnsi="Consolas" w:cs="Consolas"/>
                <w:sz w:val="16"/>
              </w:rPr>
              <w:t>-2.0</w:t>
            </w:r>
          </w:p>
        </w:tc>
        <w:tc>
          <w:tcPr>
            <w:tcW w:w="1170" w:type="dxa"/>
          </w:tcPr>
          <w:p w14:paraId="5347F1D8" w14:textId="77777777" w:rsidR="003D27E1" w:rsidRDefault="00B475ED">
            <w:pPr>
              <w:jc w:val="right"/>
            </w:pPr>
            <w:r>
              <w:rPr>
                <w:rFonts w:ascii="Consolas" w:eastAsia="Consolas" w:hAnsi="Consolas" w:cs="Consolas"/>
                <w:sz w:val="16"/>
              </w:rPr>
              <w:t>44.0</w:t>
            </w:r>
          </w:p>
        </w:tc>
        <w:tc>
          <w:tcPr>
            <w:tcW w:w="1170" w:type="dxa"/>
          </w:tcPr>
          <w:p w14:paraId="5347F1D9" w14:textId="77777777" w:rsidR="003D27E1" w:rsidRDefault="00B475ED">
            <w:pPr>
              <w:jc w:val="right"/>
            </w:pPr>
            <w:r>
              <w:rPr>
                <w:rFonts w:ascii="Consolas" w:eastAsia="Consolas" w:hAnsi="Consolas" w:cs="Consolas"/>
                <w:sz w:val="16"/>
              </w:rPr>
              <w:t>25.5</w:t>
            </w:r>
          </w:p>
        </w:tc>
      </w:tr>
      <w:tr w:rsidR="003D27E1" w14:paraId="5347F1E3" w14:textId="77777777">
        <w:tc>
          <w:tcPr>
            <w:tcW w:w="1170" w:type="dxa"/>
          </w:tcPr>
          <w:p w14:paraId="5347F1DB" w14:textId="77777777" w:rsidR="003D27E1" w:rsidRDefault="00B475ED">
            <w:pPr>
              <w:jc w:val="right"/>
            </w:pPr>
            <w:r>
              <w:rPr>
                <w:rFonts w:ascii="Consolas" w:eastAsia="Consolas" w:hAnsi="Consolas" w:cs="Consolas"/>
                <w:sz w:val="16"/>
              </w:rPr>
              <w:t>[7] UK</w:t>
            </w:r>
          </w:p>
        </w:tc>
        <w:tc>
          <w:tcPr>
            <w:tcW w:w="1170" w:type="dxa"/>
          </w:tcPr>
          <w:p w14:paraId="5347F1DC" w14:textId="77777777" w:rsidR="003D27E1" w:rsidRDefault="00B475ED">
            <w:pPr>
              <w:jc w:val="right"/>
            </w:pPr>
            <w:r>
              <w:rPr>
                <w:rFonts w:ascii="Consolas" w:eastAsia="Consolas" w:hAnsi="Consolas" w:cs="Consolas"/>
                <w:sz w:val="16"/>
              </w:rPr>
              <w:t>.</w:t>
            </w:r>
          </w:p>
        </w:tc>
        <w:tc>
          <w:tcPr>
            <w:tcW w:w="1170" w:type="dxa"/>
          </w:tcPr>
          <w:p w14:paraId="5347F1DD" w14:textId="77777777" w:rsidR="003D27E1" w:rsidRDefault="00B475ED">
            <w:pPr>
              <w:jc w:val="right"/>
            </w:pPr>
            <w:r>
              <w:rPr>
                <w:rFonts w:ascii="Consolas" w:eastAsia="Consolas" w:hAnsi="Consolas" w:cs="Consolas"/>
                <w:sz w:val="16"/>
              </w:rPr>
              <w:t>.</w:t>
            </w:r>
          </w:p>
        </w:tc>
        <w:tc>
          <w:tcPr>
            <w:tcW w:w="1170" w:type="dxa"/>
          </w:tcPr>
          <w:p w14:paraId="5347F1DE" w14:textId="77777777" w:rsidR="003D27E1" w:rsidRDefault="00B475ED">
            <w:pPr>
              <w:jc w:val="right"/>
            </w:pPr>
            <w:r>
              <w:rPr>
                <w:rFonts w:ascii="Consolas" w:eastAsia="Consolas" w:hAnsi="Consolas" w:cs="Consolas"/>
                <w:sz w:val="16"/>
              </w:rPr>
              <w:t>.</w:t>
            </w:r>
          </w:p>
        </w:tc>
        <w:tc>
          <w:tcPr>
            <w:tcW w:w="1170" w:type="dxa"/>
          </w:tcPr>
          <w:p w14:paraId="5347F1DF" w14:textId="77777777" w:rsidR="003D27E1" w:rsidRDefault="00B475ED">
            <w:pPr>
              <w:jc w:val="right"/>
            </w:pPr>
            <w:r>
              <w:rPr>
                <w:rFonts w:ascii="Consolas" w:eastAsia="Consolas" w:hAnsi="Consolas" w:cs="Consolas"/>
                <w:sz w:val="16"/>
              </w:rPr>
              <w:t>.</w:t>
            </w:r>
          </w:p>
        </w:tc>
        <w:tc>
          <w:tcPr>
            <w:tcW w:w="1170" w:type="dxa"/>
          </w:tcPr>
          <w:p w14:paraId="5347F1E0" w14:textId="77777777" w:rsidR="003D27E1" w:rsidRDefault="00B475ED">
            <w:pPr>
              <w:jc w:val="right"/>
            </w:pPr>
            <w:r>
              <w:rPr>
                <w:rFonts w:ascii="Consolas" w:eastAsia="Consolas" w:hAnsi="Consolas" w:cs="Consolas"/>
                <w:sz w:val="16"/>
              </w:rPr>
              <w:t>.</w:t>
            </w:r>
          </w:p>
        </w:tc>
        <w:tc>
          <w:tcPr>
            <w:tcW w:w="1170" w:type="dxa"/>
          </w:tcPr>
          <w:p w14:paraId="5347F1E1" w14:textId="77777777" w:rsidR="003D27E1" w:rsidRDefault="00B475ED">
            <w:pPr>
              <w:jc w:val="right"/>
            </w:pPr>
            <w:r>
              <w:rPr>
                <w:rFonts w:ascii="Consolas" w:eastAsia="Consolas" w:hAnsi="Consolas" w:cs="Consolas"/>
                <w:sz w:val="16"/>
              </w:rPr>
              <w:t>.</w:t>
            </w:r>
          </w:p>
        </w:tc>
        <w:tc>
          <w:tcPr>
            <w:tcW w:w="1170" w:type="dxa"/>
          </w:tcPr>
          <w:p w14:paraId="5347F1E2" w14:textId="77777777" w:rsidR="003D27E1" w:rsidRDefault="00B475ED">
            <w:pPr>
              <w:jc w:val="right"/>
            </w:pPr>
            <w:r>
              <w:rPr>
                <w:rFonts w:ascii="Consolas" w:eastAsia="Consolas" w:hAnsi="Consolas" w:cs="Consolas"/>
                <w:sz w:val="16"/>
              </w:rPr>
              <w:t>.</w:t>
            </w:r>
          </w:p>
        </w:tc>
      </w:tr>
      <w:tr w:rsidR="003D27E1" w14:paraId="5347F1EC" w14:textId="77777777">
        <w:tc>
          <w:tcPr>
            <w:tcW w:w="1170" w:type="dxa"/>
            <w:tcBorders>
              <w:bottom w:val="single" w:sz="0" w:space="0" w:color="000000"/>
            </w:tcBorders>
          </w:tcPr>
          <w:p w14:paraId="5347F1E4"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F1E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1E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1E7"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1E8"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1E9"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1EA"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1EB" w14:textId="77777777" w:rsidR="003D27E1" w:rsidRDefault="00B475ED">
            <w:pPr>
              <w:jc w:val="right"/>
            </w:pPr>
            <w:r>
              <w:rPr>
                <w:rFonts w:ascii="Consolas" w:eastAsia="Consolas" w:hAnsi="Consolas" w:cs="Consolas"/>
                <w:sz w:val="16"/>
              </w:rPr>
              <w:t>.</w:t>
            </w:r>
          </w:p>
        </w:tc>
      </w:tr>
      <w:tr w:rsidR="003D27E1" w14:paraId="5347F1F5" w14:textId="77777777">
        <w:tc>
          <w:tcPr>
            <w:tcW w:w="1170" w:type="dxa"/>
            <w:tcBorders>
              <w:top w:val="single" w:sz="0" w:space="0" w:color="000000"/>
              <w:bottom w:val="single" w:sz="0" w:space="0" w:color="000000"/>
            </w:tcBorders>
          </w:tcPr>
          <w:p w14:paraId="5347F1ED"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F1EE"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F1EF" w14:textId="77777777" w:rsidR="003D27E1" w:rsidRDefault="00B475ED">
            <w:pPr>
              <w:jc w:val="right"/>
            </w:pPr>
            <w:r>
              <w:rPr>
                <w:rFonts w:ascii="Consolas" w:eastAsia="Consolas" w:hAnsi="Consolas" w:cs="Consolas"/>
                <w:sz w:val="16"/>
              </w:rPr>
              <w:t>78.0</w:t>
            </w:r>
          </w:p>
        </w:tc>
        <w:tc>
          <w:tcPr>
            <w:tcW w:w="1170" w:type="dxa"/>
            <w:tcBorders>
              <w:top w:val="single" w:sz="0" w:space="0" w:color="000000"/>
              <w:bottom w:val="single" w:sz="0" w:space="0" w:color="000000"/>
            </w:tcBorders>
          </w:tcPr>
          <w:p w14:paraId="5347F1F0" w14:textId="77777777" w:rsidR="003D27E1" w:rsidRDefault="00B475ED">
            <w:pPr>
              <w:jc w:val="right"/>
            </w:pPr>
            <w:r>
              <w:rPr>
                <w:rFonts w:ascii="Consolas" w:eastAsia="Consolas" w:hAnsi="Consolas" w:cs="Consolas"/>
                <w:sz w:val="16"/>
              </w:rPr>
              <w:t>22.6</w:t>
            </w:r>
          </w:p>
        </w:tc>
        <w:tc>
          <w:tcPr>
            <w:tcW w:w="1170" w:type="dxa"/>
            <w:tcBorders>
              <w:top w:val="single" w:sz="0" w:space="0" w:color="000000"/>
              <w:bottom w:val="single" w:sz="0" w:space="0" w:color="000000"/>
            </w:tcBorders>
          </w:tcPr>
          <w:p w14:paraId="5347F1F1" w14:textId="77777777" w:rsidR="003D27E1" w:rsidRDefault="00B475ED">
            <w:pPr>
              <w:jc w:val="right"/>
            </w:pPr>
            <w:r>
              <w:rPr>
                <w:rFonts w:ascii="Consolas" w:eastAsia="Consolas" w:hAnsi="Consolas" w:cs="Consolas"/>
                <w:sz w:val="16"/>
              </w:rPr>
              <w:t>30.0</w:t>
            </w:r>
          </w:p>
        </w:tc>
        <w:tc>
          <w:tcPr>
            <w:tcW w:w="1170" w:type="dxa"/>
            <w:tcBorders>
              <w:top w:val="single" w:sz="0" w:space="0" w:color="000000"/>
              <w:bottom w:val="single" w:sz="0" w:space="0" w:color="000000"/>
            </w:tcBorders>
          </w:tcPr>
          <w:p w14:paraId="5347F1F2" w14:textId="77777777" w:rsidR="003D27E1" w:rsidRDefault="00B475ED">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5347F1F3" w14:textId="77777777" w:rsidR="003D27E1" w:rsidRDefault="00B475ED">
            <w:pPr>
              <w:jc w:val="right"/>
            </w:pPr>
            <w:r>
              <w:rPr>
                <w:rFonts w:ascii="Consolas" w:eastAsia="Consolas" w:hAnsi="Consolas" w:cs="Consolas"/>
                <w:sz w:val="16"/>
              </w:rPr>
              <w:t>44.0</w:t>
            </w:r>
          </w:p>
        </w:tc>
        <w:tc>
          <w:tcPr>
            <w:tcW w:w="1170" w:type="dxa"/>
            <w:tcBorders>
              <w:top w:val="single" w:sz="0" w:space="0" w:color="000000"/>
              <w:bottom w:val="single" w:sz="0" w:space="0" w:color="000000"/>
            </w:tcBorders>
          </w:tcPr>
          <w:p w14:paraId="5347F1F4" w14:textId="77777777" w:rsidR="003D27E1" w:rsidRDefault="00B475ED">
            <w:pPr>
              <w:jc w:val="right"/>
            </w:pPr>
            <w:r>
              <w:rPr>
                <w:rFonts w:ascii="Consolas" w:eastAsia="Consolas" w:hAnsi="Consolas" w:cs="Consolas"/>
                <w:sz w:val="16"/>
              </w:rPr>
              <w:t>25.5</w:t>
            </w:r>
          </w:p>
        </w:tc>
      </w:tr>
    </w:tbl>
    <w:p w14:paraId="5347F1F6" w14:textId="77777777" w:rsidR="003D27E1" w:rsidRDefault="003D27E1"/>
    <w:p w14:paraId="5347F1F7" w14:textId="77777777" w:rsidR="003D27E1" w:rsidRDefault="00B475ED">
      <w:pPr>
        <w:shd w:val="solid" w:color="B0C4DE" w:fill="auto"/>
      </w:pPr>
      <w:r>
        <w:rPr>
          <w:b/>
          <w:sz w:val="26"/>
        </w:rPr>
        <w:t>mps88</w:t>
      </w:r>
    </w:p>
    <w:p w14:paraId="5347F1F8" w14:textId="77777777" w:rsidR="003D27E1" w:rsidRDefault="00B475ED">
      <w:pPr>
        <w:rPr>
          <w:color w:val="4682B4"/>
        </w:rPr>
      </w:pPr>
      <w:r>
        <w:rPr>
          <w:color w:val="4682B4"/>
        </w:rPr>
        <w:t>MPS (German Magnitude Prestige Scale)</w:t>
      </w:r>
      <w:r>
        <w:rPr>
          <w:color w:val="4682B4"/>
        </w:rPr>
        <w:br/>
        <w:t>&lt;number&gt;</w:t>
      </w:r>
      <w:r>
        <w:rPr>
          <w:color w:val="4682B4"/>
        </w:rPr>
        <w:br/>
      </w:r>
    </w:p>
    <w:p w14:paraId="5347F1F9" w14:textId="77777777" w:rsidR="003D27E1" w:rsidRDefault="00B475ED">
      <w:r>
        <w:rPr>
          <w:color w:val="FF0000"/>
        </w:rPr>
        <w:t>XXX ADD DESRIPTION XXX</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F1FB" w14:textId="77777777">
        <w:tc>
          <w:tcPr>
            <w:tcW w:w="9360" w:type="dxa"/>
          </w:tcPr>
          <w:p w14:paraId="5347F1FA" w14:textId="77777777" w:rsidR="003D27E1" w:rsidRDefault="00B475ED">
            <w:r>
              <w:rPr>
                <w:rFonts w:ascii="Consolas" w:eastAsia="Consolas" w:hAnsi="Consolas" w:cs="Consolas"/>
                <w:b/>
                <w:sz w:val="18"/>
              </w:rPr>
              <w:t xml:space="preserve">       Name: </w:t>
            </w:r>
            <w:r>
              <w:rPr>
                <w:rFonts w:ascii="Consolas" w:eastAsia="Consolas" w:hAnsi="Consolas" w:cs="Consolas"/>
                <w:sz w:val="18"/>
              </w:rPr>
              <w:t>mps88</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MPS (German Magnitude Prestige Scale)</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188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2,660,231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80.84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40.87          </w:t>
            </w:r>
          </w:p>
        </w:tc>
      </w:tr>
    </w:tbl>
    <w:p w14:paraId="5347F1FC"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205" w14:textId="77777777">
        <w:tc>
          <w:tcPr>
            <w:tcW w:w="1170" w:type="dxa"/>
            <w:tcBorders>
              <w:top w:val="single" w:sz="0" w:space="0" w:color="000000"/>
              <w:bottom w:val="single" w:sz="0" w:space="0" w:color="000000"/>
            </w:tcBorders>
          </w:tcPr>
          <w:p w14:paraId="5347F1FD" w14:textId="77777777" w:rsidR="003D27E1" w:rsidRDefault="003D27E1">
            <w:pPr>
              <w:jc w:val="right"/>
            </w:pPr>
          </w:p>
        </w:tc>
        <w:tc>
          <w:tcPr>
            <w:tcW w:w="1170" w:type="dxa"/>
            <w:tcBorders>
              <w:top w:val="single" w:sz="0" w:space="0" w:color="000000"/>
              <w:bottom w:val="single" w:sz="0" w:space="0" w:color="000000"/>
            </w:tcBorders>
          </w:tcPr>
          <w:p w14:paraId="5347F1FE"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F1FF"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F200"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F201"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F202"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F203"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F204" w14:textId="77777777" w:rsidR="003D27E1" w:rsidRDefault="00B475ED">
            <w:pPr>
              <w:jc w:val="right"/>
            </w:pPr>
            <w:r>
              <w:rPr>
                <w:rFonts w:ascii="Consolas" w:eastAsia="Consolas" w:hAnsi="Consolas" w:cs="Consolas"/>
                <w:sz w:val="16"/>
              </w:rPr>
              <w:t>SD</w:t>
            </w:r>
          </w:p>
        </w:tc>
      </w:tr>
      <w:tr w:rsidR="003D27E1" w14:paraId="5347F20E" w14:textId="77777777">
        <w:tc>
          <w:tcPr>
            <w:tcW w:w="1170" w:type="dxa"/>
            <w:tcBorders>
              <w:top w:val="single" w:sz="0" w:space="0" w:color="000000"/>
            </w:tcBorders>
          </w:tcPr>
          <w:p w14:paraId="5347F206"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F207"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208"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209"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20A"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20B"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20C"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20D" w14:textId="77777777" w:rsidR="003D27E1" w:rsidRDefault="00B475ED">
            <w:pPr>
              <w:jc w:val="right"/>
            </w:pPr>
            <w:r>
              <w:rPr>
                <w:rFonts w:ascii="Consolas" w:eastAsia="Consolas" w:hAnsi="Consolas" w:cs="Consolas"/>
                <w:sz w:val="16"/>
              </w:rPr>
              <w:t>.</w:t>
            </w:r>
          </w:p>
        </w:tc>
      </w:tr>
      <w:tr w:rsidR="003D27E1" w14:paraId="5347F217" w14:textId="77777777">
        <w:tc>
          <w:tcPr>
            <w:tcW w:w="1170" w:type="dxa"/>
          </w:tcPr>
          <w:p w14:paraId="5347F20F" w14:textId="77777777" w:rsidR="003D27E1" w:rsidRDefault="00B475ED">
            <w:pPr>
              <w:jc w:val="right"/>
            </w:pPr>
            <w:r>
              <w:rPr>
                <w:rFonts w:ascii="Consolas" w:eastAsia="Consolas" w:hAnsi="Consolas" w:cs="Consolas"/>
                <w:sz w:val="16"/>
              </w:rPr>
              <w:t>[2] KOR</w:t>
            </w:r>
          </w:p>
        </w:tc>
        <w:tc>
          <w:tcPr>
            <w:tcW w:w="1170" w:type="dxa"/>
          </w:tcPr>
          <w:p w14:paraId="5347F210" w14:textId="77777777" w:rsidR="003D27E1" w:rsidRDefault="00B475ED">
            <w:pPr>
              <w:jc w:val="right"/>
            </w:pPr>
            <w:r>
              <w:rPr>
                <w:rFonts w:ascii="Consolas" w:eastAsia="Consolas" w:hAnsi="Consolas" w:cs="Consolas"/>
                <w:sz w:val="16"/>
              </w:rPr>
              <w:t>.</w:t>
            </w:r>
          </w:p>
        </w:tc>
        <w:tc>
          <w:tcPr>
            <w:tcW w:w="1170" w:type="dxa"/>
          </w:tcPr>
          <w:p w14:paraId="5347F211" w14:textId="77777777" w:rsidR="003D27E1" w:rsidRDefault="00B475ED">
            <w:pPr>
              <w:jc w:val="right"/>
            </w:pPr>
            <w:r>
              <w:rPr>
                <w:rFonts w:ascii="Consolas" w:eastAsia="Consolas" w:hAnsi="Consolas" w:cs="Consolas"/>
                <w:sz w:val="16"/>
              </w:rPr>
              <w:t>.</w:t>
            </w:r>
          </w:p>
        </w:tc>
        <w:tc>
          <w:tcPr>
            <w:tcW w:w="1170" w:type="dxa"/>
          </w:tcPr>
          <w:p w14:paraId="5347F212" w14:textId="77777777" w:rsidR="003D27E1" w:rsidRDefault="00B475ED">
            <w:pPr>
              <w:jc w:val="right"/>
            </w:pPr>
            <w:r>
              <w:rPr>
                <w:rFonts w:ascii="Consolas" w:eastAsia="Consolas" w:hAnsi="Consolas" w:cs="Consolas"/>
                <w:sz w:val="16"/>
              </w:rPr>
              <w:t>.</w:t>
            </w:r>
          </w:p>
        </w:tc>
        <w:tc>
          <w:tcPr>
            <w:tcW w:w="1170" w:type="dxa"/>
          </w:tcPr>
          <w:p w14:paraId="5347F213" w14:textId="77777777" w:rsidR="003D27E1" w:rsidRDefault="00B475ED">
            <w:pPr>
              <w:jc w:val="right"/>
            </w:pPr>
            <w:r>
              <w:rPr>
                <w:rFonts w:ascii="Consolas" w:eastAsia="Consolas" w:hAnsi="Consolas" w:cs="Consolas"/>
                <w:sz w:val="16"/>
              </w:rPr>
              <w:t>.</w:t>
            </w:r>
          </w:p>
        </w:tc>
        <w:tc>
          <w:tcPr>
            <w:tcW w:w="1170" w:type="dxa"/>
          </w:tcPr>
          <w:p w14:paraId="5347F214" w14:textId="77777777" w:rsidR="003D27E1" w:rsidRDefault="00B475ED">
            <w:pPr>
              <w:jc w:val="right"/>
            </w:pPr>
            <w:r>
              <w:rPr>
                <w:rFonts w:ascii="Consolas" w:eastAsia="Consolas" w:hAnsi="Consolas" w:cs="Consolas"/>
                <w:sz w:val="16"/>
              </w:rPr>
              <w:t>.</w:t>
            </w:r>
          </w:p>
        </w:tc>
        <w:tc>
          <w:tcPr>
            <w:tcW w:w="1170" w:type="dxa"/>
          </w:tcPr>
          <w:p w14:paraId="5347F215" w14:textId="77777777" w:rsidR="003D27E1" w:rsidRDefault="00B475ED">
            <w:pPr>
              <w:jc w:val="right"/>
            </w:pPr>
            <w:r>
              <w:rPr>
                <w:rFonts w:ascii="Consolas" w:eastAsia="Consolas" w:hAnsi="Consolas" w:cs="Consolas"/>
                <w:sz w:val="16"/>
              </w:rPr>
              <w:t>.</w:t>
            </w:r>
          </w:p>
        </w:tc>
        <w:tc>
          <w:tcPr>
            <w:tcW w:w="1170" w:type="dxa"/>
          </w:tcPr>
          <w:p w14:paraId="5347F216" w14:textId="77777777" w:rsidR="003D27E1" w:rsidRDefault="00B475ED">
            <w:pPr>
              <w:jc w:val="right"/>
            </w:pPr>
            <w:r>
              <w:rPr>
                <w:rFonts w:ascii="Consolas" w:eastAsia="Consolas" w:hAnsi="Consolas" w:cs="Consolas"/>
                <w:sz w:val="16"/>
              </w:rPr>
              <w:t>.</w:t>
            </w:r>
          </w:p>
        </w:tc>
      </w:tr>
      <w:tr w:rsidR="003D27E1" w14:paraId="5347F220" w14:textId="77777777">
        <w:tc>
          <w:tcPr>
            <w:tcW w:w="1170" w:type="dxa"/>
          </w:tcPr>
          <w:p w14:paraId="5347F218" w14:textId="77777777" w:rsidR="003D27E1" w:rsidRDefault="00B475ED">
            <w:pPr>
              <w:jc w:val="right"/>
            </w:pPr>
            <w:r>
              <w:rPr>
                <w:rFonts w:ascii="Consolas" w:eastAsia="Consolas" w:hAnsi="Consolas" w:cs="Consolas"/>
                <w:sz w:val="16"/>
              </w:rPr>
              <w:t>[3] USA</w:t>
            </w:r>
          </w:p>
        </w:tc>
        <w:tc>
          <w:tcPr>
            <w:tcW w:w="1170" w:type="dxa"/>
          </w:tcPr>
          <w:p w14:paraId="5347F219" w14:textId="77777777" w:rsidR="003D27E1" w:rsidRDefault="00B475ED">
            <w:pPr>
              <w:jc w:val="right"/>
            </w:pPr>
            <w:r>
              <w:rPr>
                <w:rFonts w:ascii="Consolas" w:eastAsia="Consolas" w:hAnsi="Consolas" w:cs="Consolas"/>
                <w:sz w:val="16"/>
              </w:rPr>
              <w:t>20.0</w:t>
            </w:r>
          </w:p>
        </w:tc>
        <w:tc>
          <w:tcPr>
            <w:tcW w:w="1170" w:type="dxa"/>
          </w:tcPr>
          <w:p w14:paraId="5347F21A" w14:textId="77777777" w:rsidR="003D27E1" w:rsidRDefault="00B475ED">
            <w:pPr>
              <w:jc w:val="right"/>
            </w:pPr>
            <w:r>
              <w:rPr>
                <w:rFonts w:ascii="Consolas" w:eastAsia="Consolas" w:hAnsi="Consolas" w:cs="Consolas"/>
                <w:sz w:val="16"/>
              </w:rPr>
              <w:t>186.8</w:t>
            </w:r>
          </w:p>
        </w:tc>
        <w:tc>
          <w:tcPr>
            <w:tcW w:w="1170" w:type="dxa"/>
          </w:tcPr>
          <w:p w14:paraId="5347F21B" w14:textId="77777777" w:rsidR="003D27E1" w:rsidRDefault="00B475ED">
            <w:pPr>
              <w:jc w:val="right"/>
            </w:pPr>
            <w:r>
              <w:rPr>
                <w:rFonts w:ascii="Consolas" w:eastAsia="Consolas" w:hAnsi="Consolas" w:cs="Consolas"/>
                <w:sz w:val="16"/>
              </w:rPr>
              <w:t>78.1</w:t>
            </w:r>
          </w:p>
        </w:tc>
        <w:tc>
          <w:tcPr>
            <w:tcW w:w="1170" w:type="dxa"/>
          </w:tcPr>
          <w:p w14:paraId="5347F21C" w14:textId="77777777" w:rsidR="003D27E1" w:rsidRDefault="00B475ED">
            <w:pPr>
              <w:jc w:val="right"/>
            </w:pPr>
            <w:r>
              <w:rPr>
                <w:rFonts w:ascii="Consolas" w:eastAsia="Consolas" w:hAnsi="Consolas" w:cs="Consolas"/>
                <w:sz w:val="16"/>
              </w:rPr>
              <w:t>67.8</w:t>
            </w:r>
          </w:p>
        </w:tc>
        <w:tc>
          <w:tcPr>
            <w:tcW w:w="1170" w:type="dxa"/>
          </w:tcPr>
          <w:p w14:paraId="5347F21D" w14:textId="77777777" w:rsidR="003D27E1" w:rsidRDefault="00B475ED">
            <w:pPr>
              <w:jc w:val="right"/>
            </w:pPr>
            <w:r>
              <w:rPr>
                <w:rFonts w:ascii="Consolas" w:eastAsia="Consolas" w:hAnsi="Consolas" w:cs="Consolas"/>
                <w:sz w:val="16"/>
              </w:rPr>
              <w:t>48.7</w:t>
            </w:r>
          </w:p>
        </w:tc>
        <w:tc>
          <w:tcPr>
            <w:tcW w:w="1170" w:type="dxa"/>
          </w:tcPr>
          <w:p w14:paraId="5347F21E" w14:textId="77777777" w:rsidR="003D27E1" w:rsidRDefault="00B475ED">
            <w:pPr>
              <w:jc w:val="right"/>
            </w:pPr>
            <w:r>
              <w:rPr>
                <w:rFonts w:ascii="Consolas" w:eastAsia="Consolas" w:hAnsi="Consolas" w:cs="Consolas"/>
                <w:sz w:val="16"/>
              </w:rPr>
              <w:t>93.9</w:t>
            </w:r>
          </w:p>
        </w:tc>
        <w:tc>
          <w:tcPr>
            <w:tcW w:w="1170" w:type="dxa"/>
          </w:tcPr>
          <w:p w14:paraId="5347F21F" w14:textId="77777777" w:rsidR="003D27E1" w:rsidRDefault="00B475ED">
            <w:pPr>
              <w:jc w:val="right"/>
            </w:pPr>
            <w:r>
              <w:rPr>
                <w:rFonts w:ascii="Consolas" w:eastAsia="Consolas" w:hAnsi="Consolas" w:cs="Consolas"/>
                <w:sz w:val="16"/>
              </w:rPr>
              <w:t>39.9</w:t>
            </w:r>
          </w:p>
        </w:tc>
      </w:tr>
      <w:tr w:rsidR="003D27E1" w14:paraId="5347F229" w14:textId="77777777">
        <w:tc>
          <w:tcPr>
            <w:tcW w:w="1170" w:type="dxa"/>
          </w:tcPr>
          <w:p w14:paraId="5347F221" w14:textId="77777777" w:rsidR="003D27E1" w:rsidRDefault="00B475ED">
            <w:pPr>
              <w:jc w:val="right"/>
            </w:pPr>
            <w:r>
              <w:rPr>
                <w:rFonts w:ascii="Consolas" w:eastAsia="Consolas" w:hAnsi="Consolas" w:cs="Consolas"/>
                <w:sz w:val="16"/>
              </w:rPr>
              <w:t>[5] SWT</w:t>
            </w:r>
          </w:p>
        </w:tc>
        <w:tc>
          <w:tcPr>
            <w:tcW w:w="1170" w:type="dxa"/>
          </w:tcPr>
          <w:p w14:paraId="5347F222" w14:textId="77777777" w:rsidR="003D27E1" w:rsidRDefault="00B475ED">
            <w:pPr>
              <w:jc w:val="right"/>
            </w:pPr>
            <w:r>
              <w:rPr>
                <w:rFonts w:ascii="Consolas" w:eastAsia="Consolas" w:hAnsi="Consolas" w:cs="Consolas"/>
                <w:sz w:val="16"/>
              </w:rPr>
              <w:t>20.0</w:t>
            </w:r>
          </w:p>
        </w:tc>
        <w:tc>
          <w:tcPr>
            <w:tcW w:w="1170" w:type="dxa"/>
          </w:tcPr>
          <w:p w14:paraId="5347F223" w14:textId="77777777" w:rsidR="003D27E1" w:rsidRDefault="00B475ED">
            <w:pPr>
              <w:jc w:val="right"/>
            </w:pPr>
            <w:r>
              <w:rPr>
                <w:rFonts w:ascii="Consolas" w:eastAsia="Consolas" w:hAnsi="Consolas" w:cs="Consolas"/>
                <w:sz w:val="16"/>
              </w:rPr>
              <w:t>186.8</w:t>
            </w:r>
          </w:p>
        </w:tc>
        <w:tc>
          <w:tcPr>
            <w:tcW w:w="1170" w:type="dxa"/>
          </w:tcPr>
          <w:p w14:paraId="5347F224" w14:textId="77777777" w:rsidR="003D27E1" w:rsidRDefault="00B475ED">
            <w:pPr>
              <w:jc w:val="right"/>
            </w:pPr>
            <w:r>
              <w:rPr>
                <w:rFonts w:ascii="Consolas" w:eastAsia="Consolas" w:hAnsi="Consolas" w:cs="Consolas"/>
                <w:sz w:val="16"/>
              </w:rPr>
              <w:t>92.6</w:t>
            </w:r>
          </w:p>
        </w:tc>
        <w:tc>
          <w:tcPr>
            <w:tcW w:w="1170" w:type="dxa"/>
          </w:tcPr>
          <w:p w14:paraId="5347F225" w14:textId="77777777" w:rsidR="003D27E1" w:rsidRDefault="00B475ED">
            <w:pPr>
              <w:jc w:val="right"/>
            </w:pPr>
            <w:r>
              <w:rPr>
                <w:rFonts w:ascii="Consolas" w:eastAsia="Consolas" w:hAnsi="Consolas" w:cs="Consolas"/>
                <w:sz w:val="16"/>
              </w:rPr>
              <w:t>78.8</w:t>
            </w:r>
          </w:p>
        </w:tc>
        <w:tc>
          <w:tcPr>
            <w:tcW w:w="1170" w:type="dxa"/>
          </w:tcPr>
          <w:p w14:paraId="5347F226" w14:textId="77777777" w:rsidR="003D27E1" w:rsidRDefault="00B475ED">
            <w:pPr>
              <w:jc w:val="right"/>
            </w:pPr>
            <w:r>
              <w:rPr>
                <w:rFonts w:ascii="Consolas" w:eastAsia="Consolas" w:hAnsi="Consolas" w:cs="Consolas"/>
                <w:sz w:val="16"/>
              </w:rPr>
              <w:t>52.6</w:t>
            </w:r>
          </w:p>
        </w:tc>
        <w:tc>
          <w:tcPr>
            <w:tcW w:w="1170" w:type="dxa"/>
          </w:tcPr>
          <w:p w14:paraId="5347F227" w14:textId="77777777" w:rsidR="003D27E1" w:rsidRDefault="00B475ED">
            <w:pPr>
              <w:jc w:val="right"/>
            </w:pPr>
            <w:r>
              <w:rPr>
                <w:rFonts w:ascii="Consolas" w:eastAsia="Consolas" w:hAnsi="Consolas" w:cs="Consolas"/>
                <w:sz w:val="16"/>
              </w:rPr>
              <w:t>134.6</w:t>
            </w:r>
          </w:p>
        </w:tc>
        <w:tc>
          <w:tcPr>
            <w:tcW w:w="1170" w:type="dxa"/>
          </w:tcPr>
          <w:p w14:paraId="5347F228" w14:textId="77777777" w:rsidR="003D27E1" w:rsidRDefault="00B475ED">
            <w:pPr>
              <w:jc w:val="right"/>
            </w:pPr>
            <w:r>
              <w:rPr>
                <w:rFonts w:ascii="Consolas" w:eastAsia="Consolas" w:hAnsi="Consolas" w:cs="Consolas"/>
                <w:sz w:val="16"/>
              </w:rPr>
              <w:t>46.6</w:t>
            </w:r>
          </w:p>
        </w:tc>
      </w:tr>
      <w:tr w:rsidR="003D27E1" w14:paraId="5347F232" w14:textId="77777777">
        <w:tc>
          <w:tcPr>
            <w:tcW w:w="1170" w:type="dxa"/>
          </w:tcPr>
          <w:p w14:paraId="5347F22A" w14:textId="77777777" w:rsidR="003D27E1" w:rsidRDefault="00B475ED">
            <w:pPr>
              <w:jc w:val="right"/>
            </w:pPr>
            <w:r>
              <w:rPr>
                <w:rFonts w:ascii="Consolas" w:eastAsia="Consolas" w:hAnsi="Consolas" w:cs="Consolas"/>
                <w:sz w:val="16"/>
              </w:rPr>
              <w:t>[6] GER</w:t>
            </w:r>
          </w:p>
        </w:tc>
        <w:tc>
          <w:tcPr>
            <w:tcW w:w="1170" w:type="dxa"/>
          </w:tcPr>
          <w:p w14:paraId="5347F22B" w14:textId="77777777" w:rsidR="003D27E1" w:rsidRDefault="00B475ED">
            <w:pPr>
              <w:jc w:val="right"/>
            </w:pPr>
            <w:r>
              <w:rPr>
                <w:rFonts w:ascii="Consolas" w:eastAsia="Consolas" w:hAnsi="Consolas" w:cs="Consolas"/>
                <w:sz w:val="16"/>
              </w:rPr>
              <w:t>.</w:t>
            </w:r>
          </w:p>
        </w:tc>
        <w:tc>
          <w:tcPr>
            <w:tcW w:w="1170" w:type="dxa"/>
          </w:tcPr>
          <w:p w14:paraId="5347F22C" w14:textId="77777777" w:rsidR="003D27E1" w:rsidRDefault="00B475ED">
            <w:pPr>
              <w:jc w:val="right"/>
            </w:pPr>
            <w:r>
              <w:rPr>
                <w:rFonts w:ascii="Consolas" w:eastAsia="Consolas" w:hAnsi="Consolas" w:cs="Consolas"/>
                <w:sz w:val="16"/>
              </w:rPr>
              <w:t>.</w:t>
            </w:r>
          </w:p>
        </w:tc>
        <w:tc>
          <w:tcPr>
            <w:tcW w:w="1170" w:type="dxa"/>
          </w:tcPr>
          <w:p w14:paraId="5347F22D" w14:textId="77777777" w:rsidR="003D27E1" w:rsidRDefault="00B475ED">
            <w:pPr>
              <w:jc w:val="right"/>
            </w:pPr>
            <w:r>
              <w:rPr>
                <w:rFonts w:ascii="Consolas" w:eastAsia="Consolas" w:hAnsi="Consolas" w:cs="Consolas"/>
                <w:sz w:val="16"/>
              </w:rPr>
              <w:t>.</w:t>
            </w:r>
          </w:p>
        </w:tc>
        <w:tc>
          <w:tcPr>
            <w:tcW w:w="1170" w:type="dxa"/>
          </w:tcPr>
          <w:p w14:paraId="5347F22E" w14:textId="77777777" w:rsidR="003D27E1" w:rsidRDefault="00B475ED">
            <w:pPr>
              <w:jc w:val="right"/>
            </w:pPr>
            <w:r>
              <w:rPr>
                <w:rFonts w:ascii="Consolas" w:eastAsia="Consolas" w:hAnsi="Consolas" w:cs="Consolas"/>
                <w:sz w:val="16"/>
              </w:rPr>
              <w:t>.</w:t>
            </w:r>
          </w:p>
        </w:tc>
        <w:tc>
          <w:tcPr>
            <w:tcW w:w="1170" w:type="dxa"/>
          </w:tcPr>
          <w:p w14:paraId="5347F22F" w14:textId="77777777" w:rsidR="003D27E1" w:rsidRDefault="00B475ED">
            <w:pPr>
              <w:jc w:val="right"/>
            </w:pPr>
            <w:r>
              <w:rPr>
                <w:rFonts w:ascii="Consolas" w:eastAsia="Consolas" w:hAnsi="Consolas" w:cs="Consolas"/>
                <w:sz w:val="16"/>
              </w:rPr>
              <w:t>.</w:t>
            </w:r>
          </w:p>
        </w:tc>
        <w:tc>
          <w:tcPr>
            <w:tcW w:w="1170" w:type="dxa"/>
          </w:tcPr>
          <w:p w14:paraId="5347F230" w14:textId="77777777" w:rsidR="003D27E1" w:rsidRDefault="00B475ED">
            <w:pPr>
              <w:jc w:val="right"/>
            </w:pPr>
            <w:r>
              <w:rPr>
                <w:rFonts w:ascii="Consolas" w:eastAsia="Consolas" w:hAnsi="Consolas" w:cs="Consolas"/>
                <w:sz w:val="16"/>
              </w:rPr>
              <w:t>.</w:t>
            </w:r>
          </w:p>
        </w:tc>
        <w:tc>
          <w:tcPr>
            <w:tcW w:w="1170" w:type="dxa"/>
          </w:tcPr>
          <w:p w14:paraId="5347F231" w14:textId="77777777" w:rsidR="003D27E1" w:rsidRDefault="00B475ED">
            <w:pPr>
              <w:jc w:val="right"/>
            </w:pPr>
            <w:r>
              <w:rPr>
                <w:rFonts w:ascii="Consolas" w:eastAsia="Consolas" w:hAnsi="Consolas" w:cs="Consolas"/>
                <w:sz w:val="16"/>
              </w:rPr>
              <w:t>.</w:t>
            </w:r>
          </w:p>
        </w:tc>
      </w:tr>
      <w:tr w:rsidR="003D27E1" w14:paraId="5347F23B" w14:textId="77777777">
        <w:tc>
          <w:tcPr>
            <w:tcW w:w="1170" w:type="dxa"/>
          </w:tcPr>
          <w:p w14:paraId="5347F233" w14:textId="77777777" w:rsidR="003D27E1" w:rsidRDefault="00B475ED">
            <w:pPr>
              <w:jc w:val="right"/>
            </w:pPr>
            <w:r>
              <w:rPr>
                <w:rFonts w:ascii="Consolas" w:eastAsia="Consolas" w:hAnsi="Consolas" w:cs="Consolas"/>
                <w:sz w:val="16"/>
              </w:rPr>
              <w:t>[7] UK</w:t>
            </w:r>
          </w:p>
        </w:tc>
        <w:tc>
          <w:tcPr>
            <w:tcW w:w="1170" w:type="dxa"/>
          </w:tcPr>
          <w:p w14:paraId="5347F234" w14:textId="77777777" w:rsidR="003D27E1" w:rsidRDefault="00B475ED">
            <w:pPr>
              <w:jc w:val="right"/>
            </w:pPr>
            <w:r>
              <w:rPr>
                <w:rFonts w:ascii="Consolas" w:eastAsia="Consolas" w:hAnsi="Consolas" w:cs="Consolas"/>
                <w:sz w:val="16"/>
              </w:rPr>
              <w:t>29.3</w:t>
            </w:r>
          </w:p>
        </w:tc>
        <w:tc>
          <w:tcPr>
            <w:tcW w:w="1170" w:type="dxa"/>
          </w:tcPr>
          <w:p w14:paraId="5347F235" w14:textId="77777777" w:rsidR="003D27E1" w:rsidRDefault="00B475ED">
            <w:pPr>
              <w:jc w:val="right"/>
            </w:pPr>
            <w:r>
              <w:rPr>
                <w:rFonts w:ascii="Consolas" w:eastAsia="Consolas" w:hAnsi="Consolas" w:cs="Consolas"/>
                <w:sz w:val="16"/>
              </w:rPr>
              <w:t>160.3</w:t>
            </w:r>
          </w:p>
        </w:tc>
        <w:tc>
          <w:tcPr>
            <w:tcW w:w="1170" w:type="dxa"/>
          </w:tcPr>
          <w:p w14:paraId="5347F236" w14:textId="77777777" w:rsidR="003D27E1" w:rsidRDefault="00B475ED">
            <w:pPr>
              <w:jc w:val="right"/>
            </w:pPr>
            <w:r>
              <w:rPr>
                <w:rFonts w:ascii="Consolas" w:eastAsia="Consolas" w:hAnsi="Consolas" w:cs="Consolas"/>
                <w:sz w:val="16"/>
              </w:rPr>
              <w:t>84.3</w:t>
            </w:r>
          </w:p>
        </w:tc>
        <w:tc>
          <w:tcPr>
            <w:tcW w:w="1170" w:type="dxa"/>
          </w:tcPr>
          <w:p w14:paraId="5347F237" w14:textId="77777777" w:rsidR="003D27E1" w:rsidRDefault="00B475ED">
            <w:pPr>
              <w:jc w:val="right"/>
            </w:pPr>
            <w:r>
              <w:rPr>
                <w:rFonts w:ascii="Consolas" w:eastAsia="Consolas" w:hAnsi="Consolas" w:cs="Consolas"/>
                <w:sz w:val="16"/>
              </w:rPr>
              <w:t>73.1</w:t>
            </w:r>
          </w:p>
        </w:tc>
        <w:tc>
          <w:tcPr>
            <w:tcW w:w="1170" w:type="dxa"/>
          </w:tcPr>
          <w:p w14:paraId="5347F238" w14:textId="77777777" w:rsidR="003D27E1" w:rsidRDefault="00B475ED">
            <w:pPr>
              <w:jc w:val="right"/>
            </w:pPr>
            <w:r>
              <w:rPr>
                <w:rFonts w:ascii="Consolas" w:eastAsia="Consolas" w:hAnsi="Consolas" w:cs="Consolas"/>
                <w:sz w:val="16"/>
              </w:rPr>
              <w:t>53.8</w:t>
            </w:r>
          </w:p>
        </w:tc>
        <w:tc>
          <w:tcPr>
            <w:tcW w:w="1170" w:type="dxa"/>
          </w:tcPr>
          <w:p w14:paraId="5347F239" w14:textId="77777777" w:rsidR="003D27E1" w:rsidRDefault="00B475ED">
            <w:pPr>
              <w:jc w:val="right"/>
            </w:pPr>
            <w:r>
              <w:rPr>
                <w:rFonts w:ascii="Consolas" w:eastAsia="Consolas" w:hAnsi="Consolas" w:cs="Consolas"/>
                <w:sz w:val="16"/>
              </w:rPr>
              <w:t>88.2</w:t>
            </w:r>
          </w:p>
        </w:tc>
        <w:tc>
          <w:tcPr>
            <w:tcW w:w="1170" w:type="dxa"/>
          </w:tcPr>
          <w:p w14:paraId="5347F23A" w14:textId="77777777" w:rsidR="003D27E1" w:rsidRDefault="00B475ED">
            <w:pPr>
              <w:jc w:val="right"/>
            </w:pPr>
            <w:r>
              <w:rPr>
                <w:rFonts w:ascii="Consolas" w:eastAsia="Consolas" w:hAnsi="Consolas" w:cs="Consolas"/>
                <w:sz w:val="16"/>
              </w:rPr>
              <w:t>38.8</w:t>
            </w:r>
          </w:p>
        </w:tc>
      </w:tr>
      <w:tr w:rsidR="003D27E1" w14:paraId="5347F244" w14:textId="77777777">
        <w:tc>
          <w:tcPr>
            <w:tcW w:w="1170" w:type="dxa"/>
            <w:tcBorders>
              <w:bottom w:val="single" w:sz="0" w:space="0" w:color="000000"/>
            </w:tcBorders>
          </w:tcPr>
          <w:p w14:paraId="5347F23C"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F23D"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23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23F"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240"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24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24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243" w14:textId="77777777" w:rsidR="003D27E1" w:rsidRDefault="00B475ED">
            <w:pPr>
              <w:jc w:val="right"/>
            </w:pPr>
            <w:r>
              <w:rPr>
                <w:rFonts w:ascii="Consolas" w:eastAsia="Consolas" w:hAnsi="Consolas" w:cs="Consolas"/>
                <w:sz w:val="16"/>
              </w:rPr>
              <w:t>.</w:t>
            </w:r>
          </w:p>
        </w:tc>
      </w:tr>
      <w:tr w:rsidR="003D27E1" w14:paraId="5347F24D" w14:textId="77777777">
        <w:tc>
          <w:tcPr>
            <w:tcW w:w="1170" w:type="dxa"/>
            <w:tcBorders>
              <w:top w:val="single" w:sz="0" w:space="0" w:color="000000"/>
              <w:bottom w:val="single" w:sz="0" w:space="0" w:color="000000"/>
            </w:tcBorders>
          </w:tcPr>
          <w:p w14:paraId="5347F245"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F246" w14:textId="77777777" w:rsidR="003D27E1" w:rsidRDefault="00B475ED">
            <w:pPr>
              <w:jc w:val="right"/>
            </w:pPr>
            <w:r>
              <w:rPr>
                <w:rFonts w:ascii="Consolas" w:eastAsia="Consolas" w:hAnsi="Consolas" w:cs="Consolas"/>
                <w:sz w:val="16"/>
              </w:rPr>
              <w:t>20.0</w:t>
            </w:r>
          </w:p>
        </w:tc>
        <w:tc>
          <w:tcPr>
            <w:tcW w:w="1170" w:type="dxa"/>
            <w:tcBorders>
              <w:top w:val="single" w:sz="0" w:space="0" w:color="000000"/>
              <w:bottom w:val="single" w:sz="0" w:space="0" w:color="000000"/>
            </w:tcBorders>
          </w:tcPr>
          <w:p w14:paraId="5347F247" w14:textId="77777777" w:rsidR="003D27E1" w:rsidRDefault="00B475ED">
            <w:pPr>
              <w:jc w:val="right"/>
            </w:pPr>
            <w:r>
              <w:rPr>
                <w:rFonts w:ascii="Consolas" w:eastAsia="Consolas" w:hAnsi="Consolas" w:cs="Consolas"/>
                <w:sz w:val="16"/>
              </w:rPr>
              <w:t>186.8</w:t>
            </w:r>
          </w:p>
        </w:tc>
        <w:tc>
          <w:tcPr>
            <w:tcW w:w="1170" w:type="dxa"/>
            <w:tcBorders>
              <w:top w:val="single" w:sz="0" w:space="0" w:color="000000"/>
              <w:bottom w:val="single" w:sz="0" w:space="0" w:color="000000"/>
            </w:tcBorders>
          </w:tcPr>
          <w:p w14:paraId="5347F248" w14:textId="77777777" w:rsidR="003D27E1" w:rsidRDefault="00B475ED">
            <w:pPr>
              <w:jc w:val="right"/>
            </w:pPr>
            <w:r>
              <w:rPr>
                <w:rFonts w:ascii="Consolas" w:eastAsia="Consolas" w:hAnsi="Consolas" w:cs="Consolas"/>
                <w:sz w:val="16"/>
              </w:rPr>
              <w:t>80.8</w:t>
            </w:r>
          </w:p>
        </w:tc>
        <w:tc>
          <w:tcPr>
            <w:tcW w:w="1170" w:type="dxa"/>
            <w:tcBorders>
              <w:top w:val="single" w:sz="0" w:space="0" w:color="000000"/>
              <w:bottom w:val="single" w:sz="0" w:space="0" w:color="000000"/>
            </w:tcBorders>
          </w:tcPr>
          <w:p w14:paraId="5347F249" w14:textId="77777777" w:rsidR="003D27E1" w:rsidRDefault="00B475ED">
            <w:pPr>
              <w:jc w:val="right"/>
            </w:pPr>
            <w:r>
              <w:rPr>
                <w:rFonts w:ascii="Consolas" w:eastAsia="Consolas" w:hAnsi="Consolas" w:cs="Consolas"/>
                <w:sz w:val="16"/>
              </w:rPr>
              <w:t>73.1</w:t>
            </w:r>
          </w:p>
        </w:tc>
        <w:tc>
          <w:tcPr>
            <w:tcW w:w="1170" w:type="dxa"/>
            <w:tcBorders>
              <w:top w:val="single" w:sz="0" w:space="0" w:color="000000"/>
              <w:bottom w:val="single" w:sz="0" w:space="0" w:color="000000"/>
            </w:tcBorders>
          </w:tcPr>
          <w:p w14:paraId="5347F24A" w14:textId="77777777" w:rsidR="003D27E1" w:rsidRDefault="00B475ED">
            <w:pPr>
              <w:jc w:val="right"/>
            </w:pPr>
            <w:r>
              <w:rPr>
                <w:rFonts w:ascii="Consolas" w:eastAsia="Consolas" w:hAnsi="Consolas" w:cs="Consolas"/>
                <w:sz w:val="16"/>
              </w:rPr>
              <w:t>51.6</w:t>
            </w:r>
          </w:p>
        </w:tc>
        <w:tc>
          <w:tcPr>
            <w:tcW w:w="1170" w:type="dxa"/>
            <w:tcBorders>
              <w:top w:val="single" w:sz="0" w:space="0" w:color="000000"/>
              <w:bottom w:val="single" w:sz="0" w:space="0" w:color="000000"/>
            </w:tcBorders>
          </w:tcPr>
          <w:p w14:paraId="5347F24B" w14:textId="77777777" w:rsidR="003D27E1" w:rsidRDefault="00B475ED">
            <w:pPr>
              <w:jc w:val="right"/>
            </w:pPr>
            <w:r>
              <w:rPr>
                <w:rFonts w:ascii="Consolas" w:eastAsia="Consolas" w:hAnsi="Consolas" w:cs="Consolas"/>
                <w:sz w:val="16"/>
              </w:rPr>
              <w:t>100.3</w:t>
            </w:r>
          </w:p>
        </w:tc>
        <w:tc>
          <w:tcPr>
            <w:tcW w:w="1170" w:type="dxa"/>
            <w:tcBorders>
              <w:top w:val="single" w:sz="0" w:space="0" w:color="000000"/>
              <w:bottom w:val="single" w:sz="0" w:space="0" w:color="000000"/>
            </w:tcBorders>
          </w:tcPr>
          <w:p w14:paraId="5347F24C" w14:textId="77777777" w:rsidR="003D27E1" w:rsidRDefault="00B475ED">
            <w:pPr>
              <w:jc w:val="right"/>
            </w:pPr>
            <w:r>
              <w:rPr>
                <w:rFonts w:ascii="Consolas" w:eastAsia="Consolas" w:hAnsi="Consolas" w:cs="Consolas"/>
                <w:sz w:val="16"/>
              </w:rPr>
              <w:t>40.9</w:t>
            </w:r>
          </w:p>
        </w:tc>
      </w:tr>
    </w:tbl>
    <w:p w14:paraId="5347F24E"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360"/>
      </w:tblGrid>
      <w:tr w:rsidR="003D27E1" w14:paraId="5347F250" w14:textId="77777777">
        <w:tc>
          <w:tcPr>
            <w:tcW w:w="9360" w:type="dxa"/>
          </w:tcPr>
          <w:p w14:paraId="5347F24F" w14:textId="77777777" w:rsidR="003D27E1" w:rsidRDefault="00B475ED">
            <w:r>
              <w:rPr>
                <w:rFonts w:ascii="Consolas" w:eastAsia="Consolas" w:hAnsi="Consolas" w:cs="Consolas"/>
                <w:b/>
                <w:sz w:val="18"/>
              </w:rPr>
              <w:t xml:space="preserve">       Name: </w:t>
            </w:r>
            <w:r>
              <w:rPr>
                <w:rFonts w:ascii="Consolas" w:eastAsia="Consolas" w:hAnsi="Consolas" w:cs="Consolas"/>
                <w:sz w:val="18"/>
              </w:rPr>
              <w:t>mps92soep</w:t>
            </w:r>
            <w:r>
              <w:rPr>
                <w:rFonts w:ascii="Consolas" w:eastAsia="Consolas" w:hAnsi="Consolas" w:cs="Consolas"/>
                <w:sz w:val="18"/>
              </w:rPr>
              <w:br/>
            </w:r>
            <w:r>
              <w:rPr>
                <w:rFonts w:ascii="Consolas" w:eastAsia="Consolas" w:hAnsi="Consolas" w:cs="Consolas"/>
                <w:b/>
                <w:sz w:val="18"/>
              </w:rPr>
              <w:t xml:space="preserve">       Label: </w:t>
            </w:r>
            <w:proofErr w:type="spellStart"/>
            <w:r>
              <w:rPr>
                <w:rFonts w:ascii="Consolas" w:eastAsia="Consolas" w:hAnsi="Consolas" w:cs="Consolas"/>
                <w:sz w:val="18"/>
              </w:rPr>
              <w:t>letzter</w:t>
            </w:r>
            <w:proofErr w:type="spellEnd"/>
            <w:r>
              <w:rPr>
                <w:rFonts w:ascii="Consolas" w:eastAsia="Consolas" w:hAnsi="Consolas" w:cs="Consolas"/>
                <w:sz w:val="18"/>
              </w:rPr>
              <w:t xml:space="preserve"> </w:t>
            </w:r>
            <w:proofErr w:type="spellStart"/>
            <w:r>
              <w:rPr>
                <w:rFonts w:ascii="Consolas" w:eastAsia="Consolas" w:hAnsi="Consolas" w:cs="Consolas"/>
                <w:sz w:val="18"/>
              </w:rPr>
              <w:t>erreichter</w:t>
            </w:r>
            <w:proofErr w:type="spellEnd"/>
            <w:r>
              <w:rPr>
                <w:rFonts w:ascii="Consolas" w:eastAsia="Consolas" w:hAnsi="Consolas" w:cs="Consolas"/>
                <w:sz w:val="18"/>
              </w:rPr>
              <w:t xml:space="preserve"> MPS-Wert (Magnitude-Prestige-</w:t>
            </w:r>
            <w:proofErr w:type="spellStart"/>
            <w:r>
              <w:rPr>
                <w:rFonts w:ascii="Consolas" w:eastAsia="Consolas" w:hAnsi="Consolas" w:cs="Consolas"/>
                <w:sz w:val="18"/>
              </w:rPr>
              <w:t>Skale</w:t>
            </w:r>
            <w:proofErr w:type="spellEnd"/>
            <w:r>
              <w:rPr>
                <w:rFonts w:ascii="Consolas" w:eastAsia="Consolas" w:hAnsi="Consolas" w:cs="Consolas"/>
                <w:sz w:val="18"/>
              </w:rPr>
              <w:t>, Wegener)</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189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2,610,209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 xml:space="preserve">.              </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33.58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39.21          </w:t>
            </w:r>
          </w:p>
        </w:tc>
      </w:tr>
    </w:tbl>
    <w:p w14:paraId="5347F251"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25A" w14:textId="77777777">
        <w:tc>
          <w:tcPr>
            <w:tcW w:w="1170" w:type="dxa"/>
            <w:tcBorders>
              <w:top w:val="single" w:sz="0" w:space="0" w:color="000000"/>
              <w:bottom w:val="single" w:sz="0" w:space="0" w:color="000000"/>
            </w:tcBorders>
          </w:tcPr>
          <w:p w14:paraId="5347F252" w14:textId="77777777" w:rsidR="003D27E1" w:rsidRDefault="003D27E1">
            <w:pPr>
              <w:jc w:val="right"/>
            </w:pPr>
          </w:p>
        </w:tc>
        <w:tc>
          <w:tcPr>
            <w:tcW w:w="1170" w:type="dxa"/>
            <w:tcBorders>
              <w:top w:val="single" w:sz="0" w:space="0" w:color="000000"/>
              <w:bottom w:val="single" w:sz="0" w:space="0" w:color="000000"/>
            </w:tcBorders>
          </w:tcPr>
          <w:p w14:paraId="5347F253" w14:textId="77777777" w:rsidR="003D27E1" w:rsidRDefault="00B475ED">
            <w:pPr>
              <w:jc w:val="right"/>
            </w:pPr>
            <w:r>
              <w:rPr>
                <w:rFonts w:ascii="Consolas" w:eastAsia="Consolas" w:hAnsi="Consolas" w:cs="Consolas"/>
                <w:sz w:val="16"/>
              </w:rPr>
              <w:t>Min</w:t>
            </w:r>
          </w:p>
        </w:tc>
        <w:tc>
          <w:tcPr>
            <w:tcW w:w="1170" w:type="dxa"/>
            <w:tcBorders>
              <w:top w:val="single" w:sz="0" w:space="0" w:color="000000"/>
              <w:bottom w:val="single" w:sz="0" w:space="0" w:color="000000"/>
            </w:tcBorders>
          </w:tcPr>
          <w:p w14:paraId="5347F254" w14:textId="77777777" w:rsidR="003D27E1" w:rsidRDefault="00B475ED">
            <w:pPr>
              <w:jc w:val="right"/>
            </w:pPr>
            <w:r>
              <w:rPr>
                <w:rFonts w:ascii="Consolas" w:eastAsia="Consolas" w:hAnsi="Consolas" w:cs="Consolas"/>
                <w:sz w:val="16"/>
              </w:rPr>
              <w:t>Max</w:t>
            </w:r>
          </w:p>
        </w:tc>
        <w:tc>
          <w:tcPr>
            <w:tcW w:w="1170" w:type="dxa"/>
            <w:tcBorders>
              <w:top w:val="single" w:sz="0" w:space="0" w:color="000000"/>
              <w:bottom w:val="single" w:sz="0" w:space="0" w:color="000000"/>
            </w:tcBorders>
          </w:tcPr>
          <w:p w14:paraId="5347F255" w14:textId="77777777" w:rsidR="003D27E1" w:rsidRDefault="00B475ED">
            <w:pPr>
              <w:jc w:val="right"/>
            </w:pPr>
            <w:r>
              <w:rPr>
                <w:rFonts w:ascii="Consolas" w:eastAsia="Consolas" w:hAnsi="Consolas" w:cs="Consolas"/>
                <w:sz w:val="16"/>
              </w:rPr>
              <w:t>Mean</w:t>
            </w:r>
          </w:p>
        </w:tc>
        <w:tc>
          <w:tcPr>
            <w:tcW w:w="1170" w:type="dxa"/>
            <w:tcBorders>
              <w:top w:val="single" w:sz="0" w:space="0" w:color="000000"/>
              <w:bottom w:val="single" w:sz="0" w:space="0" w:color="000000"/>
            </w:tcBorders>
          </w:tcPr>
          <w:p w14:paraId="5347F256" w14:textId="77777777" w:rsidR="003D27E1" w:rsidRDefault="00B475ED">
            <w:pPr>
              <w:jc w:val="right"/>
            </w:pPr>
            <w:r>
              <w:rPr>
                <w:rFonts w:ascii="Consolas" w:eastAsia="Consolas" w:hAnsi="Consolas" w:cs="Consolas"/>
                <w:sz w:val="16"/>
              </w:rPr>
              <w:t>p50</w:t>
            </w:r>
          </w:p>
        </w:tc>
        <w:tc>
          <w:tcPr>
            <w:tcW w:w="1170" w:type="dxa"/>
            <w:tcBorders>
              <w:top w:val="single" w:sz="0" w:space="0" w:color="000000"/>
              <w:bottom w:val="single" w:sz="0" w:space="0" w:color="000000"/>
            </w:tcBorders>
          </w:tcPr>
          <w:p w14:paraId="5347F257" w14:textId="77777777" w:rsidR="003D27E1" w:rsidRDefault="00B475ED">
            <w:pPr>
              <w:jc w:val="right"/>
            </w:pPr>
            <w:r>
              <w:rPr>
                <w:rFonts w:ascii="Consolas" w:eastAsia="Consolas" w:hAnsi="Consolas" w:cs="Consolas"/>
                <w:sz w:val="16"/>
              </w:rPr>
              <w:t>p25</w:t>
            </w:r>
          </w:p>
        </w:tc>
        <w:tc>
          <w:tcPr>
            <w:tcW w:w="1170" w:type="dxa"/>
            <w:tcBorders>
              <w:top w:val="single" w:sz="0" w:space="0" w:color="000000"/>
              <w:bottom w:val="single" w:sz="0" w:space="0" w:color="000000"/>
            </w:tcBorders>
          </w:tcPr>
          <w:p w14:paraId="5347F258" w14:textId="77777777" w:rsidR="003D27E1" w:rsidRDefault="00B475ED">
            <w:pPr>
              <w:jc w:val="right"/>
            </w:pPr>
            <w:r>
              <w:rPr>
                <w:rFonts w:ascii="Consolas" w:eastAsia="Consolas" w:hAnsi="Consolas" w:cs="Consolas"/>
                <w:sz w:val="16"/>
              </w:rPr>
              <w:t>p75</w:t>
            </w:r>
          </w:p>
        </w:tc>
        <w:tc>
          <w:tcPr>
            <w:tcW w:w="1170" w:type="dxa"/>
            <w:tcBorders>
              <w:top w:val="single" w:sz="0" w:space="0" w:color="000000"/>
              <w:bottom w:val="single" w:sz="0" w:space="0" w:color="000000"/>
            </w:tcBorders>
          </w:tcPr>
          <w:p w14:paraId="5347F259" w14:textId="77777777" w:rsidR="003D27E1" w:rsidRDefault="00B475ED">
            <w:pPr>
              <w:jc w:val="right"/>
            </w:pPr>
            <w:r>
              <w:rPr>
                <w:rFonts w:ascii="Consolas" w:eastAsia="Consolas" w:hAnsi="Consolas" w:cs="Consolas"/>
                <w:sz w:val="16"/>
              </w:rPr>
              <w:t>SD</w:t>
            </w:r>
          </w:p>
        </w:tc>
      </w:tr>
      <w:tr w:rsidR="003D27E1" w14:paraId="5347F263" w14:textId="77777777">
        <w:tc>
          <w:tcPr>
            <w:tcW w:w="1170" w:type="dxa"/>
            <w:tcBorders>
              <w:top w:val="single" w:sz="0" w:space="0" w:color="000000"/>
            </w:tcBorders>
          </w:tcPr>
          <w:p w14:paraId="5347F25B" w14:textId="77777777" w:rsidR="003D27E1" w:rsidRDefault="00B475ED">
            <w:pPr>
              <w:jc w:val="right"/>
            </w:pPr>
            <w:r>
              <w:rPr>
                <w:rFonts w:ascii="Consolas" w:eastAsia="Consolas" w:hAnsi="Consolas" w:cs="Consolas"/>
                <w:sz w:val="16"/>
              </w:rPr>
              <w:t>[1] AUS</w:t>
            </w:r>
          </w:p>
        </w:tc>
        <w:tc>
          <w:tcPr>
            <w:tcW w:w="1170" w:type="dxa"/>
            <w:tcBorders>
              <w:top w:val="single" w:sz="0" w:space="0" w:color="000000"/>
            </w:tcBorders>
          </w:tcPr>
          <w:p w14:paraId="5347F25C"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25D"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25E"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25F"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260"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261" w14:textId="77777777" w:rsidR="003D27E1" w:rsidRDefault="00B475ED">
            <w:pPr>
              <w:jc w:val="right"/>
            </w:pPr>
            <w:r>
              <w:rPr>
                <w:rFonts w:ascii="Consolas" w:eastAsia="Consolas" w:hAnsi="Consolas" w:cs="Consolas"/>
                <w:sz w:val="16"/>
              </w:rPr>
              <w:t>.</w:t>
            </w:r>
          </w:p>
        </w:tc>
        <w:tc>
          <w:tcPr>
            <w:tcW w:w="1170" w:type="dxa"/>
            <w:tcBorders>
              <w:top w:val="single" w:sz="0" w:space="0" w:color="000000"/>
            </w:tcBorders>
          </w:tcPr>
          <w:p w14:paraId="5347F262" w14:textId="77777777" w:rsidR="003D27E1" w:rsidRDefault="00B475ED">
            <w:pPr>
              <w:jc w:val="right"/>
            </w:pPr>
            <w:r>
              <w:rPr>
                <w:rFonts w:ascii="Consolas" w:eastAsia="Consolas" w:hAnsi="Consolas" w:cs="Consolas"/>
                <w:sz w:val="16"/>
              </w:rPr>
              <w:t>.</w:t>
            </w:r>
          </w:p>
        </w:tc>
      </w:tr>
      <w:tr w:rsidR="003D27E1" w14:paraId="5347F26C" w14:textId="77777777">
        <w:tc>
          <w:tcPr>
            <w:tcW w:w="1170" w:type="dxa"/>
          </w:tcPr>
          <w:p w14:paraId="5347F264" w14:textId="77777777" w:rsidR="003D27E1" w:rsidRDefault="00B475ED">
            <w:pPr>
              <w:jc w:val="right"/>
            </w:pPr>
            <w:r>
              <w:rPr>
                <w:rFonts w:ascii="Consolas" w:eastAsia="Consolas" w:hAnsi="Consolas" w:cs="Consolas"/>
                <w:sz w:val="16"/>
              </w:rPr>
              <w:t>[2] KOR</w:t>
            </w:r>
          </w:p>
        </w:tc>
        <w:tc>
          <w:tcPr>
            <w:tcW w:w="1170" w:type="dxa"/>
          </w:tcPr>
          <w:p w14:paraId="5347F265" w14:textId="77777777" w:rsidR="003D27E1" w:rsidRDefault="00B475ED">
            <w:pPr>
              <w:jc w:val="right"/>
            </w:pPr>
            <w:r>
              <w:rPr>
                <w:rFonts w:ascii="Consolas" w:eastAsia="Consolas" w:hAnsi="Consolas" w:cs="Consolas"/>
                <w:sz w:val="16"/>
              </w:rPr>
              <w:t>.</w:t>
            </w:r>
          </w:p>
        </w:tc>
        <w:tc>
          <w:tcPr>
            <w:tcW w:w="1170" w:type="dxa"/>
          </w:tcPr>
          <w:p w14:paraId="5347F266" w14:textId="77777777" w:rsidR="003D27E1" w:rsidRDefault="00B475ED">
            <w:pPr>
              <w:jc w:val="right"/>
            </w:pPr>
            <w:r>
              <w:rPr>
                <w:rFonts w:ascii="Consolas" w:eastAsia="Consolas" w:hAnsi="Consolas" w:cs="Consolas"/>
                <w:sz w:val="16"/>
              </w:rPr>
              <w:t>.</w:t>
            </w:r>
          </w:p>
        </w:tc>
        <w:tc>
          <w:tcPr>
            <w:tcW w:w="1170" w:type="dxa"/>
          </w:tcPr>
          <w:p w14:paraId="5347F267" w14:textId="77777777" w:rsidR="003D27E1" w:rsidRDefault="00B475ED">
            <w:pPr>
              <w:jc w:val="right"/>
            </w:pPr>
            <w:r>
              <w:rPr>
                <w:rFonts w:ascii="Consolas" w:eastAsia="Consolas" w:hAnsi="Consolas" w:cs="Consolas"/>
                <w:sz w:val="16"/>
              </w:rPr>
              <w:t>.</w:t>
            </w:r>
          </w:p>
        </w:tc>
        <w:tc>
          <w:tcPr>
            <w:tcW w:w="1170" w:type="dxa"/>
          </w:tcPr>
          <w:p w14:paraId="5347F268" w14:textId="77777777" w:rsidR="003D27E1" w:rsidRDefault="00B475ED">
            <w:pPr>
              <w:jc w:val="right"/>
            </w:pPr>
            <w:r>
              <w:rPr>
                <w:rFonts w:ascii="Consolas" w:eastAsia="Consolas" w:hAnsi="Consolas" w:cs="Consolas"/>
                <w:sz w:val="16"/>
              </w:rPr>
              <w:t>.</w:t>
            </w:r>
          </w:p>
        </w:tc>
        <w:tc>
          <w:tcPr>
            <w:tcW w:w="1170" w:type="dxa"/>
          </w:tcPr>
          <w:p w14:paraId="5347F269" w14:textId="77777777" w:rsidR="003D27E1" w:rsidRDefault="00B475ED">
            <w:pPr>
              <w:jc w:val="right"/>
            </w:pPr>
            <w:r>
              <w:rPr>
                <w:rFonts w:ascii="Consolas" w:eastAsia="Consolas" w:hAnsi="Consolas" w:cs="Consolas"/>
                <w:sz w:val="16"/>
              </w:rPr>
              <w:t>.</w:t>
            </w:r>
          </w:p>
        </w:tc>
        <w:tc>
          <w:tcPr>
            <w:tcW w:w="1170" w:type="dxa"/>
          </w:tcPr>
          <w:p w14:paraId="5347F26A" w14:textId="77777777" w:rsidR="003D27E1" w:rsidRDefault="00B475ED">
            <w:pPr>
              <w:jc w:val="right"/>
            </w:pPr>
            <w:r>
              <w:rPr>
                <w:rFonts w:ascii="Consolas" w:eastAsia="Consolas" w:hAnsi="Consolas" w:cs="Consolas"/>
                <w:sz w:val="16"/>
              </w:rPr>
              <w:t>.</w:t>
            </w:r>
          </w:p>
        </w:tc>
        <w:tc>
          <w:tcPr>
            <w:tcW w:w="1170" w:type="dxa"/>
          </w:tcPr>
          <w:p w14:paraId="5347F26B" w14:textId="77777777" w:rsidR="003D27E1" w:rsidRDefault="00B475ED">
            <w:pPr>
              <w:jc w:val="right"/>
            </w:pPr>
            <w:r>
              <w:rPr>
                <w:rFonts w:ascii="Consolas" w:eastAsia="Consolas" w:hAnsi="Consolas" w:cs="Consolas"/>
                <w:sz w:val="16"/>
              </w:rPr>
              <w:t>.</w:t>
            </w:r>
          </w:p>
        </w:tc>
      </w:tr>
      <w:tr w:rsidR="003D27E1" w14:paraId="5347F275" w14:textId="77777777">
        <w:tc>
          <w:tcPr>
            <w:tcW w:w="1170" w:type="dxa"/>
          </w:tcPr>
          <w:p w14:paraId="5347F26D" w14:textId="77777777" w:rsidR="003D27E1" w:rsidRDefault="00B475ED">
            <w:pPr>
              <w:jc w:val="right"/>
            </w:pPr>
            <w:r>
              <w:rPr>
                <w:rFonts w:ascii="Consolas" w:eastAsia="Consolas" w:hAnsi="Consolas" w:cs="Consolas"/>
                <w:sz w:val="16"/>
              </w:rPr>
              <w:t>[3] USA</w:t>
            </w:r>
          </w:p>
        </w:tc>
        <w:tc>
          <w:tcPr>
            <w:tcW w:w="1170" w:type="dxa"/>
          </w:tcPr>
          <w:p w14:paraId="5347F26E" w14:textId="77777777" w:rsidR="003D27E1" w:rsidRDefault="00B475ED">
            <w:pPr>
              <w:jc w:val="right"/>
            </w:pPr>
            <w:r>
              <w:rPr>
                <w:rFonts w:ascii="Consolas" w:eastAsia="Consolas" w:hAnsi="Consolas" w:cs="Consolas"/>
                <w:sz w:val="16"/>
              </w:rPr>
              <w:t>.</w:t>
            </w:r>
          </w:p>
        </w:tc>
        <w:tc>
          <w:tcPr>
            <w:tcW w:w="1170" w:type="dxa"/>
          </w:tcPr>
          <w:p w14:paraId="5347F26F" w14:textId="77777777" w:rsidR="003D27E1" w:rsidRDefault="00B475ED">
            <w:pPr>
              <w:jc w:val="right"/>
            </w:pPr>
            <w:r>
              <w:rPr>
                <w:rFonts w:ascii="Consolas" w:eastAsia="Consolas" w:hAnsi="Consolas" w:cs="Consolas"/>
                <w:sz w:val="16"/>
              </w:rPr>
              <w:t>.</w:t>
            </w:r>
          </w:p>
        </w:tc>
        <w:tc>
          <w:tcPr>
            <w:tcW w:w="1170" w:type="dxa"/>
          </w:tcPr>
          <w:p w14:paraId="5347F270" w14:textId="77777777" w:rsidR="003D27E1" w:rsidRDefault="00B475ED">
            <w:pPr>
              <w:jc w:val="right"/>
            </w:pPr>
            <w:r>
              <w:rPr>
                <w:rFonts w:ascii="Consolas" w:eastAsia="Consolas" w:hAnsi="Consolas" w:cs="Consolas"/>
                <w:sz w:val="16"/>
              </w:rPr>
              <w:t>.</w:t>
            </w:r>
          </w:p>
        </w:tc>
        <w:tc>
          <w:tcPr>
            <w:tcW w:w="1170" w:type="dxa"/>
          </w:tcPr>
          <w:p w14:paraId="5347F271" w14:textId="77777777" w:rsidR="003D27E1" w:rsidRDefault="00B475ED">
            <w:pPr>
              <w:jc w:val="right"/>
            </w:pPr>
            <w:r>
              <w:rPr>
                <w:rFonts w:ascii="Consolas" w:eastAsia="Consolas" w:hAnsi="Consolas" w:cs="Consolas"/>
                <w:sz w:val="16"/>
              </w:rPr>
              <w:t>.</w:t>
            </w:r>
          </w:p>
        </w:tc>
        <w:tc>
          <w:tcPr>
            <w:tcW w:w="1170" w:type="dxa"/>
          </w:tcPr>
          <w:p w14:paraId="5347F272" w14:textId="77777777" w:rsidR="003D27E1" w:rsidRDefault="00B475ED">
            <w:pPr>
              <w:jc w:val="right"/>
            </w:pPr>
            <w:r>
              <w:rPr>
                <w:rFonts w:ascii="Consolas" w:eastAsia="Consolas" w:hAnsi="Consolas" w:cs="Consolas"/>
                <w:sz w:val="16"/>
              </w:rPr>
              <w:t>.</w:t>
            </w:r>
          </w:p>
        </w:tc>
        <w:tc>
          <w:tcPr>
            <w:tcW w:w="1170" w:type="dxa"/>
          </w:tcPr>
          <w:p w14:paraId="5347F273" w14:textId="77777777" w:rsidR="003D27E1" w:rsidRDefault="00B475ED">
            <w:pPr>
              <w:jc w:val="right"/>
            </w:pPr>
            <w:r>
              <w:rPr>
                <w:rFonts w:ascii="Consolas" w:eastAsia="Consolas" w:hAnsi="Consolas" w:cs="Consolas"/>
                <w:sz w:val="16"/>
              </w:rPr>
              <w:t>.</w:t>
            </w:r>
          </w:p>
        </w:tc>
        <w:tc>
          <w:tcPr>
            <w:tcW w:w="1170" w:type="dxa"/>
          </w:tcPr>
          <w:p w14:paraId="5347F274" w14:textId="77777777" w:rsidR="003D27E1" w:rsidRDefault="00B475ED">
            <w:pPr>
              <w:jc w:val="right"/>
            </w:pPr>
            <w:r>
              <w:rPr>
                <w:rFonts w:ascii="Consolas" w:eastAsia="Consolas" w:hAnsi="Consolas" w:cs="Consolas"/>
                <w:sz w:val="16"/>
              </w:rPr>
              <w:t>.</w:t>
            </w:r>
          </w:p>
        </w:tc>
      </w:tr>
      <w:tr w:rsidR="003D27E1" w14:paraId="5347F27E" w14:textId="77777777">
        <w:tc>
          <w:tcPr>
            <w:tcW w:w="1170" w:type="dxa"/>
          </w:tcPr>
          <w:p w14:paraId="5347F276" w14:textId="77777777" w:rsidR="003D27E1" w:rsidRDefault="00B475ED">
            <w:pPr>
              <w:jc w:val="right"/>
            </w:pPr>
            <w:r>
              <w:rPr>
                <w:rFonts w:ascii="Consolas" w:eastAsia="Consolas" w:hAnsi="Consolas" w:cs="Consolas"/>
                <w:sz w:val="16"/>
              </w:rPr>
              <w:t>[5] SWT</w:t>
            </w:r>
          </w:p>
        </w:tc>
        <w:tc>
          <w:tcPr>
            <w:tcW w:w="1170" w:type="dxa"/>
          </w:tcPr>
          <w:p w14:paraId="5347F277" w14:textId="77777777" w:rsidR="003D27E1" w:rsidRDefault="00B475ED">
            <w:pPr>
              <w:jc w:val="right"/>
            </w:pPr>
            <w:r>
              <w:rPr>
                <w:rFonts w:ascii="Consolas" w:eastAsia="Consolas" w:hAnsi="Consolas" w:cs="Consolas"/>
                <w:sz w:val="16"/>
              </w:rPr>
              <w:t>.</w:t>
            </w:r>
          </w:p>
        </w:tc>
        <w:tc>
          <w:tcPr>
            <w:tcW w:w="1170" w:type="dxa"/>
          </w:tcPr>
          <w:p w14:paraId="5347F278" w14:textId="77777777" w:rsidR="003D27E1" w:rsidRDefault="00B475ED">
            <w:pPr>
              <w:jc w:val="right"/>
            </w:pPr>
            <w:r>
              <w:rPr>
                <w:rFonts w:ascii="Consolas" w:eastAsia="Consolas" w:hAnsi="Consolas" w:cs="Consolas"/>
                <w:sz w:val="16"/>
              </w:rPr>
              <w:t>.</w:t>
            </w:r>
          </w:p>
        </w:tc>
        <w:tc>
          <w:tcPr>
            <w:tcW w:w="1170" w:type="dxa"/>
          </w:tcPr>
          <w:p w14:paraId="5347F279" w14:textId="77777777" w:rsidR="003D27E1" w:rsidRDefault="00B475ED">
            <w:pPr>
              <w:jc w:val="right"/>
            </w:pPr>
            <w:r>
              <w:rPr>
                <w:rFonts w:ascii="Consolas" w:eastAsia="Consolas" w:hAnsi="Consolas" w:cs="Consolas"/>
                <w:sz w:val="16"/>
              </w:rPr>
              <w:t>.</w:t>
            </w:r>
          </w:p>
        </w:tc>
        <w:tc>
          <w:tcPr>
            <w:tcW w:w="1170" w:type="dxa"/>
          </w:tcPr>
          <w:p w14:paraId="5347F27A" w14:textId="77777777" w:rsidR="003D27E1" w:rsidRDefault="00B475ED">
            <w:pPr>
              <w:jc w:val="right"/>
            </w:pPr>
            <w:r>
              <w:rPr>
                <w:rFonts w:ascii="Consolas" w:eastAsia="Consolas" w:hAnsi="Consolas" w:cs="Consolas"/>
                <w:sz w:val="16"/>
              </w:rPr>
              <w:t>.</w:t>
            </w:r>
          </w:p>
        </w:tc>
        <w:tc>
          <w:tcPr>
            <w:tcW w:w="1170" w:type="dxa"/>
          </w:tcPr>
          <w:p w14:paraId="5347F27B" w14:textId="77777777" w:rsidR="003D27E1" w:rsidRDefault="00B475ED">
            <w:pPr>
              <w:jc w:val="right"/>
            </w:pPr>
            <w:r>
              <w:rPr>
                <w:rFonts w:ascii="Consolas" w:eastAsia="Consolas" w:hAnsi="Consolas" w:cs="Consolas"/>
                <w:sz w:val="16"/>
              </w:rPr>
              <w:t>.</w:t>
            </w:r>
          </w:p>
        </w:tc>
        <w:tc>
          <w:tcPr>
            <w:tcW w:w="1170" w:type="dxa"/>
          </w:tcPr>
          <w:p w14:paraId="5347F27C" w14:textId="77777777" w:rsidR="003D27E1" w:rsidRDefault="00B475ED">
            <w:pPr>
              <w:jc w:val="right"/>
            </w:pPr>
            <w:r>
              <w:rPr>
                <w:rFonts w:ascii="Consolas" w:eastAsia="Consolas" w:hAnsi="Consolas" w:cs="Consolas"/>
                <w:sz w:val="16"/>
              </w:rPr>
              <w:t>.</w:t>
            </w:r>
          </w:p>
        </w:tc>
        <w:tc>
          <w:tcPr>
            <w:tcW w:w="1170" w:type="dxa"/>
          </w:tcPr>
          <w:p w14:paraId="5347F27D" w14:textId="77777777" w:rsidR="003D27E1" w:rsidRDefault="00B475ED">
            <w:pPr>
              <w:jc w:val="right"/>
            </w:pPr>
            <w:r>
              <w:rPr>
                <w:rFonts w:ascii="Consolas" w:eastAsia="Consolas" w:hAnsi="Consolas" w:cs="Consolas"/>
                <w:sz w:val="16"/>
              </w:rPr>
              <w:t>.</w:t>
            </w:r>
          </w:p>
        </w:tc>
      </w:tr>
      <w:tr w:rsidR="003D27E1" w14:paraId="5347F287" w14:textId="77777777">
        <w:tc>
          <w:tcPr>
            <w:tcW w:w="1170" w:type="dxa"/>
          </w:tcPr>
          <w:p w14:paraId="5347F27F" w14:textId="77777777" w:rsidR="003D27E1" w:rsidRDefault="00B475ED">
            <w:pPr>
              <w:jc w:val="right"/>
            </w:pPr>
            <w:r>
              <w:rPr>
                <w:rFonts w:ascii="Consolas" w:eastAsia="Consolas" w:hAnsi="Consolas" w:cs="Consolas"/>
                <w:sz w:val="16"/>
              </w:rPr>
              <w:lastRenderedPageBreak/>
              <w:t>[6] GER</w:t>
            </w:r>
          </w:p>
        </w:tc>
        <w:tc>
          <w:tcPr>
            <w:tcW w:w="1170" w:type="dxa"/>
          </w:tcPr>
          <w:p w14:paraId="5347F280" w14:textId="77777777" w:rsidR="003D27E1" w:rsidRDefault="00B475ED">
            <w:pPr>
              <w:jc w:val="right"/>
            </w:pPr>
            <w:r>
              <w:rPr>
                <w:rFonts w:ascii="Consolas" w:eastAsia="Consolas" w:hAnsi="Consolas" w:cs="Consolas"/>
                <w:sz w:val="16"/>
              </w:rPr>
              <w:t>-8.0</w:t>
            </w:r>
          </w:p>
        </w:tc>
        <w:tc>
          <w:tcPr>
            <w:tcW w:w="1170" w:type="dxa"/>
          </w:tcPr>
          <w:p w14:paraId="5347F281" w14:textId="77777777" w:rsidR="003D27E1" w:rsidRDefault="00B475ED">
            <w:pPr>
              <w:jc w:val="right"/>
            </w:pPr>
            <w:r>
              <w:rPr>
                <w:rFonts w:ascii="Consolas" w:eastAsia="Consolas" w:hAnsi="Consolas" w:cs="Consolas"/>
                <w:sz w:val="16"/>
              </w:rPr>
              <w:t>216.0</w:t>
            </w:r>
          </w:p>
        </w:tc>
        <w:tc>
          <w:tcPr>
            <w:tcW w:w="1170" w:type="dxa"/>
          </w:tcPr>
          <w:p w14:paraId="5347F282" w14:textId="77777777" w:rsidR="003D27E1" w:rsidRDefault="00B475ED">
            <w:pPr>
              <w:jc w:val="right"/>
            </w:pPr>
            <w:r>
              <w:rPr>
                <w:rFonts w:ascii="Consolas" w:eastAsia="Consolas" w:hAnsi="Consolas" w:cs="Consolas"/>
                <w:sz w:val="16"/>
              </w:rPr>
              <w:t>33.6</w:t>
            </w:r>
          </w:p>
        </w:tc>
        <w:tc>
          <w:tcPr>
            <w:tcW w:w="1170" w:type="dxa"/>
          </w:tcPr>
          <w:p w14:paraId="5347F283" w14:textId="77777777" w:rsidR="003D27E1" w:rsidRDefault="00B475ED">
            <w:pPr>
              <w:jc w:val="right"/>
            </w:pPr>
            <w:r>
              <w:rPr>
                <w:rFonts w:ascii="Consolas" w:eastAsia="Consolas" w:hAnsi="Consolas" w:cs="Consolas"/>
                <w:sz w:val="16"/>
              </w:rPr>
              <w:t>35.1</w:t>
            </w:r>
          </w:p>
        </w:tc>
        <w:tc>
          <w:tcPr>
            <w:tcW w:w="1170" w:type="dxa"/>
          </w:tcPr>
          <w:p w14:paraId="5347F284" w14:textId="77777777" w:rsidR="003D27E1" w:rsidRDefault="00B475ED">
            <w:pPr>
              <w:jc w:val="right"/>
            </w:pPr>
            <w:r>
              <w:rPr>
                <w:rFonts w:ascii="Consolas" w:eastAsia="Consolas" w:hAnsi="Consolas" w:cs="Consolas"/>
                <w:sz w:val="16"/>
              </w:rPr>
              <w:t>-2.0</w:t>
            </w:r>
          </w:p>
        </w:tc>
        <w:tc>
          <w:tcPr>
            <w:tcW w:w="1170" w:type="dxa"/>
          </w:tcPr>
          <w:p w14:paraId="5347F285" w14:textId="77777777" w:rsidR="003D27E1" w:rsidRDefault="00B475ED">
            <w:pPr>
              <w:jc w:val="right"/>
            </w:pPr>
            <w:r>
              <w:rPr>
                <w:rFonts w:ascii="Consolas" w:eastAsia="Consolas" w:hAnsi="Consolas" w:cs="Consolas"/>
                <w:sz w:val="16"/>
              </w:rPr>
              <w:t>60.4</w:t>
            </w:r>
          </w:p>
        </w:tc>
        <w:tc>
          <w:tcPr>
            <w:tcW w:w="1170" w:type="dxa"/>
          </w:tcPr>
          <w:p w14:paraId="5347F286" w14:textId="77777777" w:rsidR="003D27E1" w:rsidRDefault="00B475ED">
            <w:pPr>
              <w:jc w:val="right"/>
            </w:pPr>
            <w:r>
              <w:rPr>
                <w:rFonts w:ascii="Consolas" w:eastAsia="Consolas" w:hAnsi="Consolas" w:cs="Consolas"/>
                <w:sz w:val="16"/>
              </w:rPr>
              <w:t>39.2</w:t>
            </w:r>
          </w:p>
        </w:tc>
      </w:tr>
      <w:tr w:rsidR="003D27E1" w14:paraId="5347F290" w14:textId="77777777">
        <w:tc>
          <w:tcPr>
            <w:tcW w:w="1170" w:type="dxa"/>
          </w:tcPr>
          <w:p w14:paraId="5347F288" w14:textId="77777777" w:rsidR="003D27E1" w:rsidRDefault="00B475ED">
            <w:pPr>
              <w:jc w:val="right"/>
            </w:pPr>
            <w:r>
              <w:rPr>
                <w:rFonts w:ascii="Consolas" w:eastAsia="Consolas" w:hAnsi="Consolas" w:cs="Consolas"/>
                <w:sz w:val="16"/>
              </w:rPr>
              <w:t>[7] UK</w:t>
            </w:r>
          </w:p>
        </w:tc>
        <w:tc>
          <w:tcPr>
            <w:tcW w:w="1170" w:type="dxa"/>
          </w:tcPr>
          <w:p w14:paraId="5347F289" w14:textId="77777777" w:rsidR="003D27E1" w:rsidRDefault="00B475ED">
            <w:pPr>
              <w:jc w:val="right"/>
            </w:pPr>
            <w:r>
              <w:rPr>
                <w:rFonts w:ascii="Consolas" w:eastAsia="Consolas" w:hAnsi="Consolas" w:cs="Consolas"/>
                <w:sz w:val="16"/>
              </w:rPr>
              <w:t>.</w:t>
            </w:r>
          </w:p>
        </w:tc>
        <w:tc>
          <w:tcPr>
            <w:tcW w:w="1170" w:type="dxa"/>
          </w:tcPr>
          <w:p w14:paraId="5347F28A" w14:textId="77777777" w:rsidR="003D27E1" w:rsidRDefault="00B475ED">
            <w:pPr>
              <w:jc w:val="right"/>
            </w:pPr>
            <w:r>
              <w:rPr>
                <w:rFonts w:ascii="Consolas" w:eastAsia="Consolas" w:hAnsi="Consolas" w:cs="Consolas"/>
                <w:sz w:val="16"/>
              </w:rPr>
              <w:t>.</w:t>
            </w:r>
          </w:p>
        </w:tc>
        <w:tc>
          <w:tcPr>
            <w:tcW w:w="1170" w:type="dxa"/>
          </w:tcPr>
          <w:p w14:paraId="5347F28B" w14:textId="77777777" w:rsidR="003D27E1" w:rsidRDefault="00B475ED">
            <w:pPr>
              <w:jc w:val="right"/>
            </w:pPr>
            <w:r>
              <w:rPr>
                <w:rFonts w:ascii="Consolas" w:eastAsia="Consolas" w:hAnsi="Consolas" w:cs="Consolas"/>
                <w:sz w:val="16"/>
              </w:rPr>
              <w:t>.</w:t>
            </w:r>
          </w:p>
        </w:tc>
        <w:tc>
          <w:tcPr>
            <w:tcW w:w="1170" w:type="dxa"/>
          </w:tcPr>
          <w:p w14:paraId="5347F28C" w14:textId="77777777" w:rsidR="003D27E1" w:rsidRDefault="00B475ED">
            <w:pPr>
              <w:jc w:val="right"/>
            </w:pPr>
            <w:r>
              <w:rPr>
                <w:rFonts w:ascii="Consolas" w:eastAsia="Consolas" w:hAnsi="Consolas" w:cs="Consolas"/>
                <w:sz w:val="16"/>
              </w:rPr>
              <w:t>.</w:t>
            </w:r>
          </w:p>
        </w:tc>
        <w:tc>
          <w:tcPr>
            <w:tcW w:w="1170" w:type="dxa"/>
          </w:tcPr>
          <w:p w14:paraId="5347F28D" w14:textId="77777777" w:rsidR="003D27E1" w:rsidRDefault="00B475ED">
            <w:pPr>
              <w:jc w:val="right"/>
            </w:pPr>
            <w:r>
              <w:rPr>
                <w:rFonts w:ascii="Consolas" w:eastAsia="Consolas" w:hAnsi="Consolas" w:cs="Consolas"/>
                <w:sz w:val="16"/>
              </w:rPr>
              <w:t>.</w:t>
            </w:r>
          </w:p>
        </w:tc>
        <w:tc>
          <w:tcPr>
            <w:tcW w:w="1170" w:type="dxa"/>
          </w:tcPr>
          <w:p w14:paraId="5347F28E" w14:textId="77777777" w:rsidR="003D27E1" w:rsidRDefault="00B475ED">
            <w:pPr>
              <w:jc w:val="right"/>
            </w:pPr>
            <w:r>
              <w:rPr>
                <w:rFonts w:ascii="Consolas" w:eastAsia="Consolas" w:hAnsi="Consolas" w:cs="Consolas"/>
                <w:sz w:val="16"/>
              </w:rPr>
              <w:t>.</w:t>
            </w:r>
          </w:p>
        </w:tc>
        <w:tc>
          <w:tcPr>
            <w:tcW w:w="1170" w:type="dxa"/>
          </w:tcPr>
          <w:p w14:paraId="5347F28F" w14:textId="77777777" w:rsidR="003D27E1" w:rsidRDefault="00B475ED">
            <w:pPr>
              <w:jc w:val="right"/>
            </w:pPr>
            <w:r>
              <w:rPr>
                <w:rFonts w:ascii="Consolas" w:eastAsia="Consolas" w:hAnsi="Consolas" w:cs="Consolas"/>
                <w:sz w:val="16"/>
              </w:rPr>
              <w:t>.</w:t>
            </w:r>
          </w:p>
        </w:tc>
      </w:tr>
      <w:tr w:rsidR="003D27E1" w14:paraId="5347F299" w14:textId="77777777">
        <w:tc>
          <w:tcPr>
            <w:tcW w:w="1170" w:type="dxa"/>
            <w:tcBorders>
              <w:bottom w:val="single" w:sz="0" w:space="0" w:color="000000"/>
            </w:tcBorders>
          </w:tcPr>
          <w:p w14:paraId="5347F291" w14:textId="77777777" w:rsidR="003D27E1" w:rsidRDefault="00B475ED">
            <w:pPr>
              <w:jc w:val="right"/>
            </w:pPr>
            <w:r>
              <w:rPr>
                <w:rFonts w:ascii="Consolas" w:eastAsia="Consolas" w:hAnsi="Consolas" w:cs="Consolas"/>
                <w:sz w:val="16"/>
              </w:rPr>
              <w:t>[8] NL</w:t>
            </w:r>
          </w:p>
        </w:tc>
        <w:tc>
          <w:tcPr>
            <w:tcW w:w="1170" w:type="dxa"/>
            <w:tcBorders>
              <w:bottom w:val="single" w:sz="0" w:space="0" w:color="000000"/>
            </w:tcBorders>
          </w:tcPr>
          <w:p w14:paraId="5347F292"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293"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29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295"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29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297"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298" w14:textId="77777777" w:rsidR="003D27E1" w:rsidRDefault="00B475ED">
            <w:pPr>
              <w:jc w:val="right"/>
            </w:pPr>
            <w:r>
              <w:rPr>
                <w:rFonts w:ascii="Consolas" w:eastAsia="Consolas" w:hAnsi="Consolas" w:cs="Consolas"/>
                <w:sz w:val="16"/>
              </w:rPr>
              <w:t>.</w:t>
            </w:r>
          </w:p>
        </w:tc>
      </w:tr>
      <w:tr w:rsidR="003D27E1" w14:paraId="5347F2A2" w14:textId="77777777">
        <w:tc>
          <w:tcPr>
            <w:tcW w:w="1170" w:type="dxa"/>
            <w:tcBorders>
              <w:top w:val="single" w:sz="0" w:space="0" w:color="000000"/>
              <w:bottom w:val="single" w:sz="0" w:space="0" w:color="000000"/>
            </w:tcBorders>
          </w:tcPr>
          <w:p w14:paraId="5347F29A" w14:textId="77777777" w:rsidR="003D27E1" w:rsidRDefault="00B475ED">
            <w:pPr>
              <w:jc w:val="right"/>
            </w:pPr>
            <w:r>
              <w:rPr>
                <w:rFonts w:ascii="Consolas" w:eastAsia="Consolas" w:hAnsi="Consolas" w:cs="Consolas"/>
                <w:sz w:val="16"/>
              </w:rPr>
              <w:t>Total</w:t>
            </w:r>
          </w:p>
        </w:tc>
        <w:tc>
          <w:tcPr>
            <w:tcW w:w="1170" w:type="dxa"/>
            <w:tcBorders>
              <w:top w:val="single" w:sz="0" w:space="0" w:color="000000"/>
              <w:bottom w:val="single" w:sz="0" w:space="0" w:color="000000"/>
            </w:tcBorders>
          </w:tcPr>
          <w:p w14:paraId="5347F29B" w14:textId="77777777" w:rsidR="003D27E1" w:rsidRDefault="00B475ED">
            <w:pPr>
              <w:jc w:val="right"/>
            </w:pPr>
            <w:r>
              <w:rPr>
                <w:rFonts w:ascii="Consolas" w:eastAsia="Consolas" w:hAnsi="Consolas" w:cs="Consolas"/>
                <w:sz w:val="16"/>
              </w:rPr>
              <w:t>-8.0</w:t>
            </w:r>
          </w:p>
        </w:tc>
        <w:tc>
          <w:tcPr>
            <w:tcW w:w="1170" w:type="dxa"/>
            <w:tcBorders>
              <w:top w:val="single" w:sz="0" w:space="0" w:color="000000"/>
              <w:bottom w:val="single" w:sz="0" w:space="0" w:color="000000"/>
            </w:tcBorders>
          </w:tcPr>
          <w:p w14:paraId="5347F29C" w14:textId="77777777" w:rsidR="003D27E1" w:rsidRDefault="00B475ED">
            <w:pPr>
              <w:jc w:val="right"/>
            </w:pPr>
            <w:r>
              <w:rPr>
                <w:rFonts w:ascii="Consolas" w:eastAsia="Consolas" w:hAnsi="Consolas" w:cs="Consolas"/>
                <w:sz w:val="16"/>
              </w:rPr>
              <w:t>216.0</w:t>
            </w:r>
          </w:p>
        </w:tc>
        <w:tc>
          <w:tcPr>
            <w:tcW w:w="1170" w:type="dxa"/>
            <w:tcBorders>
              <w:top w:val="single" w:sz="0" w:space="0" w:color="000000"/>
              <w:bottom w:val="single" w:sz="0" w:space="0" w:color="000000"/>
            </w:tcBorders>
          </w:tcPr>
          <w:p w14:paraId="5347F29D" w14:textId="77777777" w:rsidR="003D27E1" w:rsidRDefault="00B475ED">
            <w:pPr>
              <w:jc w:val="right"/>
            </w:pPr>
            <w:r>
              <w:rPr>
                <w:rFonts w:ascii="Consolas" w:eastAsia="Consolas" w:hAnsi="Consolas" w:cs="Consolas"/>
                <w:sz w:val="16"/>
              </w:rPr>
              <w:t>33.6</w:t>
            </w:r>
          </w:p>
        </w:tc>
        <w:tc>
          <w:tcPr>
            <w:tcW w:w="1170" w:type="dxa"/>
            <w:tcBorders>
              <w:top w:val="single" w:sz="0" w:space="0" w:color="000000"/>
              <w:bottom w:val="single" w:sz="0" w:space="0" w:color="000000"/>
            </w:tcBorders>
          </w:tcPr>
          <w:p w14:paraId="5347F29E" w14:textId="77777777" w:rsidR="003D27E1" w:rsidRDefault="00B475ED">
            <w:pPr>
              <w:jc w:val="right"/>
            </w:pPr>
            <w:r>
              <w:rPr>
                <w:rFonts w:ascii="Consolas" w:eastAsia="Consolas" w:hAnsi="Consolas" w:cs="Consolas"/>
                <w:sz w:val="16"/>
              </w:rPr>
              <w:t>35.1</w:t>
            </w:r>
          </w:p>
        </w:tc>
        <w:tc>
          <w:tcPr>
            <w:tcW w:w="1170" w:type="dxa"/>
            <w:tcBorders>
              <w:top w:val="single" w:sz="0" w:space="0" w:color="000000"/>
              <w:bottom w:val="single" w:sz="0" w:space="0" w:color="000000"/>
            </w:tcBorders>
          </w:tcPr>
          <w:p w14:paraId="5347F29F" w14:textId="77777777" w:rsidR="003D27E1" w:rsidRDefault="00B475ED">
            <w:pPr>
              <w:jc w:val="right"/>
            </w:pPr>
            <w:r>
              <w:rPr>
                <w:rFonts w:ascii="Consolas" w:eastAsia="Consolas" w:hAnsi="Consolas" w:cs="Consolas"/>
                <w:sz w:val="16"/>
              </w:rPr>
              <w:t>-2.0</w:t>
            </w:r>
          </w:p>
        </w:tc>
        <w:tc>
          <w:tcPr>
            <w:tcW w:w="1170" w:type="dxa"/>
            <w:tcBorders>
              <w:top w:val="single" w:sz="0" w:space="0" w:color="000000"/>
              <w:bottom w:val="single" w:sz="0" w:space="0" w:color="000000"/>
            </w:tcBorders>
          </w:tcPr>
          <w:p w14:paraId="5347F2A0" w14:textId="77777777" w:rsidR="003D27E1" w:rsidRDefault="00B475ED">
            <w:pPr>
              <w:jc w:val="right"/>
            </w:pPr>
            <w:r>
              <w:rPr>
                <w:rFonts w:ascii="Consolas" w:eastAsia="Consolas" w:hAnsi="Consolas" w:cs="Consolas"/>
                <w:sz w:val="16"/>
              </w:rPr>
              <w:t>60.4</w:t>
            </w:r>
          </w:p>
        </w:tc>
        <w:tc>
          <w:tcPr>
            <w:tcW w:w="1170" w:type="dxa"/>
            <w:tcBorders>
              <w:top w:val="single" w:sz="0" w:space="0" w:color="000000"/>
              <w:bottom w:val="single" w:sz="0" w:space="0" w:color="000000"/>
            </w:tcBorders>
          </w:tcPr>
          <w:p w14:paraId="5347F2A1" w14:textId="77777777" w:rsidR="003D27E1" w:rsidRDefault="00B475ED">
            <w:pPr>
              <w:jc w:val="right"/>
            </w:pPr>
            <w:r>
              <w:rPr>
                <w:rFonts w:ascii="Consolas" w:eastAsia="Consolas" w:hAnsi="Consolas" w:cs="Consolas"/>
                <w:sz w:val="16"/>
              </w:rPr>
              <w:t>39.2</w:t>
            </w:r>
          </w:p>
        </w:tc>
      </w:tr>
    </w:tbl>
    <w:p w14:paraId="5347F2A3" w14:textId="77777777" w:rsidR="003D27E1" w:rsidRDefault="003D27E1"/>
    <w:p w14:paraId="5347F2A4" w14:textId="77777777" w:rsidR="003D27E1" w:rsidRDefault="00B475ED">
      <w:pPr>
        <w:pStyle w:val="Heading1"/>
      </w:pPr>
      <w:r>
        <w:rPr>
          <w:sz w:val="30"/>
        </w:rPr>
        <w:t>Parents education</w:t>
      </w:r>
    </w:p>
    <w:p w14:paraId="5347F2A5" w14:textId="77777777" w:rsidR="003D27E1" w:rsidRDefault="00B475ED">
      <w:r>
        <w:t xml:space="preserve">Information on parents’ education is coded in 3- and 4-categorical variables similarly to edu3 and edu4. For many surveys, the information is less precise than in the case of respondent’s education (mostly not categorized into ISCED). </w:t>
      </w:r>
    </w:p>
    <w:p w14:paraId="5347F2A6" w14:textId="77777777" w:rsidR="003D27E1" w:rsidRDefault="00B475ED">
      <w:r>
        <w:t xml:space="preserve">MV filled based on other waves. </w:t>
      </w:r>
    </w:p>
    <w:p w14:paraId="5347F2A7" w14:textId="77777777" w:rsidR="003D27E1" w:rsidRDefault="003D27E1"/>
    <w:p w14:paraId="5347F2A8"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656"/>
        <w:gridCol w:w="832"/>
        <w:gridCol w:w="832"/>
        <w:gridCol w:w="832"/>
        <w:gridCol w:w="832"/>
        <w:gridCol w:w="832"/>
        <w:gridCol w:w="744"/>
        <w:gridCol w:w="744"/>
      </w:tblGrid>
      <w:tr w:rsidR="003D27E1" w14:paraId="5347F2B1" w14:textId="77777777">
        <w:trPr>
          <w:jc w:val="center"/>
        </w:trPr>
        <w:tc>
          <w:tcPr>
            <w:tcW w:w="0" w:type="auto"/>
            <w:tcBorders>
              <w:top w:val="single" w:sz="0" w:space="0" w:color="000000"/>
              <w:bottom w:val="single" w:sz="0" w:space="0" w:color="000000"/>
            </w:tcBorders>
          </w:tcPr>
          <w:p w14:paraId="5347F2A9" w14:textId="77777777" w:rsidR="003D27E1" w:rsidRDefault="003D27E1"/>
        </w:tc>
        <w:tc>
          <w:tcPr>
            <w:tcW w:w="0" w:type="auto"/>
            <w:tcBorders>
              <w:top w:val="single" w:sz="0" w:space="0" w:color="000000"/>
              <w:bottom w:val="single" w:sz="0" w:space="0" w:color="000000"/>
            </w:tcBorders>
          </w:tcPr>
          <w:p w14:paraId="5347F2AA"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F2AB"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F2AC"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F2AD"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F2AE"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F2AF"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F2B0" w14:textId="77777777" w:rsidR="003D27E1" w:rsidRDefault="00B475ED">
            <w:pPr>
              <w:jc w:val="center"/>
            </w:pPr>
            <w:r>
              <w:rPr>
                <w:rFonts w:ascii="Consolas" w:eastAsia="Consolas" w:hAnsi="Consolas" w:cs="Consolas"/>
                <w:sz w:val="16"/>
              </w:rPr>
              <w:t>[8] NL</w:t>
            </w:r>
          </w:p>
        </w:tc>
      </w:tr>
      <w:tr w:rsidR="003D27E1" w14:paraId="5347F2BA" w14:textId="77777777">
        <w:trPr>
          <w:jc w:val="center"/>
        </w:trPr>
        <w:tc>
          <w:tcPr>
            <w:tcW w:w="0" w:type="auto"/>
            <w:tcBorders>
              <w:top w:val="single" w:sz="0" w:space="0" w:color="000000"/>
            </w:tcBorders>
          </w:tcPr>
          <w:p w14:paraId="5347F2B2" w14:textId="77777777" w:rsidR="003D27E1" w:rsidRDefault="00B475ED">
            <w:r>
              <w:rPr>
                <w:rFonts w:ascii="Consolas" w:eastAsia="Consolas" w:hAnsi="Consolas" w:cs="Consolas"/>
                <w:sz w:val="16"/>
              </w:rPr>
              <w:t>fedu3</w:t>
            </w:r>
          </w:p>
        </w:tc>
        <w:tc>
          <w:tcPr>
            <w:tcW w:w="0" w:type="auto"/>
            <w:tcBorders>
              <w:top w:val="single" w:sz="0" w:space="0" w:color="000000"/>
            </w:tcBorders>
          </w:tcPr>
          <w:p w14:paraId="5347F2B3"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F2B4"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F2B5"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F2B6"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F2B7"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F2B8"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F2B9" w14:textId="77777777" w:rsidR="003D27E1" w:rsidRDefault="00B475ED">
            <w:pPr>
              <w:jc w:val="center"/>
            </w:pPr>
            <w:r>
              <w:rPr>
                <w:rFonts w:ascii="Consolas" w:eastAsia="Consolas" w:hAnsi="Consolas" w:cs="Consolas"/>
                <w:sz w:val="16"/>
              </w:rPr>
              <w:t>.</w:t>
            </w:r>
          </w:p>
        </w:tc>
      </w:tr>
      <w:tr w:rsidR="003D27E1" w14:paraId="5347F2C3" w14:textId="77777777">
        <w:trPr>
          <w:jc w:val="center"/>
        </w:trPr>
        <w:tc>
          <w:tcPr>
            <w:tcW w:w="0" w:type="auto"/>
          </w:tcPr>
          <w:p w14:paraId="5347F2BB" w14:textId="77777777" w:rsidR="003D27E1" w:rsidRDefault="00B475ED">
            <w:r>
              <w:rPr>
                <w:rFonts w:ascii="Consolas" w:eastAsia="Consolas" w:hAnsi="Consolas" w:cs="Consolas"/>
                <w:sz w:val="16"/>
              </w:rPr>
              <w:t>fedu4</w:t>
            </w:r>
          </w:p>
        </w:tc>
        <w:tc>
          <w:tcPr>
            <w:tcW w:w="0" w:type="auto"/>
          </w:tcPr>
          <w:p w14:paraId="5347F2BC" w14:textId="77777777" w:rsidR="003D27E1" w:rsidRDefault="00B475ED">
            <w:pPr>
              <w:jc w:val="center"/>
            </w:pPr>
            <w:r>
              <w:rPr>
                <w:rFonts w:ascii="Consolas" w:eastAsia="Consolas" w:hAnsi="Consolas" w:cs="Consolas"/>
                <w:sz w:val="16"/>
              </w:rPr>
              <w:t>1</w:t>
            </w:r>
          </w:p>
        </w:tc>
        <w:tc>
          <w:tcPr>
            <w:tcW w:w="0" w:type="auto"/>
          </w:tcPr>
          <w:p w14:paraId="5347F2BD" w14:textId="77777777" w:rsidR="003D27E1" w:rsidRDefault="00B475ED">
            <w:pPr>
              <w:jc w:val="center"/>
            </w:pPr>
            <w:r>
              <w:rPr>
                <w:rFonts w:ascii="Consolas" w:eastAsia="Consolas" w:hAnsi="Consolas" w:cs="Consolas"/>
                <w:sz w:val="16"/>
              </w:rPr>
              <w:t>1</w:t>
            </w:r>
          </w:p>
        </w:tc>
        <w:tc>
          <w:tcPr>
            <w:tcW w:w="0" w:type="auto"/>
          </w:tcPr>
          <w:p w14:paraId="5347F2BE" w14:textId="77777777" w:rsidR="003D27E1" w:rsidRDefault="00B475ED">
            <w:pPr>
              <w:jc w:val="center"/>
            </w:pPr>
            <w:r>
              <w:rPr>
                <w:rFonts w:ascii="Consolas" w:eastAsia="Consolas" w:hAnsi="Consolas" w:cs="Consolas"/>
                <w:sz w:val="16"/>
              </w:rPr>
              <w:t>1</w:t>
            </w:r>
          </w:p>
        </w:tc>
        <w:tc>
          <w:tcPr>
            <w:tcW w:w="0" w:type="auto"/>
          </w:tcPr>
          <w:p w14:paraId="5347F2BF" w14:textId="77777777" w:rsidR="003D27E1" w:rsidRDefault="00B475ED">
            <w:pPr>
              <w:jc w:val="center"/>
            </w:pPr>
            <w:r>
              <w:rPr>
                <w:rFonts w:ascii="Consolas" w:eastAsia="Consolas" w:hAnsi="Consolas" w:cs="Consolas"/>
                <w:sz w:val="16"/>
              </w:rPr>
              <w:t>1</w:t>
            </w:r>
          </w:p>
        </w:tc>
        <w:tc>
          <w:tcPr>
            <w:tcW w:w="0" w:type="auto"/>
          </w:tcPr>
          <w:p w14:paraId="5347F2C0" w14:textId="77777777" w:rsidR="003D27E1" w:rsidRDefault="00B475ED">
            <w:pPr>
              <w:jc w:val="center"/>
            </w:pPr>
            <w:r>
              <w:rPr>
                <w:rFonts w:ascii="Consolas" w:eastAsia="Consolas" w:hAnsi="Consolas" w:cs="Consolas"/>
                <w:sz w:val="16"/>
              </w:rPr>
              <w:t>1</w:t>
            </w:r>
          </w:p>
        </w:tc>
        <w:tc>
          <w:tcPr>
            <w:tcW w:w="0" w:type="auto"/>
          </w:tcPr>
          <w:p w14:paraId="5347F2C1" w14:textId="77777777" w:rsidR="003D27E1" w:rsidRDefault="00B475ED">
            <w:pPr>
              <w:jc w:val="center"/>
            </w:pPr>
            <w:r>
              <w:rPr>
                <w:rFonts w:ascii="Consolas" w:eastAsia="Consolas" w:hAnsi="Consolas" w:cs="Consolas"/>
                <w:sz w:val="16"/>
              </w:rPr>
              <w:t>1</w:t>
            </w:r>
          </w:p>
        </w:tc>
        <w:tc>
          <w:tcPr>
            <w:tcW w:w="0" w:type="auto"/>
          </w:tcPr>
          <w:p w14:paraId="5347F2C2" w14:textId="77777777" w:rsidR="003D27E1" w:rsidRDefault="00B475ED">
            <w:pPr>
              <w:jc w:val="center"/>
            </w:pPr>
            <w:r>
              <w:rPr>
                <w:rFonts w:ascii="Consolas" w:eastAsia="Consolas" w:hAnsi="Consolas" w:cs="Consolas"/>
                <w:sz w:val="16"/>
              </w:rPr>
              <w:t>.</w:t>
            </w:r>
          </w:p>
        </w:tc>
      </w:tr>
      <w:tr w:rsidR="003D27E1" w14:paraId="5347F2CC" w14:textId="77777777">
        <w:trPr>
          <w:jc w:val="center"/>
        </w:trPr>
        <w:tc>
          <w:tcPr>
            <w:tcW w:w="0" w:type="auto"/>
          </w:tcPr>
          <w:p w14:paraId="5347F2C4" w14:textId="77777777" w:rsidR="003D27E1" w:rsidRDefault="00B475ED">
            <w:r>
              <w:rPr>
                <w:rFonts w:ascii="Consolas" w:eastAsia="Consolas" w:hAnsi="Consolas" w:cs="Consolas"/>
                <w:sz w:val="16"/>
              </w:rPr>
              <w:t>medu3</w:t>
            </w:r>
          </w:p>
        </w:tc>
        <w:tc>
          <w:tcPr>
            <w:tcW w:w="0" w:type="auto"/>
          </w:tcPr>
          <w:p w14:paraId="5347F2C5" w14:textId="77777777" w:rsidR="003D27E1" w:rsidRDefault="00B475ED">
            <w:pPr>
              <w:jc w:val="center"/>
            </w:pPr>
            <w:r>
              <w:rPr>
                <w:rFonts w:ascii="Consolas" w:eastAsia="Consolas" w:hAnsi="Consolas" w:cs="Consolas"/>
                <w:sz w:val="16"/>
              </w:rPr>
              <w:t>1</w:t>
            </w:r>
          </w:p>
        </w:tc>
        <w:tc>
          <w:tcPr>
            <w:tcW w:w="0" w:type="auto"/>
          </w:tcPr>
          <w:p w14:paraId="5347F2C6" w14:textId="77777777" w:rsidR="003D27E1" w:rsidRDefault="00B475ED">
            <w:pPr>
              <w:jc w:val="center"/>
            </w:pPr>
            <w:r>
              <w:rPr>
                <w:rFonts w:ascii="Consolas" w:eastAsia="Consolas" w:hAnsi="Consolas" w:cs="Consolas"/>
                <w:sz w:val="16"/>
              </w:rPr>
              <w:t>1</w:t>
            </w:r>
          </w:p>
        </w:tc>
        <w:tc>
          <w:tcPr>
            <w:tcW w:w="0" w:type="auto"/>
          </w:tcPr>
          <w:p w14:paraId="5347F2C7" w14:textId="77777777" w:rsidR="003D27E1" w:rsidRDefault="00B475ED">
            <w:pPr>
              <w:jc w:val="center"/>
            </w:pPr>
            <w:r>
              <w:rPr>
                <w:rFonts w:ascii="Consolas" w:eastAsia="Consolas" w:hAnsi="Consolas" w:cs="Consolas"/>
                <w:sz w:val="16"/>
              </w:rPr>
              <w:t>1</w:t>
            </w:r>
          </w:p>
        </w:tc>
        <w:tc>
          <w:tcPr>
            <w:tcW w:w="0" w:type="auto"/>
          </w:tcPr>
          <w:p w14:paraId="5347F2C8" w14:textId="77777777" w:rsidR="003D27E1" w:rsidRDefault="00B475ED">
            <w:pPr>
              <w:jc w:val="center"/>
            </w:pPr>
            <w:r>
              <w:rPr>
                <w:rFonts w:ascii="Consolas" w:eastAsia="Consolas" w:hAnsi="Consolas" w:cs="Consolas"/>
                <w:sz w:val="16"/>
              </w:rPr>
              <w:t>1</w:t>
            </w:r>
          </w:p>
        </w:tc>
        <w:tc>
          <w:tcPr>
            <w:tcW w:w="0" w:type="auto"/>
          </w:tcPr>
          <w:p w14:paraId="5347F2C9" w14:textId="77777777" w:rsidR="003D27E1" w:rsidRDefault="00B475ED">
            <w:pPr>
              <w:jc w:val="center"/>
            </w:pPr>
            <w:r>
              <w:rPr>
                <w:rFonts w:ascii="Consolas" w:eastAsia="Consolas" w:hAnsi="Consolas" w:cs="Consolas"/>
                <w:sz w:val="16"/>
              </w:rPr>
              <w:t>1</w:t>
            </w:r>
          </w:p>
        </w:tc>
        <w:tc>
          <w:tcPr>
            <w:tcW w:w="0" w:type="auto"/>
          </w:tcPr>
          <w:p w14:paraId="5347F2CA" w14:textId="77777777" w:rsidR="003D27E1" w:rsidRDefault="00B475ED">
            <w:pPr>
              <w:jc w:val="center"/>
            </w:pPr>
            <w:r>
              <w:rPr>
                <w:rFonts w:ascii="Consolas" w:eastAsia="Consolas" w:hAnsi="Consolas" w:cs="Consolas"/>
                <w:sz w:val="16"/>
              </w:rPr>
              <w:t>1</w:t>
            </w:r>
          </w:p>
        </w:tc>
        <w:tc>
          <w:tcPr>
            <w:tcW w:w="0" w:type="auto"/>
          </w:tcPr>
          <w:p w14:paraId="5347F2CB" w14:textId="77777777" w:rsidR="003D27E1" w:rsidRDefault="00B475ED">
            <w:pPr>
              <w:jc w:val="center"/>
            </w:pPr>
            <w:r>
              <w:rPr>
                <w:rFonts w:ascii="Consolas" w:eastAsia="Consolas" w:hAnsi="Consolas" w:cs="Consolas"/>
                <w:sz w:val="16"/>
              </w:rPr>
              <w:t>.</w:t>
            </w:r>
          </w:p>
        </w:tc>
      </w:tr>
      <w:tr w:rsidR="003D27E1" w14:paraId="5347F2D5" w14:textId="77777777">
        <w:trPr>
          <w:jc w:val="center"/>
        </w:trPr>
        <w:tc>
          <w:tcPr>
            <w:tcW w:w="0" w:type="auto"/>
            <w:tcBorders>
              <w:bottom w:val="single" w:sz="0" w:space="0" w:color="000000"/>
            </w:tcBorders>
          </w:tcPr>
          <w:p w14:paraId="5347F2CD" w14:textId="77777777" w:rsidR="003D27E1" w:rsidRDefault="00B475ED">
            <w:r>
              <w:rPr>
                <w:rFonts w:ascii="Consolas" w:eastAsia="Consolas" w:hAnsi="Consolas" w:cs="Consolas"/>
                <w:sz w:val="16"/>
              </w:rPr>
              <w:t>medu4</w:t>
            </w:r>
          </w:p>
        </w:tc>
        <w:tc>
          <w:tcPr>
            <w:tcW w:w="0" w:type="auto"/>
            <w:tcBorders>
              <w:bottom w:val="single" w:sz="0" w:space="0" w:color="000000"/>
            </w:tcBorders>
          </w:tcPr>
          <w:p w14:paraId="5347F2CE"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F2CF"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F2D0"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F2D1"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F2D2"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F2D3"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F2D4" w14:textId="77777777" w:rsidR="003D27E1" w:rsidRDefault="00B475ED">
            <w:pPr>
              <w:jc w:val="center"/>
            </w:pPr>
            <w:r>
              <w:rPr>
                <w:rFonts w:ascii="Consolas" w:eastAsia="Consolas" w:hAnsi="Consolas" w:cs="Consolas"/>
                <w:sz w:val="16"/>
              </w:rPr>
              <w:t>.</w:t>
            </w:r>
          </w:p>
        </w:tc>
      </w:tr>
    </w:tbl>
    <w:p w14:paraId="5347F2D6" w14:textId="77777777" w:rsidR="003D27E1" w:rsidRDefault="003D27E1"/>
    <w:p w14:paraId="5347F2D7" w14:textId="77777777" w:rsidR="003D27E1" w:rsidRDefault="00B475ED">
      <w:r>
        <w:rPr>
          <w:color w:val="FF0000"/>
        </w:rPr>
        <w:t>XXX ADD DESRIPTION XXX</w:t>
      </w:r>
    </w:p>
    <w:p w14:paraId="5347F2D8" w14:textId="77777777" w:rsidR="003D27E1" w:rsidRDefault="00B475ED">
      <w:pPr>
        <w:shd w:val="solid" w:color="B0C4DE" w:fill="auto"/>
      </w:pPr>
      <w:r>
        <w:rPr>
          <w:b/>
          <w:sz w:val="26"/>
        </w:rPr>
        <w:t>fedu3</w:t>
      </w:r>
    </w:p>
    <w:p w14:paraId="5347F2D9" w14:textId="77777777" w:rsidR="003D27E1" w:rsidRDefault="00B475ED">
      <w:pPr>
        <w:rPr>
          <w:color w:val="4682B4"/>
        </w:rPr>
      </w:pPr>
      <w:r>
        <w:rPr>
          <w:color w:val="4682B4"/>
        </w:rPr>
        <w:t>Father's education: 3 levels</w:t>
      </w:r>
      <w:r>
        <w:rPr>
          <w:color w:val="4682B4"/>
        </w:rPr>
        <w:br/>
        <w:t xml:space="preserve">   (1):   [0-2] Low</w:t>
      </w:r>
      <w:r>
        <w:rPr>
          <w:color w:val="4682B4"/>
        </w:rPr>
        <w:br/>
        <w:t xml:space="preserve">   (2):   [3-4] Medium</w:t>
      </w:r>
      <w:r>
        <w:rPr>
          <w:color w:val="4682B4"/>
        </w:rPr>
        <w:br/>
        <w:t xml:space="preserve">   (3):   [5-8] High</w:t>
      </w:r>
      <w:r>
        <w:rPr>
          <w:color w:val="4682B4"/>
        </w:rPr>
        <w:br/>
        <w:t xml:space="preserve">   (32):   32</w:t>
      </w:r>
      <w:r>
        <w:rPr>
          <w:color w:val="4682B4"/>
        </w:rPr>
        <w:br/>
      </w:r>
    </w:p>
    <w:p w14:paraId="5347F2DA"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2DC" w14:textId="77777777">
        <w:tc>
          <w:tcPr>
            <w:tcW w:w="9360" w:type="dxa"/>
            <w:gridSpan w:val="6"/>
          </w:tcPr>
          <w:p w14:paraId="5347F2DB" w14:textId="77777777" w:rsidR="003D27E1" w:rsidRDefault="00B475ED">
            <w:r>
              <w:rPr>
                <w:rFonts w:ascii="Consolas" w:eastAsia="Consolas" w:hAnsi="Consolas" w:cs="Consolas"/>
                <w:b/>
                <w:sz w:val="18"/>
              </w:rPr>
              <w:t xml:space="preserve">       Name: </w:t>
            </w:r>
            <w:r>
              <w:rPr>
                <w:rFonts w:ascii="Consolas" w:eastAsia="Consolas" w:hAnsi="Consolas" w:cs="Consolas"/>
                <w:sz w:val="18"/>
              </w:rPr>
              <w:t>fedu3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Father's education: 3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587,735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32]</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1.00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1.58           </w:t>
            </w:r>
            <w:r>
              <w:rPr>
                <w:rFonts w:ascii="Consolas" w:eastAsia="Consolas" w:hAnsi="Consolas" w:cs="Consolas"/>
                <w:sz w:val="18"/>
              </w:rPr>
              <w:br/>
            </w:r>
          </w:p>
        </w:tc>
      </w:tr>
      <w:tr w:rsidR="003D27E1" w14:paraId="5347F2E3" w14:textId="77777777">
        <w:tc>
          <w:tcPr>
            <w:tcW w:w="1560" w:type="dxa"/>
          </w:tcPr>
          <w:p w14:paraId="5347F2DD" w14:textId="77777777" w:rsidR="003D27E1" w:rsidRDefault="003D27E1"/>
        </w:tc>
        <w:tc>
          <w:tcPr>
            <w:tcW w:w="1560" w:type="dxa"/>
            <w:tcBorders>
              <w:top w:val="single" w:sz="0" w:space="0" w:color="000000"/>
              <w:bottom w:val="single" w:sz="0" w:space="0" w:color="000000"/>
            </w:tcBorders>
          </w:tcPr>
          <w:p w14:paraId="5347F2DE"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2DF"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2E0"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2E1" w14:textId="77777777" w:rsidR="003D27E1" w:rsidRDefault="00B475ED">
            <w:pPr>
              <w:jc w:val="right"/>
            </w:pPr>
            <w:r>
              <w:rPr>
                <w:rFonts w:ascii="Consolas" w:eastAsia="Consolas" w:hAnsi="Consolas" w:cs="Consolas"/>
                <w:b/>
                <w:sz w:val="18"/>
              </w:rPr>
              <w:t>Percent</w:t>
            </w:r>
          </w:p>
        </w:tc>
        <w:tc>
          <w:tcPr>
            <w:tcW w:w="1560" w:type="dxa"/>
          </w:tcPr>
          <w:p w14:paraId="5347F2E2" w14:textId="77777777" w:rsidR="003D27E1" w:rsidRDefault="003D27E1"/>
        </w:tc>
      </w:tr>
      <w:tr w:rsidR="003D27E1" w14:paraId="5347F2EA" w14:textId="77777777">
        <w:tc>
          <w:tcPr>
            <w:tcW w:w="1560" w:type="dxa"/>
            <w:tcBorders>
              <w:right w:val="nil"/>
            </w:tcBorders>
          </w:tcPr>
          <w:p w14:paraId="5347F2E4" w14:textId="77777777" w:rsidR="003D27E1" w:rsidRDefault="003D27E1"/>
        </w:tc>
        <w:tc>
          <w:tcPr>
            <w:tcW w:w="1560" w:type="dxa"/>
            <w:tcBorders>
              <w:top w:val="single" w:sz="0" w:space="0" w:color="000000"/>
              <w:left w:val="nil"/>
              <w:bottom w:val="single" w:sz="0" w:space="0" w:color="D3D3D3"/>
            </w:tcBorders>
          </w:tcPr>
          <w:p w14:paraId="5347F2E5" w14:textId="77777777" w:rsidR="003D27E1" w:rsidRDefault="00B475ED">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5347F2E6" w14:textId="77777777" w:rsidR="003D27E1" w:rsidRDefault="003D27E1"/>
        </w:tc>
        <w:tc>
          <w:tcPr>
            <w:tcW w:w="1560" w:type="dxa"/>
            <w:tcBorders>
              <w:top w:val="single" w:sz="0" w:space="0" w:color="000000"/>
              <w:bottom w:val="single" w:sz="0" w:space="0" w:color="D3D3D3"/>
            </w:tcBorders>
          </w:tcPr>
          <w:p w14:paraId="5347F2E7" w14:textId="77777777" w:rsidR="003D27E1" w:rsidRDefault="00B475ED">
            <w:pPr>
              <w:jc w:val="right"/>
            </w:pPr>
            <w:r>
              <w:rPr>
                <w:rFonts w:ascii="Consolas" w:eastAsia="Consolas" w:hAnsi="Consolas" w:cs="Consolas"/>
                <w:sz w:val="16"/>
              </w:rPr>
              <w:t xml:space="preserve">        19</w:t>
            </w:r>
          </w:p>
        </w:tc>
        <w:tc>
          <w:tcPr>
            <w:tcW w:w="1560" w:type="dxa"/>
            <w:tcBorders>
              <w:top w:val="single" w:sz="0" w:space="0" w:color="000000"/>
              <w:bottom w:val="single" w:sz="0" w:space="0" w:color="D3D3D3"/>
            </w:tcBorders>
          </w:tcPr>
          <w:p w14:paraId="5347F2E8" w14:textId="77777777" w:rsidR="003D27E1" w:rsidRDefault="00B475ED">
            <w:pPr>
              <w:jc w:val="right"/>
            </w:pPr>
            <w:r>
              <w:rPr>
                <w:rFonts w:ascii="Consolas" w:eastAsia="Consolas" w:hAnsi="Consolas" w:cs="Consolas"/>
                <w:sz w:val="16"/>
              </w:rPr>
              <w:t xml:space="preserve">      0.0</w:t>
            </w:r>
          </w:p>
        </w:tc>
        <w:tc>
          <w:tcPr>
            <w:tcW w:w="1560" w:type="dxa"/>
          </w:tcPr>
          <w:p w14:paraId="5347F2E9" w14:textId="77777777" w:rsidR="003D27E1" w:rsidRDefault="003D27E1"/>
        </w:tc>
      </w:tr>
      <w:tr w:rsidR="003D27E1" w14:paraId="5347F2F1" w14:textId="77777777">
        <w:tc>
          <w:tcPr>
            <w:tcW w:w="1560" w:type="dxa"/>
            <w:tcBorders>
              <w:right w:val="nil"/>
            </w:tcBorders>
          </w:tcPr>
          <w:p w14:paraId="5347F2EB" w14:textId="77777777" w:rsidR="003D27E1" w:rsidRDefault="003D27E1"/>
        </w:tc>
        <w:tc>
          <w:tcPr>
            <w:tcW w:w="1560" w:type="dxa"/>
            <w:tcBorders>
              <w:top w:val="single" w:sz="0" w:space="0" w:color="D3D3D3"/>
              <w:left w:val="nil"/>
              <w:bottom w:val="single" w:sz="0" w:space="0" w:color="D3D3D3"/>
            </w:tcBorders>
          </w:tcPr>
          <w:p w14:paraId="5347F2EC"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F2ED" w14:textId="77777777" w:rsidR="003D27E1" w:rsidRDefault="003D27E1"/>
        </w:tc>
        <w:tc>
          <w:tcPr>
            <w:tcW w:w="1560" w:type="dxa"/>
            <w:tcBorders>
              <w:top w:val="single" w:sz="0" w:space="0" w:color="D3D3D3"/>
              <w:bottom w:val="single" w:sz="0" w:space="0" w:color="D3D3D3"/>
            </w:tcBorders>
          </w:tcPr>
          <w:p w14:paraId="5347F2EE" w14:textId="77777777" w:rsidR="003D27E1" w:rsidRDefault="00B475ED">
            <w:pPr>
              <w:jc w:val="right"/>
            </w:pPr>
            <w:r>
              <w:rPr>
                <w:rFonts w:ascii="Consolas" w:eastAsia="Consolas" w:hAnsi="Consolas" w:cs="Consolas"/>
                <w:sz w:val="16"/>
              </w:rPr>
              <w:t xml:space="preserve">    10,834</w:t>
            </w:r>
          </w:p>
        </w:tc>
        <w:tc>
          <w:tcPr>
            <w:tcW w:w="1560" w:type="dxa"/>
            <w:tcBorders>
              <w:top w:val="single" w:sz="0" w:space="0" w:color="D3D3D3"/>
              <w:bottom w:val="single" w:sz="0" w:space="0" w:color="D3D3D3"/>
            </w:tcBorders>
          </w:tcPr>
          <w:p w14:paraId="5347F2EF" w14:textId="77777777" w:rsidR="003D27E1" w:rsidRDefault="00B475ED">
            <w:pPr>
              <w:jc w:val="right"/>
            </w:pPr>
            <w:r>
              <w:rPr>
                <w:rFonts w:ascii="Consolas" w:eastAsia="Consolas" w:hAnsi="Consolas" w:cs="Consolas"/>
                <w:sz w:val="16"/>
              </w:rPr>
              <w:t xml:space="preserve">      0.4</w:t>
            </w:r>
          </w:p>
        </w:tc>
        <w:tc>
          <w:tcPr>
            <w:tcW w:w="1560" w:type="dxa"/>
          </w:tcPr>
          <w:p w14:paraId="5347F2F0" w14:textId="77777777" w:rsidR="003D27E1" w:rsidRDefault="003D27E1"/>
        </w:tc>
      </w:tr>
      <w:tr w:rsidR="003D27E1" w14:paraId="5347F2F8" w14:textId="77777777">
        <w:tc>
          <w:tcPr>
            <w:tcW w:w="1560" w:type="dxa"/>
            <w:tcBorders>
              <w:right w:val="nil"/>
            </w:tcBorders>
          </w:tcPr>
          <w:p w14:paraId="5347F2F2" w14:textId="77777777" w:rsidR="003D27E1" w:rsidRDefault="003D27E1"/>
        </w:tc>
        <w:tc>
          <w:tcPr>
            <w:tcW w:w="1560" w:type="dxa"/>
            <w:tcBorders>
              <w:top w:val="single" w:sz="0" w:space="0" w:color="D3D3D3"/>
              <w:left w:val="nil"/>
              <w:bottom w:val="single" w:sz="0" w:space="0" w:color="D3D3D3"/>
            </w:tcBorders>
          </w:tcPr>
          <w:p w14:paraId="5347F2F3"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F2F4" w14:textId="77777777" w:rsidR="003D27E1" w:rsidRDefault="003D27E1"/>
        </w:tc>
        <w:tc>
          <w:tcPr>
            <w:tcW w:w="1560" w:type="dxa"/>
            <w:tcBorders>
              <w:top w:val="single" w:sz="0" w:space="0" w:color="D3D3D3"/>
              <w:bottom w:val="single" w:sz="0" w:space="0" w:color="D3D3D3"/>
            </w:tcBorders>
          </w:tcPr>
          <w:p w14:paraId="5347F2F5" w14:textId="77777777" w:rsidR="003D27E1" w:rsidRDefault="00B475ED">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5347F2F6" w14:textId="77777777" w:rsidR="003D27E1" w:rsidRDefault="00B475ED">
            <w:pPr>
              <w:jc w:val="right"/>
            </w:pPr>
            <w:r>
              <w:rPr>
                <w:rFonts w:ascii="Consolas" w:eastAsia="Consolas" w:hAnsi="Consolas" w:cs="Consolas"/>
                <w:sz w:val="16"/>
              </w:rPr>
              <w:t xml:space="preserve">      0.0</w:t>
            </w:r>
          </w:p>
        </w:tc>
        <w:tc>
          <w:tcPr>
            <w:tcW w:w="1560" w:type="dxa"/>
          </w:tcPr>
          <w:p w14:paraId="5347F2F7" w14:textId="77777777" w:rsidR="003D27E1" w:rsidRDefault="003D27E1"/>
        </w:tc>
      </w:tr>
      <w:tr w:rsidR="003D27E1" w14:paraId="5347F2FF" w14:textId="77777777">
        <w:tc>
          <w:tcPr>
            <w:tcW w:w="1560" w:type="dxa"/>
            <w:tcBorders>
              <w:right w:val="nil"/>
            </w:tcBorders>
          </w:tcPr>
          <w:p w14:paraId="5347F2F9" w14:textId="77777777" w:rsidR="003D27E1" w:rsidRDefault="003D27E1"/>
        </w:tc>
        <w:tc>
          <w:tcPr>
            <w:tcW w:w="1560" w:type="dxa"/>
            <w:tcBorders>
              <w:top w:val="single" w:sz="0" w:space="0" w:color="D3D3D3"/>
              <w:left w:val="nil"/>
              <w:bottom w:val="single" w:sz="0" w:space="0" w:color="D3D3D3"/>
            </w:tcBorders>
          </w:tcPr>
          <w:p w14:paraId="5347F2FA"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2FB" w14:textId="77777777" w:rsidR="003D27E1" w:rsidRDefault="003D27E1"/>
        </w:tc>
        <w:tc>
          <w:tcPr>
            <w:tcW w:w="1560" w:type="dxa"/>
            <w:tcBorders>
              <w:top w:val="single" w:sz="0" w:space="0" w:color="D3D3D3"/>
              <w:bottom w:val="single" w:sz="0" w:space="0" w:color="D3D3D3"/>
            </w:tcBorders>
          </w:tcPr>
          <w:p w14:paraId="5347F2FC" w14:textId="77777777" w:rsidR="003D27E1" w:rsidRDefault="00B475ED">
            <w:pPr>
              <w:jc w:val="right"/>
            </w:pPr>
            <w:r>
              <w:rPr>
                <w:rFonts w:ascii="Consolas" w:eastAsia="Consolas" w:hAnsi="Consolas" w:cs="Consolas"/>
                <w:sz w:val="16"/>
              </w:rPr>
              <w:t xml:space="preserve">   226,560</w:t>
            </w:r>
          </w:p>
        </w:tc>
        <w:tc>
          <w:tcPr>
            <w:tcW w:w="1560" w:type="dxa"/>
            <w:tcBorders>
              <w:top w:val="single" w:sz="0" w:space="0" w:color="D3D3D3"/>
              <w:bottom w:val="single" w:sz="0" w:space="0" w:color="D3D3D3"/>
            </w:tcBorders>
          </w:tcPr>
          <w:p w14:paraId="5347F2FD" w14:textId="77777777" w:rsidR="003D27E1" w:rsidRDefault="00B475ED">
            <w:pPr>
              <w:jc w:val="right"/>
            </w:pPr>
            <w:r>
              <w:rPr>
                <w:rFonts w:ascii="Consolas" w:eastAsia="Consolas" w:hAnsi="Consolas" w:cs="Consolas"/>
                <w:sz w:val="16"/>
              </w:rPr>
              <w:t xml:space="preserve">      7.3</w:t>
            </w:r>
          </w:p>
        </w:tc>
        <w:tc>
          <w:tcPr>
            <w:tcW w:w="1560" w:type="dxa"/>
          </w:tcPr>
          <w:p w14:paraId="5347F2FE" w14:textId="77777777" w:rsidR="003D27E1" w:rsidRDefault="003D27E1"/>
        </w:tc>
      </w:tr>
      <w:tr w:rsidR="003D27E1" w14:paraId="5347F306" w14:textId="77777777">
        <w:tc>
          <w:tcPr>
            <w:tcW w:w="1560" w:type="dxa"/>
            <w:tcBorders>
              <w:right w:val="nil"/>
            </w:tcBorders>
          </w:tcPr>
          <w:p w14:paraId="5347F300" w14:textId="77777777" w:rsidR="003D27E1" w:rsidRDefault="003D27E1"/>
        </w:tc>
        <w:tc>
          <w:tcPr>
            <w:tcW w:w="1560" w:type="dxa"/>
            <w:tcBorders>
              <w:top w:val="single" w:sz="0" w:space="0" w:color="D3D3D3"/>
              <w:left w:val="nil"/>
              <w:bottom w:val="single" w:sz="0" w:space="0" w:color="D3D3D3"/>
            </w:tcBorders>
          </w:tcPr>
          <w:p w14:paraId="5347F301"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302" w14:textId="77777777" w:rsidR="003D27E1" w:rsidRDefault="003D27E1"/>
        </w:tc>
        <w:tc>
          <w:tcPr>
            <w:tcW w:w="1560" w:type="dxa"/>
            <w:tcBorders>
              <w:top w:val="single" w:sz="0" w:space="0" w:color="D3D3D3"/>
              <w:bottom w:val="single" w:sz="0" w:space="0" w:color="D3D3D3"/>
            </w:tcBorders>
          </w:tcPr>
          <w:p w14:paraId="5347F303" w14:textId="77777777" w:rsidR="003D27E1" w:rsidRDefault="00B475ED">
            <w:pPr>
              <w:jc w:val="right"/>
            </w:pPr>
            <w:r>
              <w:rPr>
                <w:rFonts w:ascii="Consolas" w:eastAsia="Consolas" w:hAnsi="Consolas" w:cs="Consolas"/>
                <w:sz w:val="16"/>
              </w:rPr>
              <w:t xml:space="preserve">    28,324</w:t>
            </w:r>
          </w:p>
        </w:tc>
        <w:tc>
          <w:tcPr>
            <w:tcW w:w="1560" w:type="dxa"/>
            <w:tcBorders>
              <w:top w:val="single" w:sz="0" w:space="0" w:color="D3D3D3"/>
              <w:bottom w:val="single" w:sz="0" w:space="0" w:color="D3D3D3"/>
            </w:tcBorders>
          </w:tcPr>
          <w:p w14:paraId="5347F304" w14:textId="77777777" w:rsidR="003D27E1" w:rsidRDefault="00B475ED">
            <w:pPr>
              <w:jc w:val="right"/>
            </w:pPr>
            <w:r>
              <w:rPr>
                <w:rFonts w:ascii="Consolas" w:eastAsia="Consolas" w:hAnsi="Consolas" w:cs="Consolas"/>
                <w:sz w:val="16"/>
              </w:rPr>
              <w:t xml:space="preserve">      0.9</w:t>
            </w:r>
          </w:p>
        </w:tc>
        <w:tc>
          <w:tcPr>
            <w:tcW w:w="1560" w:type="dxa"/>
          </w:tcPr>
          <w:p w14:paraId="5347F305" w14:textId="77777777" w:rsidR="003D27E1" w:rsidRDefault="003D27E1"/>
        </w:tc>
      </w:tr>
      <w:tr w:rsidR="003D27E1" w14:paraId="5347F30D" w14:textId="77777777">
        <w:tc>
          <w:tcPr>
            <w:tcW w:w="1560" w:type="dxa"/>
            <w:tcBorders>
              <w:right w:val="nil"/>
            </w:tcBorders>
          </w:tcPr>
          <w:p w14:paraId="5347F307" w14:textId="77777777" w:rsidR="003D27E1" w:rsidRDefault="003D27E1"/>
        </w:tc>
        <w:tc>
          <w:tcPr>
            <w:tcW w:w="1560" w:type="dxa"/>
            <w:tcBorders>
              <w:top w:val="single" w:sz="0" w:space="0" w:color="D3D3D3"/>
              <w:left w:val="nil"/>
              <w:bottom w:val="single" w:sz="0" w:space="0" w:color="D3D3D3"/>
            </w:tcBorders>
          </w:tcPr>
          <w:p w14:paraId="5347F308"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309" w14:textId="77777777" w:rsidR="003D27E1" w:rsidRDefault="003D27E1"/>
        </w:tc>
        <w:tc>
          <w:tcPr>
            <w:tcW w:w="1560" w:type="dxa"/>
            <w:tcBorders>
              <w:top w:val="single" w:sz="0" w:space="0" w:color="D3D3D3"/>
              <w:bottom w:val="single" w:sz="0" w:space="0" w:color="D3D3D3"/>
            </w:tcBorders>
          </w:tcPr>
          <w:p w14:paraId="5347F30A" w14:textId="77777777" w:rsidR="003D27E1" w:rsidRDefault="00B475ED">
            <w:pPr>
              <w:jc w:val="right"/>
            </w:pPr>
            <w:r>
              <w:rPr>
                <w:rFonts w:ascii="Consolas" w:eastAsia="Consolas" w:hAnsi="Consolas" w:cs="Consolas"/>
                <w:sz w:val="16"/>
              </w:rPr>
              <w:t xml:space="preserve">   130,982</w:t>
            </w:r>
          </w:p>
        </w:tc>
        <w:tc>
          <w:tcPr>
            <w:tcW w:w="1560" w:type="dxa"/>
            <w:tcBorders>
              <w:top w:val="single" w:sz="0" w:space="0" w:color="D3D3D3"/>
              <w:bottom w:val="single" w:sz="0" w:space="0" w:color="D3D3D3"/>
            </w:tcBorders>
          </w:tcPr>
          <w:p w14:paraId="5347F30B" w14:textId="77777777" w:rsidR="003D27E1" w:rsidRDefault="00B475ED">
            <w:pPr>
              <w:jc w:val="right"/>
            </w:pPr>
            <w:r>
              <w:rPr>
                <w:rFonts w:ascii="Consolas" w:eastAsia="Consolas" w:hAnsi="Consolas" w:cs="Consolas"/>
                <w:sz w:val="16"/>
              </w:rPr>
              <w:t xml:space="preserve">      4.2</w:t>
            </w:r>
          </w:p>
        </w:tc>
        <w:tc>
          <w:tcPr>
            <w:tcW w:w="1560" w:type="dxa"/>
          </w:tcPr>
          <w:p w14:paraId="5347F30C" w14:textId="77777777" w:rsidR="003D27E1" w:rsidRDefault="003D27E1"/>
        </w:tc>
      </w:tr>
      <w:tr w:rsidR="003D27E1" w14:paraId="5347F314" w14:textId="77777777">
        <w:tc>
          <w:tcPr>
            <w:tcW w:w="1560" w:type="dxa"/>
            <w:tcBorders>
              <w:right w:val="nil"/>
            </w:tcBorders>
          </w:tcPr>
          <w:p w14:paraId="5347F30E" w14:textId="77777777" w:rsidR="003D27E1" w:rsidRDefault="003D27E1"/>
        </w:tc>
        <w:tc>
          <w:tcPr>
            <w:tcW w:w="1560" w:type="dxa"/>
            <w:tcBorders>
              <w:top w:val="single" w:sz="0" w:space="0" w:color="D3D3D3"/>
              <w:left w:val="nil"/>
              <w:bottom w:val="single" w:sz="0" w:space="0" w:color="D3D3D3"/>
            </w:tcBorders>
          </w:tcPr>
          <w:p w14:paraId="5347F30F"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310" w14:textId="77777777" w:rsidR="003D27E1" w:rsidRDefault="00B475ED">
            <w:r>
              <w:rPr>
                <w:rFonts w:ascii="Consolas" w:eastAsia="Consolas" w:hAnsi="Consolas" w:cs="Consolas"/>
                <w:sz w:val="16"/>
              </w:rPr>
              <w:t>[0-2] Low</w:t>
            </w:r>
          </w:p>
        </w:tc>
        <w:tc>
          <w:tcPr>
            <w:tcW w:w="1560" w:type="dxa"/>
            <w:tcBorders>
              <w:top w:val="single" w:sz="0" w:space="0" w:color="D3D3D3"/>
              <w:bottom w:val="single" w:sz="0" w:space="0" w:color="D3D3D3"/>
            </w:tcBorders>
          </w:tcPr>
          <w:p w14:paraId="5347F311" w14:textId="77777777" w:rsidR="003D27E1" w:rsidRDefault="00B475ED">
            <w:pPr>
              <w:jc w:val="right"/>
            </w:pPr>
            <w:r>
              <w:rPr>
                <w:rFonts w:ascii="Consolas" w:eastAsia="Consolas" w:hAnsi="Consolas" w:cs="Consolas"/>
                <w:sz w:val="16"/>
              </w:rPr>
              <w:t xml:space="preserve">   1435394</w:t>
            </w:r>
          </w:p>
        </w:tc>
        <w:tc>
          <w:tcPr>
            <w:tcW w:w="1560" w:type="dxa"/>
            <w:tcBorders>
              <w:top w:val="single" w:sz="0" w:space="0" w:color="D3D3D3"/>
              <w:bottom w:val="single" w:sz="0" w:space="0" w:color="D3D3D3"/>
            </w:tcBorders>
          </w:tcPr>
          <w:p w14:paraId="5347F312" w14:textId="77777777" w:rsidR="003D27E1" w:rsidRDefault="00B475ED">
            <w:pPr>
              <w:jc w:val="right"/>
            </w:pPr>
            <w:r>
              <w:rPr>
                <w:rFonts w:ascii="Consolas" w:eastAsia="Consolas" w:hAnsi="Consolas" w:cs="Consolas"/>
                <w:sz w:val="16"/>
              </w:rPr>
              <w:t xml:space="preserve">     46.5</w:t>
            </w:r>
          </w:p>
        </w:tc>
        <w:tc>
          <w:tcPr>
            <w:tcW w:w="1560" w:type="dxa"/>
          </w:tcPr>
          <w:p w14:paraId="5347F313" w14:textId="77777777" w:rsidR="003D27E1" w:rsidRDefault="003D27E1"/>
        </w:tc>
      </w:tr>
      <w:tr w:rsidR="003D27E1" w14:paraId="5347F31B" w14:textId="77777777">
        <w:tc>
          <w:tcPr>
            <w:tcW w:w="1560" w:type="dxa"/>
            <w:tcBorders>
              <w:right w:val="nil"/>
            </w:tcBorders>
          </w:tcPr>
          <w:p w14:paraId="5347F315" w14:textId="77777777" w:rsidR="003D27E1" w:rsidRDefault="003D27E1"/>
        </w:tc>
        <w:tc>
          <w:tcPr>
            <w:tcW w:w="1560" w:type="dxa"/>
            <w:tcBorders>
              <w:top w:val="single" w:sz="0" w:space="0" w:color="D3D3D3"/>
              <w:left w:val="nil"/>
              <w:bottom w:val="single" w:sz="0" w:space="0" w:color="D3D3D3"/>
            </w:tcBorders>
          </w:tcPr>
          <w:p w14:paraId="5347F316"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317" w14:textId="77777777" w:rsidR="003D27E1" w:rsidRDefault="00B475ED">
            <w:r>
              <w:rPr>
                <w:rFonts w:ascii="Consolas" w:eastAsia="Consolas" w:hAnsi="Consolas" w:cs="Consolas"/>
                <w:sz w:val="16"/>
              </w:rPr>
              <w:t>[3-4] Medium</w:t>
            </w:r>
          </w:p>
        </w:tc>
        <w:tc>
          <w:tcPr>
            <w:tcW w:w="1560" w:type="dxa"/>
            <w:tcBorders>
              <w:top w:val="single" w:sz="0" w:space="0" w:color="D3D3D3"/>
              <w:bottom w:val="single" w:sz="0" w:space="0" w:color="D3D3D3"/>
            </w:tcBorders>
          </w:tcPr>
          <w:p w14:paraId="5347F318" w14:textId="77777777" w:rsidR="003D27E1" w:rsidRDefault="00B475ED">
            <w:pPr>
              <w:jc w:val="right"/>
            </w:pPr>
            <w:r>
              <w:rPr>
                <w:rFonts w:ascii="Consolas" w:eastAsia="Consolas" w:hAnsi="Consolas" w:cs="Consolas"/>
                <w:sz w:val="16"/>
              </w:rPr>
              <w:t xml:space="preserve">   784,178</w:t>
            </w:r>
          </w:p>
        </w:tc>
        <w:tc>
          <w:tcPr>
            <w:tcW w:w="1560" w:type="dxa"/>
            <w:tcBorders>
              <w:top w:val="single" w:sz="0" w:space="0" w:color="D3D3D3"/>
              <w:bottom w:val="single" w:sz="0" w:space="0" w:color="D3D3D3"/>
            </w:tcBorders>
          </w:tcPr>
          <w:p w14:paraId="5347F319" w14:textId="77777777" w:rsidR="003D27E1" w:rsidRDefault="00B475ED">
            <w:pPr>
              <w:jc w:val="right"/>
            </w:pPr>
            <w:r>
              <w:rPr>
                <w:rFonts w:ascii="Consolas" w:eastAsia="Consolas" w:hAnsi="Consolas" w:cs="Consolas"/>
                <w:sz w:val="16"/>
              </w:rPr>
              <w:t xml:space="preserve">     25.4</w:t>
            </w:r>
          </w:p>
        </w:tc>
        <w:tc>
          <w:tcPr>
            <w:tcW w:w="1560" w:type="dxa"/>
          </w:tcPr>
          <w:p w14:paraId="5347F31A" w14:textId="77777777" w:rsidR="003D27E1" w:rsidRDefault="003D27E1"/>
        </w:tc>
      </w:tr>
      <w:tr w:rsidR="003D27E1" w14:paraId="5347F322" w14:textId="77777777">
        <w:tc>
          <w:tcPr>
            <w:tcW w:w="1560" w:type="dxa"/>
            <w:tcBorders>
              <w:right w:val="nil"/>
            </w:tcBorders>
          </w:tcPr>
          <w:p w14:paraId="5347F31C" w14:textId="77777777" w:rsidR="003D27E1" w:rsidRDefault="003D27E1"/>
        </w:tc>
        <w:tc>
          <w:tcPr>
            <w:tcW w:w="1560" w:type="dxa"/>
            <w:tcBorders>
              <w:top w:val="single" w:sz="0" w:space="0" w:color="D3D3D3"/>
              <w:left w:val="nil"/>
              <w:bottom w:val="single" w:sz="0" w:space="0" w:color="D3D3D3"/>
            </w:tcBorders>
          </w:tcPr>
          <w:p w14:paraId="5347F31D"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31E" w14:textId="77777777" w:rsidR="003D27E1" w:rsidRDefault="00B475ED">
            <w:r>
              <w:rPr>
                <w:rFonts w:ascii="Consolas" w:eastAsia="Consolas" w:hAnsi="Consolas" w:cs="Consolas"/>
                <w:sz w:val="16"/>
              </w:rPr>
              <w:t>[5-8] High</w:t>
            </w:r>
          </w:p>
        </w:tc>
        <w:tc>
          <w:tcPr>
            <w:tcW w:w="1560" w:type="dxa"/>
            <w:tcBorders>
              <w:top w:val="single" w:sz="0" w:space="0" w:color="D3D3D3"/>
              <w:bottom w:val="single" w:sz="0" w:space="0" w:color="D3D3D3"/>
            </w:tcBorders>
          </w:tcPr>
          <w:p w14:paraId="5347F31F" w14:textId="77777777" w:rsidR="003D27E1" w:rsidRDefault="00B475ED">
            <w:pPr>
              <w:jc w:val="right"/>
            </w:pPr>
            <w:r>
              <w:rPr>
                <w:rFonts w:ascii="Consolas" w:eastAsia="Consolas" w:hAnsi="Consolas" w:cs="Consolas"/>
                <w:sz w:val="16"/>
              </w:rPr>
              <w:t xml:space="preserve">   277,005</w:t>
            </w:r>
          </w:p>
        </w:tc>
        <w:tc>
          <w:tcPr>
            <w:tcW w:w="1560" w:type="dxa"/>
            <w:tcBorders>
              <w:top w:val="single" w:sz="0" w:space="0" w:color="D3D3D3"/>
              <w:bottom w:val="single" w:sz="0" w:space="0" w:color="D3D3D3"/>
            </w:tcBorders>
          </w:tcPr>
          <w:p w14:paraId="5347F320" w14:textId="77777777" w:rsidR="003D27E1" w:rsidRDefault="00B475ED">
            <w:pPr>
              <w:jc w:val="right"/>
            </w:pPr>
            <w:r>
              <w:rPr>
                <w:rFonts w:ascii="Consolas" w:eastAsia="Consolas" w:hAnsi="Consolas" w:cs="Consolas"/>
                <w:sz w:val="16"/>
              </w:rPr>
              <w:t xml:space="preserve">      9.0</w:t>
            </w:r>
          </w:p>
        </w:tc>
        <w:tc>
          <w:tcPr>
            <w:tcW w:w="1560" w:type="dxa"/>
          </w:tcPr>
          <w:p w14:paraId="5347F321" w14:textId="77777777" w:rsidR="003D27E1" w:rsidRDefault="003D27E1"/>
        </w:tc>
      </w:tr>
      <w:tr w:rsidR="003D27E1" w14:paraId="5347F329" w14:textId="77777777">
        <w:tc>
          <w:tcPr>
            <w:tcW w:w="1560" w:type="dxa"/>
            <w:tcBorders>
              <w:right w:val="nil"/>
            </w:tcBorders>
          </w:tcPr>
          <w:p w14:paraId="5347F323" w14:textId="77777777" w:rsidR="003D27E1" w:rsidRDefault="003D27E1"/>
        </w:tc>
        <w:tc>
          <w:tcPr>
            <w:tcW w:w="1560" w:type="dxa"/>
            <w:tcBorders>
              <w:top w:val="single" w:sz="0" w:space="0" w:color="D3D3D3"/>
              <w:left w:val="nil"/>
              <w:bottom w:val="single" w:sz="0" w:space="0" w:color="D3D3D3"/>
            </w:tcBorders>
          </w:tcPr>
          <w:p w14:paraId="5347F324" w14:textId="77777777" w:rsidR="003D27E1" w:rsidRDefault="00B475ED">
            <w:pPr>
              <w:jc w:val="right"/>
            </w:pPr>
            <w:r>
              <w:rPr>
                <w:rFonts w:ascii="Consolas" w:eastAsia="Consolas" w:hAnsi="Consolas" w:cs="Consolas"/>
                <w:sz w:val="16"/>
              </w:rPr>
              <w:t>32</w:t>
            </w:r>
          </w:p>
        </w:tc>
        <w:tc>
          <w:tcPr>
            <w:tcW w:w="1560" w:type="dxa"/>
            <w:tcBorders>
              <w:top w:val="single" w:sz="0" w:space="0" w:color="D3D3D3"/>
              <w:bottom w:val="single" w:sz="0" w:space="0" w:color="D3D3D3"/>
            </w:tcBorders>
          </w:tcPr>
          <w:p w14:paraId="5347F325" w14:textId="77777777" w:rsidR="003D27E1" w:rsidRDefault="003D27E1"/>
        </w:tc>
        <w:tc>
          <w:tcPr>
            <w:tcW w:w="1560" w:type="dxa"/>
            <w:tcBorders>
              <w:top w:val="single" w:sz="0" w:space="0" w:color="D3D3D3"/>
              <w:bottom w:val="single" w:sz="0" w:space="0" w:color="D3D3D3"/>
            </w:tcBorders>
          </w:tcPr>
          <w:p w14:paraId="5347F326" w14:textId="77777777" w:rsidR="003D27E1" w:rsidRDefault="00B475ED">
            <w:pPr>
              <w:jc w:val="right"/>
            </w:pPr>
            <w:r>
              <w:rPr>
                <w:rFonts w:ascii="Consolas" w:eastAsia="Consolas" w:hAnsi="Consolas" w:cs="Consolas"/>
                <w:sz w:val="16"/>
              </w:rPr>
              <w:t xml:space="preserve">        18</w:t>
            </w:r>
          </w:p>
        </w:tc>
        <w:tc>
          <w:tcPr>
            <w:tcW w:w="1560" w:type="dxa"/>
            <w:tcBorders>
              <w:top w:val="single" w:sz="0" w:space="0" w:color="D3D3D3"/>
              <w:bottom w:val="single" w:sz="0" w:space="0" w:color="D3D3D3"/>
            </w:tcBorders>
          </w:tcPr>
          <w:p w14:paraId="5347F327" w14:textId="77777777" w:rsidR="003D27E1" w:rsidRDefault="00B475ED">
            <w:pPr>
              <w:jc w:val="right"/>
            </w:pPr>
            <w:r>
              <w:rPr>
                <w:rFonts w:ascii="Consolas" w:eastAsia="Consolas" w:hAnsi="Consolas" w:cs="Consolas"/>
                <w:sz w:val="16"/>
              </w:rPr>
              <w:t xml:space="preserve">      0.0</w:t>
            </w:r>
          </w:p>
        </w:tc>
        <w:tc>
          <w:tcPr>
            <w:tcW w:w="1560" w:type="dxa"/>
          </w:tcPr>
          <w:p w14:paraId="5347F328" w14:textId="77777777" w:rsidR="003D27E1" w:rsidRDefault="003D27E1"/>
        </w:tc>
      </w:tr>
      <w:tr w:rsidR="003D27E1" w14:paraId="5347F330" w14:textId="77777777">
        <w:tc>
          <w:tcPr>
            <w:tcW w:w="1560" w:type="dxa"/>
            <w:tcBorders>
              <w:right w:val="nil"/>
            </w:tcBorders>
          </w:tcPr>
          <w:p w14:paraId="5347F32A" w14:textId="77777777" w:rsidR="003D27E1" w:rsidRDefault="003D27E1"/>
        </w:tc>
        <w:tc>
          <w:tcPr>
            <w:tcW w:w="1560" w:type="dxa"/>
            <w:tcBorders>
              <w:top w:val="single" w:sz="0" w:space="0" w:color="D3D3D3"/>
              <w:left w:val="nil"/>
              <w:bottom w:val="single" w:sz="0" w:space="0" w:color="000000"/>
            </w:tcBorders>
          </w:tcPr>
          <w:p w14:paraId="5347F32B"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32C" w14:textId="77777777" w:rsidR="003D27E1" w:rsidRDefault="003D27E1"/>
        </w:tc>
        <w:tc>
          <w:tcPr>
            <w:tcW w:w="1560" w:type="dxa"/>
            <w:tcBorders>
              <w:top w:val="single" w:sz="0" w:space="0" w:color="D3D3D3"/>
              <w:bottom w:val="single" w:sz="0" w:space="0" w:color="000000"/>
            </w:tcBorders>
          </w:tcPr>
          <w:p w14:paraId="5347F32D" w14:textId="77777777" w:rsidR="003D27E1" w:rsidRDefault="00B475ED">
            <w:pPr>
              <w:jc w:val="right"/>
            </w:pPr>
            <w:r>
              <w:rPr>
                <w:rFonts w:ascii="Consolas" w:eastAsia="Consolas" w:hAnsi="Consolas" w:cs="Consolas"/>
                <w:sz w:val="16"/>
              </w:rPr>
              <w:t xml:space="preserve">   191,013</w:t>
            </w:r>
          </w:p>
        </w:tc>
        <w:tc>
          <w:tcPr>
            <w:tcW w:w="1560" w:type="dxa"/>
            <w:tcBorders>
              <w:top w:val="single" w:sz="0" w:space="0" w:color="D3D3D3"/>
              <w:bottom w:val="single" w:sz="0" w:space="0" w:color="000000"/>
            </w:tcBorders>
          </w:tcPr>
          <w:p w14:paraId="5347F32E" w14:textId="77777777" w:rsidR="003D27E1" w:rsidRDefault="00B475ED">
            <w:pPr>
              <w:jc w:val="right"/>
            </w:pPr>
            <w:r>
              <w:rPr>
                <w:rFonts w:ascii="Consolas" w:eastAsia="Consolas" w:hAnsi="Consolas" w:cs="Consolas"/>
                <w:sz w:val="16"/>
              </w:rPr>
              <w:t xml:space="preserve">      6.2</w:t>
            </w:r>
          </w:p>
        </w:tc>
        <w:tc>
          <w:tcPr>
            <w:tcW w:w="1560" w:type="dxa"/>
          </w:tcPr>
          <w:p w14:paraId="5347F32F" w14:textId="77777777" w:rsidR="003D27E1" w:rsidRDefault="003D27E1"/>
        </w:tc>
      </w:tr>
      <w:tr w:rsidR="003D27E1" w14:paraId="5347F337" w14:textId="77777777">
        <w:tc>
          <w:tcPr>
            <w:tcW w:w="1560" w:type="dxa"/>
          </w:tcPr>
          <w:p w14:paraId="5347F331" w14:textId="77777777" w:rsidR="003D27E1" w:rsidRDefault="003D27E1"/>
        </w:tc>
        <w:tc>
          <w:tcPr>
            <w:tcW w:w="1560" w:type="dxa"/>
            <w:tcBorders>
              <w:top w:val="single" w:sz="0" w:space="0" w:color="000000"/>
              <w:bottom w:val="single" w:sz="0" w:space="0" w:color="000000"/>
            </w:tcBorders>
          </w:tcPr>
          <w:p w14:paraId="5347F332" w14:textId="77777777" w:rsidR="003D27E1" w:rsidRDefault="003D27E1"/>
        </w:tc>
        <w:tc>
          <w:tcPr>
            <w:tcW w:w="1560" w:type="dxa"/>
            <w:tcBorders>
              <w:top w:val="single" w:sz="0" w:space="0" w:color="000000"/>
              <w:bottom w:val="single" w:sz="0" w:space="0" w:color="000000"/>
            </w:tcBorders>
          </w:tcPr>
          <w:p w14:paraId="5347F333"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334"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335" w14:textId="77777777" w:rsidR="003D27E1" w:rsidRDefault="003D27E1"/>
        </w:tc>
        <w:tc>
          <w:tcPr>
            <w:tcW w:w="1560" w:type="dxa"/>
          </w:tcPr>
          <w:p w14:paraId="5347F336" w14:textId="77777777" w:rsidR="003D27E1" w:rsidRDefault="003D27E1"/>
        </w:tc>
      </w:tr>
    </w:tbl>
    <w:p w14:paraId="5347F338"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341" w14:textId="77777777">
        <w:tc>
          <w:tcPr>
            <w:tcW w:w="1170" w:type="dxa"/>
            <w:tcBorders>
              <w:top w:val="single" w:sz="0" w:space="0" w:color="000000"/>
              <w:bottom w:val="single" w:sz="0" w:space="0" w:color="000000"/>
            </w:tcBorders>
          </w:tcPr>
          <w:p w14:paraId="5347F339"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33A"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33B"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33C"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33D"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33E"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33F"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340" w14:textId="77777777" w:rsidR="003D27E1" w:rsidRDefault="00B475ED">
            <w:pPr>
              <w:jc w:val="right"/>
            </w:pPr>
            <w:r>
              <w:rPr>
                <w:rFonts w:ascii="Consolas" w:eastAsia="Consolas" w:hAnsi="Consolas" w:cs="Consolas"/>
                <w:b/>
                <w:sz w:val="18"/>
              </w:rPr>
              <w:t>[8] NL</w:t>
            </w:r>
          </w:p>
        </w:tc>
      </w:tr>
      <w:tr w:rsidR="003D27E1" w14:paraId="5347F34A" w14:textId="77777777">
        <w:tc>
          <w:tcPr>
            <w:tcW w:w="1170" w:type="dxa"/>
            <w:tcBorders>
              <w:top w:val="single" w:sz="0" w:space="0" w:color="000000"/>
            </w:tcBorders>
          </w:tcPr>
          <w:p w14:paraId="5347F342" w14:textId="77777777" w:rsidR="003D27E1" w:rsidRDefault="00B475ED">
            <w:pPr>
              <w:jc w:val="right"/>
            </w:pPr>
            <w:r>
              <w:rPr>
                <w:rFonts w:ascii="Consolas" w:eastAsia="Consolas" w:hAnsi="Consolas" w:cs="Consolas"/>
                <w:sz w:val="16"/>
              </w:rPr>
              <w:t>-9</w:t>
            </w:r>
          </w:p>
        </w:tc>
        <w:tc>
          <w:tcPr>
            <w:tcW w:w="1170" w:type="dxa"/>
            <w:tcBorders>
              <w:top w:val="single" w:sz="0" w:space="0" w:color="000000"/>
            </w:tcBorders>
          </w:tcPr>
          <w:p w14:paraId="5347F34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34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34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34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347" w14:textId="77777777" w:rsidR="003D27E1" w:rsidRDefault="00B475ED">
            <w:pPr>
              <w:jc w:val="right"/>
            </w:pPr>
            <w:r>
              <w:rPr>
                <w:rFonts w:ascii="Consolas" w:eastAsia="Consolas" w:hAnsi="Consolas" w:cs="Consolas"/>
                <w:sz w:val="16"/>
              </w:rPr>
              <w:t>19</w:t>
            </w:r>
          </w:p>
        </w:tc>
        <w:tc>
          <w:tcPr>
            <w:tcW w:w="1170" w:type="dxa"/>
            <w:tcBorders>
              <w:top w:val="single" w:sz="0" w:space="0" w:color="000000"/>
            </w:tcBorders>
          </w:tcPr>
          <w:p w14:paraId="5347F34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349" w14:textId="77777777" w:rsidR="003D27E1" w:rsidRDefault="00B475ED">
            <w:pPr>
              <w:jc w:val="right"/>
            </w:pPr>
            <w:r>
              <w:rPr>
                <w:rFonts w:ascii="Consolas" w:eastAsia="Consolas" w:hAnsi="Consolas" w:cs="Consolas"/>
                <w:sz w:val="16"/>
              </w:rPr>
              <w:t>0</w:t>
            </w:r>
          </w:p>
        </w:tc>
      </w:tr>
      <w:tr w:rsidR="003D27E1" w14:paraId="5347F353" w14:textId="77777777">
        <w:tc>
          <w:tcPr>
            <w:tcW w:w="1170" w:type="dxa"/>
          </w:tcPr>
          <w:p w14:paraId="5347F34B" w14:textId="77777777" w:rsidR="003D27E1" w:rsidRDefault="00B475ED">
            <w:pPr>
              <w:jc w:val="right"/>
            </w:pPr>
            <w:r>
              <w:rPr>
                <w:rFonts w:ascii="Consolas" w:eastAsia="Consolas" w:hAnsi="Consolas" w:cs="Consolas"/>
                <w:sz w:val="16"/>
              </w:rPr>
              <w:t>-8</w:t>
            </w:r>
          </w:p>
        </w:tc>
        <w:tc>
          <w:tcPr>
            <w:tcW w:w="1170" w:type="dxa"/>
          </w:tcPr>
          <w:p w14:paraId="5347F34C" w14:textId="77777777" w:rsidR="003D27E1" w:rsidRDefault="00B475ED">
            <w:pPr>
              <w:jc w:val="right"/>
            </w:pPr>
            <w:r>
              <w:rPr>
                <w:rFonts w:ascii="Consolas" w:eastAsia="Consolas" w:hAnsi="Consolas" w:cs="Consolas"/>
                <w:sz w:val="16"/>
              </w:rPr>
              <w:t>0</w:t>
            </w:r>
          </w:p>
        </w:tc>
        <w:tc>
          <w:tcPr>
            <w:tcW w:w="1170" w:type="dxa"/>
          </w:tcPr>
          <w:p w14:paraId="5347F34D" w14:textId="77777777" w:rsidR="003D27E1" w:rsidRDefault="00B475ED">
            <w:pPr>
              <w:jc w:val="right"/>
            </w:pPr>
            <w:r>
              <w:rPr>
                <w:rFonts w:ascii="Consolas" w:eastAsia="Consolas" w:hAnsi="Consolas" w:cs="Consolas"/>
                <w:sz w:val="16"/>
              </w:rPr>
              <w:t>0</w:t>
            </w:r>
          </w:p>
        </w:tc>
        <w:tc>
          <w:tcPr>
            <w:tcW w:w="1170" w:type="dxa"/>
          </w:tcPr>
          <w:p w14:paraId="5347F34E" w14:textId="77777777" w:rsidR="003D27E1" w:rsidRDefault="00B475ED">
            <w:pPr>
              <w:jc w:val="right"/>
            </w:pPr>
            <w:r>
              <w:rPr>
                <w:rFonts w:ascii="Consolas" w:eastAsia="Consolas" w:hAnsi="Consolas" w:cs="Consolas"/>
                <w:sz w:val="16"/>
              </w:rPr>
              <w:t>0</w:t>
            </w:r>
          </w:p>
        </w:tc>
        <w:tc>
          <w:tcPr>
            <w:tcW w:w="1170" w:type="dxa"/>
          </w:tcPr>
          <w:p w14:paraId="5347F34F" w14:textId="77777777" w:rsidR="003D27E1" w:rsidRDefault="00B475ED">
            <w:pPr>
              <w:jc w:val="right"/>
            </w:pPr>
            <w:r>
              <w:rPr>
                <w:rFonts w:ascii="Consolas" w:eastAsia="Consolas" w:hAnsi="Consolas" w:cs="Consolas"/>
                <w:sz w:val="16"/>
              </w:rPr>
              <w:t>0</w:t>
            </w:r>
          </w:p>
        </w:tc>
        <w:tc>
          <w:tcPr>
            <w:tcW w:w="1170" w:type="dxa"/>
          </w:tcPr>
          <w:p w14:paraId="5347F350" w14:textId="77777777" w:rsidR="003D27E1" w:rsidRDefault="00B475ED">
            <w:pPr>
              <w:jc w:val="right"/>
            </w:pPr>
            <w:r>
              <w:rPr>
                <w:rFonts w:ascii="Consolas" w:eastAsia="Consolas" w:hAnsi="Consolas" w:cs="Consolas"/>
                <w:sz w:val="16"/>
              </w:rPr>
              <w:t>10,834</w:t>
            </w:r>
          </w:p>
        </w:tc>
        <w:tc>
          <w:tcPr>
            <w:tcW w:w="1170" w:type="dxa"/>
          </w:tcPr>
          <w:p w14:paraId="5347F351" w14:textId="77777777" w:rsidR="003D27E1" w:rsidRDefault="00B475ED">
            <w:pPr>
              <w:jc w:val="right"/>
            </w:pPr>
            <w:r>
              <w:rPr>
                <w:rFonts w:ascii="Consolas" w:eastAsia="Consolas" w:hAnsi="Consolas" w:cs="Consolas"/>
                <w:sz w:val="16"/>
              </w:rPr>
              <w:t>0</w:t>
            </w:r>
          </w:p>
        </w:tc>
        <w:tc>
          <w:tcPr>
            <w:tcW w:w="1170" w:type="dxa"/>
          </w:tcPr>
          <w:p w14:paraId="5347F352" w14:textId="77777777" w:rsidR="003D27E1" w:rsidRDefault="00B475ED">
            <w:pPr>
              <w:jc w:val="right"/>
            </w:pPr>
            <w:r>
              <w:rPr>
                <w:rFonts w:ascii="Consolas" w:eastAsia="Consolas" w:hAnsi="Consolas" w:cs="Consolas"/>
                <w:sz w:val="16"/>
              </w:rPr>
              <w:t>0</w:t>
            </w:r>
          </w:p>
        </w:tc>
      </w:tr>
      <w:tr w:rsidR="003D27E1" w14:paraId="5347F35C" w14:textId="77777777">
        <w:tc>
          <w:tcPr>
            <w:tcW w:w="1170" w:type="dxa"/>
          </w:tcPr>
          <w:p w14:paraId="5347F354" w14:textId="77777777" w:rsidR="003D27E1" w:rsidRDefault="00B475ED">
            <w:pPr>
              <w:jc w:val="right"/>
            </w:pPr>
            <w:r>
              <w:rPr>
                <w:rFonts w:ascii="Consolas" w:eastAsia="Consolas" w:hAnsi="Consolas" w:cs="Consolas"/>
                <w:sz w:val="16"/>
              </w:rPr>
              <w:t>-4</w:t>
            </w:r>
          </w:p>
        </w:tc>
        <w:tc>
          <w:tcPr>
            <w:tcW w:w="1170" w:type="dxa"/>
          </w:tcPr>
          <w:p w14:paraId="5347F355" w14:textId="77777777" w:rsidR="003D27E1" w:rsidRDefault="00B475ED">
            <w:pPr>
              <w:jc w:val="right"/>
            </w:pPr>
            <w:r>
              <w:rPr>
                <w:rFonts w:ascii="Consolas" w:eastAsia="Consolas" w:hAnsi="Consolas" w:cs="Consolas"/>
                <w:sz w:val="16"/>
              </w:rPr>
              <w:t>0</w:t>
            </w:r>
          </w:p>
        </w:tc>
        <w:tc>
          <w:tcPr>
            <w:tcW w:w="1170" w:type="dxa"/>
          </w:tcPr>
          <w:p w14:paraId="5347F356" w14:textId="77777777" w:rsidR="003D27E1" w:rsidRDefault="00B475ED">
            <w:pPr>
              <w:jc w:val="right"/>
            </w:pPr>
            <w:r>
              <w:rPr>
                <w:rFonts w:ascii="Consolas" w:eastAsia="Consolas" w:hAnsi="Consolas" w:cs="Consolas"/>
                <w:sz w:val="16"/>
              </w:rPr>
              <w:t>0</w:t>
            </w:r>
          </w:p>
        </w:tc>
        <w:tc>
          <w:tcPr>
            <w:tcW w:w="1170" w:type="dxa"/>
          </w:tcPr>
          <w:p w14:paraId="5347F357" w14:textId="77777777" w:rsidR="003D27E1" w:rsidRDefault="00B475ED">
            <w:pPr>
              <w:jc w:val="right"/>
            </w:pPr>
            <w:r>
              <w:rPr>
                <w:rFonts w:ascii="Consolas" w:eastAsia="Consolas" w:hAnsi="Consolas" w:cs="Consolas"/>
                <w:sz w:val="16"/>
              </w:rPr>
              <w:t>0</w:t>
            </w:r>
          </w:p>
        </w:tc>
        <w:tc>
          <w:tcPr>
            <w:tcW w:w="1170" w:type="dxa"/>
          </w:tcPr>
          <w:p w14:paraId="5347F358" w14:textId="77777777" w:rsidR="003D27E1" w:rsidRDefault="00B475ED">
            <w:pPr>
              <w:jc w:val="right"/>
            </w:pPr>
            <w:r>
              <w:rPr>
                <w:rFonts w:ascii="Consolas" w:eastAsia="Consolas" w:hAnsi="Consolas" w:cs="Consolas"/>
                <w:sz w:val="16"/>
              </w:rPr>
              <w:t>0</w:t>
            </w:r>
          </w:p>
        </w:tc>
        <w:tc>
          <w:tcPr>
            <w:tcW w:w="1170" w:type="dxa"/>
          </w:tcPr>
          <w:p w14:paraId="5347F359" w14:textId="77777777" w:rsidR="003D27E1" w:rsidRDefault="00B475ED">
            <w:pPr>
              <w:jc w:val="right"/>
            </w:pPr>
            <w:r>
              <w:rPr>
                <w:rFonts w:ascii="Consolas" w:eastAsia="Consolas" w:hAnsi="Consolas" w:cs="Consolas"/>
                <w:sz w:val="16"/>
              </w:rPr>
              <w:t>3</w:t>
            </w:r>
          </w:p>
        </w:tc>
        <w:tc>
          <w:tcPr>
            <w:tcW w:w="1170" w:type="dxa"/>
          </w:tcPr>
          <w:p w14:paraId="5347F35A" w14:textId="77777777" w:rsidR="003D27E1" w:rsidRDefault="00B475ED">
            <w:pPr>
              <w:jc w:val="right"/>
            </w:pPr>
            <w:r>
              <w:rPr>
                <w:rFonts w:ascii="Consolas" w:eastAsia="Consolas" w:hAnsi="Consolas" w:cs="Consolas"/>
                <w:sz w:val="16"/>
              </w:rPr>
              <w:t>0</w:t>
            </w:r>
          </w:p>
        </w:tc>
        <w:tc>
          <w:tcPr>
            <w:tcW w:w="1170" w:type="dxa"/>
          </w:tcPr>
          <w:p w14:paraId="5347F35B" w14:textId="77777777" w:rsidR="003D27E1" w:rsidRDefault="00B475ED">
            <w:pPr>
              <w:jc w:val="right"/>
            </w:pPr>
            <w:r>
              <w:rPr>
                <w:rFonts w:ascii="Consolas" w:eastAsia="Consolas" w:hAnsi="Consolas" w:cs="Consolas"/>
                <w:sz w:val="16"/>
              </w:rPr>
              <w:t>0</w:t>
            </w:r>
          </w:p>
        </w:tc>
      </w:tr>
      <w:tr w:rsidR="003D27E1" w14:paraId="5347F365" w14:textId="77777777">
        <w:tc>
          <w:tcPr>
            <w:tcW w:w="1170" w:type="dxa"/>
          </w:tcPr>
          <w:p w14:paraId="5347F35D" w14:textId="77777777" w:rsidR="003D27E1" w:rsidRDefault="00B475ED">
            <w:pPr>
              <w:jc w:val="right"/>
            </w:pPr>
            <w:r>
              <w:rPr>
                <w:rFonts w:ascii="Consolas" w:eastAsia="Consolas" w:hAnsi="Consolas" w:cs="Consolas"/>
                <w:sz w:val="16"/>
              </w:rPr>
              <w:t>-3</w:t>
            </w:r>
          </w:p>
        </w:tc>
        <w:tc>
          <w:tcPr>
            <w:tcW w:w="1170" w:type="dxa"/>
          </w:tcPr>
          <w:p w14:paraId="5347F35E" w14:textId="77777777" w:rsidR="003D27E1" w:rsidRDefault="00B475ED">
            <w:pPr>
              <w:jc w:val="right"/>
            </w:pPr>
            <w:r>
              <w:rPr>
                <w:rFonts w:ascii="Consolas" w:eastAsia="Consolas" w:hAnsi="Consolas" w:cs="Consolas"/>
                <w:sz w:val="16"/>
              </w:rPr>
              <w:t>599</w:t>
            </w:r>
          </w:p>
        </w:tc>
        <w:tc>
          <w:tcPr>
            <w:tcW w:w="1170" w:type="dxa"/>
          </w:tcPr>
          <w:p w14:paraId="5347F35F" w14:textId="77777777" w:rsidR="003D27E1" w:rsidRDefault="00B475ED">
            <w:pPr>
              <w:jc w:val="right"/>
            </w:pPr>
            <w:r>
              <w:rPr>
                <w:rFonts w:ascii="Consolas" w:eastAsia="Consolas" w:hAnsi="Consolas" w:cs="Consolas"/>
                <w:sz w:val="16"/>
              </w:rPr>
              <w:t>0</w:t>
            </w:r>
          </w:p>
        </w:tc>
        <w:tc>
          <w:tcPr>
            <w:tcW w:w="1170" w:type="dxa"/>
          </w:tcPr>
          <w:p w14:paraId="5347F360" w14:textId="77777777" w:rsidR="003D27E1" w:rsidRDefault="00B475ED">
            <w:pPr>
              <w:jc w:val="right"/>
            </w:pPr>
            <w:r>
              <w:rPr>
                <w:rFonts w:ascii="Consolas" w:eastAsia="Consolas" w:hAnsi="Consolas" w:cs="Consolas"/>
                <w:sz w:val="16"/>
              </w:rPr>
              <w:t>18,088</w:t>
            </w:r>
          </w:p>
        </w:tc>
        <w:tc>
          <w:tcPr>
            <w:tcW w:w="1170" w:type="dxa"/>
          </w:tcPr>
          <w:p w14:paraId="5347F361" w14:textId="77777777" w:rsidR="003D27E1" w:rsidRDefault="00B475ED">
            <w:pPr>
              <w:jc w:val="right"/>
            </w:pPr>
            <w:r>
              <w:rPr>
                <w:rFonts w:ascii="Consolas" w:eastAsia="Consolas" w:hAnsi="Consolas" w:cs="Consolas"/>
                <w:sz w:val="16"/>
              </w:rPr>
              <w:t>29,153</w:t>
            </w:r>
          </w:p>
        </w:tc>
        <w:tc>
          <w:tcPr>
            <w:tcW w:w="1170" w:type="dxa"/>
          </w:tcPr>
          <w:p w14:paraId="5347F362" w14:textId="77777777" w:rsidR="003D27E1" w:rsidRDefault="00B475ED">
            <w:pPr>
              <w:jc w:val="right"/>
            </w:pPr>
            <w:r>
              <w:rPr>
                <w:rFonts w:ascii="Consolas" w:eastAsia="Consolas" w:hAnsi="Consolas" w:cs="Consolas"/>
                <w:sz w:val="16"/>
              </w:rPr>
              <w:t>63,134</w:t>
            </w:r>
          </w:p>
        </w:tc>
        <w:tc>
          <w:tcPr>
            <w:tcW w:w="1170" w:type="dxa"/>
          </w:tcPr>
          <w:p w14:paraId="5347F363" w14:textId="77777777" w:rsidR="003D27E1" w:rsidRDefault="00B475ED">
            <w:pPr>
              <w:jc w:val="right"/>
            </w:pPr>
            <w:r>
              <w:rPr>
                <w:rFonts w:ascii="Consolas" w:eastAsia="Consolas" w:hAnsi="Consolas" w:cs="Consolas"/>
                <w:sz w:val="16"/>
              </w:rPr>
              <w:t>115,586</w:t>
            </w:r>
          </w:p>
        </w:tc>
        <w:tc>
          <w:tcPr>
            <w:tcW w:w="1170" w:type="dxa"/>
          </w:tcPr>
          <w:p w14:paraId="5347F364" w14:textId="77777777" w:rsidR="003D27E1" w:rsidRDefault="00B475ED">
            <w:pPr>
              <w:jc w:val="right"/>
            </w:pPr>
            <w:r>
              <w:rPr>
                <w:rFonts w:ascii="Consolas" w:eastAsia="Consolas" w:hAnsi="Consolas" w:cs="Consolas"/>
                <w:sz w:val="16"/>
              </w:rPr>
              <w:t>0</w:t>
            </w:r>
          </w:p>
        </w:tc>
      </w:tr>
      <w:tr w:rsidR="003D27E1" w14:paraId="5347F36E" w14:textId="77777777">
        <w:tc>
          <w:tcPr>
            <w:tcW w:w="1170" w:type="dxa"/>
          </w:tcPr>
          <w:p w14:paraId="5347F366" w14:textId="77777777" w:rsidR="003D27E1" w:rsidRDefault="00B475ED">
            <w:pPr>
              <w:jc w:val="right"/>
            </w:pPr>
            <w:r>
              <w:rPr>
                <w:rFonts w:ascii="Consolas" w:eastAsia="Consolas" w:hAnsi="Consolas" w:cs="Consolas"/>
                <w:sz w:val="16"/>
              </w:rPr>
              <w:t>-2</w:t>
            </w:r>
          </w:p>
        </w:tc>
        <w:tc>
          <w:tcPr>
            <w:tcW w:w="1170" w:type="dxa"/>
          </w:tcPr>
          <w:p w14:paraId="5347F367" w14:textId="77777777" w:rsidR="003D27E1" w:rsidRDefault="00B475ED">
            <w:pPr>
              <w:jc w:val="right"/>
            </w:pPr>
            <w:r>
              <w:rPr>
                <w:rFonts w:ascii="Consolas" w:eastAsia="Consolas" w:hAnsi="Consolas" w:cs="Consolas"/>
                <w:sz w:val="16"/>
              </w:rPr>
              <w:t>27,891</w:t>
            </w:r>
          </w:p>
        </w:tc>
        <w:tc>
          <w:tcPr>
            <w:tcW w:w="1170" w:type="dxa"/>
          </w:tcPr>
          <w:p w14:paraId="5347F368" w14:textId="77777777" w:rsidR="003D27E1" w:rsidRDefault="00B475ED">
            <w:pPr>
              <w:jc w:val="right"/>
            </w:pPr>
            <w:r>
              <w:rPr>
                <w:rFonts w:ascii="Consolas" w:eastAsia="Consolas" w:hAnsi="Consolas" w:cs="Consolas"/>
                <w:sz w:val="16"/>
              </w:rPr>
              <w:t>0</w:t>
            </w:r>
          </w:p>
        </w:tc>
        <w:tc>
          <w:tcPr>
            <w:tcW w:w="1170" w:type="dxa"/>
          </w:tcPr>
          <w:p w14:paraId="5347F369" w14:textId="77777777" w:rsidR="003D27E1" w:rsidRDefault="00B475ED">
            <w:pPr>
              <w:jc w:val="right"/>
            </w:pPr>
            <w:r>
              <w:rPr>
                <w:rFonts w:ascii="Consolas" w:eastAsia="Consolas" w:hAnsi="Consolas" w:cs="Consolas"/>
                <w:sz w:val="16"/>
              </w:rPr>
              <w:t>0</w:t>
            </w:r>
          </w:p>
        </w:tc>
        <w:tc>
          <w:tcPr>
            <w:tcW w:w="1170" w:type="dxa"/>
          </w:tcPr>
          <w:p w14:paraId="5347F36A" w14:textId="77777777" w:rsidR="003D27E1" w:rsidRDefault="00B475ED">
            <w:pPr>
              <w:jc w:val="right"/>
            </w:pPr>
            <w:r>
              <w:rPr>
                <w:rFonts w:ascii="Consolas" w:eastAsia="Consolas" w:hAnsi="Consolas" w:cs="Consolas"/>
                <w:sz w:val="16"/>
              </w:rPr>
              <w:t>156</w:t>
            </w:r>
          </w:p>
        </w:tc>
        <w:tc>
          <w:tcPr>
            <w:tcW w:w="1170" w:type="dxa"/>
          </w:tcPr>
          <w:p w14:paraId="5347F36B" w14:textId="77777777" w:rsidR="003D27E1" w:rsidRDefault="00B475ED">
            <w:pPr>
              <w:jc w:val="right"/>
            </w:pPr>
            <w:r>
              <w:rPr>
                <w:rFonts w:ascii="Consolas" w:eastAsia="Consolas" w:hAnsi="Consolas" w:cs="Consolas"/>
                <w:sz w:val="16"/>
              </w:rPr>
              <w:t>0</w:t>
            </w:r>
          </w:p>
        </w:tc>
        <w:tc>
          <w:tcPr>
            <w:tcW w:w="1170" w:type="dxa"/>
          </w:tcPr>
          <w:p w14:paraId="5347F36C" w14:textId="77777777" w:rsidR="003D27E1" w:rsidRDefault="00B475ED">
            <w:pPr>
              <w:jc w:val="right"/>
            </w:pPr>
            <w:r>
              <w:rPr>
                <w:rFonts w:ascii="Consolas" w:eastAsia="Consolas" w:hAnsi="Consolas" w:cs="Consolas"/>
                <w:sz w:val="16"/>
              </w:rPr>
              <w:t>277</w:t>
            </w:r>
          </w:p>
        </w:tc>
        <w:tc>
          <w:tcPr>
            <w:tcW w:w="1170" w:type="dxa"/>
          </w:tcPr>
          <w:p w14:paraId="5347F36D" w14:textId="77777777" w:rsidR="003D27E1" w:rsidRDefault="00B475ED">
            <w:pPr>
              <w:jc w:val="right"/>
            </w:pPr>
            <w:r>
              <w:rPr>
                <w:rFonts w:ascii="Consolas" w:eastAsia="Consolas" w:hAnsi="Consolas" w:cs="Consolas"/>
                <w:sz w:val="16"/>
              </w:rPr>
              <w:t>0</w:t>
            </w:r>
          </w:p>
        </w:tc>
      </w:tr>
      <w:tr w:rsidR="003D27E1" w14:paraId="5347F377" w14:textId="77777777">
        <w:tc>
          <w:tcPr>
            <w:tcW w:w="1170" w:type="dxa"/>
          </w:tcPr>
          <w:p w14:paraId="5347F36F" w14:textId="77777777" w:rsidR="003D27E1" w:rsidRDefault="00B475ED">
            <w:pPr>
              <w:jc w:val="right"/>
            </w:pPr>
            <w:r>
              <w:rPr>
                <w:rFonts w:ascii="Consolas" w:eastAsia="Consolas" w:hAnsi="Consolas" w:cs="Consolas"/>
                <w:sz w:val="16"/>
              </w:rPr>
              <w:t>-1</w:t>
            </w:r>
          </w:p>
        </w:tc>
        <w:tc>
          <w:tcPr>
            <w:tcW w:w="1170" w:type="dxa"/>
          </w:tcPr>
          <w:p w14:paraId="5347F370" w14:textId="77777777" w:rsidR="003D27E1" w:rsidRDefault="00B475ED">
            <w:pPr>
              <w:jc w:val="right"/>
            </w:pPr>
            <w:r>
              <w:rPr>
                <w:rFonts w:ascii="Consolas" w:eastAsia="Consolas" w:hAnsi="Consolas" w:cs="Consolas"/>
                <w:sz w:val="16"/>
              </w:rPr>
              <w:t>7,171</w:t>
            </w:r>
          </w:p>
        </w:tc>
        <w:tc>
          <w:tcPr>
            <w:tcW w:w="1170" w:type="dxa"/>
          </w:tcPr>
          <w:p w14:paraId="5347F371" w14:textId="77777777" w:rsidR="003D27E1" w:rsidRDefault="00B475ED">
            <w:pPr>
              <w:jc w:val="right"/>
            </w:pPr>
            <w:r>
              <w:rPr>
                <w:rFonts w:ascii="Consolas" w:eastAsia="Consolas" w:hAnsi="Consolas" w:cs="Consolas"/>
                <w:sz w:val="16"/>
              </w:rPr>
              <w:t>14,826</w:t>
            </w:r>
          </w:p>
        </w:tc>
        <w:tc>
          <w:tcPr>
            <w:tcW w:w="1170" w:type="dxa"/>
          </w:tcPr>
          <w:p w14:paraId="5347F372" w14:textId="77777777" w:rsidR="003D27E1" w:rsidRDefault="00B475ED">
            <w:pPr>
              <w:jc w:val="right"/>
            </w:pPr>
            <w:r>
              <w:rPr>
                <w:rFonts w:ascii="Consolas" w:eastAsia="Consolas" w:hAnsi="Consolas" w:cs="Consolas"/>
                <w:sz w:val="16"/>
              </w:rPr>
              <w:t>26,104</w:t>
            </w:r>
          </w:p>
        </w:tc>
        <w:tc>
          <w:tcPr>
            <w:tcW w:w="1170" w:type="dxa"/>
          </w:tcPr>
          <w:p w14:paraId="5347F373" w14:textId="77777777" w:rsidR="003D27E1" w:rsidRDefault="00B475ED">
            <w:pPr>
              <w:jc w:val="right"/>
            </w:pPr>
            <w:r>
              <w:rPr>
                <w:rFonts w:ascii="Consolas" w:eastAsia="Consolas" w:hAnsi="Consolas" w:cs="Consolas"/>
                <w:sz w:val="16"/>
              </w:rPr>
              <w:t>392</w:t>
            </w:r>
          </w:p>
        </w:tc>
        <w:tc>
          <w:tcPr>
            <w:tcW w:w="1170" w:type="dxa"/>
          </w:tcPr>
          <w:p w14:paraId="5347F374" w14:textId="77777777" w:rsidR="003D27E1" w:rsidRDefault="00B475ED">
            <w:pPr>
              <w:jc w:val="right"/>
            </w:pPr>
            <w:r>
              <w:rPr>
                <w:rFonts w:ascii="Consolas" w:eastAsia="Consolas" w:hAnsi="Consolas" w:cs="Consolas"/>
                <w:sz w:val="16"/>
              </w:rPr>
              <w:t>10,570</w:t>
            </w:r>
          </w:p>
        </w:tc>
        <w:tc>
          <w:tcPr>
            <w:tcW w:w="1170" w:type="dxa"/>
          </w:tcPr>
          <w:p w14:paraId="5347F375" w14:textId="77777777" w:rsidR="003D27E1" w:rsidRDefault="00B475ED">
            <w:pPr>
              <w:jc w:val="right"/>
            </w:pPr>
            <w:r>
              <w:rPr>
                <w:rFonts w:ascii="Consolas" w:eastAsia="Consolas" w:hAnsi="Consolas" w:cs="Consolas"/>
                <w:sz w:val="16"/>
              </w:rPr>
              <w:t>71,919</w:t>
            </w:r>
          </w:p>
        </w:tc>
        <w:tc>
          <w:tcPr>
            <w:tcW w:w="1170" w:type="dxa"/>
          </w:tcPr>
          <w:p w14:paraId="5347F376" w14:textId="77777777" w:rsidR="003D27E1" w:rsidRDefault="00B475ED">
            <w:pPr>
              <w:jc w:val="right"/>
            </w:pPr>
            <w:r>
              <w:rPr>
                <w:rFonts w:ascii="Consolas" w:eastAsia="Consolas" w:hAnsi="Consolas" w:cs="Consolas"/>
                <w:sz w:val="16"/>
              </w:rPr>
              <w:t>0</w:t>
            </w:r>
          </w:p>
        </w:tc>
      </w:tr>
      <w:tr w:rsidR="003D27E1" w14:paraId="5347F380" w14:textId="77777777">
        <w:tc>
          <w:tcPr>
            <w:tcW w:w="1170" w:type="dxa"/>
          </w:tcPr>
          <w:p w14:paraId="5347F378" w14:textId="77777777" w:rsidR="003D27E1" w:rsidRDefault="00B475ED">
            <w:pPr>
              <w:jc w:val="right"/>
            </w:pPr>
            <w:r>
              <w:rPr>
                <w:rFonts w:ascii="Consolas" w:eastAsia="Consolas" w:hAnsi="Consolas" w:cs="Consolas"/>
                <w:sz w:val="16"/>
              </w:rPr>
              <w:t>1</w:t>
            </w:r>
          </w:p>
        </w:tc>
        <w:tc>
          <w:tcPr>
            <w:tcW w:w="1170" w:type="dxa"/>
          </w:tcPr>
          <w:p w14:paraId="5347F379" w14:textId="77777777" w:rsidR="003D27E1" w:rsidRDefault="00B475ED">
            <w:pPr>
              <w:jc w:val="right"/>
            </w:pPr>
            <w:r>
              <w:rPr>
                <w:rFonts w:ascii="Consolas" w:eastAsia="Consolas" w:hAnsi="Consolas" w:cs="Consolas"/>
                <w:sz w:val="16"/>
              </w:rPr>
              <w:t>126,192</w:t>
            </w:r>
          </w:p>
        </w:tc>
        <w:tc>
          <w:tcPr>
            <w:tcW w:w="1170" w:type="dxa"/>
          </w:tcPr>
          <w:p w14:paraId="5347F37A" w14:textId="77777777" w:rsidR="003D27E1" w:rsidRDefault="00B475ED">
            <w:pPr>
              <w:jc w:val="right"/>
            </w:pPr>
            <w:r>
              <w:rPr>
                <w:rFonts w:ascii="Consolas" w:eastAsia="Consolas" w:hAnsi="Consolas" w:cs="Consolas"/>
                <w:sz w:val="16"/>
              </w:rPr>
              <w:t>191,323</w:t>
            </w:r>
          </w:p>
        </w:tc>
        <w:tc>
          <w:tcPr>
            <w:tcW w:w="1170" w:type="dxa"/>
          </w:tcPr>
          <w:p w14:paraId="5347F37B" w14:textId="77777777" w:rsidR="003D27E1" w:rsidRDefault="00B475ED">
            <w:pPr>
              <w:jc w:val="right"/>
            </w:pPr>
            <w:r>
              <w:rPr>
                <w:rFonts w:ascii="Consolas" w:eastAsia="Consolas" w:hAnsi="Consolas" w:cs="Consolas"/>
                <w:sz w:val="16"/>
              </w:rPr>
              <w:t>237,233</w:t>
            </w:r>
          </w:p>
        </w:tc>
        <w:tc>
          <w:tcPr>
            <w:tcW w:w="1170" w:type="dxa"/>
          </w:tcPr>
          <w:p w14:paraId="5347F37C" w14:textId="77777777" w:rsidR="003D27E1" w:rsidRDefault="00B475ED">
            <w:pPr>
              <w:jc w:val="right"/>
            </w:pPr>
            <w:r>
              <w:rPr>
                <w:rFonts w:ascii="Consolas" w:eastAsia="Consolas" w:hAnsi="Consolas" w:cs="Consolas"/>
                <w:sz w:val="16"/>
              </w:rPr>
              <w:t>34,486</w:t>
            </w:r>
          </w:p>
        </w:tc>
        <w:tc>
          <w:tcPr>
            <w:tcW w:w="1170" w:type="dxa"/>
          </w:tcPr>
          <w:p w14:paraId="5347F37D" w14:textId="77777777" w:rsidR="003D27E1" w:rsidRDefault="00B475ED">
            <w:pPr>
              <w:jc w:val="right"/>
            </w:pPr>
            <w:r>
              <w:rPr>
                <w:rFonts w:ascii="Consolas" w:eastAsia="Consolas" w:hAnsi="Consolas" w:cs="Consolas"/>
                <w:sz w:val="16"/>
              </w:rPr>
              <w:t>496,170</w:t>
            </w:r>
          </w:p>
        </w:tc>
        <w:tc>
          <w:tcPr>
            <w:tcW w:w="1170" w:type="dxa"/>
          </w:tcPr>
          <w:p w14:paraId="5347F37E" w14:textId="77777777" w:rsidR="003D27E1" w:rsidRDefault="00B475ED">
            <w:pPr>
              <w:jc w:val="right"/>
            </w:pPr>
            <w:r>
              <w:rPr>
                <w:rFonts w:ascii="Consolas" w:eastAsia="Consolas" w:hAnsi="Consolas" w:cs="Consolas"/>
                <w:sz w:val="16"/>
              </w:rPr>
              <w:t>349,990</w:t>
            </w:r>
          </w:p>
        </w:tc>
        <w:tc>
          <w:tcPr>
            <w:tcW w:w="1170" w:type="dxa"/>
          </w:tcPr>
          <w:p w14:paraId="5347F37F" w14:textId="77777777" w:rsidR="003D27E1" w:rsidRDefault="00B475ED">
            <w:pPr>
              <w:jc w:val="right"/>
            </w:pPr>
            <w:r>
              <w:rPr>
                <w:rFonts w:ascii="Consolas" w:eastAsia="Consolas" w:hAnsi="Consolas" w:cs="Consolas"/>
                <w:sz w:val="16"/>
              </w:rPr>
              <w:t>0</w:t>
            </w:r>
          </w:p>
        </w:tc>
      </w:tr>
      <w:tr w:rsidR="003D27E1" w14:paraId="5347F389" w14:textId="77777777">
        <w:tc>
          <w:tcPr>
            <w:tcW w:w="1170" w:type="dxa"/>
          </w:tcPr>
          <w:p w14:paraId="5347F381" w14:textId="77777777" w:rsidR="003D27E1" w:rsidRDefault="00B475ED">
            <w:pPr>
              <w:jc w:val="right"/>
            </w:pPr>
            <w:r>
              <w:rPr>
                <w:rFonts w:ascii="Consolas" w:eastAsia="Consolas" w:hAnsi="Consolas" w:cs="Consolas"/>
                <w:sz w:val="16"/>
              </w:rPr>
              <w:t>2</w:t>
            </w:r>
          </w:p>
        </w:tc>
        <w:tc>
          <w:tcPr>
            <w:tcW w:w="1170" w:type="dxa"/>
          </w:tcPr>
          <w:p w14:paraId="5347F382" w14:textId="77777777" w:rsidR="003D27E1" w:rsidRDefault="00B475ED">
            <w:pPr>
              <w:jc w:val="right"/>
            </w:pPr>
            <w:r>
              <w:rPr>
                <w:rFonts w:ascii="Consolas" w:eastAsia="Consolas" w:hAnsi="Consolas" w:cs="Consolas"/>
                <w:sz w:val="16"/>
              </w:rPr>
              <w:t>33,077</w:t>
            </w:r>
          </w:p>
        </w:tc>
        <w:tc>
          <w:tcPr>
            <w:tcW w:w="1170" w:type="dxa"/>
          </w:tcPr>
          <w:p w14:paraId="5347F383" w14:textId="77777777" w:rsidR="003D27E1" w:rsidRDefault="00B475ED">
            <w:pPr>
              <w:jc w:val="right"/>
            </w:pPr>
            <w:r>
              <w:rPr>
                <w:rFonts w:ascii="Consolas" w:eastAsia="Consolas" w:hAnsi="Consolas" w:cs="Consolas"/>
                <w:sz w:val="16"/>
              </w:rPr>
              <w:t>133,747</w:t>
            </w:r>
          </w:p>
        </w:tc>
        <w:tc>
          <w:tcPr>
            <w:tcW w:w="1170" w:type="dxa"/>
          </w:tcPr>
          <w:p w14:paraId="5347F384" w14:textId="77777777" w:rsidR="003D27E1" w:rsidRDefault="00B475ED">
            <w:pPr>
              <w:jc w:val="right"/>
            </w:pPr>
            <w:r>
              <w:rPr>
                <w:rFonts w:ascii="Consolas" w:eastAsia="Consolas" w:hAnsi="Consolas" w:cs="Consolas"/>
                <w:sz w:val="16"/>
              </w:rPr>
              <w:t>164,511</w:t>
            </w:r>
          </w:p>
        </w:tc>
        <w:tc>
          <w:tcPr>
            <w:tcW w:w="1170" w:type="dxa"/>
          </w:tcPr>
          <w:p w14:paraId="5347F385" w14:textId="77777777" w:rsidR="003D27E1" w:rsidRDefault="00B475ED">
            <w:pPr>
              <w:jc w:val="right"/>
            </w:pPr>
            <w:r>
              <w:rPr>
                <w:rFonts w:ascii="Consolas" w:eastAsia="Consolas" w:hAnsi="Consolas" w:cs="Consolas"/>
                <w:sz w:val="16"/>
              </w:rPr>
              <w:t>93,705</w:t>
            </w:r>
          </w:p>
        </w:tc>
        <w:tc>
          <w:tcPr>
            <w:tcW w:w="1170" w:type="dxa"/>
          </w:tcPr>
          <w:p w14:paraId="5347F386" w14:textId="77777777" w:rsidR="003D27E1" w:rsidRDefault="00B475ED">
            <w:pPr>
              <w:jc w:val="right"/>
            </w:pPr>
            <w:r>
              <w:rPr>
                <w:rFonts w:ascii="Consolas" w:eastAsia="Consolas" w:hAnsi="Consolas" w:cs="Consolas"/>
                <w:sz w:val="16"/>
              </w:rPr>
              <w:t>221,401</w:t>
            </w:r>
          </w:p>
        </w:tc>
        <w:tc>
          <w:tcPr>
            <w:tcW w:w="1170" w:type="dxa"/>
          </w:tcPr>
          <w:p w14:paraId="5347F387" w14:textId="77777777" w:rsidR="003D27E1" w:rsidRDefault="00B475ED">
            <w:pPr>
              <w:jc w:val="right"/>
            </w:pPr>
            <w:r>
              <w:rPr>
                <w:rFonts w:ascii="Consolas" w:eastAsia="Consolas" w:hAnsi="Consolas" w:cs="Consolas"/>
                <w:sz w:val="16"/>
              </w:rPr>
              <w:t>137,737</w:t>
            </w:r>
          </w:p>
        </w:tc>
        <w:tc>
          <w:tcPr>
            <w:tcW w:w="1170" w:type="dxa"/>
          </w:tcPr>
          <w:p w14:paraId="5347F388" w14:textId="77777777" w:rsidR="003D27E1" w:rsidRDefault="00B475ED">
            <w:pPr>
              <w:jc w:val="right"/>
            </w:pPr>
            <w:r>
              <w:rPr>
                <w:rFonts w:ascii="Consolas" w:eastAsia="Consolas" w:hAnsi="Consolas" w:cs="Consolas"/>
                <w:sz w:val="16"/>
              </w:rPr>
              <w:t>0</w:t>
            </w:r>
          </w:p>
        </w:tc>
      </w:tr>
      <w:tr w:rsidR="003D27E1" w14:paraId="5347F392" w14:textId="77777777">
        <w:tc>
          <w:tcPr>
            <w:tcW w:w="1170" w:type="dxa"/>
          </w:tcPr>
          <w:p w14:paraId="5347F38A" w14:textId="77777777" w:rsidR="003D27E1" w:rsidRDefault="00B475ED">
            <w:pPr>
              <w:jc w:val="right"/>
            </w:pPr>
            <w:r>
              <w:rPr>
                <w:rFonts w:ascii="Consolas" w:eastAsia="Consolas" w:hAnsi="Consolas" w:cs="Consolas"/>
                <w:sz w:val="16"/>
              </w:rPr>
              <w:t>3</w:t>
            </w:r>
          </w:p>
        </w:tc>
        <w:tc>
          <w:tcPr>
            <w:tcW w:w="1170" w:type="dxa"/>
          </w:tcPr>
          <w:p w14:paraId="5347F38B" w14:textId="77777777" w:rsidR="003D27E1" w:rsidRDefault="00B475ED">
            <w:pPr>
              <w:jc w:val="right"/>
            </w:pPr>
            <w:r>
              <w:rPr>
                <w:rFonts w:ascii="Consolas" w:eastAsia="Consolas" w:hAnsi="Consolas" w:cs="Consolas"/>
                <w:sz w:val="16"/>
              </w:rPr>
              <w:t>89,365</w:t>
            </w:r>
          </w:p>
        </w:tc>
        <w:tc>
          <w:tcPr>
            <w:tcW w:w="1170" w:type="dxa"/>
          </w:tcPr>
          <w:p w14:paraId="5347F38C" w14:textId="77777777" w:rsidR="003D27E1" w:rsidRDefault="00B475ED">
            <w:pPr>
              <w:jc w:val="right"/>
            </w:pPr>
            <w:r>
              <w:rPr>
                <w:rFonts w:ascii="Consolas" w:eastAsia="Consolas" w:hAnsi="Consolas" w:cs="Consolas"/>
                <w:sz w:val="16"/>
              </w:rPr>
              <w:t>38,222</w:t>
            </w:r>
          </w:p>
        </w:tc>
        <w:tc>
          <w:tcPr>
            <w:tcW w:w="1170" w:type="dxa"/>
          </w:tcPr>
          <w:p w14:paraId="5347F38D" w14:textId="77777777" w:rsidR="003D27E1" w:rsidRDefault="00B475ED">
            <w:pPr>
              <w:jc w:val="right"/>
            </w:pPr>
            <w:r>
              <w:rPr>
                <w:rFonts w:ascii="Consolas" w:eastAsia="Consolas" w:hAnsi="Consolas" w:cs="Consolas"/>
                <w:sz w:val="16"/>
              </w:rPr>
              <w:t>52,224</w:t>
            </w:r>
          </w:p>
        </w:tc>
        <w:tc>
          <w:tcPr>
            <w:tcW w:w="1170" w:type="dxa"/>
          </w:tcPr>
          <w:p w14:paraId="5347F38E" w14:textId="77777777" w:rsidR="003D27E1" w:rsidRDefault="00B475ED">
            <w:pPr>
              <w:jc w:val="right"/>
            </w:pPr>
            <w:r>
              <w:rPr>
                <w:rFonts w:ascii="Consolas" w:eastAsia="Consolas" w:hAnsi="Consolas" w:cs="Consolas"/>
                <w:sz w:val="16"/>
              </w:rPr>
              <w:t>45,034</w:t>
            </w:r>
          </w:p>
        </w:tc>
        <w:tc>
          <w:tcPr>
            <w:tcW w:w="1170" w:type="dxa"/>
          </w:tcPr>
          <w:p w14:paraId="5347F38F" w14:textId="77777777" w:rsidR="003D27E1" w:rsidRDefault="00B475ED">
            <w:pPr>
              <w:jc w:val="right"/>
            </w:pPr>
            <w:r>
              <w:rPr>
                <w:rFonts w:ascii="Consolas" w:eastAsia="Consolas" w:hAnsi="Consolas" w:cs="Consolas"/>
                <w:sz w:val="16"/>
              </w:rPr>
              <w:t>0</w:t>
            </w:r>
          </w:p>
        </w:tc>
        <w:tc>
          <w:tcPr>
            <w:tcW w:w="1170" w:type="dxa"/>
          </w:tcPr>
          <w:p w14:paraId="5347F390" w14:textId="77777777" w:rsidR="003D27E1" w:rsidRDefault="00B475ED">
            <w:pPr>
              <w:jc w:val="right"/>
            </w:pPr>
            <w:r>
              <w:rPr>
                <w:rFonts w:ascii="Consolas" w:eastAsia="Consolas" w:hAnsi="Consolas" w:cs="Consolas"/>
                <w:sz w:val="16"/>
              </w:rPr>
              <w:t>52,160</w:t>
            </w:r>
          </w:p>
        </w:tc>
        <w:tc>
          <w:tcPr>
            <w:tcW w:w="1170" w:type="dxa"/>
          </w:tcPr>
          <w:p w14:paraId="5347F391" w14:textId="77777777" w:rsidR="003D27E1" w:rsidRDefault="00B475ED">
            <w:pPr>
              <w:jc w:val="right"/>
            </w:pPr>
            <w:r>
              <w:rPr>
                <w:rFonts w:ascii="Consolas" w:eastAsia="Consolas" w:hAnsi="Consolas" w:cs="Consolas"/>
                <w:sz w:val="16"/>
              </w:rPr>
              <w:t>0</w:t>
            </w:r>
          </w:p>
        </w:tc>
      </w:tr>
      <w:tr w:rsidR="003D27E1" w14:paraId="5347F39B" w14:textId="77777777">
        <w:tc>
          <w:tcPr>
            <w:tcW w:w="1170" w:type="dxa"/>
          </w:tcPr>
          <w:p w14:paraId="5347F393" w14:textId="77777777" w:rsidR="003D27E1" w:rsidRDefault="00B475ED">
            <w:pPr>
              <w:jc w:val="right"/>
            </w:pPr>
            <w:r>
              <w:rPr>
                <w:rFonts w:ascii="Consolas" w:eastAsia="Consolas" w:hAnsi="Consolas" w:cs="Consolas"/>
                <w:sz w:val="16"/>
              </w:rPr>
              <w:t>32</w:t>
            </w:r>
          </w:p>
        </w:tc>
        <w:tc>
          <w:tcPr>
            <w:tcW w:w="1170" w:type="dxa"/>
          </w:tcPr>
          <w:p w14:paraId="5347F394" w14:textId="77777777" w:rsidR="003D27E1" w:rsidRDefault="00B475ED">
            <w:pPr>
              <w:jc w:val="right"/>
            </w:pPr>
            <w:r>
              <w:rPr>
                <w:rFonts w:ascii="Consolas" w:eastAsia="Consolas" w:hAnsi="Consolas" w:cs="Consolas"/>
                <w:sz w:val="16"/>
              </w:rPr>
              <w:t>0</w:t>
            </w:r>
          </w:p>
        </w:tc>
        <w:tc>
          <w:tcPr>
            <w:tcW w:w="1170" w:type="dxa"/>
          </w:tcPr>
          <w:p w14:paraId="5347F395" w14:textId="77777777" w:rsidR="003D27E1" w:rsidRDefault="00B475ED">
            <w:pPr>
              <w:jc w:val="right"/>
            </w:pPr>
            <w:r>
              <w:rPr>
                <w:rFonts w:ascii="Consolas" w:eastAsia="Consolas" w:hAnsi="Consolas" w:cs="Consolas"/>
                <w:sz w:val="16"/>
              </w:rPr>
              <w:t>0</w:t>
            </w:r>
          </w:p>
        </w:tc>
        <w:tc>
          <w:tcPr>
            <w:tcW w:w="1170" w:type="dxa"/>
          </w:tcPr>
          <w:p w14:paraId="5347F396" w14:textId="77777777" w:rsidR="003D27E1" w:rsidRDefault="00B475ED">
            <w:pPr>
              <w:jc w:val="right"/>
            </w:pPr>
            <w:r>
              <w:rPr>
                <w:rFonts w:ascii="Consolas" w:eastAsia="Consolas" w:hAnsi="Consolas" w:cs="Consolas"/>
                <w:sz w:val="16"/>
              </w:rPr>
              <w:t>0</w:t>
            </w:r>
          </w:p>
        </w:tc>
        <w:tc>
          <w:tcPr>
            <w:tcW w:w="1170" w:type="dxa"/>
          </w:tcPr>
          <w:p w14:paraId="5347F397" w14:textId="77777777" w:rsidR="003D27E1" w:rsidRDefault="00B475ED">
            <w:pPr>
              <w:jc w:val="right"/>
            </w:pPr>
            <w:r>
              <w:rPr>
                <w:rFonts w:ascii="Consolas" w:eastAsia="Consolas" w:hAnsi="Consolas" w:cs="Consolas"/>
                <w:sz w:val="16"/>
              </w:rPr>
              <w:t>18</w:t>
            </w:r>
          </w:p>
        </w:tc>
        <w:tc>
          <w:tcPr>
            <w:tcW w:w="1170" w:type="dxa"/>
          </w:tcPr>
          <w:p w14:paraId="5347F398" w14:textId="77777777" w:rsidR="003D27E1" w:rsidRDefault="00B475ED">
            <w:pPr>
              <w:jc w:val="right"/>
            </w:pPr>
            <w:r>
              <w:rPr>
                <w:rFonts w:ascii="Consolas" w:eastAsia="Consolas" w:hAnsi="Consolas" w:cs="Consolas"/>
                <w:sz w:val="16"/>
              </w:rPr>
              <w:t>0</w:t>
            </w:r>
          </w:p>
        </w:tc>
        <w:tc>
          <w:tcPr>
            <w:tcW w:w="1170" w:type="dxa"/>
          </w:tcPr>
          <w:p w14:paraId="5347F399" w14:textId="77777777" w:rsidR="003D27E1" w:rsidRDefault="00B475ED">
            <w:pPr>
              <w:jc w:val="right"/>
            </w:pPr>
            <w:r>
              <w:rPr>
                <w:rFonts w:ascii="Consolas" w:eastAsia="Consolas" w:hAnsi="Consolas" w:cs="Consolas"/>
                <w:sz w:val="16"/>
              </w:rPr>
              <w:t>0</w:t>
            </w:r>
          </w:p>
        </w:tc>
        <w:tc>
          <w:tcPr>
            <w:tcW w:w="1170" w:type="dxa"/>
          </w:tcPr>
          <w:p w14:paraId="5347F39A" w14:textId="77777777" w:rsidR="003D27E1" w:rsidRDefault="00B475ED">
            <w:pPr>
              <w:jc w:val="right"/>
            </w:pPr>
            <w:r>
              <w:rPr>
                <w:rFonts w:ascii="Consolas" w:eastAsia="Consolas" w:hAnsi="Consolas" w:cs="Consolas"/>
                <w:sz w:val="16"/>
              </w:rPr>
              <w:t>0</w:t>
            </w:r>
          </w:p>
        </w:tc>
      </w:tr>
      <w:tr w:rsidR="003D27E1" w14:paraId="5347F3A4" w14:textId="77777777">
        <w:tc>
          <w:tcPr>
            <w:tcW w:w="1170" w:type="dxa"/>
            <w:tcBorders>
              <w:bottom w:val="single" w:sz="0" w:space="0" w:color="000000"/>
            </w:tcBorders>
          </w:tcPr>
          <w:p w14:paraId="5347F39C"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39D" w14:textId="77777777" w:rsidR="003D27E1" w:rsidRDefault="00B475ED">
            <w:pPr>
              <w:jc w:val="right"/>
            </w:pPr>
            <w:r>
              <w:rPr>
                <w:rFonts w:ascii="Consolas" w:eastAsia="Consolas" w:hAnsi="Consolas" w:cs="Consolas"/>
                <w:sz w:val="16"/>
              </w:rPr>
              <w:t>6,321</w:t>
            </w:r>
          </w:p>
        </w:tc>
        <w:tc>
          <w:tcPr>
            <w:tcW w:w="1170" w:type="dxa"/>
            <w:tcBorders>
              <w:bottom w:val="single" w:sz="0" w:space="0" w:color="000000"/>
            </w:tcBorders>
          </w:tcPr>
          <w:p w14:paraId="5347F39E" w14:textId="77777777" w:rsidR="003D27E1" w:rsidRDefault="00B475ED">
            <w:pPr>
              <w:jc w:val="right"/>
            </w:pPr>
            <w:r>
              <w:rPr>
                <w:rFonts w:ascii="Consolas" w:eastAsia="Consolas" w:hAnsi="Consolas" w:cs="Consolas"/>
                <w:sz w:val="16"/>
              </w:rPr>
              <w:t>648</w:t>
            </w:r>
          </w:p>
        </w:tc>
        <w:tc>
          <w:tcPr>
            <w:tcW w:w="1170" w:type="dxa"/>
            <w:tcBorders>
              <w:bottom w:val="single" w:sz="0" w:space="0" w:color="000000"/>
            </w:tcBorders>
          </w:tcPr>
          <w:p w14:paraId="5347F39F" w14:textId="77777777" w:rsidR="003D27E1" w:rsidRDefault="00B475ED">
            <w:pPr>
              <w:jc w:val="right"/>
            </w:pPr>
            <w:r>
              <w:rPr>
                <w:rFonts w:ascii="Consolas" w:eastAsia="Consolas" w:hAnsi="Consolas" w:cs="Consolas"/>
                <w:sz w:val="16"/>
              </w:rPr>
              <w:t>1,498</w:t>
            </w:r>
          </w:p>
        </w:tc>
        <w:tc>
          <w:tcPr>
            <w:tcW w:w="1170" w:type="dxa"/>
            <w:tcBorders>
              <w:bottom w:val="single" w:sz="0" w:space="0" w:color="000000"/>
            </w:tcBorders>
          </w:tcPr>
          <w:p w14:paraId="5347F3A0" w14:textId="77777777" w:rsidR="003D27E1" w:rsidRDefault="00B475ED">
            <w:pPr>
              <w:jc w:val="right"/>
            </w:pPr>
            <w:r>
              <w:rPr>
                <w:rFonts w:ascii="Consolas" w:eastAsia="Consolas" w:hAnsi="Consolas" w:cs="Consolas"/>
                <w:sz w:val="16"/>
              </w:rPr>
              <w:t>970</w:t>
            </w:r>
          </w:p>
        </w:tc>
        <w:tc>
          <w:tcPr>
            <w:tcW w:w="1170" w:type="dxa"/>
            <w:tcBorders>
              <w:bottom w:val="single" w:sz="0" w:space="0" w:color="000000"/>
            </w:tcBorders>
          </w:tcPr>
          <w:p w14:paraId="5347F3A1" w14:textId="77777777" w:rsidR="003D27E1" w:rsidRDefault="00B475ED">
            <w:pPr>
              <w:jc w:val="right"/>
            </w:pPr>
            <w:r>
              <w:rPr>
                <w:rFonts w:ascii="Consolas" w:eastAsia="Consolas" w:hAnsi="Consolas" w:cs="Consolas"/>
                <w:sz w:val="16"/>
              </w:rPr>
              <w:t>10,004</w:t>
            </w:r>
          </w:p>
        </w:tc>
        <w:tc>
          <w:tcPr>
            <w:tcW w:w="1170" w:type="dxa"/>
            <w:tcBorders>
              <w:bottom w:val="single" w:sz="0" w:space="0" w:color="000000"/>
            </w:tcBorders>
          </w:tcPr>
          <w:p w14:paraId="5347F3A2" w14:textId="77777777" w:rsidR="003D27E1" w:rsidRDefault="00B475ED">
            <w:pPr>
              <w:jc w:val="right"/>
            </w:pPr>
            <w:r>
              <w:rPr>
                <w:rFonts w:ascii="Consolas" w:eastAsia="Consolas" w:hAnsi="Consolas" w:cs="Consolas"/>
                <w:sz w:val="16"/>
              </w:rPr>
              <w:t>55,217</w:t>
            </w:r>
          </w:p>
        </w:tc>
        <w:tc>
          <w:tcPr>
            <w:tcW w:w="1170" w:type="dxa"/>
            <w:tcBorders>
              <w:bottom w:val="single" w:sz="0" w:space="0" w:color="000000"/>
            </w:tcBorders>
          </w:tcPr>
          <w:p w14:paraId="5347F3A3" w14:textId="77777777" w:rsidR="003D27E1" w:rsidRDefault="00B475ED">
            <w:pPr>
              <w:jc w:val="right"/>
            </w:pPr>
            <w:r>
              <w:rPr>
                <w:rFonts w:ascii="Consolas" w:eastAsia="Consolas" w:hAnsi="Consolas" w:cs="Consolas"/>
                <w:sz w:val="16"/>
              </w:rPr>
              <w:t>116,355</w:t>
            </w:r>
          </w:p>
        </w:tc>
      </w:tr>
      <w:tr w:rsidR="003D27E1" w14:paraId="5347F3AD" w14:textId="77777777">
        <w:tc>
          <w:tcPr>
            <w:tcW w:w="0" w:type="auto"/>
            <w:tcBorders>
              <w:top w:val="single" w:sz="0" w:space="0" w:color="000000"/>
              <w:bottom w:val="single" w:sz="0" w:space="0" w:color="000000"/>
            </w:tcBorders>
          </w:tcPr>
          <w:p w14:paraId="5347F3A5"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3A6"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3A7"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3A8"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3A9"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3AA"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3AB"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3AC" w14:textId="77777777" w:rsidR="003D27E1" w:rsidRDefault="00B475ED">
            <w:pPr>
              <w:jc w:val="right"/>
            </w:pPr>
            <w:r>
              <w:rPr>
                <w:rFonts w:ascii="Consolas" w:eastAsia="Consolas" w:hAnsi="Consolas" w:cs="Consolas"/>
                <w:sz w:val="16"/>
              </w:rPr>
              <w:t>116,355</w:t>
            </w:r>
          </w:p>
        </w:tc>
      </w:tr>
    </w:tbl>
    <w:p w14:paraId="5347F3AE" w14:textId="77777777" w:rsidR="003D27E1" w:rsidRDefault="003D27E1"/>
    <w:p w14:paraId="5347F3AF" w14:textId="77777777" w:rsidR="003D27E1" w:rsidRDefault="00B475ED">
      <w:r>
        <w:br/>
      </w:r>
    </w:p>
    <w:p w14:paraId="5347F3B0" w14:textId="77777777" w:rsidR="003D27E1" w:rsidRDefault="00B475ED">
      <w:pPr>
        <w:shd w:val="solid" w:color="B0C4DE" w:fill="auto"/>
      </w:pPr>
      <w:r>
        <w:rPr>
          <w:b/>
          <w:sz w:val="26"/>
        </w:rPr>
        <w:t>fedu4</w:t>
      </w:r>
    </w:p>
    <w:p w14:paraId="5347F3B1" w14:textId="77777777" w:rsidR="003D27E1" w:rsidRDefault="00B475ED">
      <w:pPr>
        <w:rPr>
          <w:color w:val="4682B4"/>
        </w:rPr>
      </w:pPr>
      <w:r>
        <w:rPr>
          <w:color w:val="4682B4"/>
        </w:rPr>
        <w:t>Father's education: 4 levels</w:t>
      </w:r>
      <w:r>
        <w:rPr>
          <w:color w:val="4682B4"/>
        </w:rPr>
        <w:br/>
        <w:t xml:space="preserve">   (1):   [0-1] Primary</w:t>
      </w:r>
      <w:r>
        <w:rPr>
          <w:color w:val="4682B4"/>
        </w:rPr>
        <w:br/>
        <w:t xml:space="preserve">   (2):   [2] Secondary lower</w:t>
      </w:r>
      <w:r>
        <w:rPr>
          <w:color w:val="4682B4"/>
        </w:rPr>
        <w:br/>
        <w:t xml:space="preserve">   (3):   [3-4] Secondary upper</w:t>
      </w:r>
      <w:r>
        <w:rPr>
          <w:color w:val="4682B4"/>
        </w:rPr>
        <w:br/>
        <w:t xml:space="preserve">   (4):   [5-8] Tertiary</w:t>
      </w:r>
      <w:r>
        <w:rPr>
          <w:color w:val="4682B4"/>
        </w:rPr>
        <w:br/>
        <w:t xml:space="preserve">   (32):   32</w:t>
      </w:r>
      <w:r>
        <w:rPr>
          <w:color w:val="4682B4"/>
        </w:rPr>
        <w:br/>
      </w:r>
    </w:p>
    <w:p w14:paraId="5347F3B2"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3B4" w14:textId="77777777">
        <w:tc>
          <w:tcPr>
            <w:tcW w:w="9360" w:type="dxa"/>
            <w:gridSpan w:val="6"/>
          </w:tcPr>
          <w:p w14:paraId="5347F3B3" w14:textId="77777777" w:rsidR="003D27E1" w:rsidRDefault="00B475ED">
            <w:r>
              <w:rPr>
                <w:rFonts w:ascii="Consolas" w:eastAsia="Consolas" w:hAnsi="Consolas" w:cs="Consolas"/>
                <w:b/>
                <w:sz w:val="18"/>
              </w:rPr>
              <w:t xml:space="preserve">       Name: </w:t>
            </w:r>
            <w:r>
              <w:rPr>
                <w:rFonts w:ascii="Consolas" w:eastAsia="Consolas" w:hAnsi="Consolas" w:cs="Consolas"/>
                <w:sz w:val="18"/>
              </w:rPr>
              <w:t>fedu4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Father's education: 4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12</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587,735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32]</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1.58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1.90           </w:t>
            </w:r>
            <w:r>
              <w:rPr>
                <w:rFonts w:ascii="Consolas" w:eastAsia="Consolas" w:hAnsi="Consolas" w:cs="Consolas"/>
                <w:sz w:val="18"/>
              </w:rPr>
              <w:br/>
            </w:r>
          </w:p>
        </w:tc>
      </w:tr>
      <w:tr w:rsidR="003D27E1" w14:paraId="5347F3BB" w14:textId="77777777">
        <w:tc>
          <w:tcPr>
            <w:tcW w:w="1560" w:type="dxa"/>
          </w:tcPr>
          <w:p w14:paraId="5347F3B5" w14:textId="77777777" w:rsidR="003D27E1" w:rsidRDefault="003D27E1"/>
        </w:tc>
        <w:tc>
          <w:tcPr>
            <w:tcW w:w="1560" w:type="dxa"/>
            <w:tcBorders>
              <w:top w:val="single" w:sz="0" w:space="0" w:color="000000"/>
              <w:bottom w:val="single" w:sz="0" w:space="0" w:color="000000"/>
            </w:tcBorders>
          </w:tcPr>
          <w:p w14:paraId="5347F3B6"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3B7"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3B8"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3B9" w14:textId="77777777" w:rsidR="003D27E1" w:rsidRDefault="00B475ED">
            <w:pPr>
              <w:jc w:val="right"/>
            </w:pPr>
            <w:r>
              <w:rPr>
                <w:rFonts w:ascii="Consolas" w:eastAsia="Consolas" w:hAnsi="Consolas" w:cs="Consolas"/>
                <w:b/>
                <w:sz w:val="18"/>
              </w:rPr>
              <w:t>Percent</w:t>
            </w:r>
          </w:p>
        </w:tc>
        <w:tc>
          <w:tcPr>
            <w:tcW w:w="1560" w:type="dxa"/>
          </w:tcPr>
          <w:p w14:paraId="5347F3BA" w14:textId="77777777" w:rsidR="003D27E1" w:rsidRDefault="003D27E1"/>
        </w:tc>
      </w:tr>
      <w:tr w:rsidR="003D27E1" w14:paraId="5347F3C2" w14:textId="77777777">
        <w:tc>
          <w:tcPr>
            <w:tcW w:w="1560" w:type="dxa"/>
            <w:tcBorders>
              <w:right w:val="nil"/>
            </w:tcBorders>
          </w:tcPr>
          <w:p w14:paraId="5347F3BC" w14:textId="77777777" w:rsidR="003D27E1" w:rsidRDefault="003D27E1"/>
        </w:tc>
        <w:tc>
          <w:tcPr>
            <w:tcW w:w="1560" w:type="dxa"/>
            <w:tcBorders>
              <w:top w:val="single" w:sz="0" w:space="0" w:color="000000"/>
              <w:left w:val="nil"/>
              <w:bottom w:val="single" w:sz="0" w:space="0" w:color="D3D3D3"/>
            </w:tcBorders>
          </w:tcPr>
          <w:p w14:paraId="5347F3BD" w14:textId="77777777" w:rsidR="003D27E1" w:rsidRDefault="00B475ED">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5347F3BE" w14:textId="77777777" w:rsidR="003D27E1" w:rsidRDefault="003D27E1"/>
        </w:tc>
        <w:tc>
          <w:tcPr>
            <w:tcW w:w="1560" w:type="dxa"/>
            <w:tcBorders>
              <w:top w:val="single" w:sz="0" w:space="0" w:color="000000"/>
              <w:bottom w:val="single" w:sz="0" w:space="0" w:color="D3D3D3"/>
            </w:tcBorders>
          </w:tcPr>
          <w:p w14:paraId="5347F3BF" w14:textId="77777777" w:rsidR="003D27E1" w:rsidRDefault="00B475ED">
            <w:pPr>
              <w:jc w:val="right"/>
            </w:pPr>
            <w:r>
              <w:rPr>
                <w:rFonts w:ascii="Consolas" w:eastAsia="Consolas" w:hAnsi="Consolas" w:cs="Consolas"/>
                <w:sz w:val="16"/>
              </w:rPr>
              <w:t xml:space="preserve">        19</w:t>
            </w:r>
          </w:p>
        </w:tc>
        <w:tc>
          <w:tcPr>
            <w:tcW w:w="1560" w:type="dxa"/>
            <w:tcBorders>
              <w:top w:val="single" w:sz="0" w:space="0" w:color="000000"/>
              <w:bottom w:val="single" w:sz="0" w:space="0" w:color="D3D3D3"/>
            </w:tcBorders>
          </w:tcPr>
          <w:p w14:paraId="5347F3C0" w14:textId="77777777" w:rsidR="003D27E1" w:rsidRDefault="00B475ED">
            <w:pPr>
              <w:jc w:val="right"/>
            </w:pPr>
            <w:r>
              <w:rPr>
                <w:rFonts w:ascii="Consolas" w:eastAsia="Consolas" w:hAnsi="Consolas" w:cs="Consolas"/>
                <w:sz w:val="16"/>
              </w:rPr>
              <w:t xml:space="preserve">      0.0</w:t>
            </w:r>
          </w:p>
        </w:tc>
        <w:tc>
          <w:tcPr>
            <w:tcW w:w="1560" w:type="dxa"/>
          </w:tcPr>
          <w:p w14:paraId="5347F3C1" w14:textId="77777777" w:rsidR="003D27E1" w:rsidRDefault="003D27E1"/>
        </w:tc>
      </w:tr>
      <w:tr w:rsidR="003D27E1" w14:paraId="5347F3C9" w14:textId="77777777">
        <w:tc>
          <w:tcPr>
            <w:tcW w:w="1560" w:type="dxa"/>
            <w:tcBorders>
              <w:right w:val="nil"/>
            </w:tcBorders>
          </w:tcPr>
          <w:p w14:paraId="5347F3C3" w14:textId="77777777" w:rsidR="003D27E1" w:rsidRDefault="003D27E1"/>
        </w:tc>
        <w:tc>
          <w:tcPr>
            <w:tcW w:w="1560" w:type="dxa"/>
            <w:tcBorders>
              <w:top w:val="single" w:sz="0" w:space="0" w:color="D3D3D3"/>
              <w:left w:val="nil"/>
              <w:bottom w:val="single" w:sz="0" w:space="0" w:color="D3D3D3"/>
            </w:tcBorders>
          </w:tcPr>
          <w:p w14:paraId="5347F3C4"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F3C5" w14:textId="77777777" w:rsidR="003D27E1" w:rsidRDefault="003D27E1"/>
        </w:tc>
        <w:tc>
          <w:tcPr>
            <w:tcW w:w="1560" w:type="dxa"/>
            <w:tcBorders>
              <w:top w:val="single" w:sz="0" w:space="0" w:color="D3D3D3"/>
              <w:bottom w:val="single" w:sz="0" w:space="0" w:color="D3D3D3"/>
            </w:tcBorders>
          </w:tcPr>
          <w:p w14:paraId="5347F3C6" w14:textId="77777777" w:rsidR="003D27E1" w:rsidRDefault="00B475ED">
            <w:pPr>
              <w:jc w:val="right"/>
            </w:pPr>
            <w:r>
              <w:rPr>
                <w:rFonts w:ascii="Consolas" w:eastAsia="Consolas" w:hAnsi="Consolas" w:cs="Consolas"/>
                <w:sz w:val="16"/>
              </w:rPr>
              <w:t xml:space="preserve">    10,834</w:t>
            </w:r>
          </w:p>
        </w:tc>
        <w:tc>
          <w:tcPr>
            <w:tcW w:w="1560" w:type="dxa"/>
            <w:tcBorders>
              <w:top w:val="single" w:sz="0" w:space="0" w:color="D3D3D3"/>
              <w:bottom w:val="single" w:sz="0" w:space="0" w:color="D3D3D3"/>
            </w:tcBorders>
          </w:tcPr>
          <w:p w14:paraId="5347F3C7" w14:textId="77777777" w:rsidR="003D27E1" w:rsidRDefault="00B475ED">
            <w:pPr>
              <w:jc w:val="right"/>
            </w:pPr>
            <w:r>
              <w:rPr>
                <w:rFonts w:ascii="Consolas" w:eastAsia="Consolas" w:hAnsi="Consolas" w:cs="Consolas"/>
                <w:sz w:val="16"/>
              </w:rPr>
              <w:t xml:space="preserve">      0.4</w:t>
            </w:r>
          </w:p>
        </w:tc>
        <w:tc>
          <w:tcPr>
            <w:tcW w:w="1560" w:type="dxa"/>
          </w:tcPr>
          <w:p w14:paraId="5347F3C8" w14:textId="77777777" w:rsidR="003D27E1" w:rsidRDefault="003D27E1"/>
        </w:tc>
      </w:tr>
      <w:tr w:rsidR="003D27E1" w14:paraId="5347F3D0" w14:textId="77777777">
        <w:tc>
          <w:tcPr>
            <w:tcW w:w="1560" w:type="dxa"/>
            <w:tcBorders>
              <w:right w:val="nil"/>
            </w:tcBorders>
          </w:tcPr>
          <w:p w14:paraId="5347F3CA" w14:textId="77777777" w:rsidR="003D27E1" w:rsidRDefault="003D27E1"/>
        </w:tc>
        <w:tc>
          <w:tcPr>
            <w:tcW w:w="1560" w:type="dxa"/>
            <w:tcBorders>
              <w:top w:val="single" w:sz="0" w:space="0" w:color="D3D3D3"/>
              <w:left w:val="nil"/>
              <w:bottom w:val="single" w:sz="0" w:space="0" w:color="D3D3D3"/>
            </w:tcBorders>
          </w:tcPr>
          <w:p w14:paraId="5347F3CB"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F3CC" w14:textId="77777777" w:rsidR="003D27E1" w:rsidRDefault="003D27E1"/>
        </w:tc>
        <w:tc>
          <w:tcPr>
            <w:tcW w:w="1560" w:type="dxa"/>
            <w:tcBorders>
              <w:top w:val="single" w:sz="0" w:space="0" w:color="D3D3D3"/>
              <w:bottom w:val="single" w:sz="0" w:space="0" w:color="D3D3D3"/>
            </w:tcBorders>
          </w:tcPr>
          <w:p w14:paraId="5347F3CD" w14:textId="77777777" w:rsidR="003D27E1" w:rsidRDefault="00B475ED">
            <w:pPr>
              <w:jc w:val="right"/>
            </w:pPr>
            <w:r>
              <w:rPr>
                <w:rFonts w:ascii="Consolas" w:eastAsia="Consolas" w:hAnsi="Consolas" w:cs="Consolas"/>
                <w:sz w:val="16"/>
              </w:rPr>
              <w:t xml:space="preserve">         3</w:t>
            </w:r>
          </w:p>
        </w:tc>
        <w:tc>
          <w:tcPr>
            <w:tcW w:w="1560" w:type="dxa"/>
            <w:tcBorders>
              <w:top w:val="single" w:sz="0" w:space="0" w:color="D3D3D3"/>
              <w:bottom w:val="single" w:sz="0" w:space="0" w:color="D3D3D3"/>
            </w:tcBorders>
          </w:tcPr>
          <w:p w14:paraId="5347F3CE" w14:textId="77777777" w:rsidR="003D27E1" w:rsidRDefault="00B475ED">
            <w:pPr>
              <w:jc w:val="right"/>
            </w:pPr>
            <w:r>
              <w:rPr>
                <w:rFonts w:ascii="Consolas" w:eastAsia="Consolas" w:hAnsi="Consolas" w:cs="Consolas"/>
                <w:sz w:val="16"/>
              </w:rPr>
              <w:t xml:space="preserve">      0.0</w:t>
            </w:r>
          </w:p>
        </w:tc>
        <w:tc>
          <w:tcPr>
            <w:tcW w:w="1560" w:type="dxa"/>
          </w:tcPr>
          <w:p w14:paraId="5347F3CF" w14:textId="77777777" w:rsidR="003D27E1" w:rsidRDefault="003D27E1"/>
        </w:tc>
      </w:tr>
      <w:tr w:rsidR="003D27E1" w14:paraId="5347F3D7" w14:textId="77777777">
        <w:tc>
          <w:tcPr>
            <w:tcW w:w="1560" w:type="dxa"/>
            <w:tcBorders>
              <w:right w:val="nil"/>
            </w:tcBorders>
          </w:tcPr>
          <w:p w14:paraId="5347F3D1" w14:textId="77777777" w:rsidR="003D27E1" w:rsidRDefault="003D27E1"/>
        </w:tc>
        <w:tc>
          <w:tcPr>
            <w:tcW w:w="1560" w:type="dxa"/>
            <w:tcBorders>
              <w:top w:val="single" w:sz="0" w:space="0" w:color="D3D3D3"/>
              <w:left w:val="nil"/>
              <w:bottom w:val="single" w:sz="0" w:space="0" w:color="D3D3D3"/>
            </w:tcBorders>
          </w:tcPr>
          <w:p w14:paraId="5347F3D2"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3D3" w14:textId="77777777" w:rsidR="003D27E1" w:rsidRDefault="003D27E1"/>
        </w:tc>
        <w:tc>
          <w:tcPr>
            <w:tcW w:w="1560" w:type="dxa"/>
            <w:tcBorders>
              <w:top w:val="single" w:sz="0" w:space="0" w:color="D3D3D3"/>
              <w:bottom w:val="single" w:sz="0" w:space="0" w:color="D3D3D3"/>
            </w:tcBorders>
          </w:tcPr>
          <w:p w14:paraId="5347F3D4" w14:textId="77777777" w:rsidR="003D27E1" w:rsidRDefault="00B475ED">
            <w:pPr>
              <w:jc w:val="right"/>
            </w:pPr>
            <w:r>
              <w:rPr>
                <w:rFonts w:ascii="Consolas" w:eastAsia="Consolas" w:hAnsi="Consolas" w:cs="Consolas"/>
                <w:sz w:val="16"/>
              </w:rPr>
              <w:t xml:space="preserve">   226,560</w:t>
            </w:r>
          </w:p>
        </w:tc>
        <w:tc>
          <w:tcPr>
            <w:tcW w:w="1560" w:type="dxa"/>
            <w:tcBorders>
              <w:top w:val="single" w:sz="0" w:space="0" w:color="D3D3D3"/>
              <w:bottom w:val="single" w:sz="0" w:space="0" w:color="D3D3D3"/>
            </w:tcBorders>
          </w:tcPr>
          <w:p w14:paraId="5347F3D5" w14:textId="77777777" w:rsidR="003D27E1" w:rsidRDefault="00B475ED">
            <w:pPr>
              <w:jc w:val="right"/>
            </w:pPr>
            <w:r>
              <w:rPr>
                <w:rFonts w:ascii="Consolas" w:eastAsia="Consolas" w:hAnsi="Consolas" w:cs="Consolas"/>
                <w:sz w:val="16"/>
              </w:rPr>
              <w:t xml:space="preserve">      7.3</w:t>
            </w:r>
          </w:p>
        </w:tc>
        <w:tc>
          <w:tcPr>
            <w:tcW w:w="1560" w:type="dxa"/>
          </w:tcPr>
          <w:p w14:paraId="5347F3D6" w14:textId="77777777" w:rsidR="003D27E1" w:rsidRDefault="003D27E1"/>
        </w:tc>
      </w:tr>
      <w:tr w:rsidR="003D27E1" w14:paraId="5347F3DE" w14:textId="77777777">
        <w:tc>
          <w:tcPr>
            <w:tcW w:w="1560" w:type="dxa"/>
            <w:tcBorders>
              <w:right w:val="nil"/>
            </w:tcBorders>
          </w:tcPr>
          <w:p w14:paraId="5347F3D8" w14:textId="77777777" w:rsidR="003D27E1" w:rsidRDefault="003D27E1"/>
        </w:tc>
        <w:tc>
          <w:tcPr>
            <w:tcW w:w="1560" w:type="dxa"/>
            <w:tcBorders>
              <w:top w:val="single" w:sz="0" w:space="0" w:color="D3D3D3"/>
              <w:left w:val="nil"/>
              <w:bottom w:val="single" w:sz="0" w:space="0" w:color="D3D3D3"/>
            </w:tcBorders>
          </w:tcPr>
          <w:p w14:paraId="5347F3D9"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3DA" w14:textId="77777777" w:rsidR="003D27E1" w:rsidRDefault="003D27E1"/>
        </w:tc>
        <w:tc>
          <w:tcPr>
            <w:tcW w:w="1560" w:type="dxa"/>
            <w:tcBorders>
              <w:top w:val="single" w:sz="0" w:space="0" w:color="D3D3D3"/>
              <w:bottom w:val="single" w:sz="0" w:space="0" w:color="D3D3D3"/>
            </w:tcBorders>
          </w:tcPr>
          <w:p w14:paraId="5347F3DB" w14:textId="77777777" w:rsidR="003D27E1" w:rsidRDefault="00B475ED">
            <w:pPr>
              <w:jc w:val="right"/>
            </w:pPr>
            <w:r>
              <w:rPr>
                <w:rFonts w:ascii="Consolas" w:eastAsia="Consolas" w:hAnsi="Consolas" w:cs="Consolas"/>
                <w:sz w:val="16"/>
              </w:rPr>
              <w:t xml:space="preserve">    28,324</w:t>
            </w:r>
          </w:p>
        </w:tc>
        <w:tc>
          <w:tcPr>
            <w:tcW w:w="1560" w:type="dxa"/>
            <w:tcBorders>
              <w:top w:val="single" w:sz="0" w:space="0" w:color="D3D3D3"/>
              <w:bottom w:val="single" w:sz="0" w:space="0" w:color="D3D3D3"/>
            </w:tcBorders>
          </w:tcPr>
          <w:p w14:paraId="5347F3DC" w14:textId="77777777" w:rsidR="003D27E1" w:rsidRDefault="00B475ED">
            <w:pPr>
              <w:jc w:val="right"/>
            </w:pPr>
            <w:r>
              <w:rPr>
                <w:rFonts w:ascii="Consolas" w:eastAsia="Consolas" w:hAnsi="Consolas" w:cs="Consolas"/>
                <w:sz w:val="16"/>
              </w:rPr>
              <w:t xml:space="preserve">      0.9</w:t>
            </w:r>
          </w:p>
        </w:tc>
        <w:tc>
          <w:tcPr>
            <w:tcW w:w="1560" w:type="dxa"/>
          </w:tcPr>
          <w:p w14:paraId="5347F3DD" w14:textId="77777777" w:rsidR="003D27E1" w:rsidRDefault="003D27E1"/>
        </w:tc>
      </w:tr>
      <w:tr w:rsidR="003D27E1" w14:paraId="5347F3E5" w14:textId="77777777">
        <w:tc>
          <w:tcPr>
            <w:tcW w:w="1560" w:type="dxa"/>
            <w:tcBorders>
              <w:right w:val="nil"/>
            </w:tcBorders>
          </w:tcPr>
          <w:p w14:paraId="5347F3DF" w14:textId="77777777" w:rsidR="003D27E1" w:rsidRDefault="003D27E1"/>
        </w:tc>
        <w:tc>
          <w:tcPr>
            <w:tcW w:w="1560" w:type="dxa"/>
            <w:tcBorders>
              <w:top w:val="single" w:sz="0" w:space="0" w:color="D3D3D3"/>
              <w:left w:val="nil"/>
              <w:bottom w:val="single" w:sz="0" w:space="0" w:color="D3D3D3"/>
            </w:tcBorders>
          </w:tcPr>
          <w:p w14:paraId="5347F3E0"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3E1" w14:textId="77777777" w:rsidR="003D27E1" w:rsidRDefault="003D27E1"/>
        </w:tc>
        <w:tc>
          <w:tcPr>
            <w:tcW w:w="1560" w:type="dxa"/>
            <w:tcBorders>
              <w:top w:val="single" w:sz="0" w:space="0" w:color="D3D3D3"/>
              <w:bottom w:val="single" w:sz="0" w:space="0" w:color="D3D3D3"/>
            </w:tcBorders>
          </w:tcPr>
          <w:p w14:paraId="5347F3E2" w14:textId="77777777" w:rsidR="003D27E1" w:rsidRDefault="00B475ED">
            <w:pPr>
              <w:jc w:val="right"/>
            </w:pPr>
            <w:r>
              <w:rPr>
                <w:rFonts w:ascii="Consolas" w:eastAsia="Consolas" w:hAnsi="Consolas" w:cs="Consolas"/>
                <w:sz w:val="16"/>
              </w:rPr>
              <w:t xml:space="preserve">   130,982</w:t>
            </w:r>
          </w:p>
        </w:tc>
        <w:tc>
          <w:tcPr>
            <w:tcW w:w="1560" w:type="dxa"/>
            <w:tcBorders>
              <w:top w:val="single" w:sz="0" w:space="0" w:color="D3D3D3"/>
              <w:bottom w:val="single" w:sz="0" w:space="0" w:color="D3D3D3"/>
            </w:tcBorders>
          </w:tcPr>
          <w:p w14:paraId="5347F3E3" w14:textId="77777777" w:rsidR="003D27E1" w:rsidRDefault="00B475ED">
            <w:pPr>
              <w:jc w:val="right"/>
            </w:pPr>
            <w:r>
              <w:rPr>
                <w:rFonts w:ascii="Consolas" w:eastAsia="Consolas" w:hAnsi="Consolas" w:cs="Consolas"/>
                <w:sz w:val="16"/>
              </w:rPr>
              <w:t xml:space="preserve">      4.2</w:t>
            </w:r>
          </w:p>
        </w:tc>
        <w:tc>
          <w:tcPr>
            <w:tcW w:w="1560" w:type="dxa"/>
          </w:tcPr>
          <w:p w14:paraId="5347F3E4" w14:textId="77777777" w:rsidR="003D27E1" w:rsidRDefault="003D27E1"/>
        </w:tc>
      </w:tr>
      <w:tr w:rsidR="003D27E1" w14:paraId="5347F3EC" w14:textId="77777777">
        <w:tc>
          <w:tcPr>
            <w:tcW w:w="1560" w:type="dxa"/>
            <w:tcBorders>
              <w:right w:val="nil"/>
            </w:tcBorders>
          </w:tcPr>
          <w:p w14:paraId="5347F3E6" w14:textId="77777777" w:rsidR="003D27E1" w:rsidRDefault="003D27E1"/>
        </w:tc>
        <w:tc>
          <w:tcPr>
            <w:tcW w:w="1560" w:type="dxa"/>
            <w:tcBorders>
              <w:top w:val="single" w:sz="0" w:space="0" w:color="D3D3D3"/>
              <w:left w:val="nil"/>
              <w:bottom w:val="single" w:sz="0" w:space="0" w:color="D3D3D3"/>
            </w:tcBorders>
          </w:tcPr>
          <w:p w14:paraId="5347F3E7"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3E8" w14:textId="77777777" w:rsidR="003D27E1" w:rsidRDefault="00B475ED">
            <w:r>
              <w:rPr>
                <w:rFonts w:ascii="Consolas" w:eastAsia="Consolas" w:hAnsi="Consolas" w:cs="Consolas"/>
                <w:sz w:val="16"/>
              </w:rPr>
              <w:t>[0-1] Primary</w:t>
            </w:r>
          </w:p>
        </w:tc>
        <w:tc>
          <w:tcPr>
            <w:tcW w:w="1560" w:type="dxa"/>
            <w:tcBorders>
              <w:top w:val="single" w:sz="0" w:space="0" w:color="D3D3D3"/>
              <w:bottom w:val="single" w:sz="0" w:space="0" w:color="D3D3D3"/>
            </w:tcBorders>
          </w:tcPr>
          <w:p w14:paraId="5347F3E9" w14:textId="77777777" w:rsidR="003D27E1" w:rsidRDefault="00B475ED">
            <w:pPr>
              <w:jc w:val="right"/>
            </w:pPr>
            <w:r>
              <w:rPr>
                <w:rFonts w:ascii="Consolas" w:eastAsia="Consolas" w:hAnsi="Consolas" w:cs="Consolas"/>
                <w:sz w:val="16"/>
              </w:rPr>
              <w:t xml:space="preserve">   738,067</w:t>
            </w:r>
          </w:p>
        </w:tc>
        <w:tc>
          <w:tcPr>
            <w:tcW w:w="1560" w:type="dxa"/>
            <w:tcBorders>
              <w:top w:val="single" w:sz="0" w:space="0" w:color="D3D3D3"/>
              <w:bottom w:val="single" w:sz="0" w:space="0" w:color="D3D3D3"/>
            </w:tcBorders>
          </w:tcPr>
          <w:p w14:paraId="5347F3EA" w14:textId="77777777" w:rsidR="003D27E1" w:rsidRDefault="00B475ED">
            <w:pPr>
              <w:jc w:val="right"/>
            </w:pPr>
            <w:r>
              <w:rPr>
                <w:rFonts w:ascii="Consolas" w:eastAsia="Consolas" w:hAnsi="Consolas" w:cs="Consolas"/>
                <w:sz w:val="16"/>
              </w:rPr>
              <w:t xml:space="preserve">     23.9</w:t>
            </w:r>
          </w:p>
        </w:tc>
        <w:tc>
          <w:tcPr>
            <w:tcW w:w="1560" w:type="dxa"/>
          </w:tcPr>
          <w:p w14:paraId="5347F3EB" w14:textId="77777777" w:rsidR="003D27E1" w:rsidRDefault="003D27E1"/>
        </w:tc>
      </w:tr>
      <w:tr w:rsidR="003D27E1" w14:paraId="5347F3F3" w14:textId="77777777">
        <w:tc>
          <w:tcPr>
            <w:tcW w:w="1560" w:type="dxa"/>
            <w:tcBorders>
              <w:right w:val="nil"/>
            </w:tcBorders>
          </w:tcPr>
          <w:p w14:paraId="5347F3ED" w14:textId="77777777" w:rsidR="003D27E1" w:rsidRDefault="003D27E1"/>
        </w:tc>
        <w:tc>
          <w:tcPr>
            <w:tcW w:w="1560" w:type="dxa"/>
            <w:tcBorders>
              <w:top w:val="single" w:sz="0" w:space="0" w:color="D3D3D3"/>
              <w:left w:val="nil"/>
              <w:bottom w:val="single" w:sz="0" w:space="0" w:color="D3D3D3"/>
            </w:tcBorders>
          </w:tcPr>
          <w:p w14:paraId="5347F3EE"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3EF" w14:textId="77777777" w:rsidR="003D27E1" w:rsidRDefault="00B475ED">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5347F3F0" w14:textId="77777777" w:rsidR="003D27E1" w:rsidRDefault="00B475ED">
            <w:pPr>
              <w:jc w:val="right"/>
            </w:pPr>
            <w:r>
              <w:rPr>
                <w:rFonts w:ascii="Consolas" w:eastAsia="Consolas" w:hAnsi="Consolas" w:cs="Consolas"/>
                <w:sz w:val="16"/>
              </w:rPr>
              <w:t xml:space="preserve">   751,731</w:t>
            </w:r>
          </w:p>
        </w:tc>
        <w:tc>
          <w:tcPr>
            <w:tcW w:w="1560" w:type="dxa"/>
            <w:tcBorders>
              <w:top w:val="single" w:sz="0" w:space="0" w:color="D3D3D3"/>
              <w:bottom w:val="single" w:sz="0" w:space="0" w:color="D3D3D3"/>
            </w:tcBorders>
          </w:tcPr>
          <w:p w14:paraId="5347F3F1" w14:textId="77777777" w:rsidR="003D27E1" w:rsidRDefault="00B475ED">
            <w:pPr>
              <w:jc w:val="right"/>
            </w:pPr>
            <w:r>
              <w:rPr>
                <w:rFonts w:ascii="Consolas" w:eastAsia="Consolas" w:hAnsi="Consolas" w:cs="Consolas"/>
                <w:sz w:val="16"/>
              </w:rPr>
              <w:t xml:space="preserve">     24.4</w:t>
            </w:r>
          </w:p>
        </w:tc>
        <w:tc>
          <w:tcPr>
            <w:tcW w:w="1560" w:type="dxa"/>
          </w:tcPr>
          <w:p w14:paraId="5347F3F2" w14:textId="77777777" w:rsidR="003D27E1" w:rsidRDefault="003D27E1"/>
        </w:tc>
      </w:tr>
      <w:tr w:rsidR="003D27E1" w14:paraId="5347F3FA" w14:textId="77777777">
        <w:tc>
          <w:tcPr>
            <w:tcW w:w="1560" w:type="dxa"/>
            <w:tcBorders>
              <w:right w:val="nil"/>
            </w:tcBorders>
          </w:tcPr>
          <w:p w14:paraId="5347F3F4" w14:textId="77777777" w:rsidR="003D27E1" w:rsidRDefault="003D27E1"/>
        </w:tc>
        <w:tc>
          <w:tcPr>
            <w:tcW w:w="1560" w:type="dxa"/>
            <w:tcBorders>
              <w:top w:val="single" w:sz="0" w:space="0" w:color="D3D3D3"/>
              <w:left w:val="nil"/>
              <w:bottom w:val="single" w:sz="0" w:space="0" w:color="D3D3D3"/>
            </w:tcBorders>
          </w:tcPr>
          <w:p w14:paraId="5347F3F5"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3F6" w14:textId="77777777" w:rsidR="003D27E1" w:rsidRDefault="00B475ED">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5347F3F7" w14:textId="77777777" w:rsidR="003D27E1" w:rsidRDefault="00B475ED">
            <w:pPr>
              <w:jc w:val="right"/>
            </w:pPr>
            <w:r>
              <w:rPr>
                <w:rFonts w:ascii="Consolas" w:eastAsia="Consolas" w:hAnsi="Consolas" w:cs="Consolas"/>
                <w:sz w:val="16"/>
              </w:rPr>
              <w:t xml:space="preserve">   729,774</w:t>
            </w:r>
          </w:p>
        </w:tc>
        <w:tc>
          <w:tcPr>
            <w:tcW w:w="1560" w:type="dxa"/>
            <w:tcBorders>
              <w:top w:val="single" w:sz="0" w:space="0" w:color="D3D3D3"/>
              <w:bottom w:val="single" w:sz="0" w:space="0" w:color="D3D3D3"/>
            </w:tcBorders>
          </w:tcPr>
          <w:p w14:paraId="5347F3F8" w14:textId="77777777" w:rsidR="003D27E1" w:rsidRDefault="00B475ED">
            <w:pPr>
              <w:jc w:val="right"/>
            </w:pPr>
            <w:r>
              <w:rPr>
                <w:rFonts w:ascii="Consolas" w:eastAsia="Consolas" w:hAnsi="Consolas" w:cs="Consolas"/>
                <w:sz w:val="16"/>
              </w:rPr>
              <w:t xml:space="preserve">     23.7</w:t>
            </w:r>
          </w:p>
        </w:tc>
        <w:tc>
          <w:tcPr>
            <w:tcW w:w="1560" w:type="dxa"/>
          </w:tcPr>
          <w:p w14:paraId="5347F3F9" w14:textId="77777777" w:rsidR="003D27E1" w:rsidRDefault="003D27E1"/>
        </w:tc>
      </w:tr>
      <w:tr w:rsidR="003D27E1" w14:paraId="5347F401" w14:textId="77777777">
        <w:tc>
          <w:tcPr>
            <w:tcW w:w="1560" w:type="dxa"/>
            <w:tcBorders>
              <w:right w:val="nil"/>
            </w:tcBorders>
          </w:tcPr>
          <w:p w14:paraId="5347F3FB" w14:textId="77777777" w:rsidR="003D27E1" w:rsidRDefault="003D27E1"/>
        </w:tc>
        <w:tc>
          <w:tcPr>
            <w:tcW w:w="1560" w:type="dxa"/>
            <w:tcBorders>
              <w:top w:val="single" w:sz="0" w:space="0" w:color="D3D3D3"/>
              <w:left w:val="nil"/>
              <w:bottom w:val="single" w:sz="0" w:space="0" w:color="D3D3D3"/>
            </w:tcBorders>
          </w:tcPr>
          <w:p w14:paraId="5347F3FC"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F3FD" w14:textId="77777777" w:rsidR="003D27E1" w:rsidRDefault="00B475ED">
            <w:r>
              <w:rPr>
                <w:rFonts w:ascii="Consolas" w:eastAsia="Consolas" w:hAnsi="Consolas" w:cs="Consolas"/>
                <w:sz w:val="16"/>
              </w:rPr>
              <w:t>[5-8] Tertiary</w:t>
            </w:r>
          </w:p>
        </w:tc>
        <w:tc>
          <w:tcPr>
            <w:tcW w:w="1560" w:type="dxa"/>
            <w:tcBorders>
              <w:top w:val="single" w:sz="0" w:space="0" w:color="D3D3D3"/>
              <w:bottom w:val="single" w:sz="0" w:space="0" w:color="D3D3D3"/>
            </w:tcBorders>
          </w:tcPr>
          <w:p w14:paraId="5347F3FE" w14:textId="77777777" w:rsidR="003D27E1" w:rsidRDefault="00B475ED">
            <w:pPr>
              <w:jc w:val="right"/>
            </w:pPr>
            <w:r>
              <w:rPr>
                <w:rFonts w:ascii="Consolas" w:eastAsia="Consolas" w:hAnsi="Consolas" w:cs="Consolas"/>
                <w:sz w:val="16"/>
              </w:rPr>
              <w:t xml:space="preserve">   277,005</w:t>
            </w:r>
          </w:p>
        </w:tc>
        <w:tc>
          <w:tcPr>
            <w:tcW w:w="1560" w:type="dxa"/>
            <w:tcBorders>
              <w:top w:val="single" w:sz="0" w:space="0" w:color="D3D3D3"/>
              <w:bottom w:val="single" w:sz="0" w:space="0" w:color="D3D3D3"/>
            </w:tcBorders>
          </w:tcPr>
          <w:p w14:paraId="5347F3FF" w14:textId="77777777" w:rsidR="003D27E1" w:rsidRDefault="00B475ED">
            <w:pPr>
              <w:jc w:val="right"/>
            </w:pPr>
            <w:r>
              <w:rPr>
                <w:rFonts w:ascii="Consolas" w:eastAsia="Consolas" w:hAnsi="Consolas" w:cs="Consolas"/>
                <w:sz w:val="16"/>
              </w:rPr>
              <w:t xml:space="preserve">      9.0</w:t>
            </w:r>
          </w:p>
        </w:tc>
        <w:tc>
          <w:tcPr>
            <w:tcW w:w="1560" w:type="dxa"/>
          </w:tcPr>
          <w:p w14:paraId="5347F400" w14:textId="77777777" w:rsidR="003D27E1" w:rsidRDefault="003D27E1"/>
        </w:tc>
      </w:tr>
      <w:tr w:rsidR="003D27E1" w14:paraId="5347F408" w14:textId="77777777">
        <w:tc>
          <w:tcPr>
            <w:tcW w:w="1560" w:type="dxa"/>
            <w:tcBorders>
              <w:right w:val="nil"/>
            </w:tcBorders>
          </w:tcPr>
          <w:p w14:paraId="5347F402" w14:textId="77777777" w:rsidR="003D27E1" w:rsidRDefault="003D27E1"/>
        </w:tc>
        <w:tc>
          <w:tcPr>
            <w:tcW w:w="1560" w:type="dxa"/>
            <w:tcBorders>
              <w:top w:val="single" w:sz="0" w:space="0" w:color="D3D3D3"/>
              <w:left w:val="nil"/>
              <w:bottom w:val="single" w:sz="0" w:space="0" w:color="D3D3D3"/>
            </w:tcBorders>
          </w:tcPr>
          <w:p w14:paraId="5347F403" w14:textId="77777777" w:rsidR="003D27E1" w:rsidRDefault="00B475ED">
            <w:pPr>
              <w:jc w:val="right"/>
            </w:pPr>
            <w:r>
              <w:rPr>
                <w:rFonts w:ascii="Consolas" w:eastAsia="Consolas" w:hAnsi="Consolas" w:cs="Consolas"/>
                <w:sz w:val="16"/>
              </w:rPr>
              <w:t>32</w:t>
            </w:r>
          </w:p>
        </w:tc>
        <w:tc>
          <w:tcPr>
            <w:tcW w:w="1560" w:type="dxa"/>
            <w:tcBorders>
              <w:top w:val="single" w:sz="0" w:space="0" w:color="D3D3D3"/>
              <w:bottom w:val="single" w:sz="0" w:space="0" w:color="D3D3D3"/>
            </w:tcBorders>
          </w:tcPr>
          <w:p w14:paraId="5347F404" w14:textId="77777777" w:rsidR="003D27E1" w:rsidRDefault="003D27E1"/>
        </w:tc>
        <w:tc>
          <w:tcPr>
            <w:tcW w:w="1560" w:type="dxa"/>
            <w:tcBorders>
              <w:top w:val="single" w:sz="0" w:space="0" w:color="D3D3D3"/>
              <w:bottom w:val="single" w:sz="0" w:space="0" w:color="D3D3D3"/>
            </w:tcBorders>
          </w:tcPr>
          <w:p w14:paraId="5347F405" w14:textId="77777777" w:rsidR="003D27E1" w:rsidRDefault="00B475ED">
            <w:pPr>
              <w:jc w:val="right"/>
            </w:pPr>
            <w:r>
              <w:rPr>
                <w:rFonts w:ascii="Consolas" w:eastAsia="Consolas" w:hAnsi="Consolas" w:cs="Consolas"/>
                <w:sz w:val="16"/>
              </w:rPr>
              <w:t xml:space="preserve">        18</w:t>
            </w:r>
          </w:p>
        </w:tc>
        <w:tc>
          <w:tcPr>
            <w:tcW w:w="1560" w:type="dxa"/>
            <w:tcBorders>
              <w:top w:val="single" w:sz="0" w:space="0" w:color="D3D3D3"/>
              <w:bottom w:val="single" w:sz="0" w:space="0" w:color="D3D3D3"/>
            </w:tcBorders>
          </w:tcPr>
          <w:p w14:paraId="5347F406" w14:textId="77777777" w:rsidR="003D27E1" w:rsidRDefault="00B475ED">
            <w:pPr>
              <w:jc w:val="right"/>
            </w:pPr>
            <w:r>
              <w:rPr>
                <w:rFonts w:ascii="Consolas" w:eastAsia="Consolas" w:hAnsi="Consolas" w:cs="Consolas"/>
                <w:sz w:val="16"/>
              </w:rPr>
              <w:t xml:space="preserve">      0.0</w:t>
            </w:r>
          </w:p>
        </w:tc>
        <w:tc>
          <w:tcPr>
            <w:tcW w:w="1560" w:type="dxa"/>
          </w:tcPr>
          <w:p w14:paraId="5347F407" w14:textId="77777777" w:rsidR="003D27E1" w:rsidRDefault="003D27E1"/>
        </w:tc>
      </w:tr>
      <w:tr w:rsidR="003D27E1" w14:paraId="5347F40F" w14:textId="77777777">
        <w:tc>
          <w:tcPr>
            <w:tcW w:w="1560" w:type="dxa"/>
            <w:tcBorders>
              <w:right w:val="nil"/>
            </w:tcBorders>
          </w:tcPr>
          <w:p w14:paraId="5347F409" w14:textId="77777777" w:rsidR="003D27E1" w:rsidRDefault="003D27E1"/>
        </w:tc>
        <w:tc>
          <w:tcPr>
            <w:tcW w:w="1560" w:type="dxa"/>
            <w:tcBorders>
              <w:top w:val="single" w:sz="0" w:space="0" w:color="D3D3D3"/>
              <w:left w:val="nil"/>
              <w:bottom w:val="single" w:sz="0" w:space="0" w:color="000000"/>
            </w:tcBorders>
          </w:tcPr>
          <w:p w14:paraId="5347F40A"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40B" w14:textId="77777777" w:rsidR="003D27E1" w:rsidRDefault="003D27E1"/>
        </w:tc>
        <w:tc>
          <w:tcPr>
            <w:tcW w:w="1560" w:type="dxa"/>
            <w:tcBorders>
              <w:top w:val="single" w:sz="0" w:space="0" w:color="D3D3D3"/>
              <w:bottom w:val="single" w:sz="0" w:space="0" w:color="000000"/>
            </w:tcBorders>
          </w:tcPr>
          <w:p w14:paraId="5347F40C" w14:textId="77777777" w:rsidR="003D27E1" w:rsidRDefault="00B475ED">
            <w:pPr>
              <w:jc w:val="right"/>
            </w:pPr>
            <w:r>
              <w:rPr>
                <w:rFonts w:ascii="Consolas" w:eastAsia="Consolas" w:hAnsi="Consolas" w:cs="Consolas"/>
                <w:sz w:val="16"/>
              </w:rPr>
              <w:t xml:space="preserve">   191,013</w:t>
            </w:r>
          </w:p>
        </w:tc>
        <w:tc>
          <w:tcPr>
            <w:tcW w:w="1560" w:type="dxa"/>
            <w:tcBorders>
              <w:top w:val="single" w:sz="0" w:space="0" w:color="D3D3D3"/>
              <w:bottom w:val="single" w:sz="0" w:space="0" w:color="000000"/>
            </w:tcBorders>
          </w:tcPr>
          <w:p w14:paraId="5347F40D" w14:textId="77777777" w:rsidR="003D27E1" w:rsidRDefault="00B475ED">
            <w:pPr>
              <w:jc w:val="right"/>
            </w:pPr>
            <w:r>
              <w:rPr>
                <w:rFonts w:ascii="Consolas" w:eastAsia="Consolas" w:hAnsi="Consolas" w:cs="Consolas"/>
                <w:sz w:val="16"/>
              </w:rPr>
              <w:t xml:space="preserve">      6.2</w:t>
            </w:r>
          </w:p>
        </w:tc>
        <w:tc>
          <w:tcPr>
            <w:tcW w:w="1560" w:type="dxa"/>
          </w:tcPr>
          <w:p w14:paraId="5347F40E" w14:textId="77777777" w:rsidR="003D27E1" w:rsidRDefault="003D27E1"/>
        </w:tc>
      </w:tr>
      <w:tr w:rsidR="003D27E1" w14:paraId="5347F416" w14:textId="77777777">
        <w:tc>
          <w:tcPr>
            <w:tcW w:w="1560" w:type="dxa"/>
          </w:tcPr>
          <w:p w14:paraId="5347F410" w14:textId="77777777" w:rsidR="003D27E1" w:rsidRDefault="003D27E1"/>
        </w:tc>
        <w:tc>
          <w:tcPr>
            <w:tcW w:w="1560" w:type="dxa"/>
            <w:tcBorders>
              <w:top w:val="single" w:sz="0" w:space="0" w:color="000000"/>
              <w:bottom w:val="single" w:sz="0" w:space="0" w:color="000000"/>
            </w:tcBorders>
          </w:tcPr>
          <w:p w14:paraId="5347F411" w14:textId="77777777" w:rsidR="003D27E1" w:rsidRDefault="003D27E1"/>
        </w:tc>
        <w:tc>
          <w:tcPr>
            <w:tcW w:w="1560" w:type="dxa"/>
            <w:tcBorders>
              <w:top w:val="single" w:sz="0" w:space="0" w:color="000000"/>
              <w:bottom w:val="single" w:sz="0" w:space="0" w:color="000000"/>
            </w:tcBorders>
          </w:tcPr>
          <w:p w14:paraId="5347F412"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413"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414" w14:textId="77777777" w:rsidR="003D27E1" w:rsidRDefault="003D27E1"/>
        </w:tc>
        <w:tc>
          <w:tcPr>
            <w:tcW w:w="1560" w:type="dxa"/>
          </w:tcPr>
          <w:p w14:paraId="5347F415" w14:textId="77777777" w:rsidR="003D27E1" w:rsidRDefault="003D27E1"/>
        </w:tc>
      </w:tr>
    </w:tbl>
    <w:p w14:paraId="5347F417"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420" w14:textId="77777777">
        <w:tc>
          <w:tcPr>
            <w:tcW w:w="1170" w:type="dxa"/>
            <w:tcBorders>
              <w:top w:val="single" w:sz="0" w:space="0" w:color="000000"/>
              <w:bottom w:val="single" w:sz="0" w:space="0" w:color="000000"/>
            </w:tcBorders>
          </w:tcPr>
          <w:p w14:paraId="5347F418"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419"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41A"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41B"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41C"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41D"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41E"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41F" w14:textId="77777777" w:rsidR="003D27E1" w:rsidRDefault="00B475ED">
            <w:pPr>
              <w:jc w:val="right"/>
            </w:pPr>
            <w:r>
              <w:rPr>
                <w:rFonts w:ascii="Consolas" w:eastAsia="Consolas" w:hAnsi="Consolas" w:cs="Consolas"/>
                <w:b/>
                <w:sz w:val="18"/>
              </w:rPr>
              <w:t>[8] NL</w:t>
            </w:r>
          </w:p>
        </w:tc>
      </w:tr>
      <w:tr w:rsidR="003D27E1" w14:paraId="5347F429" w14:textId="77777777">
        <w:tc>
          <w:tcPr>
            <w:tcW w:w="1170" w:type="dxa"/>
            <w:tcBorders>
              <w:top w:val="single" w:sz="0" w:space="0" w:color="000000"/>
            </w:tcBorders>
          </w:tcPr>
          <w:p w14:paraId="5347F421" w14:textId="77777777" w:rsidR="003D27E1" w:rsidRDefault="00B475ED">
            <w:pPr>
              <w:jc w:val="right"/>
            </w:pPr>
            <w:r>
              <w:rPr>
                <w:rFonts w:ascii="Consolas" w:eastAsia="Consolas" w:hAnsi="Consolas" w:cs="Consolas"/>
                <w:sz w:val="16"/>
              </w:rPr>
              <w:t>-9</w:t>
            </w:r>
          </w:p>
        </w:tc>
        <w:tc>
          <w:tcPr>
            <w:tcW w:w="1170" w:type="dxa"/>
            <w:tcBorders>
              <w:top w:val="single" w:sz="0" w:space="0" w:color="000000"/>
            </w:tcBorders>
          </w:tcPr>
          <w:p w14:paraId="5347F42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42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42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42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426" w14:textId="77777777" w:rsidR="003D27E1" w:rsidRDefault="00B475ED">
            <w:pPr>
              <w:jc w:val="right"/>
            </w:pPr>
            <w:r>
              <w:rPr>
                <w:rFonts w:ascii="Consolas" w:eastAsia="Consolas" w:hAnsi="Consolas" w:cs="Consolas"/>
                <w:sz w:val="16"/>
              </w:rPr>
              <w:t>19</w:t>
            </w:r>
          </w:p>
        </w:tc>
        <w:tc>
          <w:tcPr>
            <w:tcW w:w="1170" w:type="dxa"/>
            <w:tcBorders>
              <w:top w:val="single" w:sz="0" w:space="0" w:color="000000"/>
            </w:tcBorders>
          </w:tcPr>
          <w:p w14:paraId="5347F42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428" w14:textId="77777777" w:rsidR="003D27E1" w:rsidRDefault="00B475ED">
            <w:pPr>
              <w:jc w:val="right"/>
            </w:pPr>
            <w:r>
              <w:rPr>
                <w:rFonts w:ascii="Consolas" w:eastAsia="Consolas" w:hAnsi="Consolas" w:cs="Consolas"/>
                <w:sz w:val="16"/>
              </w:rPr>
              <w:t>0</w:t>
            </w:r>
          </w:p>
        </w:tc>
      </w:tr>
      <w:tr w:rsidR="003D27E1" w14:paraId="5347F432" w14:textId="77777777">
        <w:tc>
          <w:tcPr>
            <w:tcW w:w="1170" w:type="dxa"/>
          </w:tcPr>
          <w:p w14:paraId="5347F42A" w14:textId="77777777" w:rsidR="003D27E1" w:rsidRDefault="00B475ED">
            <w:pPr>
              <w:jc w:val="right"/>
            </w:pPr>
            <w:r>
              <w:rPr>
                <w:rFonts w:ascii="Consolas" w:eastAsia="Consolas" w:hAnsi="Consolas" w:cs="Consolas"/>
                <w:sz w:val="16"/>
              </w:rPr>
              <w:t>-8</w:t>
            </w:r>
          </w:p>
        </w:tc>
        <w:tc>
          <w:tcPr>
            <w:tcW w:w="1170" w:type="dxa"/>
          </w:tcPr>
          <w:p w14:paraId="5347F42B" w14:textId="77777777" w:rsidR="003D27E1" w:rsidRDefault="00B475ED">
            <w:pPr>
              <w:jc w:val="right"/>
            </w:pPr>
            <w:r>
              <w:rPr>
                <w:rFonts w:ascii="Consolas" w:eastAsia="Consolas" w:hAnsi="Consolas" w:cs="Consolas"/>
                <w:sz w:val="16"/>
              </w:rPr>
              <w:t>0</w:t>
            </w:r>
          </w:p>
        </w:tc>
        <w:tc>
          <w:tcPr>
            <w:tcW w:w="1170" w:type="dxa"/>
          </w:tcPr>
          <w:p w14:paraId="5347F42C" w14:textId="77777777" w:rsidR="003D27E1" w:rsidRDefault="00B475ED">
            <w:pPr>
              <w:jc w:val="right"/>
            </w:pPr>
            <w:r>
              <w:rPr>
                <w:rFonts w:ascii="Consolas" w:eastAsia="Consolas" w:hAnsi="Consolas" w:cs="Consolas"/>
                <w:sz w:val="16"/>
              </w:rPr>
              <w:t>0</w:t>
            </w:r>
          </w:p>
        </w:tc>
        <w:tc>
          <w:tcPr>
            <w:tcW w:w="1170" w:type="dxa"/>
          </w:tcPr>
          <w:p w14:paraId="5347F42D" w14:textId="77777777" w:rsidR="003D27E1" w:rsidRDefault="00B475ED">
            <w:pPr>
              <w:jc w:val="right"/>
            </w:pPr>
            <w:r>
              <w:rPr>
                <w:rFonts w:ascii="Consolas" w:eastAsia="Consolas" w:hAnsi="Consolas" w:cs="Consolas"/>
                <w:sz w:val="16"/>
              </w:rPr>
              <w:t>0</w:t>
            </w:r>
          </w:p>
        </w:tc>
        <w:tc>
          <w:tcPr>
            <w:tcW w:w="1170" w:type="dxa"/>
          </w:tcPr>
          <w:p w14:paraId="5347F42E" w14:textId="77777777" w:rsidR="003D27E1" w:rsidRDefault="00B475ED">
            <w:pPr>
              <w:jc w:val="right"/>
            </w:pPr>
            <w:r>
              <w:rPr>
                <w:rFonts w:ascii="Consolas" w:eastAsia="Consolas" w:hAnsi="Consolas" w:cs="Consolas"/>
                <w:sz w:val="16"/>
              </w:rPr>
              <w:t>0</w:t>
            </w:r>
          </w:p>
        </w:tc>
        <w:tc>
          <w:tcPr>
            <w:tcW w:w="1170" w:type="dxa"/>
          </w:tcPr>
          <w:p w14:paraId="5347F42F" w14:textId="77777777" w:rsidR="003D27E1" w:rsidRDefault="00B475ED">
            <w:pPr>
              <w:jc w:val="right"/>
            </w:pPr>
            <w:r>
              <w:rPr>
                <w:rFonts w:ascii="Consolas" w:eastAsia="Consolas" w:hAnsi="Consolas" w:cs="Consolas"/>
                <w:sz w:val="16"/>
              </w:rPr>
              <w:t>10,834</w:t>
            </w:r>
          </w:p>
        </w:tc>
        <w:tc>
          <w:tcPr>
            <w:tcW w:w="1170" w:type="dxa"/>
          </w:tcPr>
          <w:p w14:paraId="5347F430" w14:textId="77777777" w:rsidR="003D27E1" w:rsidRDefault="00B475ED">
            <w:pPr>
              <w:jc w:val="right"/>
            </w:pPr>
            <w:r>
              <w:rPr>
                <w:rFonts w:ascii="Consolas" w:eastAsia="Consolas" w:hAnsi="Consolas" w:cs="Consolas"/>
                <w:sz w:val="16"/>
              </w:rPr>
              <w:t>0</w:t>
            </w:r>
          </w:p>
        </w:tc>
        <w:tc>
          <w:tcPr>
            <w:tcW w:w="1170" w:type="dxa"/>
          </w:tcPr>
          <w:p w14:paraId="5347F431" w14:textId="77777777" w:rsidR="003D27E1" w:rsidRDefault="00B475ED">
            <w:pPr>
              <w:jc w:val="right"/>
            </w:pPr>
            <w:r>
              <w:rPr>
                <w:rFonts w:ascii="Consolas" w:eastAsia="Consolas" w:hAnsi="Consolas" w:cs="Consolas"/>
                <w:sz w:val="16"/>
              </w:rPr>
              <w:t>0</w:t>
            </w:r>
          </w:p>
        </w:tc>
      </w:tr>
      <w:tr w:rsidR="003D27E1" w14:paraId="5347F43B" w14:textId="77777777">
        <w:tc>
          <w:tcPr>
            <w:tcW w:w="1170" w:type="dxa"/>
          </w:tcPr>
          <w:p w14:paraId="5347F433" w14:textId="77777777" w:rsidR="003D27E1" w:rsidRDefault="00B475ED">
            <w:pPr>
              <w:jc w:val="right"/>
            </w:pPr>
            <w:r>
              <w:rPr>
                <w:rFonts w:ascii="Consolas" w:eastAsia="Consolas" w:hAnsi="Consolas" w:cs="Consolas"/>
                <w:sz w:val="16"/>
              </w:rPr>
              <w:t>-4</w:t>
            </w:r>
          </w:p>
        </w:tc>
        <w:tc>
          <w:tcPr>
            <w:tcW w:w="1170" w:type="dxa"/>
          </w:tcPr>
          <w:p w14:paraId="5347F434" w14:textId="77777777" w:rsidR="003D27E1" w:rsidRDefault="00B475ED">
            <w:pPr>
              <w:jc w:val="right"/>
            </w:pPr>
            <w:r>
              <w:rPr>
                <w:rFonts w:ascii="Consolas" w:eastAsia="Consolas" w:hAnsi="Consolas" w:cs="Consolas"/>
                <w:sz w:val="16"/>
              </w:rPr>
              <w:t>0</w:t>
            </w:r>
          </w:p>
        </w:tc>
        <w:tc>
          <w:tcPr>
            <w:tcW w:w="1170" w:type="dxa"/>
          </w:tcPr>
          <w:p w14:paraId="5347F435" w14:textId="77777777" w:rsidR="003D27E1" w:rsidRDefault="00B475ED">
            <w:pPr>
              <w:jc w:val="right"/>
            </w:pPr>
            <w:r>
              <w:rPr>
                <w:rFonts w:ascii="Consolas" w:eastAsia="Consolas" w:hAnsi="Consolas" w:cs="Consolas"/>
                <w:sz w:val="16"/>
              </w:rPr>
              <w:t>0</w:t>
            </w:r>
          </w:p>
        </w:tc>
        <w:tc>
          <w:tcPr>
            <w:tcW w:w="1170" w:type="dxa"/>
          </w:tcPr>
          <w:p w14:paraId="5347F436" w14:textId="77777777" w:rsidR="003D27E1" w:rsidRDefault="00B475ED">
            <w:pPr>
              <w:jc w:val="right"/>
            </w:pPr>
            <w:r>
              <w:rPr>
                <w:rFonts w:ascii="Consolas" w:eastAsia="Consolas" w:hAnsi="Consolas" w:cs="Consolas"/>
                <w:sz w:val="16"/>
              </w:rPr>
              <w:t>0</w:t>
            </w:r>
          </w:p>
        </w:tc>
        <w:tc>
          <w:tcPr>
            <w:tcW w:w="1170" w:type="dxa"/>
          </w:tcPr>
          <w:p w14:paraId="5347F437" w14:textId="77777777" w:rsidR="003D27E1" w:rsidRDefault="00B475ED">
            <w:pPr>
              <w:jc w:val="right"/>
            </w:pPr>
            <w:r>
              <w:rPr>
                <w:rFonts w:ascii="Consolas" w:eastAsia="Consolas" w:hAnsi="Consolas" w:cs="Consolas"/>
                <w:sz w:val="16"/>
              </w:rPr>
              <w:t>0</w:t>
            </w:r>
          </w:p>
        </w:tc>
        <w:tc>
          <w:tcPr>
            <w:tcW w:w="1170" w:type="dxa"/>
          </w:tcPr>
          <w:p w14:paraId="5347F438" w14:textId="77777777" w:rsidR="003D27E1" w:rsidRDefault="00B475ED">
            <w:pPr>
              <w:jc w:val="right"/>
            </w:pPr>
            <w:r>
              <w:rPr>
                <w:rFonts w:ascii="Consolas" w:eastAsia="Consolas" w:hAnsi="Consolas" w:cs="Consolas"/>
                <w:sz w:val="16"/>
              </w:rPr>
              <w:t>3</w:t>
            </w:r>
          </w:p>
        </w:tc>
        <w:tc>
          <w:tcPr>
            <w:tcW w:w="1170" w:type="dxa"/>
          </w:tcPr>
          <w:p w14:paraId="5347F439" w14:textId="77777777" w:rsidR="003D27E1" w:rsidRDefault="00B475ED">
            <w:pPr>
              <w:jc w:val="right"/>
            </w:pPr>
            <w:r>
              <w:rPr>
                <w:rFonts w:ascii="Consolas" w:eastAsia="Consolas" w:hAnsi="Consolas" w:cs="Consolas"/>
                <w:sz w:val="16"/>
              </w:rPr>
              <w:t>0</w:t>
            </w:r>
          </w:p>
        </w:tc>
        <w:tc>
          <w:tcPr>
            <w:tcW w:w="1170" w:type="dxa"/>
          </w:tcPr>
          <w:p w14:paraId="5347F43A" w14:textId="77777777" w:rsidR="003D27E1" w:rsidRDefault="00B475ED">
            <w:pPr>
              <w:jc w:val="right"/>
            </w:pPr>
            <w:r>
              <w:rPr>
                <w:rFonts w:ascii="Consolas" w:eastAsia="Consolas" w:hAnsi="Consolas" w:cs="Consolas"/>
                <w:sz w:val="16"/>
              </w:rPr>
              <w:t>0</w:t>
            </w:r>
          </w:p>
        </w:tc>
      </w:tr>
      <w:tr w:rsidR="003D27E1" w14:paraId="5347F444" w14:textId="77777777">
        <w:tc>
          <w:tcPr>
            <w:tcW w:w="1170" w:type="dxa"/>
          </w:tcPr>
          <w:p w14:paraId="5347F43C" w14:textId="77777777" w:rsidR="003D27E1" w:rsidRDefault="00B475ED">
            <w:pPr>
              <w:jc w:val="right"/>
            </w:pPr>
            <w:r>
              <w:rPr>
                <w:rFonts w:ascii="Consolas" w:eastAsia="Consolas" w:hAnsi="Consolas" w:cs="Consolas"/>
                <w:sz w:val="16"/>
              </w:rPr>
              <w:t>-3</w:t>
            </w:r>
          </w:p>
        </w:tc>
        <w:tc>
          <w:tcPr>
            <w:tcW w:w="1170" w:type="dxa"/>
          </w:tcPr>
          <w:p w14:paraId="5347F43D" w14:textId="77777777" w:rsidR="003D27E1" w:rsidRDefault="00B475ED">
            <w:pPr>
              <w:jc w:val="right"/>
            </w:pPr>
            <w:r>
              <w:rPr>
                <w:rFonts w:ascii="Consolas" w:eastAsia="Consolas" w:hAnsi="Consolas" w:cs="Consolas"/>
                <w:sz w:val="16"/>
              </w:rPr>
              <w:t>599</w:t>
            </w:r>
          </w:p>
        </w:tc>
        <w:tc>
          <w:tcPr>
            <w:tcW w:w="1170" w:type="dxa"/>
          </w:tcPr>
          <w:p w14:paraId="5347F43E" w14:textId="77777777" w:rsidR="003D27E1" w:rsidRDefault="00B475ED">
            <w:pPr>
              <w:jc w:val="right"/>
            </w:pPr>
            <w:r>
              <w:rPr>
                <w:rFonts w:ascii="Consolas" w:eastAsia="Consolas" w:hAnsi="Consolas" w:cs="Consolas"/>
                <w:sz w:val="16"/>
              </w:rPr>
              <w:t>0</w:t>
            </w:r>
          </w:p>
        </w:tc>
        <w:tc>
          <w:tcPr>
            <w:tcW w:w="1170" w:type="dxa"/>
          </w:tcPr>
          <w:p w14:paraId="5347F43F" w14:textId="77777777" w:rsidR="003D27E1" w:rsidRDefault="00B475ED">
            <w:pPr>
              <w:jc w:val="right"/>
            </w:pPr>
            <w:r>
              <w:rPr>
                <w:rFonts w:ascii="Consolas" w:eastAsia="Consolas" w:hAnsi="Consolas" w:cs="Consolas"/>
                <w:sz w:val="16"/>
              </w:rPr>
              <w:t>18,088</w:t>
            </w:r>
          </w:p>
        </w:tc>
        <w:tc>
          <w:tcPr>
            <w:tcW w:w="1170" w:type="dxa"/>
          </w:tcPr>
          <w:p w14:paraId="5347F440" w14:textId="77777777" w:rsidR="003D27E1" w:rsidRDefault="00B475ED">
            <w:pPr>
              <w:jc w:val="right"/>
            </w:pPr>
            <w:r>
              <w:rPr>
                <w:rFonts w:ascii="Consolas" w:eastAsia="Consolas" w:hAnsi="Consolas" w:cs="Consolas"/>
                <w:sz w:val="16"/>
              </w:rPr>
              <w:t>29,153</w:t>
            </w:r>
          </w:p>
        </w:tc>
        <w:tc>
          <w:tcPr>
            <w:tcW w:w="1170" w:type="dxa"/>
          </w:tcPr>
          <w:p w14:paraId="5347F441" w14:textId="77777777" w:rsidR="003D27E1" w:rsidRDefault="00B475ED">
            <w:pPr>
              <w:jc w:val="right"/>
            </w:pPr>
            <w:r>
              <w:rPr>
                <w:rFonts w:ascii="Consolas" w:eastAsia="Consolas" w:hAnsi="Consolas" w:cs="Consolas"/>
                <w:sz w:val="16"/>
              </w:rPr>
              <w:t>63,134</w:t>
            </w:r>
          </w:p>
        </w:tc>
        <w:tc>
          <w:tcPr>
            <w:tcW w:w="1170" w:type="dxa"/>
          </w:tcPr>
          <w:p w14:paraId="5347F442" w14:textId="77777777" w:rsidR="003D27E1" w:rsidRDefault="00B475ED">
            <w:pPr>
              <w:jc w:val="right"/>
            </w:pPr>
            <w:r>
              <w:rPr>
                <w:rFonts w:ascii="Consolas" w:eastAsia="Consolas" w:hAnsi="Consolas" w:cs="Consolas"/>
                <w:sz w:val="16"/>
              </w:rPr>
              <w:t>115,586</w:t>
            </w:r>
          </w:p>
        </w:tc>
        <w:tc>
          <w:tcPr>
            <w:tcW w:w="1170" w:type="dxa"/>
          </w:tcPr>
          <w:p w14:paraId="5347F443" w14:textId="77777777" w:rsidR="003D27E1" w:rsidRDefault="00B475ED">
            <w:pPr>
              <w:jc w:val="right"/>
            </w:pPr>
            <w:r>
              <w:rPr>
                <w:rFonts w:ascii="Consolas" w:eastAsia="Consolas" w:hAnsi="Consolas" w:cs="Consolas"/>
                <w:sz w:val="16"/>
              </w:rPr>
              <w:t>0</w:t>
            </w:r>
          </w:p>
        </w:tc>
      </w:tr>
      <w:tr w:rsidR="003D27E1" w14:paraId="5347F44D" w14:textId="77777777">
        <w:tc>
          <w:tcPr>
            <w:tcW w:w="1170" w:type="dxa"/>
          </w:tcPr>
          <w:p w14:paraId="5347F445" w14:textId="77777777" w:rsidR="003D27E1" w:rsidRDefault="00B475ED">
            <w:pPr>
              <w:jc w:val="right"/>
            </w:pPr>
            <w:r>
              <w:rPr>
                <w:rFonts w:ascii="Consolas" w:eastAsia="Consolas" w:hAnsi="Consolas" w:cs="Consolas"/>
                <w:sz w:val="16"/>
              </w:rPr>
              <w:t>-2</w:t>
            </w:r>
          </w:p>
        </w:tc>
        <w:tc>
          <w:tcPr>
            <w:tcW w:w="1170" w:type="dxa"/>
          </w:tcPr>
          <w:p w14:paraId="5347F446" w14:textId="77777777" w:rsidR="003D27E1" w:rsidRDefault="00B475ED">
            <w:pPr>
              <w:jc w:val="right"/>
            </w:pPr>
            <w:r>
              <w:rPr>
                <w:rFonts w:ascii="Consolas" w:eastAsia="Consolas" w:hAnsi="Consolas" w:cs="Consolas"/>
                <w:sz w:val="16"/>
              </w:rPr>
              <w:t>27,891</w:t>
            </w:r>
          </w:p>
        </w:tc>
        <w:tc>
          <w:tcPr>
            <w:tcW w:w="1170" w:type="dxa"/>
          </w:tcPr>
          <w:p w14:paraId="5347F447" w14:textId="77777777" w:rsidR="003D27E1" w:rsidRDefault="00B475ED">
            <w:pPr>
              <w:jc w:val="right"/>
            </w:pPr>
            <w:r>
              <w:rPr>
                <w:rFonts w:ascii="Consolas" w:eastAsia="Consolas" w:hAnsi="Consolas" w:cs="Consolas"/>
                <w:sz w:val="16"/>
              </w:rPr>
              <w:t>0</w:t>
            </w:r>
          </w:p>
        </w:tc>
        <w:tc>
          <w:tcPr>
            <w:tcW w:w="1170" w:type="dxa"/>
          </w:tcPr>
          <w:p w14:paraId="5347F448" w14:textId="77777777" w:rsidR="003D27E1" w:rsidRDefault="00B475ED">
            <w:pPr>
              <w:jc w:val="right"/>
            </w:pPr>
            <w:r>
              <w:rPr>
                <w:rFonts w:ascii="Consolas" w:eastAsia="Consolas" w:hAnsi="Consolas" w:cs="Consolas"/>
                <w:sz w:val="16"/>
              </w:rPr>
              <w:t>0</w:t>
            </w:r>
          </w:p>
        </w:tc>
        <w:tc>
          <w:tcPr>
            <w:tcW w:w="1170" w:type="dxa"/>
          </w:tcPr>
          <w:p w14:paraId="5347F449" w14:textId="77777777" w:rsidR="003D27E1" w:rsidRDefault="00B475ED">
            <w:pPr>
              <w:jc w:val="right"/>
            </w:pPr>
            <w:r>
              <w:rPr>
                <w:rFonts w:ascii="Consolas" w:eastAsia="Consolas" w:hAnsi="Consolas" w:cs="Consolas"/>
                <w:sz w:val="16"/>
              </w:rPr>
              <w:t>156</w:t>
            </w:r>
          </w:p>
        </w:tc>
        <w:tc>
          <w:tcPr>
            <w:tcW w:w="1170" w:type="dxa"/>
          </w:tcPr>
          <w:p w14:paraId="5347F44A" w14:textId="77777777" w:rsidR="003D27E1" w:rsidRDefault="00B475ED">
            <w:pPr>
              <w:jc w:val="right"/>
            </w:pPr>
            <w:r>
              <w:rPr>
                <w:rFonts w:ascii="Consolas" w:eastAsia="Consolas" w:hAnsi="Consolas" w:cs="Consolas"/>
                <w:sz w:val="16"/>
              </w:rPr>
              <w:t>0</w:t>
            </w:r>
          </w:p>
        </w:tc>
        <w:tc>
          <w:tcPr>
            <w:tcW w:w="1170" w:type="dxa"/>
          </w:tcPr>
          <w:p w14:paraId="5347F44B" w14:textId="77777777" w:rsidR="003D27E1" w:rsidRDefault="00B475ED">
            <w:pPr>
              <w:jc w:val="right"/>
            </w:pPr>
            <w:r>
              <w:rPr>
                <w:rFonts w:ascii="Consolas" w:eastAsia="Consolas" w:hAnsi="Consolas" w:cs="Consolas"/>
                <w:sz w:val="16"/>
              </w:rPr>
              <w:t>277</w:t>
            </w:r>
          </w:p>
        </w:tc>
        <w:tc>
          <w:tcPr>
            <w:tcW w:w="1170" w:type="dxa"/>
          </w:tcPr>
          <w:p w14:paraId="5347F44C" w14:textId="77777777" w:rsidR="003D27E1" w:rsidRDefault="00B475ED">
            <w:pPr>
              <w:jc w:val="right"/>
            </w:pPr>
            <w:r>
              <w:rPr>
                <w:rFonts w:ascii="Consolas" w:eastAsia="Consolas" w:hAnsi="Consolas" w:cs="Consolas"/>
                <w:sz w:val="16"/>
              </w:rPr>
              <w:t>0</w:t>
            </w:r>
          </w:p>
        </w:tc>
      </w:tr>
      <w:tr w:rsidR="003D27E1" w14:paraId="5347F456" w14:textId="77777777">
        <w:tc>
          <w:tcPr>
            <w:tcW w:w="1170" w:type="dxa"/>
          </w:tcPr>
          <w:p w14:paraId="5347F44E" w14:textId="77777777" w:rsidR="003D27E1" w:rsidRDefault="00B475ED">
            <w:pPr>
              <w:jc w:val="right"/>
            </w:pPr>
            <w:r>
              <w:rPr>
                <w:rFonts w:ascii="Consolas" w:eastAsia="Consolas" w:hAnsi="Consolas" w:cs="Consolas"/>
                <w:sz w:val="16"/>
              </w:rPr>
              <w:t>-1</w:t>
            </w:r>
          </w:p>
        </w:tc>
        <w:tc>
          <w:tcPr>
            <w:tcW w:w="1170" w:type="dxa"/>
          </w:tcPr>
          <w:p w14:paraId="5347F44F" w14:textId="77777777" w:rsidR="003D27E1" w:rsidRDefault="00B475ED">
            <w:pPr>
              <w:jc w:val="right"/>
            </w:pPr>
            <w:r>
              <w:rPr>
                <w:rFonts w:ascii="Consolas" w:eastAsia="Consolas" w:hAnsi="Consolas" w:cs="Consolas"/>
                <w:sz w:val="16"/>
              </w:rPr>
              <w:t>7,171</w:t>
            </w:r>
          </w:p>
        </w:tc>
        <w:tc>
          <w:tcPr>
            <w:tcW w:w="1170" w:type="dxa"/>
          </w:tcPr>
          <w:p w14:paraId="5347F450" w14:textId="77777777" w:rsidR="003D27E1" w:rsidRDefault="00B475ED">
            <w:pPr>
              <w:jc w:val="right"/>
            </w:pPr>
            <w:r>
              <w:rPr>
                <w:rFonts w:ascii="Consolas" w:eastAsia="Consolas" w:hAnsi="Consolas" w:cs="Consolas"/>
                <w:sz w:val="16"/>
              </w:rPr>
              <w:t>14,826</w:t>
            </w:r>
          </w:p>
        </w:tc>
        <w:tc>
          <w:tcPr>
            <w:tcW w:w="1170" w:type="dxa"/>
          </w:tcPr>
          <w:p w14:paraId="5347F451" w14:textId="77777777" w:rsidR="003D27E1" w:rsidRDefault="00B475ED">
            <w:pPr>
              <w:jc w:val="right"/>
            </w:pPr>
            <w:r>
              <w:rPr>
                <w:rFonts w:ascii="Consolas" w:eastAsia="Consolas" w:hAnsi="Consolas" w:cs="Consolas"/>
                <w:sz w:val="16"/>
              </w:rPr>
              <w:t>26,104</w:t>
            </w:r>
          </w:p>
        </w:tc>
        <w:tc>
          <w:tcPr>
            <w:tcW w:w="1170" w:type="dxa"/>
          </w:tcPr>
          <w:p w14:paraId="5347F452" w14:textId="77777777" w:rsidR="003D27E1" w:rsidRDefault="00B475ED">
            <w:pPr>
              <w:jc w:val="right"/>
            </w:pPr>
            <w:r>
              <w:rPr>
                <w:rFonts w:ascii="Consolas" w:eastAsia="Consolas" w:hAnsi="Consolas" w:cs="Consolas"/>
                <w:sz w:val="16"/>
              </w:rPr>
              <w:t>392</w:t>
            </w:r>
          </w:p>
        </w:tc>
        <w:tc>
          <w:tcPr>
            <w:tcW w:w="1170" w:type="dxa"/>
          </w:tcPr>
          <w:p w14:paraId="5347F453" w14:textId="77777777" w:rsidR="003D27E1" w:rsidRDefault="00B475ED">
            <w:pPr>
              <w:jc w:val="right"/>
            </w:pPr>
            <w:r>
              <w:rPr>
                <w:rFonts w:ascii="Consolas" w:eastAsia="Consolas" w:hAnsi="Consolas" w:cs="Consolas"/>
                <w:sz w:val="16"/>
              </w:rPr>
              <w:t>10,570</w:t>
            </w:r>
          </w:p>
        </w:tc>
        <w:tc>
          <w:tcPr>
            <w:tcW w:w="1170" w:type="dxa"/>
          </w:tcPr>
          <w:p w14:paraId="5347F454" w14:textId="77777777" w:rsidR="003D27E1" w:rsidRDefault="00B475ED">
            <w:pPr>
              <w:jc w:val="right"/>
            </w:pPr>
            <w:r>
              <w:rPr>
                <w:rFonts w:ascii="Consolas" w:eastAsia="Consolas" w:hAnsi="Consolas" w:cs="Consolas"/>
                <w:sz w:val="16"/>
              </w:rPr>
              <w:t>71,919</w:t>
            </w:r>
          </w:p>
        </w:tc>
        <w:tc>
          <w:tcPr>
            <w:tcW w:w="1170" w:type="dxa"/>
          </w:tcPr>
          <w:p w14:paraId="5347F455" w14:textId="77777777" w:rsidR="003D27E1" w:rsidRDefault="00B475ED">
            <w:pPr>
              <w:jc w:val="right"/>
            </w:pPr>
            <w:r>
              <w:rPr>
                <w:rFonts w:ascii="Consolas" w:eastAsia="Consolas" w:hAnsi="Consolas" w:cs="Consolas"/>
                <w:sz w:val="16"/>
              </w:rPr>
              <w:t>0</w:t>
            </w:r>
          </w:p>
        </w:tc>
      </w:tr>
      <w:tr w:rsidR="003D27E1" w14:paraId="5347F45F" w14:textId="77777777">
        <w:tc>
          <w:tcPr>
            <w:tcW w:w="1170" w:type="dxa"/>
          </w:tcPr>
          <w:p w14:paraId="5347F457" w14:textId="77777777" w:rsidR="003D27E1" w:rsidRDefault="00B475ED">
            <w:pPr>
              <w:jc w:val="right"/>
            </w:pPr>
            <w:r>
              <w:rPr>
                <w:rFonts w:ascii="Consolas" w:eastAsia="Consolas" w:hAnsi="Consolas" w:cs="Consolas"/>
                <w:sz w:val="16"/>
              </w:rPr>
              <w:t>1</w:t>
            </w:r>
          </w:p>
        </w:tc>
        <w:tc>
          <w:tcPr>
            <w:tcW w:w="1170" w:type="dxa"/>
          </w:tcPr>
          <w:p w14:paraId="5347F458" w14:textId="77777777" w:rsidR="003D27E1" w:rsidRDefault="00B475ED">
            <w:pPr>
              <w:jc w:val="right"/>
            </w:pPr>
            <w:r>
              <w:rPr>
                <w:rFonts w:ascii="Consolas" w:eastAsia="Consolas" w:hAnsi="Consolas" w:cs="Consolas"/>
                <w:sz w:val="16"/>
              </w:rPr>
              <w:t>44,822</w:t>
            </w:r>
          </w:p>
        </w:tc>
        <w:tc>
          <w:tcPr>
            <w:tcW w:w="1170" w:type="dxa"/>
          </w:tcPr>
          <w:p w14:paraId="5347F459" w14:textId="77777777" w:rsidR="003D27E1" w:rsidRDefault="00B475ED">
            <w:pPr>
              <w:jc w:val="right"/>
            </w:pPr>
            <w:r>
              <w:rPr>
                <w:rFonts w:ascii="Consolas" w:eastAsia="Consolas" w:hAnsi="Consolas" w:cs="Consolas"/>
                <w:sz w:val="16"/>
              </w:rPr>
              <w:t>191,323</w:t>
            </w:r>
          </w:p>
        </w:tc>
        <w:tc>
          <w:tcPr>
            <w:tcW w:w="1170" w:type="dxa"/>
          </w:tcPr>
          <w:p w14:paraId="5347F45A" w14:textId="77777777" w:rsidR="003D27E1" w:rsidRDefault="00B475ED">
            <w:pPr>
              <w:jc w:val="right"/>
            </w:pPr>
            <w:r>
              <w:rPr>
                <w:rFonts w:ascii="Consolas" w:eastAsia="Consolas" w:hAnsi="Consolas" w:cs="Consolas"/>
                <w:sz w:val="16"/>
              </w:rPr>
              <w:t>188,057</w:t>
            </w:r>
          </w:p>
        </w:tc>
        <w:tc>
          <w:tcPr>
            <w:tcW w:w="1170" w:type="dxa"/>
          </w:tcPr>
          <w:p w14:paraId="5347F45B" w14:textId="77777777" w:rsidR="003D27E1" w:rsidRDefault="00B475ED">
            <w:pPr>
              <w:jc w:val="right"/>
            </w:pPr>
            <w:r>
              <w:rPr>
                <w:rFonts w:ascii="Consolas" w:eastAsia="Consolas" w:hAnsi="Consolas" w:cs="Consolas"/>
                <w:sz w:val="16"/>
              </w:rPr>
              <w:t>4,316</w:t>
            </w:r>
          </w:p>
        </w:tc>
        <w:tc>
          <w:tcPr>
            <w:tcW w:w="1170" w:type="dxa"/>
          </w:tcPr>
          <w:p w14:paraId="5347F45C" w14:textId="77777777" w:rsidR="003D27E1" w:rsidRDefault="00B475ED">
            <w:pPr>
              <w:jc w:val="right"/>
            </w:pPr>
            <w:r>
              <w:rPr>
                <w:rFonts w:ascii="Consolas" w:eastAsia="Consolas" w:hAnsi="Consolas" w:cs="Consolas"/>
                <w:sz w:val="16"/>
              </w:rPr>
              <w:t>67,334</w:t>
            </w:r>
          </w:p>
        </w:tc>
        <w:tc>
          <w:tcPr>
            <w:tcW w:w="1170" w:type="dxa"/>
          </w:tcPr>
          <w:p w14:paraId="5347F45D" w14:textId="77777777" w:rsidR="003D27E1" w:rsidRDefault="00B475ED">
            <w:pPr>
              <w:jc w:val="right"/>
            </w:pPr>
            <w:r>
              <w:rPr>
                <w:rFonts w:ascii="Consolas" w:eastAsia="Consolas" w:hAnsi="Consolas" w:cs="Consolas"/>
                <w:sz w:val="16"/>
              </w:rPr>
              <w:t>242,215</w:t>
            </w:r>
          </w:p>
        </w:tc>
        <w:tc>
          <w:tcPr>
            <w:tcW w:w="1170" w:type="dxa"/>
          </w:tcPr>
          <w:p w14:paraId="5347F45E" w14:textId="77777777" w:rsidR="003D27E1" w:rsidRDefault="00B475ED">
            <w:pPr>
              <w:jc w:val="right"/>
            </w:pPr>
            <w:r>
              <w:rPr>
                <w:rFonts w:ascii="Consolas" w:eastAsia="Consolas" w:hAnsi="Consolas" w:cs="Consolas"/>
                <w:sz w:val="16"/>
              </w:rPr>
              <w:t>0</w:t>
            </w:r>
          </w:p>
        </w:tc>
      </w:tr>
      <w:tr w:rsidR="003D27E1" w14:paraId="5347F468" w14:textId="77777777">
        <w:tc>
          <w:tcPr>
            <w:tcW w:w="1170" w:type="dxa"/>
          </w:tcPr>
          <w:p w14:paraId="5347F460" w14:textId="77777777" w:rsidR="003D27E1" w:rsidRDefault="00B475ED">
            <w:pPr>
              <w:jc w:val="right"/>
            </w:pPr>
            <w:r>
              <w:rPr>
                <w:rFonts w:ascii="Consolas" w:eastAsia="Consolas" w:hAnsi="Consolas" w:cs="Consolas"/>
                <w:sz w:val="16"/>
              </w:rPr>
              <w:t>2</w:t>
            </w:r>
          </w:p>
        </w:tc>
        <w:tc>
          <w:tcPr>
            <w:tcW w:w="1170" w:type="dxa"/>
          </w:tcPr>
          <w:p w14:paraId="5347F461" w14:textId="77777777" w:rsidR="003D27E1" w:rsidRDefault="00B475ED">
            <w:pPr>
              <w:jc w:val="right"/>
            </w:pPr>
            <w:r>
              <w:rPr>
                <w:rFonts w:ascii="Consolas" w:eastAsia="Consolas" w:hAnsi="Consolas" w:cs="Consolas"/>
                <w:sz w:val="16"/>
              </w:rPr>
              <w:t>81,370</w:t>
            </w:r>
          </w:p>
        </w:tc>
        <w:tc>
          <w:tcPr>
            <w:tcW w:w="1170" w:type="dxa"/>
          </w:tcPr>
          <w:p w14:paraId="5347F462" w14:textId="77777777" w:rsidR="003D27E1" w:rsidRDefault="00B475ED">
            <w:pPr>
              <w:jc w:val="right"/>
            </w:pPr>
            <w:r>
              <w:rPr>
                <w:rFonts w:ascii="Consolas" w:eastAsia="Consolas" w:hAnsi="Consolas" w:cs="Consolas"/>
                <w:sz w:val="16"/>
              </w:rPr>
              <w:t>54,404</w:t>
            </w:r>
          </w:p>
        </w:tc>
        <w:tc>
          <w:tcPr>
            <w:tcW w:w="1170" w:type="dxa"/>
          </w:tcPr>
          <w:p w14:paraId="5347F463" w14:textId="77777777" w:rsidR="003D27E1" w:rsidRDefault="00B475ED">
            <w:pPr>
              <w:jc w:val="right"/>
            </w:pPr>
            <w:r>
              <w:rPr>
                <w:rFonts w:ascii="Consolas" w:eastAsia="Consolas" w:hAnsi="Consolas" w:cs="Consolas"/>
                <w:sz w:val="16"/>
              </w:rPr>
              <w:t>49,176</w:t>
            </w:r>
          </w:p>
        </w:tc>
        <w:tc>
          <w:tcPr>
            <w:tcW w:w="1170" w:type="dxa"/>
          </w:tcPr>
          <w:p w14:paraId="5347F464" w14:textId="77777777" w:rsidR="003D27E1" w:rsidRDefault="00B475ED">
            <w:pPr>
              <w:jc w:val="right"/>
            </w:pPr>
            <w:r>
              <w:rPr>
                <w:rFonts w:ascii="Consolas" w:eastAsia="Consolas" w:hAnsi="Consolas" w:cs="Consolas"/>
                <w:sz w:val="16"/>
              </w:rPr>
              <w:t>30,170</w:t>
            </w:r>
          </w:p>
        </w:tc>
        <w:tc>
          <w:tcPr>
            <w:tcW w:w="1170" w:type="dxa"/>
          </w:tcPr>
          <w:p w14:paraId="5347F465" w14:textId="77777777" w:rsidR="003D27E1" w:rsidRDefault="00B475ED">
            <w:pPr>
              <w:jc w:val="right"/>
            </w:pPr>
            <w:r>
              <w:rPr>
                <w:rFonts w:ascii="Consolas" w:eastAsia="Consolas" w:hAnsi="Consolas" w:cs="Consolas"/>
                <w:sz w:val="16"/>
              </w:rPr>
              <w:t>428,836</w:t>
            </w:r>
          </w:p>
        </w:tc>
        <w:tc>
          <w:tcPr>
            <w:tcW w:w="1170" w:type="dxa"/>
          </w:tcPr>
          <w:p w14:paraId="5347F466" w14:textId="77777777" w:rsidR="003D27E1" w:rsidRDefault="00B475ED">
            <w:pPr>
              <w:jc w:val="right"/>
            </w:pPr>
            <w:r>
              <w:rPr>
                <w:rFonts w:ascii="Consolas" w:eastAsia="Consolas" w:hAnsi="Consolas" w:cs="Consolas"/>
                <w:sz w:val="16"/>
              </w:rPr>
              <w:t>107,775</w:t>
            </w:r>
          </w:p>
        </w:tc>
        <w:tc>
          <w:tcPr>
            <w:tcW w:w="1170" w:type="dxa"/>
          </w:tcPr>
          <w:p w14:paraId="5347F467" w14:textId="77777777" w:rsidR="003D27E1" w:rsidRDefault="00B475ED">
            <w:pPr>
              <w:jc w:val="right"/>
            </w:pPr>
            <w:r>
              <w:rPr>
                <w:rFonts w:ascii="Consolas" w:eastAsia="Consolas" w:hAnsi="Consolas" w:cs="Consolas"/>
                <w:sz w:val="16"/>
              </w:rPr>
              <w:t>0</w:t>
            </w:r>
          </w:p>
        </w:tc>
      </w:tr>
      <w:tr w:rsidR="003D27E1" w14:paraId="5347F471" w14:textId="77777777">
        <w:tc>
          <w:tcPr>
            <w:tcW w:w="1170" w:type="dxa"/>
          </w:tcPr>
          <w:p w14:paraId="5347F469" w14:textId="77777777" w:rsidR="003D27E1" w:rsidRDefault="00B475ED">
            <w:pPr>
              <w:jc w:val="right"/>
            </w:pPr>
            <w:r>
              <w:rPr>
                <w:rFonts w:ascii="Consolas" w:eastAsia="Consolas" w:hAnsi="Consolas" w:cs="Consolas"/>
                <w:sz w:val="16"/>
              </w:rPr>
              <w:t>3</w:t>
            </w:r>
          </w:p>
        </w:tc>
        <w:tc>
          <w:tcPr>
            <w:tcW w:w="1170" w:type="dxa"/>
          </w:tcPr>
          <w:p w14:paraId="5347F46A" w14:textId="77777777" w:rsidR="003D27E1" w:rsidRDefault="00B475ED">
            <w:pPr>
              <w:jc w:val="right"/>
            </w:pPr>
            <w:r>
              <w:rPr>
                <w:rFonts w:ascii="Consolas" w:eastAsia="Consolas" w:hAnsi="Consolas" w:cs="Consolas"/>
                <w:sz w:val="16"/>
              </w:rPr>
              <w:t>33,077</w:t>
            </w:r>
          </w:p>
        </w:tc>
        <w:tc>
          <w:tcPr>
            <w:tcW w:w="1170" w:type="dxa"/>
          </w:tcPr>
          <w:p w14:paraId="5347F46B" w14:textId="77777777" w:rsidR="003D27E1" w:rsidRDefault="00B475ED">
            <w:pPr>
              <w:jc w:val="right"/>
            </w:pPr>
            <w:r>
              <w:rPr>
                <w:rFonts w:ascii="Consolas" w:eastAsia="Consolas" w:hAnsi="Consolas" w:cs="Consolas"/>
                <w:sz w:val="16"/>
              </w:rPr>
              <w:t>79,343</w:t>
            </w:r>
          </w:p>
        </w:tc>
        <w:tc>
          <w:tcPr>
            <w:tcW w:w="1170" w:type="dxa"/>
          </w:tcPr>
          <w:p w14:paraId="5347F46C" w14:textId="77777777" w:rsidR="003D27E1" w:rsidRDefault="00B475ED">
            <w:pPr>
              <w:jc w:val="right"/>
            </w:pPr>
            <w:r>
              <w:rPr>
                <w:rFonts w:ascii="Consolas" w:eastAsia="Consolas" w:hAnsi="Consolas" w:cs="Consolas"/>
                <w:sz w:val="16"/>
              </w:rPr>
              <w:t>164,511</w:t>
            </w:r>
          </w:p>
        </w:tc>
        <w:tc>
          <w:tcPr>
            <w:tcW w:w="1170" w:type="dxa"/>
          </w:tcPr>
          <w:p w14:paraId="5347F46D" w14:textId="77777777" w:rsidR="003D27E1" w:rsidRDefault="00B475ED">
            <w:pPr>
              <w:jc w:val="right"/>
            </w:pPr>
            <w:r>
              <w:rPr>
                <w:rFonts w:ascii="Consolas" w:eastAsia="Consolas" w:hAnsi="Consolas" w:cs="Consolas"/>
                <w:sz w:val="16"/>
              </w:rPr>
              <w:t>93,705</w:t>
            </w:r>
          </w:p>
        </w:tc>
        <w:tc>
          <w:tcPr>
            <w:tcW w:w="1170" w:type="dxa"/>
          </w:tcPr>
          <w:p w14:paraId="5347F46E" w14:textId="77777777" w:rsidR="003D27E1" w:rsidRDefault="00B475ED">
            <w:pPr>
              <w:jc w:val="right"/>
            </w:pPr>
            <w:r>
              <w:rPr>
                <w:rFonts w:ascii="Consolas" w:eastAsia="Consolas" w:hAnsi="Consolas" w:cs="Consolas"/>
                <w:sz w:val="16"/>
              </w:rPr>
              <w:t>221,401</w:t>
            </w:r>
          </w:p>
        </w:tc>
        <w:tc>
          <w:tcPr>
            <w:tcW w:w="1170" w:type="dxa"/>
          </w:tcPr>
          <w:p w14:paraId="5347F46F" w14:textId="77777777" w:rsidR="003D27E1" w:rsidRDefault="00B475ED">
            <w:pPr>
              <w:jc w:val="right"/>
            </w:pPr>
            <w:r>
              <w:rPr>
                <w:rFonts w:ascii="Consolas" w:eastAsia="Consolas" w:hAnsi="Consolas" w:cs="Consolas"/>
                <w:sz w:val="16"/>
              </w:rPr>
              <w:t>137,737</w:t>
            </w:r>
          </w:p>
        </w:tc>
        <w:tc>
          <w:tcPr>
            <w:tcW w:w="1170" w:type="dxa"/>
          </w:tcPr>
          <w:p w14:paraId="5347F470" w14:textId="77777777" w:rsidR="003D27E1" w:rsidRDefault="00B475ED">
            <w:pPr>
              <w:jc w:val="right"/>
            </w:pPr>
            <w:r>
              <w:rPr>
                <w:rFonts w:ascii="Consolas" w:eastAsia="Consolas" w:hAnsi="Consolas" w:cs="Consolas"/>
                <w:sz w:val="16"/>
              </w:rPr>
              <w:t>0</w:t>
            </w:r>
          </w:p>
        </w:tc>
      </w:tr>
      <w:tr w:rsidR="003D27E1" w14:paraId="5347F47A" w14:textId="77777777">
        <w:tc>
          <w:tcPr>
            <w:tcW w:w="1170" w:type="dxa"/>
          </w:tcPr>
          <w:p w14:paraId="5347F472" w14:textId="77777777" w:rsidR="003D27E1" w:rsidRDefault="00B475ED">
            <w:pPr>
              <w:jc w:val="right"/>
            </w:pPr>
            <w:r>
              <w:rPr>
                <w:rFonts w:ascii="Consolas" w:eastAsia="Consolas" w:hAnsi="Consolas" w:cs="Consolas"/>
                <w:sz w:val="16"/>
              </w:rPr>
              <w:t>4</w:t>
            </w:r>
          </w:p>
        </w:tc>
        <w:tc>
          <w:tcPr>
            <w:tcW w:w="1170" w:type="dxa"/>
          </w:tcPr>
          <w:p w14:paraId="5347F473" w14:textId="77777777" w:rsidR="003D27E1" w:rsidRDefault="00B475ED">
            <w:pPr>
              <w:jc w:val="right"/>
            </w:pPr>
            <w:r>
              <w:rPr>
                <w:rFonts w:ascii="Consolas" w:eastAsia="Consolas" w:hAnsi="Consolas" w:cs="Consolas"/>
                <w:sz w:val="16"/>
              </w:rPr>
              <w:t>89,365</w:t>
            </w:r>
          </w:p>
        </w:tc>
        <w:tc>
          <w:tcPr>
            <w:tcW w:w="1170" w:type="dxa"/>
          </w:tcPr>
          <w:p w14:paraId="5347F474" w14:textId="77777777" w:rsidR="003D27E1" w:rsidRDefault="00B475ED">
            <w:pPr>
              <w:jc w:val="right"/>
            </w:pPr>
            <w:r>
              <w:rPr>
                <w:rFonts w:ascii="Consolas" w:eastAsia="Consolas" w:hAnsi="Consolas" w:cs="Consolas"/>
                <w:sz w:val="16"/>
              </w:rPr>
              <w:t>38,222</w:t>
            </w:r>
          </w:p>
        </w:tc>
        <w:tc>
          <w:tcPr>
            <w:tcW w:w="1170" w:type="dxa"/>
          </w:tcPr>
          <w:p w14:paraId="5347F475" w14:textId="77777777" w:rsidR="003D27E1" w:rsidRDefault="00B475ED">
            <w:pPr>
              <w:jc w:val="right"/>
            </w:pPr>
            <w:r>
              <w:rPr>
                <w:rFonts w:ascii="Consolas" w:eastAsia="Consolas" w:hAnsi="Consolas" w:cs="Consolas"/>
                <w:sz w:val="16"/>
              </w:rPr>
              <w:t>52,224</w:t>
            </w:r>
          </w:p>
        </w:tc>
        <w:tc>
          <w:tcPr>
            <w:tcW w:w="1170" w:type="dxa"/>
          </w:tcPr>
          <w:p w14:paraId="5347F476" w14:textId="77777777" w:rsidR="003D27E1" w:rsidRDefault="00B475ED">
            <w:pPr>
              <w:jc w:val="right"/>
            </w:pPr>
            <w:r>
              <w:rPr>
                <w:rFonts w:ascii="Consolas" w:eastAsia="Consolas" w:hAnsi="Consolas" w:cs="Consolas"/>
                <w:sz w:val="16"/>
              </w:rPr>
              <w:t>45,034</w:t>
            </w:r>
          </w:p>
        </w:tc>
        <w:tc>
          <w:tcPr>
            <w:tcW w:w="1170" w:type="dxa"/>
          </w:tcPr>
          <w:p w14:paraId="5347F477" w14:textId="77777777" w:rsidR="003D27E1" w:rsidRDefault="00B475ED">
            <w:pPr>
              <w:jc w:val="right"/>
            </w:pPr>
            <w:r>
              <w:rPr>
                <w:rFonts w:ascii="Consolas" w:eastAsia="Consolas" w:hAnsi="Consolas" w:cs="Consolas"/>
                <w:sz w:val="16"/>
              </w:rPr>
              <w:t>0</w:t>
            </w:r>
          </w:p>
        </w:tc>
        <w:tc>
          <w:tcPr>
            <w:tcW w:w="1170" w:type="dxa"/>
          </w:tcPr>
          <w:p w14:paraId="5347F478" w14:textId="77777777" w:rsidR="003D27E1" w:rsidRDefault="00B475ED">
            <w:pPr>
              <w:jc w:val="right"/>
            </w:pPr>
            <w:r>
              <w:rPr>
                <w:rFonts w:ascii="Consolas" w:eastAsia="Consolas" w:hAnsi="Consolas" w:cs="Consolas"/>
                <w:sz w:val="16"/>
              </w:rPr>
              <w:t>52,160</w:t>
            </w:r>
          </w:p>
        </w:tc>
        <w:tc>
          <w:tcPr>
            <w:tcW w:w="1170" w:type="dxa"/>
          </w:tcPr>
          <w:p w14:paraId="5347F479" w14:textId="77777777" w:rsidR="003D27E1" w:rsidRDefault="00B475ED">
            <w:pPr>
              <w:jc w:val="right"/>
            </w:pPr>
            <w:r>
              <w:rPr>
                <w:rFonts w:ascii="Consolas" w:eastAsia="Consolas" w:hAnsi="Consolas" w:cs="Consolas"/>
                <w:sz w:val="16"/>
              </w:rPr>
              <w:t>0</w:t>
            </w:r>
          </w:p>
        </w:tc>
      </w:tr>
      <w:tr w:rsidR="003D27E1" w14:paraId="5347F483" w14:textId="77777777">
        <w:tc>
          <w:tcPr>
            <w:tcW w:w="1170" w:type="dxa"/>
          </w:tcPr>
          <w:p w14:paraId="5347F47B" w14:textId="77777777" w:rsidR="003D27E1" w:rsidRDefault="00B475ED">
            <w:pPr>
              <w:jc w:val="right"/>
            </w:pPr>
            <w:r>
              <w:rPr>
                <w:rFonts w:ascii="Consolas" w:eastAsia="Consolas" w:hAnsi="Consolas" w:cs="Consolas"/>
                <w:sz w:val="16"/>
              </w:rPr>
              <w:t>32</w:t>
            </w:r>
          </w:p>
        </w:tc>
        <w:tc>
          <w:tcPr>
            <w:tcW w:w="1170" w:type="dxa"/>
          </w:tcPr>
          <w:p w14:paraId="5347F47C" w14:textId="77777777" w:rsidR="003D27E1" w:rsidRDefault="00B475ED">
            <w:pPr>
              <w:jc w:val="right"/>
            </w:pPr>
            <w:r>
              <w:rPr>
                <w:rFonts w:ascii="Consolas" w:eastAsia="Consolas" w:hAnsi="Consolas" w:cs="Consolas"/>
                <w:sz w:val="16"/>
              </w:rPr>
              <w:t>0</w:t>
            </w:r>
          </w:p>
        </w:tc>
        <w:tc>
          <w:tcPr>
            <w:tcW w:w="1170" w:type="dxa"/>
          </w:tcPr>
          <w:p w14:paraId="5347F47D" w14:textId="77777777" w:rsidR="003D27E1" w:rsidRDefault="00B475ED">
            <w:pPr>
              <w:jc w:val="right"/>
            </w:pPr>
            <w:r>
              <w:rPr>
                <w:rFonts w:ascii="Consolas" w:eastAsia="Consolas" w:hAnsi="Consolas" w:cs="Consolas"/>
                <w:sz w:val="16"/>
              </w:rPr>
              <w:t>0</w:t>
            </w:r>
          </w:p>
        </w:tc>
        <w:tc>
          <w:tcPr>
            <w:tcW w:w="1170" w:type="dxa"/>
          </w:tcPr>
          <w:p w14:paraId="5347F47E" w14:textId="77777777" w:rsidR="003D27E1" w:rsidRDefault="00B475ED">
            <w:pPr>
              <w:jc w:val="right"/>
            </w:pPr>
            <w:r>
              <w:rPr>
                <w:rFonts w:ascii="Consolas" w:eastAsia="Consolas" w:hAnsi="Consolas" w:cs="Consolas"/>
                <w:sz w:val="16"/>
              </w:rPr>
              <w:t>0</w:t>
            </w:r>
          </w:p>
        </w:tc>
        <w:tc>
          <w:tcPr>
            <w:tcW w:w="1170" w:type="dxa"/>
          </w:tcPr>
          <w:p w14:paraId="5347F47F" w14:textId="77777777" w:rsidR="003D27E1" w:rsidRDefault="00B475ED">
            <w:pPr>
              <w:jc w:val="right"/>
            </w:pPr>
            <w:r>
              <w:rPr>
                <w:rFonts w:ascii="Consolas" w:eastAsia="Consolas" w:hAnsi="Consolas" w:cs="Consolas"/>
                <w:sz w:val="16"/>
              </w:rPr>
              <w:t>18</w:t>
            </w:r>
          </w:p>
        </w:tc>
        <w:tc>
          <w:tcPr>
            <w:tcW w:w="1170" w:type="dxa"/>
          </w:tcPr>
          <w:p w14:paraId="5347F480" w14:textId="77777777" w:rsidR="003D27E1" w:rsidRDefault="00B475ED">
            <w:pPr>
              <w:jc w:val="right"/>
            </w:pPr>
            <w:r>
              <w:rPr>
                <w:rFonts w:ascii="Consolas" w:eastAsia="Consolas" w:hAnsi="Consolas" w:cs="Consolas"/>
                <w:sz w:val="16"/>
              </w:rPr>
              <w:t>0</w:t>
            </w:r>
          </w:p>
        </w:tc>
        <w:tc>
          <w:tcPr>
            <w:tcW w:w="1170" w:type="dxa"/>
          </w:tcPr>
          <w:p w14:paraId="5347F481" w14:textId="77777777" w:rsidR="003D27E1" w:rsidRDefault="00B475ED">
            <w:pPr>
              <w:jc w:val="right"/>
            </w:pPr>
            <w:r>
              <w:rPr>
                <w:rFonts w:ascii="Consolas" w:eastAsia="Consolas" w:hAnsi="Consolas" w:cs="Consolas"/>
                <w:sz w:val="16"/>
              </w:rPr>
              <w:t>0</w:t>
            </w:r>
          </w:p>
        </w:tc>
        <w:tc>
          <w:tcPr>
            <w:tcW w:w="1170" w:type="dxa"/>
          </w:tcPr>
          <w:p w14:paraId="5347F482" w14:textId="77777777" w:rsidR="003D27E1" w:rsidRDefault="00B475ED">
            <w:pPr>
              <w:jc w:val="right"/>
            </w:pPr>
            <w:r>
              <w:rPr>
                <w:rFonts w:ascii="Consolas" w:eastAsia="Consolas" w:hAnsi="Consolas" w:cs="Consolas"/>
                <w:sz w:val="16"/>
              </w:rPr>
              <w:t>0</w:t>
            </w:r>
          </w:p>
        </w:tc>
      </w:tr>
      <w:tr w:rsidR="003D27E1" w14:paraId="5347F48C" w14:textId="77777777">
        <w:tc>
          <w:tcPr>
            <w:tcW w:w="1170" w:type="dxa"/>
            <w:tcBorders>
              <w:bottom w:val="single" w:sz="0" w:space="0" w:color="000000"/>
            </w:tcBorders>
          </w:tcPr>
          <w:p w14:paraId="5347F48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485" w14:textId="77777777" w:rsidR="003D27E1" w:rsidRDefault="00B475ED">
            <w:pPr>
              <w:jc w:val="right"/>
            </w:pPr>
            <w:r>
              <w:rPr>
                <w:rFonts w:ascii="Consolas" w:eastAsia="Consolas" w:hAnsi="Consolas" w:cs="Consolas"/>
                <w:sz w:val="16"/>
              </w:rPr>
              <w:t>6,321</w:t>
            </w:r>
          </w:p>
        </w:tc>
        <w:tc>
          <w:tcPr>
            <w:tcW w:w="1170" w:type="dxa"/>
            <w:tcBorders>
              <w:bottom w:val="single" w:sz="0" w:space="0" w:color="000000"/>
            </w:tcBorders>
          </w:tcPr>
          <w:p w14:paraId="5347F486" w14:textId="77777777" w:rsidR="003D27E1" w:rsidRDefault="00B475ED">
            <w:pPr>
              <w:jc w:val="right"/>
            </w:pPr>
            <w:r>
              <w:rPr>
                <w:rFonts w:ascii="Consolas" w:eastAsia="Consolas" w:hAnsi="Consolas" w:cs="Consolas"/>
                <w:sz w:val="16"/>
              </w:rPr>
              <w:t>648</w:t>
            </w:r>
          </w:p>
        </w:tc>
        <w:tc>
          <w:tcPr>
            <w:tcW w:w="1170" w:type="dxa"/>
            <w:tcBorders>
              <w:bottom w:val="single" w:sz="0" w:space="0" w:color="000000"/>
            </w:tcBorders>
          </w:tcPr>
          <w:p w14:paraId="5347F487" w14:textId="77777777" w:rsidR="003D27E1" w:rsidRDefault="00B475ED">
            <w:pPr>
              <w:jc w:val="right"/>
            </w:pPr>
            <w:r>
              <w:rPr>
                <w:rFonts w:ascii="Consolas" w:eastAsia="Consolas" w:hAnsi="Consolas" w:cs="Consolas"/>
                <w:sz w:val="16"/>
              </w:rPr>
              <w:t>1,498</w:t>
            </w:r>
          </w:p>
        </w:tc>
        <w:tc>
          <w:tcPr>
            <w:tcW w:w="1170" w:type="dxa"/>
            <w:tcBorders>
              <w:bottom w:val="single" w:sz="0" w:space="0" w:color="000000"/>
            </w:tcBorders>
          </w:tcPr>
          <w:p w14:paraId="5347F488" w14:textId="77777777" w:rsidR="003D27E1" w:rsidRDefault="00B475ED">
            <w:pPr>
              <w:jc w:val="right"/>
            </w:pPr>
            <w:r>
              <w:rPr>
                <w:rFonts w:ascii="Consolas" w:eastAsia="Consolas" w:hAnsi="Consolas" w:cs="Consolas"/>
                <w:sz w:val="16"/>
              </w:rPr>
              <w:t>970</w:t>
            </w:r>
          </w:p>
        </w:tc>
        <w:tc>
          <w:tcPr>
            <w:tcW w:w="1170" w:type="dxa"/>
            <w:tcBorders>
              <w:bottom w:val="single" w:sz="0" w:space="0" w:color="000000"/>
            </w:tcBorders>
          </w:tcPr>
          <w:p w14:paraId="5347F489" w14:textId="77777777" w:rsidR="003D27E1" w:rsidRDefault="00B475ED">
            <w:pPr>
              <w:jc w:val="right"/>
            </w:pPr>
            <w:r>
              <w:rPr>
                <w:rFonts w:ascii="Consolas" w:eastAsia="Consolas" w:hAnsi="Consolas" w:cs="Consolas"/>
                <w:sz w:val="16"/>
              </w:rPr>
              <w:t>10,004</w:t>
            </w:r>
          </w:p>
        </w:tc>
        <w:tc>
          <w:tcPr>
            <w:tcW w:w="1170" w:type="dxa"/>
            <w:tcBorders>
              <w:bottom w:val="single" w:sz="0" w:space="0" w:color="000000"/>
            </w:tcBorders>
          </w:tcPr>
          <w:p w14:paraId="5347F48A" w14:textId="77777777" w:rsidR="003D27E1" w:rsidRDefault="00B475ED">
            <w:pPr>
              <w:jc w:val="right"/>
            </w:pPr>
            <w:r>
              <w:rPr>
                <w:rFonts w:ascii="Consolas" w:eastAsia="Consolas" w:hAnsi="Consolas" w:cs="Consolas"/>
                <w:sz w:val="16"/>
              </w:rPr>
              <w:t>55,217</w:t>
            </w:r>
          </w:p>
        </w:tc>
        <w:tc>
          <w:tcPr>
            <w:tcW w:w="1170" w:type="dxa"/>
            <w:tcBorders>
              <w:bottom w:val="single" w:sz="0" w:space="0" w:color="000000"/>
            </w:tcBorders>
          </w:tcPr>
          <w:p w14:paraId="5347F48B" w14:textId="77777777" w:rsidR="003D27E1" w:rsidRDefault="00B475ED">
            <w:pPr>
              <w:jc w:val="right"/>
            </w:pPr>
            <w:r>
              <w:rPr>
                <w:rFonts w:ascii="Consolas" w:eastAsia="Consolas" w:hAnsi="Consolas" w:cs="Consolas"/>
                <w:sz w:val="16"/>
              </w:rPr>
              <w:t>116,355</w:t>
            </w:r>
          </w:p>
        </w:tc>
      </w:tr>
      <w:tr w:rsidR="003D27E1" w14:paraId="5347F495" w14:textId="77777777">
        <w:tc>
          <w:tcPr>
            <w:tcW w:w="0" w:type="auto"/>
            <w:tcBorders>
              <w:top w:val="single" w:sz="0" w:space="0" w:color="000000"/>
              <w:bottom w:val="single" w:sz="0" w:space="0" w:color="000000"/>
            </w:tcBorders>
          </w:tcPr>
          <w:p w14:paraId="5347F48D"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48E"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48F"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490"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491"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492"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493"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494" w14:textId="77777777" w:rsidR="003D27E1" w:rsidRDefault="00B475ED">
            <w:pPr>
              <w:jc w:val="right"/>
            </w:pPr>
            <w:r>
              <w:rPr>
                <w:rFonts w:ascii="Consolas" w:eastAsia="Consolas" w:hAnsi="Consolas" w:cs="Consolas"/>
                <w:sz w:val="16"/>
              </w:rPr>
              <w:t>116,355</w:t>
            </w:r>
          </w:p>
        </w:tc>
      </w:tr>
    </w:tbl>
    <w:p w14:paraId="5347F496" w14:textId="77777777" w:rsidR="003D27E1" w:rsidRDefault="003D27E1"/>
    <w:p w14:paraId="5347F497" w14:textId="77777777" w:rsidR="003D27E1" w:rsidRDefault="00B475ED">
      <w:r>
        <w:br/>
      </w:r>
    </w:p>
    <w:p w14:paraId="5347F498" w14:textId="77777777" w:rsidR="003D27E1" w:rsidRDefault="00B475ED">
      <w:pPr>
        <w:shd w:val="solid" w:color="B0C4DE" w:fill="auto"/>
      </w:pPr>
      <w:r>
        <w:rPr>
          <w:b/>
          <w:sz w:val="26"/>
        </w:rPr>
        <w:t>medu3</w:t>
      </w:r>
    </w:p>
    <w:p w14:paraId="5347F499" w14:textId="77777777" w:rsidR="003D27E1" w:rsidRDefault="00B475ED">
      <w:pPr>
        <w:rPr>
          <w:color w:val="4682B4"/>
        </w:rPr>
      </w:pPr>
      <w:r>
        <w:rPr>
          <w:color w:val="4682B4"/>
        </w:rPr>
        <w:t>Mother's education: 3 levels</w:t>
      </w:r>
      <w:r>
        <w:rPr>
          <w:color w:val="4682B4"/>
        </w:rPr>
        <w:br/>
        <w:t xml:space="preserve">   (1):   [0-2] Low</w:t>
      </w:r>
      <w:r>
        <w:rPr>
          <w:color w:val="4682B4"/>
        </w:rPr>
        <w:br/>
      </w:r>
      <w:r>
        <w:rPr>
          <w:color w:val="4682B4"/>
        </w:rPr>
        <w:t xml:space="preserve">   (2):   [3-4] Medium</w:t>
      </w:r>
      <w:r>
        <w:rPr>
          <w:color w:val="4682B4"/>
        </w:rPr>
        <w:br/>
        <w:t xml:space="preserve">   (3):   [5-8] High</w:t>
      </w:r>
      <w:r>
        <w:rPr>
          <w:color w:val="4682B4"/>
        </w:rPr>
        <w:br/>
        <w:t xml:space="preserve">   (32):   32</w:t>
      </w:r>
      <w:r>
        <w:rPr>
          <w:color w:val="4682B4"/>
        </w:rPr>
        <w:br/>
      </w:r>
    </w:p>
    <w:p w14:paraId="5347F49A"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49C" w14:textId="77777777">
        <w:tc>
          <w:tcPr>
            <w:tcW w:w="9360" w:type="dxa"/>
            <w:gridSpan w:val="6"/>
          </w:tcPr>
          <w:p w14:paraId="5347F49B" w14:textId="77777777" w:rsidR="003D27E1" w:rsidRDefault="00B475ED">
            <w:r>
              <w:rPr>
                <w:rFonts w:ascii="Consolas" w:eastAsia="Consolas" w:hAnsi="Consolas" w:cs="Consolas"/>
                <w:b/>
                <w:sz w:val="18"/>
              </w:rPr>
              <w:t xml:space="preserve">       Name: </w:t>
            </w:r>
            <w:r>
              <w:rPr>
                <w:rFonts w:ascii="Consolas" w:eastAsia="Consolas" w:hAnsi="Consolas" w:cs="Consolas"/>
                <w:sz w:val="18"/>
              </w:rPr>
              <w:t>medu3</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Mother's education: 3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584,091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32]</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0.95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1.51           </w:t>
            </w:r>
            <w:r>
              <w:rPr>
                <w:rFonts w:ascii="Consolas" w:eastAsia="Consolas" w:hAnsi="Consolas" w:cs="Consolas"/>
                <w:sz w:val="18"/>
              </w:rPr>
              <w:br/>
            </w:r>
          </w:p>
        </w:tc>
      </w:tr>
      <w:tr w:rsidR="003D27E1" w14:paraId="5347F4A3" w14:textId="77777777">
        <w:tc>
          <w:tcPr>
            <w:tcW w:w="1560" w:type="dxa"/>
          </w:tcPr>
          <w:p w14:paraId="5347F49D" w14:textId="77777777" w:rsidR="003D27E1" w:rsidRDefault="003D27E1"/>
        </w:tc>
        <w:tc>
          <w:tcPr>
            <w:tcW w:w="1560" w:type="dxa"/>
            <w:tcBorders>
              <w:top w:val="single" w:sz="0" w:space="0" w:color="000000"/>
              <w:bottom w:val="single" w:sz="0" w:space="0" w:color="000000"/>
            </w:tcBorders>
          </w:tcPr>
          <w:p w14:paraId="5347F49E"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49F"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4A0"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4A1" w14:textId="77777777" w:rsidR="003D27E1" w:rsidRDefault="00B475ED">
            <w:pPr>
              <w:jc w:val="right"/>
            </w:pPr>
            <w:r>
              <w:rPr>
                <w:rFonts w:ascii="Consolas" w:eastAsia="Consolas" w:hAnsi="Consolas" w:cs="Consolas"/>
                <w:b/>
                <w:sz w:val="18"/>
              </w:rPr>
              <w:t>Percent</w:t>
            </w:r>
          </w:p>
        </w:tc>
        <w:tc>
          <w:tcPr>
            <w:tcW w:w="1560" w:type="dxa"/>
          </w:tcPr>
          <w:p w14:paraId="5347F4A2" w14:textId="77777777" w:rsidR="003D27E1" w:rsidRDefault="003D27E1"/>
        </w:tc>
      </w:tr>
      <w:tr w:rsidR="003D27E1" w14:paraId="5347F4AA" w14:textId="77777777">
        <w:tc>
          <w:tcPr>
            <w:tcW w:w="1560" w:type="dxa"/>
            <w:tcBorders>
              <w:right w:val="nil"/>
            </w:tcBorders>
          </w:tcPr>
          <w:p w14:paraId="5347F4A4" w14:textId="77777777" w:rsidR="003D27E1" w:rsidRDefault="003D27E1"/>
        </w:tc>
        <w:tc>
          <w:tcPr>
            <w:tcW w:w="1560" w:type="dxa"/>
            <w:tcBorders>
              <w:top w:val="single" w:sz="0" w:space="0" w:color="000000"/>
              <w:left w:val="nil"/>
              <w:bottom w:val="single" w:sz="0" w:space="0" w:color="D3D3D3"/>
            </w:tcBorders>
          </w:tcPr>
          <w:p w14:paraId="5347F4A5" w14:textId="77777777" w:rsidR="003D27E1" w:rsidRDefault="00B475ED">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5347F4A6" w14:textId="77777777" w:rsidR="003D27E1" w:rsidRDefault="003D27E1"/>
        </w:tc>
        <w:tc>
          <w:tcPr>
            <w:tcW w:w="1560" w:type="dxa"/>
            <w:tcBorders>
              <w:top w:val="single" w:sz="0" w:space="0" w:color="000000"/>
              <w:bottom w:val="single" w:sz="0" w:space="0" w:color="D3D3D3"/>
            </w:tcBorders>
          </w:tcPr>
          <w:p w14:paraId="5347F4A7" w14:textId="77777777" w:rsidR="003D27E1" w:rsidRDefault="00B475ED">
            <w:pPr>
              <w:jc w:val="right"/>
            </w:pPr>
            <w:r>
              <w:rPr>
                <w:rFonts w:ascii="Consolas" w:eastAsia="Consolas" w:hAnsi="Consolas" w:cs="Consolas"/>
                <w:sz w:val="16"/>
              </w:rPr>
              <w:t xml:space="preserve">        33</w:t>
            </w:r>
          </w:p>
        </w:tc>
        <w:tc>
          <w:tcPr>
            <w:tcW w:w="1560" w:type="dxa"/>
            <w:tcBorders>
              <w:top w:val="single" w:sz="0" w:space="0" w:color="000000"/>
              <w:bottom w:val="single" w:sz="0" w:space="0" w:color="D3D3D3"/>
            </w:tcBorders>
          </w:tcPr>
          <w:p w14:paraId="5347F4A8" w14:textId="77777777" w:rsidR="003D27E1" w:rsidRDefault="00B475ED">
            <w:pPr>
              <w:jc w:val="right"/>
            </w:pPr>
            <w:r>
              <w:rPr>
                <w:rFonts w:ascii="Consolas" w:eastAsia="Consolas" w:hAnsi="Consolas" w:cs="Consolas"/>
                <w:sz w:val="16"/>
              </w:rPr>
              <w:t xml:space="preserve">      0.0</w:t>
            </w:r>
          </w:p>
        </w:tc>
        <w:tc>
          <w:tcPr>
            <w:tcW w:w="1560" w:type="dxa"/>
          </w:tcPr>
          <w:p w14:paraId="5347F4A9" w14:textId="77777777" w:rsidR="003D27E1" w:rsidRDefault="003D27E1"/>
        </w:tc>
      </w:tr>
      <w:tr w:rsidR="003D27E1" w14:paraId="5347F4B1" w14:textId="77777777">
        <w:tc>
          <w:tcPr>
            <w:tcW w:w="1560" w:type="dxa"/>
            <w:tcBorders>
              <w:right w:val="nil"/>
            </w:tcBorders>
          </w:tcPr>
          <w:p w14:paraId="5347F4AB" w14:textId="77777777" w:rsidR="003D27E1" w:rsidRDefault="003D27E1"/>
        </w:tc>
        <w:tc>
          <w:tcPr>
            <w:tcW w:w="1560" w:type="dxa"/>
            <w:tcBorders>
              <w:top w:val="single" w:sz="0" w:space="0" w:color="D3D3D3"/>
              <w:left w:val="nil"/>
              <w:bottom w:val="single" w:sz="0" w:space="0" w:color="D3D3D3"/>
            </w:tcBorders>
          </w:tcPr>
          <w:p w14:paraId="5347F4AC"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F4AD" w14:textId="77777777" w:rsidR="003D27E1" w:rsidRDefault="003D27E1"/>
        </w:tc>
        <w:tc>
          <w:tcPr>
            <w:tcW w:w="1560" w:type="dxa"/>
            <w:tcBorders>
              <w:top w:val="single" w:sz="0" w:space="0" w:color="D3D3D3"/>
              <w:bottom w:val="single" w:sz="0" w:space="0" w:color="D3D3D3"/>
            </w:tcBorders>
          </w:tcPr>
          <w:p w14:paraId="5347F4AE" w14:textId="77777777" w:rsidR="003D27E1" w:rsidRDefault="00B475ED">
            <w:pPr>
              <w:jc w:val="right"/>
            </w:pPr>
            <w:r>
              <w:rPr>
                <w:rFonts w:ascii="Consolas" w:eastAsia="Consolas" w:hAnsi="Consolas" w:cs="Consolas"/>
                <w:sz w:val="16"/>
              </w:rPr>
              <w:t xml:space="preserve">    11,007</w:t>
            </w:r>
          </w:p>
        </w:tc>
        <w:tc>
          <w:tcPr>
            <w:tcW w:w="1560" w:type="dxa"/>
            <w:tcBorders>
              <w:top w:val="single" w:sz="0" w:space="0" w:color="D3D3D3"/>
              <w:bottom w:val="single" w:sz="0" w:space="0" w:color="D3D3D3"/>
            </w:tcBorders>
          </w:tcPr>
          <w:p w14:paraId="5347F4AF" w14:textId="77777777" w:rsidR="003D27E1" w:rsidRDefault="00B475ED">
            <w:pPr>
              <w:jc w:val="right"/>
            </w:pPr>
            <w:r>
              <w:rPr>
                <w:rFonts w:ascii="Consolas" w:eastAsia="Consolas" w:hAnsi="Consolas" w:cs="Consolas"/>
                <w:sz w:val="16"/>
              </w:rPr>
              <w:t xml:space="preserve">      0.4</w:t>
            </w:r>
          </w:p>
        </w:tc>
        <w:tc>
          <w:tcPr>
            <w:tcW w:w="1560" w:type="dxa"/>
          </w:tcPr>
          <w:p w14:paraId="5347F4B0" w14:textId="77777777" w:rsidR="003D27E1" w:rsidRDefault="003D27E1"/>
        </w:tc>
      </w:tr>
      <w:tr w:rsidR="003D27E1" w14:paraId="5347F4B8" w14:textId="77777777">
        <w:tc>
          <w:tcPr>
            <w:tcW w:w="1560" w:type="dxa"/>
            <w:tcBorders>
              <w:right w:val="nil"/>
            </w:tcBorders>
          </w:tcPr>
          <w:p w14:paraId="5347F4B2" w14:textId="77777777" w:rsidR="003D27E1" w:rsidRDefault="003D27E1"/>
        </w:tc>
        <w:tc>
          <w:tcPr>
            <w:tcW w:w="1560" w:type="dxa"/>
            <w:tcBorders>
              <w:top w:val="single" w:sz="0" w:space="0" w:color="D3D3D3"/>
              <w:left w:val="nil"/>
              <w:bottom w:val="single" w:sz="0" w:space="0" w:color="D3D3D3"/>
            </w:tcBorders>
          </w:tcPr>
          <w:p w14:paraId="5347F4B3"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4B4" w14:textId="77777777" w:rsidR="003D27E1" w:rsidRDefault="003D27E1"/>
        </w:tc>
        <w:tc>
          <w:tcPr>
            <w:tcW w:w="1560" w:type="dxa"/>
            <w:tcBorders>
              <w:top w:val="single" w:sz="0" w:space="0" w:color="D3D3D3"/>
              <w:bottom w:val="single" w:sz="0" w:space="0" w:color="D3D3D3"/>
            </w:tcBorders>
          </w:tcPr>
          <w:p w14:paraId="5347F4B5" w14:textId="77777777" w:rsidR="003D27E1" w:rsidRDefault="00B475ED">
            <w:pPr>
              <w:jc w:val="right"/>
            </w:pPr>
            <w:r>
              <w:rPr>
                <w:rFonts w:ascii="Consolas" w:eastAsia="Consolas" w:hAnsi="Consolas" w:cs="Consolas"/>
                <w:sz w:val="16"/>
              </w:rPr>
              <w:t xml:space="preserve">   222,025</w:t>
            </w:r>
          </w:p>
        </w:tc>
        <w:tc>
          <w:tcPr>
            <w:tcW w:w="1560" w:type="dxa"/>
            <w:tcBorders>
              <w:top w:val="single" w:sz="0" w:space="0" w:color="D3D3D3"/>
              <w:bottom w:val="single" w:sz="0" w:space="0" w:color="D3D3D3"/>
            </w:tcBorders>
          </w:tcPr>
          <w:p w14:paraId="5347F4B6" w14:textId="77777777" w:rsidR="003D27E1" w:rsidRDefault="00B475ED">
            <w:pPr>
              <w:jc w:val="right"/>
            </w:pPr>
            <w:r>
              <w:rPr>
                <w:rFonts w:ascii="Consolas" w:eastAsia="Consolas" w:hAnsi="Consolas" w:cs="Consolas"/>
                <w:sz w:val="16"/>
              </w:rPr>
              <w:t xml:space="preserve">      7.2</w:t>
            </w:r>
          </w:p>
        </w:tc>
        <w:tc>
          <w:tcPr>
            <w:tcW w:w="1560" w:type="dxa"/>
          </w:tcPr>
          <w:p w14:paraId="5347F4B7" w14:textId="77777777" w:rsidR="003D27E1" w:rsidRDefault="003D27E1"/>
        </w:tc>
      </w:tr>
      <w:tr w:rsidR="003D27E1" w14:paraId="5347F4BF" w14:textId="77777777">
        <w:tc>
          <w:tcPr>
            <w:tcW w:w="1560" w:type="dxa"/>
            <w:tcBorders>
              <w:right w:val="nil"/>
            </w:tcBorders>
          </w:tcPr>
          <w:p w14:paraId="5347F4B9" w14:textId="77777777" w:rsidR="003D27E1" w:rsidRDefault="003D27E1"/>
        </w:tc>
        <w:tc>
          <w:tcPr>
            <w:tcW w:w="1560" w:type="dxa"/>
            <w:tcBorders>
              <w:top w:val="single" w:sz="0" w:space="0" w:color="D3D3D3"/>
              <w:left w:val="nil"/>
              <w:bottom w:val="single" w:sz="0" w:space="0" w:color="D3D3D3"/>
            </w:tcBorders>
          </w:tcPr>
          <w:p w14:paraId="5347F4BA"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4BB" w14:textId="77777777" w:rsidR="003D27E1" w:rsidRDefault="003D27E1"/>
        </w:tc>
        <w:tc>
          <w:tcPr>
            <w:tcW w:w="1560" w:type="dxa"/>
            <w:tcBorders>
              <w:top w:val="single" w:sz="0" w:space="0" w:color="D3D3D3"/>
              <w:bottom w:val="single" w:sz="0" w:space="0" w:color="D3D3D3"/>
            </w:tcBorders>
          </w:tcPr>
          <w:p w14:paraId="5347F4BC" w14:textId="77777777" w:rsidR="003D27E1" w:rsidRDefault="00B475ED">
            <w:pPr>
              <w:jc w:val="right"/>
            </w:pPr>
            <w:r>
              <w:rPr>
                <w:rFonts w:ascii="Consolas" w:eastAsia="Consolas" w:hAnsi="Consolas" w:cs="Consolas"/>
                <w:sz w:val="16"/>
              </w:rPr>
              <w:t xml:space="preserve">    23,523</w:t>
            </w:r>
          </w:p>
        </w:tc>
        <w:tc>
          <w:tcPr>
            <w:tcW w:w="1560" w:type="dxa"/>
            <w:tcBorders>
              <w:top w:val="single" w:sz="0" w:space="0" w:color="D3D3D3"/>
              <w:bottom w:val="single" w:sz="0" w:space="0" w:color="D3D3D3"/>
            </w:tcBorders>
          </w:tcPr>
          <w:p w14:paraId="5347F4BD" w14:textId="77777777" w:rsidR="003D27E1" w:rsidRDefault="00B475ED">
            <w:pPr>
              <w:jc w:val="right"/>
            </w:pPr>
            <w:r>
              <w:rPr>
                <w:rFonts w:ascii="Consolas" w:eastAsia="Consolas" w:hAnsi="Consolas" w:cs="Consolas"/>
                <w:sz w:val="16"/>
              </w:rPr>
              <w:t xml:space="preserve">      0.8</w:t>
            </w:r>
          </w:p>
        </w:tc>
        <w:tc>
          <w:tcPr>
            <w:tcW w:w="1560" w:type="dxa"/>
          </w:tcPr>
          <w:p w14:paraId="5347F4BE" w14:textId="77777777" w:rsidR="003D27E1" w:rsidRDefault="003D27E1"/>
        </w:tc>
      </w:tr>
      <w:tr w:rsidR="003D27E1" w14:paraId="5347F4C6" w14:textId="77777777">
        <w:tc>
          <w:tcPr>
            <w:tcW w:w="1560" w:type="dxa"/>
            <w:tcBorders>
              <w:right w:val="nil"/>
            </w:tcBorders>
          </w:tcPr>
          <w:p w14:paraId="5347F4C0" w14:textId="77777777" w:rsidR="003D27E1" w:rsidRDefault="003D27E1"/>
        </w:tc>
        <w:tc>
          <w:tcPr>
            <w:tcW w:w="1560" w:type="dxa"/>
            <w:tcBorders>
              <w:top w:val="single" w:sz="0" w:space="0" w:color="D3D3D3"/>
              <w:left w:val="nil"/>
              <w:bottom w:val="single" w:sz="0" w:space="0" w:color="D3D3D3"/>
            </w:tcBorders>
          </w:tcPr>
          <w:p w14:paraId="5347F4C1"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4C2" w14:textId="77777777" w:rsidR="003D27E1" w:rsidRDefault="003D27E1"/>
        </w:tc>
        <w:tc>
          <w:tcPr>
            <w:tcW w:w="1560" w:type="dxa"/>
            <w:tcBorders>
              <w:top w:val="single" w:sz="0" w:space="0" w:color="D3D3D3"/>
              <w:bottom w:val="single" w:sz="0" w:space="0" w:color="D3D3D3"/>
            </w:tcBorders>
          </w:tcPr>
          <w:p w14:paraId="5347F4C3" w14:textId="77777777" w:rsidR="003D27E1" w:rsidRDefault="00B475ED">
            <w:pPr>
              <w:jc w:val="right"/>
            </w:pPr>
            <w:r>
              <w:rPr>
                <w:rFonts w:ascii="Consolas" w:eastAsia="Consolas" w:hAnsi="Consolas" w:cs="Consolas"/>
                <w:sz w:val="16"/>
              </w:rPr>
              <w:t xml:space="preserve">    96,936</w:t>
            </w:r>
          </w:p>
        </w:tc>
        <w:tc>
          <w:tcPr>
            <w:tcW w:w="1560" w:type="dxa"/>
            <w:tcBorders>
              <w:top w:val="single" w:sz="0" w:space="0" w:color="D3D3D3"/>
              <w:bottom w:val="single" w:sz="0" w:space="0" w:color="D3D3D3"/>
            </w:tcBorders>
          </w:tcPr>
          <w:p w14:paraId="5347F4C4" w14:textId="77777777" w:rsidR="003D27E1" w:rsidRDefault="00B475ED">
            <w:pPr>
              <w:jc w:val="right"/>
            </w:pPr>
            <w:r>
              <w:rPr>
                <w:rFonts w:ascii="Consolas" w:eastAsia="Consolas" w:hAnsi="Consolas" w:cs="Consolas"/>
                <w:sz w:val="16"/>
              </w:rPr>
              <w:t xml:space="preserve">      3.1</w:t>
            </w:r>
          </w:p>
        </w:tc>
        <w:tc>
          <w:tcPr>
            <w:tcW w:w="1560" w:type="dxa"/>
          </w:tcPr>
          <w:p w14:paraId="5347F4C5" w14:textId="77777777" w:rsidR="003D27E1" w:rsidRDefault="003D27E1"/>
        </w:tc>
      </w:tr>
      <w:tr w:rsidR="003D27E1" w14:paraId="5347F4CD" w14:textId="77777777">
        <w:tc>
          <w:tcPr>
            <w:tcW w:w="1560" w:type="dxa"/>
            <w:tcBorders>
              <w:right w:val="nil"/>
            </w:tcBorders>
          </w:tcPr>
          <w:p w14:paraId="5347F4C7" w14:textId="77777777" w:rsidR="003D27E1" w:rsidRDefault="003D27E1"/>
        </w:tc>
        <w:tc>
          <w:tcPr>
            <w:tcW w:w="1560" w:type="dxa"/>
            <w:tcBorders>
              <w:top w:val="single" w:sz="0" w:space="0" w:color="D3D3D3"/>
              <w:left w:val="nil"/>
              <w:bottom w:val="single" w:sz="0" w:space="0" w:color="D3D3D3"/>
            </w:tcBorders>
          </w:tcPr>
          <w:p w14:paraId="5347F4C8"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4C9" w14:textId="77777777" w:rsidR="003D27E1" w:rsidRDefault="00B475ED">
            <w:r>
              <w:rPr>
                <w:rFonts w:ascii="Consolas" w:eastAsia="Consolas" w:hAnsi="Consolas" w:cs="Consolas"/>
                <w:sz w:val="16"/>
              </w:rPr>
              <w:t>[0-2] Low</w:t>
            </w:r>
          </w:p>
        </w:tc>
        <w:tc>
          <w:tcPr>
            <w:tcW w:w="1560" w:type="dxa"/>
            <w:tcBorders>
              <w:top w:val="single" w:sz="0" w:space="0" w:color="D3D3D3"/>
              <w:bottom w:val="single" w:sz="0" w:space="0" w:color="D3D3D3"/>
            </w:tcBorders>
          </w:tcPr>
          <w:p w14:paraId="5347F4CA" w14:textId="77777777" w:rsidR="003D27E1" w:rsidRDefault="00B475ED">
            <w:pPr>
              <w:jc w:val="right"/>
            </w:pPr>
            <w:r>
              <w:rPr>
                <w:rFonts w:ascii="Consolas" w:eastAsia="Consolas" w:hAnsi="Consolas" w:cs="Consolas"/>
                <w:sz w:val="16"/>
              </w:rPr>
              <w:t xml:space="preserve">   1577788</w:t>
            </w:r>
          </w:p>
        </w:tc>
        <w:tc>
          <w:tcPr>
            <w:tcW w:w="1560" w:type="dxa"/>
            <w:tcBorders>
              <w:top w:val="single" w:sz="0" w:space="0" w:color="D3D3D3"/>
              <w:bottom w:val="single" w:sz="0" w:space="0" w:color="D3D3D3"/>
            </w:tcBorders>
          </w:tcPr>
          <w:p w14:paraId="5347F4CB" w14:textId="77777777" w:rsidR="003D27E1" w:rsidRDefault="00B475ED">
            <w:pPr>
              <w:jc w:val="right"/>
            </w:pPr>
            <w:r>
              <w:rPr>
                <w:rFonts w:ascii="Consolas" w:eastAsia="Consolas" w:hAnsi="Consolas" w:cs="Consolas"/>
                <w:sz w:val="16"/>
              </w:rPr>
              <w:t xml:space="preserve">     51.2</w:t>
            </w:r>
          </w:p>
        </w:tc>
        <w:tc>
          <w:tcPr>
            <w:tcW w:w="1560" w:type="dxa"/>
          </w:tcPr>
          <w:p w14:paraId="5347F4CC" w14:textId="77777777" w:rsidR="003D27E1" w:rsidRDefault="003D27E1"/>
        </w:tc>
      </w:tr>
      <w:tr w:rsidR="003D27E1" w14:paraId="5347F4D4" w14:textId="77777777">
        <w:tc>
          <w:tcPr>
            <w:tcW w:w="1560" w:type="dxa"/>
            <w:tcBorders>
              <w:right w:val="nil"/>
            </w:tcBorders>
          </w:tcPr>
          <w:p w14:paraId="5347F4CE" w14:textId="77777777" w:rsidR="003D27E1" w:rsidRDefault="003D27E1"/>
        </w:tc>
        <w:tc>
          <w:tcPr>
            <w:tcW w:w="1560" w:type="dxa"/>
            <w:tcBorders>
              <w:top w:val="single" w:sz="0" w:space="0" w:color="D3D3D3"/>
              <w:left w:val="nil"/>
              <w:bottom w:val="single" w:sz="0" w:space="0" w:color="D3D3D3"/>
            </w:tcBorders>
          </w:tcPr>
          <w:p w14:paraId="5347F4CF"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4D0" w14:textId="77777777" w:rsidR="003D27E1" w:rsidRDefault="00B475ED">
            <w:r>
              <w:rPr>
                <w:rFonts w:ascii="Consolas" w:eastAsia="Consolas" w:hAnsi="Consolas" w:cs="Consolas"/>
                <w:sz w:val="16"/>
              </w:rPr>
              <w:t>[3-4] Medium</w:t>
            </w:r>
          </w:p>
        </w:tc>
        <w:tc>
          <w:tcPr>
            <w:tcW w:w="1560" w:type="dxa"/>
            <w:tcBorders>
              <w:top w:val="single" w:sz="0" w:space="0" w:color="D3D3D3"/>
              <w:bottom w:val="single" w:sz="0" w:space="0" w:color="D3D3D3"/>
            </w:tcBorders>
          </w:tcPr>
          <w:p w14:paraId="5347F4D1" w14:textId="77777777" w:rsidR="003D27E1" w:rsidRDefault="00B475ED">
            <w:pPr>
              <w:jc w:val="right"/>
            </w:pPr>
            <w:r>
              <w:rPr>
                <w:rFonts w:ascii="Consolas" w:eastAsia="Consolas" w:hAnsi="Consolas" w:cs="Consolas"/>
                <w:sz w:val="16"/>
              </w:rPr>
              <w:t xml:space="preserve">   747,020</w:t>
            </w:r>
          </w:p>
        </w:tc>
        <w:tc>
          <w:tcPr>
            <w:tcW w:w="1560" w:type="dxa"/>
            <w:tcBorders>
              <w:top w:val="single" w:sz="0" w:space="0" w:color="D3D3D3"/>
              <w:bottom w:val="single" w:sz="0" w:space="0" w:color="D3D3D3"/>
            </w:tcBorders>
          </w:tcPr>
          <w:p w14:paraId="5347F4D2" w14:textId="77777777" w:rsidR="003D27E1" w:rsidRDefault="00B475ED">
            <w:pPr>
              <w:jc w:val="right"/>
            </w:pPr>
            <w:r>
              <w:rPr>
                <w:rFonts w:ascii="Consolas" w:eastAsia="Consolas" w:hAnsi="Consolas" w:cs="Consolas"/>
                <w:sz w:val="16"/>
              </w:rPr>
              <w:t xml:space="preserve">     24.2</w:t>
            </w:r>
          </w:p>
        </w:tc>
        <w:tc>
          <w:tcPr>
            <w:tcW w:w="1560" w:type="dxa"/>
          </w:tcPr>
          <w:p w14:paraId="5347F4D3" w14:textId="77777777" w:rsidR="003D27E1" w:rsidRDefault="003D27E1"/>
        </w:tc>
      </w:tr>
      <w:tr w:rsidR="003D27E1" w14:paraId="5347F4DB" w14:textId="77777777">
        <w:tc>
          <w:tcPr>
            <w:tcW w:w="1560" w:type="dxa"/>
            <w:tcBorders>
              <w:right w:val="nil"/>
            </w:tcBorders>
          </w:tcPr>
          <w:p w14:paraId="5347F4D5" w14:textId="77777777" w:rsidR="003D27E1" w:rsidRDefault="003D27E1"/>
        </w:tc>
        <w:tc>
          <w:tcPr>
            <w:tcW w:w="1560" w:type="dxa"/>
            <w:tcBorders>
              <w:top w:val="single" w:sz="0" w:space="0" w:color="D3D3D3"/>
              <w:left w:val="nil"/>
              <w:bottom w:val="single" w:sz="0" w:space="0" w:color="D3D3D3"/>
            </w:tcBorders>
          </w:tcPr>
          <w:p w14:paraId="5347F4D6"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4D7" w14:textId="77777777" w:rsidR="003D27E1" w:rsidRDefault="00B475ED">
            <w:r>
              <w:rPr>
                <w:rFonts w:ascii="Consolas" w:eastAsia="Consolas" w:hAnsi="Consolas" w:cs="Consolas"/>
                <w:sz w:val="16"/>
              </w:rPr>
              <w:t>[5-8] High</w:t>
            </w:r>
          </w:p>
        </w:tc>
        <w:tc>
          <w:tcPr>
            <w:tcW w:w="1560" w:type="dxa"/>
            <w:tcBorders>
              <w:top w:val="single" w:sz="0" w:space="0" w:color="D3D3D3"/>
              <w:bottom w:val="single" w:sz="0" w:space="0" w:color="D3D3D3"/>
            </w:tcBorders>
          </w:tcPr>
          <w:p w14:paraId="5347F4D8" w14:textId="77777777" w:rsidR="003D27E1" w:rsidRDefault="00B475ED">
            <w:pPr>
              <w:jc w:val="right"/>
            </w:pPr>
            <w:r>
              <w:rPr>
                <w:rFonts w:ascii="Consolas" w:eastAsia="Consolas" w:hAnsi="Consolas" w:cs="Consolas"/>
                <w:sz w:val="16"/>
              </w:rPr>
              <w:t xml:space="preserve">   175,410</w:t>
            </w:r>
          </w:p>
        </w:tc>
        <w:tc>
          <w:tcPr>
            <w:tcW w:w="1560" w:type="dxa"/>
            <w:tcBorders>
              <w:top w:val="single" w:sz="0" w:space="0" w:color="D3D3D3"/>
              <w:bottom w:val="single" w:sz="0" w:space="0" w:color="D3D3D3"/>
            </w:tcBorders>
          </w:tcPr>
          <w:p w14:paraId="5347F4D9" w14:textId="77777777" w:rsidR="003D27E1" w:rsidRDefault="00B475ED">
            <w:pPr>
              <w:jc w:val="right"/>
            </w:pPr>
            <w:r>
              <w:rPr>
                <w:rFonts w:ascii="Consolas" w:eastAsia="Consolas" w:hAnsi="Consolas" w:cs="Consolas"/>
                <w:sz w:val="16"/>
              </w:rPr>
              <w:t xml:space="preserve">      5.7</w:t>
            </w:r>
          </w:p>
        </w:tc>
        <w:tc>
          <w:tcPr>
            <w:tcW w:w="1560" w:type="dxa"/>
          </w:tcPr>
          <w:p w14:paraId="5347F4DA" w14:textId="77777777" w:rsidR="003D27E1" w:rsidRDefault="003D27E1"/>
        </w:tc>
      </w:tr>
      <w:tr w:rsidR="003D27E1" w14:paraId="5347F4E2" w14:textId="77777777">
        <w:tc>
          <w:tcPr>
            <w:tcW w:w="1560" w:type="dxa"/>
            <w:tcBorders>
              <w:right w:val="nil"/>
            </w:tcBorders>
          </w:tcPr>
          <w:p w14:paraId="5347F4DC" w14:textId="77777777" w:rsidR="003D27E1" w:rsidRDefault="003D27E1"/>
        </w:tc>
        <w:tc>
          <w:tcPr>
            <w:tcW w:w="1560" w:type="dxa"/>
            <w:tcBorders>
              <w:top w:val="single" w:sz="0" w:space="0" w:color="D3D3D3"/>
              <w:left w:val="nil"/>
              <w:bottom w:val="single" w:sz="0" w:space="0" w:color="D3D3D3"/>
            </w:tcBorders>
          </w:tcPr>
          <w:p w14:paraId="5347F4DD" w14:textId="77777777" w:rsidR="003D27E1" w:rsidRDefault="00B475ED">
            <w:pPr>
              <w:jc w:val="right"/>
            </w:pPr>
            <w:r>
              <w:rPr>
                <w:rFonts w:ascii="Consolas" w:eastAsia="Consolas" w:hAnsi="Consolas" w:cs="Consolas"/>
                <w:sz w:val="16"/>
              </w:rPr>
              <w:t>32</w:t>
            </w:r>
          </w:p>
        </w:tc>
        <w:tc>
          <w:tcPr>
            <w:tcW w:w="1560" w:type="dxa"/>
            <w:tcBorders>
              <w:top w:val="single" w:sz="0" w:space="0" w:color="D3D3D3"/>
              <w:bottom w:val="single" w:sz="0" w:space="0" w:color="D3D3D3"/>
            </w:tcBorders>
          </w:tcPr>
          <w:p w14:paraId="5347F4DE" w14:textId="77777777" w:rsidR="003D27E1" w:rsidRDefault="003D27E1"/>
        </w:tc>
        <w:tc>
          <w:tcPr>
            <w:tcW w:w="1560" w:type="dxa"/>
            <w:tcBorders>
              <w:top w:val="single" w:sz="0" w:space="0" w:color="D3D3D3"/>
              <w:bottom w:val="single" w:sz="0" w:space="0" w:color="D3D3D3"/>
            </w:tcBorders>
          </w:tcPr>
          <w:p w14:paraId="5347F4DF" w14:textId="77777777" w:rsidR="003D27E1" w:rsidRDefault="00B475ED">
            <w:pPr>
              <w:jc w:val="right"/>
            </w:pPr>
            <w:r>
              <w:rPr>
                <w:rFonts w:ascii="Consolas" w:eastAsia="Consolas" w:hAnsi="Consolas" w:cs="Consolas"/>
                <w:sz w:val="16"/>
              </w:rPr>
              <w:t xml:space="preserve">        21</w:t>
            </w:r>
          </w:p>
        </w:tc>
        <w:tc>
          <w:tcPr>
            <w:tcW w:w="1560" w:type="dxa"/>
            <w:tcBorders>
              <w:top w:val="single" w:sz="0" w:space="0" w:color="D3D3D3"/>
              <w:bottom w:val="single" w:sz="0" w:space="0" w:color="D3D3D3"/>
            </w:tcBorders>
          </w:tcPr>
          <w:p w14:paraId="5347F4E0" w14:textId="77777777" w:rsidR="003D27E1" w:rsidRDefault="00B475ED">
            <w:pPr>
              <w:jc w:val="right"/>
            </w:pPr>
            <w:r>
              <w:rPr>
                <w:rFonts w:ascii="Consolas" w:eastAsia="Consolas" w:hAnsi="Consolas" w:cs="Consolas"/>
                <w:sz w:val="16"/>
              </w:rPr>
              <w:t xml:space="preserve">      0.0</w:t>
            </w:r>
          </w:p>
        </w:tc>
        <w:tc>
          <w:tcPr>
            <w:tcW w:w="1560" w:type="dxa"/>
          </w:tcPr>
          <w:p w14:paraId="5347F4E1" w14:textId="77777777" w:rsidR="003D27E1" w:rsidRDefault="003D27E1"/>
        </w:tc>
      </w:tr>
      <w:tr w:rsidR="003D27E1" w14:paraId="5347F4E9" w14:textId="77777777">
        <w:tc>
          <w:tcPr>
            <w:tcW w:w="1560" w:type="dxa"/>
            <w:tcBorders>
              <w:right w:val="nil"/>
            </w:tcBorders>
          </w:tcPr>
          <w:p w14:paraId="5347F4E3" w14:textId="77777777" w:rsidR="003D27E1" w:rsidRDefault="003D27E1"/>
        </w:tc>
        <w:tc>
          <w:tcPr>
            <w:tcW w:w="1560" w:type="dxa"/>
            <w:tcBorders>
              <w:top w:val="single" w:sz="0" w:space="0" w:color="D3D3D3"/>
              <w:left w:val="nil"/>
              <w:bottom w:val="single" w:sz="0" w:space="0" w:color="000000"/>
            </w:tcBorders>
          </w:tcPr>
          <w:p w14:paraId="5347F4E4"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4E5" w14:textId="77777777" w:rsidR="003D27E1" w:rsidRDefault="003D27E1"/>
        </w:tc>
        <w:tc>
          <w:tcPr>
            <w:tcW w:w="1560" w:type="dxa"/>
            <w:tcBorders>
              <w:top w:val="single" w:sz="0" w:space="0" w:color="D3D3D3"/>
              <w:bottom w:val="single" w:sz="0" w:space="0" w:color="000000"/>
            </w:tcBorders>
          </w:tcPr>
          <w:p w14:paraId="5347F4E6" w14:textId="77777777" w:rsidR="003D27E1" w:rsidRDefault="00B475ED">
            <w:pPr>
              <w:jc w:val="right"/>
            </w:pPr>
            <w:r>
              <w:rPr>
                <w:rFonts w:ascii="Consolas" w:eastAsia="Consolas" w:hAnsi="Consolas" w:cs="Consolas"/>
                <w:sz w:val="16"/>
              </w:rPr>
              <w:t xml:space="preserve">   230,567</w:t>
            </w:r>
          </w:p>
        </w:tc>
        <w:tc>
          <w:tcPr>
            <w:tcW w:w="1560" w:type="dxa"/>
            <w:tcBorders>
              <w:top w:val="single" w:sz="0" w:space="0" w:color="D3D3D3"/>
              <w:bottom w:val="single" w:sz="0" w:space="0" w:color="000000"/>
            </w:tcBorders>
          </w:tcPr>
          <w:p w14:paraId="5347F4E7" w14:textId="77777777" w:rsidR="003D27E1" w:rsidRDefault="00B475ED">
            <w:pPr>
              <w:jc w:val="right"/>
            </w:pPr>
            <w:r>
              <w:rPr>
                <w:rFonts w:ascii="Consolas" w:eastAsia="Consolas" w:hAnsi="Consolas" w:cs="Consolas"/>
                <w:sz w:val="16"/>
              </w:rPr>
              <w:t xml:space="preserve">      7.5</w:t>
            </w:r>
          </w:p>
        </w:tc>
        <w:tc>
          <w:tcPr>
            <w:tcW w:w="1560" w:type="dxa"/>
          </w:tcPr>
          <w:p w14:paraId="5347F4E8" w14:textId="77777777" w:rsidR="003D27E1" w:rsidRDefault="003D27E1"/>
        </w:tc>
      </w:tr>
      <w:tr w:rsidR="003D27E1" w14:paraId="5347F4F0" w14:textId="77777777">
        <w:tc>
          <w:tcPr>
            <w:tcW w:w="1560" w:type="dxa"/>
          </w:tcPr>
          <w:p w14:paraId="5347F4EA" w14:textId="77777777" w:rsidR="003D27E1" w:rsidRDefault="003D27E1"/>
        </w:tc>
        <w:tc>
          <w:tcPr>
            <w:tcW w:w="1560" w:type="dxa"/>
            <w:tcBorders>
              <w:top w:val="single" w:sz="0" w:space="0" w:color="000000"/>
              <w:bottom w:val="single" w:sz="0" w:space="0" w:color="000000"/>
            </w:tcBorders>
          </w:tcPr>
          <w:p w14:paraId="5347F4EB" w14:textId="77777777" w:rsidR="003D27E1" w:rsidRDefault="003D27E1"/>
        </w:tc>
        <w:tc>
          <w:tcPr>
            <w:tcW w:w="1560" w:type="dxa"/>
            <w:tcBorders>
              <w:top w:val="single" w:sz="0" w:space="0" w:color="000000"/>
              <w:bottom w:val="single" w:sz="0" w:space="0" w:color="000000"/>
            </w:tcBorders>
          </w:tcPr>
          <w:p w14:paraId="5347F4EC"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4ED"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4EE" w14:textId="77777777" w:rsidR="003D27E1" w:rsidRDefault="003D27E1"/>
        </w:tc>
        <w:tc>
          <w:tcPr>
            <w:tcW w:w="1560" w:type="dxa"/>
          </w:tcPr>
          <w:p w14:paraId="5347F4EF" w14:textId="77777777" w:rsidR="003D27E1" w:rsidRDefault="003D27E1"/>
        </w:tc>
      </w:tr>
    </w:tbl>
    <w:p w14:paraId="5347F4F1"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4FA" w14:textId="77777777">
        <w:tc>
          <w:tcPr>
            <w:tcW w:w="1170" w:type="dxa"/>
            <w:tcBorders>
              <w:top w:val="single" w:sz="0" w:space="0" w:color="000000"/>
              <w:bottom w:val="single" w:sz="0" w:space="0" w:color="000000"/>
            </w:tcBorders>
          </w:tcPr>
          <w:p w14:paraId="5347F4F2"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4F3"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4F4"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4F5"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4F6"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4F7"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4F8"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4F9" w14:textId="77777777" w:rsidR="003D27E1" w:rsidRDefault="00B475ED">
            <w:pPr>
              <w:jc w:val="right"/>
            </w:pPr>
            <w:r>
              <w:rPr>
                <w:rFonts w:ascii="Consolas" w:eastAsia="Consolas" w:hAnsi="Consolas" w:cs="Consolas"/>
                <w:b/>
                <w:sz w:val="18"/>
              </w:rPr>
              <w:t>[8] NL</w:t>
            </w:r>
          </w:p>
        </w:tc>
      </w:tr>
      <w:tr w:rsidR="003D27E1" w14:paraId="5347F503" w14:textId="77777777">
        <w:tc>
          <w:tcPr>
            <w:tcW w:w="1170" w:type="dxa"/>
            <w:tcBorders>
              <w:top w:val="single" w:sz="0" w:space="0" w:color="000000"/>
            </w:tcBorders>
          </w:tcPr>
          <w:p w14:paraId="5347F4FB" w14:textId="77777777" w:rsidR="003D27E1" w:rsidRDefault="00B475ED">
            <w:pPr>
              <w:jc w:val="right"/>
            </w:pPr>
            <w:r>
              <w:rPr>
                <w:rFonts w:ascii="Consolas" w:eastAsia="Consolas" w:hAnsi="Consolas" w:cs="Consolas"/>
                <w:sz w:val="16"/>
              </w:rPr>
              <w:t>-9</w:t>
            </w:r>
          </w:p>
        </w:tc>
        <w:tc>
          <w:tcPr>
            <w:tcW w:w="1170" w:type="dxa"/>
            <w:tcBorders>
              <w:top w:val="single" w:sz="0" w:space="0" w:color="000000"/>
            </w:tcBorders>
          </w:tcPr>
          <w:p w14:paraId="5347F4F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4F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4F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4F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500" w14:textId="77777777" w:rsidR="003D27E1" w:rsidRDefault="00B475ED">
            <w:pPr>
              <w:jc w:val="right"/>
            </w:pPr>
            <w:r>
              <w:rPr>
                <w:rFonts w:ascii="Consolas" w:eastAsia="Consolas" w:hAnsi="Consolas" w:cs="Consolas"/>
                <w:sz w:val="16"/>
              </w:rPr>
              <w:t>33</w:t>
            </w:r>
          </w:p>
        </w:tc>
        <w:tc>
          <w:tcPr>
            <w:tcW w:w="1170" w:type="dxa"/>
            <w:tcBorders>
              <w:top w:val="single" w:sz="0" w:space="0" w:color="000000"/>
            </w:tcBorders>
          </w:tcPr>
          <w:p w14:paraId="5347F50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502" w14:textId="77777777" w:rsidR="003D27E1" w:rsidRDefault="00B475ED">
            <w:pPr>
              <w:jc w:val="right"/>
            </w:pPr>
            <w:r>
              <w:rPr>
                <w:rFonts w:ascii="Consolas" w:eastAsia="Consolas" w:hAnsi="Consolas" w:cs="Consolas"/>
                <w:sz w:val="16"/>
              </w:rPr>
              <w:t>0</w:t>
            </w:r>
          </w:p>
        </w:tc>
      </w:tr>
      <w:tr w:rsidR="003D27E1" w14:paraId="5347F50C" w14:textId="77777777">
        <w:tc>
          <w:tcPr>
            <w:tcW w:w="1170" w:type="dxa"/>
          </w:tcPr>
          <w:p w14:paraId="5347F504" w14:textId="77777777" w:rsidR="003D27E1" w:rsidRDefault="00B475ED">
            <w:pPr>
              <w:jc w:val="right"/>
            </w:pPr>
            <w:r>
              <w:rPr>
                <w:rFonts w:ascii="Consolas" w:eastAsia="Consolas" w:hAnsi="Consolas" w:cs="Consolas"/>
                <w:sz w:val="16"/>
              </w:rPr>
              <w:t>-8</w:t>
            </w:r>
          </w:p>
        </w:tc>
        <w:tc>
          <w:tcPr>
            <w:tcW w:w="1170" w:type="dxa"/>
          </w:tcPr>
          <w:p w14:paraId="5347F505" w14:textId="77777777" w:rsidR="003D27E1" w:rsidRDefault="00B475ED">
            <w:pPr>
              <w:jc w:val="right"/>
            </w:pPr>
            <w:r>
              <w:rPr>
                <w:rFonts w:ascii="Consolas" w:eastAsia="Consolas" w:hAnsi="Consolas" w:cs="Consolas"/>
                <w:sz w:val="16"/>
              </w:rPr>
              <w:t>0</w:t>
            </w:r>
          </w:p>
        </w:tc>
        <w:tc>
          <w:tcPr>
            <w:tcW w:w="1170" w:type="dxa"/>
          </w:tcPr>
          <w:p w14:paraId="5347F506" w14:textId="77777777" w:rsidR="003D27E1" w:rsidRDefault="00B475ED">
            <w:pPr>
              <w:jc w:val="right"/>
            </w:pPr>
            <w:r>
              <w:rPr>
                <w:rFonts w:ascii="Consolas" w:eastAsia="Consolas" w:hAnsi="Consolas" w:cs="Consolas"/>
                <w:sz w:val="16"/>
              </w:rPr>
              <w:t>0</w:t>
            </w:r>
          </w:p>
        </w:tc>
        <w:tc>
          <w:tcPr>
            <w:tcW w:w="1170" w:type="dxa"/>
          </w:tcPr>
          <w:p w14:paraId="5347F507" w14:textId="77777777" w:rsidR="003D27E1" w:rsidRDefault="00B475ED">
            <w:pPr>
              <w:jc w:val="right"/>
            </w:pPr>
            <w:r>
              <w:rPr>
                <w:rFonts w:ascii="Consolas" w:eastAsia="Consolas" w:hAnsi="Consolas" w:cs="Consolas"/>
                <w:sz w:val="16"/>
              </w:rPr>
              <w:t>0</w:t>
            </w:r>
          </w:p>
        </w:tc>
        <w:tc>
          <w:tcPr>
            <w:tcW w:w="1170" w:type="dxa"/>
          </w:tcPr>
          <w:p w14:paraId="5347F508" w14:textId="77777777" w:rsidR="003D27E1" w:rsidRDefault="00B475ED">
            <w:pPr>
              <w:jc w:val="right"/>
            </w:pPr>
            <w:r>
              <w:rPr>
                <w:rFonts w:ascii="Consolas" w:eastAsia="Consolas" w:hAnsi="Consolas" w:cs="Consolas"/>
                <w:sz w:val="16"/>
              </w:rPr>
              <w:t>0</w:t>
            </w:r>
          </w:p>
        </w:tc>
        <w:tc>
          <w:tcPr>
            <w:tcW w:w="1170" w:type="dxa"/>
          </w:tcPr>
          <w:p w14:paraId="5347F509" w14:textId="77777777" w:rsidR="003D27E1" w:rsidRDefault="00B475ED">
            <w:pPr>
              <w:jc w:val="right"/>
            </w:pPr>
            <w:r>
              <w:rPr>
                <w:rFonts w:ascii="Consolas" w:eastAsia="Consolas" w:hAnsi="Consolas" w:cs="Consolas"/>
                <w:sz w:val="16"/>
              </w:rPr>
              <w:t>11,007</w:t>
            </w:r>
          </w:p>
        </w:tc>
        <w:tc>
          <w:tcPr>
            <w:tcW w:w="1170" w:type="dxa"/>
          </w:tcPr>
          <w:p w14:paraId="5347F50A" w14:textId="77777777" w:rsidR="003D27E1" w:rsidRDefault="00B475ED">
            <w:pPr>
              <w:jc w:val="right"/>
            </w:pPr>
            <w:r>
              <w:rPr>
                <w:rFonts w:ascii="Consolas" w:eastAsia="Consolas" w:hAnsi="Consolas" w:cs="Consolas"/>
                <w:sz w:val="16"/>
              </w:rPr>
              <w:t>0</w:t>
            </w:r>
          </w:p>
        </w:tc>
        <w:tc>
          <w:tcPr>
            <w:tcW w:w="1170" w:type="dxa"/>
          </w:tcPr>
          <w:p w14:paraId="5347F50B" w14:textId="77777777" w:rsidR="003D27E1" w:rsidRDefault="00B475ED">
            <w:pPr>
              <w:jc w:val="right"/>
            </w:pPr>
            <w:r>
              <w:rPr>
                <w:rFonts w:ascii="Consolas" w:eastAsia="Consolas" w:hAnsi="Consolas" w:cs="Consolas"/>
                <w:sz w:val="16"/>
              </w:rPr>
              <w:t>0</w:t>
            </w:r>
          </w:p>
        </w:tc>
      </w:tr>
      <w:tr w:rsidR="003D27E1" w14:paraId="5347F515" w14:textId="77777777">
        <w:tc>
          <w:tcPr>
            <w:tcW w:w="1170" w:type="dxa"/>
          </w:tcPr>
          <w:p w14:paraId="5347F50D" w14:textId="77777777" w:rsidR="003D27E1" w:rsidRDefault="00B475ED">
            <w:pPr>
              <w:jc w:val="right"/>
            </w:pPr>
            <w:r>
              <w:rPr>
                <w:rFonts w:ascii="Consolas" w:eastAsia="Consolas" w:hAnsi="Consolas" w:cs="Consolas"/>
                <w:sz w:val="16"/>
              </w:rPr>
              <w:t>-3</w:t>
            </w:r>
          </w:p>
        </w:tc>
        <w:tc>
          <w:tcPr>
            <w:tcW w:w="1170" w:type="dxa"/>
          </w:tcPr>
          <w:p w14:paraId="5347F50E" w14:textId="77777777" w:rsidR="003D27E1" w:rsidRDefault="00B475ED">
            <w:pPr>
              <w:jc w:val="right"/>
            </w:pPr>
            <w:r>
              <w:rPr>
                <w:rFonts w:ascii="Consolas" w:eastAsia="Consolas" w:hAnsi="Consolas" w:cs="Consolas"/>
                <w:sz w:val="16"/>
              </w:rPr>
              <w:t>599</w:t>
            </w:r>
          </w:p>
        </w:tc>
        <w:tc>
          <w:tcPr>
            <w:tcW w:w="1170" w:type="dxa"/>
          </w:tcPr>
          <w:p w14:paraId="5347F50F" w14:textId="77777777" w:rsidR="003D27E1" w:rsidRDefault="00B475ED">
            <w:pPr>
              <w:jc w:val="right"/>
            </w:pPr>
            <w:r>
              <w:rPr>
                <w:rFonts w:ascii="Consolas" w:eastAsia="Consolas" w:hAnsi="Consolas" w:cs="Consolas"/>
                <w:sz w:val="16"/>
              </w:rPr>
              <w:t>0</w:t>
            </w:r>
          </w:p>
        </w:tc>
        <w:tc>
          <w:tcPr>
            <w:tcW w:w="1170" w:type="dxa"/>
          </w:tcPr>
          <w:p w14:paraId="5347F510" w14:textId="77777777" w:rsidR="003D27E1" w:rsidRDefault="00B475ED">
            <w:pPr>
              <w:jc w:val="right"/>
            </w:pPr>
            <w:r>
              <w:rPr>
                <w:rFonts w:ascii="Consolas" w:eastAsia="Consolas" w:hAnsi="Consolas" w:cs="Consolas"/>
                <w:sz w:val="16"/>
              </w:rPr>
              <w:t>18,618</w:t>
            </w:r>
          </w:p>
        </w:tc>
        <w:tc>
          <w:tcPr>
            <w:tcW w:w="1170" w:type="dxa"/>
          </w:tcPr>
          <w:p w14:paraId="5347F511" w14:textId="77777777" w:rsidR="003D27E1" w:rsidRDefault="00B475ED">
            <w:pPr>
              <w:jc w:val="right"/>
            </w:pPr>
            <w:r>
              <w:rPr>
                <w:rFonts w:ascii="Consolas" w:eastAsia="Consolas" w:hAnsi="Consolas" w:cs="Consolas"/>
                <w:sz w:val="16"/>
              </w:rPr>
              <w:t>24,552</w:t>
            </w:r>
          </w:p>
        </w:tc>
        <w:tc>
          <w:tcPr>
            <w:tcW w:w="1170" w:type="dxa"/>
          </w:tcPr>
          <w:p w14:paraId="5347F512" w14:textId="77777777" w:rsidR="003D27E1" w:rsidRDefault="00B475ED">
            <w:pPr>
              <w:jc w:val="right"/>
            </w:pPr>
            <w:r>
              <w:rPr>
                <w:rFonts w:ascii="Consolas" w:eastAsia="Consolas" w:hAnsi="Consolas" w:cs="Consolas"/>
                <w:sz w:val="16"/>
              </w:rPr>
              <w:t>62,670</w:t>
            </w:r>
          </w:p>
        </w:tc>
        <w:tc>
          <w:tcPr>
            <w:tcW w:w="1170" w:type="dxa"/>
          </w:tcPr>
          <w:p w14:paraId="5347F513" w14:textId="77777777" w:rsidR="003D27E1" w:rsidRDefault="00B475ED">
            <w:pPr>
              <w:jc w:val="right"/>
            </w:pPr>
            <w:r>
              <w:rPr>
                <w:rFonts w:ascii="Consolas" w:eastAsia="Consolas" w:hAnsi="Consolas" w:cs="Consolas"/>
                <w:sz w:val="16"/>
              </w:rPr>
              <w:t>115,586</w:t>
            </w:r>
          </w:p>
        </w:tc>
        <w:tc>
          <w:tcPr>
            <w:tcW w:w="1170" w:type="dxa"/>
          </w:tcPr>
          <w:p w14:paraId="5347F514" w14:textId="77777777" w:rsidR="003D27E1" w:rsidRDefault="00B475ED">
            <w:pPr>
              <w:jc w:val="right"/>
            </w:pPr>
            <w:r>
              <w:rPr>
                <w:rFonts w:ascii="Consolas" w:eastAsia="Consolas" w:hAnsi="Consolas" w:cs="Consolas"/>
                <w:sz w:val="16"/>
              </w:rPr>
              <w:t>0</w:t>
            </w:r>
          </w:p>
        </w:tc>
      </w:tr>
      <w:tr w:rsidR="003D27E1" w14:paraId="5347F51E" w14:textId="77777777">
        <w:tc>
          <w:tcPr>
            <w:tcW w:w="1170" w:type="dxa"/>
          </w:tcPr>
          <w:p w14:paraId="5347F516" w14:textId="77777777" w:rsidR="003D27E1" w:rsidRDefault="00B475ED">
            <w:pPr>
              <w:jc w:val="right"/>
            </w:pPr>
            <w:r>
              <w:rPr>
                <w:rFonts w:ascii="Consolas" w:eastAsia="Consolas" w:hAnsi="Consolas" w:cs="Consolas"/>
                <w:sz w:val="16"/>
              </w:rPr>
              <w:t>-2</w:t>
            </w:r>
          </w:p>
        </w:tc>
        <w:tc>
          <w:tcPr>
            <w:tcW w:w="1170" w:type="dxa"/>
          </w:tcPr>
          <w:p w14:paraId="5347F517" w14:textId="77777777" w:rsidR="003D27E1" w:rsidRDefault="00B475ED">
            <w:pPr>
              <w:jc w:val="right"/>
            </w:pPr>
            <w:r>
              <w:rPr>
                <w:rFonts w:ascii="Consolas" w:eastAsia="Consolas" w:hAnsi="Consolas" w:cs="Consolas"/>
                <w:sz w:val="16"/>
              </w:rPr>
              <w:t>23,120</w:t>
            </w:r>
          </w:p>
        </w:tc>
        <w:tc>
          <w:tcPr>
            <w:tcW w:w="1170" w:type="dxa"/>
          </w:tcPr>
          <w:p w14:paraId="5347F518" w14:textId="77777777" w:rsidR="003D27E1" w:rsidRDefault="00B475ED">
            <w:pPr>
              <w:jc w:val="right"/>
            </w:pPr>
            <w:r>
              <w:rPr>
                <w:rFonts w:ascii="Consolas" w:eastAsia="Consolas" w:hAnsi="Consolas" w:cs="Consolas"/>
                <w:sz w:val="16"/>
              </w:rPr>
              <w:t>0</w:t>
            </w:r>
          </w:p>
        </w:tc>
        <w:tc>
          <w:tcPr>
            <w:tcW w:w="1170" w:type="dxa"/>
          </w:tcPr>
          <w:p w14:paraId="5347F519" w14:textId="77777777" w:rsidR="003D27E1" w:rsidRDefault="00B475ED">
            <w:pPr>
              <w:jc w:val="right"/>
            </w:pPr>
            <w:r>
              <w:rPr>
                <w:rFonts w:ascii="Consolas" w:eastAsia="Consolas" w:hAnsi="Consolas" w:cs="Consolas"/>
                <w:sz w:val="16"/>
              </w:rPr>
              <w:t>0</w:t>
            </w:r>
          </w:p>
        </w:tc>
        <w:tc>
          <w:tcPr>
            <w:tcW w:w="1170" w:type="dxa"/>
          </w:tcPr>
          <w:p w14:paraId="5347F51A" w14:textId="77777777" w:rsidR="003D27E1" w:rsidRDefault="00B475ED">
            <w:pPr>
              <w:jc w:val="right"/>
            </w:pPr>
            <w:r>
              <w:rPr>
                <w:rFonts w:ascii="Consolas" w:eastAsia="Consolas" w:hAnsi="Consolas" w:cs="Consolas"/>
                <w:sz w:val="16"/>
              </w:rPr>
              <w:t>148</w:t>
            </w:r>
          </w:p>
        </w:tc>
        <w:tc>
          <w:tcPr>
            <w:tcW w:w="1170" w:type="dxa"/>
          </w:tcPr>
          <w:p w14:paraId="5347F51B" w14:textId="77777777" w:rsidR="003D27E1" w:rsidRDefault="00B475ED">
            <w:pPr>
              <w:jc w:val="right"/>
            </w:pPr>
            <w:r>
              <w:rPr>
                <w:rFonts w:ascii="Consolas" w:eastAsia="Consolas" w:hAnsi="Consolas" w:cs="Consolas"/>
                <w:sz w:val="16"/>
              </w:rPr>
              <w:t>0</w:t>
            </w:r>
          </w:p>
        </w:tc>
        <w:tc>
          <w:tcPr>
            <w:tcW w:w="1170" w:type="dxa"/>
          </w:tcPr>
          <w:p w14:paraId="5347F51C" w14:textId="77777777" w:rsidR="003D27E1" w:rsidRDefault="00B475ED">
            <w:pPr>
              <w:jc w:val="right"/>
            </w:pPr>
            <w:r>
              <w:rPr>
                <w:rFonts w:ascii="Consolas" w:eastAsia="Consolas" w:hAnsi="Consolas" w:cs="Consolas"/>
                <w:sz w:val="16"/>
              </w:rPr>
              <w:t>255</w:t>
            </w:r>
          </w:p>
        </w:tc>
        <w:tc>
          <w:tcPr>
            <w:tcW w:w="1170" w:type="dxa"/>
          </w:tcPr>
          <w:p w14:paraId="5347F51D" w14:textId="77777777" w:rsidR="003D27E1" w:rsidRDefault="00B475ED">
            <w:pPr>
              <w:jc w:val="right"/>
            </w:pPr>
            <w:r>
              <w:rPr>
                <w:rFonts w:ascii="Consolas" w:eastAsia="Consolas" w:hAnsi="Consolas" w:cs="Consolas"/>
                <w:sz w:val="16"/>
              </w:rPr>
              <w:t>0</w:t>
            </w:r>
          </w:p>
        </w:tc>
      </w:tr>
      <w:tr w:rsidR="003D27E1" w14:paraId="5347F527" w14:textId="77777777">
        <w:tc>
          <w:tcPr>
            <w:tcW w:w="1170" w:type="dxa"/>
          </w:tcPr>
          <w:p w14:paraId="5347F51F" w14:textId="77777777" w:rsidR="003D27E1" w:rsidRDefault="00B475ED">
            <w:pPr>
              <w:jc w:val="right"/>
            </w:pPr>
            <w:r>
              <w:rPr>
                <w:rFonts w:ascii="Consolas" w:eastAsia="Consolas" w:hAnsi="Consolas" w:cs="Consolas"/>
                <w:sz w:val="16"/>
              </w:rPr>
              <w:t>-1</w:t>
            </w:r>
          </w:p>
        </w:tc>
        <w:tc>
          <w:tcPr>
            <w:tcW w:w="1170" w:type="dxa"/>
          </w:tcPr>
          <w:p w14:paraId="5347F520" w14:textId="77777777" w:rsidR="003D27E1" w:rsidRDefault="00B475ED">
            <w:pPr>
              <w:jc w:val="right"/>
            </w:pPr>
            <w:r>
              <w:rPr>
                <w:rFonts w:ascii="Consolas" w:eastAsia="Consolas" w:hAnsi="Consolas" w:cs="Consolas"/>
                <w:sz w:val="16"/>
              </w:rPr>
              <w:t>7,171</w:t>
            </w:r>
          </w:p>
        </w:tc>
        <w:tc>
          <w:tcPr>
            <w:tcW w:w="1170" w:type="dxa"/>
          </w:tcPr>
          <w:p w14:paraId="5347F521" w14:textId="77777777" w:rsidR="003D27E1" w:rsidRDefault="00B475ED">
            <w:pPr>
              <w:jc w:val="right"/>
            </w:pPr>
            <w:r>
              <w:rPr>
                <w:rFonts w:ascii="Consolas" w:eastAsia="Consolas" w:hAnsi="Consolas" w:cs="Consolas"/>
                <w:sz w:val="16"/>
              </w:rPr>
              <w:t>4,559</w:t>
            </w:r>
          </w:p>
        </w:tc>
        <w:tc>
          <w:tcPr>
            <w:tcW w:w="1170" w:type="dxa"/>
          </w:tcPr>
          <w:p w14:paraId="5347F522" w14:textId="77777777" w:rsidR="003D27E1" w:rsidRDefault="00B475ED">
            <w:pPr>
              <w:jc w:val="right"/>
            </w:pPr>
            <w:r>
              <w:rPr>
                <w:rFonts w:ascii="Consolas" w:eastAsia="Consolas" w:hAnsi="Consolas" w:cs="Consolas"/>
                <w:sz w:val="16"/>
              </w:rPr>
              <w:t>22,371</w:t>
            </w:r>
          </w:p>
        </w:tc>
        <w:tc>
          <w:tcPr>
            <w:tcW w:w="1170" w:type="dxa"/>
          </w:tcPr>
          <w:p w14:paraId="5347F523" w14:textId="77777777" w:rsidR="003D27E1" w:rsidRDefault="00B475ED">
            <w:pPr>
              <w:jc w:val="right"/>
            </w:pPr>
            <w:r>
              <w:rPr>
                <w:rFonts w:ascii="Consolas" w:eastAsia="Consolas" w:hAnsi="Consolas" w:cs="Consolas"/>
                <w:sz w:val="16"/>
              </w:rPr>
              <w:t>337</w:t>
            </w:r>
          </w:p>
        </w:tc>
        <w:tc>
          <w:tcPr>
            <w:tcW w:w="1170" w:type="dxa"/>
          </w:tcPr>
          <w:p w14:paraId="5347F524" w14:textId="77777777" w:rsidR="003D27E1" w:rsidRDefault="00B475ED">
            <w:pPr>
              <w:jc w:val="right"/>
            </w:pPr>
            <w:r>
              <w:rPr>
                <w:rFonts w:ascii="Consolas" w:eastAsia="Consolas" w:hAnsi="Consolas" w:cs="Consolas"/>
                <w:sz w:val="16"/>
              </w:rPr>
              <w:t>10,294</w:t>
            </w:r>
          </w:p>
        </w:tc>
        <w:tc>
          <w:tcPr>
            <w:tcW w:w="1170" w:type="dxa"/>
          </w:tcPr>
          <w:p w14:paraId="5347F525" w14:textId="77777777" w:rsidR="003D27E1" w:rsidRDefault="00B475ED">
            <w:pPr>
              <w:jc w:val="right"/>
            </w:pPr>
            <w:r>
              <w:rPr>
                <w:rFonts w:ascii="Consolas" w:eastAsia="Consolas" w:hAnsi="Consolas" w:cs="Consolas"/>
                <w:sz w:val="16"/>
              </w:rPr>
              <w:t>52,204</w:t>
            </w:r>
          </w:p>
        </w:tc>
        <w:tc>
          <w:tcPr>
            <w:tcW w:w="1170" w:type="dxa"/>
          </w:tcPr>
          <w:p w14:paraId="5347F526" w14:textId="77777777" w:rsidR="003D27E1" w:rsidRDefault="00B475ED">
            <w:pPr>
              <w:jc w:val="right"/>
            </w:pPr>
            <w:r>
              <w:rPr>
                <w:rFonts w:ascii="Consolas" w:eastAsia="Consolas" w:hAnsi="Consolas" w:cs="Consolas"/>
                <w:sz w:val="16"/>
              </w:rPr>
              <w:t>0</w:t>
            </w:r>
          </w:p>
        </w:tc>
      </w:tr>
      <w:tr w:rsidR="003D27E1" w14:paraId="5347F530" w14:textId="77777777">
        <w:tc>
          <w:tcPr>
            <w:tcW w:w="1170" w:type="dxa"/>
          </w:tcPr>
          <w:p w14:paraId="5347F528" w14:textId="77777777" w:rsidR="003D27E1" w:rsidRDefault="00B475ED">
            <w:pPr>
              <w:jc w:val="right"/>
            </w:pPr>
            <w:r>
              <w:rPr>
                <w:rFonts w:ascii="Consolas" w:eastAsia="Consolas" w:hAnsi="Consolas" w:cs="Consolas"/>
                <w:sz w:val="16"/>
              </w:rPr>
              <w:t>1</w:t>
            </w:r>
          </w:p>
        </w:tc>
        <w:tc>
          <w:tcPr>
            <w:tcW w:w="1170" w:type="dxa"/>
          </w:tcPr>
          <w:p w14:paraId="5347F529" w14:textId="77777777" w:rsidR="003D27E1" w:rsidRDefault="00B475ED">
            <w:pPr>
              <w:jc w:val="right"/>
            </w:pPr>
            <w:r>
              <w:rPr>
                <w:rFonts w:ascii="Consolas" w:eastAsia="Consolas" w:hAnsi="Consolas" w:cs="Consolas"/>
                <w:sz w:val="16"/>
              </w:rPr>
              <w:t>134,355</w:t>
            </w:r>
          </w:p>
        </w:tc>
        <w:tc>
          <w:tcPr>
            <w:tcW w:w="1170" w:type="dxa"/>
          </w:tcPr>
          <w:p w14:paraId="5347F52A" w14:textId="77777777" w:rsidR="003D27E1" w:rsidRDefault="00B475ED">
            <w:pPr>
              <w:jc w:val="right"/>
            </w:pPr>
            <w:r>
              <w:rPr>
                <w:rFonts w:ascii="Consolas" w:eastAsia="Consolas" w:hAnsi="Consolas" w:cs="Consolas"/>
                <w:sz w:val="16"/>
              </w:rPr>
              <w:t>226,581</w:t>
            </w:r>
          </w:p>
        </w:tc>
        <w:tc>
          <w:tcPr>
            <w:tcW w:w="1170" w:type="dxa"/>
          </w:tcPr>
          <w:p w14:paraId="5347F52B" w14:textId="77777777" w:rsidR="003D27E1" w:rsidRDefault="00B475ED">
            <w:pPr>
              <w:jc w:val="right"/>
            </w:pPr>
            <w:r>
              <w:rPr>
                <w:rFonts w:ascii="Consolas" w:eastAsia="Consolas" w:hAnsi="Consolas" w:cs="Consolas"/>
                <w:sz w:val="16"/>
              </w:rPr>
              <w:t>202,062</w:t>
            </w:r>
          </w:p>
        </w:tc>
        <w:tc>
          <w:tcPr>
            <w:tcW w:w="1170" w:type="dxa"/>
          </w:tcPr>
          <w:p w14:paraId="5347F52C" w14:textId="77777777" w:rsidR="003D27E1" w:rsidRDefault="00B475ED">
            <w:pPr>
              <w:jc w:val="right"/>
            </w:pPr>
            <w:r>
              <w:rPr>
                <w:rFonts w:ascii="Consolas" w:eastAsia="Consolas" w:hAnsi="Consolas" w:cs="Consolas"/>
                <w:sz w:val="16"/>
              </w:rPr>
              <w:t>70,459</w:t>
            </w:r>
          </w:p>
        </w:tc>
        <w:tc>
          <w:tcPr>
            <w:tcW w:w="1170" w:type="dxa"/>
          </w:tcPr>
          <w:p w14:paraId="5347F52D" w14:textId="77777777" w:rsidR="003D27E1" w:rsidRDefault="00B475ED">
            <w:pPr>
              <w:jc w:val="right"/>
            </w:pPr>
            <w:r>
              <w:rPr>
                <w:rFonts w:ascii="Consolas" w:eastAsia="Consolas" w:hAnsi="Consolas" w:cs="Consolas"/>
                <w:sz w:val="16"/>
              </w:rPr>
              <w:t>510,368</w:t>
            </w:r>
          </w:p>
        </w:tc>
        <w:tc>
          <w:tcPr>
            <w:tcW w:w="1170" w:type="dxa"/>
          </w:tcPr>
          <w:p w14:paraId="5347F52E" w14:textId="77777777" w:rsidR="003D27E1" w:rsidRDefault="00B475ED">
            <w:pPr>
              <w:jc w:val="right"/>
            </w:pPr>
            <w:r>
              <w:rPr>
                <w:rFonts w:ascii="Consolas" w:eastAsia="Consolas" w:hAnsi="Consolas" w:cs="Consolas"/>
                <w:sz w:val="16"/>
              </w:rPr>
              <w:t>433,963</w:t>
            </w:r>
          </w:p>
        </w:tc>
        <w:tc>
          <w:tcPr>
            <w:tcW w:w="1170" w:type="dxa"/>
          </w:tcPr>
          <w:p w14:paraId="5347F52F" w14:textId="77777777" w:rsidR="003D27E1" w:rsidRDefault="00B475ED">
            <w:pPr>
              <w:jc w:val="right"/>
            </w:pPr>
            <w:r>
              <w:rPr>
                <w:rFonts w:ascii="Consolas" w:eastAsia="Consolas" w:hAnsi="Consolas" w:cs="Consolas"/>
                <w:sz w:val="16"/>
              </w:rPr>
              <w:t>0</w:t>
            </w:r>
          </w:p>
        </w:tc>
      </w:tr>
      <w:tr w:rsidR="003D27E1" w14:paraId="5347F539" w14:textId="77777777">
        <w:tc>
          <w:tcPr>
            <w:tcW w:w="1170" w:type="dxa"/>
          </w:tcPr>
          <w:p w14:paraId="5347F531" w14:textId="77777777" w:rsidR="003D27E1" w:rsidRDefault="00B475ED">
            <w:pPr>
              <w:jc w:val="right"/>
            </w:pPr>
            <w:r>
              <w:rPr>
                <w:rFonts w:ascii="Consolas" w:eastAsia="Consolas" w:hAnsi="Consolas" w:cs="Consolas"/>
                <w:sz w:val="16"/>
              </w:rPr>
              <w:t>2</w:t>
            </w:r>
          </w:p>
        </w:tc>
        <w:tc>
          <w:tcPr>
            <w:tcW w:w="1170" w:type="dxa"/>
          </w:tcPr>
          <w:p w14:paraId="5347F532" w14:textId="77777777" w:rsidR="003D27E1" w:rsidRDefault="00B475ED">
            <w:pPr>
              <w:jc w:val="right"/>
            </w:pPr>
            <w:r>
              <w:rPr>
                <w:rFonts w:ascii="Consolas" w:eastAsia="Consolas" w:hAnsi="Consolas" w:cs="Consolas"/>
                <w:sz w:val="16"/>
              </w:rPr>
              <w:t>47,763</w:t>
            </w:r>
          </w:p>
        </w:tc>
        <w:tc>
          <w:tcPr>
            <w:tcW w:w="1170" w:type="dxa"/>
          </w:tcPr>
          <w:p w14:paraId="5347F533" w14:textId="77777777" w:rsidR="003D27E1" w:rsidRDefault="00B475ED">
            <w:pPr>
              <w:jc w:val="right"/>
            </w:pPr>
            <w:r>
              <w:rPr>
                <w:rFonts w:ascii="Consolas" w:eastAsia="Consolas" w:hAnsi="Consolas" w:cs="Consolas"/>
                <w:sz w:val="16"/>
              </w:rPr>
              <w:t>97,675</w:t>
            </w:r>
          </w:p>
        </w:tc>
        <w:tc>
          <w:tcPr>
            <w:tcW w:w="1170" w:type="dxa"/>
          </w:tcPr>
          <w:p w14:paraId="5347F534" w14:textId="77777777" w:rsidR="003D27E1" w:rsidRDefault="00B475ED">
            <w:pPr>
              <w:jc w:val="right"/>
            </w:pPr>
            <w:r>
              <w:rPr>
                <w:rFonts w:ascii="Consolas" w:eastAsia="Consolas" w:hAnsi="Consolas" w:cs="Consolas"/>
                <w:sz w:val="16"/>
              </w:rPr>
              <w:t>209,897</w:t>
            </w:r>
          </w:p>
        </w:tc>
        <w:tc>
          <w:tcPr>
            <w:tcW w:w="1170" w:type="dxa"/>
          </w:tcPr>
          <w:p w14:paraId="5347F535" w14:textId="77777777" w:rsidR="003D27E1" w:rsidRDefault="00B475ED">
            <w:pPr>
              <w:jc w:val="right"/>
            </w:pPr>
            <w:r>
              <w:rPr>
                <w:rFonts w:ascii="Consolas" w:eastAsia="Consolas" w:hAnsi="Consolas" w:cs="Consolas"/>
                <w:sz w:val="16"/>
              </w:rPr>
              <w:t>92,948</w:t>
            </w:r>
          </w:p>
        </w:tc>
        <w:tc>
          <w:tcPr>
            <w:tcW w:w="1170" w:type="dxa"/>
          </w:tcPr>
          <w:p w14:paraId="5347F536" w14:textId="77777777" w:rsidR="003D27E1" w:rsidRDefault="00B475ED">
            <w:pPr>
              <w:jc w:val="right"/>
            </w:pPr>
            <w:r>
              <w:rPr>
                <w:rFonts w:ascii="Consolas" w:eastAsia="Consolas" w:hAnsi="Consolas" w:cs="Consolas"/>
                <w:sz w:val="16"/>
              </w:rPr>
              <w:t>207,759</w:t>
            </w:r>
          </w:p>
        </w:tc>
        <w:tc>
          <w:tcPr>
            <w:tcW w:w="1170" w:type="dxa"/>
          </w:tcPr>
          <w:p w14:paraId="5347F537" w14:textId="77777777" w:rsidR="003D27E1" w:rsidRDefault="00B475ED">
            <w:pPr>
              <w:jc w:val="right"/>
            </w:pPr>
            <w:r>
              <w:rPr>
                <w:rFonts w:ascii="Consolas" w:eastAsia="Consolas" w:hAnsi="Consolas" w:cs="Consolas"/>
                <w:sz w:val="16"/>
              </w:rPr>
              <w:t>90,978</w:t>
            </w:r>
          </w:p>
        </w:tc>
        <w:tc>
          <w:tcPr>
            <w:tcW w:w="1170" w:type="dxa"/>
          </w:tcPr>
          <w:p w14:paraId="5347F538" w14:textId="77777777" w:rsidR="003D27E1" w:rsidRDefault="00B475ED">
            <w:pPr>
              <w:jc w:val="right"/>
            </w:pPr>
            <w:r>
              <w:rPr>
                <w:rFonts w:ascii="Consolas" w:eastAsia="Consolas" w:hAnsi="Consolas" w:cs="Consolas"/>
                <w:sz w:val="16"/>
              </w:rPr>
              <w:t>0</w:t>
            </w:r>
          </w:p>
        </w:tc>
      </w:tr>
      <w:tr w:rsidR="003D27E1" w14:paraId="5347F542" w14:textId="77777777">
        <w:tc>
          <w:tcPr>
            <w:tcW w:w="1170" w:type="dxa"/>
          </w:tcPr>
          <w:p w14:paraId="5347F53A" w14:textId="77777777" w:rsidR="003D27E1" w:rsidRDefault="00B475ED">
            <w:pPr>
              <w:jc w:val="right"/>
            </w:pPr>
            <w:r>
              <w:rPr>
                <w:rFonts w:ascii="Consolas" w:eastAsia="Consolas" w:hAnsi="Consolas" w:cs="Consolas"/>
                <w:sz w:val="16"/>
              </w:rPr>
              <w:t>3</w:t>
            </w:r>
          </w:p>
        </w:tc>
        <w:tc>
          <w:tcPr>
            <w:tcW w:w="1170" w:type="dxa"/>
          </w:tcPr>
          <w:p w14:paraId="5347F53B" w14:textId="77777777" w:rsidR="003D27E1" w:rsidRDefault="00B475ED">
            <w:pPr>
              <w:jc w:val="right"/>
            </w:pPr>
            <w:r>
              <w:rPr>
                <w:rFonts w:ascii="Consolas" w:eastAsia="Consolas" w:hAnsi="Consolas" w:cs="Consolas"/>
                <w:sz w:val="16"/>
              </w:rPr>
              <w:t>71,287</w:t>
            </w:r>
          </w:p>
        </w:tc>
        <w:tc>
          <w:tcPr>
            <w:tcW w:w="1170" w:type="dxa"/>
          </w:tcPr>
          <w:p w14:paraId="5347F53C" w14:textId="77777777" w:rsidR="003D27E1" w:rsidRDefault="00B475ED">
            <w:pPr>
              <w:jc w:val="right"/>
            </w:pPr>
            <w:r>
              <w:rPr>
                <w:rFonts w:ascii="Consolas" w:eastAsia="Consolas" w:hAnsi="Consolas" w:cs="Consolas"/>
                <w:sz w:val="16"/>
              </w:rPr>
              <w:t>13,375</w:t>
            </w:r>
          </w:p>
        </w:tc>
        <w:tc>
          <w:tcPr>
            <w:tcW w:w="1170" w:type="dxa"/>
          </w:tcPr>
          <w:p w14:paraId="5347F53D" w14:textId="77777777" w:rsidR="003D27E1" w:rsidRDefault="00B475ED">
            <w:pPr>
              <w:jc w:val="right"/>
            </w:pPr>
            <w:r>
              <w:rPr>
                <w:rFonts w:ascii="Consolas" w:eastAsia="Consolas" w:hAnsi="Consolas" w:cs="Consolas"/>
                <w:sz w:val="16"/>
              </w:rPr>
              <w:t>41,586</w:t>
            </w:r>
          </w:p>
        </w:tc>
        <w:tc>
          <w:tcPr>
            <w:tcW w:w="1170" w:type="dxa"/>
          </w:tcPr>
          <w:p w14:paraId="5347F53E" w14:textId="77777777" w:rsidR="003D27E1" w:rsidRDefault="00B475ED">
            <w:pPr>
              <w:jc w:val="right"/>
            </w:pPr>
            <w:r>
              <w:rPr>
                <w:rFonts w:ascii="Consolas" w:eastAsia="Consolas" w:hAnsi="Consolas" w:cs="Consolas"/>
                <w:sz w:val="16"/>
              </w:rPr>
              <w:t>14,479</w:t>
            </w:r>
          </w:p>
        </w:tc>
        <w:tc>
          <w:tcPr>
            <w:tcW w:w="1170" w:type="dxa"/>
          </w:tcPr>
          <w:p w14:paraId="5347F53F" w14:textId="77777777" w:rsidR="003D27E1" w:rsidRDefault="00B475ED">
            <w:pPr>
              <w:jc w:val="right"/>
            </w:pPr>
            <w:r>
              <w:rPr>
                <w:rFonts w:ascii="Consolas" w:eastAsia="Consolas" w:hAnsi="Consolas" w:cs="Consolas"/>
                <w:sz w:val="16"/>
              </w:rPr>
              <w:t>0</w:t>
            </w:r>
          </w:p>
        </w:tc>
        <w:tc>
          <w:tcPr>
            <w:tcW w:w="1170" w:type="dxa"/>
          </w:tcPr>
          <w:p w14:paraId="5347F540" w14:textId="77777777" w:rsidR="003D27E1" w:rsidRDefault="00B475ED">
            <w:pPr>
              <w:jc w:val="right"/>
            </w:pPr>
            <w:r>
              <w:rPr>
                <w:rFonts w:ascii="Consolas" w:eastAsia="Consolas" w:hAnsi="Consolas" w:cs="Consolas"/>
                <w:sz w:val="16"/>
              </w:rPr>
              <w:t>34,683</w:t>
            </w:r>
          </w:p>
        </w:tc>
        <w:tc>
          <w:tcPr>
            <w:tcW w:w="1170" w:type="dxa"/>
          </w:tcPr>
          <w:p w14:paraId="5347F541" w14:textId="77777777" w:rsidR="003D27E1" w:rsidRDefault="00B475ED">
            <w:pPr>
              <w:jc w:val="right"/>
            </w:pPr>
            <w:r>
              <w:rPr>
                <w:rFonts w:ascii="Consolas" w:eastAsia="Consolas" w:hAnsi="Consolas" w:cs="Consolas"/>
                <w:sz w:val="16"/>
              </w:rPr>
              <w:t>0</w:t>
            </w:r>
          </w:p>
        </w:tc>
      </w:tr>
      <w:tr w:rsidR="003D27E1" w14:paraId="5347F54B" w14:textId="77777777">
        <w:tc>
          <w:tcPr>
            <w:tcW w:w="1170" w:type="dxa"/>
          </w:tcPr>
          <w:p w14:paraId="5347F543" w14:textId="77777777" w:rsidR="003D27E1" w:rsidRDefault="00B475ED">
            <w:pPr>
              <w:jc w:val="right"/>
            </w:pPr>
            <w:r>
              <w:rPr>
                <w:rFonts w:ascii="Consolas" w:eastAsia="Consolas" w:hAnsi="Consolas" w:cs="Consolas"/>
                <w:sz w:val="16"/>
              </w:rPr>
              <w:t>32</w:t>
            </w:r>
          </w:p>
        </w:tc>
        <w:tc>
          <w:tcPr>
            <w:tcW w:w="1170" w:type="dxa"/>
          </w:tcPr>
          <w:p w14:paraId="5347F544" w14:textId="77777777" w:rsidR="003D27E1" w:rsidRDefault="00B475ED">
            <w:pPr>
              <w:jc w:val="right"/>
            </w:pPr>
            <w:r>
              <w:rPr>
                <w:rFonts w:ascii="Consolas" w:eastAsia="Consolas" w:hAnsi="Consolas" w:cs="Consolas"/>
                <w:sz w:val="16"/>
              </w:rPr>
              <w:t>0</w:t>
            </w:r>
          </w:p>
        </w:tc>
        <w:tc>
          <w:tcPr>
            <w:tcW w:w="1170" w:type="dxa"/>
          </w:tcPr>
          <w:p w14:paraId="5347F545" w14:textId="77777777" w:rsidR="003D27E1" w:rsidRDefault="00B475ED">
            <w:pPr>
              <w:jc w:val="right"/>
            </w:pPr>
            <w:r>
              <w:rPr>
                <w:rFonts w:ascii="Consolas" w:eastAsia="Consolas" w:hAnsi="Consolas" w:cs="Consolas"/>
                <w:sz w:val="16"/>
              </w:rPr>
              <w:t>0</w:t>
            </w:r>
          </w:p>
        </w:tc>
        <w:tc>
          <w:tcPr>
            <w:tcW w:w="1170" w:type="dxa"/>
          </w:tcPr>
          <w:p w14:paraId="5347F546" w14:textId="77777777" w:rsidR="003D27E1" w:rsidRDefault="00B475ED">
            <w:pPr>
              <w:jc w:val="right"/>
            </w:pPr>
            <w:r>
              <w:rPr>
                <w:rFonts w:ascii="Consolas" w:eastAsia="Consolas" w:hAnsi="Consolas" w:cs="Consolas"/>
                <w:sz w:val="16"/>
              </w:rPr>
              <w:t>0</w:t>
            </w:r>
          </w:p>
        </w:tc>
        <w:tc>
          <w:tcPr>
            <w:tcW w:w="1170" w:type="dxa"/>
          </w:tcPr>
          <w:p w14:paraId="5347F547" w14:textId="77777777" w:rsidR="003D27E1" w:rsidRDefault="00B475ED">
            <w:pPr>
              <w:jc w:val="right"/>
            </w:pPr>
            <w:r>
              <w:rPr>
                <w:rFonts w:ascii="Consolas" w:eastAsia="Consolas" w:hAnsi="Consolas" w:cs="Consolas"/>
                <w:sz w:val="16"/>
              </w:rPr>
              <w:t>21</w:t>
            </w:r>
          </w:p>
        </w:tc>
        <w:tc>
          <w:tcPr>
            <w:tcW w:w="1170" w:type="dxa"/>
          </w:tcPr>
          <w:p w14:paraId="5347F548" w14:textId="77777777" w:rsidR="003D27E1" w:rsidRDefault="00B475ED">
            <w:pPr>
              <w:jc w:val="right"/>
            </w:pPr>
            <w:r>
              <w:rPr>
                <w:rFonts w:ascii="Consolas" w:eastAsia="Consolas" w:hAnsi="Consolas" w:cs="Consolas"/>
                <w:sz w:val="16"/>
              </w:rPr>
              <w:t>0</w:t>
            </w:r>
          </w:p>
        </w:tc>
        <w:tc>
          <w:tcPr>
            <w:tcW w:w="1170" w:type="dxa"/>
          </w:tcPr>
          <w:p w14:paraId="5347F549" w14:textId="77777777" w:rsidR="003D27E1" w:rsidRDefault="00B475ED">
            <w:pPr>
              <w:jc w:val="right"/>
            </w:pPr>
            <w:r>
              <w:rPr>
                <w:rFonts w:ascii="Consolas" w:eastAsia="Consolas" w:hAnsi="Consolas" w:cs="Consolas"/>
                <w:sz w:val="16"/>
              </w:rPr>
              <w:t>0</w:t>
            </w:r>
          </w:p>
        </w:tc>
        <w:tc>
          <w:tcPr>
            <w:tcW w:w="1170" w:type="dxa"/>
          </w:tcPr>
          <w:p w14:paraId="5347F54A" w14:textId="77777777" w:rsidR="003D27E1" w:rsidRDefault="00B475ED">
            <w:pPr>
              <w:jc w:val="right"/>
            </w:pPr>
            <w:r>
              <w:rPr>
                <w:rFonts w:ascii="Consolas" w:eastAsia="Consolas" w:hAnsi="Consolas" w:cs="Consolas"/>
                <w:sz w:val="16"/>
              </w:rPr>
              <w:t>0</w:t>
            </w:r>
          </w:p>
        </w:tc>
      </w:tr>
      <w:tr w:rsidR="003D27E1" w14:paraId="5347F554" w14:textId="77777777">
        <w:tc>
          <w:tcPr>
            <w:tcW w:w="1170" w:type="dxa"/>
            <w:tcBorders>
              <w:bottom w:val="single" w:sz="0" w:space="0" w:color="000000"/>
            </w:tcBorders>
          </w:tcPr>
          <w:p w14:paraId="5347F54C"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54D" w14:textId="77777777" w:rsidR="003D27E1" w:rsidRDefault="00B475ED">
            <w:pPr>
              <w:jc w:val="right"/>
            </w:pPr>
            <w:r>
              <w:rPr>
                <w:rFonts w:ascii="Consolas" w:eastAsia="Consolas" w:hAnsi="Consolas" w:cs="Consolas"/>
                <w:sz w:val="16"/>
              </w:rPr>
              <w:t>6,321</w:t>
            </w:r>
          </w:p>
        </w:tc>
        <w:tc>
          <w:tcPr>
            <w:tcW w:w="1170" w:type="dxa"/>
            <w:tcBorders>
              <w:bottom w:val="single" w:sz="0" w:space="0" w:color="000000"/>
            </w:tcBorders>
          </w:tcPr>
          <w:p w14:paraId="5347F54E" w14:textId="77777777" w:rsidR="003D27E1" w:rsidRDefault="00B475ED">
            <w:pPr>
              <w:jc w:val="right"/>
            </w:pPr>
            <w:r>
              <w:rPr>
                <w:rFonts w:ascii="Consolas" w:eastAsia="Consolas" w:hAnsi="Consolas" w:cs="Consolas"/>
                <w:sz w:val="16"/>
              </w:rPr>
              <w:t>36,576</w:t>
            </w:r>
          </w:p>
        </w:tc>
        <w:tc>
          <w:tcPr>
            <w:tcW w:w="1170" w:type="dxa"/>
            <w:tcBorders>
              <w:bottom w:val="single" w:sz="0" w:space="0" w:color="000000"/>
            </w:tcBorders>
          </w:tcPr>
          <w:p w14:paraId="5347F54F" w14:textId="77777777" w:rsidR="003D27E1" w:rsidRDefault="00B475ED">
            <w:pPr>
              <w:jc w:val="right"/>
            </w:pPr>
            <w:r>
              <w:rPr>
                <w:rFonts w:ascii="Consolas" w:eastAsia="Consolas" w:hAnsi="Consolas" w:cs="Consolas"/>
                <w:sz w:val="16"/>
              </w:rPr>
              <w:t>5,124</w:t>
            </w:r>
          </w:p>
        </w:tc>
        <w:tc>
          <w:tcPr>
            <w:tcW w:w="1170" w:type="dxa"/>
            <w:tcBorders>
              <w:bottom w:val="single" w:sz="0" w:space="0" w:color="000000"/>
            </w:tcBorders>
          </w:tcPr>
          <w:p w14:paraId="5347F550" w14:textId="77777777" w:rsidR="003D27E1" w:rsidRDefault="00B475ED">
            <w:pPr>
              <w:jc w:val="right"/>
            </w:pPr>
            <w:r>
              <w:rPr>
                <w:rFonts w:ascii="Consolas" w:eastAsia="Consolas" w:hAnsi="Consolas" w:cs="Consolas"/>
                <w:sz w:val="16"/>
              </w:rPr>
              <w:t>970</w:t>
            </w:r>
          </w:p>
        </w:tc>
        <w:tc>
          <w:tcPr>
            <w:tcW w:w="1170" w:type="dxa"/>
            <w:tcBorders>
              <w:bottom w:val="single" w:sz="0" w:space="0" w:color="000000"/>
            </w:tcBorders>
          </w:tcPr>
          <w:p w14:paraId="5347F551" w14:textId="77777777" w:rsidR="003D27E1" w:rsidRDefault="00B475ED">
            <w:pPr>
              <w:jc w:val="right"/>
            </w:pPr>
            <w:r>
              <w:rPr>
                <w:rFonts w:ascii="Consolas" w:eastAsia="Consolas" w:hAnsi="Consolas" w:cs="Consolas"/>
                <w:sz w:val="16"/>
              </w:rPr>
              <w:t>10,004</w:t>
            </w:r>
          </w:p>
        </w:tc>
        <w:tc>
          <w:tcPr>
            <w:tcW w:w="1170" w:type="dxa"/>
            <w:tcBorders>
              <w:bottom w:val="single" w:sz="0" w:space="0" w:color="000000"/>
            </w:tcBorders>
          </w:tcPr>
          <w:p w14:paraId="5347F552" w14:textId="77777777" w:rsidR="003D27E1" w:rsidRDefault="00B475ED">
            <w:pPr>
              <w:jc w:val="right"/>
            </w:pPr>
            <w:r>
              <w:rPr>
                <w:rFonts w:ascii="Consolas" w:eastAsia="Consolas" w:hAnsi="Consolas" w:cs="Consolas"/>
                <w:sz w:val="16"/>
              </w:rPr>
              <w:t>55,217</w:t>
            </w:r>
          </w:p>
        </w:tc>
        <w:tc>
          <w:tcPr>
            <w:tcW w:w="1170" w:type="dxa"/>
            <w:tcBorders>
              <w:bottom w:val="single" w:sz="0" w:space="0" w:color="000000"/>
            </w:tcBorders>
          </w:tcPr>
          <w:p w14:paraId="5347F553" w14:textId="77777777" w:rsidR="003D27E1" w:rsidRDefault="00B475ED">
            <w:pPr>
              <w:jc w:val="right"/>
            </w:pPr>
            <w:r>
              <w:rPr>
                <w:rFonts w:ascii="Consolas" w:eastAsia="Consolas" w:hAnsi="Consolas" w:cs="Consolas"/>
                <w:sz w:val="16"/>
              </w:rPr>
              <w:t>116,355</w:t>
            </w:r>
          </w:p>
        </w:tc>
      </w:tr>
      <w:tr w:rsidR="003D27E1" w14:paraId="5347F55D" w14:textId="77777777">
        <w:tc>
          <w:tcPr>
            <w:tcW w:w="0" w:type="auto"/>
            <w:tcBorders>
              <w:top w:val="single" w:sz="0" w:space="0" w:color="000000"/>
              <w:bottom w:val="single" w:sz="0" w:space="0" w:color="000000"/>
            </w:tcBorders>
          </w:tcPr>
          <w:p w14:paraId="5347F555"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556"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557"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558"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559"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55A"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55B"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55C" w14:textId="77777777" w:rsidR="003D27E1" w:rsidRDefault="00B475ED">
            <w:pPr>
              <w:jc w:val="right"/>
            </w:pPr>
            <w:r>
              <w:rPr>
                <w:rFonts w:ascii="Consolas" w:eastAsia="Consolas" w:hAnsi="Consolas" w:cs="Consolas"/>
                <w:sz w:val="16"/>
              </w:rPr>
              <w:t>116,355</w:t>
            </w:r>
          </w:p>
        </w:tc>
      </w:tr>
    </w:tbl>
    <w:p w14:paraId="5347F55E" w14:textId="77777777" w:rsidR="003D27E1" w:rsidRDefault="003D27E1"/>
    <w:p w14:paraId="5347F55F" w14:textId="77777777" w:rsidR="003D27E1" w:rsidRDefault="00B475ED">
      <w:r>
        <w:br/>
      </w:r>
    </w:p>
    <w:p w14:paraId="5347F560" w14:textId="77777777" w:rsidR="003D27E1" w:rsidRDefault="00B475ED">
      <w:pPr>
        <w:shd w:val="solid" w:color="B0C4DE" w:fill="auto"/>
      </w:pPr>
      <w:r>
        <w:rPr>
          <w:b/>
          <w:sz w:val="26"/>
        </w:rPr>
        <w:t>medu4</w:t>
      </w:r>
    </w:p>
    <w:p w14:paraId="5347F561" w14:textId="77777777" w:rsidR="003D27E1" w:rsidRDefault="00B475ED">
      <w:pPr>
        <w:rPr>
          <w:color w:val="4682B4"/>
        </w:rPr>
      </w:pPr>
      <w:r>
        <w:rPr>
          <w:color w:val="4682B4"/>
        </w:rPr>
        <w:t>Mother's education: 4 levels</w:t>
      </w:r>
      <w:r>
        <w:rPr>
          <w:color w:val="4682B4"/>
        </w:rPr>
        <w:br/>
        <w:t xml:space="preserve">   (1):   [0-1] Primary</w:t>
      </w:r>
      <w:r>
        <w:rPr>
          <w:color w:val="4682B4"/>
        </w:rPr>
        <w:br/>
        <w:t xml:space="preserve">   (2):   [2] Secondary lower</w:t>
      </w:r>
      <w:r>
        <w:rPr>
          <w:color w:val="4682B4"/>
        </w:rPr>
        <w:br/>
      </w:r>
      <w:r>
        <w:rPr>
          <w:color w:val="4682B4"/>
        </w:rPr>
        <w:t xml:space="preserve">   (3):   [3-4] Secondary upper</w:t>
      </w:r>
      <w:r>
        <w:rPr>
          <w:color w:val="4682B4"/>
        </w:rPr>
        <w:br/>
        <w:t xml:space="preserve">   (4):   [5-8] Tertiary</w:t>
      </w:r>
      <w:r>
        <w:rPr>
          <w:color w:val="4682B4"/>
        </w:rPr>
        <w:br/>
        <w:t xml:space="preserve">   (32):   32</w:t>
      </w:r>
      <w:r>
        <w:rPr>
          <w:color w:val="4682B4"/>
        </w:rPr>
        <w:br/>
      </w:r>
    </w:p>
    <w:p w14:paraId="5347F562"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564" w14:textId="77777777">
        <w:tc>
          <w:tcPr>
            <w:tcW w:w="9360" w:type="dxa"/>
            <w:gridSpan w:val="6"/>
          </w:tcPr>
          <w:p w14:paraId="5347F563" w14:textId="77777777" w:rsidR="003D27E1" w:rsidRDefault="00B475ED">
            <w:r>
              <w:rPr>
                <w:rFonts w:ascii="Consolas" w:eastAsia="Consolas" w:hAnsi="Consolas" w:cs="Consolas"/>
                <w:b/>
                <w:sz w:val="18"/>
              </w:rPr>
              <w:t xml:space="preserve">       Name: </w:t>
            </w:r>
            <w:r>
              <w:rPr>
                <w:rFonts w:ascii="Consolas" w:eastAsia="Consolas" w:hAnsi="Consolas" w:cs="Consolas"/>
                <w:sz w:val="18"/>
              </w:rPr>
              <w:t>medu4</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Mother's education: 4 levels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11</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584,091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32]</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1.44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1.77           </w:t>
            </w:r>
            <w:r>
              <w:rPr>
                <w:rFonts w:ascii="Consolas" w:eastAsia="Consolas" w:hAnsi="Consolas" w:cs="Consolas"/>
                <w:sz w:val="18"/>
              </w:rPr>
              <w:br/>
            </w:r>
          </w:p>
        </w:tc>
      </w:tr>
      <w:tr w:rsidR="003D27E1" w14:paraId="5347F56B" w14:textId="77777777">
        <w:tc>
          <w:tcPr>
            <w:tcW w:w="1560" w:type="dxa"/>
          </w:tcPr>
          <w:p w14:paraId="5347F565" w14:textId="77777777" w:rsidR="003D27E1" w:rsidRDefault="003D27E1"/>
        </w:tc>
        <w:tc>
          <w:tcPr>
            <w:tcW w:w="1560" w:type="dxa"/>
            <w:tcBorders>
              <w:top w:val="single" w:sz="0" w:space="0" w:color="000000"/>
              <w:bottom w:val="single" w:sz="0" w:space="0" w:color="000000"/>
            </w:tcBorders>
          </w:tcPr>
          <w:p w14:paraId="5347F566"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567"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568"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569" w14:textId="77777777" w:rsidR="003D27E1" w:rsidRDefault="00B475ED">
            <w:pPr>
              <w:jc w:val="right"/>
            </w:pPr>
            <w:r>
              <w:rPr>
                <w:rFonts w:ascii="Consolas" w:eastAsia="Consolas" w:hAnsi="Consolas" w:cs="Consolas"/>
                <w:b/>
                <w:sz w:val="18"/>
              </w:rPr>
              <w:t>Percent</w:t>
            </w:r>
          </w:p>
        </w:tc>
        <w:tc>
          <w:tcPr>
            <w:tcW w:w="1560" w:type="dxa"/>
          </w:tcPr>
          <w:p w14:paraId="5347F56A" w14:textId="77777777" w:rsidR="003D27E1" w:rsidRDefault="003D27E1"/>
        </w:tc>
      </w:tr>
      <w:tr w:rsidR="003D27E1" w14:paraId="5347F572" w14:textId="77777777">
        <w:tc>
          <w:tcPr>
            <w:tcW w:w="1560" w:type="dxa"/>
            <w:tcBorders>
              <w:right w:val="nil"/>
            </w:tcBorders>
          </w:tcPr>
          <w:p w14:paraId="5347F56C" w14:textId="77777777" w:rsidR="003D27E1" w:rsidRDefault="003D27E1"/>
        </w:tc>
        <w:tc>
          <w:tcPr>
            <w:tcW w:w="1560" w:type="dxa"/>
            <w:tcBorders>
              <w:top w:val="single" w:sz="0" w:space="0" w:color="000000"/>
              <w:left w:val="nil"/>
              <w:bottom w:val="single" w:sz="0" w:space="0" w:color="D3D3D3"/>
            </w:tcBorders>
          </w:tcPr>
          <w:p w14:paraId="5347F56D" w14:textId="77777777" w:rsidR="003D27E1" w:rsidRDefault="00B475ED">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5347F56E" w14:textId="77777777" w:rsidR="003D27E1" w:rsidRDefault="003D27E1"/>
        </w:tc>
        <w:tc>
          <w:tcPr>
            <w:tcW w:w="1560" w:type="dxa"/>
            <w:tcBorders>
              <w:top w:val="single" w:sz="0" w:space="0" w:color="000000"/>
              <w:bottom w:val="single" w:sz="0" w:space="0" w:color="D3D3D3"/>
            </w:tcBorders>
          </w:tcPr>
          <w:p w14:paraId="5347F56F" w14:textId="77777777" w:rsidR="003D27E1" w:rsidRDefault="00B475ED">
            <w:pPr>
              <w:jc w:val="right"/>
            </w:pPr>
            <w:r>
              <w:rPr>
                <w:rFonts w:ascii="Consolas" w:eastAsia="Consolas" w:hAnsi="Consolas" w:cs="Consolas"/>
                <w:sz w:val="16"/>
              </w:rPr>
              <w:t xml:space="preserve">        33</w:t>
            </w:r>
          </w:p>
        </w:tc>
        <w:tc>
          <w:tcPr>
            <w:tcW w:w="1560" w:type="dxa"/>
            <w:tcBorders>
              <w:top w:val="single" w:sz="0" w:space="0" w:color="000000"/>
              <w:bottom w:val="single" w:sz="0" w:space="0" w:color="D3D3D3"/>
            </w:tcBorders>
          </w:tcPr>
          <w:p w14:paraId="5347F570" w14:textId="77777777" w:rsidR="003D27E1" w:rsidRDefault="00B475ED">
            <w:pPr>
              <w:jc w:val="right"/>
            </w:pPr>
            <w:r>
              <w:rPr>
                <w:rFonts w:ascii="Consolas" w:eastAsia="Consolas" w:hAnsi="Consolas" w:cs="Consolas"/>
                <w:sz w:val="16"/>
              </w:rPr>
              <w:t xml:space="preserve">      0.0</w:t>
            </w:r>
          </w:p>
        </w:tc>
        <w:tc>
          <w:tcPr>
            <w:tcW w:w="1560" w:type="dxa"/>
          </w:tcPr>
          <w:p w14:paraId="5347F571" w14:textId="77777777" w:rsidR="003D27E1" w:rsidRDefault="003D27E1"/>
        </w:tc>
      </w:tr>
      <w:tr w:rsidR="003D27E1" w14:paraId="5347F579" w14:textId="77777777">
        <w:tc>
          <w:tcPr>
            <w:tcW w:w="1560" w:type="dxa"/>
            <w:tcBorders>
              <w:right w:val="nil"/>
            </w:tcBorders>
          </w:tcPr>
          <w:p w14:paraId="5347F573" w14:textId="77777777" w:rsidR="003D27E1" w:rsidRDefault="003D27E1"/>
        </w:tc>
        <w:tc>
          <w:tcPr>
            <w:tcW w:w="1560" w:type="dxa"/>
            <w:tcBorders>
              <w:top w:val="single" w:sz="0" w:space="0" w:color="D3D3D3"/>
              <w:left w:val="nil"/>
              <w:bottom w:val="single" w:sz="0" w:space="0" w:color="D3D3D3"/>
            </w:tcBorders>
          </w:tcPr>
          <w:p w14:paraId="5347F574"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F575" w14:textId="77777777" w:rsidR="003D27E1" w:rsidRDefault="003D27E1"/>
        </w:tc>
        <w:tc>
          <w:tcPr>
            <w:tcW w:w="1560" w:type="dxa"/>
            <w:tcBorders>
              <w:top w:val="single" w:sz="0" w:space="0" w:color="D3D3D3"/>
              <w:bottom w:val="single" w:sz="0" w:space="0" w:color="D3D3D3"/>
            </w:tcBorders>
          </w:tcPr>
          <w:p w14:paraId="5347F576" w14:textId="77777777" w:rsidR="003D27E1" w:rsidRDefault="00B475ED">
            <w:pPr>
              <w:jc w:val="right"/>
            </w:pPr>
            <w:r>
              <w:rPr>
                <w:rFonts w:ascii="Consolas" w:eastAsia="Consolas" w:hAnsi="Consolas" w:cs="Consolas"/>
                <w:sz w:val="16"/>
              </w:rPr>
              <w:t xml:space="preserve">    11,007</w:t>
            </w:r>
          </w:p>
        </w:tc>
        <w:tc>
          <w:tcPr>
            <w:tcW w:w="1560" w:type="dxa"/>
            <w:tcBorders>
              <w:top w:val="single" w:sz="0" w:space="0" w:color="D3D3D3"/>
              <w:bottom w:val="single" w:sz="0" w:space="0" w:color="D3D3D3"/>
            </w:tcBorders>
          </w:tcPr>
          <w:p w14:paraId="5347F577" w14:textId="77777777" w:rsidR="003D27E1" w:rsidRDefault="00B475ED">
            <w:pPr>
              <w:jc w:val="right"/>
            </w:pPr>
            <w:r>
              <w:rPr>
                <w:rFonts w:ascii="Consolas" w:eastAsia="Consolas" w:hAnsi="Consolas" w:cs="Consolas"/>
                <w:sz w:val="16"/>
              </w:rPr>
              <w:t xml:space="preserve">      0.4</w:t>
            </w:r>
          </w:p>
        </w:tc>
        <w:tc>
          <w:tcPr>
            <w:tcW w:w="1560" w:type="dxa"/>
          </w:tcPr>
          <w:p w14:paraId="5347F578" w14:textId="77777777" w:rsidR="003D27E1" w:rsidRDefault="003D27E1"/>
        </w:tc>
      </w:tr>
      <w:tr w:rsidR="003D27E1" w14:paraId="5347F580" w14:textId="77777777">
        <w:tc>
          <w:tcPr>
            <w:tcW w:w="1560" w:type="dxa"/>
            <w:tcBorders>
              <w:right w:val="nil"/>
            </w:tcBorders>
          </w:tcPr>
          <w:p w14:paraId="5347F57A" w14:textId="77777777" w:rsidR="003D27E1" w:rsidRDefault="003D27E1"/>
        </w:tc>
        <w:tc>
          <w:tcPr>
            <w:tcW w:w="1560" w:type="dxa"/>
            <w:tcBorders>
              <w:top w:val="single" w:sz="0" w:space="0" w:color="D3D3D3"/>
              <w:left w:val="nil"/>
              <w:bottom w:val="single" w:sz="0" w:space="0" w:color="D3D3D3"/>
            </w:tcBorders>
          </w:tcPr>
          <w:p w14:paraId="5347F57B"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57C" w14:textId="77777777" w:rsidR="003D27E1" w:rsidRDefault="003D27E1"/>
        </w:tc>
        <w:tc>
          <w:tcPr>
            <w:tcW w:w="1560" w:type="dxa"/>
            <w:tcBorders>
              <w:top w:val="single" w:sz="0" w:space="0" w:color="D3D3D3"/>
              <w:bottom w:val="single" w:sz="0" w:space="0" w:color="D3D3D3"/>
            </w:tcBorders>
          </w:tcPr>
          <w:p w14:paraId="5347F57D" w14:textId="77777777" w:rsidR="003D27E1" w:rsidRDefault="00B475ED">
            <w:pPr>
              <w:jc w:val="right"/>
            </w:pPr>
            <w:r>
              <w:rPr>
                <w:rFonts w:ascii="Consolas" w:eastAsia="Consolas" w:hAnsi="Consolas" w:cs="Consolas"/>
                <w:sz w:val="16"/>
              </w:rPr>
              <w:t xml:space="preserve">   222,025</w:t>
            </w:r>
          </w:p>
        </w:tc>
        <w:tc>
          <w:tcPr>
            <w:tcW w:w="1560" w:type="dxa"/>
            <w:tcBorders>
              <w:top w:val="single" w:sz="0" w:space="0" w:color="D3D3D3"/>
              <w:bottom w:val="single" w:sz="0" w:space="0" w:color="D3D3D3"/>
            </w:tcBorders>
          </w:tcPr>
          <w:p w14:paraId="5347F57E" w14:textId="77777777" w:rsidR="003D27E1" w:rsidRDefault="00B475ED">
            <w:pPr>
              <w:jc w:val="right"/>
            </w:pPr>
            <w:r>
              <w:rPr>
                <w:rFonts w:ascii="Consolas" w:eastAsia="Consolas" w:hAnsi="Consolas" w:cs="Consolas"/>
                <w:sz w:val="16"/>
              </w:rPr>
              <w:t xml:space="preserve">      7.2</w:t>
            </w:r>
          </w:p>
        </w:tc>
        <w:tc>
          <w:tcPr>
            <w:tcW w:w="1560" w:type="dxa"/>
          </w:tcPr>
          <w:p w14:paraId="5347F57F" w14:textId="77777777" w:rsidR="003D27E1" w:rsidRDefault="003D27E1"/>
        </w:tc>
      </w:tr>
      <w:tr w:rsidR="003D27E1" w14:paraId="5347F587" w14:textId="77777777">
        <w:tc>
          <w:tcPr>
            <w:tcW w:w="1560" w:type="dxa"/>
            <w:tcBorders>
              <w:right w:val="nil"/>
            </w:tcBorders>
          </w:tcPr>
          <w:p w14:paraId="5347F581" w14:textId="77777777" w:rsidR="003D27E1" w:rsidRDefault="003D27E1"/>
        </w:tc>
        <w:tc>
          <w:tcPr>
            <w:tcW w:w="1560" w:type="dxa"/>
            <w:tcBorders>
              <w:top w:val="single" w:sz="0" w:space="0" w:color="D3D3D3"/>
              <w:left w:val="nil"/>
              <w:bottom w:val="single" w:sz="0" w:space="0" w:color="D3D3D3"/>
            </w:tcBorders>
          </w:tcPr>
          <w:p w14:paraId="5347F582"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583" w14:textId="77777777" w:rsidR="003D27E1" w:rsidRDefault="003D27E1"/>
        </w:tc>
        <w:tc>
          <w:tcPr>
            <w:tcW w:w="1560" w:type="dxa"/>
            <w:tcBorders>
              <w:top w:val="single" w:sz="0" w:space="0" w:color="D3D3D3"/>
              <w:bottom w:val="single" w:sz="0" w:space="0" w:color="D3D3D3"/>
            </w:tcBorders>
          </w:tcPr>
          <w:p w14:paraId="5347F584" w14:textId="77777777" w:rsidR="003D27E1" w:rsidRDefault="00B475ED">
            <w:pPr>
              <w:jc w:val="right"/>
            </w:pPr>
            <w:r>
              <w:rPr>
                <w:rFonts w:ascii="Consolas" w:eastAsia="Consolas" w:hAnsi="Consolas" w:cs="Consolas"/>
                <w:sz w:val="16"/>
              </w:rPr>
              <w:t xml:space="preserve">    23,523</w:t>
            </w:r>
          </w:p>
        </w:tc>
        <w:tc>
          <w:tcPr>
            <w:tcW w:w="1560" w:type="dxa"/>
            <w:tcBorders>
              <w:top w:val="single" w:sz="0" w:space="0" w:color="D3D3D3"/>
              <w:bottom w:val="single" w:sz="0" w:space="0" w:color="D3D3D3"/>
            </w:tcBorders>
          </w:tcPr>
          <w:p w14:paraId="5347F585" w14:textId="77777777" w:rsidR="003D27E1" w:rsidRDefault="00B475ED">
            <w:pPr>
              <w:jc w:val="right"/>
            </w:pPr>
            <w:r>
              <w:rPr>
                <w:rFonts w:ascii="Consolas" w:eastAsia="Consolas" w:hAnsi="Consolas" w:cs="Consolas"/>
                <w:sz w:val="16"/>
              </w:rPr>
              <w:t xml:space="preserve">      0.8</w:t>
            </w:r>
          </w:p>
        </w:tc>
        <w:tc>
          <w:tcPr>
            <w:tcW w:w="1560" w:type="dxa"/>
          </w:tcPr>
          <w:p w14:paraId="5347F586" w14:textId="77777777" w:rsidR="003D27E1" w:rsidRDefault="003D27E1"/>
        </w:tc>
      </w:tr>
      <w:tr w:rsidR="003D27E1" w14:paraId="5347F58E" w14:textId="77777777">
        <w:tc>
          <w:tcPr>
            <w:tcW w:w="1560" w:type="dxa"/>
            <w:tcBorders>
              <w:right w:val="nil"/>
            </w:tcBorders>
          </w:tcPr>
          <w:p w14:paraId="5347F588" w14:textId="77777777" w:rsidR="003D27E1" w:rsidRDefault="003D27E1"/>
        </w:tc>
        <w:tc>
          <w:tcPr>
            <w:tcW w:w="1560" w:type="dxa"/>
            <w:tcBorders>
              <w:top w:val="single" w:sz="0" w:space="0" w:color="D3D3D3"/>
              <w:left w:val="nil"/>
              <w:bottom w:val="single" w:sz="0" w:space="0" w:color="D3D3D3"/>
            </w:tcBorders>
          </w:tcPr>
          <w:p w14:paraId="5347F589"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58A" w14:textId="77777777" w:rsidR="003D27E1" w:rsidRDefault="003D27E1"/>
        </w:tc>
        <w:tc>
          <w:tcPr>
            <w:tcW w:w="1560" w:type="dxa"/>
            <w:tcBorders>
              <w:top w:val="single" w:sz="0" w:space="0" w:color="D3D3D3"/>
              <w:bottom w:val="single" w:sz="0" w:space="0" w:color="D3D3D3"/>
            </w:tcBorders>
          </w:tcPr>
          <w:p w14:paraId="5347F58B" w14:textId="77777777" w:rsidR="003D27E1" w:rsidRDefault="00B475ED">
            <w:pPr>
              <w:jc w:val="right"/>
            </w:pPr>
            <w:r>
              <w:rPr>
                <w:rFonts w:ascii="Consolas" w:eastAsia="Consolas" w:hAnsi="Consolas" w:cs="Consolas"/>
                <w:sz w:val="16"/>
              </w:rPr>
              <w:t xml:space="preserve">    96,936</w:t>
            </w:r>
          </w:p>
        </w:tc>
        <w:tc>
          <w:tcPr>
            <w:tcW w:w="1560" w:type="dxa"/>
            <w:tcBorders>
              <w:top w:val="single" w:sz="0" w:space="0" w:color="D3D3D3"/>
              <w:bottom w:val="single" w:sz="0" w:space="0" w:color="D3D3D3"/>
            </w:tcBorders>
          </w:tcPr>
          <w:p w14:paraId="5347F58C" w14:textId="77777777" w:rsidR="003D27E1" w:rsidRDefault="00B475ED">
            <w:pPr>
              <w:jc w:val="right"/>
            </w:pPr>
            <w:r>
              <w:rPr>
                <w:rFonts w:ascii="Consolas" w:eastAsia="Consolas" w:hAnsi="Consolas" w:cs="Consolas"/>
                <w:sz w:val="16"/>
              </w:rPr>
              <w:t xml:space="preserve">      3.1</w:t>
            </w:r>
          </w:p>
        </w:tc>
        <w:tc>
          <w:tcPr>
            <w:tcW w:w="1560" w:type="dxa"/>
          </w:tcPr>
          <w:p w14:paraId="5347F58D" w14:textId="77777777" w:rsidR="003D27E1" w:rsidRDefault="003D27E1"/>
        </w:tc>
      </w:tr>
      <w:tr w:rsidR="003D27E1" w14:paraId="5347F595" w14:textId="77777777">
        <w:tc>
          <w:tcPr>
            <w:tcW w:w="1560" w:type="dxa"/>
            <w:tcBorders>
              <w:right w:val="nil"/>
            </w:tcBorders>
          </w:tcPr>
          <w:p w14:paraId="5347F58F" w14:textId="77777777" w:rsidR="003D27E1" w:rsidRDefault="003D27E1"/>
        </w:tc>
        <w:tc>
          <w:tcPr>
            <w:tcW w:w="1560" w:type="dxa"/>
            <w:tcBorders>
              <w:top w:val="single" w:sz="0" w:space="0" w:color="D3D3D3"/>
              <w:left w:val="nil"/>
              <w:bottom w:val="single" w:sz="0" w:space="0" w:color="D3D3D3"/>
            </w:tcBorders>
          </w:tcPr>
          <w:p w14:paraId="5347F590"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591" w14:textId="77777777" w:rsidR="003D27E1" w:rsidRDefault="00B475ED">
            <w:r>
              <w:rPr>
                <w:rFonts w:ascii="Consolas" w:eastAsia="Consolas" w:hAnsi="Consolas" w:cs="Consolas"/>
                <w:sz w:val="16"/>
              </w:rPr>
              <w:t>[0-1] Primary</w:t>
            </w:r>
          </w:p>
        </w:tc>
        <w:tc>
          <w:tcPr>
            <w:tcW w:w="1560" w:type="dxa"/>
            <w:tcBorders>
              <w:top w:val="single" w:sz="0" w:space="0" w:color="D3D3D3"/>
              <w:bottom w:val="single" w:sz="0" w:space="0" w:color="D3D3D3"/>
            </w:tcBorders>
          </w:tcPr>
          <w:p w14:paraId="5347F592" w14:textId="77777777" w:rsidR="003D27E1" w:rsidRDefault="00B475ED">
            <w:pPr>
              <w:jc w:val="right"/>
            </w:pPr>
            <w:r>
              <w:rPr>
                <w:rFonts w:ascii="Consolas" w:eastAsia="Consolas" w:hAnsi="Consolas" w:cs="Consolas"/>
                <w:sz w:val="16"/>
              </w:rPr>
              <w:t xml:space="preserve">   809,126</w:t>
            </w:r>
          </w:p>
        </w:tc>
        <w:tc>
          <w:tcPr>
            <w:tcW w:w="1560" w:type="dxa"/>
            <w:tcBorders>
              <w:top w:val="single" w:sz="0" w:space="0" w:color="D3D3D3"/>
              <w:bottom w:val="single" w:sz="0" w:space="0" w:color="D3D3D3"/>
            </w:tcBorders>
          </w:tcPr>
          <w:p w14:paraId="5347F593" w14:textId="77777777" w:rsidR="003D27E1" w:rsidRDefault="00B475ED">
            <w:pPr>
              <w:jc w:val="right"/>
            </w:pPr>
            <w:r>
              <w:rPr>
                <w:rFonts w:ascii="Consolas" w:eastAsia="Consolas" w:hAnsi="Consolas" w:cs="Consolas"/>
                <w:sz w:val="16"/>
              </w:rPr>
              <w:t xml:space="preserve">     26.2</w:t>
            </w:r>
          </w:p>
        </w:tc>
        <w:tc>
          <w:tcPr>
            <w:tcW w:w="1560" w:type="dxa"/>
          </w:tcPr>
          <w:p w14:paraId="5347F594" w14:textId="77777777" w:rsidR="003D27E1" w:rsidRDefault="003D27E1"/>
        </w:tc>
      </w:tr>
      <w:tr w:rsidR="003D27E1" w14:paraId="5347F59C" w14:textId="77777777">
        <w:tc>
          <w:tcPr>
            <w:tcW w:w="1560" w:type="dxa"/>
            <w:tcBorders>
              <w:right w:val="nil"/>
            </w:tcBorders>
          </w:tcPr>
          <w:p w14:paraId="5347F596" w14:textId="77777777" w:rsidR="003D27E1" w:rsidRDefault="003D27E1"/>
        </w:tc>
        <w:tc>
          <w:tcPr>
            <w:tcW w:w="1560" w:type="dxa"/>
            <w:tcBorders>
              <w:top w:val="single" w:sz="0" w:space="0" w:color="D3D3D3"/>
              <w:left w:val="nil"/>
              <w:bottom w:val="single" w:sz="0" w:space="0" w:color="D3D3D3"/>
            </w:tcBorders>
          </w:tcPr>
          <w:p w14:paraId="5347F597"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598" w14:textId="77777777" w:rsidR="003D27E1" w:rsidRDefault="00B475ED">
            <w:r>
              <w:rPr>
                <w:rFonts w:ascii="Consolas" w:eastAsia="Consolas" w:hAnsi="Consolas" w:cs="Consolas"/>
                <w:sz w:val="16"/>
              </w:rPr>
              <w:t>[2] Secondary lower</w:t>
            </w:r>
          </w:p>
        </w:tc>
        <w:tc>
          <w:tcPr>
            <w:tcW w:w="1560" w:type="dxa"/>
            <w:tcBorders>
              <w:top w:val="single" w:sz="0" w:space="0" w:color="D3D3D3"/>
              <w:bottom w:val="single" w:sz="0" w:space="0" w:color="D3D3D3"/>
            </w:tcBorders>
          </w:tcPr>
          <w:p w14:paraId="5347F599" w14:textId="77777777" w:rsidR="003D27E1" w:rsidRDefault="00B475ED">
            <w:pPr>
              <w:jc w:val="right"/>
            </w:pPr>
            <w:r>
              <w:rPr>
                <w:rFonts w:ascii="Consolas" w:eastAsia="Consolas" w:hAnsi="Consolas" w:cs="Consolas"/>
                <w:sz w:val="16"/>
              </w:rPr>
              <w:t xml:space="preserve">   1021446</w:t>
            </w:r>
          </w:p>
        </w:tc>
        <w:tc>
          <w:tcPr>
            <w:tcW w:w="1560" w:type="dxa"/>
            <w:tcBorders>
              <w:top w:val="single" w:sz="0" w:space="0" w:color="D3D3D3"/>
              <w:bottom w:val="single" w:sz="0" w:space="0" w:color="D3D3D3"/>
            </w:tcBorders>
          </w:tcPr>
          <w:p w14:paraId="5347F59A" w14:textId="77777777" w:rsidR="003D27E1" w:rsidRDefault="00B475ED">
            <w:pPr>
              <w:jc w:val="right"/>
            </w:pPr>
            <w:r>
              <w:rPr>
                <w:rFonts w:ascii="Consolas" w:eastAsia="Consolas" w:hAnsi="Consolas" w:cs="Consolas"/>
                <w:sz w:val="16"/>
              </w:rPr>
              <w:t xml:space="preserve">     33.1</w:t>
            </w:r>
          </w:p>
        </w:tc>
        <w:tc>
          <w:tcPr>
            <w:tcW w:w="1560" w:type="dxa"/>
          </w:tcPr>
          <w:p w14:paraId="5347F59B" w14:textId="77777777" w:rsidR="003D27E1" w:rsidRDefault="003D27E1"/>
        </w:tc>
      </w:tr>
      <w:tr w:rsidR="003D27E1" w14:paraId="5347F5A3" w14:textId="77777777">
        <w:tc>
          <w:tcPr>
            <w:tcW w:w="1560" w:type="dxa"/>
            <w:tcBorders>
              <w:right w:val="nil"/>
            </w:tcBorders>
          </w:tcPr>
          <w:p w14:paraId="5347F59D" w14:textId="77777777" w:rsidR="003D27E1" w:rsidRDefault="003D27E1"/>
        </w:tc>
        <w:tc>
          <w:tcPr>
            <w:tcW w:w="1560" w:type="dxa"/>
            <w:tcBorders>
              <w:top w:val="single" w:sz="0" w:space="0" w:color="D3D3D3"/>
              <w:left w:val="nil"/>
              <w:bottom w:val="single" w:sz="0" w:space="0" w:color="D3D3D3"/>
            </w:tcBorders>
          </w:tcPr>
          <w:p w14:paraId="5347F59E"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59F" w14:textId="77777777" w:rsidR="003D27E1" w:rsidRDefault="00B475ED">
            <w:r>
              <w:rPr>
                <w:rFonts w:ascii="Consolas" w:eastAsia="Consolas" w:hAnsi="Consolas" w:cs="Consolas"/>
                <w:sz w:val="16"/>
              </w:rPr>
              <w:t>[3-4] Secondary upper</w:t>
            </w:r>
          </w:p>
        </w:tc>
        <w:tc>
          <w:tcPr>
            <w:tcW w:w="1560" w:type="dxa"/>
            <w:tcBorders>
              <w:top w:val="single" w:sz="0" w:space="0" w:color="D3D3D3"/>
              <w:bottom w:val="single" w:sz="0" w:space="0" w:color="D3D3D3"/>
            </w:tcBorders>
          </w:tcPr>
          <w:p w14:paraId="5347F5A0" w14:textId="77777777" w:rsidR="003D27E1" w:rsidRDefault="00B475ED">
            <w:pPr>
              <w:jc w:val="right"/>
            </w:pPr>
            <w:r>
              <w:rPr>
                <w:rFonts w:ascii="Consolas" w:eastAsia="Consolas" w:hAnsi="Consolas" w:cs="Consolas"/>
                <w:sz w:val="16"/>
              </w:rPr>
              <w:t xml:space="preserve">   535,822</w:t>
            </w:r>
          </w:p>
        </w:tc>
        <w:tc>
          <w:tcPr>
            <w:tcW w:w="1560" w:type="dxa"/>
            <w:tcBorders>
              <w:top w:val="single" w:sz="0" w:space="0" w:color="D3D3D3"/>
              <w:bottom w:val="single" w:sz="0" w:space="0" w:color="D3D3D3"/>
            </w:tcBorders>
          </w:tcPr>
          <w:p w14:paraId="5347F5A1" w14:textId="77777777" w:rsidR="003D27E1" w:rsidRDefault="00B475ED">
            <w:pPr>
              <w:jc w:val="right"/>
            </w:pPr>
            <w:r>
              <w:rPr>
                <w:rFonts w:ascii="Consolas" w:eastAsia="Consolas" w:hAnsi="Consolas" w:cs="Consolas"/>
                <w:sz w:val="16"/>
              </w:rPr>
              <w:t xml:space="preserve">     17.4</w:t>
            </w:r>
          </w:p>
        </w:tc>
        <w:tc>
          <w:tcPr>
            <w:tcW w:w="1560" w:type="dxa"/>
          </w:tcPr>
          <w:p w14:paraId="5347F5A2" w14:textId="77777777" w:rsidR="003D27E1" w:rsidRDefault="003D27E1"/>
        </w:tc>
      </w:tr>
      <w:tr w:rsidR="003D27E1" w14:paraId="5347F5AA" w14:textId="77777777">
        <w:tc>
          <w:tcPr>
            <w:tcW w:w="1560" w:type="dxa"/>
            <w:tcBorders>
              <w:right w:val="nil"/>
            </w:tcBorders>
          </w:tcPr>
          <w:p w14:paraId="5347F5A4" w14:textId="77777777" w:rsidR="003D27E1" w:rsidRDefault="003D27E1"/>
        </w:tc>
        <w:tc>
          <w:tcPr>
            <w:tcW w:w="1560" w:type="dxa"/>
            <w:tcBorders>
              <w:top w:val="single" w:sz="0" w:space="0" w:color="D3D3D3"/>
              <w:left w:val="nil"/>
              <w:bottom w:val="single" w:sz="0" w:space="0" w:color="D3D3D3"/>
            </w:tcBorders>
          </w:tcPr>
          <w:p w14:paraId="5347F5A5"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F5A6" w14:textId="77777777" w:rsidR="003D27E1" w:rsidRDefault="00B475ED">
            <w:r>
              <w:rPr>
                <w:rFonts w:ascii="Consolas" w:eastAsia="Consolas" w:hAnsi="Consolas" w:cs="Consolas"/>
                <w:sz w:val="16"/>
              </w:rPr>
              <w:t>[5-8] Tertiary</w:t>
            </w:r>
          </w:p>
        </w:tc>
        <w:tc>
          <w:tcPr>
            <w:tcW w:w="1560" w:type="dxa"/>
            <w:tcBorders>
              <w:top w:val="single" w:sz="0" w:space="0" w:color="D3D3D3"/>
              <w:bottom w:val="single" w:sz="0" w:space="0" w:color="D3D3D3"/>
            </w:tcBorders>
          </w:tcPr>
          <w:p w14:paraId="5347F5A7" w14:textId="77777777" w:rsidR="003D27E1" w:rsidRDefault="00B475ED">
            <w:pPr>
              <w:jc w:val="right"/>
            </w:pPr>
            <w:r>
              <w:rPr>
                <w:rFonts w:ascii="Consolas" w:eastAsia="Consolas" w:hAnsi="Consolas" w:cs="Consolas"/>
                <w:sz w:val="16"/>
              </w:rPr>
              <w:t xml:space="preserve">   133,824</w:t>
            </w:r>
          </w:p>
        </w:tc>
        <w:tc>
          <w:tcPr>
            <w:tcW w:w="1560" w:type="dxa"/>
            <w:tcBorders>
              <w:top w:val="single" w:sz="0" w:space="0" w:color="D3D3D3"/>
              <w:bottom w:val="single" w:sz="0" w:space="0" w:color="D3D3D3"/>
            </w:tcBorders>
          </w:tcPr>
          <w:p w14:paraId="5347F5A8" w14:textId="77777777" w:rsidR="003D27E1" w:rsidRDefault="00B475ED">
            <w:pPr>
              <w:jc w:val="right"/>
            </w:pPr>
            <w:r>
              <w:rPr>
                <w:rFonts w:ascii="Consolas" w:eastAsia="Consolas" w:hAnsi="Consolas" w:cs="Consolas"/>
                <w:sz w:val="16"/>
              </w:rPr>
              <w:t xml:space="preserve">      4.3</w:t>
            </w:r>
          </w:p>
        </w:tc>
        <w:tc>
          <w:tcPr>
            <w:tcW w:w="1560" w:type="dxa"/>
          </w:tcPr>
          <w:p w14:paraId="5347F5A9" w14:textId="77777777" w:rsidR="003D27E1" w:rsidRDefault="003D27E1"/>
        </w:tc>
      </w:tr>
      <w:tr w:rsidR="003D27E1" w14:paraId="5347F5B1" w14:textId="77777777">
        <w:tc>
          <w:tcPr>
            <w:tcW w:w="1560" w:type="dxa"/>
            <w:tcBorders>
              <w:right w:val="nil"/>
            </w:tcBorders>
          </w:tcPr>
          <w:p w14:paraId="5347F5AB" w14:textId="77777777" w:rsidR="003D27E1" w:rsidRDefault="003D27E1"/>
        </w:tc>
        <w:tc>
          <w:tcPr>
            <w:tcW w:w="1560" w:type="dxa"/>
            <w:tcBorders>
              <w:top w:val="single" w:sz="0" w:space="0" w:color="D3D3D3"/>
              <w:left w:val="nil"/>
              <w:bottom w:val="single" w:sz="0" w:space="0" w:color="D3D3D3"/>
            </w:tcBorders>
          </w:tcPr>
          <w:p w14:paraId="5347F5AC" w14:textId="77777777" w:rsidR="003D27E1" w:rsidRDefault="00B475ED">
            <w:pPr>
              <w:jc w:val="right"/>
            </w:pPr>
            <w:r>
              <w:rPr>
                <w:rFonts w:ascii="Consolas" w:eastAsia="Consolas" w:hAnsi="Consolas" w:cs="Consolas"/>
                <w:sz w:val="16"/>
              </w:rPr>
              <w:t>32</w:t>
            </w:r>
          </w:p>
        </w:tc>
        <w:tc>
          <w:tcPr>
            <w:tcW w:w="1560" w:type="dxa"/>
            <w:tcBorders>
              <w:top w:val="single" w:sz="0" w:space="0" w:color="D3D3D3"/>
              <w:bottom w:val="single" w:sz="0" w:space="0" w:color="D3D3D3"/>
            </w:tcBorders>
          </w:tcPr>
          <w:p w14:paraId="5347F5AD" w14:textId="77777777" w:rsidR="003D27E1" w:rsidRDefault="003D27E1"/>
        </w:tc>
        <w:tc>
          <w:tcPr>
            <w:tcW w:w="1560" w:type="dxa"/>
            <w:tcBorders>
              <w:top w:val="single" w:sz="0" w:space="0" w:color="D3D3D3"/>
              <w:bottom w:val="single" w:sz="0" w:space="0" w:color="D3D3D3"/>
            </w:tcBorders>
          </w:tcPr>
          <w:p w14:paraId="5347F5AE" w14:textId="77777777" w:rsidR="003D27E1" w:rsidRDefault="00B475ED">
            <w:pPr>
              <w:jc w:val="right"/>
            </w:pPr>
            <w:r>
              <w:rPr>
                <w:rFonts w:ascii="Consolas" w:eastAsia="Consolas" w:hAnsi="Consolas" w:cs="Consolas"/>
                <w:sz w:val="16"/>
              </w:rPr>
              <w:t xml:space="preserve">        21</w:t>
            </w:r>
          </w:p>
        </w:tc>
        <w:tc>
          <w:tcPr>
            <w:tcW w:w="1560" w:type="dxa"/>
            <w:tcBorders>
              <w:top w:val="single" w:sz="0" w:space="0" w:color="D3D3D3"/>
              <w:bottom w:val="single" w:sz="0" w:space="0" w:color="D3D3D3"/>
            </w:tcBorders>
          </w:tcPr>
          <w:p w14:paraId="5347F5AF" w14:textId="77777777" w:rsidR="003D27E1" w:rsidRDefault="00B475ED">
            <w:pPr>
              <w:jc w:val="right"/>
            </w:pPr>
            <w:r>
              <w:rPr>
                <w:rFonts w:ascii="Consolas" w:eastAsia="Consolas" w:hAnsi="Consolas" w:cs="Consolas"/>
                <w:sz w:val="16"/>
              </w:rPr>
              <w:t xml:space="preserve">      0.0</w:t>
            </w:r>
          </w:p>
        </w:tc>
        <w:tc>
          <w:tcPr>
            <w:tcW w:w="1560" w:type="dxa"/>
          </w:tcPr>
          <w:p w14:paraId="5347F5B0" w14:textId="77777777" w:rsidR="003D27E1" w:rsidRDefault="003D27E1"/>
        </w:tc>
      </w:tr>
      <w:tr w:rsidR="003D27E1" w14:paraId="5347F5B8" w14:textId="77777777">
        <w:tc>
          <w:tcPr>
            <w:tcW w:w="1560" w:type="dxa"/>
            <w:tcBorders>
              <w:right w:val="nil"/>
            </w:tcBorders>
          </w:tcPr>
          <w:p w14:paraId="5347F5B2" w14:textId="77777777" w:rsidR="003D27E1" w:rsidRDefault="003D27E1"/>
        </w:tc>
        <w:tc>
          <w:tcPr>
            <w:tcW w:w="1560" w:type="dxa"/>
            <w:tcBorders>
              <w:top w:val="single" w:sz="0" w:space="0" w:color="D3D3D3"/>
              <w:left w:val="nil"/>
              <w:bottom w:val="single" w:sz="0" w:space="0" w:color="000000"/>
            </w:tcBorders>
          </w:tcPr>
          <w:p w14:paraId="5347F5B3"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5B4" w14:textId="77777777" w:rsidR="003D27E1" w:rsidRDefault="003D27E1"/>
        </w:tc>
        <w:tc>
          <w:tcPr>
            <w:tcW w:w="1560" w:type="dxa"/>
            <w:tcBorders>
              <w:top w:val="single" w:sz="0" w:space="0" w:color="D3D3D3"/>
              <w:bottom w:val="single" w:sz="0" w:space="0" w:color="000000"/>
            </w:tcBorders>
          </w:tcPr>
          <w:p w14:paraId="5347F5B5" w14:textId="77777777" w:rsidR="003D27E1" w:rsidRDefault="00B475ED">
            <w:pPr>
              <w:jc w:val="right"/>
            </w:pPr>
            <w:r>
              <w:rPr>
                <w:rFonts w:ascii="Consolas" w:eastAsia="Consolas" w:hAnsi="Consolas" w:cs="Consolas"/>
                <w:sz w:val="16"/>
              </w:rPr>
              <w:t xml:space="preserve">   230,567</w:t>
            </w:r>
          </w:p>
        </w:tc>
        <w:tc>
          <w:tcPr>
            <w:tcW w:w="1560" w:type="dxa"/>
            <w:tcBorders>
              <w:top w:val="single" w:sz="0" w:space="0" w:color="D3D3D3"/>
              <w:bottom w:val="single" w:sz="0" w:space="0" w:color="000000"/>
            </w:tcBorders>
          </w:tcPr>
          <w:p w14:paraId="5347F5B6" w14:textId="77777777" w:rsidR="003D27E1" w:rsidRDefault="00B475ED">
            <w:pPr>
              <w:jc w:val="right"/>
            </w:pPr>
            <w:r>
              <w:rPr>
                <w:rFonts w:ascii="Consolas" w:eastAsia="Consolas" w:hAnsi="Consolas" w:cs="Consolas"/>
                <w:sz w:val="16"/>
              </w:rPr>
              <w:t xml:space="preserve">      7.5</w:t>
            </w:r>
          </w:p>
        </w:tc>
        <w:tc>
          <w:tcPr>
            <w:tcW w:w="1560" w:type="dxa"/>
          </w:tcPr>
          <w:p w14:paraId="5347F5B7" w14:textId="77777777" w:rsidR="003D27E1" w:rsidRDefault="003D27E1"/>
        </w:tc>
      </w:tr>
      <w:tr w:rsidR="003D27E1" w14:paraId="5347F5BF" w14:textId="77777777">
        <w:tc>
          <w:tcPr>
            <w:tcW w:w="1560" w:type="dxa"/>
          </w:tcPr>
          <w:p w14:paraId="5347F5B9" w14:textId="77777777" w:rsidR="003D27E1" w:rsidRDefault="003D27E1"/>
        </w:tc>
        <w:tc>
          <w:tcPr>
            <w:tcW w:w="1560" w:type="dxa"/>
            <w:tcBorders>
              <w:top w:val="single" w:sz="0" w:space="0" w:color="000000"/>
              <w:bottom w:val="single" w:sz="0" w:space="0" w:color="000000"/>
            </w:tcBorders>
          </w:tcPr>
          <w:p w14:paraId="5347F5BA" w14:textId="77777777" w:rsidR="003D27E1" w:rsidRDefault="003D27E1"/>
        </w:tc>
        <w:tc>
          <w:tcPr>
            <w:tcW w:w="1560" w:type="dxa"/>
            <w:tcBorders>
              <w:top w:val="single" w:sz="0" w:space="0" w:color="000000"/>
              <w:bottom w:val="single" w:sz="0" w:space="0" w:color="000000"/>
            </w:tcBorders>
          </w:tcPr>
          <w:p w14:paraId="5347F5BB"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5BC"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5BD" w14:textId="77777777" w:rsidR="003D27E1" w:rsidRDefault="003D27E1"/>
        </w:tc>
        <w:tc>
          <w:tcPr>
            <w:tcW w:w="1560" w:type="dxa"/>
          </w:tcPr>
          <w:p w14:paraId="5347F5BE" w14:textId="77777777" w:rsidR="003D27E1" w:rsidRDefault="003D27E1"/>
        </w:tc>
      </w:tr>
    </w:tbl>
    <w:p w14:paraId="5347F5C0"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5C9" w14:textId="77777777">
        <w:tc>
          <w:tcPr>
            <w:tcW w:w="1170" w:type="dxa"/>
            <w:tcBorders>
              <w:top w:val="single" w:sz="0" w:space="0" w:color="000000"/>
              <w:bottom w:val="single" w:sz="0" w:space="0" w:color="000000"/>
            </w:tcBorders>
          </w:tcPr>
          <w:p w14:paraId="5347F5C1"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5C2"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5C3"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5C4"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5C5"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5C6"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5C7"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5C8" w14:textId="77777777" w:rsidR="003D27E1" w:rsidRDefault="00B475ED">
            <w:pPr>
              <w:jc w:val="right"/>
            </w:pPr>
            <w:r>
              <w:rPr>
                <w:rFonts w:ascii="Consolas" w:eastAsia="Consolas" w:hAnsi="Consolas" w:cs="Consolas"/>
                <w:b/>
                <w:sz w:val="18"/>
              </w:rPr>
              <w:t>[8] NL</w:t>
            </w:r>
          </w:p>
        </w:tc>
      </w:tr>
      <w:tr w:rsidR="003D27E1" w14:paraId="5347F5D2" w14:textId="77777777">
        <w:tc>
          <w:tcPr>
            <w:tcW w:w="1170" w:type="dxa"/>
            <w:tcBorders>
              <w:top w:val="single" w:sz="0" w:space="0" w:color="000000"/>
            </w:tcBorders>
          </w:tcPr>
          <w:p w14:paraId="5347F5CA" w14:textId="77777777" w:rsidR="003D27E1" w:rsidRDefault="00B475ED">
            <w:pPr>
              <w:jc w:val="right"/>
            </w:pPr>
            <w:r>
              <w:rPr>
                <w:rFonts w:ascii="Consolas" w:eastAsia="Consolas" w:hAnsi="Consolas" w:cs="Consolas"/>
                <w:sz w:val="16"/>
              </w:rPr>
              <w:t>-9</w:t>
            </w:r>
          </w:p>
        </w:tc>
        <w:tc>
          <w:tcPr>
            <w:tcW w:w="1170" w:type="dxa"/>
            <w:tcBorders>
              <w:top w:val="single" w:sz="0" w:space="0" w:color="000000"/>
            </w:tcBorders>
          </w:tcPr>
          <w:p w14:paraId="5347F5C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5C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5C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5C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5CF" w14:textId="77777777" w:rsidR="003D27E1" w:rsidRDefault="00B475ED">
            <w:pPr>
              <w:jc w:val="right"/>
            </w:pPr>
            <w:r>
              <w:rPr>
                <w:rFonts w:ascii="Consolas" w:eastAsia="Consolas" w:hAnsi="Consolas" w:cs="Consolas"/>
                <w:sz w:val="16"/>
              </w:rPr>
              <w:t>33</w:t>
            </w:r>
          </w:p>
        </w:tc>
        <w:tc>
          <w:tcPr>
            <w:tcW w:w="1170" w:type="dxa"/>
            <w:tcBorders>
              <w:top w:val="single" w:sz="0" w:space="0" w:color="000000"/>
            </w:tcBorders>
          </w:tcPr>
          <w:p w14:paraId="5347F5D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5D1" w14:textId="77777777" w:rsidR="003D27E1" w:rsidRDefault="00B475ED">
            <w:pPr>
              <w:jc w:val="right"/>
            </w:pPr>
            <w:r>
              <w:rPr>
                <w:rFonts w:ascii="Consolas" w:eastAsia="Consolas" w:hAnsi="Consolas" w:cs="Consolas"/>
                <w:sz w:val="16"/>
              </w:rPr>
              <w:t>0</w:t>
            </w:r>
          </w:p>
        </w:tc>
      </w:tr>
      <w:tr w:rsidR="003D27E1" w14:paraId="5347F5DB" w14:textId="77777777">
        <w:tc>
          <w:tcPr>
            <w:tcW w:w="1170" w:type="dxa"/>
          </w:tcPr>
          <w:p w14:paraId="5347F5D3" w14:textId="77777777" w:rsidR="003D27E1" w:rsidRDefault="00B475ED">
            <w:pPr>
              <w:jc w:val="right"/>
            </w:pPr>
            <w:r>
              <w:rPr>
                <w:rFonts w:ascii="Consolas" w:eastAsia="Consolas" w:hAnsi="Consolas" w:cs="Consolas"/>
                <w:sz w:val="16"/>
              </w:rPr>
              <w:t>-8</w:t>
            </w:r>
          </w:p>
        </w:tc>
        <w:tc>
          <w:tcPr>
            <w:tcW w:w="1170" w:type="dxa"/>
          </w:tcPr>
          <w:p w14:paraId="5347F5D4" w14:textId="77777777" w:rsidR="003D27E1" w:rsidRDefault="00B475ED">
            <w:pPr>
              <w:jc w:val="right"/>
            </w:pPr>
            <w:r>
              <w:rPr>
                <w:rFonts w:ascii="Consolas" w:eastAsia="Consolas" w:hAnsi="Consolas" w:cs="Consolas"/>
                <w:sz w:val="16"/>
              </w:rPr>
              <w:t>0</w:t>
            </w:r>
          </w:p>
        </w:tc>
        <w:tc>
          <w:tcPr>
            <w:tcW w:w="1170" w:type="dxa"/>
          </w:tcPr>
          <w:p w14:paraId="5347F5D5" w14:textId="77777777" w:rsidR="003D27E1" w:rsidRDefault="00B475ED">
            <w:pPr>
              <w:jc w:val="right"/>
            </w:pPr>
            <w:r>
              <w:rPr>
                <w:rFonts w:ascii="Consolas" w:eastAsia="Consolas" w:hAnsi="Consolas" w:cs="Consolas"/>
                <w:sz w:val="16"/>
              </w:rPr>
              <w:t>0</w:t>
            </w:r>
          </w:p>
        </w:tc>
        <w:tc>
          <w:tcPr>
            <w:tcW w:w="1170" w:type="dxa"/>
          </w:tcPr>
          <w:p w14:paraId="5347F5D6" w14:textId="77777777" w:rsidR="003D27E1" w:rsidRDefault="00B475ED">
            <w:pPr>
              <w:jc w:val="right"/>
            </w:pPr>
            <w:r>
              <w:rPr>
                <w:rFonts w:ascii="Consolas" w:eastAsia="Consolas" w:hAnsi="Consolas" w:cs="Consolas"/>
                <w:sz w:val="16"/>
              </w:rPr>
              <w:t>0</w:t>
            </w:r>
          </w:p>
        </w:tc>
        <w:tc>
          <w:tcPr>
            <w:tcW w:w="1170" w:type="dxa"/>
          </w:tcPr>
          <w:p w14:paraId="5347F5D7" w14:textId="77777777" w:rsidR="003D27E1" w:rsidRDefault="00B475ED">
            <w:pPr>
              <w:jc w:val="right"/>
            </w:pPr>
            <w:r>
              <w:rPr>
                <w:rFonts w:ascii="Consolas" w:eastAsia="Consolas" w:hAnsi="Consolas" w:cs="Consolas"/>
                <w:sz w:val="16"/>
              </w:rPr>
              <w:t>0</w:t>
            </w:r>
          </w:p>
        </w:tc>
        <w:tc>
          <w:tcPr>
            <w:tcW w:w="1170" w:type="dxa"/>
          </w:tcPr>
          <w:p w14:paraId="5347F5D8" w14:textId="77777777" w:rsidR="003D27E1" w:rsidRDefault="00B475ED">
            <w:pPr>
              <w:jc w:val="right"/>
            </w:pPr>
            <w:r>
              <w:rPr>
                <w:rFonts w:ascii="Consolas" w:eastAsia="Consolas" w:hAnsi="Consolas" w:cs="Consolas"/>
                <w:sz w:val="16"/>
              </w:rPr>
              <w:t>11,007</w:t>
            </w:r>
          </w:p>
        </w:tc>
        <w:tc>
          <w:tcPr>
            <w:tcW w:w="1170" w:type="dxa"/>
          </w:tcPr>
          <w:p w14:paraId="5347F5D9" w14:textId="77777777" w:rsidR="003D27E1" w:rsidRDefault="00B475ED">
            <w:pPr>
              <w:jc w:val="right"/>
            </w:pPr>
            <w:r>
              <w:rPr>
                <w:rFonts w:ascii="Consolas" w:eastAsia="Consolas" w:hAnsi="Consolas" w:cs="Consolas"/>
                <w:sz w:val="16"/>
              </w:rPr>
              <w:t>0</w:t>
            </w:r>
          </w:p>
        </w:tc>
        <w:tc>
          <w:tcPr>
            <w:tcW w:w="1170" w:type="dxa"/>
          </w:tcPr>
          <w:p w14:paraId="5347F5DA" w14:textId="77777777" w:rsidR="003D27E1" w:rsidRDefault="00B475ED">
            <w:pPr>
              <w:jc w:val="right"/>
            </w:pPr>
            <w:r>
              <w:rPr>
                <w:rFonts w:ascii="Consolas" w:eastAsia="Consolas" w:hAnsi="Consolas" w:cs="Consolas"/>
                <w:sz w:val="16"/>
              </w:rPr>
              <w:t>0</w:t>
            </w:r>
          </w:p>
        </w:tc>
      </w:tr>
      <w:tr w:rsidR="003D27E1" w14:paraId="5347F5E4" w14:textId="77777777">
        <w:tc>
          <w:tcPr>
            <w:tcW w:w="1170" w:type="dxa"/>
          </w:tcPr>
          <w:p w14:paraId="5347F5DC" w14:textId="77777777" w:rsidR="003D27E1" w:rsidRDefault="00B475ED">
            <w:pPr>
              <w:jc w:val="right"/>
            </w:pPr>
            <w:r>
              <w:rPr>
                <w:rFonts w:ascii="Consolas" w:eastAsia="Consolas" w:hAnsi="Consolas" w:cs="Consolas"/>
                <w:sz w:val="16"/>
              </w:rPr>
              <w:t>-3</w:t>
            </w:r>
          </w:p>
        </w:tc>
        <w:tc>
          <w:tcPr>
            <w:tcW w:w="1170" w:type="dxa"/>
          </w:tcPr>
          <w:p w14:paraId="5347F5DD" w14:textId="77777777" w:rsidR="003D27E1" w:rsidRDefault="00B475ED">
            <w:pPr>
              <w:jc w:val="right"/>
            </w:pPr>
            <w:r>
              <w:rPr>
                <w:rFonts w:ascii="Consolas" w:eastAsia="Consolas" w:hAnsi="Consolas" w:cs="Consolas"/>
                <w:sz w:val="16"/>
              </w:rPr>
              <w:t>599</w:t>
            </w:r>
          </w:p>
        </w:tc>
        <w:tc>
          <w:tcPr>
            <w:tcW w:w="1170" w:type="dxa"/>
          </w:tcPr>
          <w:p w14:paraId="5347F5DE" w14:textId="77777777" w:rsidR="003D27E1" w:rsidRDefault="00B475ED">
            <w:pPr>
              <w:jc w:val="right"/>
            </w:pPr>
            <w:r>
              <w:rPr>
                <w:rFonts w:ascii="Consolas" w:eastAsia="Consolas" w:hAnsi="Consolas" w:cs="Consolas"/>
                <w:sz w:val="16"/>
              </w:rPr>
              <w:t>0</w:t>
            </w:r>
          </w:p>
        </w:tc>
        <w:tc>
          <w:tcPr>
            <w:tcW w:w="1170" w:type="dxa"/>
          </w:tcPr>
          <w:p w14:paraId="5347F5DF" w14:textId="77777777" w:rsidR="003D27E1" w:rsidRDefault="00B475ED">
            <w:pPr>
              <w:jc w:val="right"/>
            </w:pPr>
            <w:r>
              <w:rPr>
                <w:rFonts w:ascii="Consolas" w:eastAsia="Consolas" w:hAnsi="Consolas" w:cs="Consolas"/>
                <w:sz w:val="16"/>
              </w:rPr>
              <w:t>18,618</w:t>
            </w:r>
          </w:p>
        </w:tc>
        <w:tc>
          <w:tcPr>
            <w:tcW w:w="1170" w:type="dxa"/>
          </w:tcPr>
          <w:p w14:paraId="5347F5E0" w14:textId="77777777" w:rsidR="003D27E1" w:rsidRDefault="00B475ED">
            <w:pPr>
              <w:jc w:val="right"/>
            </w:pPr>
            <w:r>
              <w:rPr>
                <w:rFonts w:ascii="Consolas" w:eastAsia="Consolas" w:hAnsi="Consolas" w:cs="Consolas"/>
                <w:sz w:val="16"/>
              </w:rPr>
              <w:t>24,552</w:t>
            </w:r>
          </w:p>
        </w:tc>
        <w:tc>
          <w:tcPr>
            <w:tcW w:w="1170" w:type="dxa"/>
          </w:tcPr>
          <w:p w14:paraId="5347F5E1" w14:textId="77777777" w:rsidR="003D27E1" w:rsidRDefault="00B475ED">
            <w:pPr>
              <w:jc w:val="right"/>
            </w:pPr>
            <w:r>
              <w:rPr>
                <w:rFonts w:ascii="Consolas" w:eastAsia="Consolas" w:hAnsi="Consolas" w:cs="Consolas"/>
                <w:sz w:val="16"/>
              </w:rPr>
              <w:t>62,670</w:t>
            </w:r>
          </w:p>
        </w:tc>
        <w:tc>
          <w:tcPr>
            <w:tcW w:w="1170" w:type="dxa"/>
          </w:tcPr>
          <w:p w14:paraId="5347F5E2" w14:textId="77777777" w:rsidR="003D27E1" w:rsidRDefault="00B475ED">
            <w:pPr>
              <w:jc w:val="right"/>
            </w:pPr>
            <w:r>
              <w:rPr>
                <w:rFonts w:ascii="Consolas" w:eastAsia="Consolas" w:hAnsi="Consolas" w:cs="Consolas"/>
                <w:sz w:val="16"/>
              </w:rPr>
              <w:t>115,586</w:t>
            </w:r>
          </w:p>
        </w:tc>
        <w:tc>
          <w:tcPr>
            <w:tcW w:w="1170" w:type="dxa"/>
          </w:tcPr>
          <w:p w14:paraId="5347F5E3" w14:textId="77777777" w:rsidR="003D27E1" w:rsidRDefault="00B475ED">
            <w:pPr>
              <w:jc w:val="right"/>
            </w:pPr>
            <w:r>
              <w:rPr>
                <w:rFonts w:ascii="Consolas" w:eastAsia="Consolas" w:hAnsi="Consolas" w:cs="Consolas"/>
                <w:sz w:val="16"/>
              </w:rPr>
              <w:t>0</w:t>
            </w:r>
          </w:p>
        </w:tc>
      </w:tr>
      <w:tr w:rsidR="003D27E1" w14:paraId="5347F5ED" w14:textId="77777777">
        <w:tc>
          <w:tcPr>
            <w:tcW w:w="1170" w:type="dxa"/>
          </w:tcPr>
          <w:p w14:paraId="5347F5E5" w14:textId="77777777" w:rsidR="003D27E1" w:rsidRDefault="00B475ED">
            <w:pPr>
              <w:jc w:val="right"/>
            </w:pPr>
            <w:r>
              <w:rPr>
                <w:rFonts w:ascii="Consolas" w:eastAsia="Consolas" w:hAnsi="Consolas" w:cs="Consolas"/>
                <w:sz w:val="16"/>
              </w:rPr>
              <w:t>-2</w:t>
            </w:r>
          </w:p>
        </w:tc>
        <w:tc>
          <w:tcPr>
            <w:tcW w:w="1170" w:type="dxa"/>
          </w:tcPr>
          <w:p w14:paraId="5347F5E6" w14:textId="77777777" w:rsidR="003D27E1" w:rsidRDefault="00B475ED">
            <w:pPr>
              <w:jc w:val="right"/>
            </w:pPr>
            <w:r>
              <w:rPr>
                <w:rFonts w:ascii="Consolas" w:eastAsia="Consolas" w:hAnsi="Consolas" w:cs="Consolas"/>
                <w:sz w:val="16"/>
              </w:rPr>
              <w:t>23,120</w:t>
            </w:r>
          </w:p>
        </w:tc>
        <w:tc>
          <w:tcPr>
            <w:tcW w:w="1170" w:type="dxa"/>
          </w:tcPr>
          <w:p w14:paraId="5347F5E7" w14:textId="77777777" w:rsidR="003D27E1" w:rsidRDefault="00B475ED">
            <w:pPr>
              <w:jc w:val="right"/>
            </w:pPr>
            <w:r>
              <w:rPr>
                <w:rFonts w:ascii="Consolas" w:eastAsia="Consolas" w:hAnsi="Consolas" w:cs="Consolas"/>
                <w:sz w:val="16"/>
              </w:rPr>
              <w:t>0</w:t>
            </w:r>
          </w:p>
        </w:tc>
        <w:tc>
          <w:tcPr>
            <w:tcW w:w="1170" w:type="dxa"/>
          </w:tcPr>
          <w:p w14:paraId="5347F5E8" w14:textId="77777777" w:rsidR="003D27E1" w:rsidRDefault="00B475ED">
            <w:pPr>
              <w:jc w:val="right"/>
            </w:pPr>
            <w:r>
              <w:rPr>
                <w:rFonts w:ascii="Consolas" w:eastAsia="Consolas" w:hAnsi="Consolas" w:cs="Consolas"/>
                <w:sz w:val="16"/>
              </w:rPr>
              <w:t>0</w:t>
            </w:r>
          </w:p>
        </w:tc>
        <w:tc>
          <w:tcPr>
            <w:tcW w:w="1170" w:type="dxa"/>
          </w:tcPr>
          <w:p w14:paraId="5347F5E9" w14:textId="77777777" w:rsidR="003D27E1" w:rsidRDefault="00B475ED">
            <w:pPr>
              <w:jc w:val="right"/>
            </w:pPr>
            <w:r>
              <w:rPr>
                <w:rFonts w:ascii="Consolas" w:eastAsia="Consolas" w:hAnsi="Consolas" w:cs="Consolas"/>
                <w:sz w:val="16"/>
              </w:rPr>
              <w:t>148</w:t>
            </w:r>
          </w:p>
        </w:tc>
        <w:tc>
          <w:tcPr>
            <w:tcW w:w="1170" w:type="dxa"/>
          </w:tcPr>
          <w:p w14:paraId="5347F5EA" w14:textId="77777777" w:rsidR="003D27E1" w:rsidRDefault="00B475ED">
            <w:pPr>
              <w:jc w:val="right"/>
            </w:pPr>
            <w:r>
              <w:rPr>
                <w:rFonts w:ascii="Consolas" w:eastAsia="Consolas" w:hAnsi="Consolas" w:cs="Consolas"/>
                <w:sz w:val="16"/>
              </w:rPr>
              <w:t>0</w:t>
            </w:r>
          </w:p>
        </w:tc>
        <w:tc>
          <w:tcPr>
            <w:tcW w:w="1170" w:type="dxa"/>
          </w:tcPr>
          <w:p w14:paraId="5347F5EB" w14:textId="77777777" w:rsidR="003D27E1" w:rsidRDefault="00B475ED">
            <w:pPr>
              <w:jc w:val="right"/>
            </w:pPr>
            <w:r>
              <w:rPr>
                <w:rFonts w:ascii="Consolas" w:eastAsia="Consolas" w:hAnsi="Consolas" w:cs="Consolas"/>
                <w:sz w:val="16"/>
              </w:rPr>
              <w:t>255</w:t>
            </w:r>
          </w:p>
        </w:tc>
        <w:tc>
          <w:tcPr>
            <w:tcW w:w="1170" w:type="dxa"/>
          </w:tcPr>
          <w:p w14:paraId="5347F5EC" w14:textId="77777777" w:rsidR="003D27E1" w:rsidRDefault="00B475ED">
            <w:pPr>
              <w:jc w:val="right"/>
            </w:pPr>
            <w:r>
              <w:rPr>
                <w:rFonts w:ascii="Consolas" w:eastAsia="Consolas" w:hAnsi="Consolas" w:cs="Consolas"/>
                <w:sz w:val="16"/>
              </w:rPr>
              <w:t>0</w:t>
            </w:r>
          </w:p>
        </w:tc>
      </w:tr>
      <w:tr w:rsidR="003D27E1" w14:paraId="5347F5F6" w14:textId="77777777">
        <w:tc>
          <w:tcPr>
            <w:tcW w:w="1170" w:type="dxa"/>
          </w:tcPr>
          <w:p w14:paraId="5347F5EE" w14:textId="77777777" w:rsidR="003D27E1" w:rsidRDefault="00B475ED">
            <w:pPr>
              <w:jc w:val="right"/>
            </w:pPr>
            <w:r>
              <w:rPr>
                <w:rFonts w:ascii="Consolas" w:eastAsia="Consolas" w:hAnsi="Consolas" w:cs="Consolas"/>
                <w:sz w:val="16"/>
              </w:rPr>
              <w:t>-1</w:t>
            </w:r>
          </w:p>
        </w:tc>
        <w:tc>
          <w:tcPr>
            <w:tcW w:w="1170" w:type="dxa"/>
          </w:tcPr>
          <w:p w14:paraId="5347F5EF" w14:textId="77777777" w:rsidR="003D27E1" w:rsidRDefault="00B475ED">
            <w:pPr>
              <w:jc w:val="right"/>
            </w:pPr>
            <w:r>
              <w:rPr>
                <w:rFonts w:ascii="Consolas" w:eastAsia="Consolas" w:hAnsi="Consolas" w:cs="Consolas"/>
                <w:sz w:val="16"/>
              </w:rPr>
              <w:t>7,171</w:t>
            </w:r>
          </w:p>
        </w:tc>
        <w:tc>
          <w:tcPr>
            <w:tcW w:w="1170" w:type="dxa"/>
          </w:tcPr>
          <w:p w14:paraId="5347F5F0" w14:textId="77777777" w:rsidR="003D27E1" w:rsidRDefault="00B475ED">
            <w:pPr>
              <w:jc w:val="right"/>
            </w:pPr>
            <w:r>
              <w:rPr>
                <w:rFonts w:ascii="Consolas" w:eastAsia="Consolas" w:hAnsi="Consolas" w:cs="Consolas"/>
                <w:sz w:val="16"/>
              </w:rPr>
              <w:t>4,559</w:t>
            </w:r>
          </w:p>
        </w:tc>
        <w:tc>
          <w:tcPr>
            <w:tcW w:w="1170" w:type="dxa"/>
          </w:tcPr>
          <w:p w14:paraId="5347F5F1" w14:textId="77777777" w:rsidR="003D27E1" w:rsidRDefault="00B475ED">
            <w:pPr>
              <w:jc w:val="right"/>
            </w:pPr>
            <w:r>
              <w:rPr>
                <w:rFonts w:ascii="Consolas" w:eastAsia="Consolas" w:hAnsi="Consolas" w:cs="Consolas"/>
                <w:sz w:val="16"/>
              </w:rPr>
              <w:t>22,371</w:t>
            </w:r>
          </w:p>
        </w:tc>
        <w:tc>
          <w:tcPr>
            <w:tcW w:w="1170" w:type="dxa"/>
          </w:tcPr>
          <w:p w14:paraId="5347F5F2" w14:textId="77777777" w:rsidR="003D27E1" w:rsidRDefault="00B475ED">
            <w:pPr>
              <w:jc w:val="right"/>
            </w:pPr>
            <w:r>
              <w:rPr>
                <w:rFonts w:ascii="Consolas" w:eastAsia="Consolas" w:hAnsi="Consolas" w:cs="Consolas"/>
                <w:sz w:val="16"/>
              </w:rPr>
              <w:t>337</w:t>
            </w:r>
          </w:p>
        </w:tc>
        <w:tc>
          <w:tcPr>
            <w:tcW w:w="1170" w:type="dxa"/>
          </w:tcPr>
          <w:p w14:paraId="5347F5F3" w14:textId="77777777" w:rsidR="003D27E1" w:rsidRDefault="00B475ED">
            <w:pPr>
              <w:jc w:val="right"/>
            </w:pPr>
            <w:r>
              <w:rPr>
                <w:rFonts w:ascii="Consolas" w:eastAsia="Consolas" w:hAnsi="Consolas" w:cs="Consolas"/>
                <w:sz w:val="16"/>
              </w:rPr>
              <w:t>10,294</w:t>
            </w:r>
          </w:p>
        </w:tc>
        <w:tc>
          <w:tcPr>
            <w:tcW w:w="1170" w:type="dxa"/>
          </w:tcPr>
          <w:p w14:paraId="5347F5F4" w14:textId="77777777" w:rsidR="003D27E1" w:rsidRDefault="00B475ED">
            <w:pPr>
              <w:jc w:val="right"/>
            </w:pPr>
            <w:r>
              <w:rPr>
                <w:rFonts w:ascii="Consolas" w:eastAsia="Consolas" w:hAnsi="Consolas" w:cs="Consolas"/>
                <w:sz w:val="16"/>
              </w:rPr>
              <w:t>52,204</w:t>
            </w:r>
          </w:p>
        </w:tc>
        <w:tc>
          <w:tcPr>
            <w:tcW w:w="1170" w:type="dxa"/>
          </w:tcPr>
          <w:p w14:paraId="5347F5F5" w14:textId="77777777" w:rsidR="003D27E1" w:rsidRDefault="00B475ED">
            <w:pPr>
              <w:jc w:val="right"/>
            </w:pPr>
            <w:r>
              <w:rPr>
                <w:rFonts w:ascii="Consolas" w:eastAsia="Consolas" w:hAnsi="Consolas" w:cs="Consolas"/>
                <w:sz w:val="16"/>
              </w:rPr>
              <w:t>0</w:t>
            </w:r>
          </w:p>
        </w:tc>
      </w:tr>
      <w:tr w:rsidR="003D27E1" w14:paraId="5347F5FF" w14:textId="77777777">
        <w:tc>
          <w:tcPr>
            <w:tcW w:w="1170" w:type="dxa"/>
          </w:tcPr>
          <w:p w14:paraId="5347F5F7" w14:textId="77777777" w:rsidR="003D27E1" w:rsidRDefault="00B475ED">
            <w:pPr>
              <w:jc w:val="right"/>
            </w:pPr>
            <w:r>
              <w:rPr>
                <w:rFonts w:ascii="Consolas" w:eastAsia="Consolas" w:hAnsi="Consolas" w:cs="Consolas"/>
                <w:sz w:val="16"/>
              </w:rPr>
              <w:t>1</w:t>
            </w:r>
          </w:p>
        </w:tc>
        <w:tc>
          <w:tcPr>
            <w:tcW w:w="1170" w:type="dxa"/>
          </w:tcPr>
          <w:p w14:paraId="5347F5F8" w14:textId="77777777" w:rsidR="003D27E1" w:rsidRDefault="00B475ED">
            <w:pPr>
              <w:jc w:val="right"/>
            </w:pPr>
            <w:r>
              <w:rPr>
                <w:rFonts w:ascii="Consolas" w:eastAsia="Consolas" w:hAnsi="Consolas" w:cs="Consolas"/>
                <w:sz w:val="16"/>
              </w:rPr>
              <w:t>42,241</w:t>
            </w:r>
          </w:p>
        </w:tc>
        <w:tc>
          <w:tcPr>
            <w:tcW w:w="1170" w:type="dxa"/>
          </w:tcPr>
          <w:p w14:paraId="5347F5F9" w14:textId="77777777" w:rsidR="003D27E1" w:rsidRDefault="00B475ED">
            <w:pPr>
              <w:jc w:val="right"/>
            </w:pPr>
            <w:r>
              <w:rPr>
                <w:rFonts w:ascii="Consolas" w:eastAsia="Consolas" w:hAnsi="Consolas" w:cs="Consolas"/>
                <w:sz w:val="16"/>
              </w:rPr>
              <w:t>226,581</w:t>
            </w:r>
          </w:p>
        </w:tc>
        <w:tc>
          <w:tcPr>
            <w:tcW w:w="1170" w:type="dxa"/>
          </w:tcPr>
          <w:p w14:paraId="5347F5FA" w14:textId="77777777" w:rsidR="003D27E1" w:rsidRDefault="00B475ED">
            <w:pPr>
              <w:jc w:val="right"/>
            </w:pPr>
            <w:r>
              <w:rPr>
                <w:rFonts w:ascii="Consolas" w:eastAsia="Consolas" w:hAnsi="Consolas" w:cs="Consolas"/>
                <w:sz w:val="16"/>
              </w:rPr>
              <w:t>202,062</w:t>
            </w:r>
          </w:p>
        </w:tc>
        <w:tc>
          <w:tcPr>
            <w:tcW w:w="1170" w:type="dxa"/>
          </w:tcPr>
          <w:p w14:paraId="5347F5FB" w14:textId="77777777" w:rsidR="003D27E1" w:rsidRDefault="00B475ED">
            <w:pPr>
              <w:jc w:val="right"/>
            </w:pPr>
            <w:r>
              <w:rPr>
                <w:rFonts w:ascii="Consolas" w:eastAsia="Consolas" w:hAnsi="Consolas" w:cs="Consolas"/>
                <w:sz w:val="16"/>
              </w:rPr>
              <w:t>5,936</w:t>
            </w:r>
          </w:p>
        </w:tc>
        <w:tc>
          <w:tcPr>
            <w:tcW w:w="1170" w:type="dxa"/>
          </w:tcPr>
          <w:p w14:paraId="5347F5FC" w14:textId="77777777" w:rsidR="003D27E1" w:rsidRDefault="00B475ED">
            <w:pPr>
              <w:jc w:val="right"/>
            </w:pPr>
            <w:r>
              <w:rPr>
                <w:rFonts w:ascii="Consolas" w:eastAsia="Consolas" w:hAnsi="Consolas" w:cs="Consolas"/>
                <w:sz w:val="16"/>
              </w:rPr>
              <w:t>49,621</w:t>
            </w:r>
          </w:p>
        </w:tc>
        <w:tc>
          <w:tcPr>
            <w:tcW w:w="1170" w:type="dxa"/>
          </w:tcPr>
          <w:p w14:paraId="5347F5FD" w14:textId="77777777" w:rsidR="003D27E1" w:rsidRDefault="00B475ED">
            <w:pPr>
              <w:jc w:val="right"/>
            </w:pPr>
            <w:r>
              <w:rPr>
                <w:rFonts w:ascii="Consolas" w:eastAsia="Consolas" w:hAnsi="Consolas" w:cs="Consolas"/>
                <w:sz w:val="16"/>
              </w:rPr>
              <w:t>282,685</w:t>
            </w:r>
          </w:p>
        </w:tc>
        <w:tc>
          <w:tcPr>
            <w:tcW w:w="1170" w:type="dxa"/>
          </w:tcPr>
          <w:p w14:paraId="5347F5FE" w14:textId="77777777" w:rsidR="003D27E1" w:rsidRDefault="00B475ED">
            <w:pPr>
              <w:jc w:val="right"/>
            </w:pPr>
            <w:r>
              <w:rPr>
                <w:rFonts w:ascii="Consolas" w:eastAsia="Consolas" w:hAnsi="Consolas" w:cs="Consolas"/>
                <w:sz w:val="16"/>
              </w:rPr>
              <w:t>0</w:t>
            </w:r>
          </w:p>
        </w:tc>
      </w:tr>
      <w:tr w:rsidR="003D27E1" w14:paraId="5347F608" w14:textId="77777777">
        <w:tc>
          <w:tcPr>
            <w:tcW w:w="1170" w:type="dxa"/>
          </w:tcPr>
          <w:p w14:paraId="5347F600" w14:textId="77777777" w:rsidR="003D27E1" w:rsidRDefault="00B475ED">
            <w:pPr>
              <w:jc w:val="right"/>
            </w:pPr>
            <w:r>
              <w:rPr>
                <w:rFonts w:ascii="Consolas" w:eastAsia="Consolas" w:hAnsi="Consolas" w:cs="Consolas"/>
                <w:sz w:val="16"/>
              </w:rPr>
              <w:t>2</w:t>
            </w:r>
          </w:p>
        </w:tc>
        <w:tc>
          <w:tcPr>
            <w:tcW w:w="1170" w:type="dxa"/>
          </w:tcPr>
          <w:p w14:paraId="5347F601" w14:textId="77777777" w:rsidR="003D27E1" w:rsidRDefault="00B475ED">
            <w:pPr>
              <w:jc w:val="right"/>
            </w:pPr>
            <w:r>
              <w:rPr>
                <w:rFonts w:ascii="Consolas" w:eastAsia="Consolas" w:hAnsi="Consolas" w:cs="Consolas"/>
                <w:sz w:val="16"/>
              </w:rPr>
              <w:t>92,114</w:t>
            </w:r>
          </w:p>
        </w:tc>
        <w:tc>
          <w:tcPr>
            <w:tcW w:w="1170" w:type="dxa"/>
          </w:tcPr>
          <w:p w14:paraId="5347F602" w14:textId="77777777" w:rsidR="003D27E1" w:rsidRDefault="00B475ED">
            <w:pPr>
              <w:jc w:val="right"/>
            </w:pPr>
            <w:r>
              <w:rPr>
                <w:rFonts w:ascii="Consolas" w:eastAsia="Consolas" w:hAnsi="Consolas" w:cs="Consolas"/>
                <w:sz w:val="16"/>
              </w:rPr>
              <w:t>42,887</w:t>
            </w:r>
          </w:p>
        </w:tc>
        <w:tc>
          <w:tcPr>
            <w:tcW w:w="1170" w:type="dxa"/>
          </w:tcPr>
          <w:p w14:paraId="5347F603" w14:textId="77777777" w:rsidR="003D27E1" w:rsidRDefault="00B475ED">
            <w:pPr>
              <w:jc w:val="right"/>
            </w:pPr>
            <w:r>
              <w:rPr>
                <w:rFonts w:ascii="Consolas" w:eastAsia="Consolas" w:hAnsi="Consolas" w:cs="Consolas"/>
                <w:sz w:val="16"/>
              </w:rPr>
              <w:t>209,897</w:t>
            </w:r>
          </w:p>
        </w:tc>
        <w:tc>
          <w:tcPr>
            <w:tcW w:w="1170" w:type="dxa"/>
          </w:tcPr>
          <w:p w14:paraId="5347F604" w14:textId="77777777" w:rsidR="003D27E1" w:rsidRDefault="00B475ED">
            <w:pPr>
              <w:jc w:val="right"/>
            </w:pPr>
            <w:r>
              <w:rPr>
                <w:rFonts w:ascii="Consolas" w:eastAsia="Consolas" w:hAnsi="Consolas" w:cs="Consolas"/>
                <w:sz w:val="16"/>
              </w:rPr>
              <w:t>64,523</w:t>
            </w:r>
          </w:p>
        </w:tc>
        <w:tc>
          <w:tcPr>
            <w:tcW w:w="1170" w:type="dxa"/>
          </w:tcPr>
          <w:p w14:paraId="5347F605" w14:textId="77777777" w:rsidR="003D27E1" w:rsidRDefault="00B475ED">
            <w:pPr>
              <w:jc w:val="right"/>
            </w:pPr>
            <w:r>
              <w:rPr>
                <w:rFonts w:ascii="Consolas" w:eastAsia="Consolas" w:hAnsi="Consolas" w:cs="Consolas"/>
                <w:sz w:val="16"/>
              </w:rPr>
              <w:t>460,747</w:t>
            </w:r>
          </w:p>
        </w:tc>
        <w:tc>
          <w:tcPr>
            <w:tcW w:w="1170" w:type="dxa"/>
          </w:tcPr>
          <w:p w14:paraId="5347F606" w14:textId="77777777" w:rsidR="003D27E1" w:rsidRDefault="00B475ED">
            <w:pPr>
              <w:jc w:val="right"/>
            </w:pPr>
            <w:r>
              <w:rPr>
                <w:rFonts w:ascii="Consolas" w:eastAsia="Consolas" w:hAnsi="Consolas" w:cs="Consolas"/>
                <w:sz w:val="16"/>
              </w:rPr>
              <w:t>151,278</w:t>
            </w:r>
          </w:p>
        </w:tc>
        <w:tc>
          <w:tcPr>
            <w:tcW w:w="1170" w:type="dxa"/>
          </w:tcPr>
          <w:p w14:paraId="5347F607" w14:textId="77777777" w:rsidR="003D27E1" w:rsidRDefault="00B475ED">
            <w:pPr>
              <w:jc w:val="right"/>
            </w:pPr>
            <w:r>
              <w:rPr>
                <w:rFonts w:ascii="Consolas" w:eastAsia="Consolas" w:hAnsi="Consolas" w:cs="Consolas"/>
                <w:sz w:val="16"/>
              </w:rPr>
              <w:t>0</w:t>
            </w:r>
          </w:p>
        </w:tc>
      </w:tr>
      <w:tr w:rsidR="003D27E1" w14:paraId="5347F611" w14:textId="77777777">
        <w:tc>
          <w:tcPr>
            <w:tcW w:w="1170" w:type="dxa"/>
          </w:tcPr>
          <w:p w14:paraId="5347F609" w14:textId="77777777" w:rsidR="003D27E1" w:rsidRDefault="00B475ED">
            <w:pPr>
              <w:jc w:val="right"/>
            </w:pPr>
            <w:r>
              <w:rPr>
                <w:rFonts w:ascii="Consolas" w:eastAsia="Consolas" w:hAnsi="Consolas" w:cs="Consolas"/>
                <w:sz w:val="16"/>
              </w:rPr>
              <w:t>3</w:t>
            </w:r>
          </w:p>
        </w:tc>
        <w:tc>
          <w:tcPr>
            <w:tcW w:w="1170" w:type="dxa"/>
          </w:tcPr>
          <w:p w14:paraId="5347F60A" w14:textId="77777777" w:rsidR="003D27E1" w:rsidRDefault="00B475ED">
            <w:pPr>
              <w:jc w:val="right"/>
            </w:pPr>
            <w:r>
              <w:rPr>
                <w:rFonts w:ascii="Consolas" w:eastAsia="Consolas" w:hAnsi="Consolas" w:cs="Consolas"/>
                <w:sz w:val="16"/>
              </w:rPr>
              <w:t>47,763</w:t>
            </w:r>
          </w:p>
        </w:tc>
        <w:tc>
          <w:tcPr>
            <w:tcW w:w="1170" w:type="dxa"/>
          </w:tcPr>
          <w:p w14:paraId="5347F60B" w14:textId="77777777" w:rsidR="003D27E1" w:rsidRDefault="00B475ED">
            <w:pPr>
              <w:jc w:val="right"/>
            </w:pPr>
            <w:r>
              <w:rPr>
                <w:rFonts w:ascii="Consolas" w:eastAsia="Consolas" w:hAnsi="Consolas" w:cs="Consolas"/>
                <w:sz w:val="16"/>
              </w:rPr>
              <w:t>54,788</w:t>
            </w:r>
          </w:p>
        </w:tc>
        <w:tc>
          <w:tcPr>
            <w:tcW w:w="1170" w:type="dxa"/>
          </w:tcPr>
          <w:p w14:paraId="5347F60C" w14:textId="77777777" w:rsidR="003D27E1" w:rsidRDefault="00B475ED">
            <w:pPr>
              <w:jc w:val="right"/>
            </w:pPr>
            <w:r>
              <w:rPr>
                <w:rFonts w:ascii="Consolas" w:eastAsia="Consolas" w:hAnsi="Consolas" w:cs="Consolas"/>
                <w:sz w:val="16"/>
              </w:rPr>
              <w:t>41,586</w:t>
            </w:r>
          </w:p>
        </w:tc>
        <w:tc>
          <w:tcPr>
            <w:tcW w:w="1170" w:type="dxa"/>
          </w:tcPr>
          <w:p w14:paraId="5347F60D" w14:textId="77777777" w:rsidR="003D27E1" w:rsidRDefault="00B475ED">
            <w:pPr>
              <w:jc w:val="right"/>
            </w:pPr>
            <w:r>
              <w:rPr>
                <w:rFonts w:ascii="Consolas" w:eastAsia="Consolas" w:hAnsi="Consolas" w:cs="Consolas"/>
                <w:sz w:val="16"/>
              </w:rPr>
              <w:t>92,948</w:t>
            </w:r>
          </w:p>
        </w:tc>
        <w:tc>
          <w:tcPr>
            <w:tcW w:w="1170" w:type="dxa"/>
          </w:tcPr>
          <w:p w14:paraId="5347F60E" w14:textId="77777777" w:rsidR="003D27E1" w:rsidRDefault="00B475ED">
            <w:pPr>
              <w:jc w:val="right"/>
            </w:pPr>
            <w:r>
              <w:rPr>
                <w:rFonts w:ascii="Consolas" w:eastAsia="Consolas" w:hAnsi="Consolas" w:cs="Consolas"/>
                <w:sz w:val="16"/>
              </w:rPr>
              <w:t>207,759</w:t>
            </w:r>
          </w:p>
        </w:tc>
        <w:tc>
          <w:tcPr>
            <w:tcW w:w="1170" w:type="dxa"/>
          </w:tcPr>
          <w:p w14:paraId="5347F60F" w14:textId="77777777" w:rsidR="003D27E1" w:rsidRDefault="00B475ED">
            <w:pPr>
              <w:jc w:val="right"/>
            </w:pPr>
            <w:r>
              <w:rPr>
                <w:rFonts w:ascii="Consolas" w:eastAsia="Consolas" w:hAnsi="Consolas" w:cs="Consolas"/>
                <w:sz w:val="16"/>
              </w:rPr>
              <w:t>90,978</w:t>
            </w:r>
          </w:p>
        </w:tc>
        <w:tc>
          <w:tcPr>
            <w:tcW w:w="1170" w:type="dxa"/>
          </w:tcPr>
          <w:p w14:paraId="5347F610" w14:textId="77777777" w:rsidR="003D27E1" w:rsidRDefault="00B475ED">
            <w:pPr>
              <w:jc w:val="right"/>
            </w:pPr>
            <w:r>
              <w:rPr>
                <w:rFonts w:ascii="Consolas" w:eastAsia="Consolas" w:hAnsi="Consolas" w:cs="Consolas"/>
                <w:sz w:val="16"/>
              </w:rPr>
              <w:t>0</w:t>
            </w:r>
          </w:p>
        </w:tc>
      </w:tr>
      <w:tr w:rsidR="003D27E1" w14:paraId="5347F61A" w14:textId="77777777">
        <w:tc>
          <w:tcPr>
            <w:tcW w:w="1170" w:type="dxa"/>
          </w:tcPr>
          <w:p w14:paraId="5347F612" w14:textId="77777777" w:rsidR="003D27E1" w:rsidRDefault="00B475ED">
            <w:pPr>
              <w:jc w:val="right"/>
            </w:pPr>
            <w:r>
              <w:rPr>
                <w:rFonts w:ascii="Consolas" w:eastAsia="Consolas" w:hAnsi="Consolas" w:cs="Consolas"/>
                <w:sz w:val="16"/>
              </w:rPr>
              <w:t>4</w:t>
            </w:r>
          </w:p>
        </w:tc>
        <w:tc>
          <w:tcPr>
            <w:tcW w:w="1170" w:type="dxa"/>
          </w:tcPr>
          <w:p w14:paraId="5347F613" w14:textId="77777777" w:rsidR="003D27E1" w:rsidRDefault="00B475ED">
            <w:pPr>
              <w:jc w:val="right"/>
            </w:pPr>
            <w:r>
              <w:rPr>
                <w:rFonts w:ascii="Consolas" w:eastAsia="Consolas" w:hAnsi="Consolas" w:cs="Consolas"/>
                <w:sz w:val="16"/>
              </w:rPr>
              <w:t>71,287</w:t>
            </w:r>
          </w:p>
        </w:tc>
        <w:tc>
          <w:tcPr>
            <w:tcW w:w="1170" w:type="dxa"/>
          </w:tcPr>
          <w:p w14:paraId="5347F614" w14:textId="77777777" w:rsidR="003D27E1" w:rsidRDefault="00B475ED">
            <w:pPr>
              <w:jc w:val="right"/>
            </w:pPr>
            <w:r>
              <w:rPr>
                <w:rFonts w:ascii="Consolas" w:eastAsia="Consolas" w:hAnsi="Consolas" w:cs="Consolas"/>
                <w:sz w:val="16"/>
              </w:rPr>
              <w:t>13,375</w:t>
            </w:r>
          </w:p>
        </w:tc>
        <w:tc>
          <w:tcPr>
            <w:tcW w:w="1170" w:type="dxa"/>
          </w:tcPr>
          <w:p w14:paraId="5347F615" w14:textId="77777777" w:rsidR="003D27E1" w:rsidRDefault="00B475ED">
            <w:pPr>
              <w:jc w:val="right"/>
            </w:pPr>
            <w:r>
              <w:rPr>
                <w:rFonts w:ascii="Consolas" w:eastAsia="Consolas" w:hAnsi="Consolas" w:cs="Consolas"/>
                <w:sz w:val="16"/>
              </w:rPr>
              <w:t>0</w:t>
            </w:r>
          </w:p>
        </w:tc>
        <w:tc>
          <w:tcPr>
            <w:tcW w:w="1170" w:type="dxa"/>
          </w:tcPr>
          <w:p w14:paraId="5347F616" w14:textId="77777777" w:rsidR="003D27E1" w:rsidRDefault="00B475ED">
            <w:pPr>
              <w:jc w:val="right"/>
            </w:pPr>
            <w:r>
              <w:rPr>
                <w:rFonts w:ascii="Consolas" w:eastAsia="Consolas" w:hAnsi="Consolas" w:cs="Consolas"/>
                <w:sz w:val="16"/>
              </w:rPr>
              <w:t>14,479</w:t>
            </w:r>
          </w:p>
        </w:tc>
        <w:tc>
          <w:tcPr>
            <w:tcW w:w="1170" w:type="dxa"/>
          </w:tcPr>
          <w:p w14:paraId="5347F617" w14:textId="77777777" w:rsidR="003D27E1" w:rsidRDefault="00B475ED">
            <w:pPr>
              <w:jc w:val="right"/>
            </w:pPr>
            <w:r>
              <w:rPr>
                <w:rFonts w:ascii="Consolas" w:eastAsia="Consolas" w:hAnsi="Consolas" w:cs="Consolas"/>
                <w:sz w:val="16"/>
              </w:rPr>
              <w:t>0</w:t>
            </w:r>
          </w:p>
        </w:tc>
        <w:tc>
          <w:tcPr>
            <w:tcW w:w="1170" w:type="dxa"/>
          </w:tcPr>
          <w:p w14:paraId="5347F618" w14:textId="77777777" w:rsidR="003D27E1" w:rsidRDefault="00B475ED">
            <w:pPr>
              <w:jc w:val="right"/>
            </w:pPr>
            <w:r>
              <w:rPr>
                <w:rFonts w:ascii="Consolas" w:eastAsia="Consolas" w:hAnsi="Consolas" w:cs="Consolas"/>
                <w:sz w:val="16"/>
              </w:rPr>
              <w:t>34,683</w:t>
            </w:r>
          </w:p>
        </w:tc>
        <w:tc>
          <w:tcPr>
            <w:tcW w:w="1170" w:type="dxa"/>
          </w:tcPr>
          <w:p w14:paraId="5347F619" w14:textId="77777777" w:rsidR="003D27E1" w:rsidRDefault="00B475ED">
            <w:pPr>
              <w:jc w:val="right"/>
            </w:pPr>
            <w:r>
              <w:rPr>
                <w:rFonts w:ascii="Consolas" w:eastAsia="Consolas" w:hAnsi="Consolas" w:cs="Consolas"/>
                <w:sz w:val="16"/>
              </w:rPr>
              <w:t>0</w:t>
            </w:r>
          </w:p>
        </w:tc>
      </w:tr>
      <w:tr w:rsidR="003D27E1" w14:paraId="5347F623" w14:textId="77777777">
        <w:tc>
          <w:tcPr>
            <w:tcW w:w="1170" w:type="dxa"/>
          </w:tcPr>
          <w:p w14:paraId="5347F61B" w14:textId="77777777" w:rsidR="003D27E1" w:rsidRDefault="00B475ED">
            <w:pPr>
              <w:jc w:val="right"/>
            </w:pPr>
            <w:r>
              <w:rPr>
                <w:rFonts w:ascii="Consolas" w:eastAsia="Consolas" w:hAnsi="Consolas" w:cs="Consolas"/>
                <w:sz w:val="16"/>
              </w:rPr>
              <w:t>32</w:t>
            </w:r>
          </w:p>
        </w:tc>
        <w:tc>
          <w:tcPr>
            <w:tcW w:w="1170" w:type="dxa"/>
          </w:tcPr>
          <w:p w14:paraId="5347F61C" w14:textId="77777777" w:rsidR="003D27E1" w:rsidRDefault="00B475ED">
            <w:pPr>
              <w:jc w:val="right"/>
            </w:pPr>
            <w:r>
              <w:rPr>
                <w:rFonts w:ascii="Consolas" w:eastAsia="Consolas" w:hAnsi="Consolas" w:cs="Consolas"/>
                <w:sz w:val="16"/>
              </w:rPr>
              <w:t>0</w:t>
            </w:r>
          </w:p>
        </w:tc>
        <w:tc>
          <w:tcPr>
            <w:tcW w:w="1170" w:type="dxa"/>
          </w:tcPr>
          <w:p w14:paraId="5347F61D" w14:textId="77777777" w:rsidR="003D27E1" w:rsidRDefault="00B475ED">
            <w:pPr>
              <w:jc w:val="right"/>
            </w:pPr>
            <w:r>
              <w:rPr>
                <w:rFonts w:ascii="Consolas" w:eastAsia="Consolas" w:hAnsi="Consolas" w:cs="Consolas"/>
                <w:sz w:val="16"/>
              </w:rPr>
              <w:t>0</w:t>
            </w:r>
          </w:p>
        </w:tc>
        <w:tc>
          <w:tcPr>
            <w:tcW w:w="1170" w:type="dxa"/>
          </w:tcPr>
          <w:p w14:paraId="5347F61E" w14:textId="77777777" w:rsidR="003D27E1" w:rsidRDefault="00B475ED">
            <w:pPr>
              <w:jc w:val="right"/>
            </w:pPr>
            <w:r>
              <w:rPr>
                <w:rFonts w:ascii="Consolas" w:eastAsia="Consolas" w:hAnsi="Consolas" w:cs="Consolas"/>
                <w:sz w:val="16"/>
              </w:rPr>
              <w:t>0</w:t>
            </w:r>
          </w:p>
        </w:tc>
        <w:tc>
          <w:tcPr>
            <w:tcW w:w="1170" w:type="dxa"/>
          </w:tcPr>
          <w:p w14:paraId="5347F61F" w14:textId="77777777" w:rsidR="003D27E1" w:rsidRDefault="00B475ED">
            <w:pPr>
              <w:jc w:val="right"/>
            </w:pPr>
            <w:r>
              <w:rPr>
                <w:rFonts w:ascii="Consolas" w:eastAsia="Consolas" w:hAnsi="Consolas" w:cs="Consolas"/>
                <w:sz w:val="16"/>
              </w:rPr>
              <w:t>21</w:t>
            </w:r>
          </w:p>
        </w:tc>
        <w:tc>
          <w:tcPr>
            <w:tcW w:w="1170" w:type="dxa"/>
          </w:tcPr>
          <w:p w14:paraId="5347F620" w14:textId="77777777" w:rsidR="003D27E1" w:rsidRDefault="00B475ED">
            <w:pPr>
              <w:jc w:val="right"/>
            </w:pPr>
            <w:r>
              <w:rPr>
                <w:rFonts w:ascii="Consolas" w:eastAsia="Consolas" w:hAnsi="Consolas" w:cs="Consolas"/>
                <w:sz w:val="16"/>
              </w:rPr>
              <w:t>0</w:t>
            </w:r>
          </w:p>
        </w:tc>
        <w:tc>
          <w:tcPr>
            <w:tcW w:w="1170" w:type="dxa"/>
          </w:tcPr>
          <w:p w14:paraId="5347F621" w14:textId="77777777" w:rsidR="003D27E1" w:rsidRDefault="00B475ED">
            <w:pPr>
              <w:jc w:val="right"/>
            </w:pPr>
            <w:r>
              <w:rPr>
                <w:rFonts w:ascii="Consolas" w:eastAsia="Consolas" w:hAnsi="Consolas" w:cs="Consolas"/>
                <w:sz w:val="16"/>
              </w:rPr>
              <w:t>0</w:t>
            </w:r>
          </w:p>
        </w:tc>
        <w:tc>
          <w:tcPr>
            <w:tcW w:w="1170" w:type="dxa"/>
          </w:tcPr>
          <w:p w14:paraId="5347F622" w14:textId="77777777" w:rsidR="003D27E1" w:rsidRDefault="00B475ED">
            <w:pPr>
              <w:jc w:val="right"/>
            </w:pPr>
            <w:r>
              <w:rPr>
                <w:rFonts w:ascii="Consolas" w:eastAsia="Consolas" w:hAnsi="Consolas" w:cs="Consolas"/>
                <w:sz w:val="16"/>
              </w:rPr>
              <w:t>0</w:t>
            </w:r>
          </w:p>
        </w:tc>
      </w:tr>
      <w:tr w:rsidR="003D27E1" w14:paraId="5347F62C" w14:textId="77777777">
        <w:tc>
          <w:tcPr>
            <w:tcW w:w="1170" w:type="dxa"/>
            <w:tcBorders>
              <w:bottom w:val="single" w:sz="0" w:space="0" w:color="000000"/>
            </w:tcBorders>
          </w:tcPr>
          <w:p w14:paraId="5347F624"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625" w14:textId="77777777" w:rsidR="003D27E1" w:rsidRDefault="00B475ED">
            <w:pPr>
              <w:jc w:val="right"/>
            </w:pPr>
            <w:r>
              <w:rPr>
                <w:rFonts w:ascii="Consolas" w:eastAsia="Consolas" w:hAnsi="Consolas" w:cs="Consolas"/>
                <w:sz w:val="16"/>
              </w:rPr>
              <w:t>6,321</w:t>
            </w:r>
          </w:p>
        </w:tc>
        <w:tc>
          <w:tcPr>
            <w:tcW w:w="1170" w:type="dxa"/>
            <w:tcBorders>
              <w:bottom w:val="single" w:sz="0" w:space="0" w:color="000000"/>
            </w:tcBorders>
          </w:tcPr>
          <w:p w14:paraId="5347F626" w14:textId="77777777" w:rsidR="003D27E1" w:rsidRDefault="00B475ED">
            <w:pPr>
              <w:jc w:val="right"/>
            </w:pPr>
            <w:r>
              <w:rPr>
                <w:rFonts w:ascii="Consolas" w:eastAsia="Consolas" w:hAnsi="Consolas" w:cs="Consolas"/>
                <w:sz w:val="16"/>
              </w:rPr>
              <w:t>36,576</w:t>
            </w:r>
          </w:p>
        </w:tc>
        <w:tc>
          <w:tcPr>
            <w:tcW w:w="1170" w:type="dxa"/>
            <w:tcBorders>
              <w:bottom w:val="single" w:sz="0" w:space="0" w:color="000000"/>
            </w:tcBorders>
          </w:tcPr>
          <w:p w14:paraId="5347F627" w14:textId="77777777" w:rsidR="003D27E1" w:rsidRDefault="00B475ED">
            <w:pPr>
              <w:jc w:val="right"/>
            </w:pPr>
            <w:r>
              <w:rPr>
                <w:rFonts w:ascii="Consolas" w:eastAsia="Consolas" w:hAnsi="Consolas" w:cs="Consolas"/>
                <w:sz w:val="16"/>
              </w:rPr>
              <w:t>5,124</w:t>
            </w:r>
          </w:p>
        </w:tc>
        <w:tc>
          <w:tcPr>
            <w:tcW w:w="1170" w:type="dxa"/>
            <w:tcBorders>
              <w:bottom w:val="single" w:sz="0" w:space="0" w:color="000000"/>
            </w:tcBorders>
          </w:tcPr>
          <w:p w14:paraId="5347F628" w14:textId="77777777" w:rsidR="003D27E1" w:rsidRDefault="00B475ED">
            <w:pPr>
              <w:jc w:val="right"/>
            </w:pPr>
            <w:r>
              <w:rPr>
                <w:rFonts w:ascii="Consolas" w:eastAsia="Consolas" w:hAnsi="Consolas" w:cs="Consolas"/>
                <w:sz w:val="16"/>
              </w:rPr>
              <w:t>970</w:t>
            </w:r>
          </w:p>
        </w:tc>
        <w:tc>
          <w:tcPr>
            <w:tcW w:w="1170" w:type="dxa"/>
            <w:tcBorders>
              <w:bottom w:val="single" w:sz="0" w:space="0" w:color="000000"/>
            </w:tcBorders>
          </w:tcPr>
          <w:p w14:paraId="5347F629" w14:textId="77777777" w:rsidR="003D27E1" w:rsidRDefault="00B475ED">
            <w:pPr>
              <w:jc w:val="right"/>
            </w:pPr>
            <w:r>
              <w:rPr>
                <w:rFonts w:ascii="Consolas" w:eastAsia="Consolas" w:hAnsi="Consolas" w:cs="Consolas"/>
                <w:sz w:val="16"/>
              </w:rPr>
              <w:t>10,004</w:t>
            </w:r>
          </w:p>
        </w:tc>
        <w:tc>
          <w:tcPr>
            <w:tcW w:w="1170" w:type="dxa"/>
            <w:tcBorders>
              <w:bottom w:val="single" w:sz="0" w:space="0" w:color="000000"/>
            </w:tcBorders>
          </w:tcPr>
          <w:p w14:paraId="5347F62A" w14:textId="77777777" w:rsidR="003D27E1" w:rsidRDefault="00B475ED">
            <w:pPr>
              <w:jc w:val="right"/>
            </w:pPr>
            <w:r>
              <w:rPr>
                <w:rFonts w:ascii="Consolas" w:eastAsia="Consolas" w:hAnsi="Consolas" w:cs="Consolas"/>
                <w:sz w:val="16"/>
              </w:rPr>
              <w:t>55,217</w:t>
            </w:r>
          </w:p>
        </w:tc>
        <w:tc>
          <w:tcPr>
            <w:tcW w:w="1170" w:type="dxa"/>
            <w:tcBorders>
              <w:bottom w:val="single" w:sz="0" w:space="0" w:color="000000"/>
            </w:tcBorders>
          </w:tcPr>
          <w:p w14:paraId="5347F62B" w14:textId="77777777" w:rsidR="003D27E1" w:rsidRDefault="00B475ED">
            <w:pPr>
              <w:jc w:val="right"/>
            </w:pPr>
            <w:r>
              <w:rPr>
                <w:rFonts w:ascii="Consolas" w:eastAsia="Consolas" w:hAnsi="Consolas" w:cs="Consolas"/>
                <w:sz w:val="16"/>
              </w:rPr>
              <w:t>116,355</w:t>
            </w:r>
          </w:p>
        </w:tc>
      </w:tr>
      <w:tr w:rsidR="003D27E1" w14:paraId="5347F635" w14:textId="77777777">
        <w:tc>
          <w:tcPr>
            <w:tcW w:w="0" w:type="auto"/>
            <w:tcBorders>
              <w:top w:val="single" w:sz="0" w:space="0" w:color="000000"/>
              <w:bottom w:val="single" w:sz="0" w:space="0" w:color="000000"/>
            </w:tcBorders>
          </w:tcPr>
          <w:p w14:paraId="5347F62D"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62E"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62F"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630"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631"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632"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633"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634" w14:textId="77777777" w:rsidR="003D27E1" w:rsidRDefault="00B475ED">
            <w:pPr>
              <w:jc w:val="right"/>
            </w:pPr>
            <w:r>
              <w:rPr>
                <w:rFonts w:ascii="Consolas" w:eastAsia="Consolas" w:hAnsi="Consolas" w:cs="Consolas"/>
                <w:sz w:val="16"/>
              </w:rPr>
              <w:t>116,355</w:t>
            </w:r>
          </w:p>
        </w:tc>
      </w:tr>
    </w:tbl>
    <w:p w14:paraId="5347F636" w14:textId="77777777" w:rsidR="003D27E1" w:rsidRDefault="003D27E1"/>
    <w:p w14:paraId="5347F637" w14:textId="77777777" w:rsidR="003D27E1" w:rsidRDefault="00B475ED">
      <w:r>
        <w:br/>
      </w:r>
    </w:p>
    <w:p w14:paraId="5347F638" w14:textId="77777777" w:rsidR="003D27E1" w:rsidRDefault="00B475ED">
      <w:r>
        <w:br w:type="page"/>
      </w:r>
    </w:p>
    <w:p w14:paraId="5347F639" w14:textId="77777777" w:rsidR="003D27E1" w:rsidRDefault="00B475ED">
      <w:pPr>
        <w:pStyle w:val="Heading1"/>
      </w:pPr>
      <w:r>
        <w:rPr>
          <w:sz w:val="30"/>
        </w:rPr>
        <w:lastRenderedPageBreak/>
        <w:t>Ethnicity, migration, and country of birth</w:t>
      </w:r>
    </w:p>
    <w:p w14:paraId="5347F63A" w14:textId="77777777" w:rsidR="003D27E1" w:rsidRDefault="00B475ED">
      <w:r>
        <w:t>xxx</w:t>
      </w:r>
    </w:p>
    <w:p w14:paraId="5347F63B" w14:textId="77777777" w:rsidR="003D27E1" w:rsidRDefault="003D27E1"/>
    <w:p w14:paraId="5347F63C"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008"/>
        <w:gridCol w:w="832"/>
        <w:gridCol w:w="832"/>
        <w:gridCol w:w="832"/>
        <w:gridCol w:w="832"/>
        <w:gridCol w:w="832"/>
        <w:gridCol w:w="744"/>
        <w:gridCol w:w="744"/>
      </w:tblGrid>
      <w:tr w:rsidR="003D27E1" w14:paraId="5347F645" w14:textId="77777777">
        <w:trPr>
          <w:jc w:val="center"/>
        </w:trPr>
        <w:tc>
          <w:tcPr>
            <w:tcW w:w="0" w:type="auto"/>
            <w:tcBorders>
              <w:top w:val="single" w:sz="0" w:space="0" w:color="000000"/>
              <w:bottom w:val="single" w:sz="0" w:space="0" w:color="000000"/>
            </w:tcBorders>
          </w:tcPr>
          <w:p w14:paraId="5347F63D" w14:textId="77777777" w:rsidR="003D27E1" w:rsidRDefault="003D27E1"/>
        </w:tc>
        <w:tc>
          <w:tcPr>
            <w:tcW w:w="0" w:type="auto"/>
            <w:tcBorders>
              <w:top w:val="single" w:sz="0" w:space="0" w:color="000000"/>
              <w:bottom w:val="single" w:sz="0" w:space="0" w:color="000000"/>
            </w:tcBorders>
          </w:tcPr>
          <w:p w14:paraId="5347F63E"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F63F"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F640"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F641"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F642"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F643"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F644" w14:textId="77777777" w:rsidR="003D27E1" w:rsidRDefault="00B475ED">
            <w:pPr>
              <w:jc w:val="center"/>
            </w:pPr>
            <w:r>
              <w:rPr>
                <w:rFonts w:ascii="Consolas" w:eastAsia="Consolas" w:hAnsi="Consolas" w:cs="Consolas"/>
                <w:sz w:val="16"/>
              </w:rPr>
              <w:t>[8] NL</w:t>
            </w:r>
          </w:p>
        </w:tc>
      </w:tr>
      <w:tr w:rsidR="003D27E1" w14:paraId="5347F64E" w14:textId="77777777">
        <w:trPr>
          <w:jc w:val="center"/>
        </w:trPr>
        <w:tc>
          <w:tcPr>
            <w:tcW w:w="0" w:type="auto"/>
            <w:tcBorders>
              <w:top w:val="single" w:sz="0" w:space="0" w:color="000000"/>
            </w:tcBorders>
          </w:tcPr>
          <w:p w14:paraId="5347F646" w14:textId="77777777" w:rsidR="003D27E1" w:rsidRDefault="00B475ED">
            <w:proofErr w:type="spellStart"/>
            <w:r>
              <w:rPr>
                <w:rFonts w:ascii="Consolas" w:eastAsia="Consolas" w:hAnsi="Consolas" w:cs="Consolas"/>
                <w:sz w:val="16"/>
              </w:rPr>
              <w:t>ethn</w:t>
            </w:r>
            <w:proofErr w:type="spellEnd"/>
          </w:p>
        </w:tc>
        <w:tc>
          <w:tcPr>
            <w:tcW w:w="0" w:type="auto"/>
            <w:tcBorders>
              <w:top w:val="single" w:sz="0" w:space="0" w:color="000000"/>
            </w:tcBorders>
          </w:tcPr>
          <w:p w14:paraId="5347F647"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F648"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F649"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F64A"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F64B" w14:textId="77777777" w:rsidR="003D27E1" w:rsidRDefault="00B475ED">
            <w:pPr>
              <w:jc w:val="center"/>
            </w:pPr>
            <w:r>
              <w:rPr>
                <w:rFonts w:ascii="Consolas" w:eastAsia="Consolas" w:hAnsi="Consolas" w:cs="Consolas"/>
                <w:sz w:val="16"/>
              </w:rPr>
              <w:t>.</w:t>
            </w:r>
          </w:p>
        </w:tc>
        <w:tc>
          <w:tcPr>
            <w:tcW w:w="0" w:type="auto"/>
            <w:tcBorders>
              <w:top w:val="single" w:sz="0" w:space="0" w:color="000000"/>
            </w:tcBorders>
          </w:tcPr>
          <w:p w14:paraId="5347F64C"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F64D" w14:textId="77777777" w:rsidR="003D27E1" w:rsidRDefault="00B475ED">
            <w:pPr>
              <w:jc w:val="center"/>
            </w:pPr>
            <w:r>
              <w:rPr>
                <w:rFonts w:ascii="Consolas" w:eastAsia="Consolas" w:hAnsi="Consolas" w:cs="Consolas"/>
                <w:sz w:val="16"/>
              </w:rPr>
              <w:t>.</w:t>
            </w:r>
          </w:p>
        </w:tc>
      </w:tr>
      <w:tr w:rsidR="003D27E1" w14:paraId="5347F657" w14:textId="77777777">
        <w:trPr>
          <w:jc w:val="center"/>
        </w:trPr>
        <w:tc>
          <w:tcPr>
            <w:tcW w:w="0" w:type="auto"/>
          </w:tcPr>
          <w:p w14:paraId="5347F64F" w14:textId="77777777" w:rsidR="003D27E1" w:rsidRDefault="00B475ED">
            <w:proofErr w:type="spellStart"/>
            <w:r>
              <w:rPr>
                <w:rFonts w:ascii="Consolas" w:eastAsia="Consolas" w:hAnsi="Consolas" w:cs="Consolas"/>
                <w:sz w:val="16"/>
              </w:rPr>
              <w:t>ethn_hisp</w:t>
            </w:r>
            <w:proofErr w:type="spellEnd"/>
          </w:p>
        </w:tc>
        <w:tc>
          <w:tcPr>
            <w:tcW w:w="0" w:type="auto"/>
          </w:tcPr>
          <w:p w14:paraId="5347F650" w14:textId="77777777" w:rsidR="003D27E1" w:rsidRDefault="00B475ED">
            <w:pPr>
              <w:jc w:val="center"/>
            </w:pPr>
            <w:r>
              <w:rPr>
                <w:rFonts w:ascii="Consolas" w:eastAsia="Consolas" w:hAnsi="Consolas" w:cs="Consolas"/>
                <w:sz w:val="16"/>
              </w:rPr>
              <w:t>.</w:t>
            </w:r>
          </w:p>
        </w:tc>
        <w:tc>
          <w:tcPr>
            <w:tcW w:w="0" w:type="auto"/>
          </w:tcPr>
          <w:p w14:paraId="5347F651" w14:textId="77777777" w:rsidR="003D27E1" w:rsidRDefault="00B475ED">
            <w:pPr>
              <w:jc w:val="center"/>
            </w:pPr>
            <w:r>
              <w:rPr>
                <w:rFonts w:ascii="Consolas" w:eastAsia="Consolas" w:hAnsi="Consolas" w:cs="Consolas"/>
                <w:sz w:val="16"/>
              </w:rPr>
              <w:t>.</w:t>
            </w:r>
          </w:p>
        </w:tc>
        <w:tc>
          <w:tcPr>
            <w:tcW w:w="0" w:type="auto"/>
          </w:tcPr>
          <w:p w14:paraId="5347F652" w14:textId="77777777" w:rsidR="003D27E1" w:rsidRDefault="00B475ED">
            <w:pPr>
              <w:jc w:val="center"/>
            </w:pPr>
            <w:r>
              <w:rPr>
                <w:rFonts w:ascii="Consolas" w:eastAsia="Consolas" w:hAnsi="Consolas" w:cs="Consolas"/>
                <w:sz w:val="16"/>
              </w:rPr>
              <w:t>1</w:t>
            </w:r>
          </w:p>
        </w:tc>
        <w:tc>
          <w:tcPr>
            <w:tcW w:w="0" w:type="auto"/>
          </w:tcPr>
          <w:p w14:paraId="5347F653" w14:textId="77777777" w:rsidR="003D27E1" w:rsidRDefault="00B475ED">
            <w:pPr>
              <w:jc w:val="center"/>
            </w:pPr>
            <w:r>
              <w:rPr>
                <w:rFonts w:ascii="Consolas" w:eastAsia="Consolas" w:hAnsi="Consolas" w:cs="Consolas"/>
                <w:sz w:val="16"/>
              </w:rPr>
              <w:t>.</w:t>
            </w:r>
          </w:p>
        </w:tc>
        <w:tc>
          <w:tcPr>
            <w:tcW w:w="0" w:type="auto"/>
          </w:tcPr>
          <w:p w14:paraId="5347F654" w14:textId="77777777" w:rsidR="003D27E1" w:rsidRDefault="00B475ED">
            <w:pPr>
              <w:jc w:val="center"/>
            </w:pPr>
            <w:r>
              <w:rPr>
                <w:rFonts w:ascii="Consolas" w:eastAsia="Consolas" w:hAnsi="Consolas" w:cs="Consolas"/>
                <w:sz w:val="16"/>
              </w:rPr>
              <w:t>.</w:t>
            </w:r>
          </w:p>
        </w:tc>
        <w:tc>
          <w:tcPr>
            <w:tcW w:w="0" w:type="auto"/>
          </w:tcPr>
          <w:p w14:paraId="5347F655" w14:textId="77777777" w:rsidR="003D27E1" w:rsidRDefault="00B475ED">
            <w:pPr>
              <w:jc w:val="center"/>
            </w:pPr>
            <w:r>
              <w:rPr>
                <w:rFonts w:ascii="Consolas" w:eastAsia="Consolas" w:hAnsi="Consolas" w:cs="Consolas"/>
                <w:sz w:val="16"/>
              </w:rPr>
              <w:t>.</w:t>
            </w:r>
          </w:p>
        </w:tc>
        <w:tc>
          <w:tcPr>
            <w:tcW w:w="0" w:type="auto"/>
          </w:tcPr>
          <w:p w14:paraId="5347F656" w14:textId="77777777" w:rsidR="003D27E1" w:rsidRDefault="00B475ED">
            <w:pPr>
              <w:jc w:val="center"/>
            </w:pPr>
            <w:r>
              <w:rPr>
                <w:rFonts w:ascii="Consolas" w:eastAsia="Consolas" w:hAnsi="Consolas" w:cs="Consolas"/>
                <w:sz w:val="16"/>
              </w:rPr>
              <w:t>.</w:t>
            </w:r>
          </w:p>
        </w:tc>
      </w:tr>
      <w:tr w:rsidR="003D27E1" w14:paraId="5347F660" w14:textId="77777777">
        <w:trPr>
          <w:jc w:val="center"/>
        </w:trPr>
        <w:tc>
          <w:tcPr>
            <w:tcW w:w="0" w:type="auto"/>
          </w:tcPr>
          <w:p w14:paraId="5347F658" w14:textId="77777777" w:rsidR="003D27E1" w:rsidRDefault="00B475ED">
            <w:proofErr w:type="spellStart"/>
            <w:r>
              <w:rPr>
                <w:rFonts w:ascii="Consolas" w:eastAsia="Consolas" w:hAnsi="Consolas" w:cs="Consolas"/>
                <w:sz w:val="16"/>
              </w:rPr>
              <w:t>migr</w:t>
            </w:r>
            <w:proofErr w:type="spellEnd"/>
          </w:p>
        </w:tc>
        <w:tc>
          <w:tcPr>
            <w:tcW w:w="0" w:type="auto"/>
          </w:tcPr>
          <w:p w14:paraId="5347F659" w14:textId="77777777" w:rsidR="003D27E1" w:rsidRDefault="00B475ED">
            <w:pPr>
              <w:jc w:val="center"/>
            </w:pPr>
            <w:r>
              <w:rPr>
                <w:rFonts w:ascii="Consolas" w:eastAsia="Consolas" w:hAnsi="Consolas" w:cs="Consolas"/>
                <w:sz w:val="16"/>
              </w:rPr>
              <w:t>1</w:t>
            </w:r>
          </w:p>
        </w:tc>
        <w:tc>
          <w:tcPr>
            <w:tcW w:w="0" w:type="auto"/>
          </w:tcPr>
          <w:p w14:paraId="5347F65A" w14:textId="77777777" w:rsidR="003D27E1" w:rsidRDefault="00B475ED">
            <w:pPr>
              <w:jc w:val="center"/>
            </w:pPr>
            <w:r>
              <w:rPr>
                <w:rFonts w:ascii="Consolas" w:eastAsia="Consolas" w:hAnsi="Consolas" w:cs="Consolas"/>
                <w:sz w:val="16"/>
              </w:rPr>
              <w:t>1</w:t>
            </w:r>
          </w:p>
        </w:tc>
        <w:tc>
          <w:tcPr>
            <w:tcW w:w="0" w:type="auto"/>
          </w:tcPr>
          <w:p w14:paraId="5347F65B" w14:textId="77777777" w:rsidR="003D27E1" w:rsidRDefault="00B475ED">
            <w:pPr>
              <w:jc w:val="center"/>
            </w:pPr>
            <w:r>
              <w:rPr>
                <w:rFonts w:ascii="Consolas" w:eastAsia="Consolas" w:hAnsi="Consolas" w:cs="Consolas"/>
                <w:sz w:val="16"/>
              </w:rPr>
              <w:t>1</w:t>
            </w:r>
          </w:p>
        </w:tc>
        <w:tc>
          <w:tcPr>
            <w:tcW w:w="0" w:type="auto"/>
          </w:tcPr>
          <w:p w14:paraId="5347F65C" w14:textId="77777777" w:rsidR="003D27E1" w:rsidRDefault="00B475ED">
            <w:pPr>
              <w:jc w:val="center"/>
            </w:pPr>
            <w:r>
              <w:rPr>
                <w:rFonts w:ascii="Consolas" w:eastAsia="Consolas" w:hAnsi="Consolas" w:cs="Consolas"/>
                <w:sz w:val="16"/>
              </w:rPr>
              <w:t>1</w:t>
            </w:r>
          </w:p>
        </w:tc>
        <w:tc>
          <w:tcPr>
            <w:tcW w:w="0" w:type="auto"/>
          </w:tcPr>
          <w:p w14:paraId="5347F65D" w14:textId="77777777" w:rsidR="003D27E1" w:rsidRDefault="00B475ED">
            <w:pPr>
              <w:jc w:val="center"/>
            </w:pPr>
            <w:r>
              <w:rPr>
                <w:rFonts w:ascii="Consolas" w:eastAsia="Consolas" w:hAnsi="Consolas" w:cs="Consolas"/>
                <w:sz w:val="16"/>
              </w:rPr>
              <w:t>1</w:t>
            </w:r>
          </w:p>
        </w:tc>
        <w:tc>
          <w:tcPr>
            <w:tcW w:w="0" w:type="auto"/>
          </w:tcPr>
          <w:p w14:paraId="5347F65E" w14:textId="77777777" w:rsidR="003D27E1" w:rsidRDefault="00B475ED">
            <w:pPr>
              <w:jc w:val="center"/>
            </w:pPr>
            <w:r>
              <w:rPr>
                <w:rFonts w:ascii="Consolas" w:eastAsia="Consolas" w:hAnsi="Consolas" w:cs="Consolas"/>
                <w:sz w:val="16"/>
              </w:rPr>
              <w:t>1</w:t>
            </w:r>
          </w:p>
        </w:tc>
        <w:tc>
          <w:tcPr>
            <w:tcW w:w="0" w:type="auto"/>
          </w:tcPr>
          <w:p w14:paraId="5347F65F" w14:textId="77777777" w:rsidR="003D27E1" w:rsidRDefault="00B475ED">
            <w:pPr>
              <w:jc w:val="center"/>
            </w:pPr>
            <w:r>
              <w:rPr>
                <w:rFonts w:ascii="Consolas" w:eastAsia="Consolas" w:hAnsi="Consolas" w:cs="Consolas"/>
                <w:sz w:val="16"/>
              </w:rPr>
              <w:t>1</w:t>
            </w:r>
          </w:p>
        </w:tc>
      </w:tr>
      <w:tr w:rsidR="003D27E1" w14:paraId="5347F669" w14:textId="77777777">
        <w:trPr>
          <w:jc w:val="center"/>
        </w:trPr>
        <w:tc>
          <w:tcPr>
            <w:tcW w:w="0" w:type="auto"/>
          </w:tcPr>
          <w:p w14:paraId="5347F661" w14:textId="77777777" w:rsidR="003D27E1" w:rsidRDefault="00B475ED">
            <w:r>
              <w:rPr>
                <w:rFonts w:ascii="Consolas" w:eastAsia="Consolas" w:hAnsi="Consolas" w:cs="Consolas"/>
                <w:sz w:val="16"/>
              </w:rPr>
              <w:t>cob</w:t>
            </w:r>
          </w:p>
        </w:tc>
        <w:tc>
          <w:tcPr>
            <w:tcW w:w="0" w:type="auto"/>
          </w:tcPr>
          <w:p w14:paraId="5347F662" w14:textId="77777777" w:rsidR="003D27E1" w:rsidRDefault="00B475ED">
            <w:pPr>
              <w:jc w:val="center"/>
            </w:pPr>
            <w:r>
              <w:rPr>
                <w:rFonts w:ascii="Consolas" w:eastAsia="Consolas" w:hAnsi="Consolas" w:cs="Consolas"/>
                <w:sz w:val="16"/>
              </w:rPr>
              <w:t>1</w:t>
            </w:r>
          </w:p>
        </w:tc>
        <w:tc>
          <w:tcPr>
            <w:tcW w:w="0" w:type="auto"/>
          </w:tcPr>
          <w:p w14:paraId="5347F663" w14:textId="77777777" w:rsidR="003D27E1" w:rsidRDefault="00B475ED">
            <w:pPr>
              <w:jc w:val="center"/>
            </w:pPr>
            <w:r>
              <w:rPr>
                <w:rFonts w:ascii="Consolas" w:eastAsia="Consolas" w:hAnsi="Consolas" w:cs="Consolas"/>
                <w:sz w:val="16"/>
              </w:rPr>
              <w:t>1</w:t>
            </w:r>
          </w:p>
        </w:tc>
        <w:tc>
          <w:tcPr>
            <w:tcW w:w="0" w:type="auto"/>
          </w:tcPr>
          <w:p w14:paraId="5347F664" w14:textId="77777777" w:rsidR="003D27E1" w:rsidRDefault="00B475ED">
            <w:pPr>
              <w:jc w:val="center"/>
            </w:pPr>
            <w:r>
              <w:rPr>
                <w:rFonts w:ascii="Consolas" w:eastAsia="Consolas" w:hAnsi="Consolas" w:cs="Consolas"/>
                <w:sz w:val="16"/>
              </w:rPr>
              <w:t>1</w:t>
            </w:r>
          </w:p>
        </w:tc>
        <w:tc>
          <w:tcPr>
            <w:tcW w:w="0" w:type="auto"/>
          </w:tcPr>
          <w:p w14:paraId="5347F665" w14:textId="77777777" w:rsidR="003D27E1" w:rsidRDefault="00B475ED">
            <w:pPr>
              <w:jc w:val="center"/>
            </w:pPr>
            <w:r>
              <w:rPr>
                <w:rFonts w:ascii="Consolas" w:eastAsia="Consolas" w:hAnsi="Consolas" w:cs="Consolas"/>
                <w:sz w:val="16"/>
              </w:rPr>
              <w:t>1</w:t>
            </w:r>
          </w:p>
        </w:tc>
        <w:tc>
          <w:tcPr>
            <w:tcW w:w="0" w:type="auto"/>
          </w:tcPr>
          <w:p w14:paraId="5347F666" w14:textId="77777777" w:rsidR="003D27E1" w:rsidRDefault="00B475ED">
            <w:pPr>
              <w:jc w:val="center"/>
            </w:pPr>
            <w:r>
              <w:rPr>
                <w:rFonts w:ascii="Consolas" w:eastAsia="Consolas" w:hAnsi="Consolas" w:cs="Consolas"/>
                <w:sz w:val="16"/>
              </w:rPr>
              <w:t>1</w:t>
            </w:r>
          </w:p>
        </w:tc>
        <w:tc>
          <w:tcPr>
            <w:tcW w:w="0" w:type="auto"/>
          </w:tcPr>
          <w:p w14:paraId="5347F667" w14:textId="77777777" w:rsidR="003D27E1" w:rsidRDefault="00B475ED">
            <w:pPr>
              <w:jc w:val="center"/>
            </w:pPr>
            <w:r>
              <w:rPr>
                <w:rFonts w:ascii="Consolas" w:eastAsia="Consolas" w:hAnsi="Consolas" w:cs="Consolas"/>
                <w:sz w:val="16"/>
              </w:rPr>
              <w:t>1</w:t>
            </w:r>
          </w:p>
        </w:tc>
        <w:tc>
          <w:tcPr>
            <w:tcW w:w="0" w:type="auto"/>
          </w:tcPr>
          <w:p w14:paraId="5347F668" w14:textId="77777777" w:rsidR="003D27E1" w:rsidRDefault="00B475ED">
            <w:pPr>
              <w:jc w:val="center"/>
            </w:pPr>
            <w:r>
              <w:rPr>
                <w:rFonts w:ascii="Consolas" w:eastAsia="Consolas" w:hAnsi="Consolas" w:cs="Consolas"/>
                <w:sz w:val="16"/>
              </w:rPr>
              <w:t>.</w:t>
            </w:r>
          </w:p>
        </w:tc>
      </w:tr>
      <w:tr w:rsidR="003D27E1" w14:paraId="5347F672" w14:textId="77777777">
        <w:trPr>
          <w:jc w:val="center"/>
        </w:trPr>
        <w:tc>
          <w:tcPr>
            <w:tcW w:w="0" w:type="auto"/>
          </w:tcPr>
          <w:p w14:paraId="5347F66A" w14:textId="77777777" w:rsidR="003D27E1" w:rsidRDefault="00B475ED">
            <w:proofErr w:type="spellStart"/>
            <w:r>
              <w:rPr>
                <w:rFonts w:ascii="Consolas" w:eastAsia="Consolas" w:hAnsi="Consolas" w:cs="Consolas"/>
                <w:sz w:val="16"/>
              </w:rPr>
              <w:t>grewup_US</w:t>
            </w:r>
            <w:proofErr w:type="spellEnd"/>
          </w:p>
        </w:tc>
        <w:tc>
          <w:tcPr>
            <w:tcW w:w="0" w:type="auto"/>
          </w:tcPr>
          <w:p w14:paraId="5347F66B" w14:textId="77777777" w:rsidR="003D27E1" w:rsidRDefault="00B475ED">
            <w:pPr>
              <w:jc w:val="center"/>
            </w:pPr>
            <w:r>
              <w:rPr>
                <w:rFonts w:ascii="Consolas" w:eastAsia="Consolas" w:hAnsi="Consolas" w:cs="Consolas"/>
                <w:sz w:val="16"/>
              </w:rPr>
              <w:t>.</w:t>
            </w:r>
          </w:p>
        </w:tc>
        <w:tc>
          <w:tcPr>
            <w:tcW w:w="0" w:type="auto"/>
          </w:tcPr>
          <w:p w14:paraId="5347F66C" w14:textId="77777777" w:rsidR="003D27E1" w:rsidRDefault="00B475ED">
            <w:pPr>
              <w:jc w:val="center"/>
            </w:pPr>
            <w:r>
              <w:rPr>
                <w:rFonts w:ascii="Consolas" w:eastAsia="Consolas" w:hAnsi="Consolas" w:cs="Consolas"/>
                <w:sz w:val="16"/>
              </w:rPr>
              <w:t>.</w:t>
            </w:r>
          </w:p>
        </w:tc>
        <w:tc>
          <w:tcPr>
            <w:tcW w:w="0" w:type="auto"/>
          </w:tcPr>
          <w:p w14:paraId="5347F66D" w14:textId="77777777" w:rsidR="003D27E1" w:rsidRDefault="00B475ED">
            <w:pPr>
              <w:jc w:val="center"/>
            </w:pPr>
            <w:r>
              <w:rPr>
                <w:rFonts w:ascii="Consolas" w:eastAsia="Consolas" w:hAnsi="Consolas" w:cs="Consolas"/>
                <w:sz w:val="16"/>
              </w:rPr>
              <w:t>1</w:t>
            </w:r>
          </w:p>
        </w:tc>
        <w:tc>
          <w:tcPr>
            <w:tcW w:w="0" w:type="auto"/>
          </w:tcPr>
          <w:p w14:paraId="5347F66E" w14:textId="77777777" w:rsidR="003D27E1" w:rsidRDefault="00B475ED">
            <w:pPr>
              <w:jc w:val="center"/>
            </w:pPr>
            <w:r>
              <w:rPr>
                <w:rFonts w:ascii="Consolas" w:eastAsia="Consolas" w:hAnsi="Consolas" w:cs="Consolas"/>
                <w:sz w:val="16"/>
              </w:rPr>
              <w:t>.</w:t>
            </w:r>
          </w:p>
        </w:tc>
        <w:tc>
          <w:tcPr>
            <w:tcW w:w="0" w:type="auto"/>
          </w:tcPr>
          <w:p w14:paraId="5347F66F" w14:textId="77777777" w:rsidR="003D27E1" w:rsidRDefault="00B475ED">
            <w:pPr>
              <w:jc w:val="center"/>
            </w:pPr>
            <w:r>
              <w:rPr>
                <w:rFonts w:ascii="Consolas" w:eastAsia="Consolas" w:hAnsi="Consolas" w:cs="Consolas"/>
                <w:sz w:val="16"/>
              </w:rPr>
              <w:t>.</w:t>
            </w:r>
          </w:p>
        </w:tc>
        <w:tc>
          <w:tcPr>
            <w:tcW w:w="0" w:type="auto"/>
          </w:tcPr>
          <w:p w14:paraId="5347F670" w14:textId="77777777" w:rsidR="003D27E1" w:rsidRDefault="00B475ED">
            <w:pPr>
              <w:jc w:val="center"/>
            </w:pPr>
            <w:r>
              <w:rPr>
                <w:rFonts w:ascii="Consolas" w:eastAsia="Consolas" w:hAnsi="Consolas" w:cs="Consolas"/>
                <w:sz w:val="16"/>
              </w:rPr>
              <w:t>.</w:t>
            </w:r>
          </w:p>
        </w:tc>
        <w:tc>
          <w:tcPr>
            <w:tcW w:w="0" w:type="auto"/>
          </w:tcPr>
          <w:p w14:paraId="5347F671" w14:textId="77777777" w:rsidR="003D27E1" w:rsidRDefault="00B475ED">
            <w:pPr>
              <w:jc w:val="center"/>
            </w:pPr>
            <w:r>
              <w:rPr>
                <w:rFonts w:ascii="Consolas" w:eastAsia="Consolas" w:hAnsi="Consolas" w:cs="Consolas"/>
                <w:sz w:val="16"/>
              </w:rPr>
              <w:t>.</w:t>
            </w:r>
          </w:p>
        </w:tc>
      </w:tr>
      <w:tr w:rsidR="003D27E1" w14:paraId="5347F67B" w14:textId="77777777">
        <w:trPr>
          <w:jc w:val="center"/>
        </w:trPr>
        <w:tc>
          <w:tcPr>
            <w:tcW w:w="0" w:type="auto"/>
          </w:tcPr>
          <w:p w14:paraId="5347F673" w14:textId="77777777" w:rsidR="003D27E1" w:rsidRDefault="00B475ED">
            <w:proofErr w:type="spellStart"/>
            <w:r>
              <w:rPr>
                <w:rFonts w:ascii="Consolas" w:eastAsia="Consolas" w:hAnsi="Consolas" w:cs="Consolas"/>
                <w:sz w:val="16"/>
              </w:rPr>
              <w:t>migr_f</w:t>
            </w:r>
            <w:proofErr w:type="spellEnd"/>
          </w:p>
        </w:tc>
        <w:tc>
          <w:tcPr>
            <w:tcW w:w="0" w:type="auto"/>
          </w:tcPr>
          <w:p w14:paraId="5347F674" w14:textId="77777777" w:rsidR="003D27E1" w:rsidRDefault="00B475ED">
            <w:pPr>
              <w:jc w:val="center"/>
            </w:pPr>
            <w:r>
              <w:rPr>
                <w:rFonts w:ascii="Consolas" w:eastAsia="Consolas" w:hAnsi="Consolas" w:cs="Consolas"/>
                <w:sz w:val="16"/>
              </w:rPr>
              <w:t>1</w:t>
            </w:r>
          </w:p>
        </w:tc>
        <w:tc>
          <w:tcPr>
            <w:tcW w:w="0" w:type="auto"/>
          </w:tcPr>
          <w:p w14:paraId="5347F675" w14:textId="77777777" w:rsidR="003D27E1" w:rsidRDefault="00B475ED">
            <w:pPr>
              <w:jc w:val="center"/>
            </w:pPr>
            <w:r>
              <w:rPr>
                <w:rFonts w:ascii="Consolas" w:eastAsia="Consolas" w:hAnsi="Consolas" w:cs="Consolas"/>
                <w:sz w:val="16"/>
              </w:rPr>
              <w:t>.</w:t>
            </w:r>
          </w:p>
        </w:tc>
        <w:tc>
          <w:tcPr>
            <w:tcW w:w="0" w:type="auto"/>
          </w:tcPr>
          <w:p w14:paraId="5347F676" w14:textId="77777777" w:rsidR="003D27E1" w:rsidRDefault="00B475ED">
            <w:pPr>
              <w:jc w:val="center"/>
            </w:pPr>
            <w:r>
              <w:rPr>
                <w:rFonts w:ascii="Consolas" w:eastAsia="Consolas" w:hAnsi="Consolas" w:cs="Consolas"/>
                <w:sz w:val="16"/>
              </w:rPr>
              <w:t>1</w:t>
            </w:r>
          </w:p>
        </w:tc>
        <w:tc>
          <w:tcPr>
            <w:tcW w:w="0" w:type="auto"/>
          </w:tcPr>
          <w:p w14:paraId="5347F677" w14:textId="77777777" w:rsidR="003D27E1" w:rsidRDefault="00B475ED">
            <w:pPr>
              <w:jc w:val="center"/>
            </w:pPr>
            <w:r>
              <w:rPr>
                <w:rFonts w:ascii="Consolas" w:eastAsia="Consolas" w:hAnsi="Consolas" w:cs="Consolas"/>
                <w:sz w:val="16"/>
              </w:rPr>
              <w:t>1</w:t>
            </w:r>
          </w:p>
        </w:tc>
        <w:tc>
          <w:tcPr>
            <w:tcW w:w="0" w:type="auto"/>
          </w:tcPr>
          <w:p w14:paraId="5347F678" w14:textId="77777777" w:rsidR="003D27E1" w:rsidRDefault="00B475ED">
            <w:pPr>
              <w:jc w:val="center"/>
            </w:pPr>
            <w:r>
              <w:rPr>
                <w:rFonts w:ascii="Consolas" w:eastAsia="Consolas" w:hAnsi="Consolas" w:cs="Consolas"/>
                <w:sz w:val="16"/>
              </w:rPr>
              <w:t>.</w:t>
            </w:r>
          </w:p>
        </w:tc>
        <w:tc>
          <w:tcPr>
            <w:tcW w:w="0" w:type="auto"/>
          </w:tcPr>
          <w:p w14:paraId="5347F679" w14:textId="77777777" w:rsidR="003D27E1" w:rsidRDefault="00B475ED">
            <w:pPr>
              <w:jc w:val="center"/>
            </w:pPr>
            <w:r>
              <w:rPr>
                <w:rFonts w:ascii="Consolas" w:eastAsia="Consolas" w:hAnsi="Consolas" w:cs="Consolas"/>
                <w:sz w:val="16"/>
              </w:rPr>
              <w:t>1</w:t>
            </w:r>
          </w:p>
        </w:tc>
        <w:tc>
          <w:tcPr>
            <w:tcW w:w="0" w:type="auto"/>
          </w:tcPr>
          <w:p w14:paraId="5347F67A" w14:textId="77777777" w:rsidR="003D27E1" w:rsidRDefault="00B475ED">
            <w:pPr>
              <w:jc w:val="center"/>
            </w:pPr>
            <w:r>
              <w:rPr>
                <w:rFonts w:ascii="Consolas" w:eastAsia="Consolas" w:hAnsi="Consolas" w:cs="Consolas"/>
                <w:sz w:val="16"/>
              </w:rPr>
              <w:t>.</w:t>
            </w:r>
          </w:p>
        </w:tc>
      </w:tr>
      <w:tr w:rsidR="003D27E1" w14:paraId="5347F684" w14:textId="77777777">
        <w:trPr>
          <w:jc w:val="center"/>
        </w:trPr>
        <w:tc>
          <w:tcPr>
            <w:tcW w:w="0" w:type="auto"/>
          </w:tcPr>
          <w:p w14:paraId="5347F67C" w14:textId="77777777" w:rsidR="003D27E1" w:rsidRDefault="00B475ED">
            <w:proofErr w:type="spellStart"/>
            <w:r>
              <w:rPr>
                <w:rFonts w:ascii="Consolas" w:eastAsia="Consolas" w:hAnsi="Consolas" w:cs="Consolas"/>
                <w:sz w:val="16"/>
              </w:rPr>
              <w:t>migr_m</w:t>
            </w:r>
            <w:proofErr w:type="spellEnd"/>
          </w:p>
        </w:tc>
        <w:tc>
          <w:tcPr>
            <w:tcW w:w="0" w:type="auto"/>
          </w:tcPr>
          <w:p w14:paraId="5347F67D" w14:textId="77777777" w:rsidR="003D27E1" w:rsidRDefault="00B475ED">
            <w:pPr>
              <w:jc w:val="center"/>
            </w:pPr>
            <w:r>
              <w:rPr>
                <w:rFonts w:ascii="Consolas" w:eastAsia="Consolas" w:hAnsi="Consolas" w:cs="Consolas"/>
                <w:sz w:val="16"/>
              </w:rPr>
              <w:t>1</w:t>
            </w:r>
          </w:p>
        </w:tc>
        <w:tc>
          <w:tcPr>
            <w:tcW w:w="0" w:type="auto"/>
          </w:tcPr>
          <w:p w14:paraId="5347F67E" w14:textId="77777777" w:rsidR="003D27E1" w:rsidRDefault="00B475ED">
            <w:pPr>
              <w:jc w:val="center"/>
            </w:pPr>
            <w:r>
              <w:rPr>
                <w:rFonts w:ascii="Consolas" w:eastAsia="Consolas" w:hAnsi="Consolas" w:cs="Consolas"/>
                <w:sz w:val="16"/>
              </w:rPr>
              <w:t>.</w:t>
            </w:r>
          </w:p>
        </w:tc>
        <w:tc>
          <w:tcPr>
            <w:tcW w:w="0" w:type="auto"/>
          </w:tcPr>
          <w:p w14:paraId="5347F67F" w14:textId="77777777" w:rsidR="003D27E1" w:rsidRDefault="00B475ED">
            <w:pPr>
              <w:jc w:val="center"/>
            </w:pPr>
            <w:r>
              <w:rPr>
                <w:rFonts w:ascii="Consolas" w:eastAsia="Consolas" w:hAnsi="Consolas" w:cs="Consolas"/>
                <w:sz w:val="16"/>
              </w:rPr>
              <w:t>1</w:t>
            </w:r>
          </w:p>
        </w:tc>
        <w:tc>
          <w:tcPr>
            <w:tcW w:w="0" w:type="auto"/>
          </w:tcPr>
          <w:p w14:paraId="5347F680" w14:textId="77777777" w:rsidR="003D27E1" w:rsidRDefault="00B475ED">
            <w:pPr>
              <w:jc w:val="center"/>
            </w:pPr>
            <w:r>
              <w:rPr>
                <w:rFonts w:ascii="Consolas" w:eastAsia="Consolas" w:hAnsi="Consolas" w:cs="Consolas"/>
                <w:sz w:val="16"/>
              </w:rPr>
              <w:t>1</w:t>
            </w:r>
          </w:p>
        </w:tc>
        <w:tc>
          <w:tcPr>
            <w:tcW w:w="0" w:type="auto"/>
          </w:tcPr>
          <w:p w14:paraId="5347F681" w14:textId="77777777" w:rsidR="003D27E1" w:rsidRDefault="00B475ED">
            <w:pPr>
              <w:jc w:val="center"/>
            </w:pPr>
            <w:r>
              <w:rPr>
                <w:rFonts w:ascii="Consolas" w:eastAsia="Consolas" w:hAnsi="Consolas" w:cs="Consolas"/>
                <w:sz w:val="16"/>
              </w:rPr>
              <w:t>.</w:t>
            </w:r>
          </w:p>
        </w:tc>
        <w:tc>
          <w:tcPr>
            <w:tcW w:w="0" w:type="auto"/>
          </w:tcPr>
          <w:p w14:paraId="5347F682" w14:textId="77777777" w:rsidR="003D27E1" w:rsidRDefault="00B475ED">
            <w:pPr>
              <w:jc w:val="center"/>
            </w:pPr>
            <w:r>
              <w:rPr>
                <w:rFonts w:ascii="Consolas" w:eastAsia="Consolas" w:hAnsi="Consolas" w:cs="Consolas"/>
                <w:sz w:val="16"/>
              </w:rPr>
              <w:t>1</w:t>
            </w:r>
          </w:p>
        </w:tc>
        <w:tc>
          <w:tcPr>
            <w:tcW w:w="0" w:type="auto"/>
          </w:tcPr>
          <w:p w14:paraId="5347F683" w14:textId="77777777" w:rsidR="003D27E1" w:rsidRDefault="00B475ED">
            <w:pPr>
              <w:jc w:val="center"/>
            </w:pPr>
            <w:r>
              <w:rPr>
                <w:rFonts w:ascii="Consolas" w:eastAsia="Consolas" w:hAnsi="Consolas" w:cs="Consolas"/>
                <w:sz w:val="16"/>
              </w:rPr>
              <w:t>.</w:t>
            </w:r>
          </w:p>
        </w:tc>
      </w:tr>
      <w:tr w:rsidR="003D27E1" w14:paraId="5347F68D" w14:textId="77777777">
        <w:trPr>
          <w:jc w:val="center"/>
        </w:trPr>
        <w:tc>
          <w:tcPr>
            <w:tcW w:w="0" w:type="auto"/>
          </w:tcPr>
          <w:p w14:paraId="5347F685" w14:textId="77777777" w:rsidR="003D27E1" w:rsidRDefault="00B475ED">
            <w:proofErr w:type="spellStart"/>
            <w:r>
              <w:rPr>
                <w:rFonts w:ascii="Consolas" w:eastAsia="Consolas" w:hAnsi="Consolas" w:cs="Consolas"/>
                <w:sz w:val="16"/>
              </w:rPr>
              <w:t>cob_f</w:t>
            </w:r>
            <w:proofErr w:type="spellEnd"/>
          </w:p>
        </w:tc>
        <w:tc>
          <w:tcPr>
            <w:tcW w:w="0" w:type="auto"/>
          </w:tcPr>
          <w:p w14:paraId="5347F686" w14:textId="77777777" w:rsidR="003D27E1" w:rsidRDefault="00B475ED">
            <w:pPr>
              <w:jc w:val="center"/>
            </w:pPr>
            <w:r>
              <w:rPr>
                <w:rFonts w:ascii="Consolas" w:eastAsia="Consolas" w:hAnsi="Consolas" w:cs="Consolas"/>
                <w:sz w:val="16"/>
              </w:rPr>
              <w:t>1</w:t>
            </w:r>
          </w:p>
        </w:tc>
        <w:tc>
          <w:tcPr>
            <w:tcW w:w="0" w:type="auto"/>
          </w:tcPr>
          <w:p w14:paraId="5347F687" w14:textId="77777777" w:rsidR="003D27E1" w:rsidRDefault="00B475ED">
            <w:pPr>
              <w:jc w:val="center"/>
            </w:pPr>
            <w:r>
              <w:rPr>
                <w:rFonts w:ascii="Consolas" w:eastAsia="Consolas" w:hAnsi="Consolas" w:cs="Consolas"/>
                <w:sz w:val="16"/>
              </w:rPr>
              <w:t>.</w:t>
            </w:r>
          </w:p>
        </w:tc>
        <w:tc>
          <w:tcPr>
            <w:tcW w:w="0" w:type="auto"/>
          </w:tcPr>
          <w:p w14:paraId="5347F688" w14:textId="77777777" w:rsidR="003D27E1" w:rsidRDefault="00B475ED">
            <w:pPr>
              <w:jc w:val="center"/>
            </w:pPr>
            <w:r>
              <w:rPr>
                <w:rFonts w:ascii="Consolas" w:eastAsia="Consolas" w:hAnsi="Consolas" w:cs="Consolas"/>
                <w:sz w:val="16"/>
              </w:rPr>
              <w:t>.</w:t>
            </w:r>
          </w:p>
        </w:tc>
        <w:tc>
          <w:tcPr>
            <w:tcW w:w="0" w:type="auto"/>
          </w:tcPr>
          <w:p w14:paraId="5347F689" w14:textId="77777777" w:rsidR="003D27E1" w:rsidRDefault="00B475ED">
            <w:pPr>
              <w:jc w:val="center"/>
            </w:pPr>
            <w:r>
              <w:rPr>
                <w:rFonts w:ascii="Consolas" w:eastAsia="Consolas" w:hAnsi="Consolas" w:cs="Consolas"/>
                <w:sz w:val="16"/>
              </w:rPr>
              <w:t>1</w:t>
            </w:r>
          </w:p>
        </w:tc>
        <w:tc>
          <w:tcPr>
            <w:tcW w:w="0" w:type="auto"/>
          </w:tcPr>
          <w:p w14:paraId="5347F68A" w14:textId="77777777" w:rsidR="003D27E1" w:rsidRDefault="00B475ED">
            <w:pPr>
              <w:jc w:val="center"/>
            </w:pPr>
            <w:r>
              <w:rPr>
                <w:rFonts w:ascii="Consolas" w:eastAsia="Consolas" w:hAnsi="Consolas" w:cs="Consolas"/>
                <w:sz w:val="16"/>
              </w:rPr>
              <w:t>.</w:t>
            </w:r>
          </w:p>
        </w:tc>
        <w:tc>
          <w:tcPr>
            <w:tcW w:w="0" w:type="auto"/>
          </w:tcPr>
          <w:p w14:paraId="5347F68B" w14:textId="77777777" w:rsidR="003D27E1" w:rsidRDefault="00B475ED">
            <w:pPr>
              <w:jc w:val="center"/>
            </w:pPr>
            <w:r>
              <w:rPr>
                <w:rFonts w:ascii="Consolas" w:eastAsia="Consolas" w:hAnsi="Consolas" w:cs="Consolas"/>
                <w:sz w:val="16"/>
              </w:rPr>
              <w:t>1</w:t>
            </w:r>
          </w:p>
        </w:tc>
        <w:tc>
          <w:tcPr>
            <w:tcW w:w="0" w:type="auto"/>
          </w:tcPr>
          <w:p w14:paraId="5347F68C" w14:textId="77777777" w:rsidR="003D27E1" w:rsidRDefault="00B475ED">
            <w:pPr>
              <w:jc w:val="center"/>
            </w:pPr>
            <w:r>
              <w:rPr>
                <w:rFonts w:ascii="Consolas" w:eastAsia="Consolas" w:hAnsi="Consolas" w:cs="Consolas"/>
                <w:sz w:val="16"/>
              </w:rPr>
              <w:t>.</w:t>
            </w:r>
          </w:p>
        </w:tc>
      </w:tr>
      <w:tr w:rsidR="003D27E1" w14:paraId="5347F696" w14:textId="77777777">
        <w:trPr>
          <w:jc w:val="center"/>
        </w:trPr>
        <w:tc>
          <w:tcPr>
            <w:tcW w:w="0" w:type="auto"/>
          </w:tcPr>
          <w:p w14:paraId="5347F68E" w14:textId="77777777" w:rsidR="003D27E1" w:rsidRDefault="00B475ED">
            <w:proofErr w:type="spellStart"/>
            <w:r>
              <w:rPr>
                <w:rFonts w:ascii="Consolas" w:eastAsia="Consolas" w:hAnsi="Consolas" w:cs="Consolas"/>
                <w:sz w:val="16"/>
              </w:rPr>
              <w:t>cob_m</w:t>
            </w:r>
            <w:proofErr w:type="spellEnd"/>
          </w:p>
        </w:tc>
        <w:tc>
          <w:tcPr>
            <w:tcW w:w="0" w:type="auto"/>
          </w:tcPr>
          <w:p w14:paraId="5347F68F" w14:textId="77777777" w:rsidR="003D27E1" w:rsidRDefault="00B475ED">
            <w:pPr>
              <w:jc w:val="center"/>
            </w:pPr>
            <w:r>
              <w:rPr>
                <w:rFonts w:ascii="Consolas" w:eastAsia="Consolas" w:hAnsi="Consolas" w:cs="Consolas"/>
                <w:sz w:val="16"/>
              </w:rPr>
              <w:t>1</w:t>
            </w:r>
          </w:p>
        </w:tc>
        <w:tc>
          <w:tcPr>
            <w:tcW w:w="0" w:type="auto"/>
          </w:tcPr>
          <w:p w14:paraId="5347F690" w14:textId="77777777" w:rsidR="003D27E1" w:rsidRDefault="00B475ED">
            <w:pPr>
              <w:jc w:val="center"/>
            </w:pPr>
            <w:r>
              <w:rPr>
                <w:rFonts w:ascii="Consolas" w:eastAsia="Consolas" w:hAnsi="Consolas" w:cs="Consolas"/>
                <w:sz w:val="16"/>
              </w:rPr>
              <w:t>.</w:t>
            </w:r>
          </w:p>
        </w:tc>
        <w:tc>
          <w:tcPr>
            <w:tcW w:w="0" w:type="auto"/>
          </w:tcPr>
          <w:p w14:paraId="5347F691" w14:textId="77777777" w:rsidR="003D27E1" w:rsidRDefault="00B475ED">
            <w:pPr>
              <w:jc w:val="center"/>
            </w:pPr>
            <w:r>
              <w:rPr>
                <w:rFonts w:ascii="Consolas" w:eastAsia="Consolas" w:hAnsi="Consolas" w:cs="Consolas"/>
                <w:sz w:val="16"/>
              </w:rPr>
              <w:t>.</w:t>
            </w:r>
          </w:p>
        </w:tc>
        <w:tc>
          <w:tcPr>
            <w:tcW w:w="0" w:type="auto"/>
          </w:tcPr>
          <w:p w14:paraId="5347F692" w14:textId="77777777" w:rsidR="003D27E1" w:rsidRDefault="00B475ED">
            <w:pPr>
              <w:jc w:val="center"/>
            </w:pPr>
            <w:r>
              <w:rPr>
                <w:rFonts w:ascii="Consolas" w:eastAsia="Consolas" w:hAnsi="Consolas" w:cs="Consolas"/>
                <w:sz w:val="16"/>
              </w:rPr>
              <w:t>1</w:t>
            </w:r>
          </w:p>
        </w:tc>
        <w:tc>
          <w:tcPr>
            <w:tcW w:w="0" w:type="auto"/>
          </w:tcPr>
          <w:p w14:paraId="5347F693" w14:textId="77777777" w:rsidR="003D27E1" w:rsidRDefault="00B475ED">
            <w:pPr>
              <w:jc w:val="center"/>
            </w:pPr>
            <w:r>
              <w:rPr>
                <w:rFonts w:ascii="Consolas" w:eastAsia="Consolas" w:hAnsi="Consolas" w:cs="Consolas"/>
                <w:sz w:val="16"/>
              </w:rPr>
              <w:t>.</w:t>
            </w:r>
          </w:p>
        </w:tc>
        <w:tc>
          <w:tcPr>
            <w:tcW w:w="0" w:type="auto"/>
          </w:tcPr>
          <w:p w14:paraId="5347F694" w14:textId="77777777" w:rsidR="003D27E1" w:rsidRDefault="00B475ED">
            <w:pPr>
              <w:jc w:val="center"/>
            </w:pPr>
            <w:r>
              <w:rPr>
                <w:rFonts w:ascii="Consolas" w:eastAsia="Consolas" w:hAnsi="Consolas" w:cs="Consolas"/>
                <w:sz w:val="16"/>
              </w:rPr>
              <w:t>1</w:t>
            </w:r>
          </w:p>
        </w:tc>
        <w:tc>
          <w:tcPr>
            <w:tcW w:w="0" w:type="auto"/>
          </w:tcPr>
          <w:p w14:paraId="5347F695" w14:textId="77777777" w:rsidR="003D27E1" w:rsidRDefault="00B475ED">
            <w:pPr>
              <w:jc w:val="center"/>
            </w:pPr>
            <w:r>
              <w:rPr>
                <w:rFonts w:ascii="Consolas" w:eastAsia="Consolas" w:hAnsi="Consolas" w:cs="Consolas"/>
                <w:sz w:val="16"/>
              </w:rPr>
              <w:t>.</w:t>
            </w:r>
          </w:p>
        </w:tc>
      </w:tr>
      <w:tr w:rsidR="003D27E1" w14:paraId="5347F69F" w14:textId="77777777">
        <w:trPr>
          <w:jc w:val="center"/>
        </w:trPr>
        <w:tc>
          <w:tcPr>
            <w:tcW w:w="0" w:type="auto"/>
            <w:tcBorders>
              <w:bottom w:val="single" w:sz="0" w:space="0" w:color="000000"/>
            </w:tcBorders>
          </w:tcPr>
          <w:p w14:paraId="5347F697" w14:textId="77777777" w:rsidR="003D27E1" w:rsidRDefault="00B475ED">
            <w:proofErr w:type="spellStart"/>
            <w:r>
              <w:rPr>
                <w:rFonts w:ascii="Consolas" w:eastAsia="Consolas" w:hAnsi="Consolas" w:cs="Consolas"/>
                <w:sz w:val="16"/>
              </w:rPr>
              <w:t>migr_gen</w:t>
            </w:r>
            <w:proofErr w:type="spellEnd"/>
          </w:p>
        </w:tc>
        <w:tc>
          <w:tcPr>
            <w:tcW w:w="0" w:type="auto"/>
            <w:tcBorders>
              <w:bottom w:val="single" w:sz="0" w:space="0" w:color="000000"/>
            </w:tcBorders>
          </w:tcPr>
          <w:p w14:paraId="5347F698"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F699"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F69A"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F69B"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F69C"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F69D"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F69E" w14:textId="77777777" w:rsidR="003D27E1" w:rsidRDefault="00B475ED">
            <w:pPr>
              <w:jc w:val="center"/>
            </w:pPr>
            <w:r>
              <w:rPr>
                <w:rFonts w:ascii="Consolas" w:eastAsia="Consolas" w:hAnsi="Consolas" w:cs="Consolas"/>
                <w:sz w:val="16"/>
              </w:rPr>
              <w:t>1</w:t>
            </w:r>
          </w:p>
        </w:tc>
      </w:tr>
    </w:tbl>
    <w:p w14:paraId="5347F6A0" w14:textId="77777777" w:rsidR="003D27E1" w:rsidRDefault="003D27E1"/>
    <w:p w14:paraId="5347F6A1" w14:textId="77777777" w:rsidR="003D27E1" w:rsidRDefault="00B475ED">
      <w:r>
        <w:rPr>
          <w:color w:val="FF0000"/>
        </w:rPr>
        <w:t>XXX ADD DESRIPTION XXX</w:t>
      </w:r>
    </w:p>
    <w:p w14:paraId="5347F6A2" w14:textId="77777777" w:rsidR="003D27E1" w:rsidRDefault="00B475ED">
      <w:pPr>
        <w:shd w:val="solid" w:color="B0C4DE" w:fill="auto"/>
      </w:pPr>
      <w:proofErr w:type="spellStart"/>
      <w:r>
        <w:rPr>
          <w:b/>
          <w:sz w:val="26"/>
        </w:rPr>
        <w:t>ethn</w:t>
      </w:r>
      <w:proofErr w:type="spellEnd"/>
    </w:p>
    <w:p w14:paraId="5347F6A3" w14:textId="77777777" w:rsidR="003D27E1" w:rsidRDefault="00B475ED">
      <w:pPr>
        <w:rPr>
          <w:color w:val="4682B4"/>
        </w:rPr>
      </w:pPr>
      <w:r>
        <w:rPr>
          <w:color w:val="4682B4"/>
        </w:rPr>
        <w:t>Ethnicity</w:t>
      </w:r>
      <w:r>
        <w:rPr>
          <w:color w:val="4682B4"/>
        </w:rPr>
        <w:br/>
        <w:t xml:space="preserve">   (1):   Black</w:t>
      </w:r>
      <w:r>
        <w:rPr>
          <w:color w:val="4682B4"/>
        </w:rPr>
        <w:br/>
        <w:t xml:space="preserve">   (2):   White</w:t>
      </w:r>
      <w:r>
        <w:rPr>
          <w:color w:val="4682B4"/>
        </w:rPr>
        <w:br/>
        <w:t xml:space="preserve">   (3):   Asian</w:t>
      </w:r>
      <w:r>
        <w:rPr>
          <w:color w:val="4682B4"/>
        </w:rPr>
        <w:br/>
        <w:t xml:space="preserve">   (4):   Mixed (UK only)</w:t>
      </w:r>
      <w:r>
        <w:rPr>
          <w:color w:val="4682B4"/>
        </w:rPr>
        <w:br/>
      </w:r>
      <w:r>
        <w:rPr>
          <w:color w:val="4682B4"/>
        </w:rPr>
        <w:t xml:space="preserve">   (5):   American Indian (US only)</w:t>
      </w:r>
      <w:r>
        <w:rPr>
          <w:color w:val="4682B4"/>
        </w:rPr>
        <w:br/>
        <w:t xml:space="preserve">   (6):   Other</w:t>
      </w:r>
      <w:r>
        <w:rPr>
          <w:color w:val="4682B4"/>
        </w:rPr>
        <w:br/>
      </w:r>
    </w:p>
    <w:p w14:paraId="5347F6A4"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6A6" w14:textId="77777777">
        <w:tc>
          <w:tcPr>
            <w:tcW w:w="9360" w:type="dxa"/>
            <w:gridSpan w:val="6"/>
          </w:tcPr>
          <w:p w14:paraId="5347F6A5"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ethn</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Ethnicity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1,826,708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[-3; 6]</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1.96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0.80           </w:t>
            </w:r>
            <w:r>
              <w:rPr>
                <w:rFonts w:ascii="Consolas" w:eastAsia="Consolas" w:hAnsi="Consolas" w:cs="Consolas"/>
                <w:sz w:val="18"/>
              </w:rPr>
              <w:br/>
            </w:r>
          </w:p>
        </w:tc>
      </w:tr>
      <w:tr w:rsidR="003D27E1" w14:paraId="5347F6AD" w14:textId="77777777">
        <w:tc>
          <w:tcPr>
            <w:tcW w:w="1560" w:type="dxa"/>
          </w:tcPr>
          <w:p w14:paraId="5347F6A7" w14:textId="77777777" w:rsidR="003D27E1" w:rsidRDefault="003D27E1"/>
        </w:tc>
        <w:tc>
          <w:tcPr>
            <w:tcW w:w="1560" w:type="dxa"/>
            <w:tcBorders>
              <w:top w:val="single" w:sz="0" w:space="0" w:color="000000"/>
              <w:bottom w:val="single" w:sz="0" w:space="0" w:color="000000"/>
            </w:tcBorders>
          </w:tcPr>
          <w:p w14:paraId="5347F6A8"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6A9"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6AA"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6AB" w14:textId="77777777" w:rsidR="003D27E1" w:rsidRDefault="00B475ED">
            <w:pPr>
              <w:jc w:val="right"/>
            </w:pPr>
            <w:r>
              <w:rPr>
                <w:rFonts w:ascii="Consolas" w:eastAsia="Consolas" w:hAnsi="Consolas" w:cs="Consolas"/>
                <w:b/>
                <w:sz w:val="18"/>
              </w:rPr>
              <w:t>Percent</w:t>
            </w:r>
          </w:p>
        </w:tc>
        <w:tc>
          <w:tcPr>
            <w:tcW w:w="1560" w:type="dxa"/>
          </w:tcPr>
          <w:p w14:paraId="5347F6AC" w14:textId="77777777" w:rsidR="003D27E1" w:rsidRDefault="003D27E1"/>
        </w:tc>
      </w:tr>
      <w:tr w:rsidR="003D27E1" w14:paraId="5347F6B4" w14:textId="77777777">
        <w:tc>
          <w:tcPr>
            <w:tcW w:w="1560" w:type="dxa"/>
            <w:tcBorders>
              <w:right w:val="nil"/>
            </w:tcBorders>
          </w:tcPr>
          <w:p w14:paraId="5347F6AE" w14:textId="77777777" w:rsidR="003D27E1" w:rsidRDefault="003D27E1"/>
        </w:tc>
        <w:tc>
          <w:tcPr>
            <w:tcW w:w="1560" w:type="dxa"/>
            <w:tcBorders>
              <w:top w:val="single" w:sz="0" w:space="0" w:color="000000"/>
              <w:left w:val="nil"/>
              <w:bottom w:val="single" w:sz="0" w:space="0" w:color="D3D3D3"/>
            </w:tcBorders>
          </w:tcPr>
          <w:p w14:paraId="5347F6AF" w14:textId="77777777" w:rsidR="003D27E1" w:rsidRDefault="00B475ED">
            <w:pPr>
              <w:jc w:val="right"/>
            </w:pPr>
            <w:r>
              <w:rPr>
                <w:rFonts w:ascii="Consolas" w:eastAsia="Consolas" w:hAnsi="Consolas" w:cs="Consolas"/>
                <w:sz w:val="16"/>
              </w:rPr>
              <w:t>-3</w:t>
            </w:r>
          </w:p>
        </w:tc>
        <w:tc>
          <w:tcPr>
            <w:tcW w:w="1560" w:type="dxa"/>
            <w:tcBorders>
              <w:top w:val="single" w:sz="0" w:space="0" w:color="000000"/>
              <w:bottom w:val="single" w:sz="0" w:space="0" w:color="D3D3D3"/>
            </w:tcBorders>
          </w:tcPr>
          <w:p w14:paraId="5347F6B0" w14:textId="77777777" w:rsidR="003D27E1" w:rsidRDefault="00B475ED">
            <w:r>
              <w:rPr>
                <w:rFonts w:ascii="Consolas" w:eastAsia="Consolas" w:hAnsi="Consolas" w:cs="Consolas"/>
                <w:sz w:val="16"/>
              </w:rPr>
              <w:t>Does not apply</w:t>
            </w:r>
          </w:p>
        </w:tc>
        <w:tc>
          <w:tcPr>
            <w:tcW w:w="1560" w:type="dxa"/>
            <w:tcBorders>
              <w:top w:val="single" w:sz="0" w:space="0" w:color="000000"/>
              <w:bottom w:val="single" w:sz="0" w:space="0" w:color="D3D3D3"/>
            </w:tcBorders>
          </w:tcPr>
          <w:p w14:paraId="5347F6B1" w14:textId="77777777" w:rsidR="003D27E1" w:rsidRDefault="00B475ED">
            <w:pPr>
              <w:jc w:val="right"/>
            </w:pPr>
            <w:r>
              <w:rPr>
                <w:rFonts w:ascii="Consolas" w:eastAsia="Consolas" w:hAnsi="Consolas" w:cs="Consolas"/>
                <w:sz w:val="16"/>
              </w:rPr>
              <w:t xml:space="preserve">     1,553</w:t>
            </w:r>
          </w:p>
        </w:tc>
        <w:tc>
          <w:tcPr>
            <w:tcW w:w="1560" w:type="dxa"/>
            <w:tcBorders>
              <w:top w:val="single" w:sz="0" w:space="0" w:color="000000"/>
              <w:bottom w:val="single" w:sz="0" w:space="0" w:color="D3D3D3"/>
            </w:tcBorders>
          </w:tcPr>
          <w:p w14:paraId="5347F6B2" w14:textId="77777777" w:rsidR="003D27E1" w:rsidRDefault="00B475ED">
            <w:pPr>
              <w:jc w:val="right"/>
            </w:pPr>
            <w:r>
              <w:rPr>
                <w:rFonts w:ascii="Consolas" w:eastAsia="Consolas" w:hAnsi="Consolas" w:cs="Consolas"/>
                <w:sz w:val="16"/>
              </w:rPr>
              <w:t xml:space="preserve">      0.1</w:t>
            </w:r>
          </w:p>
        </w:tc>
        <w:tc>
          <w:tcPr>
            <w:tcW w:w="1560" w:type="dxa"/>
          </w:tcPr>
          <w:p w14:paraId="5347F6B3" w14:textId="77777777" w:rsidR="003D27E1" w:rsidRDefault="003D27E1"/>
        </w:tc>
      </w:tr>
      <w:tr w:rsidR="003D27E1" w14:paraId="5347F6BB" w14:textId="77777777">
        <w:tc>
          <w:tcPr>
            <w:tcW w:w="1560" w:type="dxa"/>
            <w:tcBorders>
              <w:right w:val="nil"/>
            </w:tcBorders>
          </w:tcPr>
          <w:p w14:paraId="5347F6B5" w14:textId="77777777" w:rsidR="003D27E1" w:rsidRDefault="003D27E1"/>
        </w:tc>
        <w:tc>
          <w:tcPr>
            <w:tcW w:w="1560" w:type="dxa"/>
            <w:tcBorders>
              <w:top w:val="single" w:sz="0" w:space="0" w:color="D3D3D3"/>
              <w:left w:val="nil"/>
              <w:bottom w:val="single" w:sz="0" w:space="0" w:color="D3D3D3"/>
            </w:tcBorders>
          </w:tcPr>
          <w:p w14:paraId="5347F6B6"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6B7" w14:textId="77777777" w:rsidR="003D27E1" w:rsidRDefault="00B475ED">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5347F6B8" w14:textId="77777777" w:rsidR="003D27E1" w:rsidRDefault="00B475ED">
            <w:pPr>
              <w:jc w:val="right"/>
            </w:pPr>
            <w:r>
              <w:rPr>
                <w:rFonts w:ascii="Consolas" w:eastAsia="Consolas" w:hAnsi="Consolas" w:cs="Consolas"/>
                <w:sz w:val="16"/>
              </w:rPr>
              <w:t xml:space="preserve">        86</w:t>
            </w:r>
          </w:p>
        </w:tc>
        <w:tc>
          <w:tcPr>
            <w:tcW w:w="1560" w:type="dxa"/>
            <w:tcBorders>
              <w:top w:val="single" w:sz="0" w:space="0" w:color="D3D3D3"/>
              <w:bottom w:val="single" w:sz="0" w:space="0" w:color="D3D3D3"/>
            </w:tcBorders>
          </w:tcPr>
          <w:p w14:paraId="5347F6B9" w14:textId="77777777" w:rsidR="003D27E1" w:rsidRDefault="00B475ED">
            <w:pPr>
              <w:jc w:val="right"/>
            </w:pPr>
            <w:r>
              <w:rPr>
                <w:rFonts w:ascii="Consolas" w:eastAsia="Consolas" w:hAnsi="Consolas" w:cs="Consolas"/>
                <w:sz w:val="16"/>
              </w:rPr>
              <w:t xml:space="preserve">      0.0</w:t>
            </w:r>
          </w:p>
        </w:tc>
        <w:tc>
          <w:tcPr>
            <w:tcW w:w="1560" w:type="dxa"/>
          </w:tcPr>
          <w:p w14:paraId="5347F6BA" w14:textId="77777777" w:rsidR="003D27E1" w:rsidRDefault="003D27E1"/>
        </w:tc>
      </w:tr>
      <w:tr w:rsidR="003D27E1" w14:paraId="5347F6C2" w14:textId="77777777">
        <w:tc>
          <w:tcPr>
            <w:tcW w:w="1560" w:type="dxa"/>
            <w:tcBorders>
              <w:right w:val="nil"/>
            </w:tcBorders>
          </w:tcPr>
          <w:p w14:paraId="5347F6BC" w14:textId="77777777" w:rsidR="003D27E1" w:rsidRDefault="003D27E1"/>
        </w:tc>
        <w:tc>
          <w:tcPr>
            <w:tcW w:w="1560" w:type="dxa"/>
            <w:tcBorders>
              <w:top w:val="single" w:sz="0" w:space="0" w:color="D3D3D3"/>
              <w:left w:val="nil"/>
              <w:bottom w:val="single" w:sz="0" w:space="0" w:color="D3D3D3"/>
            </w:tcBorders>
          </w:tcPr>
          <w:p w14:paraId="5347F6BD"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6BE" w14:textId="77777777" w:rsidR="003D27E1" w:rsidRDefault="00B475ED">
            <w:r>
              <w:rPr>
                <w:rFonts w:ascii="Consolas" w:eastAsia="Consolas" w:hAnsi="Consolas" w:cs="Consolas"/>
                <w:sz w:val="16"/>
              </w:rPr>
              <w:t>MV General</w:t>
            </w:r>
          </w:p>
        </w:tc>
        <w:tc>
          <w:tcPr>
            <w:tcW w:w="1560" w:type="dxa"/>
            <w:tcBorders>
              <w:top w:val="single" w:sz="0" w:space="0" w:color="D3D3D3"/>
              <w:bottom w:val="single" w:sz="0" w:space="0" w:color="D3D3D3"/>
            </w:tcBorders>
          </w:tcPr>
          <w:p w14:paraId="5347F6BF" w14:textId="77777777" w:rsidR="003D27E1" w:rsidRDefault="00B475ED">
            <w:pPr>
              <w:jc w:val="right"/>
            </w:pPr>
            <w:r>
              <w:rPr>
                <w:rFonts w:ascii="Consolas" w:eastAsia="Consolas" w:hAnsi="Consolas" w:cs="Consolas"/>
                <w:sz w:val="16"/>
              </w:rPr>
              <w:t xml:space="preserve">    15,520</w:t>
            </w:r>
          </w:p>
        </w:tc>
        <w:tc>
          <w:tcPr>
            <w:tcW w:w="1560" w:type="dxa"/>
            <w:tcBorders>
              <w:top w:val="single" w:sz="0" w:space="0" w:color="D3D3D3"/>
              <w:bottom w:val="single" w:sz="0" w:space="0" w:color="D3D3D3"/>
            </w:tcBorders>
          </w:tcPr>
          <w:p w14:paraId="5347F6C0" w14:textId="77777777" w:rsidR="003D27E1" w:rsidRDefault="00B475ED">
            <w:pPr>
              <w:jc w:val="right"/>
            </w:pPr>
            <w:r>
              <w:rPr>
                <w:rFonts w:ascii="Consolas" w:eastAsia="Consolas" w:hAnsi="Consolas" w:cs="Consolas"/>
                <w:sz w:val="16"/>
              </w:rPr>
              <w:t xml:space="preserve">      0.5</w:t>
            </w:r>
          </w:p>
        </w:tc>
        <w:tc>
          <w:tcPr>
            <w:tcW w:w="1560" w:type="dxa"/>
          </w:tcPr>
          <w:p w14:paraId="5347F6C1" w14:textId="77777777" w:rsidR="003D27E1" w:rsidRDefault="003D27E1"/>
        </w:tc>
      </w:tr>
      <w:tr w:rsidR="003D27E1" w14:paraId="5347F6C9" w14:textId="77777777">
        <w:tc>
          <w:tcPr>
            <w:tcW w:w="1560" w:type="dxa"/>
            <w:tcBorders>
              <w:right w:val="nil"/>
            </w:tcBorders>
          </w:tcPr>
          <w:p w14:paraId="5347F6C3" w14:textId="77777777" w:rsidR="003D27E1" w:rsidRDefault="003D27E1"/>
        </w:tc>
        <w:tc>
          <w:tcPr>
            <w:tcW w:w="1560" w:type="dxa"/>
            <w:tcBorders>
              <w:top w:val="single" w:sz="0" w:space="0" w:color="D3D3D3"/>
              <w:left w:val="nil"/>
              <w:bottom w:val="single" w:sz="0" w:space="0" w:color="D3D3D3"/>
            </w:tcBorders>
          </w:tcPr>
          <w:p w14:paraId="5347F6C4"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6C5" w14:textId="77777777" w:rsidR="003D27E1" w:rsidRDefault="00B475ED">
            <w:r>
              <w:rPr>
                <w:rFonts w:ascii="Consolas" w:eastAsia="Consolas" w:hAnsi="Consolas" w:cs="Consolas"/>
                <w:sz w:val="16"/>
              </w:rPr>
              <w:t>Black</w:t>
            </w:r>
          </w:p>
        </w:tc>
        <w:tc>
          <w:tcPr>
            <w:tcW w:w="1560" w:type="dxa"/>
            <w:tcBorders>
              <w:top w:val="single" w:sz="0" w:space="0" w:color="D3D3D3"/>
              <w:bottom w:val="single" w:sz="0" w:space="0" w:color="D3D3D3"/>
            </w:tcBorders>
          </w:tcPr>
          <w:p w14:paraId="5347F6C6" w14:textId="77777777" w:rsidR="003D27E1" w:rsidRDefault="00B475ED">
            <w:pPr>
              <w:jc w:val="right"/>
            </w:pPr>
            <w:r>
              <w:rPr>
                <w:rFonts w:ascii="Consolas" w:eastAsia="Consolas" w:hAnsi="Consolas" w:cs="Consolas"/>
                <w:sz w:val="16"/>
              </w:rPr>
              <w:t xml:space="preserve">   174,469</w:t>
            </w:r>
          </w:p>
        </w:tc>
        <w:tc>
          <w:tcPr>
            <w:tcW w:w="1560" w:type="dxa"/>
            <w:tcBorders>
              <w:top w:val="single" w:sz="0" w:space="0" w:color="D3D3D3"/>
              <w:bottom w:val="single" w:sz="0" w:space="0" w:color="D3D3D3"/>
            </w:tcBorders>
          </w:tcPr>
          <w:p w14:paraId="5347F6C7" w14:textId="77777777" w:rsidR="003D27E1" w:rsidRDefault="00B475ED">
            <w:pPr>
              <w:jc w:val="right"/>
            </w:pPr>
            <w:r>
              <w:rPr>
                <w:rFonts w:ascii="Consolas" w:eastAsia="Consolas" w:hAnsi="Consolas" w:cs="Consolas"/>
                <w:sz w:val="16"/>
              </w:rPr>
              <w:t xml:space="preserve">      5.7</w:t>
            </w:r>
          </w:p>
        </w:tc>
        <w:tc>
          <w:tcPr>
            <w:tcW w:w="1560" w:type="dxa"/>
          </w:tcPr>
          <w:p w14:paraId="5347F6C8" w14:textId="77777777" w:rsidR="003D27E1" w:rsidRDefault="003D27E1"/>
        </w:tc>
      </w:tr>
      <w:tr w:rsidR="003D27E1" w14:paraId="5347F6D0" w14:textId="77777777">
        <w:tc>
          <w:tcPr>
            <w:tcW w:w="1560" w:type="dxa"/>
            <w:tcBorders>
              <w:right w:val="nil"/>
            </w:tcBorders>
          </w:tcPr>
          <w:p w14:paraId="5347F6CA" w14:textId="77777777" w:rsidR="003D27E1" w:rsidRDefault="003D27E1"/>
        </w:tc>
        <w:tc>
          <w:tcPr>
            <w:tcW w:w="1560" w:type="dxa"/>
            <w:tcBorders>
              <w:top w:val="single" w:sz="0" w:space="0" w:color="D3D3D3"/>
              <w:left w:val="nil"/>
              <w:bottom w:val="single" w:sz="0" w:space="0" w:color="D3D3D3"/>
            </w:tcBorders>
          </w:tcPr>
          <w:p w14:paraId="5347F6CB"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6CC" w14:textId="77777777" w:rsidR="003D27E1" w:rsidRDefault="00B475ED">
            <w:r>
              <w:rPr>
                <w:rFonts w:ascii="Consolas" w:eastAsia="Consolas" w:hAnsi="Consolas" w:cs="Consolas"/>
                <w:sz w:val="16"/>
              </w:rPr>
              <w:t>White</w:t>
            </w:r>
          </w:p>
        </w:tc>
        <w:tc>
          <w:tcPr>
            <w:tcW w:w="1560" w:type="dxa"/>
            <w:tcBorders>
              <w:top w:val="single" w:sz="0" w:space="0" w:color="D3D3D3"/>
              <w:bottom w:val="single" w:sz="0" w:space="0" w:color="D3D3D3"/>
            </w:tcBorders>
          </w:tcPr>
          <w:p w14:paraId="5347F6CD" w14:textId="77777777" w:rsidR="003D27E1" w:rsidRDefault="00B475ED">
            <w:pPr>
              <w:jc w:val="right"/>
            </w:pPr>
            <w:r>
              <w:rPr>
                <w:rFonts w:ascii="Consolas" w:eastAsia="Consolas" w:hAnsi="Consolas" w:cs="Consolas"/>
                <w:sz w:val="16"/>
              </w:rPr>
              <w:t xml:space="preserve">   985,457</w:t>
            </w:r>
          </w:p>
        </w:tc>
        <w:tc>
          <w:tcPr>
            <w:tcW w:w="1560" w:type="dxa"/>
            <w:tcBorders>
              <w:top w:val="single" w:sz="0" w:space="0" w:color="D3D3D3"/>
              <w:bottom w:val="single" w:sz="0" w:space="0" w:color="D3D3D3"/>
            </w:tcBorders>
          </w:tcPr>
          <w:p w14:paraId="5347F6CE" w14:textId="77777777" w:rsidR="003D27E1" w:rsidRDefault="00B475ED">
            <w:pPr>
              <w:jc w:val="right"/>
            </w:pPr>
            <w:r>
              <w:rPr>
                <w:rFonts w:ascii="Consolas" w:eastAsia="Consolas" w:hAnsi="Consolas" w:cs="Consolas"/>
                <w:sz w:val="16"/>
              </w:rPr>
              <w:t xml:space="preserve">     32.0</w:t>
            </w:r>
          </w:p>
        </w:tc>
        <w:tc>
          <w:tcPr>
            <w:tcW w:w="1560" w:type="dxa"/>
          </w:tcPr>
          <w:p w14:paraId="5347F6CF" w14:textId="77777777" w:rsidR="003D27E1" w:rsidRDefault="003D27E1"/>
        </w:tc>
      </w:tr>
      <w:tr w:rsidR="003D27E1" w14:paraId="5347F6D7" w14:textId="77777777">
        <w:tc>
          <w:tcPr>
            <w:tcW w:w="1560" w:type="dxa"/>
            <w:tcBorders>
              <w:right w:val="nil"/>
            </w:tcBorders>
          </w:tcPr>
          <w:p w14:paraId="5347F6D1" w14:textId="77777777" w:rsidR="003D27E1" w:rsidRDefault="003D27E1"/>
        </w:tc>
        <w:tc>
          <w:tcPr>
            <w:tcW w:w="1560" w:type="dxa"/>
            <w:tcBorders>
              <w:top w:val="single" w:sz="0" w:space="0" w:color="D3D3D3"/>
              <w:left w:val="nil"/>
              <w:bottom w:val="single" w:sz="0" w:space="0" w:color="D3D3D3"/>
            </w:tcBorders>
          </w:tcPr>
          <w:p w14:paraId="5347F6D2"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6D3" w14:textId="77777777" w:rsidR="003D27E1" w:rsidRDefault="00B475ED">
            <w:r>
              <w:rPr>
                <w:rFonts w:ascii="Consolas" w:eastAsia="Consolas" w:hAnsi="Consolas" w:cs="Consolas"/>
                <w:sz w:val="16"/>
              </w:rPr>
              <w:t>Asian</w:t>
            </w:r>
          </w:p>
        </w:tc>
        <w:tc>
          <w:tcPr>
            <w:tcW w:w="1560" w:type="dxa"/>
            <w:tcBorders>
              <w:top w:val="single" w:sz="0" w:space="0" w:color="D3D3D3"/>
              <w:bottom w:val="single" w:sz="0" w:space="0" w:color="D3D3D3"/>
            </w:tcBorders>
          </w:tcPr>
          <w:p w14:paraId="5347F6D4" w14:textId="77777777" w:rsidR="003D27E1" w:rsidRDefault="00B475ED">
            <w:pPr>
              <w:jc w:val="right"/>
            </w:pPr>
            <w:r>
              <w:rPr>
                <w:rFonts w:ascii="Consolas" w:eastAsia="Consolas" w:hAnsi="Consolas" w:cs="Consolas"/>
                <w:sz w:val="16"/>
              </w:rPr>
              <w:t xml:space="preserve">    62,790</w:t>
            </w:r>
          </w:p>
        </w:tc>
        <w:tc>
          <w:tcPr>
            <w:tcW w:w="1560" w:type="dxa"/>
            <w:tcBorders>
              <w:top w:val="single" w:sz="0" w:space="0" w:color="D3D3D3"/>
              <w:bottom w:val="single" w:sz="0" w:space="0" w:color="D3D3D3"/>
            </w:tcBorders>
          </w:tcPr>
          <w:p w14:paraId="5347F6D5" w14:textId="77777777" w:rsidR="003D27E1" w:rsidRDefault="00B475ED">
            <w:pPr>
              <w:jc w:val="right"/>
            </w:pPr>
            <w:r>
              <w:rPr>
                <w:rFonts w:ascii="Consolas" w:eastAsia="Consolas" w:hAnsi="Consolas" w:cs="Consolas"/>
                <w:sz w:val="16"/>
              </w:rPr>
              <w:t xml:space="preserve">      2.0</w:t>
            </w:r>
          </w:p>
        </w:tc>
        <w:tc>
          <w:tcPr>
            <w:tcW w:w="1560" w:type="dxa"/>
          </w:tcPr>
          <w:p w14:paraId="5347F6D6" w14:textId="77777777" w:rsidR="003D27E1" w:rsidRDefault="003D27E1"/>
        </w:tc>
      </w:tr>
      <w:tr w:rsidR="003D27E1" w14:paraId="5347F6DE" w14:textId="77777777">
        <w:tc>
          <w:tcPr>
            <w:tcW w:w="1560" w:type="dxa"/>
            <w:tcBorders>
              <w:right w:val="nil"/>
            </w:tcBorders>
          </w:tcPr>
          <w:p w14:paraId="5347F6D8" w14:textId="77777777" w:rsidR="003D27E1" w:rsidRDefault="003D27E1"/>
        </w:tc>
        <w:tc>
          <w:tcPr>
            <w:tcW w:w="1560" w:type="dxa"/>
            <w:tcBorders>
              <w:top w:val="single" w:sz="0" w:space="0" w:color="D3D3D3"/>
              <w:left w:val="nil"/>
              <w:bottom w:val="single" w:sz="0" w:space="0" w:color="D3D3D3"/>
            </w:tcBorders>
          </w:tcPr>
          <w:p w14:paraId="5347F6D9"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F6DA" w14:textId="77777777" w:rsidR="003D27E1" w:rsidRDefault="00B475ED">
            <w:r>
              <w:rPr>
                <w:rFonts w:ascii="Consolas" w:eastAsia="Consolas" w:hAnsi="Consolas" w:cs="Consolas"/>
                <w:sz w:val="16"/>
              </w:rPr>
              <w:t>Mixed (UK only)</w:t>
            </w:r>
          </w:p>
        </w:tc>
        <w:tc>
          <w:tcPr>
            <w:tcW w:w="1560" w:type="dxa"/>
            <w:tcBorders>
              <w:top w:val="single" w:sz="0" w:space="0" w:color="D3D3D3"/>
              <w:bottom w:val="single" w:sz="0" w:space="0" w:color="D3D3D3"/>
            </w:tcBorders>
          </w:tcPr>
          <w:p w14:paraId="5347F6DB" w14:textId="77777777" w:rsidR="003D27E1" w:rsidRDefault="00B475ED">
            <w:pPr>
              <w:jc w:val="right"/>
            </w:pPr>
            <w:r>
              <w:rPr>
                <w:rFonts w:ascii="Consolas" w:eastAsia="Consolas" w:hAnsi="Consolas" w:cs="Consolas"/>
                <w:sz w:val="16"/>
              </w:rPr>
              <w:t xml:space="preserve">    10,093</w:t>
            </w:r>
          </w:p>
        </w:tc>
        <w:tc>
          <w:tcPr>
            <w:tcW w:w="1560" w:type="dxa"/>
            <w:tcBorders>
              <w:top w:val="single" w:sz="0" w:space="0" w:color="D3D3D3"/>
              <w:bottom w:val="single" w:sz="0" w:space="0" w:color="D3D3D3"/>
            </w:tcBorders>
          </w:tcPr>
          <w:p w14:paraId="5347F6DC" w14:textId="77777777" w:rsidR="003D27E1" w:rsidRDefault="00B475ED">
            <w:pPr>
              <w:jc w:val="right"/>
            </w:pPr>
            <w:r>
              <w:rPr>
                <w:rFonts w:ascii="Consolas" w:eastAsia="Consolas" w:hAnsi="Consolas" w:cs="Consolas"/>
                <w:sz w:val="16"/>
              </w:rPr>
              <w:t xml:space="preserve">      0.3</w:t>
            </w:r>
          </w:p>
        </w:tc>
        <w:tc>
          <w:tcPr>
            <w:tcW w:w="1560" w:type="dxa"/>
          </w:tcPr>
          <w:p w14:paraId="5347F6DD" w14:textId="77777777" w:rsidR="003D27E1" w:rsidRDefault="003D27E1"/>
        </w:tc>
      </w:tr>
      <w:tr w:rsidR="003D27E1" w14:paraId="5347F6E5" w14:textId="77777777">
        <w:tc>
          <w:tcPr>
            <w:tcW w:w="1560" w:type="dxa"/>
            <w:tcBorders>
              <w:right w:val="nil"/>
            </w:tcBorders>
          </w:tcPr>
          <w:p w14:paraId="5347F6DF" w14:textId="77777777" w:rsidR="003D27E1" w:rsidRDefault="003D27E1"/>
        </w:tc>
        <w:tc>
          <w:tcPr>
            <w:tcW w:w="1560" w:type="dxa"/>
            <w:tcBorders>
              <w:top w:val="single" w:sz="0" w:space="0" w:color="D3D3D3"/>
              <w:left w:val="nil"/>
              <w:bottom w:val="single" w:sz="0" w:space="0" w:color="D3D3D3"/>
            </w:tcBorders>
          </w:tcPr>
          <w:p w14:paraId="5347F6E0"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F6E1" w14:textId="77777777" w:rsidR="003D27E1" w:rsidRDefault="00B475ED">
            <w:r>
              <w:rPr>
                <w:rFonts w:ascii="Consolas" w:eastAsia="Consolas" w:hAnsi="Consolas" w:cs="Consolas"/>
                <w:sz w:val="16"/>
              </w:rPr>
              <w:t>American Indian (US only)</w:t>
            </w:r>
          </w:p>
        </w:tc>
        <w:tc>
          <w:tcPr>
            <w:tcW w:w="1560" w:type="dxa"/>
            <w:tcBorders>
              <w:top w:val="single" w:sz="0" w:space="0" w:color="D3D3D3"/>
              <w:bottom w:val="single" w:sz="0" w:space="0" w:color="D3D3D3"/>
            </w:tcBorders>
          </w:tcPr>
          <w:p w14:paraId="5347F6E2" w14:textId="77777777" w:rsidR="003D27E1" w:rsidRDefault="00B475ED">
            <w:pPr>
              <w:jc w:val="right"/>
            </w:pPr>
            <w:r>
              <w:rPr>
                <w:rFonts w:ascii="Consolas" w:eastAsia="Consolas" w:hAnsi="Consolas" w:cs="Consolas"/>
                <w:sz w:val="16"/>
              </w:rPr>
              <w:t xml:space="preserve">     5,219</w:t>
            </w:r>
          </w:p>
        </w:tc>
        <w:tc>
          <w:tcPr>
            <w:tcW w:w="1560" w:type="dxa"/>
            <w:tcBorders>
              <w:top w:val="single" w:sz="0" w:space="0" w:color="D3D3D3"/>
              <w:bottom w:val="single" w:sz="0" w:space="0" w:color="D3D3D3"/>
            </w:tcBorders>
          </w:tcPr>
          <w:p w14:paraId="5347F6E3" w14:textId="77777777" w:rsidR="003D27E1" w:rsidRDefault="00B475ED">
            <w:pPr>
              <w:jc w:val="right"/>
            </w:pPr>
            <w:r>
              <w:rPr>
                <w:rFonts w:ascii="Consolas" w:eastAsia="Consolas" w:hAnsi="Consolas" w:cs="Consolas"/>
                <w:sz w:val="16"/>
              </w:rPr>
              <w:t xml:space="preserve">      0.2</w:t>
            </w:r>
          </w:p>
        </w:tc>
        <w:tc>
          <w:tcPr>
            <w:tcW w:w="1560" w:type="dxa"/>
          </w:tcPr>
          <w:p w14:paraId="5347F6E4" w14:textId="77777777" w:rsidR="003D27E1" w:rsidRDefault="003D27E1"/>
        </w:tc>
      </w:tr>
      <w:tr w:rsidR="003D27E1" w14:paraId="5347F6EC" w14:textId="77777777">
        <w:tc>
          <w:tcPr>
            <w:tcW w:w="1560" w:type="dxa"/>
            <w:tcBorders>
              <w:right w:val="nil"/>
            </w:tcBorders>
          </w:tcPr>
          <w:p w14:paraId="5347F6E6" w14:textId="77777777" w:rsidR="003D27E1" w:rsidRDefault="003D27E1"/>
        </w:tc>
        <w:tc>
          <w:tcPr>
            <w:tcW w:w="1560" w:type="dxa"/>
            <w:tcBorders>
              <w:top w:val="single" w:sz="0" w:space="0" w:color="D3D3D3"/>
              <w:left w:val="nil"/>
              <w:bottom w:val="single" w:sz="0" w:space="0" w:color="D3D3D3"/>
            </w:tcBorders>
          </w:tcPr>
          <w:p w14:paraId="5347F6E7"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F6E8" w14:textId="77777777" w:rsidR="003D27E1" w:rsidRDefault="00B475ED">
            <w:r>
              <w:rPr>
                <w:rFonts w:ascii="Consolas" w:eastAsia="Consolas" w:hAnsi="Consolas" w:cs="Consolas"/>
                <w:sz w:val="16"/>
              </w:rPr>
              <w:t>Other</w:t>
            </w:r>
          </w:p>
        </w:tc>
        <w:tc>
          <w:tcPr>
            <w:tcW w:w="1560" w:type="dxa"/>
            <w:tcBorders>
              <w:top w:val="single" w:sz="0" w:space="0" w:color="D3D3D3"/>
              <w:bottom w:val="single" w:sz="0" w:space="0" w:color="D3D3D3"/>
            </w:tcBorders>
          </w:tcPr>
          <w:p w14:paraId="5347F6E9" w14:textId="77777777" w:rsidR="003D27E1" w:rsidRDefault="00B475ED">
            <w:pPr>
              <w:jc w:val="right"/>
            </w:pPr>
            <w:r>
              <w:rPr>
                <w:rFonts w:ascii="Consolas" w:eastAsia="Consolas" w:hAnsi="Consolas" w:cs="Consolas"/>
                <w:sz w:val="16"/>
              </w:rPr>
              <w:t xml:space="preserve">    19,594</w:t>
            </w:r>
          </w:p>
        </w:tc>
        <w:tc>
          <w:tcPr>
            <w:tcW w:w="1560" w:type="dxa"/>
            <w:tcBorders>
              <w:top w:val="single" w:sz="0" w:space="0" w:color="D3D3D3"/>
              <w:bottom w:val="single" w:sz="0" w:space="0" w:color="D3D3D3"/>
            </w:tcBorders>
          </w:tcPr>
          <w:p w14:paraId="5347F6EA" w14:textId="77777777" w:rsidR="003D27E1" w:rsidRDefault="00B475ED">
            <w:pPr>
              <w:jc w:val="right"/>
            </w:pPr>
            <w:r>
              <w:rPr>
                <w:rFonts w:ascii="Consolas" w:eastAsia="Consolas" w:hAnsi="Consolas" w:cs="Consolas"/>
                <w:sz w:val="16"/>
              </w:rPr>
              <w:t xml:space="preserve">      0.6</w:t>
            </w:r>
          </w:p>
        </w:tc>
        <w:tc>
          <w:tcPr>
            <w:tcW w:w="1560" w:type="dxa"/>
          </w:tcPr>
          <w:p w14:paraId="5347F6EB" w14:textId="77777777" w:rsidR="003D27E1" w:rsidRDefault="003D27E1"/>
        </w:tc>
      </w:tr>
      <w:tr w:rsidR="003D27E1" w14:paraId="5347F6F3" w14:textId="77777777">
        <w:tc>
          <w:tcPr>
            <w:tcW w:w="1560" w:type="dxa"/>
            <w:tcBorders>
              <w:right w:val="nil"/>
            </w:tcBorders>
          </w:tcPr>
          <w:p w14:paraId="5347F6ED" w14:textId="77777777" w:rsidR="003D27E1" w:rsidRDefault="003D27E1"/>
        </w:tc>
        <w:tc>
          <w:tcPr>
            <w:tcW w:w="1560" w:type="dxa"/>
            <w:tcBorders>
              <w:top w:val="single" w:sz="0" w:space="0" w:color="D3D3D3"/>
              <w:left w:val="nil"/>
              <w:bottom w:val="single" w:sz="0" w:space="0" w:color="000000"/>
            </w:tcBorders>
          </w:tcPr>
          <w:p w14:paraId="5347F6EE"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6EF" w14:textId="77777777" w:rsidR="003D27E1" w:rsidRDefault="003D27E1"/>
        </w:tc>
        <w:tc>
          <w:tcPr>
            <w:tcW w:w="1560" w:type="dxa"/>
            <w:tcBorders>
              <w:top w:val="single" w:sz="0" w:space="0" w:color="D3D3D3"/>
              <w:bottom w:val="single" w:sz="0" w:space="0" w:color="000000"/>
            </w:tcBorders>
          </w:tcPr>
          <w:p w14:paraId="5347F6F0" w14:textId="77777777" w:rsidR="003D27E1" w:rsidRDefault="00B475ED">
            <w:pPr>
              <w:jc w:val="right"/>
            </w:pPr>
            <w:r>
              <w:rPr>
                <w:rFonts w:ascii="Consolas" w:eastAsia="Consolas" w:hAnsi="Consolas" w:cs="Consolas"/>
                <w:sz w:val="16"/>
              </w:rPr>
              <w:t xml:space="preserve">   1809549</w:t>
            </w:r>
          </w:p>
        </w:tc>
        <w:tc>
          <w:tcPr>
            <w:tcW w:w="1560" w:type="dxa"/>
            <w:tcBorders>
              <w:top w:val="single" w:sz="0" w:space="0" w:color="D3D3D3"/>
              <w:bottom w:val="single" w:sz="0" w:space="0" w:color="000000"/>
            </w:tcBorders>
          </w:tcPr>
          <w:p w14:paraId="5347F6F1" w14:textId="77777777" w:rsidR="003D27E1" w:rsidRDefault="00B475ED">
            <w:pPr>
              <w:jc w:val="right"/>
            </w:pPr>
            <w:r>
              <w:rPr>
                <w:rFonts w:ascii="Consolas" w:eastAsia="Consolas" w:hAnsi="Consolas" w:cs="Consolas"/>
                <w:sz w:val="16"/>
              </w:rPr>
              <w:t xml:space="preserve">     58.7</w:t>
            </w:r>
          </w:p>
        </w:tc>
        <w:tc>
          <w:tcPr>
            <w:tcW w:w="1560" w:type="dxa"/>
          </w:tcPr>
          <w:p w14:paraId="5347F6F2" w14:textId="77777777" w:rsidR="003D27E1" w:rsidRDefault="003D27E1"/>
        </w:tc>
      </w:tr>
      <w:tr w:rsidR="003D27E1" w14:paraId="5347F6FA" w14:textId="77777777">
        <w:tc>
          <w:tcPr>
            <w:tcW w:w="1560" w:type="dxa"/>
          </w:tcPr>
          <w:p w14:paraId="5347F6F4" w14:textId="77777777" w:rsidR="003D27E1" w:rsidRDefault="003D27E1"/>
        </w:tc>
        <w:tc>
          <w:tcPr>
            <w:tcW w:w="1560" w:type="dxa"/>
            <w:tcBorders>
              <w:top w:val="single" w:sz="0" w:space="0" w:color="000000"/>
              <w:bottom w:val="single" w:sz="0" w:space="0" w:color="000000"/>
            </w:tcBorders>
          </w:tcPr>
          <w:p w14:paraId="5347F6F5" w14:textId="77777777" w:rsidR="003D27E1" w:rsidRDefault="003D27E1"/>
        </w:tc>
        <w:tc>
          <w:tcPr>
            <w:tcW w:w="1560" w:type="dxa"/>
            <w:tcBorders>
              <w:top w:val="single" w:sz="0" w:space="0" w:color="000000"/>
              <w:bottom w:val="single" w:sz="0" w:space="0" w:color="000000"/>
            </w:tcBorders>
          </w:tcPr>
          <w:p w14:paraId="5347F6F6"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6F7"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6F8" w14:textId="77777777" w:rsidR="003D27E1" w:rsidRDefault="003D27E1"/>
        </w:tc>
        <w:tc>
          <w:tcPr>
            <w:tcW w:w="1560" w:type="dxa"/>
          </w:tcPr>
          <w:p w14:paraId="5347F6F9" w14:textId="77777777" w:rsidR="003D27E1" w:rsidRDefault="003D27E1"/>
        </w:tc>
      </w:tr>
    </w:tbl>
    <w:p w14:paraId="5347F6FB"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704" w14:textId="77777777">
        <w:tc>
          <w:tcPr>
            <w:tcW w:w="1170" w:type="dxa"/>
            <w:tcBorders>
              <w:top w:val="single" w:sz="0" w:space="0" w:color="000000"/>
              <w:bottom w:val="single" w:sz="0" w:space="0" w:color="000000"/>
            </w:tcBorders>
          </w:tcPr>
          <w:p w14:paraId="5347F6FC"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6FD"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6FE"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6FF"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700"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701"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702"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703" w14:textId="77777777" w:rsidR="003D27E1" w:rsidRDefault="00B475ED">
            <w:pPr>
              <w:jc w:val="right"/>
            </w:pPr>
            <w:r>
              <w:rPr>
                <w:rFonts w:ascii="Consolas" w:eastAsia="Consolas" w:hAnsi="Consolas" w:cs="Consolas"/>
                <w:b/>
                <w:sz w:val="18"/>
              </w:rPr>
              <w:t>[8] NL</w:t>
            </w:r>
          </w:p>
        </w:tc>
      </w:tr>
      <w:tr w:rsidR="003D27E1" w14:paraId="5347F70D" w14:textId="77777777">
        <w:tc>
          <w:tcPr>
            <w:tcW w:w="1170" w:type="dxa"/>
            <w:tcBorders>
              <w:top w:val="single" w:sz="0" w:space="0" w:color="000000"/>
            </w:tcBorders>
          </w:tcPr>
          <w:p w14:paraId="5347F705" w14:textId="77777777" w:rsidR="003D27E1" w:rsidRDefault="00B475ED">
            <w:pPr>
              <w:jc w:val="right"/>
            </w:pPr>
            <w:r>
              <w:rPr>
                <w:rFonts w:ascii="Consolas" w:eastAsia="Consolas" w:hAnsi="Consolas" w:cs="Consolas"/>
                <w:sz w:val="16"/>
              </w:rPr>
              <w:t>-3</w:t>
            </w:r>
          </w:p>
        </w:tc>
        <w:tc>
          <w:tcPr>
            <w:tcW w:w="1170" w:type="dxa"/>
            <w:tcBorders>
              <w:top w:val="single" w:sz="0" w:space="0" w:color="000000"/>
            </w:tcBorders>
          </w:tcPr>
          <w:p w14:paraId="5347F70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70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70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709"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70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70B" w14:textId="77777777" w:rsidR="003D27E1" w:rsidRDefault="00B475ED">
            <w:pPr>
              <w:jc w:val="right"/>
            </w:pPr>
            <w:r>
              <w:rPr>
                <w:rFonts w:ascii="Consolas" w:eastAsia="Consolas" w:hAnsi="Consolas" w:cs="Consolas"/>
                <w:sz w:val="16"/>
              </w:rPr>
              <w:t>1,553</w:t>
            </w:r>
          </w:p>
        </w:tc>
        <w:tc>
          <w:tcPr>
            <w:tcW w:w="1170" w:type="dxa"/>
            <w:tcBorders>
              <w:top w:val="single" w:sz="0" w:space="0" w:color="000000"/>
            </w:tcBorders>
          </w:tcPr>
          <w:p w14:paraId="5347F70C" w14:textId="77777777" w:rsidR="003D27E1" w:rsidRDefault="00B475ED">
            <w:pPr>
              <w:jc w:val="right"/>
            </w:pPr>
            <w:r>
              <w:rPr>
                <w:rFonts w:ascii="Consolas" w:eastAsia="Consolas" w:hAnsi="Consolas" w:cs="Consolas"/>
                <w:sz w:val="16"/>
              </w:rPr>
              <w:t>0</w:t>
            </w:r>
          </w:p>
        </w:tc>
      </w:tr>
      <w:tr w:rsidR="003D27E1" w14:paraId="5347F716" w14:textId="77777777">
        <w:tc>
          <w:tcPr>
            <w:tcW w:w="1170" w:type="dxa"/>
          </w:tcPr>
          <w:p w14:paraId="5347F70E" w14:textId="77777777" w:rsidR="003D27E1" w:rsidRDefault="00B475ED">
            <w:pPr>
              <w:jc w:val="right"/>
            </w:pPr>
            <w:r>
              <w:rPr>
                <w:rFonts w:ascii="Consolas" w:eastAsia="Consolas" w:hAnsi="Consolas" w:cs="Consolas"/>
                <w:sz w:val="16"/>
              </w:rPr>
              <w:t>-2</w:t>
            </w:r>
          </w:p>
        </w:tc>
        <w:tc>
          <w:tcPr>
            <w:tcW w:w="1170" w:type="dxa"/>
          </w:tcPr>
          <w:p w14:paraId="5347F70F" w14:textId="77777777" w:rsidR="003D27E1" w:rsidRDefault="00B475ED">
            <w:pPr>
              <w:jc w:val="right"/>
            </w:pPr>
            <w:r>
              <w:rPr>
                <w:rFonts w:ascii="Consolas" w:eastAsia="Consolas" w:hAnsi="Consolas" w:cs="Consolas"/>
                <w:sz w:val="16"/>
              </w:rPr>
              <w:t>0</w:t>
            </w:r>
          </w:p>
        </w:tc>
        <w:tc>
          <w:tcPr>
            <w:tcW w:w="1170" w:type="dxa"/>
          </w:tcPr>
          <w:p w14:paraId="5347F710" w14:textId="77777777" w:rsidR="003D27E1" w:rsidRDefault="00B475ED">
            <w:pPr>
              <w:jc w:val="right"/>
            </w:pPr>
            <w:r>
              <w:rPr>
                <w:rFonts w:ascii="Consolas" w:eastAsia="Consolas" w:hAnsi="Consolas" w:cs="Consolas"/>
                <w:sz w:val="16"/>
              </w:rPr>
              <w:t>0</w:t>
            </w:r>
          </w:p>
        </w:tc>
        <w:tc>
          <w:tcPr>
            <w:tcW w:w="1170" w:type="dxa"/>
          </w:tcPr>
          <w:p w14:paraId="5347F711" w14:textId="77777777" w:rsidR="003D27E1" w:rsidRDefault="00B475ED">
            <w:pPr>
              <w:jc w:val="right"/>
            </w:pPr>
            <w:r>
              <w:rPr>
                <w:rFonts w:ascii="Consolas" w:eastAsia="Consolas" w:hAnsi="Consolas" w:cs="Consolas"/>
                <w:sz w:val="16"/>
              </w:rPr>
              <w:t>0</w:t>
            </w:r>
          </w:p>
        </w:tc>
        <w:tc>
          <w:tcPr>
            <w:tcW w:w="1170" w:type="dxa"/>
          </w:tcPr>
          <w:p w14:paraId="5347F712" w14:textId="77777777" w:rsidR="003D27E1" w:rsidRDefault="00B475ED">
            <w:pPr>
              <w:jc w:val="right"/>
            </w:pPr>
            <w:r>
              <w:rPr>
                <w:rFonts w:ascii="Consolas" w:eastAsia="Consolas" w:hAnsi="Consolas" w:cs="Consolas"/>
                <w:sz w:val="16"/>
              </w:rPr>
              <w:t>0</w:t>
            </w:r>
          </w:p>
        </w:tc>
        <w:tc>
          <w:tcPr>
            <w:tcW w:w="1170" w:type="dxa"/>
          </w:tcPr>
          <w:p w14:paraId="5347F713" w14:textId="77777777" w:rsidR="003D27E1" w:rsidRDefault="00B475ED">
            <w:pPr>
              <w:jc w:val="right"/>
            </w:pPr>
            <w:r>
              <w:rPr>
                <w:rFonts w:ascii="Consolas" w:eastAsia="Consolas" w:hAnsi="Consolas" w:cs="Consolas"/>
                <w:sz w:val="16"/>
              </w:rPr>
              <w:t>0</w:t>
            </w:r>
          </w:p>
        </w:tc>
        <w:tc>
          <w:tcPr>
            <w:tcW w:w="1170" w:type="dxa"/>
          </w:tcPr>
          <w:p w14:paraId="5347F714" w14:textId="77777777" w:rsidR="003D27E1" w:rsidRDefault="00B475ED">
            <w:pPr>
              <w:jc w:val="right"/>
            </w:pPr>
            <w:r>
              <w:rPr>
                <w:rFonts w:ascii="Consolas" w:eastAsia="Consolas" w:hAnsi="Consolas" w:cs="Consolas"/>
                <w:sz w:val="16"/>
              </w:rPr>
              <w:t>86</w:t>
            </w:r>
          </w:p>
        </w:tc>
        <w:tc>
          <w:tcPr>
            <w:tcW w:w="1170" w:type="dxa"/>
          </w:tcPr>
          <w:p w14:paraId="5347F715" w14:textId="77777777" w:rsidR="003D27E1" w:rsidRDefault="00B475ED">
            <w:pPr>
              <w:jc w:val="right"/>
            </w:pPr>
            <w:r>
              <w:rPr>
                <w:rFonts w:ascii="Consolas" w:eastAsia="Consolas" w:hAnsi="Consolas" w:cs="Consolas"/>
                <w:sz w:val="16"/>
              </w:rPr>
              <w:t>0</w:t>
            </w:r>
          </w:p>
        </w:tc>
      </w:tr>
      <w:tr w:rsidR="003D27E1" w14:paraId="5347F71F" w14:textId="77777777">
        <w:tc>
          <w:tcPr>
            <w:tcW w:w="1170" w:type="dxa"/>
          </w:tcPr>
          <w:p w14:paraId="5347F717" w14:textId="77777777" w:rsidR="003D27E1" w:rsidRDefault="00B475ED">
            <w:pPr>
              <w:jc w:val="right"/>
            </w:pPr>
            <w:r>
              <w:rPr>
                <w:rFonts w:ascii="Consolas" w:eastAsia="Consolas" w:hAnsi="Consolas" w:cs="Consolas"/>
                <w:sz w:val="16"/>
              </w:rPr>
              <w:t>-1</w:t>
            </w:r>
          </w:p>
        </w:tc>
        <w:tc>
          <w:tcPr>
            <w:tcW w:w="1170" w:type="dxa"/>
          </w:tcPr>
          <w:p w14:paraId="5347F718" w14:textId="77777777" w:rsidR="003D27E1" w:rsidRDefault="00B475ED">
            <w:pPr>
              <w:jc w:val="right"/>
            </w:pPr>
            <w:r>
              <w:rPr>
                <w:rFonts w:ascii="Consolas" w:eastAsia="Consolas" w:hAnsi="Consolas" w:cs="Consolas"/>
                <w:sz w:val="16"/>
              </w:rPr>
              <w:t>0</w:t>
            </w:r>
          </w:p>
        </w:tc>
        <w:tc>
          <w:tcPr>
            <w:tcW w:w="1170" w:type="dxa"/>
          </w:tcPr>
          <w:p w14:paraId="5347F719" w14:textId="77777777" w:rsidR="003D27E1" w:rsidRDefault="00B475ED">
            <w:pPr>
              <w:jc w:val="right"/>
            </w:pPr>
            <w:r>
              <w:rPr>
                <w:rFonts w:ascii="Consolas" w:eastAsia="Consolas" w:hAnsi="Consolas" w:cs="Consolas"/>
                <w:sz w:val="16"/>
              </w:rPr>
              <w:t>0</w:t>
            </w:r>
          </w:p>
        </w:tc>
        <w:tc>
          <w:tcPr>
            <w:tcW w:w="1170" w:type="dxa"/>
          </w:tcPr>
          <w:p w14:paraId="5347F71A" w14:textId="77777777" w:rsidR="003D27E1" w:rsidRDefault="00B475ED">
            <w:pPr>
              <w:jc w:val="right"/>
            </w:pPr>
            <w:r>
              <w:rPr>
                <w:rFonts w:ascii="Consolas" w:eastAsia="Consolas" w:hAnsi="Consolas" w:cs="Consolas"/>
                <w:sz w:val="16"/>
              </w:rPr>
              <w:t>3,008</w:t>
            </w:r>
          </w:p>
        </w:tc>
        <w:tc>
          <w:tcPr>
            <w:tcW w:w="1170" w:type="dxa"/>
          </w:tcPr>
          <w:p w14:paraId="5347F71B" w14:textId="77777777" w:rsidR="003D27E1" w:rsidRDefault="00B475ED">
            <w:pPr>
              <w:jc w:val="right"/>
            </w:pPr>
            <w:r>
              <w:rPr>
                <w:rFonts w:ascii="Consolas" w:eastAsia="Consolas" w:hAnsi="Consolas" w:cs="Consolas"/>
                <w:sz w:val="16"/>
              </w:rPr>
              <w:t>0</w:t>
            </w:r>
          </w:p>
        </w:tc>
        <w:tc>
          <w:tcPr>
            <w:tcW w:w="1170" w:type="dxa"/>
          </w:tcPr>
          <w:p w14:paraId="5347F71C" w14:textId="77777777" w:rsidR="003D27E1" w:rsidRDefault="00B475ED">
            <w:pPr>
              <w:jc w:val="right"/>
            </w:pPr>
            <w:r>
              <w:rPr>
                <w:rFonts w:ascii="Consolas" w:eastAsia="Consolas" w:hAnsi="Consolas" w:cs="Consolas"/>
                <w:sz w:val="16"/>
              </w:rPr>
              <w:t>0</w:t>
            </w:r>
          </w:p>
        </w:tc>
        <w:tc>
          <w:tcPr>
            <w:tcW w:w="1170" w:type="dxa"/>
          </w:tcPr>
          <w:p w14:paraId="5347F71D" w14:textId="77777777" w:rsidR="003D27E1" w:rsidRDefault="00B475ED">
            <w:pPr>
              <w:jc w:val="right"/>
            </w:pPr>
            <w:r>
              <w:rPr>
                <w:rFonts w:ascii="Consolas" w:eastAsia="Consolas" w:hAnsi="Consolas" w:cs="Consolas"/>
                <w:sz w:val="16"/>
              </w:rPr>
              <w:t>12,512</w:t>
            </w:r>
          </w:p>
        </w:tc>
        <w:tc>
          <w:tcPr>
            <w:tcW w:w="1170" w:type="dxa"/>
          </w:tcPr>
          <w:p w14:paraId="5347F71E" w14:textId="77777777" w:rsidR="003D27E1" w:rsidRDefault="00B475ED">
            <w:pPr>
              <w:jc w:val="right"/>
            </w:pPr>
            <w:r>
              <w:rPr>
                <w:rFonts w:ascii="Consolas" w:eastAsia="Consolas" w:hAnsi="Consolas" w:cs="Consolas"/>
                <w:sz w:val="16"/>
              </w:rPr>
              <w:t>0</w:t>
            </w:r>
          </w:p>
        </w:tc>
      </w:tr>
      <w:tr w:rsidR="003D27E1" w14:paraId="5347F728" w14:textId="77777777">
        <w:tc>
          <w:tcPr>
            <w:tcW w:w="1170" w:type="dxa"/>
          </w:tcPr>
          <w:p w14:paraId="5347F720" w14:textId="77777777" w:rsidR="003D27E1" w:rsidRDefault="00B475ED">
            <w:pPr>
              <w:jc w:val="right"/>
            </w:pPr>
            <w:r>
              <w:rPr>
                <w:rFonts w:ascii="Consolas" w:eastAsia="Consolas" w:hAnsi="Consolas" w:cs="Consolas"/>
                <w:sz w:val="16"/>
              </w:rPr>
              <w:t>1</w:t>
            </w:r>
          </w:p>
        </w:tc>
        <w:tc>
          <w:tcPr>
            <w:tcW w:w="1170" w:type="dxa"/>
          </w:tcPr>
          <w:p w14:paraId="5347F721" w14:textId="77777777" w:rsidR="003D27E1" w:rsidRDefault="00B475ED">
            <w:pPr>
              <w:jc w:val="right"/>
            </w:pPr>
            <w:r>
              <w:rPr>
                <w:rFonts w:ascii="Consolas" w:eastAsia="Consolas" w:hAnsi="Consolas" w:cs="Consolas"/>
                <w:sz w:val="16"/>
              </w:rPr>
              <w:t>0</w:t>
            </w:r>
          </w:p>
        </w:tc>
        <w:tc>
          <w:tcPr>
            <w:tcW w:w="1170" w:type="dxa"/>
          </w:tcPr>
          <w:p w14:paraId="5347F722" w14:textId="77777777" w:rsidR="003D27E1" w:rsidRDefault="00B475ED">
            <w:pPr>
              <w:jc w:val="right"/>
            </w:pPr>
            <w:r>
              <w:rPr>
                <w:rFonts w:ascii="Consolas" w:eastAsia="Consolas" w:hAnsi="Consolas" w:cs="Consolas"/>
                <w:sz w:val="16"/>
              </w:rPr>
              <w:t>0</w:t>
            </w:r>
          </w:p>
        </w:tc>
        <w:tc>
          <w:tcPr>
            <w:tcW w:w="1170" w:type="dxa"/>
          </w:tcPr>
          <w:p w14:paraId="5347F723" w14:textId="77777777" w:rsidR="003D27E1" w:rsidRDefault="00B475ED">
            <w:pPr>
              <w:jc w:val="right"/>
            </w:pPr>
            <w:r>
              <w:rPr>
                <w:rFonts w:ascii="Consolas" w:eastAsia="Consolas" w:hAnsi="Consolas" w:cs="Consolas"/>
                <w:sz w:val="16"/>
              </w:rPr>
              <w:t>150,720</w:t>
            </w:r>
          </w:p>
        </w:tc>
        <w:tc>
          <w:tcPr>
            <w:tcW w:w="1170" w:type="dxa"/>
          </w:tcPr>
          <w:p w14:paraId="5347F724" w14:textId="77777777" w:rsidR="003D27E1" w:rsidRDefault="00B475ED">
            <w:pPr>
              <w:jc w:val="right"/>
            </w:pPr>
            <w:r>
              <w:rPr>
                <w:rFonts w:ascii="Consolas" w:eastAsia="Consolas" w:hAnsi="Consolas" w:cs="Consolas"/>
                <w:sz w:val="16"/>
              </w:rPr>
              <w:t>0</w:t>
            </w:r>
          </w:p>
        </w:tc>
        <w:tc>
          <w:tcPr>
            <w:tcW w:w="1170" w:type="dxa"/>
          </w:tcPr>
          <w:p w14:paraId="5347F725" w14:textId="77777777" w:rsidR="003D27E1" w:rsidRDefault="00B475ED">
            <w:pPr>
              <w:jc w:val="right"/>
            </w:pPr>
            <w:r>
              <w:rPr>
                <w:rFonts w:ascii="Consolas" w:eastAsia="Consolas" w:hAnsi="Consolas" w:cs="Consolas"/>
                <w:sz w:val="16"/>
              </w:rPr>
              <w:t>0</w:t>
            </w:r>
          </w:p>
        </w:tc>
        <w:tc>
          <w:tcPr>
            <w:tcW w:w="1170" w:type="dxa"/>
          </w:tcPr>
          <w:p w14:paraId="5347F726" w14:textId="77777777" w:rsidR="003D27E1" w:rsidRDefault="00B475ED">
            <w:pPr>
              <w:jc w:val="right"/>
            </w:pPr>
            <w:r>
              <w:rPr>
                <w:rFonts w:ascii="Consolas" w:eastAsia="Consolas" w:hAnsi="Consolas" w:cs="Consolas"/>
                <w:sz w:val="16"/>
              </w:rPr>
              <w:t>23,749</w:t>
            </w:r>
          </w:p>
        </w:tc>
        <w:tc>
          <w:tcPr>
            <w:tcW w:w="1170" w:type="dxa"/>
          </w:tcPr>
          <w:p w14:paraId="5347F727" w14:textId="77777777" w:rsidR="003D27E1" w:rsidRDefault="00B475ED">
            <w:pPr>
              <w:jc w:val="right"/>
            </w:pPr>
            <w:r>
              <w:rPr>
                <w:rFonts w:ascii="Consolas" w:eastAsia="Consolas" w:hAnsi="Consolas" w:cs="Consolas"/>
                <w:sz w:val="16"/>
              </w:rPr>
              <w:t>0</w:t>
            </w:r>
          </w:p>
        </w:tc>
      </w:tr>
      <w:tr w:rsidR="003D27E1" w14:paraId="5347F731" w14:textId="77777777">
        <w:tc>
          <w:tcPr>
            <w:tcW w:w="1170" w:type="dxa"/>
          </w:tcPr>
          <w:p w14:paraId="5347F729" w14:textId="77777777" w:rsidR="003D27E1" w:rsidRDefault="00B475ED">
            <w:pPr>
              <w:jc w:val="right"/>
            </w:pPr>
            <w:r>
              <w:rPr>
                <w:rFonts w:ascii="Consolas" w:eastAsia="Consolas" w:hAnsi="Consolas" w:cs="Consolas"/>
                <w:sz w:val="16"/>
              </w:rPr>
              <w:t>2</w:t>
            </w:r>
          </w:p>
        </w:tc>
        <w:tc>
          <w:tcPr>
            <w:tcW w:w="1170" w:type="dxa"/>
          </w:tcPr>
          <w:p w14:paraId="5347F72A" w14:textId="77777777" w:rsidR="003D27E1" w:rsidRDefault="00B475ED">
            <w:pPr>
              <w:jc w:val="right"/>
            </w:pPr>
            <w:r>
              <w:rPr>
                <w:rFonts w:ascii="Consolas" w:eastAsia="Consolas" w:hAnsi="Consolas" w:cs="Consolas"/>
                <w:sz w:val="16"/>
              </w:rPr>
              <w:t>0</w:t>
            </w:r>
          </w:p>
        </w:tc>
        <w:tc>
          <w:tcPr>
            <w:tcW w:w="1170" w:type="dxa"/>
          </w:tcPr>
          <w:p w14:paraId="5347F72B" w14:textId="77777777" w:rsidR="003D27E1" w:rsidRDefault="00B475ED">
            <w:pPr>
              <w:jc w:val="right"/>
            </w:pPr>
            <w:r>
              <w:rPr>
                <w:rFonts w:ascii="Consolas" w:eastAsia="Consolas" w:hAnsi="Consolas" w:cs="Consolas"/>
                <w:sz w:val="16"/>
              </w:rPr>
              <w:t>0</w:t>
            </w:r>
          </w:p>
        </w:tc>
        <w:tc>
          <w:tcPr>
            <w:tcW w:w="1170" w:type="dxa"/>
          </w:tcPr>
          <w:p w14:paraId="5347F72C" w14:textId="77777777" w:rsidR="003D27E1" w:rsidRDefault="00B475ED">
            <w:pPr>
              <w:jc w:val="right"/>
            </w:pPr>
            <w:r>
              <w:rPr>
                <w:rFonts w:ascii="Consolas" w:eastAsia="Consolas" w:hAnsi="Consolas" w:cs="Consolas"/>
                <w:sz w:val="16"/>
              </w:rPr>
              <w:t>314,744</w:t>
            </w:r>
          </w:p>
        </w:tc>
        <w:tc>
          <w:tcPr>
            <w:tcW w:w="1170" w:type="dxa"/>
          </w:tcPr>
          <w:p w14:paraId="5347F72D" w14:textId="77777777" w:rsidR="003D27E1" w:rsidRDefault="00B475ED">
            <w:pPr>
              <w:jc w:val="right"/>
            </w:pPr>
            <w:r>
              <w:rPr>
                <w:rFonts w:ascii="Consolas" w:eastAsia="Consolas" w:hAnsi="Consolas" w:cs="Consolas"/>
                <w:sz w:val="16"/>
              </w:rPr>
              <w:t>0</w:t>
            </w:r>
          </w:p>
        </w:tc>
        <w:tc>
          <w:tcPr>
            <w:tcW w:w="1170" w:type="dxa"/>
          </w:tcPr>
          <w:p w14:paraId="5347F72E" w14:textId="77777777" w:rsidR="003D27E1" w:rsidRDefault="00B475ED">
            <w:pPr>
              <w:jc w:val="right"/>
            </w:pPr>
            <w:r>
              <w:rPr>
                <w:rFonts w:ascii="Consolas" w:eastAsia="Consolas" w:hAnsi="Consolas" w:cs="Consolas"/>
                <w:sz w:val="16"/>
              </w:rPr>
              <w:t>0</w:t>
            </w:r>
          </w:p>
        </w:tc>
        <w:tc>
          <w:tcPr>
            <w:tcW w:w="1170" w:type="dxa"/>
          </w:tcPr>
          <w:p w14:paraId="5347F72F" w14:textId="77777777" w:rsidR="003D27E1" w:rsidRDefault="00B475ED">
            <w:pPr>
              <w:jc w:val="right"/>
            </w:pPr>
            <w:r>
              <w:rPr>
                <w:rFonts w:ascii="Consolas" w:eastAsia="Consolas" w:hAnsi="Consolas" w:cs="Consolas"/>
                <w:sz w:val="16"/>
              </w:rPr>
              <w:t>670,713</w:t>
            </w:r>
          </w:p>
        </w:tc>
        <w:tc>
          <w:tcPr>
            <w:tcW w:w="1170" w:type="dxa"/>
          </w:tcPr>
          <w:p w14:paraId="5347F730" w14:textId="77777777" w:rsidR="003D27E1" w:rsidRDefault="00B475ED">
            <w:pPr>
              <w:jc w:val="right"/>
            </w:pPr>
            <w:r>
              <w:rPr>
                <w:rFonts w:ascii="Consolas" w:eastAsia="Consolas" w:hAnsi="Consolas" w:cs="Consolas"/>
                <w:sz w:val="16"/>
              </w:rPr>
              <w:t>0</w:t>
            </w:r>
          </w:p>
        </w:tc>
      </w:tr>
      <w:tr w:rsidR="003D27E1" w14:paraId="5347F73A" w14:textId="77777777">
        <w:tc>
          <w:tcPr>
            <w:tcW w:w="1170" w:type="dxa"/>
          </w:tcPr>
          <w:p w14:paraId="5347F732" w14:textId="77777777" w:rsidR="003D27E1" w:rsidRDefault="00B475ED">
            <w:pPr>
              <w:jc w:val="right"/>
            </w:pPr>
            <w:r>
              <w:rPr>
                <w:rFonts w:ascii="Consolas" w:eastAsia="Consolas" w:hAnsi="Consolas" w:cs="Consolas"/>
                <w:sz w:val="16"/>
              </w:rPr>
              <w:t>3</w:t>
            </w:r>
          </w:p>
        </w:tc>
        <w:tc>
          <w:tcPr>
            <w:tcW w:w="1170" w:type="dxa"/>
          </w:tcPr>
          <w:p w14:paraId="5347F733" w14:textId="77777777" w:rsidR="003D27E1" w:rsidRDefault="00B475ED">
            <w:pPr>
              <w:jc w:val="right"/>
            </w:pPr>
            <w:r>
              <w:rPr>
                <w:rFonts w:ascii="Consolas" w:eastAsia="Consolas" w:hAnsi="Consolas" w:cs="Consolas"/>
                <w:sz w:val="16"/>
              </w:rPr>
              <w:t>0</w:t>
            </w:r>
          </w:p>
        </w:tc>
        <w:tc>
          <w:tcPr>
            <w:tcW w:w="1170" w:type="dxa"/>
          </w:tcPr>
          <w:p w14:paraId="5347F734" w14:textId="77777777" w:rsidR="003D27E1" w:rsidRDefault="00B475ED">
            <w:pPr>
              <w:jc w:val="right"/>
            </w:pPr>
            <w:r>
              <w:rPr>
                <w:rFonts w:ascii="Consolas" w:eastAsia="Consolas" w:hAnsi="Consolas" w:cs="Consolas"/>
                <w:sz w:val="16"/>
              </w:rPr>
              <w:t>0</w:t>
            </w:r>
          </w:p>
        </w:tc>
        <w:tc>
          <w:tcPr>
            <w:tcW w:w="1170" w:type="dxa"/>
          </w:tcPr>
          <w:p w14:paraId="5347F735" w14:textId="77777777" w:rsidR="003D27E1" w:rsidRDefault="00B475ED">
            <w:pPr>
              <w:jc w:val="right"/>
            </w:pPr>
            <w:r>
              <w:rPr>
                <w:rFonts w:ascii="Consolas" w:eastAsia="Consolas" w:hAnsi="Consolas" w:cs="Consolas"/>
                <w:sz w:val="16"/>
              </w:rPr>
              <w:t>3,828</w:t>
            </w:r>
          </w:p>
        </w:tc>
        <w:tc>
          <w:tcPr>
            <w:tcW w:w="1170" w:type="dxa"/>
          </w:tcPr>
          <w:p w14:paraId="5347F736" w14:textId="77777777" w:rsidR="003D27E1" w:rsidRDefault="00B475ED">
            <w:pPr>
              <w:jc w:val="right"/>
            </w:pPr>
            <w:r>
              <w:rPr>
                <w:rFonts w:ascii="Consolas" w:eastAsia="Consolas" w:hAnsi="Consolas" w:cs="Consolas"/>
                <w:sz w:val="16"/>
              </w:rPr>
              <w:t>0</w:t>
            </w:r>
          </w:p>
        </w:tc>
        <w:tc>
          <w:tcPr>
            <w:tcW w:w="1170" w:type="dxa"/>
          </w:tcPr>
          <w:p w14:paraId="5347F737" w14:textId="77777777" w:rsidR="003D27E1" w:rsidRDefault="00B475ED">
            <w:pPr>
              <w:jc w:val="right"/>
            </w:pPr>
            <w:r>
              <w:rPr>
                <w:rFonts w:ascii="Consolas" w:eastAsia="Consolas" w:hAnsi="Consolas" w:cs="Consolas"/>
                <w:sz w:val="16"/>
              </w:rPr>
              <w:t>0</w:t>
            </w:r>
          </w:p>
        </w:tc>
        <w:tc>
          <w:tcPr>
            <w:tcW w:w="1170" w:type="dxa"/>
          </w:tcPr>
          <w:p w14:paraId="5347F738" w14:textId="77777777" w:rsidR="003D27E1" w:rsidRDefault="00B475ED">
            <w:pPr>
              <w:jc w:val="right"/>
            </w:pPr>
            <w:r>
              <w:rPr>
                <w:rFonts w:ascii="Consolas" w:eastAsia="Consolas" w:hAnsi="Consolas" w:cs="Consolas"/>
                <w:sz w:val="16"/>
              </w:rPr>
              <w:t>58,962</w:t>
            </w:r>
          </w:p>
        </w:tc>
        <w:tc>
          <w:tcPr>
            <w:tcW w:w="1170" w:type="dxa"/>
          </w:tcPr>
          <w:p w14:paraId="5347F739" w14:textId="77777777" w:rsidR="003D27E1" w:rsidRDefault="00B475ED">
            <w:pPr>
              <w:jc w:val="right"/>
            </w:pPr>
            <w:r>
              <w:rPr>
                <w:rFonts w:ascii="Consolas" w:eastAsia="Consolas" w:hAnsi="Consolas" w:cs="Consolas"/>
                <w:sz w:val="16"/>
              </w:rPr>
              <w:t>0</w:t>
            </w:r>
          </w:p>
        </w:tc>
      </w:tr>
      <w:tr w:rsidR="003D27E1" w14:paraId="5347F743" w14:textId="77777777">
        <w:tc>
          <w:tcPr>
            <w:tcW w:w="1170" w:type="dxa"/>
          </w:tcPr>
          <w:p w14:paraId="5347F73B" w14:textId="77777777" w:rsidR="003D27E1" w:rsidRDefault="00B475ED">
            <w:pPr>
              <w:jc w:val="right"/>
            </w:pPr>
            <w:r>
              <w:rPr>
                <w:rFonts w:ascii="Consolas" w:eastAsia="Consolas" w:hAnsi="Consolas" w:cs="Consolas"/>
                <w:sz w:val="16"/>
              </w:rPr>
              <w:t>4</w:t>
            </w:r>
          </w:p>
        </w:tc>
        <w:tc>
          <w:tcPr>
            <w:tcW w:w="1170" w:type="dxa"/>
          </w:tcPr>
          <w:p w14:paraId="5347F73C" w14:textId="77777777" w:rsidR="003D27E1" w:rsidRDefault="00B475ED">
            <w:pPr>
              <w:jc w:val="right"/>
            </w:pPr>
            <w:r>
              <w:rPr>
                <w:rFonts w:ascii="Consolas" w:eastAsia="Consolas" w:hAnsi="Consolas" w:cs="Consolas"/>
                <w:sz w:val="16"/>
              </w:rPr>
              <w:t>0</w:t>
            </w:r>
          </w:p>
        </w:tc>
        <w:tc>
          <w:tcPr>
            <w:tcW w:w="1170" w:type="dxa"/>
          </w:tcPr>
          <w:p w14:paraId="5347F73D" w14:textId="77777777" w:rsidR="003D27E1" w:rsidRDefault="00B475ED">
            <w:pPr>
              <w:jc w:val="right"/>
            </w:pPr>
            <w:r>
              <w:rPr>
                <w:rFonts w:ascii="Consolas" w:eastAsia="Consolas" w:hAnsi="Consolas" w:cs="Consolas"/>
                <w:sz w:val="16"/>
              </w:rPr>
              <w:t>0</w:t>
            </w:r>
          </w:p>
        </w:tc>
        <w:tc>
          <w:tcPr>
            <w:tcW w:w="1170" w:type="dxa"/>
          </w:tcPr>
          <w:p w14:paraId="5347F73E" w14:textId="77777777" w:rsidR="003D27E1" w:rsidRDefault="00B475ED">
            <w:pPr>
              <w:jc w:val="right"/>
            </w:pPr>
            <w:r>
              <w:rPr>
                <w:rFonts w:ascii="Consolas" w:eastAsia="Consolas" w:hAnsi="Consolas" w:cs="Consolas"/>
                <w:sz w:val="16"/>
              </w:rPr>
              <w:t>0</w:t>
            </w:r>
          </w:p>
        </w:tc>
        <w:tc>
          <w:tcPr>
            <w:tcW w:w="1170" w:type="dxa"/>
          </w:tcPr>
          <w:p w14:paraId="5347F73F" w14:textId="77777777" w:rsidR="003D27E1" w:rsidRDefault="00B475ED">
            <w:pPr>
              <w:jc w:val="right"/>
            </w:pPr>
            <w:r>
              <w:rPr>
                <w:rFonts w:ascii="Consolas" w:eastAsia="Consolas" w:hAnsi="Consolas" w:cs="Consolas"/>
                <w:sz w:val="16"/>
              </w:rPr>
              <w:t>0</w:t>
            </w:r>
          </w:p>
        </w:tc>
        <w:tc>
          <w:tcPr>
            <w:tcW w:w="1170" w:type="dxa"/>
          </w:tcPr>
          <w:p w14:paraId="5347F740" w14:textId="77777777" w:rsidR="003D27E1" w:rsidRDefault="00B475ED">
            <w:pPr>
              <w:jc w:val="right"/>
            </w:pPr>
            <w:r>
              <w:rPr>
                <w:rFonts w:ascii="Consolas" w:eastAsia="Consolas" w:hAnsi="Consolas" w:cs="Consolas"/>
                <w:sz w:val="16"/>
              </w:rPr>
              <w:t>0</w:t>
            </w:r>
          </w:p>
        </w:tc>
        <w:tc>
          <w:tcPr>
            <w:tcW w:w="1170" w:type="dxa"/>
          </w:tcPr>
          <w:p w14:paraId="5347F741" w14:textId="77777777" w:rsidR="003D27E1" w:rsidRDefault="00B475ED">
            <w:pPr>
              <w:jc w:val="right"/>
            </w:pPr>
            <w:r>
              <w:rPr>
                <w:rFonts w:ascii="Consolas" w:eastAsia="Consolas" w:hAnsi="Consolas" w:cs="Consolas"/>
                <w:sz w:val="16"/>
              </w:rPr>
              <w:t>10,093</w:t>
            </w:r>
          </w:p>
        </w:tc>
        <w:tc>
          <w:tcPr>
            <w:tcW w:w="1170" w:type="dxa"/>
          </w:tcPr>
          <w:p w14:paraId="5347F742" w14:textId="77777777" w:rsidR="003D27E1" w:rsidRDefault="00B475ED">
            <w:pPr>
              <w:jc w:val="right"/>
            </w:pPr>
            <w:r>
              <w:rPr>
                <w:rFonts w:ascii="Consolas" w:eastAsia="Consolas" w:hAnsi="Consolas" w:cs="Consolas"/>
                <w:sz w:val="16"/>
              </w:rPr>
              <w:t>0</w:t>
            </w:r>
          </w:p>
        </w:tc>
      </w:tr>
      <w:tr w:rsidR="003D27E1" w14:paraId="5347F74C" w14:textId="77777777">
        <w:tc>
          <w:tcPr>
            <w:tcW w:w="1170" w:type="dxa"/>
          </w:tcPr>
          <w:p w14:paraId="5347F744" w14:textId="77777777" w:rsidR="003D27E1" w:rsidRDefault="00B475ED">
            <w:pPr>
              <w:jc w:val="right"/>
            </w:pPr>
            <w:r>
              <w:rPr>
                <w:rFonts w:ascii="Consolas" w:eastAsia="Consolas" w:hAnsi="Consolas" w:cs="Consolas"/>
                <w:sz w:val="16"/>
              </w:rPr>
              <w:t>5</w:t>
            </w:r>
          </w:p>
        </w:tc>
        <w:tc>
          <w:tcPr>
            <w:tcW w:w="1170" w:type="dxa"/>
          </w:tcPr>
          <w:p w14:paraId="5347F745" w14:textId="77777777" w:rsidR="003D27E1" w:rsidRDefault="00B475ED">
            <w:pPr>
              <w:jc w:val="right"/>
            </w:pPr>
            <w:r>
              <w:rPr>
                <w:rFonts w:ascii="Consolas" w:eastAsia="Consolas" w:hAnsi="Consolas" w:cs="Consolas"/>
                <w:sz w:val="16"/>
              </w:rPr>
              <w:t>0</w:t>
            </w:r>
          </w:p>
        </w:tc>
        <w:tc>
          <w:tcPr>
            <w:tcW w:w="1170" w:type="dxa"/>
          </w:tcPr>
          <w:p w14:paraId="5347F746" w14:textId="77777777" w:rsidR="003D27E1" w:rsidRDefault="00B475ED">
            <w:pPr>
              <w:jc w:val="right"/>
            </w:pPr>
            <w:r>
              <w:rPr>
                <w:rFonts w:ascii="Consolas" w:eastAsia="Consolas" w:hAnsi="Consolas" w:cs="Consolas"/>
                <w:sz w:val="16"/>
              </w:rPr>
              <w:t>0</w:t>
            </w:r>
          </w:p>
        </w:tc>
        <w:tc>
          <w:tcPr>
            <w:tcW w:w="1170" w:type="dxa"/>
          </w:tcPr>
          <w:p w14:paraId="5347F747" w14:textId="77777777" w:rsidR="003D27E1" w:rsidRDefault="00B475ED">
            <w:pPr>
              <w:jc w:val="right"/>
            </w:pPr>
            <w:r>
              <w:rPr>
                <w:rFonts w:ascii="Consolas" w:eastAsia="Consolas" w:hAnsi="Consolas" w:cs="Consolas"/>
                <w:sz w:val="16"/>
              </w:rPr>
              <w:t>5,219</w:t>
            </w:r>
          </w:p>
        </w:tc>
        <w:tc>
          <w:tcPr>
            <w:tcW w:w="1170" w:type="dxa"/>
          </w:tcPr>
          <w:p w14:paraId="5347F748" w14:textId="77777777" w:rsidR="003D27E1" w:rsidRDefault="00B475ED">
            <w:pPr>
              <w:jc w:val="right"/>
            </w:pPr>
            <w:r>
              <w:rPr>
                <w:rFonts w:ascii="Consolas" w:eastAsia="Consolas" w:hAnsi="Consolas" w:cs="Consolas"/>
                <w:sz w:val="16"/>
              </w:rPr>
              <w:t>0</w:t>
            </w:r>
          </w:p>
        </w:tc>
        <w:tc>
          <w:tcPr>
            <w:tcW w:w="1170" w:type="dxa"/>
          </w:tcPr>
          <w:p w14:paraId="5347F749" w14:textId="77777777" w:rsidR="003D27E1" w:rsidRDefault="00B475ED">
            <w:pPr>
              <w:jc w:val="right"/>
            </w:pPr>
            <w:r>
              <w:rPr>
                <w:rFonts w:ascii="Consolas" w:eastAsia="Consolas" w:hAnsi="Consolas" w:cs="Consolas"/>
                <w:sz w:val="16"/>
              </w:rPr>
              <w:t>0</w:t>
            </w:r>
          </w:p>
        </w:tc>
        <w:tc>
          <w:tcPr>
            <w:tcW w:w="1170" w:type="dxa"/>
          </w:tcPr>
          <w:p w14:paraId="5347F74A" w14:textId="77777777" w:rsidR="003D27E1" w:rsidRDefault="00B475ED">
            <w:pPr>
              <w:jc w:val="right"/>
            </w:pPr>
            <w:r>
              <w:rPr>
                <w:rFonts w:ascii="Consolas" w:eastAsia="Consolas" w:hAnsi="Consolas" w:cs="Consolas"/>
                <w:sz w:val="16"/>
              </w:rPr>
              <w:t>0</w:t>
            </w:r>
          </w:p>
        </w:tc>
        <w:tc>
          <w:tcPr>
            <w:tcW w:w="1170" w:type="dxa"/>
          </w:tcPr>
          <w:p w14:paraId="5347F74B" w14:textId="77777777" w:rsidR="003D27E1" w:rsidRDefault="00B475ED">
            <w:pPr>
              <w:jc w:val="right"/>
            </w:pPr>
            <w:r>
              <w:rPr>
                <w:rFonts w:ascii="Consolas" w:eastAsia="Consolas" w:hAnsi="Consolas" w:cs="Consolas"/>
                <w:sz w:val="16"/>
              </w:rPr>
              <w:t>0</w:t>
            </w:r>
          </w:p>
        </w:tc>
      </w:tr>
      <w:tr w:rsidR="003D27E1" w14:paraId="5347F755" w14:textId="77777777">
        <w:tc>
          <w:tcPr>
            <w:tcW w:w="1170" w:type="dxa"/>
          </w:tcPr>
          <w:p w14:paraId="5347F74D" w14:textId="77777777" w:rsidR="003D27E1" w:rsidRDefault="00B475ED">
            <w:pPr>
              <w:jc w:val="right"/>
            </w:pPr>
            <w:r>
              <w:rPr>
                <w:rFonts w:ascii="Consolas" w:eastAsia="Consolas" w:hAnsi="Consolas" w:cs="Consolas"/>
                <w:sz w:val="16"/>
              </w:rPr>
              <w:t>6</w:t>
            </w:r>
          </w:p>
        </w:tc>
        <w:tc>
          <w:tcPr>
            <w:tcW w:w="1170" w:type="dxa"/>
          </w:tcPr>
          <w:p w14:paraId="5347F74E" w14:textId="77777777" w:rsidR="003D27E1" w:rsidRDefault="00B475ED">
            <w:pPr>
              <w:jc w:val="right"/>
            </w:pPr>
            <w:r>
              <w:rPr>
                <w:rFonts w:ascii="Consolas" w:eastAsia="Consolas" w:hAnsi="Consolas" w:cs="Consolas"/>
                <w:sz w:val="16"/>
              </w:rPr>
              <w:t>0</w:t>
            </w:r>
          </w:p>
        </w:tc>
        <w:tc>
          <w:tcPr>
            <w:tcW w:w="1170" w:type="dxa"/>
          </w:tcPr>
          <w:p w14:paraId="5347F74F" w14:textId="77777777" w:rsidR="003D27E1" w:rsidRDefault="00B475ED">
            <w:pPr>
              <w:jc w:val="right"/>
            </w:pPr>
            <w:r>
              <w:rPr>
                <w:rFonts w:ascii="Consolas" w:eastAsia="Consolas" w:hAnsi="Consolas" w:cs="Consolas"/>
                <w:sz w:val="16"/>
              </w:rPr>
              <w:t>0</w:t>
            </w:r>
          </w:p>
        </w:tc>
        <w:tc>
          <w:tcPr>
            <w:tcW w:w="1170" w:type="dxa"/>
          </w:tcPr>
          <w:p w14:paraId="5347F750" w14:textId="77777777" w:rsidR="003D27E1" w:rsidRDefault="00B475ED">
            <w:pPr>
              <w:jc w:val="right"/>
            </w:pPr>
            <w:r>
              <w:rPr>
                <w:rFonts w:ascii="Consolas" w:eastAsia="Consolas" w:hAnsi="Consolas" w:cs="Consolas"/>
                <w:sz w:val="16"/>
              </w:rPr>
              <w:t>14,380</w:t>
            </w:r>
          </w:p>
        </w:tc>
        <w:tc>
          <w:tcPr>
            <w:tcW w:w="1170" w:type="dxa"/>
          </w:tcPr>
          <w:p w14:paraId="5347F751" w14:textId="77777777" w:rsidR="003D27E1" w:rsidRDefault="00B475ED">
            <w:pPr>
              <w:jc w:val="right"/>
            </w:pPr>
            <w:r>
              <w:rPr>
                <w:rFonts w:ascii="Consolas" w:eastAsia="Consolas" w:hAnsi="Consolas" w:cs="Consolas"/>
                <w:sz w:val="16"/>
              </w:rPr>
              <w:t>0</w:t>
            </w:r>
          </w:p>
        </w:tc>
        <w:tc>
          <w:tcPr>
            <w:tcW w:w="1170" w:type="dxa"/>
          </w:tcPr>
          <w:p w14:paraId="5347F752" w14:textId="77777777" w:rsidR="003D27E1" w:rsidRDefault="00B475ED">
            <w:pPr>
              <w:jc w:val="right"/>
            </w:pPr>
            <w:r>
              <w:rPr>
                <w:rFonts w:ascii="Consolas" w:eastAsia="Consolas" w:hAnsi="Consolas" w:cs="Consolas"/>
                <w:sz w:val="16"/>
              </w:rPr>
              <w:t>0</w:t>
            </w:r>
          </w:p>
        </w:tc>
        <w:tc>
          <w:tcPr>
            <w:tcW w:w="1170" w:type="dxa"/>
          </w:tcPr>
          <w:p w14:paraId="5347F753" w14:textId="77777777" w:rsidR="003D27E1" w:rsidRDefault="00B475ED">
            <w:pPr>
              <w:jc w:val="right"/>
            </w:pPr>
            <w:r>
              <w:rPr>
                <w:rFonts w:ascii="Consolas" w:eastAsia="Consolas" w:hAnsi="Consolas" w:cs="Consolas"/>
                <w:sz w:val="16"/>
              </w:rPr>
              <w:t>5,214</w:t>
            </w:r>
          </w:p>
        </w:tc>
        <w:tc>
          <w:tcPr>
            <w:tcW w:w="1170" w:type="dxa"/>
          </w:tcPr>
          <w:p w14:paraId="5347F754" w14:textId="77777777" w:rsidR="003D27E1" w:rsidRDefault="00B475ED">
            <w:pPr>
              <w:jc w:val="right"/>
            </w:pPr>
            <w:r>
              <w:rPr>
                <w:rFonts w:ascii="Consolas" w:eastAsia="Consolas" w:hAnsi="Consolas" w:cs="Consolas"/>
                <w:sz w:val="16"/>
              </w:rPr>
              <w:t>0</w:t>
            </w:r>
          </w:p>
        </w:tc>
      </w:tr>
      <w:tr w:rsidR="003D27E1" w14:paraId="5347F75E" w14:textId="77777777">
        <w:tc>
          <w:tcPr>
            <w:tcW w:w="1170" w:type="dxa"/>
            <w:tcBorders>
              <w:bottom w:val="single" w:sz="0" w:space="0" w:color="000000"/>
            </w:tcBorders>
          </w:tcPr>
          <w:p w14:paraId="5347F75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757" w14:textId="77777777" w:rsidR="003D27E1" w:rsidRDefault="00B475ED">
            <w:pPr>
              <w:jc w:val="right"/>
            </w:pPr>
            <w:r>
              <w:rPr>
                <w:rFonts w:ascii="Consolas" w:eastAsia="Consolas" w:hAnsi="Consolas" w:cs="Consolas"/>
                <w:sz w:val="16"/>
              </w:rPr>
              <w:t>290,616</w:t>
            </w:r>
          </w:p>
        </w:tc>
        <w:tc>
          <w:tcPr>
            <w:tcW w:w="1170" w:type="dxa"/>
            <w:tcBorders>
              <w:bottom w:val="single" w:sz="0" w:space="0" w:color="000000"/>
            </w:tcBorders>
          </w:tcPr>
          <w:p w14:paraId="5347F758"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F759" w14:textId="77777777" w:rsidR="003D27E1" w:rsidRDefault="00B475ED">
            <w:pPr>
              <w:jc w:val="right"/>
            </w:pPr>
            <w:r>
              <w:rPr>
                <w:rFonts w:ascii="Consolas" w:eastAsia="Consolas" w:hAnsi="Consolas" w:cs="Consolas"/>
                <w:sz w:val="16"/>
              </w:rPr>
              <w:t>7,759</w:t>
            </w:r>
          </w:p>
        </w:tc>
        <w:tc>
          <w:tcPr>
            <w:tcW w:w="1170" w:type="dxa"/>
            <w:tcBorders>
              <w:bottom w:val="single" w:sz="0" w:space="0" w:color="000000"/>
            </w:tcBorders>
          </w:tcPr>
          <w:p w14:paraId="5347F75A" w14:textId="77777777" w:rsidR="003D27E1" w:rsidRDefault="00B475ED">
            <w:pPr>
              <w:jc w:val="right"/>
            </w:pPr>
            <w:r>
              <w:rPr>
                <w:rFonts w:ascii="Consolas" w:eastAsia="Consolas" w:hAnsi="Consolas" w:cs="Consolas"/>
                <w:sz w:val="16"/>
              </w:rPr>
              <w:t>203,914</w:t>
            </w:r>
          </w:p>
        </w:tc>
        <w:tc>
          <w:tcPr>
            <w:tcW w:w="1170" w:type="dxa"/>
            <w:tcBorders>
              <w:bottom w:val="single" w:sz="0" w:space="0" w:color="000000"/>
            </w:tcBorders>
          </w:tcPr>
          <w:p w14:paraId="5347F75B"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F75C" w14:textId="77777777" w:rsidR="003D27E1" w:rsidRDefault="00B475ED">
            <w:pPr>
              <w:jc w:val="right"/>
            </w:pPr>
            <w:r>
              <w:rPr>
                <w:rFonts w:ascii="Consolas" w:eastAsia="Consolas" w:hAnsi="Consolas" w:cs="Consolas"/>
                <w:sz w:val="16"/>
              </w:rPr>
              <w:t>4</w:t>
            </w:r>
          </w:p>
        </w:tc>
        <w:tc>
          <w:tcPr>
            <w:tcW w:w="1170" w:type="dxa"/>
            <w:tcBorders>
              <w:bottom w:val="single" w:sz="0" w:space="0" w:color="000000"/>
            </w:tcBorders>
          </w:tcPr>
          <w:p w14:paraId="5347F75D" w14:textId="77777777" w:rsidR="003D27E1" w:rsidRDefault="00B475ED">
            <w:pPr>
              <w:jc w:val="right"/>
            </w:pPr>
            <w:r>
              <w:rPr>
                <w:rFonts w:ascii="Consolas" w:eastAsia="Consolas" w:hAnsi="Consolas" w:cs="Consolas"/>
                <w:sz w:val="16"/>
              </w:rPr>
              <w:t>116,355</w:t>
            </w:r>
          </w:p>
        </w:tc>
      </w:tr>
      <w:tr w:rsidR="003D27E1" w14:paraId="5347F767" w14:textId="77777777">
        <w:tc>
          <w:tcPr>
            <w:tcW w:w="0" w:type="auto"/>
            <w:tcBorders>
              <w:top w:val="single" w:sz="0" w:space="0" w:color="000000"/>
              <w:bottom w:val="single" w:sz="0" w:space="0" w:color="000000"/>
            </w:tcBorders>
          </w:tcPr>
          <w:p w14:paraId="5347F75F"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760"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761"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762"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763"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764"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765"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766" w14:textId="77777777" w:rsidR="003D27E1" w:rsidRDefault="00B475ED">
            <w:pPr>
              <w:jc w:val="right"/>
            </w:pPr>
            <w:r>
              <w:rPr>
                <w:rFonts w:ascii="Consolas" w:eastAsia="Consolas" w:hAnsi="Consolas" w:cs="Consolas"/>
                <w:sz w:val="16"/>
              </w:rPr>
              <w:t>116,355</w:t>
            </w:r>
          </w:p>
        </w:tc>
      </w:tr>
    </w:tbl>
    <w:p w14:paraId="5347F768" w14:textId="77777777" w:rsidR="003D27E1" w:rsidRDefault="003D27E1"/>
    <w:p w14:paraId="5347F769" w14:textId="77777777" w:rsidR="003D27E1" w:rsidRDefault="00B475ED">
      <w:r>
        <w:br/>
      </w:r>
    </w:p>
    <w:p w14:paraId="5347F76A" w14:textId="77777777" w:rsidR="003D27E1" w:rsidRDefault="00B475ED">
      <w:pPr>
        <w:shd w:val="solid" w:color="B0C4DE" w:fill="auto"/>
      </w:pPr>
      <w:proofErr w:type="spellStart"/>
      <w:r>
        <w:rPr>
          <w:b/>
          <w:sz w:val="26"/>
        </w:rPr>
        <w:t>ethn_hisp</w:t>
      </w:r>
      <w:proofErr w:type="spellEnd"/>
    </w:p>
    <w:p w14:paraId="5347F76B" w14:textId="77777777" w:rsidR="003D27E1" w:rsidRDefault="00B475ED">
      <w:pPr>
        <w:rPr>
          <w:color w:val="4682B4"/>
        </w:rPr>
      </w:pPr>
      <w:proofErr w:type="spellStart"/>
      <w:r>
        <w:rPr>
          <w:color w:val="4682B4"/>
        </w:rPr>
        <w:t>Hispanicity</w:t>
      </w:r>
      <w:proofErr w:type="spellEnd"/>
      <w:r>
        <w:rPr>
          <w:color w:val="4682B4"/>
        </w:rPr>
        <w:t xml:space="preserve"> (US only)</w:t>
      </w:r>
      <w:r>
        <w:rPr>
          <w:color w:val="4682B4"/>
        </w:rPr>
        <w:br/>
        <w:t xml:space="preserve">   (0):   Not Hispanic</w:t>
      </w:r>
      <w:r>
        <w:rPr>
          <w:color w:val="4682B4"/>
        </w:rPr>
        <w:br/>
        <w:t xml:space="preserve">   (1):   Hispanic</w:t>
      </w:r>
      <w:r>
        <w:rPr>
          <w:color w:val="4682B4"/>
        </w:rPr>
        <w:br/>
      </w:r>
    </w:p>
    <w:p w14:paraId="5347F76C"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76E" w14:textId="77777777">
        <w:tc>
          <w:tcPr>
            <w:tcW w:w="9360" w:type="dxa"/>
            <w:gridSpan w:val="6"/>
          </w:tcPr>
          <w:p w14:paraId="5347F76D"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ethn_hisp</w:t>
            </w:r>
            <w:proofErr w:type="spellEnd"/>
            <w:r>
              <w:rPr>
                <w:rFonts w:ascii="Consolas" w:eastAsia="Consolas" w:hAnsi="Consolas" w:cs="Consolas"/>
                <w:sz w:val="18"/>
              </w:rPr>
              <w:br/>
            </w:r>
            <w:r>
              <w:rPr>
                <w:rFonts w:ascii="Consolas" w:eastAsia="Consolas" w:hAnsi="Consolas" w:cs="Consolas"/>
                <w:b/>
                <w:sz w:val="18"/>
              </w:rPr>
              <w:t xml:space="preserve">       Label: </w:t>
            </w:r>
            <w:proofErr w:type="spellStart"/>
            <w:r>
              <w:rPr>
                <w:rFonts w:ascii="Consolas" w:eastAsia="Consolas" w:hAnsi="Consolas" w:cs="Consolas"/>
                <w:sz w:val="18"/>
              </w:rPr>
              <w:t>Hispanicity</w:t>
            </w:r>
            <w:proofErr w:type="spellEnd"/>
            <w:r>
              <w:rPr>
                <w:rFonts w:ascii="Consolas" w:eastAsia="Consolas" w:hAnsi="Consolas" w:cs="Consolas"/>
                <w:sz w:val="18"/>
              </w:rPr>
              <w:t xml:space="preserve"> (US only)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2,622,744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0.31           </w:t>
            </w:r>
            <w:r>
              <w:rPr>
                <w:rFonts w:ascii="Consolas" w:eastAsia="Consolas" w:hAnsi="Consolas" w:cs="Consolas"/>
                <w:sz w:val="18"/>
              </w:rPr>
              <w:br/>
            </w:r>
          </w:p>
        </w:tc>
      </w:tr>
      <w:tr w:rsidR="003D27E1" w14:paraId="5347F775" w14:textId="77777777">
        <w:tc>
          <w:tcPr>
            <w:tcW w:w="1560" w:type="dxa"/>
          </w:tcPr>
          <w:p w14:paraId="5347F76F" w14:textId="77777777" w:rsidR="003D27E1" w:rsidRDefault="003D27E1"/>
        </w:tc>
        <w:tc>
          <w:tcPr>
            <w:tcW w:w="1560" w:type="dxa"/>
            <w:tcBorders>
              <w:top w:val="single" w:sz="0" w:space="0" w:color="000000"/>
              <w:bottom w:val="single" w:sz="0" w:space="0" w:color="000000"/>
            </w:tcBorders>
          </w:tcPr>
          <w:p w14:paraId="5347F770"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771"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772"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773" w14:textId="77777777" w:rsidR="003D27E1" w:rsidRDefault="00B475ED">
            <w:pPr>
              <w:jc w:val="right"/>
            </w:pPr>
            <w:r>
              <w:rPr>
                <w:rFonts w:ascii="Consolas" w:eastAsia="Consolas" w:hAnsi="Consolas" w:cs="Consolas"/>
                <w:b/>
                <w:sz w:val="18"/>
              </w:rPr>
              <w:t>Percent</w:t>
            </w:r>
          </w:p>
        </w:tc>
        <w:tc>
          <w:tcPr>
            <w:tcW w:w="1560" w:type="dxa"/>
          </w:tcPr>
          <w:p w14:paraId="5347F774" w14:textId="77777777" w:rsidR="003D27E1" w:rsidRDefault="003D27E1"/>
        </w:tc>
      </w:tr>
      <w:tr w:rsidR="003D27E1" w14:paraId="5347F77C" w14:textId="77777777">
        <w:tc>
          <w:tcPr>
            <w:tcW w:w="1560" w:type="dxa"/>
            <w:tcBorders>
              <w:right w:val="nil"/>
            </w:tcBorders>
          </w:tcPr>
          <w:p w14:paraId="5347F776" w14:textId="77777777" w:rsidR="003D27E1" w:rsidRDefault="003D27E1"/>
        </w:tc>
        <w:tc>
          <w:tcPr>
            <w:tcW w:w="1560" w:type="dxa"/>
            <w:tcBorders>
              <w:top w:val="single" w:sz="0" w:space="0" w:color="000000"/>
              <w:left w:val="nil"/>
              <w:bottom w:val="single" w:sz="0" w:space="0" w:color="D3D3D3"/>
            </w:tcBorders>
          </w:tcPr>
          <w:p w14:paraId="5347F777" w14:textId="77777777" w:rsidR="003D27E1" w:rsidRDefault="00B475ED">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5347F778" w14:textId="77777777" w:rsidR="003D27E1" w:rsidRDefault="00B475ED">
            <w:r>
              <w:rPr>
                <w:rFonts w:ascii="Consolas" w:eastAsia="Consolas" w:hAnsi="Consolas" w:cs="Consolas"/>
                <w:sz w:val="16"/>
              </w:rPr>
              <w:t>MV general</w:t>
            </w:r>
          </w:p>
        </w:tc>
        <w:tc>
          <w:tcPr>
            <w:tcW w:w="1560" w:type="dxa"/>
            <w:tcBorders>
              <w:top w:val="single" w:sz="0" w:space="0" w:color="000000"/>
              <w:bottom w:val="single" w:sz="0" w:space="0" w:color="D3D3D3"/>
            </w:tcBorders>
          </w:tcPr>
          <w:p w14:paraId="5347F779" w14:textId="77777777" w:rsidR="003D27E1" w:rsidRDefault="00B475ED">
            <w:pPr>
              <w:jc w:val="right"/>
            </w:pPr>
            <w:r>
              <w:rPr>
                <w:rFonts w:ascii="Consolas" w:eastAsia="Consolas" w:hAnsi="Consolas" w:cs="Consolas"/>
                <w:sz w:val="16"/>
              </w:rPr>
              <w:t xml:space="preserve">     4,494</w:t>
            </w:r>
          </w:p>
        </w:tc>
        <w:tc>
          <w:tcPr>
            <w:tcW w:w="1560" w:type="dxa"/>
            <w:tcBorders>
              <w:top w:val="single" w:sz="0" w:space="0" w:color="000000"/>
              <w:bottom w:val="single" w:sz="0" w:space="0" w:color="D3D3D3"/>
            </w:tcBorders>
          </w:tcPr>
          <w:p w14:paraId="5347F77A" w14:textId="77777777" w:rsidR="003D27E1" w:rsidRDefault="00B475ED">
            <w:pPr>
              <w:jc w:val="right"/>
            </w:pPr>
            <w:r>
              <w:rPr>
                <w:rFonts w:ascii="Consolas" w:eastAsia="Consolas" w:hAnsi="Consolas" w:cs="Consolas"/>
                <w:sz w:val="16"/>
              </w:rPr>
              <w:t xml:space="preserve">      0.1</w:t>
            </w:r>
          </w:p>
        </w:tc>
        <w:tc>
          <w:tcPr>
            <w:tcW w:w="1560" w:type="dxa"/>
          </w:tcPr>
          <w:p w14:paraId="5347F77B" w14:textId="77777777" w:rsidR="003D27E1" w:rsidRDefault="003D27E1"/>
        </w:tc>
      </w:tr>
      <w:tr w:rsidR="003D27E1" w14:paraId="5347F783" w14:textId="77777777">
        <w:tc>
          <w:tcPr>
            <w:tcW w:w="1560" w:type="dxa"/>
            <w:tcBorders>
              <w:right w:val="nil"/>
            </w:tcBorders>
          </w:tcPr>
          <w:p w14:paraId="5347F77D" w14:textId="77777777" w:rsidR="003D27E1" w:rsidRDefault="003D27E1"/>
        </w:tc>
        <w:tc>
          <w:tcPr>
            <w:tcW w:w="1560" w:type="dxa"/>
            <w:tcBorders>
              <w:top w:val="single" w:sz="0" w:space="0" w:color="D3D3D3"/>
              <w:left w:val="nil"/>
              <w:bottom w:val="single" w:sz="0" w:space="0" w:color="D3D3D3"/>
            </w:tcBorders>
          </w:tcPr>
          <w:p w14:paraId="5347F77E"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F77F" w14:textId="77777777" w:rsidR="003D27E1" w:rsidRDefault="00B475ED">
            <w:r>
              <w:rPr>
                <w:rFonts w:ascii="Consolas" w:eastAsia="Consolas" w:hAnsi="Consolas" w:cs="Consolas"/>
                <w:sz w:val="16"/>
              </w:rPr>
              <w:t>Not Hispanic</w:t>
            </w:r>
          </w:p>
        </w:tc>
        <w:tc>
          <w:tcPr>
            <w:tcW w:w="1560" w:type="dxa"/>
            <w:tcBorders>
              <w:top w:val="single" w:sz="0" w:space="0" w:color="D3D3D3"/>
              <w:bottom w:val="single" w:sz="0" w:space="0" w:color="D3D3D3"/>
            </w:tcBorders>
          </w:tcPr>
          <w:p w14:paraId="5347F780" w14:textId="77777777" w:rsidR="003D27E1" w:rsidRDefault="00B475ED">
            <w:pPr>
              <w:jc w:val="right"/>
            </w:pPr>
            <w:r>
              <w:rPr>
                <w:rFonts w:ascii="Consolas" w:eastAsia="Consolas" w:hAnsi="Consolas" w:cs="Consolas"/>
                <w:sz w:val="16"/>
              </w:rPr>
              <w:t xml:space="preserve">   417,601</w:t>
            </w:r>
          </w:p>
        </w:tc>
        <w:tc>
          <w:tcPr>
            <w:tcW w:w="1560" w:type="dxa"/>
            <w:tcBorders>
              <w:top w:val="single" w:sz="0" w:space="0" w:color="D3D3D3"/>
              <w:bottom w:val="single" w:sz="0" w:space="0" w:color="D3D3D3"/>
            </w:tcBorders>
          </w:tcPr>
          <w:p w14:paraId="5347F781" w14:textId="77777777" w:rsidR="003D27E1" w:rsidRDefault="00B475ED">
            <w:pPr>
              <w:jc w:val="right"/>
            </w:pPr>
            <w:r>
              <w:rPr>
                <w:rFonts w:ascii="Consolas" w:eastAsia="Consolas" w:hAnsi="Consolas" w:cs="Consolas"/>
                <w:sz w:val="16"/>
              </w:rPr>
              <w:t xml:space="preserve">     13.5</w:t>
            </w:r>
          </w:p>
        </w:tc>
        <w:tc>
          <w:tcPr>
            <w:tcW w:w="1560" w:type="dxa"/>
          </w:tcPr>
          <w:p w14:paraId="5347F782" w14:textId="77777777" w:rsidR="003D27E1" w:rsidRDefault="003D27E1"/>
        </w:tc>
      </w:tr>
      <w:tr w:rsidR="003D27E1" w14:paraId="5347F78A" w14:textId="77777777">
        <w:tc>
          <w:tcPr>
            <w:tcW w:w="1560" w:type="dxa"/>
            <w:tcBorders>
              <w:right w:val="nil"/>
            </w:tcBorders>
          </w:tcPr>
          <w:p w14:paraId="5347F784" w14:textId="77777777" w:rsidR="003D27E1" w:rsidRDefault="003D27E1"/>
        </w:tc>
        <w:tc>
          <w:tcPr>
            <w:tcW w:w="1560" w:type="dxa"/>
            <w:tcBorders>
              <w:top w:val="single" w:sz="0" w:space="0" w:color="D3D3D3"/>
              <w:left w:val="nil"/>
              <w:bottom w:val="single" w:sz="0" w:space="0" w:color="D3D3D3"/>
            </w:tcBorders>
          </w:tcPr>
          <w:p w14:paraId="5347F785"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786" w14:textId="77777777" w:rsidR="003D27E1" w:rsidRDefault="00B475ED">
            <w:r>
              <w:rPr>
                <w:rFonts w:ascii="Consolas" w:eastAsia="Consolas" w:hAnsi="Consolas" w:cs="Consolas"/>
                <w:sz w:val="16"/>
              </w:rPr>
              <w:t>Hispanic</w:t>
            </w:r>
          </w:p>
        </w:tc>
        <w:tc>
          <w:tcPr>
            <w:tcW w:w="1560" w:type="dxa"/>
            <w:tcBorders>
              <w:top w:val="single" w:sz="0" w:space="0" w:color="D3D3D3"/>
              <w:bottom w:val="single" w:sz="0" w:space="0" w:color="D3D3D3"/>
            </w:tcBorders>
          </w:tcPr>
          <w:p w14:paraId="5347F787" w14:textId="77777777" w:rsidR="003D27E1" w:rsidRDefault="00B475ED">
            <w:pPr>
              <w:jc w:val="right"/>
            </w:pPr>
            <w:r>
              <w:rPr>
                <w:rFonts w:ascii="Consolas" w:eastAsia="Consolas" w:hAnsi="Consolas" w:cs="Consolas"/>
                <w:sz w:val="16"/>
              </w:rPr>
              <w:t xml:space="preserve">    43,985</w:t>
            </w:r>
          </w:p>
        </w:tc>
        <w:tc>
          <w:tcPr>
            <w:tcW w:w="1560" w:type="dxa"/>
            <w:tcBorders>
              <w:top w:val="single" w:sz="0" w:space="0" w:color="D3D3D3"/>
              <w:bottom w:val="single" w:sz="0" w:space="0" w:color="D3D3D3"/>
            </w:tcBorders>
          </w:tcPr>
          <w:p w14:paraId="5347F788" w14:textId="77777777" w:rsidR="003D27E1" w:rsidRDefault="00B475ED">
            <w:pPr>
              <w:jc w:val="right"/>
            </w:pPr>
            <w:r>
              <w:rPr>
                <w:rFonts w:ascii="Consolas" w:eastAsia="Consolas" w:hAnsi="Consolas" w:cs="Consolas"/>
                <w:sz w:val="16"/>
              </w:rPr>
              <w:t xml:space="preserve">      1.4</w:t>
            </w:r>
          </w:p>
        </w:tc>
        <w:tc>
          <w:tcPr>
            <w:tcW w:w="1560" w:type="dxa"/>
          </w:tcPr>
          <w:p w14:paraId="5347F789" w14:textId="77777777" w:rsidR="003D27E1" w:rsidRDefault="003D27E1"/>
        </w:tc>
      </w:tr>
      <w:tr w:rsidR="003D27E1" w14:paraId="5347F791" w14:textId="77777777">
        <w:tc>
          <w:tcPr>
            <w:tcW w:w="1560" w:type="dxa"/>
            <w:tcBorders>
              <w:right w:val="nil"/>
            </w:tcBorders>
          </w:tcPr>
          <w:p w14:paraId="5347F78B" w14:textId="77777777" w:rsidR="003D27E1" w:rsidRDefault="003D27E1"/>
        </w:tc>
        <w:tc>
          <w:tcPr>
            <w:tcW w:w="1560" w:type="dxa"/>
            <w:tcBorders>
              <w:top w:val="single" w:sz="0" w:space="0" w:color="D3D3D3"/>
              <w:left w:val="nil"/>
              <w:bottom w:val="single" w:sz="0" w:space="0" w:color="000000"/>
            </w:tcBorders>
          </w:tcPr>
          <w:p w14:paraId="5347F78C"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78D" w14:textId="77777777" w:rsidR="003D27E1" w:rsidRDefault="003D27E1"/>
        </w:tc>
        <w:tc>
          <w:tcPr>
            <w:tcW w:w="1560" w:type="dxa"/>
            <w:tcBorders>
              <w:top w:val="single" w:sz="0" w:space="0" w:color="D3D3D3"/>
              <w:bottom w:val="single" w:sz="0" w:space="0" w:color="000000"/>
            </w:tcBorders>
          </w:tcPr>
          <w:p w14:paraId="5347F78E" w14:textId="77777777" w:rsidR="003D27E1" w:rsidRDefault="00B475ED">
            <w:pPr>
              <w:jc w:val="right"/>
            </w:pPr>
            <w:r>
              <w:rPr>
                <w:rFonts w:ascii="Consolas" w:eastAsia="Consolas" w:hAnsi="Consolas" w:cs="Consolas"/>
                <w:sz w:val="16"/>
              </w:rPr>
              <w:t xml:space="preserve">   2618250</w:t>
            </w:r>
          </w:p>
        </w:tc>
        <w:tc>
          <w:tcPr>
            <w:tcW w:w="1560" w:type="dxa"/>
            <w:tcBorders>
              <w:top w:val="single" w:sz="0" w:space="0" w:color="D3D3D3"/>
              <w:bottom w:val="single" w:sz="0" w:space="0" w:color="000000"/>
            </w:tcBorders>
          </w:tcPr>
          <w:p w14:paraId="5347F78F" w14:textId="77777777" w:rsidR="003D27E1" w:rsidRDefault="00B475ED">
            <w:pPr>
              <w:jc w:val="right"/>
            </w:pPr>
            <w:r>
              <w:rPr>
                <w:rFonts w:ascii="Consolas" w:eastAsia="Consolas" w:hAnsi="Consolas" w:cs="Consolas"/>
                <w:sz w:val="16"/>
              </w:rPr>
              <w:t xml:space="preserve">     84.9</w:t>
            </w:r>
          </w:p>
        </w:tc>
        <w:tc>
          <w:tcPr>
            <w:tcW w:w="1560" w:type="dxa"/>
          </w:tcPr>
          <w:p w14:paraId="5347F790" w14:textId="77777777" w:rsidR="003D27E1" w:rsidRDefault="003D27E1"/>
        </w:tc>
      </w:tr>
      <w:tr w:rsidR="003D27E1" w14:paraId="5347F798" w14:textId="77777777">
        <w:tc>
          <w:tcPr>
            <w:tcW w:w="1560" w:type="dxa"/>
          </w:tcPr>
          <w:p w14:paraId="5347F792" w14:textId="77777777" w:rsidR="003D27E1" w:rsidRDefault="003D27E1"/>
        </w:tc>
        <w:tc>
          <w:tcPr>
            <w:tcW w:w="1560" w:type="dxa"/>
            <w:tcBorders>
              <w:top w:val="single" w:sz="0" w:space="0" w:color="000000"/>
              <w:bottom w:val="single" w:sz="0" w:space="0" w:color="000000"/>
            </w:tcBorders>
          </w:tcPr>
          <w:p w14:paraId="5347F793" w14:textId="77777777" w:rsidR="003D27E1" w:rsidRDefault="003D27E1"/>
        </w:tc>
        <w:tc>
          <w:tcPr>
            <w:tcW w:w="1560" w:type="dxa"/>
            <w:tcBorders>
              <w:top w:val="single" w:sz="0" w:space="0" w:color="000000"/>
              <w:bottom w:val="single" w:sz="0" w:space="0" w:color="000000"/>
            </w:tcBorders>
          </w:tcPr>
          <w:p w14:paraId="5347F794"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795"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796" w14:textId="77777777" w:rsidR="003D27E1" w:rsidRDefault="003D27E1"/>
        </w:tc>
        <w:tc>
          <w:tcPr>
            <w:tcW w:w="1560" w:type="dxa"/>
          </w:tcPr>
          <w:p w14:paraId="5347F797" w14:textId="77777777" w:rsidR="003D27E1" w:rsidRDefault="003D27E1"/>
        </w:tc>
      </w:tr>
    </w:tbl>
    <w:p w14:paraId="5347F799"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7A2" w14:textId="77777777">
        <w:tc>
          <w:tcPr>
            <w:tcW w:w="1170" w:type="dxa"/>
            <w:tcBorders>
              <w:top w:val="single" w:sz="0" w:space="0" w:color="000000"/>
              <w:bottom w:val="single" w:sz="0" w:space="0" w:color="000000"/>
            </w:tcBorders>
          </w:tcPr>
          <w:p w14:paraId="5347F79A"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79B"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79C"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79D"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79E"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79F"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7A0"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7A1" w14:textId="77777777" w:rsidR="003D27E1" w:rsidRDefault="00B475ED">
            <w:pPr>
              <w:jc w:val="right"/>
            </w:pPr>
            <w:r>
              <w:rPr>
                <w:rFonts w:ascii="Consolas" w:eastAsia="Consolas" w:hAnsi="Consolas" w:cs="Consolas"/>
                <w:b/>
                <w:sz w:val="18"/>
              </w:rPr>
              <w:t>[8] NL</w:t>
            </w:r>
          </w:p>
        </w:tc>
      </w:tr>
      <w:tr w:rsidR="003D27E1" w14:paraId="5347F7AB" w14:textId="77777777">
        <w:tc>
          <w:tcPr>
            <w:tcW w:w="1170" w:type="dxa"/>
            <w:tcBorders>
              <w:top w:val="single" w:sz="0" w:space="0" w:color="000000"/>
            </w:tcBorders>
          </w:tcPr>
          <w:p w14:paraId="5347F7A3" w14:textId="77777777" w:rsidR="003D27E1" w:rsidRDefault="00B475ED">
            <w:pPr>
              <w:jc w:val="right"/>
            </w:pPr>
            <w:r>
              <w:rPr>
                <w:rFonts w:ascii="Consolas" w:eastAsia="Consolas" w:hAnsi="Consolas" w:cs="Consolas"/>
                <w:sz w:val="16"/>
              </w:rPr>
              <w:t>-1</w:t>
            </w:r>
          </w:p>
        </w:tc>
        <w:tc>
          <w:tcPr>
            <w:tcW w:w="1170" w:type="dxa"/>
            <w:tcBorders>
              <w:top w:val="single" w:sz="0" w:space="0" w:color="000000"/>
            </w:tcBorders>
          </w:tcPr>
          <w:p w14:paraId="5347F7A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7A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7A6" w14:textId="77777777" w:rsidR="003D27E1" w:rsidRDefault="00B475ED">
            <w:pPr>
              <w:jc w:val="right"/>
            </w:pPr>
            <w:r>
              <w:rPr>
                <w:rFonts w:ascii="Consolas" w:eastAsia="Consolas" w:hAnsi="Consolas" w:cs="Consolas"/>
                <w:sz w:val="16"/>
              </w:rPr>
              <w:t>4,494</w:t>
            </w:r>
          </w:p>
        </w:tc>
        <w:tc>
          <w:tcPr>
            <w:tcW w:w="1170" w:type="dxa"/>
            <w:tcBorders>
              <w:top w:val="single" w:sz="0" w:space="0" w:color="000000"/>
            </w:tcBorders>
          </w:tcPr>
          <w:p w14:paraId="5347F7A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7A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7A9"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7AA" w14:textId="77777777" w:rsidR="003D27E1" w:rsidRDefault="00B475ED">
            <w:pPr>
              <w:jc w:val="right"/>
            </w:pPr>
            <w:r>
              <w:rPr>
                <w:rFonts w:ascii="Consolas" w:eastAsia="Consolas" w:hAnsi="Consolas" w:cs="Consolas"/>
                <w:sz w:val="16"/>
              </w:rPr>
              <w:t>0</w:t>
            </w:r>
          </w:p>
        </w:tc>
      </w:tr>
      <w:tr w:rsidR="003D27E1" w14:paraId="5347F7B4" w14:textId="77777777">
        <w:tc>
          <w:tcPr>
            <w:tcW w:w="1170" w:type="dxa"/>
          </w:tcPr>
          <w:p w14:paraId="5347F7AC" w14:textId="77777777" w:rsidR="003D27E1" w:rsidRDefault="00B475ED">
            <w:pPr>
              <w:jc w:val="right"/>
            </w:pPr>
            <w:r>
              <w:rPr>
                <w:rFonts w:ascii="Consolas" w:eastAsia="Consolas" w:hAnsi="Consolas" w:cs="Consolas"/>
                <w:sz w:val="16"/>
              </w:rPr>
              <w:t>0</w:t>
            </w:r>
          </w:p>
        </w:tc>
        <w:tc>
          <w:tcPr>
            <w:tcW w:w="1170" w:type="dxa"/>
          </w:tcPr>
          <w:p w14:paraId="5347F7AD" w14:textId="77777777" w:rsidR="003D27E1" w:rsidRDefault="00B475ED">
            <w:pPr>
              <w:jc w:val="right"/>
            </w:pPr>
            <w:r>
              <w:rPr>
                <w:rFonts w:ascii="Consolas" w:eastAsia="Consolas" w:hAnsi="Consolas" w:cs="Consolas"/>
                <w:sz w:val="16"/>
              </w:rPr>
              <w:t>0</w:t>
            </w:r>
          </w:p>
        </w:tc>
        <w:tc>
          <w:tcPr>
            <w:tcW w:w="1170" w:type="dxa"/>
          </w:tcPr>
          <w:p w14:paraId="5347F7AE" w14:textId="77777777" w:rsidR="003D27E1" w:rsidRDefault="00B475ED">
            <w:pPr>
              <w:jc w:val="right"/>
            </w:pPr>
            <w:r>
              <w:rPr>
                <w:rFonts w:ascii="Consolas" w:eastAsia="Consolas" w:hAnsi="Consolas" w:cs="Consolas"/>
                <w:sz w:val="16"/>
              </w:rPr>
              <w:t>0</w:t>
            </w:r>
          </w:p>
        </w:tc>
        <w:tc>
          <w:tcPr>
            <w:tcW w:w="1170" w:type="dxa"/>
          </w:tcPr>
          <w:p w14:paraId="5347F7AF" w14:textId="77777777" w:rsidR="003D27E1" w:rsidRDefault="00B475ED">
            <w:pPr>
              <w:jc w:val="right"/>
            </w:pPr>
            <w:r>
              <w:rPr>
                <w:rFonts w:ascii="Consolas" w:eastAsia="Consolas" w:hAnsi="Consolas" w:cs="Consolas"/>
                <w:sz w:val="16"/>
              </w:rPr>
              <w:t>417,601</w:t>
            </w:r>
          </w:p>
        </w:tc>
        <w:tc>
          <w:tcPr>
            <w:tcW w:w="1170" w:type="dxa"/>
          </w:tcPr>
          <w:p w14:paraId="5347F7B0" w14:textId="77777777" w:rsidR="003D27E1" w:rsidRDefault="00B475ED">
            <w:pPr>
              <w:jc w:val="right"/>
            </w:pPr>
            <w:r>
              <w:rPr>
                <w:rFonts w:ascii="Consolas" w:eastAsia="Consolas" w:hAnsi="Consolas" w:cs="Consolas"/>
                <w:sz w:val="16"/>
              </w:rPr>
              <w:t>0</w:t>
            </w:r>
          </w:p>
        </w:tc>
        <w:tc>
          <w:tcPr>
            <w:tcW w:w="1170" w:type="dxa"/>
          </w:tcPr>
          <w:p w14:paraId="5347F7B1" w14:textId="77777777" w:rsidR="003D27E1" w:rsidRDefault="00B475ED">
            <w:pPr>
              <w:jc w:val="right"/>
            </w:pPr>
            <w:r>
              <w:rPr>
                <w:rFonts w:ascii="Consolas" w:eastAsia="Consolas" w:hAnsi="Consolas" w:cs="Consolas"/>
                <w:sz w:val="16"/>
              </w:rPr>
              <w:t>0</w:t>
            </w:r>
          </w:p>
        </w:tc>
        <w:tc>
          <w:tcPr>
            <w:tcW w:w="1170" w:type="dxa"/>
          </w:tcPr>
          <w:p w14:paraId="5347F7B2" w14:textId="77777777" w:rsidR="003D27E1" w:rsidRDefault="00B475ED">
            <w:pPr>
              <w:jc w:val="right"/>
            </w:pPr>
            <w:r>
              <w:rPr>
                <w:rFonts w:ascii="Consolas" w:eastAsia="Consolas" w:hAnsi="Consolas" w:cs="Consolas"/>
                <w:sz w:val="16"/>
              </w:rPr>
              <w:t>0</w:t>
            </w:r>
          </w:p>
        </w:tc>
        <w:tc>
          <w:tcPr>
            <w:tcW w:w="1170" w:type="dxa"/>
          </w:tcPr>
          <w:p w14:paraId="5347F7B3" w14:textId="77777777" w:rsidR="003D27E1" w:rsidRDefault="00B475ED">
            <w:pPr>
              <w:jc w:val="right"/>
            </w:pPr>
            <w:r>
              <w:rPr>
                <w:rFonts w:ascii="Consolas" w:eastAsia="Consolas" w:hAnsi="Consolas" w:cs="Consolas"/>
                <w:sz w:val="16"/>
              </w:rPr>
              <w:t>0</w:t>
            </w:r>
          </w:p>
        </w:tc>
      </w:tr>
      <w:tr w:rsidR="003D27E1" w14:paraId="5347F7BD" w14:textId="77777777">
        <w:tc>
          <w:tcPr>
            <w:tcW w:w="1170" w:type="dxa"/>
          </w:tcPr>
          <w:p w14:paraId="5347F7B5" w14:textId="77777777" w:rsidR="003D27E1" w:rsidRDefault="00B475ED">
            <w:pPr>
              <w:jc w:val="right"/>
            </w:pPr>
            <w:r>
              <w:rPr>
                <w:rFonts w:ascii="Consolas" w:eastAsia="Consolas" w:hAnsi="Consolas" w:cs="Consolas"/>
                <w:sz w:val="16"/>
              </w:rPr>
              <w:t>1</w:t>
            </w:r>
          </w:p>
        </w:tc>
        <w:tc>
          <w:tcPr>
            <w:tcW w:w="1170" w:type="dxa"/>
          </w:tcPr>
          <w:p w14:paraId="5347F7B6" w14:textId="77777777" w:rsidR="003D27E1" w:rsidRDefault="00B475ED">
            <w:pPr>
              <w:jc w:val="right"/>
            </w:pPr>
            <w:r>
              <w:rPr>
                <w:rFonts w:ascii="Consolas" w:eastAsia="Consolas" w:hAnsi="Consolas" w:cs="Consolas"/>
                <w:sz w:val="16"/>
              </w:rPr>
              <w:t>0</w:t>
            </w:r>
          </w:p>
        </w:tc>
        <w:tc>
          <w:tcPr>
            <w:tcW w:w="1170" w:type="dxa"/>
          </w:tcPr>
          <w:p w14:paraId="5347F7B7" w14:textId="77777777" w:rsidR="003D27E1" w:rsidRDefault="00B475ED">
            <w:pPr>
              <w:jc w:val="right"/>
            </w:pPr>
            <w:r>
              <w:rPr>
                <w:rFonts w:ascii="Consolas" w:eastAsia="Consolas" w:hAnsi="Consolas" w:cs="Consolas"/>
                <w:sz w:val="16"/>
              </w:rPr>
              <w:t>0</w:t>
            </w:r>
          </w:p>
        </w:tc>
        <w:tc>
          <w:tcPr>
            <w:tcW w:w="1170" w:type="dxa"/>
          </w:tcPr>
          <w:p w14:paraId="5347F7B8" w14:textId="77777777" w:rsidR="003D27E1" w:rsidRDefault="00B475ED">
            <w:pPr>
              <w:jc w:val="right"/>
            </w:pPr>
            <w:r>
              <w:rPr>
                <w:rFonts w:ascii="Consolas" w:eastAsia="Consolas" w:hAnsi="Consolas" w:cs="Consolas"/>
                <w:sz w:val="16"/>
              </w:rPr>
              <w:t>43,985</w:t>
            </w:r>
          </w:p>
        </w:tc>
        <w:tc>
          <w:tcPr>
            <w:tcW w:w="1170" w:type="dxa"/>
          </w:tcPr>
          <w:p w14:paraId="5347F7B9" w14:textId="77777777" w:rsidR="003D27E1" w:rsidRDefault="00B475ED">
            <w:pPr>
              <w:jc w:val="right"/>
            </w:pPr>
            <w:r>
              <w:rPr>
                <w:rFonts w:ascii="Consolas" w:eastAsia="Consolas" w:hAnsi="Consolas" w:cs="Consolas"/>
                <w:sz w:val="16"/>
              </w:rPr>
              <w:t>0</w:t>
            </w:r>
          </w:p>
        </w:tc>
        <w:tc>
          <w:tcPr>
            <w:tcW w:w="1170" w:type="dxa"/>
          </w:tcPr>
          <w:p w14:paraId="5347F7BA" w14:textId="77777777" w:rsidR="003D27E1" w:rsidRDefault="00B475ED">
            <w:pPr>
              <w:jc w:val="right"/>
            </w:pPr>
            <w:r>
              <w:rPr>
                <w:rFonts w:ascii="Consolas" w:eastAsia="Consolas" w:hAnsi="Consolas" w:cs="Consolas"/>
                <w:sz w:val="16"/>
              </w:rPr>
              <w:t>0</w:t>
            </w:r>
          </w:p>
        </w:tc>
        <w:tc>
          <w:tcPr>
            <w:tcW w:w="1170" w:type="dxa"/>
          </w:tcPr>
          <w:p w14:paraId="5347F7BB" w14:textId="77777777" w:rsidR="003D27E1" w:rsidRDefault="00B475ED">
            <w:pPr>
              <w:jc w:val="right"/>
            </w:pPr>
            <w:r>
              <w:rPr>
                <w:rFonts w:ascii="Consolas" w:eastAsia="Consolas" w:hAnsi="Consolas" w:cs="Consolas"/>
                <w:sz w:val="16"/>
              </w:rPr>
              <w:t>0</w:t>
            </w:r>
          </w:p>
        </w:tc>
        <w:tc>
          <w:tcPr>
            <w:tcW w:w="1170" w:type="dxa"/>
          </w:tcPr>
          <w:p w14:paraId="5347F7BC" w14:textId="77777777" w:rsidR="003D27E1" w:rsidRDefault="00B475ED">
            <w:pPr>
              <w:jc w:val="right"/>
            </w:pPr>
            <w:r>
              <w:rPr>
                <w:rFonts w:ascii="Consolas" w:eastAsia="Consolas" w:hAnsi="Consolas" w:cs="Consolas"/>
                <w:sz w:val="16"/>
              </w:rPr>
              <w:t>0</w:t>
            </w:r>
          </w:p>
        </w:tc>
      </w:tr>
      <w:tr w:rsidR="003D27E1" w14:paraId="5347F7C6" w14:textId="77777777">
        <w:tc>
          <w:tcPr>
            <w:tcW w:w="1170" w:type="dxa"/>
            <w:tcBorders>
              <w:bottom w:val="single" w:sz="0" w:space="0" w:color="000000"/>
            </w:tcBorders>
          </w:tcPr>
          <w:p w14:paraId="5347F7BE" w14:textId="77777777" w:rsidR="003D27E1" w:rsidRDefault="00B475ED">
            <w:pPr>
              <w:jc w:val="right"/>
            </w:pPr>
            <w:r>
              <w:rPr>
                <w:rFonts w:ascii="Consolas" w:eastAsia="Consolas" w:hAnsi="Consolas" w:cs="Consolas"/>
                <w:sz w:val="16"/>
              </w:rPr>
              <w:lastRenderedPageBreak/>
              <w:t>.</w:t>
            </w:r>
          </w:p>
        </w:tc>
        <w:tc>
          <w:tcPr>
            <w:tcW w:w="1170" w:type="dxa"/>
            <w:tcBorders>
              <w:bottom w:val="single" w:sz="0" w:space="0" w:color="000000"/>
            </w:tcBorders>
          </w:tcPr>
          <w:p w14:paraId="5347F7BF" w14:textId="77777777" w:rsidR="003D27E1" w:rsidRDefault="00B475ED">
            <w:pPr>
              <w:jc w:val="right"/>
            </w:pPr>
            <w:r>
              <w:rPr>
                <w:rFonts w:ascii="Consolas" w:eastAsia="Consolas" w:hAnsi="Consolas" w:cs="Consolas"/>
                <w:sz w:val="16"/>
              </w:rPr>
              <w:t>290,616</w:t>
            </w:r>
          </w:p>
        </w:tc>
        <w:tc>
          <w:tcPr>
            <w:tcW w:w="1170" w:type="dxa"/>
            <w:tcBorders>
              <w:bottom w:val="single" w:sz="0" w:space="0" w:color="000000"/>
            </w:tcBorders>
          </w:tcPr>
          <w:p w14:paraId="5347F7C0"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F7C1" w14:textId="77777777" w:rsidR="003D27E1" w:rsidRDefault="00B475ED">
            <w:pPr>
              <w:jc w:val="right"/>
            </w:pPr>
            <w:r>
              <w:rPr>
                <w:rFonts w:ascii="Consolas" w:eastAsia="Consolas" w:hAnsi="Consolas" w:cs="Consolas"/>
                <w:sz w:val="16"/>
              </w:rPr>
              <w:t>33,578</w:t>
            </w:r>
          </w:p>
        </w:tc>
        <w:tc>
          <w:tcPr>
            <w:tcW w:w="1170" w:type="dxa"/>
            <w:tcBorders>
              <w:bottom w:val="single" w:sz="0" w:space="0" w:color="000000"/>
            </w:tcBorders>
          </w:tcPr>
          <w:p w14:paraId="5347F7C2" w14:textId="77777777" w:rsidR="003D27E1" w:rsidRDefault="00B475ED">
            <w:pPr>
              <w:jc w:val="right"/>
            </w:pPr>
            <w:r>
              <w:rPr>
                <w:rFonts w:ascii="Consolas" w:eastAsia="Consolas" w:hAnsi="Consolas" w:cs="Consolas"/>
                <w:sz w:val="16"/>
              </w:rPr>
              <w:t>203,914</w:t>
            </w:r>
          </w:p>
        </w:tc>
        <w:tc>
          <w:tcPr>
            <w:tcW w:w="1170" w:type="dxa"/>
            <w:tcBorders>
              <w:bottom w:val="single" w:sz="0" w:space="0" w:color="000000"/>
            </w:tcBorders>
          </w:tcPr>
          <w:p w14:paraId="5347F7C3"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F7C4" w14:textId="77777777" w:rsidR="003D27E1" w:rsidRDefault="00B475ED">
            <w:pPr>
              <w:jc w:val="right"/>
            </w:pPr>
            <w:r>
              <w:rPr>
                <w:rFonts w:ascii="Consolas" w:eastAsia="Consolas" w:hAnsi="Consolas" w:cs="Consolas"/>
                <w:sz w:val="16"/>
              </w:rPr>
              <w:t>782,886</w:t>
            </w:r>
          </w:p>
        </w:tc>
        <w:tc>
          <w:tcPr>
            <w:tcW w:w="1170" w:type="dxa"/>
            <w:tcBorders>
              <w:bottom w:val="single" w:sz="0" w:space="0" w:color="000000"/>
            </w:tcBorders>
          </w:tcPr>
          <w:p w14:paraId="5347F7C5" w14:textId="77777777" w:rsidR="003D27E1" w:rsidRDefault="00B475ED">
            <w:pPr>
              <w:jc w:val="right"/>
            </w:pPr>
            <w:r>
              <w:rPr>
                <w:rFonts w:ascii="Consolas" w:eastAsia="Consolas" w:hAnsi="Consolas" w:cs="Consolas"/>
                <w:sz w:val="16"/>
              </w:rPr>
              <w:t>116,355</w:t>
            </w:r>
          </w:p>
        </w:tc>
      </w:tr>
      <w:tr w:rsidR="003D27E1" w14:paraId="5347F7CF" w14:textId="77777777">
        <w:tc>
          <w:tcPr>
            <w:tcW w:w="0" w:type="auto"/>
            <w:tcBorders>
              <w:top w:val="single" w:sz="0" w:space="0" w:color="000000"/>
              <w:bottom w:val="single" w:sz="0" w:space="0" w:color="000000"/>
            </w:tcBorders>
          </w:tcPr>
          <w:p w14:paraId="5347F7C7"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7C8"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7C9"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7CA"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7CB"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7CC"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7CD"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7CE" w14:textId="77777777" w:rsidR="003D27E1" w:rsidRDefault="00B475ED">
            <w:pPr>
              <w:jc w:val="right"/>
            </w:pPr>
            <w:r>
              <w:rPr>
                <w:rFonts w:ascii="Consolas" w:eastAsia="Consolas" w:hAnsi="Consolas" w:cs="Consolas"/>
                <w:sz w:val="16"/>
              </w:rPr>
              <w:t>116,355</w:t>
            </w:r>
          </w:p>
        </w:tc>
      </w:tr>
    </w:tbl>
    <w:p w14:paraId="5347F7D0" w14:textId="77777777" w:rsidR="003D27E1" w:rsidRDefault="003D27E1"/>
    <w:p w14:paraId="5347F7D1" w14:textId="77777777" w:rsidR="003D27E1" w:rsidRDefault="00B475ED">
      <w:r>
        <w:br/>
      </w:r>
    </w:p>
    <w:p w14:paraId="5347F7D2" w14:textId="77777777" w:rsidR="003D27E1" w:rsidRDefault="00B475ED">
      <w:pPr>
        <w:shd w:val="solid" w:color="B0C4DE" w:fill="auto"/>
      </w:pPr>
      <w:proofErr w:type="spellStart"/>
      <w:r>
        <w:rPr>
          <w:b/>
          <w:sz w:val="26"/>
        </w:rPr>
        <w:t>migr</w:t>
      </w:r>
      <w:proofErr w:type="spellEnd"/>
    </w:p>
    <w:p w14:paraId="5347F7D3" w14:textId="77777777" w:rsidR="003D27E1" w:rsidRDefault="00B475ED">
      <w:pPr>
        <w:rPr>
          <w:color w:val="4682B4"/>
        </w:rPr>
      </w:pPr>
      <w:r>
        <w:rPr>
          <w:color w:val="4682B4"/>
        </w:rPr>
        <w:t>Migration background: foreign-born yes/no</w:t>
      </w:r>
      <w:r>
        <w:rPr>
          <w:color w:val="4682B4"/>
        </w:rPr>
        <w:br/>
        <w:t xml:space="preserve">   (0):   Native-born</w:t>
      </w:r>
      <w:r>
        <w:rPr>
          <w:color w:val="4682B4"/>
        </w:rPr>
        <w:br/>
        <w:t xml:space="preserve">   (1):   Foreign-born</w:t>
      </w:r>
      <w:r>
        <w:rPr>
          <w:color w:val="4682B4"/>
        </w:rPr>
        <w:br/>
      </w:r>
    </w:p>
    <w:p w14:paraId="5347F7D4"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7D6" w14:textId="77777777">
        <w:tc>
          <w:tcPr>
            <w:tcW w:w="9360" w:type="dxa"/>
            <w:gridSpan w:val="6"/>
          </w:tcPr>
          <w:p w14:paraId="5347F7D5"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migr</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Migration background: foreign-born yes/no</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8</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255,092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-0.41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2.08           </w:t>
            </w:r>
            <w:r>
              <w:rPr>
                <w:rFonts w:ascii="Consolas" w:eastAsia="Consolas" w:hAnsi="Consolas" w:cs="Consolas"/>
                <w:sz w:val="18"/>
              </w:rPr>
              <w:br/>
            </w:r>
          </w:p>
        </w:tc>
      </w:tr>
      <w:tr w:rsidR="003D27E1" w14:paraId="5347F7DD" w14:textId="77777777">
        <w:tc>
          <w:tcPr>
            <w:tcW w:w="1560" w:type="dxa"/>
          </w:tcPr>
          <w:p w14:paraId="5347F7D7" w14:textId="77777777" w:rsidR="003D27E1" w:rsidRDefault="003D27E1"/>
        </w:tc>
        <w:tc>
          <w:tcPr>
            <w:tcW w:w="1560" w:type="dxa"/>
            <w:tcBorders>
              <w:top w:val="single" w:sz="0" w:space="0" w:color="000000"/>
              <w:bottom w:val="single" w:sz="0" w:space="0" w:color="000000"/>
            </w:tcBorders>
          </w:tcPr>
          <w:p w14:paraId="5347F7D8"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7D9"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7DA"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7DB" w14:textId="77777777" w:rsidR="003D27E1" w:rsidRDefault="00B475ED">
            <w:pPr>
              <w:jc w:val="right"/>
            </w:pPr>
            <w:r>
              <w:rPr>
                <w:rFonts w:ascii="Consolas" w:eastAsia="Consolas" w:hAnsi="Consolas" w:cs="Consolas"/>
                <w:b/>
                <w:sz w:val="18"/>
              </w:rPr>
              <w:t>Percent</w:t>
            </w:r>
          </w:p>
        </w:tc>
        <w:tc>
          <w:tcPr>
            <w:tcW w:w="1560" w:type="dxa"/>
          </w:tcPr>
          <w:p w14:paraId="5347F7DC" w14:textId="77777777" w:rsidR="003D27E1" w:rsidRDefault="003D27E1"/>
        </w:tc>
      </w:tr>
      <w:tr w:rsidR="003D27E1" w14:paraId="5347F7E4" w14:textId="77777777">
        <w:tc>
          <w:tcPr>
            <w:tcW w:w="1560" w:type="dxa"/>
            <w:tcBorders>
              <w:right w:val="nil"/>
            </w:tcBorders>
          </w:tcPr>
          <w:p w14:paraId="5347F7DE" w14:textId="77777777" w:rsidR="003D27E1" w:rsidRDefault="003D27E1"/>
        </w:tc>
        <w:tc>
          <w:tcPr>
            <w:tcW w:w="1560" w:type="dxa"/>
            <w:tcBorders>
              <w:top w:val="single" w:sz="0" w:space="0" w:color="000000"/>
              <w:left w:val="nil"/>
              <w:bottom w:val="single" w:sz="0" w:space="0" w:color="D3D3D3"/>
            </w:tcBorders>
          </w:tcPr>
          <w:p w14:paraId="5347F7DF"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F7E0" w14:textId="77777777" w:rsidR="003D27E1" w:rsidRDefault="00B475ED">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5347F7E1" w14:textId="77777777" w:rsidR="003D27E1" w:rsidRDefault="00B475ED">
            <w:pPr>
              <w:jc w:val="right"/>
            </w:pPr>
            <w:r>
              <w:rPr>
                <w:rFonts w:ascii="Consolas" w:eastAsia="Consolas" w:hAnsi="Consolas" w:cs="Consolas"/>
                <w:sz w:val="16"/>
              </w:rPr>
              <w:t xml:space="preserve">   207,621</w:t>
            </w:r>
          </w:p>
        </w:tc>
        <w:tc>
          <w:tcPr>
            <w:tcW w:w="1560" w:type="dxa"/>
            <w:tcBorders>
              <w:top w:val="single" w:sz="0" w:space="0" w:color="000000"/>
              <w:bottom w:val="single" w:sz="0" w:space="0" w:color="D3D3D3"/>
            </w:tcBorders>
          </w:tcPr>
          <w:p w14:paraId="5347F7E2" w14:textId="77777777" w:rsidR="003D27E1" w:rsidRDefault="00B475ED">
            <w:pPr>
              <w:jc w:val="right"/>
            </w:pPr>
            <w:r>
              <w:rPr>
                <w:rFonts w:ascii="Consolas" w:eastAsia="Consolas" w:hAnsi="Consolas" w:cs="Consolas"/>
                <w:sz w:val="16"/>
              </w:rPr>
              <w:t xml:space="preserve">      6.7</w:t>
            </w:r>
          </w:p>
        </w:tc>
        <w:tc>
          <w:tcPr>
            <w:tcW w:w="1560" w:type="dxa"/>
          </w:tcPr>
          <w:p w14:paraId="5347F7E3" w14:textId="77777777" w:rsidR="003D27E1" w:rsidRDefault="003D27E1"/>
        </w:tc>
      </w:tr>
      <w:tr w:rsidR="003D27E1" w14:paraId="5347F7EB" w14:textId="77777777">
        <w:tc>
          <w:tcPr>
            <w:tcW w:w="1560" w:type="dxa"/>
            <w:tcBorders>
              <w:right w:val="nil"/>
            </w:tcBorders>
          </w:tcPr>
          <w:p w14:paraId="5347F7E5" w14:textId="77777777" w:rsidR="003D27E1" w:rsidRDefault="003D27E1"/>
        </w:tc>
        <w:tc>
          <w:tcPr>
            <w:tcW w:w="1560" w:type="dxa"/>
            <w:tcBorders>
              <w:top w:val="single" w:sz="0" w:space="0" w:color="D3D3D3"/>
              <w:left w:val="nil"/>
              <w:bottom w:val="single" w:sz="0" w:space="0" w:color="D3D3D3"/>
            </w:tcBorders>
          </w:tcPr>
          <w:p w14:paraId="5347F7E6"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7E7" w14:textId="77777777" w:rsidR="003D27E1" w:rsidRDefault="00B475ED">
            <w:r>
              <w:rPr>
                <w:rFonts w:ascii="Consolas" w:eastAsia="Consolas" w:hAnsi="Consolas" w:cs="Consolas"/>
                <w:sz w:val="16"/>
              </w:rPr>
              <w:t>Does not apply</w:t>
            </w:r>
          </w:p>
        </w:tc>
        <w:tc>
          <w:tcPr>
            <w:tcW w:w="1560" w:type="dxa"/>
            <w:tcBorders>
              <w:top w:val="single" w:sz="0" w:space="0" w:color="D3D3D3"/>
              <w:bottom w:val="single" w:sz="0" w:space="0" w:color="D3D3D3"/>
            </w:tcBorders>
          </w:tcPr>
          <w:p w14:paraId="5347F7E8" w14:textId="77777777" w:rsidR="003D27E1" w:rsidRDefault="00B475ED">
            <w:pPr>
              <w:jc w:val="right"/>
            </w:pPr>
            <w:r>
              <w:rPr>
                <w:rFonts w:ascii="Consolas" w:eastAsia="Consolas" w:hAnsi="Consolas" w:cs="Consolas"/>
                <w:sz w:val="16"/>
              </w:rPr>
              <w:t xml:space="preserve">     1,899</w:t>
            </w:r>
          </w:p>
        </w:tc>
        <w:tc>
          <w:tcPr>
            <w:tcW w:w="1560" w:type="dxa"/>
            <w:tcBorders>
              <w:top w:val="single" w:sz="0" w:space="0" w:color="D3D3D3"/>
              <w:bottom w:val="single" w:sz="0" w:space="0" w:color="D3D3D3"/>
            </w:tcBorders>
          </w:tcPr>
          <w:p w14:paraId="5347F7E9" w14:textId="77777777" w:rsidR="003D27E1" w:rsidRDefault="00B475ED">
            <w:pPr>
              <w:jc w:val="right"/>
            </w:pPr>
            <w:r>
              <w:rPr>
                <w:rFonts w:ascii="Consolas" w:eastAsia="Consolas" w:hAnsi="Consolas" w:cs="Consolas"/>
                <w:sz w:val="16"/>
              </w:rPr>
              <w:t xml:space="preserve">      0.1</w:t>
            </w:r>
          </w:p>
        </w:tc>
        <w:tc>
          <w:tcPr>
            <w:tcW w:w="1560" w:type="dxa"/>
          </w:tcPr>
          <w:p w14:paraId="5347F7EA" w14:textId="77777777" w:rsidR="003D27E1" w:rsidRDefault="003D27E1"/>
        </w:tc>
      </w:tr>
      <w:tr w:rsidR="003D27E1" w14:paraId="5347F7F2" w14:textId="77777777">
        <w:tc>
          <w:tcPr>
            <w:tcW w:w="1560" w:type="dxa"/>
            <w:tcBorders>
              <w:right w:val="nil"/>
            </w:tcBorders>
          </w:tcPr>
          <w:p w14:paraId="5347F7EC" w14:textId="77777777" w:rsidR="003D27E1" w:rsidRDefault="003D27E1"/>
        </w:tc>
        <w:tc>
          <w:tcPr>
            <w:tcW w:w="1560" w:type="dxa"/>
            <w:tcBorders>
              <w:top w:val="single" w:sz="0" w:space="0" w:color="D3D3D3"/>
              <w:left w:val="nil"/>
              <w:bottom w:val="single" w:sz="0" w:space="0" w:color="D3D3D3"/>
            </w:tcBorders>
          </w:tcPr>
          <w:p w14:paraId="5347F7ED"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7EE" w14:textId="77777777" w:rsidR="003D27E1" w:rsidRDefault="00B475ED">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5347F7EF" w14:textId="77777777" w:rsidR="003D27E1" w:rsidRDefault="00B475ED">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5347F7F0" w14:textId="77777777" w:rsidR="003D27E1" w:rsidRDefault="00B475ED">
            <w:pPr>
              <w:jc w:val="right"/>
            </w:pPr>
            <w:r>
              <w:rPr>
                <w:rFonts w:ascii="Consolas" w:eastAsia="Consolas" w:hAnsi="Consolas" w:cs="Consolas"/>
                <w:sz w:val="16"/>
              </w:rPr>
              <w:t xml:space="preserve">      0.0</w:t>
            </w:r>
          </w:p>
        </w:tc>
        <w:tc>
          <w:tcPr>
            <w:tcW w:w="1560" w:type="dxa"/>
          </w:tcPr>
          <w:p w14:paraId="5347F7F1" w14:textId="77777777" w:rsidR="003D27E1" w:rsidRDefault="003D27E1"/>
        </w:tc>
      </w:tr>
      <w:tr w:rsidR="003D27E1" w14:paraId="5347F7F9" w14:textId="77777777">
        <w:tc>
          <w:tcPr>
            <w:tcW w:w="1560" w:type="dxa"/>
            <w:tcBorders>
              <w:right w:val="nil"/>
            </w:tcBorders>
          </w:tcPr>
          <w:p w14:paraId="5347F7F3" w14:textId="77777777" w:rsidR="003D27E1" w:rsidRDefault="003D27E1"/>
        </w:tc>
        <w:tc>
          <w:tcPr>
            <w:tcW w:w="1560" w:type="dxa"/>
            <w:tcBorders>
              <w:top w:val="single" w:sz="0" w:space="0" w:color="D3D3D3"/>
              <w:left w:val="nil"/>
              <w:bottom w:val="single" w:sz="0" w:space="0" w:color="D3D3D3"/>
            </w:tcBorders>
          </w:tcPr>
          <w:p w14:paraId="5347F7F4"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7F5" w14:textId="77777777" w:rsidR="003D27E1" w:rsidRDefault="00B475ED">
            <w:r>
              <w:rPr>
                <w:rFonts w:ascii="Consolas" w:eastAsia="Consolas" w:hAnsi="Consolas" w:cs="Consolas"/>
                <w:sz w:val="16"/>
              </w:rPr>
              <w:t>MV General</w:t>
            </w:r>
          </w:p>
        </w:tc>
        <w:tc>
          <w:tcPr>
            <w:tcW w:w="1560" w:type="dxa"/>
            <w:tcBorders>
              <w:top w:val="single" w:sz="0" w:space="0" w:color="D3D3D3"/>
              <w:bottom w:val="single" w:sz="0" w:space="0" w:color="D3D3D3"/>
            </w:tcBorders>
          </w:tcPr>
          <w:p w14:paraId="5347F7F6" w14:textId="77777777" w:rsidR="003D27E1" w:rsidRDefault="00B475ED">
            <w:pPr>
              <w:jc w:val="right"/>
            </w:pPr>
            <w:r>
              <w:rPr>
                <w:rFonts w:ascii="Consolas" w:eastAsia="Consolas" w:hAnsi="Consolas" w:cs="Consolas"/>
                <w:sz w:val="16"/>
              </w:rPr>
              <w:t xml:space="preserve">    16,597</w:t>
            </w:r>
          </w:p>
        </w:tc>
        <w:tc>
          <w:tcPr>
            <w:tcW w:w="1560" w:type="dxa"/>
            <w:tcBorders>
              <w:top w:val="single" w:sz="0" w:space="0" w:color="D3D3D3"/>
              <w:bottom w:val="single" w:sz="0" w:space="0" w:color="D3D3D3"/>
            </w:tcBorders>
          </w:tcPr>
          <w:p w14:paraId="5347F7F7" w14:textId="77777777" w:rsidR="003D27E1" w:rsidRDefault="00B475ED">
            <w:pPr>
              <w:jc w:val="right"/>
            </w:pPr>
            <w:r>
              <w:rPr>
                <w:rFonts w:ascii="Consolas" w:eastAsia="Consolas" w:hAnsi="Consolas" w:cs="Consolas"/>
                <w:sz w:val="16"/>
              </w:rPr>
              <w:t xml:space="preserve">      0.5</w:t>
            </w:r>
          </w:p>
        </w:tc>
        <w:tc>
          <w:tcPr>
            <w:tcW w:w="1560" w:type="dxa"/>
          </w:tcPr>
          <w:p w14:paraId="5347F7F8" w14:textId="77777777" w:rsidR="003D27E1" w:rsidRDefault="003D27E1"/>
        </w:tc>
      </w:tr>
      <w:tr w:rsidR="003D27E1" w14:paraId="5347F800" w14:textId="77777777">
        <w:tc>
          <w:tcPr>
            <w:tcW w:w="1560" w:type="dxa"/>
            <w:tcBorders>
              <w:right w:val="nil"/>
            </w:tcBorders>
          </w:tcPr>
          <w:p w14:paraId="5347F7FA" w14:textId="77777777" w:rsidR="003D27E1" w:rsidRDefault="003D27E1"/>
        </w:tc>
        <w:tc>
          <w:tcPr>
            <w:tcW w:w="1560" w:type="dxa"/>
            <w:tcBorders>
              <w:top w:val="single" w:sz="0" w:space="0" w:color="D3D3D3"/>
              <w:left w:val="nil"/>
              <w:bottom w:val="single" w:sz="0" w:space="0" w:color="D3D3D3"/>
            </w:tcBorders>
          </w:tcPr>
          <w:p w14:paraId="5347F7FB"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F7FC" w14:textId="77777777" w:rsidR="003D27E1" w:rsidRDefault="00B475ED">
            <w:r>
              <w:rPr>
                <w:rFonts w:ascii="Consolas" w:eastAsia="Consolas" w:hAnsi="Consolas" w:cs="Consolas"/>
                <w:sz w:val="16"/>
              </w:rPr>
              <w:t>Native-born</w:t>
            </w:r>
          </w:p>
        </w:tc>
        <w:tc>
          <w:tcPr>
            <w:tcW w:w="1560" w:type="dxa"/>
            <w:tcBorders>
              <w:top w:val="single" w:sz="0" w:space="0" w:color="D3D3D3"/>
              <w:bottom w:val="single" w:sz="0" w:space="0" w:color="D3D3D3"/>
            </w:tcBorders>
          </w:tcPr>
          <w:p w14:paraId="5347F7FD" w14:textId="77777777" w:rsidR="003D27E1" w:rsidRDefault="00B475ED">
            <w:pPr>
              <w:jc w:val="right"/>
            </w:pPr>
            <w:r>
              <w:rPr>
                <w:rFonts w:ascii="Consolas" w:eastAsia="Consolas" w:hAnsi="Consolas" w:cs="Consolas"/>
                <w:sz w:val="16"/>
              </w:rPr>
              <w:t xml:space="preserve">   2408158</w:t>
            </w:r>
          </w:p>
        </w:tc>
        <w:tc>
          <w:tcPr>
            <w:tcW w:w="1560" w:type="dxa"/>
            <w:tcBorders>
              <w:top w:val="single" w:sz="0" w:space="0" w:color="D3D3D3"/>
              <w:bottom w:val="single" w:sz="0" w:space="0" w:color="D3D3D3"/>
            </w:tcBorders>
          </w:tcPr>
          <w:p w14:paraId="5347F7FE" w14:textId="77777777" w:rsidR="003D27E1" w:rsidRDefault="00B475ED">
            <w:pPr>
              <w:jc w:val="right"/>
            </w:pPr>
            <w:r>
              <w:rPr>
                <w:rFonts w:ascii="Consolas" w:eastAsia="Consolas" w:hAnsi="Consolas" w:cs="Consolas"/>
                <w:sz w:val="16"/>
              </w:rPr>
              <w:t xml:space="preserve">     78.1</w:t>
            </w:r>
          </w:p>
        </w:tc>
        <w:tc>
          <w:tcPr>
            <w:tcW w:w="1560" w:type="dxa"/>
          </w:tcPr>
          <w:p w14:paraId="5347F7FF" w14:textId="77777777" w:rsidR="003D27E1" w:rsidRDefault="003D27E1"/>
        </w:tc>
      </w:tr>
      <w:tr w:rsidR="003D27E1" w14:paraId="5347F807" w14:textId="77777777">
        <w:tc>
          <w:tcPr>
            <w:tcW w:w="1560" w:type="dxa"/>
            <w:tcBorders>
              <w:right w:val="nil"/>
            </w:tcBorders>
          </w:tcPr>
          <w:p w14:paraId="5347F801" w14:textId="77777777" w:rsidR="003D27E1" w:rsidRDefault="003D27E1"/>
        </w:tc>
        <w:tc>
          <w:tcPr>
            <w:tcW w:w="1560" w:type="dxa"/>
            <w:tcBorders>
              <w:top w:val="single" w:sz="0" w:space="0" w:color="D3D3D3"/>
              <w:left w:val="nil"/>
              <w:bottom w:val="single" w:sz="0" w:space="0" w:color="D3D3D3"/>
            </w:tcBorders>
          </w:tcPr>
          <w:p w14:paraId="5347F802"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803" w14:textId="77777777" w:rsidR="003D27E1" w:rsidRDefault="00B475ED">
            <w:r>
              <w:rPr>
                <w:rFonts w:ascii="Consolas" w:eastAsia="Consolas" w:hAnsi="Consolas" w:cs="Consolas"/>
                <w:sz w:val="16"/>
              </w:rPr>
              <w:t>Foreign-born</w:t>
            </w:r>
          </w:p>
        </w:tc>
        <w:tc>
          <w:tcPr>
            <w:tcW w:w="1560" w:type="dxa"/>
            <w:tcBorders>
              <w:top w:val="single" w:sz="0" w:space="0" w:color="D3D3D3"/>
              <w:bottom w:val="single" w:sz="0" w:space="0" w:color="D3D3D3"/>
            </w:tcBorders>
          </w:tcPr>
          <w:p w14:paraId="5347F804" w14:textId="77777777" w:rsidR="003D27E1" w:rsidRDefault="00B475ED">
            <w:pPr>
              <w:jc w:val="right"/>
            </w:pPr>
            <w:r>
              <w:rPr>
                <w:rFonts w:ascii="Consolas" w:eastAsia="Consolas" w:hAnsi="Consolas" w:cs="Consolas"/>
                <w:sz w:val="16"/>
              </w:rPr>
              <w:t xml:space="preserve">   417,716</w:t>
            </w:r>
          </w:p>
        </w:tc>
        <w:tc>
          <w:tcPr>
            <w:tcW w:w="1560" w:type="dxa"/>
            <w:tcBorders>
              <w:top w:val="single" w:sz="0" w:space="0" w:color="D3D3D3"/>
              <w:bottom w:val="single" w:sz="0" w:space="0" w:color="D3D3D3"/>
            </w:tcBorders>
          </w:tcPr>
          <w:p w14:paraId="5347F805" w14:textId="77777777" w:rsidR="003D27E1" w:rsidRDefault="00B475ED">
            <w:pPr>
              <w:jc w:val="right"/>
            </w:pPr>
            <w:r>
              <w:rPr>
                <w:rFonts w:ascii="Consolas" w:eastAsia="Consolas" w:hAnsi="Consolas" w:cs="Consolas"/>
                <w:sz w:val="16"/>
              </w:rPr>
              <w:t xml:space="preserve">     13.5</w:t>
            </w:r>
          </w:p>
        </w:tc>
        <w:tc>
          <w:tcPr>
            <w:tcW w:w="1560" w:type="dxa"/>
          </w:tcPr>
          <w:p w14:paraId="5347F806" w14:textId="77777777" w:rsidR="003D27E1" w:rsidRDefault="003D27E1"/>
        </w:tc>
      </w:tr>
      <w:tr w:rsidR="003D27E1" w14:paraId="5347F80E" w14:textId="77777777">
        <w:tc>
          <w:tcPr>
            <w:tcW w:w="1560" w:type="dxa"/>
            <w:tcBorders>
              <w:right w:val="nil"/>
            </w:tcBorders>
          </w:tcPr>
          <w:p w14:paraId="5347F808" w14:textId="77777777" w:rsidR="003D27E1" w:rsidRDefault="003D27E1"/>
        </w:tc>
        <w:tc>
          <w:tcPr>
            <w:tcW w:w="1560" w:type="dxa"/>
            <w:tcBorders>
              <w:top w:val="single" w:sz="0" w:space="0" w:color="D3D3D3"/>
              <w:left w:val="nil"/>
              <w:bottom w:val="single" w:sz="0" w:space="0" w:color="D3D3D3"/>
            </w:tcBorders>
          </w:tcPr>
          <w:p w14:paraId="5347F809"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D3D3D3"/>
            </w:tcBorders>
          </w:tcPr>
          <w:p w14:paraId="5347F80A" w14:textId="77777777" w:rsidR="003D27E1" w:rsidRDefault="003D27E1"/>
        </w:tc>
        <w:tc>
          <w:tcPr>
            <w:tcW w:w="1560" w:type="dxa"/>
            <w:tcBorders>
              <w:top w:val="single" w:sz="0" w:space="0" w:color="D3D3D3"/>
              <w:bottom w:val="single" w:sz="0" w:space="0" w:color="D3D3D3"/>
            </w:tcBorders>
          </w:tcPr>
          <w:p w14:paraId="5347F80B" w14:textId="77777777" w:rsidR="003D27E1" w:rsidRDefault="00B475ED">
            <w:pPr>
              <w:jc w:val="right"/>
            </w:pPr>
            <w:r>
              <w:rPr>
                <w:rFonts w:ascii="Consolas" w:eastAsia="Consolas" w:hAnsi="Consolas" w:cs="Consolas"/>
                <w:sz w:val="16"/>
              </w:rPr>
              <w:t xml:space="preserve">    28,974</w:t>
            </w:r>
          </w:p>
        </w:tc>
        <w:tc>
          <w:tcPr>
            <w:tcW w:w="1560" w:type="dxa"/>
            <w:tcBorders>
              <w:top w:val="single" w:sz="0" w:space="0" w:color="D3D3D3"/>
              <w:bottom w:val="single" w:sz="0" w:space="0" w:color="D3D3D3"/>
            </w:tcBorders>
          </w:tcPr>
          <w:p w14:paraId="5347F80C" w14:textId="77777777" w:rsidR="003D27E1" w:rsidRDefault="00B475ED">
            <w:pPr>
              <w:jc w:val="right"/>
            </w:pPr>
            <w:r>
              <w:rPr>
                <w:rFonts w:ascii="Consolas" w:eastAsia="Consolas" w:hAnsi="Consolas" w:cs="Consolas"/>
                <w:sz w:val="16"/>
              </w:rPr>
              <w:t xml:space="preserve">      0.9</w:t>
            </w:r>
          </w:p>
        </w:tc>
        <w:tc>
          <w:tcPr>
            <w:tcW w:w="1560" w:type="dxa"/>
          </w:tcPr>
          <w:p w14:paraId="5347F80D" w14:textId="77777777" w:rsidR="003D27E1" w:rsidRDefault="003D27E1"/>
        </w:tc>
      </w:tr>
      <w:tr w:rsidR="003D27E1" w14:paraId="5347F815" w14:textId="77777777">
        <w:tc>
          <w:tcPr>
            <w:tcW w:w="1560" w:type="dxa"/>
            <w:tcBorders>
              <w:right w:val="nil"/>
            </w:tcBorders>
          </w:tcPr>
          <w:p w14:paraId="5347F80F" w14:textId="77777777" w:rsidR="003D27E1" w:rsidRDefault="003D27E1"/>
        </w:tc>
        <w:tc>
          <w:tcPr>
            <w:tcW w:w="1560" w:type="dxa"/>
            <w:tcBorders>
              <w:top w:val="single" w:sz="0" w:space="0" w:color="D3D3D3"/>
              <w:left w:val="nil"/>
              <w:bottom w:val="single" w:sz="0" w:space="0" w:color="000000"/>
            </w:tcBorders>
          </w:tcPr>
          <w:p w14:paraId="5347F810" w14:textId="77777777" w:rsidR="003D27E1" w:rsidRDefault="00B475ED">
            <w:pPr>
              <w:jc w:val="right"/>
            </w:pPr>
            <w:r>
              <w:rPr>
                <w:rFonts w:ascii="Consolas" w:eastAsia="Consolas" w:hAnsi="Consolas" w:cs="Consolas"/>
                <w:sz w:val="16"/>
              </w:rPr>
              <w:t>.a</w:t>
            </w:r>
          </w:p>
        </w:tc>
        <w:tc>
          <w:tcPr>
            <w:tcW w:w="1560" w:type="dxa"/>
            <w:tcBorders>
              <w:top w:val="single" w:sz="0" w:space="0" w:color="D3D3D3"/>
              <w:bottom w:val="single" w:sz="0" w:space="0" w:color="000000"/>
            </w:tcBorders>
          </w:tcPr>
          <w:p w14:paraId="5347F811" w14:textId="77777777" w:rsidR="003D27E1" w:rsidRDefault="00B475ED">
            <w:r>
              <w:rPr>
                <w:rFonts w:ascii="Consolas" w:eastAsia="Consolas" w:hAnsi="Consolas" w:cs="Consolas"/>
                <w:sz w:val="16"/>
              </w:rPr>
              <w:t xml:space="preserve">[.a] missing: </w:t>
            </w:r>
            <w:proofErr w:type="spellStart"/>
            <w:r>
              <w:rPr>
                <w:rFonts w:ascii="Consolas" w:eastAsia="Consolas" w:hAnsi="Consolas" w:cs="Consolas"/>
                <w:sz w:val="16"/>
              </w:rPr>
              <w:t>grewup_US</w:t>
            </w:r>
            <w:proofErr w:type="spellEnd"/>
            <w:r>
              <w:rPr>
                <w:rFonts w:ascii="Consolas" w:eastAsia="Consolas" w:hAnsi="Consolas" w:cs="Consolas"/>
                <w:sz w:val="16"/>
              </w:rPr>
              <w:t xml:space="preserve"> available</w:t>
            </w:r>
          </w:p>
        </w:tc>
        <w:tc>
          <w:tcPr>
            <w:tcW w:w="1560" w:type="dxa"/>
            <w:tcBorders>
              <w:top w:val="single" w:sz="0" w:space="0" w:color="D3D3D3"/>
              <w:bottom w:val="single" w:sz="0" w:space="0" w:color="000000"/>
            </w:tcBorders>
          </w:tcPr>
          <w:p w14:paraId="5347F812" w14:textId="77777777" w:rsidR="003D27E1" w:rsidRDefault="00B475ED">
            <w:pPr>
              <w:jc w:val="right"/>
            </w:pPr>
            <w:r>
              <w:rPr>
                <w:rFonts w:ascii="Consolas" w:eastAsia="Consolas" w:hAnsi="Consolas" w:cs="Consolas"/>
                <w:sz w:val="16"/>
              </w:rPr>
              <w:t xml:space="preserve">     3,364</w:t>
            </w:r>
          </w:p>
        </w:tc>
        <w:tc>
          <w:tcPr>
            <w:tcW w:w="1560" w:type="dxa"/>
            <w:tcBorders>
              <w:top w:val="single" w:sz="0" w:space="0" w:color="D3D3D3"/>
              <w:bottom w:val="single" w:sz="0" w:space="0" w:color="000000"/>
            </w:tcBorders>
          </w:tcPr>
          <w:p w14:paraId="5347F813" w14:textId="77777777" w:rsidR="003D27E1" w:rsidRDefault="00B475ED">
            <w:pPr>
              <w:jc w:val="right"/>
            </w:pPr>
            <w:r>
              <w:rPr>
                <w:rFonts w:ascii="Consolas" w:eastAsia="Consolas" w:hAnsi="Consolas" w:cs="Consolas"/>
                <w:sz w:val="16"/>
              </w:rPr>
              <w:t xml:space="preserve">      0.1</w:t>
            </w:r>
          </w:p>
        </w:tc>
        <w:tc>
          <w:tcPr>
            <w:tcW w:w="1560" w:type="dxa"/>
          </w:tcPr>
          <w:p w14:paraId="5347F814" w14:textId="77777777" w:rsidR="003D27E1" w:rsidRDefault="003D27E1"/>
        </w:tc>
      </w:tr>
      <w:tr w:rsidR="003D27E1" w14:paraId="5347F81C" w14:textId="77777777">
        <w:tc>
          <w:tcPr>
            <w:tcW w:w="1560" w:type="dxa"/>
          </w:tcPr>
          <w:p w14:paraId="5347F816" w14:textId="77777777" w:rsidR="003D27E1" w:rsidRDefault="003D27E1"/>
        </w:tc>
        <w:tc>
          <w:tcPr>
            <w:tcW w:w="1560" w:type="dxa"/>
            <w:tcBorders>
              <w:top w:val="single" w:sz="0" w:space="0" w:color="000000"/>
              <w:bottom w:val="single" w:sz="0" w:space="0" w:color="000000"/>
            </w:tcBorders>
          </w:tcPr>
          <w:p w14:paraId="5347F817" w14:textId="77777777" w:rsidR="003D27E1" w:rsidRDefault="003D27E1"/>
        </w:tc>
        <w:tc>
          <w:tcPr>
            <w:tcW w:w="1560" w:type="dxa"/>
            <w:tcBorders>
              <w:top w:val="single" w:sz="0" w:space="0" w:color="000000"/>
              <w:bottom w:val="single" w:sz="0" w:space="0" w:color="000000"/>
            </w:tcBorders>
          </w:tcPr>
          <w:p w14:paraId="5347F818"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819"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81A" w14:textId="77777777" w:rsidR="003D27E1" w:rsidRDefault="003D27E1"/>
        </w:tc>
        <w:tc>
          <w:tcPr>
            <w:tcW w:w="1560" w:type="dxa"/>
          </w:tcPr>
          <w:p w14:paraId="5347F81B" w14:textId="77777777" w:rsidR="003D27E1" w:rsidRDefault="003D27E1"/>
        </w:tc>
      </w:tr>
    </w:tbl>
    <w:p w14:paraId="5347F81D"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826" w14:textId="77777777">
        <w:tc>
          <w:tcPr>
            <w:tcW w:w="1170" w:type="dxa"/>
            <w:tcBorders>
              <w:top w:val="single" w:sz="0" w:space="0" w:color="000000"/>
              <w:bottom w:val="single" w:sz="0" w:space="0" w:color="000000"/>
            </w:tcBorders>
          </w:tcPr>
          <w:p w14:paraId="5347F81E"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81F"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820"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821"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822"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823"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824"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825" w14:textId="77777777" w:rsidR="003D27E1" w:rsidRDefault="00B475ED">
            <w:pPr>
              <w:jc w:val="right"/>
            </w:pPr>
            <w:r>
              <w:rPr>
                <w:rFonts w:ascii="Consolas" w:eastAsia="Consolas" w:hAnsi="Consolas" w:cs="Consolas"/>
                <w:b/>
                <w:sz w:val="18"/>
              </w:rPr>
              <w:t>[8] NL</w:t>
            </w:r>
          </w:p>
        </w:tc>
      </w:tr>
      <w:tr w:rsidR="003D27E1" w14:paraId="5347F82F" w14:textId="77777777">
        <w:tc>
          <w:tcPr>
            <w:tcW w:w="1170" w:type="dxa"/>
            <w:tcBorders>
              <w:top w:val="single" w:sz="0" w:space="0" w:color="000000"/>
            </w:tcBorders>
          </w:tcPr>
          <w:p w14:paraId="5347F827"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F82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829"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82A" w14:textId="77777777" w:rsidR="003D27E1" w:rsidRDefault="00B475ED">
            <w:pPr>
              <w:jc w:val="right"/>
            </w:pPr>
            <w:r>
              <w:rPr>
                <w:rFonts w:ascii="Consolas" w:eastAsia="Consolas" w:hAnsi="Consolas" w:cs="Consolas"/>
                <w:sz w:val="16"/>
              </w:rPr>
              <w:t>207,621</w:t>
            </w:r>
          </w:p>
        </w:tc>
        <w:tc>
          <w:tcPr>
            <w:tcW w:w="1170" w:type="dxa"/>
            <w:tcBorders>
              <w:top w:val="single" w:sz="0" w:space="0" w:color="000000"/>
            </w:tcBorders>
          </w:tcPr>
          <w:p w14:paraId="5347F82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82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82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82E" w14:textId="77777777" w:rsidR="003D27E1" w:rsidRDefault="00B475ED">
            <w:pPr>
              <w:jc w:val="right"/>
            </w:pPr>
            <w:r>
              <w:rPr>
                <w:rFonts w:ascii="Consolas" w:eastAsia="Consolas" w:hAnsi="Consolas" w:cs="Consolas"/>
                <w:sz w:val="16"/>
              </w:rPr>
              <w:t>0</w:t>
            </w:r>
          </w:p>
        </w:tc>
      </w:tr>
      <w:tr w:rsidR="003D27E1" w14:paraId="5347F838" w14:textId="77777777">
        <w:tc>
          <w:tcPr>
            <w:tcW w:w="1170" w:type="dxa"/>
          </w:tcPr>
          <w:p w14:paraId="5347F830" w14:textId="77777777" w:rsidR="003D27E1" w:rsidRDefault="00B475ED">
            <w:pPr>
              <w:jc w:val="right"/>
            </w:pPr>
            <w:r>
              <w:rPr>
                <w:rFonts w:ascii="Consolas" w:eastAsia="Consolas" w:hAnsi="Consolas" w:cs="Consolas"/>
                <w:sz w:val="16"/>
              </w:rPr>
              <w:t>-3</w:t>
            </w:r>
          </w:p>
        </w:tc>
        <w:tc>
          <w:tcPr>
            <w:tcW w:w="1170" w:type="dxa"/>
          </w:tcPr>
          <w:p w14:paraId="5347F831" w14:textId="77777777" w:rsidR="003D27E1" w:rsidRDefault="00B475ED">
            <w:pPr>
              <w:jc w:val="right"/>
            </w:pPr>
            <w:r>
              <w:rPr>
                <w:rFonts w:ascii="Consolas" w:eastAsia="Consolas" w:hAnsi="Consolas" w:cs="Consolas"/>
                <w:sz w:val="16"/>
              </w:rPr>
              <w:t>0</w:t>
            </w:r>
          </w:p>
        </w:tc>
        <w:tc>
          <w:tcPr>
            <w:tcW w:w="1170" w:type="dxa"/>
          </w:tcPr>
          <w:p w14:paraId="5347F832" w14:textId="77777777" w:rsidR="003D27E1" w:rsidRDefault="00B475ED">
            <w:pPr>
              <w:jc w:val="right"/>
            </w:pPr>
            <w:r>
              <w:rPr>
                <w:rFonts w:ascii="Consolas" w:eastAsia="Consolas" w:hAnsi="Consolas" w:cs="Consolas"/>
                <w:sz w:val="16"/>
              </w:rPr>
              <w:t>0</w:t>
            </w:r>
          </w:p>
        </w:tc>
        <w:tc>
          <w:tcPr>
            <w:tcW w:w="1170" w:type="dxa"/>
          </w:tcPr>
          <w:p w14:paraId="5347F833" w14:textId="77777777" w:rsidR="003D27E1" w:rsidRDefault="00B475ED">
            <w:pPr>
              <w:jc w:val="right"/>
            </w:pPr>
            <w:r>
              <w:rPr>
                <w:rFonts w:ascii="Consolas" w:eastAsia="Consolas" w:hAnsi="Consolas" w:cs="Consolas"/>
                <w:sz w:val="16"/>
              </w:rPr>
              <w:t>0</w:t>
            </w:r>
          </w:p>
        </w:tc>
        <w:tc>
          <w:tcPr>
            <w:tcW w:w="1170" w:type="dxa"/>
          </w:tcPr>
          <w:p w14:paraId="5347F834" w14:textId="77777777" w:rsidR="003D27E1" w:rsidRDefault="00B475ED">
            <w:pPr>
              <w:jc w:val="right"/>
            </w:pPr>
            <w:r>
              <w:rPr>
                <w:rFonts w:ascii="Consolas" w:eastAsia="Consolas" w:hAnsi="Consolas" w:cs="Consolas"/>
                <w:sz w:val="16"/>
              </w:rPr>
              <w:t>0</w:t>
            </w:r>
          </w:p>
        </w:tc>
        <w:tc>
          <w:tcPr>
            <w:tcW w:w="1170" w:type="dxa"/>
          </w:tcPr>
          <w:p w14:paraId="5347F835" w14:textId="77777777" w:rsidR="003D27E1" w:rsidRDefault="00B475ED">
            <w:pPr>
              <w:jc w:val="right"/>
            </w:pPr>
            <w:r>
              <w:rPr>
                <w:rFonts w:ascii="Consolas" w:eastAsia="Consolas" w:hAnsi="Consolas" w:cs="Consolas"/>
                <w:sz w:val="16"/>
              </w:rPr>
              <w:t>0</w:t>
            </w:r>
          </w:p>
        </w:tc>
        <w:tc>
          <w:tcPr>
            <w:tcW w:w="1170" w:type="dxa"/>
          </w:tcPr>
          <w:p w14:paraId="5347F836" w14:textId="77777777" w:rsidR="003D27E1" w:rsidRDefault="00B475ED">
            <w:pPr>
              <w:jc w:val="right"/>
            </w:pPr>
            <w:r>
              <w:rPr>
                <w:rFonts w:ascii="Consolas" w:eastAsia="Consolas" w:hAnsi="Consolas" w:cs="Consolas"/>
                <w:sz w:val="16"/>
              </w:rPr>
              <w:t>1,899</w:t>
            </w:r>
          </w:p>
        </w:tc>
        <w:tc>
          <w:tcPr>
            <w:tcW w:w="1170" w:type="dxa"/>
          </w:tcPr>
          <w:p w14:paraId="5347F837" w14:textId="77777777" w:rsidR="003D27E1" w:rsidRDefault="00B475ED">
            <w:pPr>
              <w:jc w:val="right"/>
            </w:pPr>
            <w:r>
              <w:rPr>
                <w:rFonts w:ascii="Consolas" w:eastAsia="Consolas" w:hAnsi="Consolas" w:cs="Consolas"/>
                <w:sz w:val="16"/>
              </w:rPr>
              <w:t>0</w:t>
            </w:r>
          </w:p>
        </w:tc>
      </w:tr>
      <w:tr w:rsidR="003D27E1" w14:paraId="5347F841" w14:textId="77777777">
        <w:tc>
          <w:tcPr>
            <w:tcW w:w="1170" w:type="dxa"/>
          </w:tcPr>
          <w:p w14:paraId="5347F839" w14:textId="77777777" w:rsidR="003D27E1" w:rsidRDefault="00B475ED">
            <w:pPr>
              <w:jc w:val="right"/>
            </w:pPr>
            <w:r>
              <w:rPr>
                <w:rFonts w:ascii="Consolas" w:eastAsia="Consolas" w:hAnsi="Consolas" w:cs="Consolas"/>
                <w:sz w:val="16"/>
              </w:rPr>
              <w:t>-2</w:t>
            </w:r>
          </w:p>
        </w:tc>
        <w:tc>
          <w:tcPr>
            <w:tcW w:w="1170" w:type="dxa"/>
          </w:tcPr>
          <w:p w14:paraId="5347F83A" w14:textId="77777777" w:rsidR="003D27E1" w:rsidRDefault="00B475ED">
            <w:pPr>
              <w:jc w:val="right"/>
            </w:pPr>
            <w:r>
              <w:rPr>
                <w:rFonts w:ascii="Consolas" w:eastAsia="Consolas" w:hAnsi="Consolas" w:cs="Consolas"/>
                <w:sz w:val="16"/>
              </w:rPr>
              <w:t>0</w:t>
            </w:r>
          </w:p>
        </w:tc>
        <w:tc>
          <w:tcPr>
            <w:tcW w:w="1170" w:type="dxa"/>
          </w:tcPr>
          <w:p w14:paraId="5347F83B" w14:textId="77777777" w:rsidR="003D27E1" w:rsidRDefault="00B475ED">
            <w:pPr>
              <w:jc w:val="right"/>
            </w:pPr>
            <w:r>
              <w:rPr>
                <w:rFonts w:ascii="Consolas" w:eastAsia="Consolas" w:hAnsi="Consolas" w:cs="Consolas"/>
                <w:sz w:val="16"/>
              </w:rPr>
              <w:t>0</w:t>
            </w:r>
          </w:p>
        </w:tc>
        <w:tc>
          <w:tcPr>
            <w:tcW w:w="1170" w:type="dxa"/>
          </w:tcPr>
          <w:p w14:paraId="5347F83C" w14:textId="77777777" w:rsidR="003D27E1" w:rsidRDefault="00B475ED">
            <w:pPr>
              <w:jc w:val="right"/>
            </w:pPr>
            <w:r>
              <w:rPr>
                <w:rFonts w:ascii="Consolas" w:eastAsia="Consolas" w:hAnsi="Consolas" w:cs="Consolas"/>
                <w:sz w:val="16"/>
              </w:rPr>
              <w:t>0</w:t>
            </w:r>
          </w:p>
        </w:tc>
        <w:tc>
          <w:tcPr>
            <w:tcW w:w="1170" w:type="dxa"/>
          </w:tcPr>
          <w:p w14:paraId="5347F83D" w14:textId="77777777" w:rsidR="003D27E1" w:rsidRDefault="00B475ED">
            <w:pPr>
              <w:jc w:val="right"/>
            </w:pPr>
            <w:r>
              <w:rPr>
                <w:rFonts w:ascii="Consolas" w:eastAsia="Consolas" w:hAnsi="Consolas" w:cs="Consolas"/>
                <w:sz w:val="16"/>
              </w:rPr>
              <w:t>1</w:t>
            </w:r>
          </w:p>
        </w:tc>
        <w:tc>
          <w:tcPr>
            <w:tcW w:w="1170" w:type="dxa"/>
          </w:tcPr>
          <w:p w14:paraId="5347F83E" w14:textId="77777777" w:rsidR="003D27E1" w:rsidRDefault="00B475ED">
            <w:pPr>
              <w:jc w:val="right"/>
            </w:pPr>
            <w:r>
              <w:rPr>
                <w:rFonts w:ascii="Consolas" w:eastAsia="Consolas" w:hAnsi="Consolas" w:cs="Consolas"/>
                <w:sz w:val="16"/>
              </w:rPr>
              <w:t>0</w:t>
            </w:r>
          </w:p>
        </w:tc>
        <w:tc>
          <w:tcPr>
            <w:tcW w:w="1170" w:type="dxa"/>
          </w:tcPr>
          <w:p w14:paraId="5347F83F" w14:textId="77777777" w:rsidR="003D27E1" w:rsidRDefault="00B475ED">
            <w:pPr>
              <w:jc w:val="right"/>
            </w:pPr>
            <w:r>
              <w:rPr>
                <w:rFonts w:ascii="Consolas" w:eastAsia="Consolas" w:hAnsi="Consolas" w:cs="Consolas"/>
                <w:sz w:val="16"/>
              </w:rPr>
              <w:t>0</w:t>
            </w:r>
          </w:p>
        </w:tc>
        <w:tc>
          <w:tcPr>
            <w:tcW w:w="1170" w:type="dxa"/>
          </w:tcPr>
          <w:p w14:paraId="5347F840" w14:textId="77777777" w:rsidR="003D27E1" w:rsidRDefault="00B475ED">
            <w:pPr>
              <w:jc w:val="right"/>
            </w:pPr>
            <w:r>
              <w:rPr>
                <w:rFonts w:ascii="Consolas" w:eastAsia="Consolas" w:hAnsi="Consolas" w:cs="Consolas"/>
                <w:sz w:val="16"/>
              </w:rPr>
              <w:t>0</w:t>
            </w:r>
          </w:p>
        </w:tc>
      </w:tr>
      <w:tr w:rsidR="003D27E1" w14:paraId="5347F84A" w14:textId="77777777">
        <w:tc>
          <w:tcPr>
            <w:tcW w:w="1170" w:type="dxa"/>
          </w:tcPr>
          <w:p w14:paraId="5347F842" w14:textId="77777777" w:rsidR="003D27E1" w:rsidRDefault="00B475ED">
            <w:pPr>
              <w:jc w:val="right"/>
            </w:pPr>
            <w:r>
              <w:rPr>
                <w:rFonts w:ascii="Consolas" w:eastAsia="Consolas" w:hAnsi="Consolas" w:cs="Consolas"/>
                <w:sz w:val="16"/>
              </w:rPr>
              <w:t>-1</w:t>
            </w:r>
          </w:p>
        </w:tc>
        <w:tc>
          <w:tcPr>
            <w:tcW w:w="1170" w:type="dxa"/>
          </w:tcPr>
          <w:p w14:paraId="5347F843" w14:textId="77777777" w:rsidR="003D27E1" w:rsidRDefault="00B475ED">
            <w:pPr>
              <w:jc w:val="right"/>
            </w:pPr>
            <w:r>
              <w:rPr>
                <w:rFonts w:ascii="Consolas" w:eastAsia="Consolas" w:hAnsi="Consolas" w:cs="Consolas"/>
                <w:sz w:val="16"/>
              </w:rPr>
              <w:t>14</w:t>
            </w:r>
          </w:p>
        </w:tc>
        <w:tc>
          <w:tcPr>
            <w:tcW w:w="1170" w:type="dxa"/>
          </w:tcPr>
          <w:p w14:paraId="5347F844" w14:textId="77777777" w:rsidR="003D27E1" w:rsidRDefault="00B475ED">
            <w:pPr>
              <w:jc w:val="right"/>
            </w:pPr>
            <w:r>
              <w:rPr>
                <w:rFonts w:ascii="Consolas" w:eastAsia="Consolas" w:hAnsi="Consolas" w:cs="Consolas"/>
                <w:sz w:val="16"/>
              </w:rPr>
              <w:t>45</w:t>
            </w:r>
          </w:p>
        </w:tc>
        <w:tc>
          <w:tcPr>
            <w:tcW w:w="1170" w:type="dxa"/>
          </w:tcPr>
          <w:p w14:paraId="5347F845" w14:textId="77777777" w:rsidR="003D27E1" w:rsidRDefault="00B475ED">
            <w:pPr>
              <w:jc w:val="right"/>
            </w:pPr>
            <w:r>
              <w:rPr>
                <w:rFonts w:ascii="Consolas" w:eastAsia="Consolas" w:hAnsi="Consolas" w:cs="Consolas"/>
                <w:sz w:val="16"/>
              </w:rPr>
              <w:t>1,230</w:t>
            </w:r>
          </w:p>
        </w:tc>
        <w:tc>
          <w:tcPr>
            <w:tcW w:w="1170" w:type="dxa"/>
          </w:tcPr>
          <w:p w14:paraId="5347F846" w14:textId="77777777" w:rsidR="003D27E1" w:rsidRDefault="00B475ED">
            <w:pPr>
              <w:jc w:val="right"/>
            </w:pPr>
            <w:r>
              <w:rPr>
                <w:rFonts w:ascii="Consolas" w:eastAsia="Consolas" w:hAnsi="Consolas" w:cs="Consolas"/>
                <w:sz w:val="16"/>
              </w:rPr>
              <w:t>0</w:t>
            </w:r>
          </w:p>
        </w:tc>
        <w:tc>
          <w:tcPr>
            <w:tcW w:w="1170" w:type="dxa"/>
          </w:tcPr>
          <w:p w14:paraId="5347F847" w14:textId="77777777" w:rsidR="003D27E1" w:rsidRDefault="00B475ED">
            <w:pPr>
              <w:jc w:val="right"/>
            </w:pPr>
            <w:r>
              <w:rPr>
                <w:rFonts w:ascii="Consolas" w:eastAsia="Consolas" w:hAnsi="Consolas" w:cs="Consolas"/>
                <w:sz w:val="16"/>
              </w:rPr>
              <w:t>0</w:t>
            </w:r>
          </w:p>
        </w:tc>
        <w:tc>
          <w:tcPr>
            <w:tcW w:w="1170" w:type="dxa"/>
          </w:tcPr>
          <w:p w14:paraId="5347F848" w14:textId="77777777" w:rsidR="003D27E1" w:rsidRDefault="00B475ED">
            <w:pPr>
              <w:jc w:val="right"/>
            </w:pPr>
            <w:r>
              <w:rPr>
                <w:rFonts w:ascii="Consolas" w:eastAsia="Consolas" w:hAnsi="Consolas" w:cs="Consolas"/>
                <w:sz w:val="16"/>
              </w:rPr>
              <w:t>15,308</w:t>
            </w:r>
          </w:p>
        </w:tc>
        <w:tc>
          <w:tcPr>
            <w:tcW w:w="1170" w:type="dxa"/>
          </w:tcPr>
          <w:p w14:paraId="5347F849" w14:textId="77777777" w:rsidR="003D27E1" w:rsidRDefault="00B475ED">
            <w:pPr>
              <w:jc w:val="right"/>
            </w:pPr>
            <w:r>
              <w:rPr>
                <w:rFonts w:ascii="Consolas" w:eastAsia="Consolas" w:hAnsi="Consolas" w:cs="Consolas"/>
                <w:sz w:val="16"/>
              </w:rPr>
              <w:t>0</w:t>
            </w:r>
          </w:p>
        </w:tc>
      </w:tr>
      <w:tr w:rsidR="003D27E1" w14:paraId="5347F853" w14:textId="77777777">
        <w:tc>
          <w:tcPr>
            <w:tcW w:w="1170" w:type="dxa"/>
          </w:tcPr>
          <w:p w14:paraId="5347F84B" w14:textId="77777777" w:rsidR="003D27E1" w:rsidRDefault="00B475ED">
            <w:pPr>
              <w:jc w:val="right"/>
            </w:pPr>
            <w:r>
              <w:rPr>
                <w:rFonts w:ascii="Consolas" w:eastAsia="Consolas" w:hAnsi="Consolas" w:cs="Consolas"/>
                <w:sz w:val="16"/>
              </w:rPr>
              <w:t>0</w:t>
            </w:r>
          </w:p>
        </w:tc>
        <w:tc>
          <w:tcPr>
            <w:tcW w:w="1170" w:type="dxa"/>
          </w:tcPr>
          <w:p w14:paraId="5347F84C" w14:textId="77777777" w:rsidR="003D27E1" w:rsidRDefault="00B475ED">
            <w:pPr>
              <w:jc w:val="right"/>
            </w:pPr>
            <w:r>
              <w:rPr>
                <w:rFonts w:ascii="Consolas" w:eastAsia="Consolas" w:hAnsi="Consolas" w:cs="Consolas"/>
                <w:sz w:val="16"/>
              </w:rPr>
              <w:t>226,118</w:t>
            </w:r>
          </w:p>
        </w:tc>
        <w:tc>
          <w:tcPr>
            <w:tcW w:w="1170" w:type="dxa"/>
          </w:tcPr>
          <w:p w14:paraId="5347F84D" w14:textId="77777777" w:rsidR="003D27E1" w:rsidRDefault="00B475ED">
            <w:pPr>
              <w:jc w:val="right"/>
            </w:pPr>
            <w:r>
              <w:rPr>
                <w:rFonts w:ascii="Consolas" w:eastAsia="Consolas" w:hAnsi="Consolas" w:cs="Consolas"/>
                <w:sz w:val="16"/>
              </w:rPr>
              <w:t>371,678</w:t>
            </w:r>
          </w:p>
        </w:tc>
        <w:tc>
          <w:tcPr>
            <w:tcW w:w="1170" w:type="dxa"/>
          </w:tcPr>
          <w:p w14:paraId="5347F84E" w14:textId="77777777" w:rsidR="003D27E1" w:rsidRDefault="00B475ED">
            <w:pPr>
              <w:jc w:val="right"/>
            </w:pPr>
            <w:r>
              <w:rPr>
                <w:rFonts w:ascii="Consolas" w:eastAsia="Consolas" w:hAnsi="Consolas" w:cs="Consolas"/>
                <w:sz w:val="16"/>
              </w:rPr>
              <w:t>247,867</w:t>
            </w:r>
          </w:p>
        </w:tc>
        <w:tc>
          <w:tcPr>
            <w:tcW w:w="1170" w:type="dxa"/>
          </w:tcPr>
          <w:p w14:paraId="5347F84F" w14:textId="77777777" w:rsidR="003D27E1" w:rsidRDefault="00B475ED">
            <w:pPr>
              <w:jc w:val="right"/>
            </w:pPr>
            <w:r>
              <w:rPr>
                <w:rFonts w:ascii="Consolas" w:eastAsia="Consolas" w:hAnsi="Consolas" w:cs="Consolas"/>
                <w:sz w:val="16"/>
              </w:rPr>
              <w:t>172,360</w:t>
            </w:r>
          </w:p>
        </w:tc>
        <w:tc>
          <w:tcPr>
            <w:tcW w:w="1170" w:type="dxa"/>
          </w:tcPr>
          <w:p w14:paraId="5347F850" w14:textId="77777777" w:rsidR="003D27E1" w:rsidRDefault="00B475ED">
            <w:pPr>
              <w:jc w:val="right"/>
            </w:pPr>
            <w:r>
              <w:rPr>
                <w:rFonts w:ascii="Consolas" w:eastAsia="Consolas" w:hAnsi="Consolas" w:cs="Consolas"/>
                <w:sz w:val="16"/>
              </w:rPr>
              <w:t>639,195</w:t>
            </w:r>
          </w:p>
        </w:tc>
        <w:tc>
          <w:tcPr>
            <w:tcW w:w="1170" w:type="dxa"/>
          </w:tcPr>
          <w:p w14:paraId="5347F851" w14:textId="77777777" w:rsidR="003D27E1" w:rsidRDefault="00B475ED">
            <w:pPr>
              <w:jc w:val="right"/>
            </w:pPr>
            <w:r>
              <w:rPr>
                <w:rFonts w:ascii="Consolas" w:eastAsia="Consolas" w:hAnsi="Consolas" w:cs="Consolas"/>
                <w:sz w:val="16"/>
              </w:rPr>
              <w:t>669,848</w:t>
            </w:r>
          </w:p>
        </w:tc>
        <w:tc>
          <w:tcPr>
            <w:tcW w:w="1170" w:type="dxa"/>
          </w:tcPr>
          <w:p w14:paraId="5347F852" w14:textId="77777777" w:rsidR="003D27E1" w:rsidRDefault="00B475ED">
            <w:pPr>
              <w:jc w:val="right"/>
            </w:pPr>
            <w:r>
              <w:rPr>
                <w:rFonts w:ascii="Consolas" w:eastAsia="Consolas" w:hAnsi="Consolas" w:cs="Consolas"/>
                <w:sz w:val="16"/>
              </w:rPr>
              <w:t>81,092</w:t>
            </w:r>
          </w:p>
        </w:tc>
      </w:tr>
      <w:tr w:rsidR="003D27E1" w14:paraId="5347F85C" w14:textId="77777777">
        <w:tc>
          <w:tcPr>
            <w:tcW w:w="1170" w:type="dxa"/>
          </w:tcPr>
          <w:p w14:paraId="5347F854" w14:textId="77777777" w:rsidR="003D27E1" w:rsidRDefault="00B475ED">
            <w:pPr>
              <w:jc w:val="right"/>
            </w:pPr>
            <w:r>
              <w:rPr>
                <w:rFonts w:ascii="Consolas" w:eastAsia="Consolas" w:hAnsi="Consolas" w:cs="Consolas"/>
                <w:sz w:val="16"/>
              </w:rPr>
              <w:t>1</w:t>
            </w:r>
          </w:p>
        </w:tc>
        <w:tc>
          <w:tcPr>
            <w:tcW w:w="1170" w:type="dxa"/>
          </w:tcPr>
          <w:p w14:paraId="5347F855" w14:textId="77777777" w:rsidR="003D27E1" w:rsidRDefault="00B475ED">
            <w:pPr>
              <w:jc w:val="right"/>
            </w:pPr>
            <w:r>
              <w:rPr>
                <w:rFonts w:ascii="Consolas" w:eastAsia="Consolas" w:hAnsi="Consolas" w:cs="Consolas"/>
                <w:sz w:val="16"/>
              </w:rPr>
              <w:t>64,484</w:t>
            </w:r>
          </w:p>
        </w:tc>
        <w:tc>
          <w:tcPr>
            <w:tcW w:w="1170" w:type="dxa"/>
          </w:tcPr>
          <w:p w14:paraId="5347F856" w14:textId="77777777" w:rsidR="003D27E1" w:rsidRDefault="00B475ED">
            <w:pPr>
              <w:jc w:val="right"/>
            </w:pPr>
            <w:r>
              <w:rPr>
                <w:rFonts w:ascii="Consolas" w:eastAsia="Consolas" w:hAnsi="Consolas" w:cs="Consolas"/>
                <w:sz w:val="16"/>
              </w:rPr>
              <w:t>5,970</w:t>
            </w:r>
          </w:p>
        </w:tc>
        <w:tc>
          <w:tcPr>
            <w:tcW w:w="1170" w:type="dxa"/>
          </w:tcPr>
          <w:p w14:paraId="5347F857" w14:textId="77777777" w:rsidR="003D27E1" w:rsidRDefault="00B475ED">
            <w:pPr>
              <w:jc w:val="right"/>
            </w:pPr>
            <w:r>
              <w:rPr>
                <w:rFonts w:ascii="Consolas" w:eastAsia="Consolas" w:hAnsi="Consolas" w:cs="Consolas"/>
                <w:sz w:val="16"/>
              </w:rPr>
              <w:t>39,335</w:t>
            </w:r>
          </w:p>
        </w:tc>
        <w:tc>
          <w:tcPr>
            <w:tcW w:w="1170" w:type="dxa"/>
          </w:tcPr>
          <w:p w14:paraId="5347F858" w14:textId="77777777" w:rsidR="003D27E1" w:rsidRDefault="00B475ED">
            <w:pPr>
              <w:jc w:val="right"/>
            </w:pPr>
            <w:r>
              <w:rPr>
                <w:rFonts w:ascii="Consolas" w:eastAsia="Consolas" w:hAnsi="Consolas" w:cs="Consolas"/>
                <w:sz w:val="16"/>
              </w:rPr>
              <w:t>31,553</w:t>
            </w:r>
          </w:p>
        </w:tc>
        <w:tc>
          <w:tcPr>
            <w:tcW w:w="1170" w:type="dxa"/>
          </w:tcPr>
          <w:p w14:paraId="5347F859" w14:textId="77777777" w:rsidR="003D27E1" w:rsidRDefault="00B475ED">
            <w:pPr>
              <w:jc w:val="right"/>
            </w:pPr>
            <w:r>
              <w:rPr>
                <w:rFonts w:ascii="Consolas" w:eastAsia="Consolas" w:hAnsi="Consolas" w:cs="Consolas"/>
                <w:sz w:val="16"/>
              </w:rPr>
              <w:t>172,940</w:t>
            </w:r>
          </w:p>
        </w:tc>
        <w:tc>
          <w:tcPr>
            <w:tcW w:w="1170" w:type="dxa"/>
          </w:tcPr>
          <w:p w14:paraId="5347F85A" w14:textId="77777777" w:rsidR="003D27E1" w:rsidRDefault="00B475ED">
            <w:pPr>
              <w:jc w:val="right"/>
            </w:pPr>
            <w:r>
              <w:rPr>
                <w:rFonts w:ascii="Consolas" w:eastAsia="Consolas" w:hAnsi="Consolas" w:cs="Consolas"/>
                <w:sz w:val="16"/>
              </w:rPr>
              <w:t>95,827</w:t>
            </w:r>
          </w:p>
        </w:tc>
        <w:tc>
          <w:tcPr>
            <w:tcW w:w="1170" w:type="dxa"/>
          </w:tcPr>
          <w:p w14:paraId="5347F85B" w14:textId="77777777" w:rsidR="003D27E1" w:rsidRDefault="00B475ED">
            <w:pPr>
              <w:jc w:val="right"/>
            </w:pPr>
            <w:r>
              <w:rPr>
                <w:rFonts w:ascii="Consolas" w:eastAsia="Consolas" w:hAnsi="Consolas" w:cs="Consolas"/>
                <w:sz w:val="16"/>
              </w:rPr>
              <w:t>7,607</w:t>
            </w:r>
          </w:p>
        </w:tc>
      </w:tr>
      <w:tr w:rsidR="003D27E1" w14:paraId="5347F865" w14:textId="77777777">
        <w:tc>
          <w:tcPr>
            <w:tcW w:w="1170" w:type="dxa"/>
          </w:tcPr>
          <w:p w14:paraId="5347F85D" w14:textId="77777777" w:rsidR="003D27E1" w:rsidRDefault="00B475ED">
            <w:pPr>
              <w:jc w:val="right"/>
            </w:pPr>
            <w:r>
              <w:rPr>
                <w:rFonts w:ascii="Consolas" w:eastAsia="Consolas" w:hAnsi="Consolas" w:cs="Consolas"/>
                <w:sz w:val="16"/>
              </w:rPr>
              <w:t>.</w:t>
            </w:r>
          </w:p>
        </w:tc>
        <w:tc>
          <w:tcPr>
            <w:tcW w:w="1170" w:type="dxa"/>
          </w:tcPr>
          <w:p w14:paraId="5347F85E" w14:textId="77777777" w:rsidR="003D27E1" w:rsidRDefault="00B475ED">
            <w:pPr>
              <w:jc w:val="right"/>
            </w:pPr>
            <w:r>
              <w:rPr>
                <w:rFonts w:ascii="Consolas" w:eastAsia="Consolas" w:hAnsi="Consolas" w:cs="Consolas"/>
                <w:sz w:val="16"/>
              </w:rPr>
              <w:t>0</w:t>
            </w:r>
          </w:p>
        </w:tc>
        <w:tc>
          <w:tcPr>
            <w:tcW w:w="1170" w:type="dxa"/>
          </w:tcPr>
          <w:p w14:paraId="5347F85F" w14:textId="77777777" w:rsidR="003D27E1" w:rsidRDefault="00B475ED">
            <w:pPr>
              <w:jc w:val="right"/>
            </w:pPr>
            <w:r>
              <w:rPr>
                <w:rFonts w:ascii="Consolas" w:eastAsia="Consolas" w:hAnsi="Consolas" w:cs="Consolas"/>
                <w:sz w:val="16"/>
              </w:rPr>
              <w:t>1,073</w:t>
            </w:r>
          </w:p>
        </w:tc>
        <w:tc>
          <w:tcPr>
            <w:tcW w:w="1170" w:type="dxa"/>
          </w:tcPr>
          <w:p w14:paraId="5347F860" w14:textId="77777777" w:rsidR="003D27E1" w:rsidRDefault="00B475ED">
            <w:pPr>
              <w:jc w:val="right"/>
            </w:pPr>
            <w:r>
              <w:rPr>
                <w:rFonts w:ascii="Consolas" w:eastAsia="Consolas" w:hAnsi="Consolas" w:cs="Consolas"/>
                <w:sz w:val="16"/>
              </w:rPr>
              <w:t>241</w:t>
            </w:r>
          </w:p>
        </w:tc>
        <w:tc>
          <w:tcPr>
            <w:tcW w:w="1170" w:type="dxa"/>
          </w:tcPr>
          <w:p w14:paraId="5347F861" w14:textId="77777777" w:rsidR="003D27E1" w:rsidRDefault="00B475ED">
            <w:pPr>
              <w:jc w:val="right"/>
            </w:pPr>
            <w:r>
              <w:rPr>
                <w:rFonts w:ascii="Consolas" w:eastAsia="Consolas" w:hAnsi="Consolas" w:cs="Consolas"/>
                <w:sz w:val="16"/>
              </w:rPr>
              <w:t>0</w:t>
            </w:r>
          </w:p>
        </w:tc>
        <w:tc>
          <w:tcPr>
            <w:tcW w:w="1170" w:type="dxa"/>
          </w:tcPr>
          <w:p w14:paraId="5347F862" w14:textId="77777777" w:rsidR="003D27E1" w:rsidRDefault="00B475ED">
            <w:pPr>
              <w:jc w:val="right"/>
            </w:pPr>
            <w:r>
              <w:rPr>
                <w:rFonts w:ascii="Consolas" w:eastAsia="Consolas" w:hAnsi="Consolas" w:cs="Consolas"/>
                <w:sz w:val="16"/>
              </w:rPr>
              <w:t>0</w:t>
            </w:r>
          </w:p>
        </w:tc>
        <w:tc>
          <w:tcPr>
            <w:tcW w:w="1170" w:type="dxa"/>
          </w:tcPr>
          <w:p w14:paraId="5347F863" w14:textId="77777777" w:rsidR="003D27E1" w:rsidRDefault="00B475ED">
            <w:pPr>
              <w:jc w:val="right"/>
            </w:pPr>
            <w:r>
              <w:rPr>
                <w:rFonts w:ascii="Consolas" w:eastAsia="Consolas" w:hAnsi="Consolas" w:cs="Consolas"/>
                <w:sz w:val="16"/>
              </w:rPr>
              <w:t>4</w:t>
            </w:r>
          </w:p>
        </w:tc>
        <w:tc>
          <w:tcPr>
            <w:tcW w:w="1170" w:type="dxa"/>
          </w:tcPr>
          <w:p w14:paraId="5347F864" w14:textId="77777777" w:rsidR="003D27E1" w:rsidRDefault="00B475ED">
            <w:pPr>
              <w:jc w:val="right"/>
            </w:pPr>
            <w:r>
              <w:rPr>
                <w:rFonts w:ascii="Consolas" w:eastAsia="Consolas" w:hAnsi="Consolas" w:cs="Consolas"/>
                <w:sz w:val="16"/>
              </w:rPr>
              <w:t>27,656</w:t>
            </w:r>
          </w:p>
        </w:tc>
      </w:tr>
      <w:tr w:rsidR="003D27E1" w14:paraId="5347F86E" w14:textId="77777777">
        <w:tc>
          <w:tcPr>
            <w:tcW w:w="1170" w:type="dxa"/>
            <w:tcBorders>
              <w:bottom w:val="single" w:sz="0" w:space="0" w:color="000000"/>
            </w:tcBorders>
          </w:tcPr>
          <w:p w14:paraId="5347F866" w14:textId="77777777" w:rsidR="003D27E1" w:rsidRDefault="00B475ED">
            <w:pPr>
              <w:jc w:val="right"/>
            </w:pPr>
            <w:r>
              <w:rPr>
                <w:rFonts w:ascii="Consolas" w:eastAsia="Consolas" w:hAnsi="Consolas" w:cs="Consolas"/>
                <w:sz w:val="16"/>
              </w:rPr>
              <w:t>.a</w:t>
            </w:r>
          </w:p>
        </w:tc>
        <w:tc>
          <w:tcPr>
            <w:tcW w:w="1170" w:type="dxa"/>
            <w:tcBorders>
              <w:bottom w:val="single" w:sz="0" w:space="0" w:color="000000"/>
            </w:tcBorders>
          </w:tcPr>
          <w:p w14:paraId="5347F867"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868"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869" w14:textId="77777777" w:rsidR="003D27E1" w:rsidRDefault="00B475ED">
            <w:pPr>
              <w:jc w:val="right"/>
            </w:pPr>
            <w:r>
              <w:rPr>
                <w:rFonts w:ascii="Consolas" w:eastAsia="Consolas" w:hAnsi="Consolas" w:cs="Consolas"/>
                <w:sz w:val="16"/>
              </w:rPr>
              <w:t>3,364</w:t>
            </w:r>
          </w:p>
        </w:tc>
        <w:tc>
          <w:tcPr>
            <w:tcW w:w="1170" w:type="dxa"/>
            <w:tcBorders>
              <w:bottom w:val="single" w:sz="0" w:space="0" w:color="000000"/>
            </w:tcBorders>
          </w:tcPr>
          <w:p w14:paraId="5347F86A"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86B"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86C"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86D" w14:textId="77777777" w:rsidR="003D27E1" w:rsidRDefault="00B475ED">
            <w:pPr>
              <w:jc w:val="right"/>
            </w:pPr>
            <w:r>
              <w:rPr>
                <w:rFonts w:ascii="Consolas" w:eastAsia="Consolas" w:hAnsi="Consolas" w:cs="Consolas"/>
                <w:sz w:val="16"/>
              </w:rPr>
              <w:t>0</w:t>
            </w:r>
          </w:p>
        </w:tc>
      </w:tr>
      <w:tr w:rsidR="003D27E1" w14:paraId="5347F877" w14:textId="77777777">
        <w:tc>
          <w:tcPr>
            <w:tcW w:w="0" w:type="auto"/>
            <w:tcBorders>
              <w:top w:val="single" w:sz="0" w:space="0" w:color="000000"/>
              <w:bottom w:val="single" w:sz="0" w:space="0" w:color="000000"/>
            </w:tcBorders>
          </w:tcPr>
          <w:p w14:paraId="5347F86F"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870"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871"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872"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873"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874"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875"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876" w14:textId="77777777" w:rsidR="003D27E1" w:rsidRDefault="00B475ED">
            <w:pPr>
              <w:jc w:val="right"/>
            </w:pPr>
            <w:r>
              <w:rPr>
                <w:rFonts w:ascii="Consolas" w:eastAsia="Consolas" w:hAnsi="Consolas" w:cs="Consolas"/>
                <w:sz w:val="16"/>
              </w:rPr>
              <w:t>116,355</w:t>
            </w:r>
          </w:p>
        </w:tc>
      </w:tr>
    </w:tbl>
    <w:p w14:paraId="5347F878" w14:textId="77777777" w:rsidR="003D27E1" w:rsidRDefault="003D27E1"/>
    <w:p w14:paraId="5347F879" w14:textId="77777777" w:rsidR="003D27E1" w:rsidRDefault="00B475ED">
      <w:r>
        <w:br/>
      </w:r>
    </w:p>
    <w:p w14:paraId="5347F87A" w14:textId="77777777" w:rsidR="003D27E1" w:rsidRDefault="00B475ED">
      <w:pPr>
        <w:shd w:val="solid" w:color="B0C4DE" w:fill="auto"/>
      </w:pPr>
      <w:r>
        <w:rPr>
          <w:b/>
          <w:sz w:val="26"/>
        </w:rPr>
        <w:lastRenderedPageBreak/>
        <w:t>cob</w:t>
      </w:r>
    </w:p>
    <w:p w14:paraId="5347F87B" w14:textId="77777777" w:rsidR="003D27E1" w:rsidRDefault="00B475ED">
      <w:pPr>
        <w:rPr>
          <w:color w:val="4682B4"/>
        </w:rPr>
      </w:pPr>
      <w:r>
        <w:rPr>
          <w:color w:val="4682B4"/>
        </w:rPr>
        <w:t>Country of birth (global region)</w:t>
      </w:r>
      <w:r>
        <w:rPr>
          <w:color w:val="4682B4"/>
        </w:rPr>
        <w:br/>
        <w:t xml:space="preserve">   (0):   Born in Survey-Country</w:t>
      </w:r>
      <w:r>
        <w:rPr>
          <w:color w:val="4682B4"/>
        </w:rPr>
        <w:br/>
        <w:t xml:space="preserve">   (1):   Oceania and Antarctica</w:t>
      </w:r>
      <w:r>
        <w:rPr>
          <w:color w:val="4682B4"/>
        </w:rPr>
        <w:br/>
        <w:t xml:space="preserve">   (2):   North-West Europe</w:t>
      </w:r>
      <w:r>
        <w:rPr>
          <w:color w:val="4682B4"/>
        </w:rPr>
        <w:br/>
        <w:t xml:space="preserve">   (3):   Southern and Eastern Europe</w:t>
      </w:r>
      <w:r>
        <w:rPr>
          <w:color w:val="4682B4"/>
        </w:rPr>
        <w:br/>
        <w:t xml:space="preserve">   (4):   North Africa and the Middle East</w:t>
      </w:r>
      <w:r>
        <w:rPr>
          <w:color w:val="4682B4"/>
        </w:rPr>
        <w:br/>
        <w:t xml:space="preserve">   (5):   South-East Asia</w:t>
      </w:r>
      <w:r>
        <w:rPr>
          <w:color w:val="4682B4"/>
        </w:rPr>
        <w:br/>
        <w:t xml:space="preserve">   (6):   North-East Asia</w:t>
      </w:r>
      <w:r>
        <w:rPr>
          <w:color w:val="4682B4"/>
        </w:rPr>
        <w:br/>
        <w:t xml:space="preserve">   (7):   Southern and Central Asia</w:t>
      </w:r>
      <w:r>
        <w:rPr>
          <w:color w:val="4682B4"/>
        </w:rPr>
        <w:br/>
        <w:t xml:space="preserve">   (8):   Americas</w:t>
      </w:r>
      <w:r>
        <w:rPr>
          <w:color w:val="4682B4"/>
        </w:rPr>
        <w:br/>
        <w:t xml:space="preserve">   (9):   Sub-Saharan Africa</w:t>
      </w:r>
      <w:r>
        <w:rPr>
          <w:color w:val="4682B4"/>
        </w:rPr>
        <w:br/>
        <w:t xml:space="preserve">   (10):   Other</w:t>
      </w:r>
      <w:r>
        <w:rPr>
          <w:color w:val="4682B4"/>
        </w:rPr>
        <w:br/>
      </w:r>
    </w:p>
    <w:p w14:paraId="5347F87C"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87E" w14:textId="77777777">
        <w:tc>
          <w:tcPr>
            <w:tcW w:w="9360" w:type="dxa"/>
            <w:gridSpan w:val="6"/>
          </w:tcPr>
          <w:p w14:paraId="5347F87D" w14:textId="77777777" w:rsidR="003D27E1" w:rsidRDefault="00B475ED">
            <w:r>
              <w:rPr>
                <w:rFonts w:ascii="Consolas" w:eastAsia="Consolas" w:hAnsi="Consolas" w:cs="Consolas"/>
                <w:b/>
                <w:sz w:val="18"/>
              </w:rPr>
              <w:t xml:space="preserve">       Name: </w:t>
            </w:r>
            <w:r>
              <w:rPr>
                <w:rFonts w:ascii="Consolas" w:eastAsia="Consolas" w:hAnsi="Consolas" w:cs="Consolas"/>
                <w:sz w:val="18"/>
              </w:rPr>
              <w:t>cob</w:t>
            </w:r>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Country of birth (global region)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343,791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0.50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3.72           </w:t>
            </w:r>
            <w:r>
              <w:rPr>
                <w:rFonts w:ascii="Consolas" w:eastAsia="Consolas" w:hAnsi="Consolas" w:cs="Consolas"/>
                <w:sz w:val="18"/>
              </w:rPr>
              <w:br/>
            </w:r>
          </w:p>
        </w:tc>
      </w:tr>
      <w:tr w:rsidR="003D27E1" w14:paraId="5347F885" w14:textId="77777777">
        <w:tc>
          <w:tcPr>
            <w:tcW w:w="1560" w:type="dxa"/>
          </w:tcPr>
          <w:p w14:paraId="5347F87F" w14:textId="77777777" w:rsidR="003D27E1" w:rsidRDefault="003D27E1"/>
        </w:tc>
        <w:tc>
          <w:tcPr>
            <w:tcW w:w="1560" w:type="dxa"/>
            <w:tcBorders>
              <w:top w:val="single" w:sz="0" w:space="0" w:color="000000"/>
              <w:bottom w:val="single" w:sz="0" w:space="0" w:color="000000"/>
            </w:tcBorders>
          </w:tcPr>
          <w:p w14:paraId="5347F880"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881"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882"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883" w14:textId="77777777" w:rsidR="003D27E1" w:rsidRDefault="00B475ED">
            <w:pPr>
              <w:jc w:val="right"/>
            </w:pPr>
            <w:r>
              <w:rPr>
                <w:rFonts w:ascii="Consolas" w:eastAsia="Consolas" w:hAnsi="Consolas" w:cs="Consolas"/>
                <w:b/>
                <w:sz w:val="18"/>
              </w:rPr>
              <w:t>Percent</w:t>
            </w:r>
          </w:p>
        </w:tc>
        <w:tc>
          <w:tcPr>
            <w:tcW w:w="1560" w:type="dxa"/>
          </w:tcPr>
          <w:p w14:paraId="5347F884" w14:textId="77777777" w:rsidR="003D27E1" w:rsidRDefault="003D27E1"/>
        </w:tc>
      </w:tr>
      <w:tr w:rsidR="003D27E1" w14:paraId="5347F88C" w14:textId="77777777">
        <w:tc>
          <w:tcPr>
            <w:tcW w:w="1560" w:type="dxa"/>
            <w:tcBorders>
              <w:right w:val="nil"/>
            </w:tcBorders>
          </w:tcPr>
          <w:p w14:paraId="5347F886" w14:textId="77777777" w:rsidR="003D27E1" w:rsidRDefault="003D27E1"/>
        </w:tc>
        <w:tc>
          <w:tcPr>
            <w:tcW w:w="1560" w:type="dxa"/>
            <w:tcBorders>
              <w:top w:val="single" w:sz="0" w:space="0" w:color="000000"/>
              <w:left w:val="nil"/>
              <w:bottom w:val="single" w:sz="0" w:space="0" w:color="D3D3D3"/>
            </w:tcBorders>
          </w:tcPr>
          <w:p w14:paraId="5347F887"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F888" w14:textId="77777777" w:rsidR="003D27E1" w:rsidRDefault="00B475ED">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5347F889" w14:textId="77777777" w:rsidR="003D27E1" w:rsidRDefault="00B475ED">
            <w:pPr>
              <w:jc w:val="right"/>
            </w:pPr>
            <w:r>
              <w:rPr>
                <w:rFonts w:ascii="Consolas" w:eastAsia="Consolas" w:hAnsi="Consolas" w:cs="Consolas"/>
                <w:sz w:val="16"/>
              </w:rPr>
              <w:t xml:space="preserve">   207,621</w:t>
            </w:r>
          </w:p>
        </w:tc>
        <w:tc>
          <w:tcPr>
            <w:tcW w:w="1560" w:type="dxa"/>
            <w:tcBorders>
              <w:top w:val="single" w:sz="0" w:space="0" w:color="000000"/>
              <w:bottom w:val="single" w:sz="0" w:space="0" w:color="D3D3D3"/>
            </w:tcBorders>
          </w:tcPr>
          <w:p w14:paraId="5347F88A" w14:textId="77777777" w:rsidR="003D27E1" w:rsidRDefault="00B475ED">
            <w:pPr>
              <w:jc w:val="right"/>
            </w:pPr>
            <w:r>
              <w:rPr>
                <w:rFonts w:ascii="Consolas" w:eastAsia="Consolas" w:hAnsi="Consolas" w:cs="Consolas"/>
                <w:sz w:val="16"/>
              </w:rPr>
              <w:t xml:space="preserve">      6.7</w:t>
            </w:r>
          </w:p>
        </w:tc>
        <w:tc>
          <w:tcPr>
            <w:tcW w:w="1560" w:type="dxa"/>
          </w:tcPr>
          <w:p w14:paraId="5347F88B" w14:textId="77777777" w:rsidR="003D27E1" w:rsidRDefault="003D27E1"/>
        </w:tc>
      </w:tr>
      <w:tr w:rsidR="003D27E1" w14:paraId="5347F893" w14:textId="77777777">
        <w:tc>
          <w:tcPr>
            <w:tcW w:w="1560" w:type="dxa"/>
            <w:tcBorders>
              <w:right w:val="nil"/>
            </w:tcBorders>
          </w:tcPr>
          <w:p w14:paraId="5347F88D" w14:textId="77777777" w:rsidR="003D27E1" w:rsidRDefault="003D27E1"/>
        </w:tc>
        <w:tc>
          <w:tcPr>
            <w:tcW w:w="1560" w:type="dxa"/>
            <w:tcBorders>
              <w:top w:val="single" w:sz="0" w:space="0" w:color="D3D3D3"/>
              <w:left w:val="nil"/>
              <w:bottom w:val="single" w:sz="0" w:space="0" w:color="D3D3D3"/>
            </w:tcBorders>
          </w:tcPr>
          <w:p w14:paraId="5347F88E"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88F" w14:textId="77777777" w:rsidR="003D27E1" w:rsidRDefault="00B475ED">
            <w:r>
              <w:rPr>
                <w:rFonts w:ascii="Consolas" w:eastAsia="Consolas" w:hAnsi="Consolas" w:cs="Consolas"/>
                <w:sz w:val="16"/>
              </w:rPr>
              <w:t>Does not apply</w:t>
            </w:r>
          </w:p>
        </w:tc>
        <w:tc>
          <w:tcPr>
            <w:tcW w:w="1560" w:type="dxa"/>
            <w:tcBorders>
              <w:top w:val="single" w:sz="0" w:space="0" w:color="D3D3D3"/>
              <w:bottom w:val="single" w:sz="0" w:space="0" w:color="D3D3D3"/>
            </w:tcBorders>
          </w:tcPr>
          <w:p w14:paraId="5347F890" w14:textId="77777777" w:rsidR="003D27E1" w:rsidRDefault="00B475ED">
            <w:pPr>
              <w:jc w:val="right"/>
            </w:pPr>
            <w:r>
              <w:rPr>
                <w:rFonts w:ascii="Consolas" w:eastAsia="Consolas" w:hAnsi="Consolas" w:cs="Consolas"/>
                <w:sz w:val="16"/>
              </w:rPr>
              <w:t xml:space="preserve">     1,899</w:t>
            </w:r>
          </w:p>
        </w:tc>
        <w:tc>
          <w:tcPr>
            <w:tcW w:w="1560" w:type="dxa"/>
            <w:tcBorders>
              <w:top w:val="single" w:sz="0" w:space="0" w:color="D3D3D3"/>
              <w:bottom w:val="single" w:sz="0" w:space="0" w:color="D3D3D3"/>
            </w:tcBorders>
          </w:tcPr>
          <w:p w14:paraId="5347F891" w14:textId="77777777" w:rsidR="003D27E1" w:rsidRDefault="00B475ED">
            <w:pPr>
              <w:jc w:val="right"/>
            </w:pPr>
            <w:r>
              <w:rPr>
                <w:rFonts w:ascii="Consolas" w:eastAsia="Consolas" w:hAnsi="Consolas" w:cs="Consolas"/>
                <w:sz w:val="16"/>
              </w:rPr>
              <w:t xml:space="preserve">      0.1</w:t>
            </w:r>
          </w:p>
        </w:tc>
        <w:tc>
          <w:tcPr>
            <w:tcW w:w="1560" w:type="dxa"/>
          </w:tcPr>
          <w:p w14:paraId="5347F892" w14:textId="77777777" w:rsidR="003D27E1" w:rsidRDefault="003D27E1"/>
        </w:tc>
      </w:tr>
      <w:tr w:rsidR="003D27E1" w14:paraId="5347F89A" w14:textId="77777777">
        <w:tc>
          <w:tcPr>
            <w:tcW w:w="1560" w:type="dxa"/>
            <w:tcBorders>
              <w:right w:val="nil"/>
            </w:tcBorders>
          </w:tcPr>
          <w:p w14:paraId="5347F894" w14:textId="77777777" w:rsidR="003D27E1" w:rsidRDefault="003D27E1"/>
        </w:tc>
        <w:tc>
          <w:tcPr>
            <w:tcW w:w="1560" w:type="dxa"/>
            <w:tcBorders>
              <w:top w:val="single" w:sz="0" w:space="0" w:color="D3D3D3"/>
              <w:left w:val="nil"/>
              <w:bottom w:val="single" w:sz="0" w:space="0" w:color="D3D3D3"/>
            </w:tcBorders>
          </w:tcPr>
          <w:p w14:paraId="5347F895"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896" w14:textId="77777777" w:rsidR="003D27E1" w:rsidRDefault="00B475ED">
            <w:r>
              <w:rPr>
                <w:rFonts w:ascii="Consolas" w:eastAsia="Consolas" w:hAnsi="Consolas" w:cs="Consolas"/>
                <w:sz w:val="16"/>
              </w:rPr>
              <w:t>MV general</w:t>
            </w:r>
          </w:p>
        </w:tc>
        <w:tc>
          <w:tcPr>
            <w:tcW w:w="1560" w:type="dxa"/>
            <w:tcBorders>
              <w:top w:val="single" w:sz="0" w:space="0" w:color="D3D3D3"/>
              <w:bottom w:val="single" w:sz="0" w:space="0" w:color="D3D3D3"/>
            </w:tcBorders>
          </w:tcPr>
          <w:p w14:paraId="5347F897" w14:textId="77777777" w:rsidR="003D27E1" w:rsidRDefault="00B475ED">
            <w:pPr>
              <w:jc w:val="right"/>
            </w:pPr>
            <w:r>
              <w:rPr>
                <w:rFonts w:ascii="Consolas" w:eastAsia="Consolas" w:hAnsi="Consolas" w:cs="Consolas"/>
                <w:sz w:val="16"/>
              </w:rPr>
              <w:t xml:space="preserve">    16,619</w:t>
            </w:r>
          </w:p>
        </w:tc>
        <w:tc>
          <w:tcPr>
            <w:tcW w:w="1560" w:type="dxa"/>
            <w:tcBorders>
              <w:top w:val="single" w:sz="0" w:space="0" w:color="D3D3D3"/>
              <w:bottom w:val="single" w:sz="0" w:space="0" w:color="D3D3D3"/>
            </w:tcBorders>
          </w:tcPr>
          <w:p w14:paraId="5347F898" w14:textId="77777777" w:rsidR="003D27E1" w:rsidRDefault="00B475ED">
            <w:pPr>
              <w:jc w:val="right"/>
            </w:pPr>
            <w:r>
              <w:rPr>
                <w:rFonts w:ascii="Consolas" w:eastAsia="Consolas" w:hAnsi="Consolas" w:cs="Consolas"/>
                <w:sz w:val="16"/>
              </w:rPr>
              <w:t xml:space="preserve">      0.5</w:t>
            </w:r>
          </w:p>
        </w:tc>
        <w:tc>
          <w:tcPr>
            <w:tcW w:w="1560" w:type="dxa"/>
          </w:tcPr>
          <w:p w14:paraId="5347F899" w14:textId="77777777" w:rsidR="003D27E1" w:rsidRDefault="003D27E1"/>
        </w:tc>
      </w:tr>
      <w:tr w:rsidR="003D27E1" w14:paraId="5347F8A1" w14:textId="77777777">
        <w:tc>
          <w:tcPr>
            <w:tcW w:w="1560" w:type="dxa"/>
            <w:tcBorders>
              <w:right w:val="nil"/>
            </w:tcBorders>
          </w:tcPr>
          <w:p w14:paraId="5347F89B" w14:textId="77777777" w:rsidR="003D27E1" w:rsidRDefault="003D27E1"/>
        </w:tc>
        <w:tc>
          <w:tcPr>
            <w:tcW w:w="1560" w:type="dxa"/>
            <w:tcBorders>
              <w:top w:val="single" w:sz="0" w:space="0" w:color="D3D3D3"/>
              <w:left w:val="nil"/>
              <w:bottom w:val="single" w:sz="0" w:space="0" w:color="D3D3D3"/>
            </w:tcBorders>
          </w:tcPr>
          <w:p w14:paraId="5347F89C"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F89D" w14:textId="77777777" w:rsidR="003D27E1" w:rsidRDefault="00B475ED">
            <w:r>
              <w:rPr>
                <w:rFonts w:ascii="Consolas" w:eastAsia="Consolas" w:hAnsi="Consolas" w:cs="Consolas"/>
                <w:sz w:val="16"/>
              </w:rPr>
              <w:t>Born in Survey-Country</w:t>
            </w:r>
          </w:p>
        </w:tc>
        <w:tc>
          <w:tcPr>
            <w:tcW w:w="1560" w:type="dxa"/>
            <w:tcBorders>
              <w:top w:val="single" w:sz="0" w:space="0" w:color="D3D3D3"/>
              <w:bottom w:val="single" w:sz="0" w:space="0" w:color="D3D3D3"/>
            </w:tcBorders>
          </w:tcPr>
          <w:p w14:paraId="5347F89E" w14:textId="77777777" w:rsidR="003D27E1" w:rsidRDefault="00B475ED">
            <w:pPr>
              <w:jc w:val="right"/>
            </w:pPr>
            <w:r>
              <w:rPr>
                <w:rFonts w:ascii="Consolas" w:eastAsia="Consolas" w:hAnsi="Consolas" w:cs="Consolas"/>
                <w:sz w:val="16"/>
              </w:rPr>
              <w:t xml:space="preserve">   2327066</w:t>
            </w:r>
          </w:p>
        </w:tc>
        <w:tc>
          <w:tcPr>
            <w:tcW w:w="1560" w:type="dxa"/>
            <w:tcBorders>
              <w:top w:val="single" w:sz="0" w:space="0" w:color="D3D3D3"/>
              <w:bottom w:val="single" w:sz="0" w:space="0" w:color="D3D3D3"/>
            </w:tcBorders>
          </w:tcPr>
          <w:p w14:paraId="5347F89F" w14:textId="77777777" w:rsidR="003D27E1" w:rsidRDefault="00B475ED">
            <w:pPr>
              <w:jc w:val="right"/>
            </w:pPr>
            <w:r>
              <w:rPr>
                <w:rFonts w:ascii="Consolas" w:eastAsia="Consolas" w:hAnsi="Consolas" w:cs="Consolas"/>
                <w:sz w:val="16"/>
              </w:rPr>
              <w:t xml:space="preserve">     75.4</w:t>
            </w:r>
          </w:p>
        </w:tc>
        <w:tc>
          <w:tcPr>
            <w:tcW w:w="1560" w:type="dxa"/>
          </w:tcPr>
          <w:p w14:paraId="5347F8A0" w14:textId="77777777" w:rsidR="003D27E1" w:rsidRDefault="003D27E1"/>
        </w:tc>
      </w:tr>
      <w:tr w:rsidR="003D27E1" w14:paraId="5347F8A8" w14:textId="77777777">
        <w:tc>
          <w:tcPr>
            <w:tcW w:w="1560" w:type="dxa"/>
            <w:tcBorders>
              <w:right w:val="nil"/>
            </w:tcBorders>
          </w:tcPr>
          <w:p w14:paraId="5347F8A2" w14:textId="77777777" w:rsidR="003D27E1" w:rsidRDefault="003D27E1"/>
        </w:tc>
        <w:tc>
          <w:tcPr>
            <w:tcW w:w="1560" w:type="dxa"/>
            <w:tcBorders>
              <w:top w:val="single" w:sz="0" w:space="0" w:color="D3D3D3"/>
              <w:left w:val="nil"/>
              <w:bottom w:val="single" w:sz="0" w:space="0" w:color="D3D3D3"/>
            </w:tcBorders>
          </w:tcPr>
          <w:p w14:paraId="5347F8A3"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8A4" w14:textId="77777777" w:rsidR="003D27E1" w:rsidRDefault="00B475ED">
            <w:r>
              <w:rPr>
                <w:rFonts w:ascii="Consolas" w:eastAsia="Consolas" w:hAnsi="Consolas" w:cs="Consolas"/>
                <w:sz w:val="16"/>
              </w:rPr>
              <w:t>Oceania and Antarctica</w:t>
            </w:r>
          </w:p>
        </w:tc>
        <w:tc>
          <w:tcPr>
            <w:tcW w:w="1560" w:type="dxa"/>
            <w:tcBorders>
              <w:top w:val="single" w:sz="0" w:space="0" w:color="D3D3D3"/>
              <w:bottom w:val="single" w:sz="0" w:space="0" w:color="D3D3D3"/>
            </w:tcBorders>
          </w:tcPr>
          <w:p w14:paraId="5347F8A5" w14:textId="77777777" w:rsidR="003D27E1" w:rsidRDefault="00B475ED">
            <w:pPr>
              <w:jc w:val="right"/>
            </w:pPr>
            <w:r>
              <w:rPr>
                <w:rFonts w:ascii="Consolas" w:eastAsia="Consolas" w:hAnsi="Consolas" w:cs="Consolas"/>
                <w:sz w:val="16"/>
              </w:rPr>
              <w:t xml:space="preserve">    10,498</w:t>
            </w:r>
          </w:p>
        </w:tc>
        <w:tc>
          <w:tcPr>
            <w:tcW w:w="1560" w:type="dxa"/>
            <w:tcBorders>
              <w:top w:val="single" w:sz="0" w:space="0" w:color="D3D3D3"/>
              <w:bottom w:val="single" w:sz="0" w:space="0" w:color="D3D3D3"/>
            </w:tcBorders>
          </w:tcPr>
          <w:p w14:paraId="5347F8A6" w14:textId="77777777" w:rsidR="003D27E1" w:rsidRDefault="00B475ED">
            <w:pPr>
              <w:jc w:val="right"/>
            </w:pPr>
            <w:r>
              <w:rPr>
                <w:rFonts w:ascii="Consolas" w:eastAsia="Consolas" w:hAnsi="Consolas" w:cs="Consolas"/>
                <w:sz w:val="16"/>
              </w:rPr>
              <w:t xml:space="preserve">      0.3</w:t>
            </w:r>
          </w:p>
        </w:tc>
        <w:tc>
          <w:tcPr>
            <w:tcW w:w="1560" w:type="dxa"/>
          </w:tcPr>
          <w:p w14:paraId="5347F8A7" w14:textId="77777777" w:rsidR="003D27E1" w:rsidRDefault="003D27E1"/>
        </w:tc>
      </w:tr>
      <w:tr w:rsidR="003D27E1" w14:paraId="5347F8AF" w14:textId="77777777">
        <w:tc>
          <w:tcPr>
            <w:tcW w:w="1560" w:type="dxa"/>
            <w:tcBorders>
              <w:right w:val="nil"/>
            </w:tcBorders>
          </w:tcPr>
          <w:p w14:paraId="5347F8A9" w14:textId="77777777" w:rsidR="003D27E1" w:rsidRDefault="003D27E1"/>
        </w:tc>
        <w:tc>
          <w:tcPr>
            <w:tcW w:w="1560" w:type="dxa"/>
            <w:tcBorders>
              <w:top w:val="single" w:sz="0" w:space="0" w:color="D3D3D3"/>
              <w:left w:val="nil"/>
              <w:bottom w:val="single" w:sz="0" w:space="0" w:color="D3D3D3"/>
            </w:tcBorders>
          </w:tcPr>
          <w:p w14:paraId="5347F8AA"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8AB" w14:textId="77777777" w:rsidR="003D27E1" w:rsidRDefault="00B475ED">
            <w:r>
              <w:rPr>
                <w:rFonts w:ascii="Consolas" w:eastAsia="Consolas" w:hAnsi="Consolas" w:cs="Consolas"/>
                <w:sz w:val="16"/>
              </w:rPr>
              <w:t>North-West Europe</w:t>
            </w:r>
          </w:p>
        </w:tc>
        <w:tc>
          <w:tcPr>
            <w:tcW w:w="1560" w:type="dxa"/>
            <w:tcBorders>
              <w:top w:val="single" w:sz="0" w:space="0" w:color="D3D3D3"/>
              <w:bottom w:val="single" w:sz="0" w:space="0" w:color="D3D3D3"/>
            </w:tcBorders>
          </w:tcPr>
          <w:p w14:paraId="5347F8AC" w14:textId="77777777" w:rsidR="003D27E1" w:rsidRDefault="00B475ED">
            <w:pPr>
              <w:jc w:val="right"/>
            </w:pPr>
            <w:r>
              <w:rPr>
                <w:rFonts w:ascii="Consolas" w:eastAsia="Consolas" w:hAnsi="Consolas" w:cs="Consolas"/>
                <w:sz w:val="16"/>
              </w:rPr>
              <w:t xml:space="preserve">    44,008</w:t>
            </w:r>
          </w:p>
        </w:tc>
        <w:tc>
          <w:tcPr>
            <w:tcW w:w="1560" w:type="dxa"/>
            <w:tcBorders>
              <w:top w:val="single" w:sz="0" w:space="0" w:color="D3D3D3"/>
              <w:bottom w:val="single" w:sz="0" w:space="0" w:color="D3D3D3"/>
            </w:tcBorders>
          </w:tcPr>
          <w:p w14:paraId="5347F8AD" w14:textId="77777777" w:rsidR="003D27E1" w:rsidRDefault="00B475ED">
            <w:pPr>
              <w:jc w:val="right"/>
            </w:pPr>
            <w:r>
              <w:rPr>
                <w:rFonts w:ascii="Consolas" w:eastAsia="Consolas" w:hAnsi="Consolas" w:cs="Consolas"/>
                <w:sz w:val="16"/>
              </w:rPr>
              <w:t xml:space="preserve">      1.4</w:t>
            </w:r>
          </w:p>
        </w:tc>
        <w:tc>
          <w:tcPr>
            <w:tcW w:w="1560" w:type="dxa"/>
          </w:tcPr>
          <w:p w14:paraId="5347F8AE" w14:textId="77777777" w:rsidR="003D27E1" w:rsidRDefault="003D27E1"/>
        </w:tc>
      </w:tr>
      <w:tr w:rsidR="003D27E1" w14:paraId="5347F8B6" w14:textId="77777777">
        <w:tc>
          <w:tcPr>
            <w:tcW w:w="1560" w:type="dxa"/>
            <w:tcBorders>
              <w:right w:val="nil"/>
            </w:tcBorders>
          </w:tcPr>
          <w:p w14:paraId="5347F8B0" w14:textId="77777777" w:rsidR="003D27E1" w:rsidRDefault="003D27E1"/>
        </w:tc>
        <w:tc>
          <w:tcPr>
            <w:tcW w:w="1560" w:type="dxa"/>
            <w:tcBorders>
              <w:top w:val="single" w:sz="0" w:space="0" w:color="D3D3D3"/>
              <w:left w:val="nil"/>
              <w:bottom w:val="single" w:sz="0" w:space="0" w:color="D3D3D3"/>
            </w:tcBorders>
          </w:tcPr>
          <w:p w14:paraId="5347F8B1"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8B2" w14:textId="77777777" w:rsidR="003D27E1" w:rsidRDefault="00B475ED">
            <w:r>
              <w:rPr>
                <w:rFonts w:ascii="Consolas" w:eastAsia="Consolas" w:hAnsi="Consolas" w:cs="Consolas"/>
                <w:sz w:val="16"/>
              </w:rPr>
              <w:t>Southern and Eastern Europe</w:t>
            </w:r>
          </w:p>
        </w:tc>
        <w:tc>
          <w:tcPr>
            <w:tcW w:w="1560" w:type="dxa"/>
            <w:tcBorders>
              <w:top w:val="single" w:sz="0" w:space="0" w:color="D3D3D3"/>
              <w:bottom w:val="single" w:sz="0" w:space="0" w:color="D3D3D3"/>
            </w:tcBorders>
          </w:tcPr>
          <w:p w14:paraId="5347F8B3" w14:textId="77777777" w:rsidR="003D27E1" w:rsidRDefault="00B475ED">
            <w:pPr>
              <w:jc w:val="right"/>
            </w:pPr>
            <w:r>
              <w:rPr>
                <w:rFonts w:ascii="Consolas" w:eastAsia="Consolas" w:hAnsi="Consolas" w:cs="Consolas"/>
                <w:sz w:val="16"/>
              </w:rPr>
              <w:t xml:space="preserve">    28,853</w:t>
            </w:r>
          </w:p>
        </w:tc>
        <w:tc>
          <w:tcPr>
            <w:tcW w:w="1560" w:type="dxa"/>
            <w:tcBorders>
              <w:top w:val="single" w:sz="0" w:space="0" w:color="D3D3D3"/>
              <w:bottom w:val="single" w:sz="0" w:space="0" w:color="D3D3D3"/>
            </w:tcBorders>
          </w:tcPr>
          <w:p w14:paraId="5347F8B4" w14:textId="77777777" w:rsidR="003D27E1" w:rsidRDefault="00B475ED">
            <w:pPr>
              <w:jc w:val="right"/>
            </w:pPr>
            <w:r>
              <w:rPr>
                <w:rFonts w:ascii="Consolas" w:eastAsia="Consolas" w:hAnsi="Consolas" w:cs="Consolas"/>
                <w:sz w:val="16"/>
              </w:rPr>
              <w:t xml:space="preserve">      0.9</w:t>
            </w:r>
          </w:p>
        </w:tc>
        <w:tc>
          <w:tcPr>
            <w:tcW w:w="1560" w:type="dxa"/>
          </w:tcPr>
          <w:p w14:paraId="5347F8B5" w14:textId="77777777" w:rsidR="003D27E1" w:rsidRDefault="003D27E1"/>
        </w:tc>
      </w:tr>
      <w:tr w:rsidR="003D27E1" w14:paraId="5347F8BD" w14:textId="77777777">
        <w:tc>
          <w:tcPr>
            <w:tcW w:w="1560" w:type="dxa"/>
            <w:tcBorders>
              <w:right w:val="nil"/>
            </w:tcBorders>
          </w:tcPr>
          <w:p w14:paraId="5347F8B7" w14:textId="77777777" w:rsidR="003D27E1" w:rsidRDefault="003D27E1"/>
        </w:tc>
        <w:tc>
          <w:tcPr>
            <w:tcW w:w="1560" w:type="dxa"/>
            <w:tcBorders>
              <w:top w:val="single" w:sz="0" w:space="0" w:color="D3D3D3"/>
              <w:left w:val="nil"/>
              <w:bottom w:val="single" w:sz="0" w:space="0" w:color="D3D3D3"/>
            </w:tcBorders>
          </w:tcPr>
          <w:p w14:paraId="5347F8B8"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F8B9" w14:textId="77777777" w:rsidR="003D27E1" w:rsidRDefault="00B475ED">
            <w:r>
              <w:rPr>
                <w:rFonts w:ascii="Consolas" w:eastAsia="Consolas" w:hAnsi="Consolas" w:cs="Consolas"/>
                <w:sz w:val="16"/>
              </w:rPr>
              <w:t>North Africa and the Middle East</w:t>
            </w:r>
          </w:p>
        </w:tc>
        <w:tc>
          <w:tcPr>
            <w:tcW w:w="1560" w:type="dxa"/>
            <w:tcBorders>
              <w:top w:val="single" w:sz="0" w:space="0" w:color="D3D3D3"/>
              <w:bottom w:val="single" w:sz="0" w:space="0" w:color="D3D3D3"/>
            </w:tcBorders>
          </w:tcPr>
          <w:p w14:paraId="5347F8BA" w14:textId="77777777" w:rsidR="003D27E1" w:rsidRDefault="00B475ED">
            <w:pPr>
              <w:jc w:val="right"/>
            </w:pPr>
            <w:r>
              <w:rPr>
                <w:rFonts w:ascii="Consolas" w:eastAsia="Consolas" w:hAnsi="Consolas" w:cs="Consolas"/>
                <w:sz w:val="16"/>
              </w:rPr>
              <w:t xml:space="preserve">     5,092</w:t>
            </w:r>
          </w:p>
        </w:tc>
        <w:tc>
          <w:tcPr>
            <w:tcW w:w="1560" w:type="dxa"/>
            <w:tcBorders>
              <w:top w:val="single" w:sz="0" w:space="0" w:color="D3D3D3"/>
              <w:bottom w:val="single" w:sz="0" w:space="0" w:color="D3D3D3"/>
            </w:tcBorders>
          </w:tcPr>
          <w:p w14:paraId="5347F8BB" w14:textId="77777777" w:rsidR="003D27E1" w:rsidRDefault="00B475ED">
            <w:pPr>
              <w:jc w:val="right"/>
            </w:pPr>
            <w:r>
              <w:rPr>
                <w:rFonts w:ascii="Consolas" w:eastAsia="Consolas" w:hAnsi="Consolas" w:cs="Consolas"/>
                <w:sz w:val="16"/>
              </w:rPr>
              <w:t xml:space="preserve">      0.2</w:t>
            </w:r>
          </w:p>
        </w:tc>
        <w:tc>
          <w:tcPr>
            <w:tcW w:w="1560" w:type="dxa"/>
          </w:tcPr>
          <w:p w14:paraId="5347F8BC" w14:textId="77777777" w:rsidR="003D27E1" w:rsidRDefault="003D27E1"/>
        </w:tc>
      </w:tr>
      <w:tr w:rsidR="003D27E1" w14:paraId="5347F8C4" w14:textId="77777777">
        <w:tc>
          <w:tcPr>
            <w:tcW w:w="1560" w:type="dxa"/>
            <w:tcBorders>
              <w:right w:val="nil"/>
            </w:tcBorders>
          </w:tcPr>
          <w:p w14:paraId="5347F8BE" w14:textId="77777777" w:rsidR="003D27E1" w:rsidRDefault="003D27E1"/>
        </w:tc>
        <w:tc>
          <w:tcPr>
            <w:tcW w:w="1560" w:type="dxa"/>
            <w:tcBorders>
              <w:top w:val="single" w:sz="0" w:space="0" w:color="D3D3D3"/>
              <w:left w:val="nil"/>
              <w:bottom w:val="single" w:sz="0" w:space="0" w:color="D3D3D3"/>
            </w:tcBorders>
          </w:tcPr>
          <w:p w14:paraId="5347F8BF"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F8C0" w14:textId="77777777" w:rsidR="003D27E1" w:rsidRDefault="00B475ED">
            <w:r>
              <w:rPr>
                <w:rFonts w:ascii="Consolas" w:eastAsia="Consolas" w:hAnsi="Consolas" w:cs="Consolas"/>
                <w:sz w:val="16"/>
              </w:rPr>
              <w:t>South-East Asia</w:t>
            </w:r>
          </w:p>
        </w:tc>
        <w:tc>
          <w:tcPr>
            <w:tcW w:w="1560" w:type="dxa"/>
            <w:tcBorders>
              <w:top w:val="single" w:sz="0" w:space="0" w:color="D3D3D3"/>
              <w:bottom w:val="single" w:sz="0" w:space="0" w:color="D3D3D3"/>
            </w:tcBorders>
          </w:tcPr>
          <w:p w14:paraId="5347F8C1" w14:textId="77777777" w:rsidR="003D27E1" w:rsidRDefault="00B475ED">
            <w:pPr>
              <w:jc w:val="right"/>
            </w:pPr>
            <w:r>
              <w:rPr>
                <w:rFonts w:ascii="Consolas" w:eastAsia="Consolas" w:hAnsi="Consolas" w:cs="Consolas"/>
                <w:sz w:val="16"/>
              </w:rPr>
              <w:t xml:space="preserve">     9,985</w:t>
            </w:r>
          </w:p>
        </w:tc>
        <w:tc>
          <w:tcPr>
            <w:tcW w:w="1560" w:type="dxa"/>
            <w:tcBorders>
              <w:top w:val="single" w:sz="0" w:space="0" w:color="D3D3D3"/>
              <w:bottom w:val="single" w:sz="0" w:space="0" w:color="D3D3D3"/>
            </w:tcBorders>
          </w:tcPr>
          <w:p w14:paraId="5347F8C2" w14:textId="77777777" w:rsidR="003D27E1" w:rsidRDefault="00B475ED">
            <w:pPr>
              <w:jc w:val="right"/>
            </w:pPr>
            <w:r>
              <w:rPr>
                <w:rFonts w:ascii="Consolas" w:eastAsia="Consolas" w:hAnsi="Consolas" w:cs="Consolas"/>
                <w:sz w:val="16"/>
              </w:rPr>
              <w:t xml:space="preserve">      0.3</w:t>
            </w:r>
          </w:p>
        </w:tc>
        <w:tc>
          <w:tcPr>
            <w:tcW w:w="1560" w:type="dxa"/>
          </w:tcPr>
          <w:p w14:paraId="5347F8C3" w14:textId="77777777" w:rsidR="003D27E1" w:rsidRDefault="003D27E1"/>
        </w:tc>
      </w:tr>
      <w:tr w:rsidR="003D27E1" w14:paraId="5347F8CB" w14:textId="77777777">
        <w:tc>
          <w:tcPr>
            <w:tcW w:w="1560" w:type="dxa"/>
            <w:tcBorders>
              <w:right w:val="nil"/>
            </w:tcBorders>
          </w:tcPr>
          <w:p w14:paraId="5347F8C5" w14:textId="77777777" w:rsidR="003D27E1" w:rsidRDefault="003D27E1"/>
        </w:tc>
        <w:tc>
          <w:tcPr>
            <w:tcW w:w="1560" w:type="dxa"/>
            <w:tcBorders>
              <w:top w:val="single" w:sz="0" w:space="0" w:color="D3D3D3"/>
              <w:left w:val="nil"/>
              <w:bottom w:val="single" w:sz="0" w:space="0" w:color="D3D3D3"/>
            </w:tcBorders>
          </w:tcPr>
          <w:p w14:paraId="5347F8C6"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F8C7" w14:textId="77777777" w:rsidR="003D27E1" w:rsidRDefault="00B475ED">
            <w:r>
              <w:rPr>
                <w:rFonts w:ascii="Consolas" w:eastAsia="Consolas" w:hAnsi="Consolas" w:cs="Consolas"/>
                <w:sz w:val="16"/>
              </w:rPr>
              <w:t>North-East Asia</w:t>
            </w:r>
          </w:p>
        </w:tc>
        <w:tc>
          <w:tcPr>
            <w:tcW w:w="1560" w:type="dxa"/>
            <w:tcBorders>
              <w:top w:val="single" w:sz="0" w:space="0" w:color="D3D3D3"/>
              <w:bottom w:val="single" w:sz="0" w:space="0" w:color="D3D3D3"/>
            </w:tcBorders>
          </w:tcPr>
          <w:p w14:paraId="5347F8C8" w14:textId="77777777" w:rsidR="003D27E1" w:rsidRDefault="00B475ED">
            <w:pPr>
              <w:jc w:val="right"/>
            </w:pPr>
            <w:r>
              <w:rPr>
                <w:rFonts w:ascii="Consolas" w:eastAsia="Consolas" w:hAnsi="Consolas" w:cs="Consolas"/>
                <w:sz w:val="16"/>
              </w:rPr>
              <w:t xml:space="preserve">    10,175</w:t>
            </w:r>
          </w:p>
        </w:tc>
        <w:tc>
          <w:tcPr>
            <w:tcW w:w="1560" w:type="dxa"/>
            <w:tcBorders>
              <w:top w:val="single" w:sz="0" w:space="0" w:color="D3D3D3"/>
              <w:bottom w:val="single" w:sz="0" w:space="0" w:color="D3D3D3"/>
            </w:tcBorders>
          </w:tcPr>
          <w:p w14:paraId="5347F8C9" w14:textId="77777777" w:rsidR="003D27E1" w:rsidRDefault="00B475ED">
            <w:pPr>
              <w:jc w:val="right"/>
            </w:pPr>
            <w:r>
              <w:rPr>
                <w:rFonts w:ascii="Consolas" w:eastAsia="Consolas" w:hAnsi="Consolas" w:cs="Consolas"/>
                <w:sz w:val="16"/>
              </w:rPr>
              <w:t xml:space="preserve">      0.3</w:t>
            </w:r>
          </w:p>
        </w:tc>
        <w:tc>
          <w:tcPr>
            <w:tcW w:w="1560" w:type="dxa"/>
          </w:tcPr>
          <w:p w14:paraId="5347F8CA" w14:textId="77777777" w:rsidR="003D27E1" w:rsidRDefault="003D27E1"/>
        </w:tc>
      </w:tr>
      <w:tr w:rsidR="003D27E1" w14:paraId="5347F8D2" w14:textId="77777777">
        <w:tc>
          <w:tcPr>
            <w:tcW w:w="1560" w:type="dxa"/>
            <w:tcBorders>
              <w:right w:val="nil"/>
            </w:tcBorders>
          </w:tcPr>
          <w:p w14:paraId="5347F8CC" w14:textId="77777777" w:rsidR="003D27E1" w:rsidRDefault="003D27E1"/>
        </w:tc>
        <w:tc>
          <w:tcPr>
            <w:tcW w:w="1560" w:type="dxa"/>
            <w:tcBorders>
              <w:top w:val="single" w:sz="0" w:space="0" w:color="D3D3D3"/>
              <w:left w:val="nil"/>
              <w:bottom w:val="single" w:sz="0" w:space="0" w:color="D3D3D3"/>
            </w:tcBorders>
          </w:tcPr>
          <w:p w14:paraId="5347F8CD" w14:textId="77777777" w:rsidR="003D27E1" w:rsidRDefault="00B475ED">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5347F8CE" w14:textId="77777777" w:rsidR="003D27E1" w:rsidRDefault="00B475ED">
            <w:r>
              <w:rPr>
                <w:rFonts w:ascii="Consolas" w:eastAsia="Consolas" w:hAnsi="Consolas" w:cs="Consolas"/>
                <w:sz w:val="16"/>
              </w:rPr>
              <w:t>Southern and Central Asia</w:t>
            </w:r>
          </w:p>
        </w:tc>
        <w:tc>
          <w:tcPr>
            <w:tcW w:w="1560" w:type="dxa"/>
            <w:tcBorders>
              <w:top w:val="single" w:sz="0" w:space="0" w:color="D3D3D3"/>
              <w:bottom w:val="single" w:sz="0" w:space="0" w:color="D3D3D3"/>
            </w:tcBorders>
          </w:tcPr>
          <w:p w14:paraId="5347F8CF" w14:textId="77777777" w:rsidR="003D27E1" w:rsidRDefault="00B475ED">
            <w:pPr>
              <w:jc w:val="right"/>
            </w:pPr>
            <w:r>
              <w:rPr>
                <w:rFonts w:ascii="Consolas" w:eastAsia="Consolas" w:hAnsi="Consolas" w:cs="Consolas"/>
                <w:sz w:val="16"/>
              </w:rPr>
              <w:t xml:space="preserve">    36,483</w:t>
            </w:r>
          </w:p>
        </w:tc>
        <w:tc>
          <w:tcPr>
            <w:tcW w:w="1560" w:type="dxa"/>
            <w:tcBorders>
              <w:top w:val="single" w:sz="0" w:space="0" w:color="D3D3D3"/>
              <w:bottom w:val="single" w:sz="0" w:space="0" w:color="D3D3D3"/>
            </w:tcBorders>
          </w:tcPr>
          <w:p w14:paraId="5347F8D0" w14:textId="77777777" w:rsidR="003D27E1" w:rsidRDefault="00B475ED">
            <w:pPr>
              <w:jc w:val="right"/>
            </w:pPr>
            <w:r>
              <w:rPr>
                <w:rFonts w:ascii="Consolas" w:eastAsia="Consolas" w:hAnsi="Consolas" w:cs="Consolas"/>
                <w:sz w:val="16"/>
              </w:rPr>
              <w:t xml:space="preserve">      1.2</w:t>
            </w:r>
          </w:p>
        </w:tc>
        <w:tc>
          <w:tcPr>
            <w:tcW w:w="1560" w:type="dxa"/>
          </w:tcPr>
          <w:p w14:paraId="5347F8D1" w14:textId="77777777" w:rsidR="003D27E1" w:rsidRDefault="003D27E1"/>
        </w:tc>
      </w:tr>
      <w:tr w:rsidR="003D27E1" w14:paraId="5347F8D9" w14:textId="77777777">
        <w:tc>
          <w:tcPr>
            <w:tcW w:w="1560" w:type="dxa"/>
            <w:tcBorders>
              <w:right w:val="nil"/>
            </w:tcBorders>
          </w:tcPr>
          <w:p w14:paraId="5347F8D3" w14:textId="77777777" w:rsidR="003D27E1" w:rsidRDefault="003D27E1"/>
        </w:tc>
        <w:tc>
          <w:tcPr>
            <w:tcW w:w="1560" w:type="dxa"/>
            <w:tcBorders>
              <w:top w:val="single" w:sz="0" w:space="0" w:color="D3D3D3"/>
              <w:left w:val="nil"/>
              <w:bottom w:val="single" w:sz="0" w:space="0" w:color="D3D3D3"/>
            </w:tcBorders>
          </w:tcPr>
          <w:p w14:paraId="5347F8D4"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F8D5" w14:textId="77777777" w:rsidR="003D27E1" w:rsidRDefault="00B475ED">
            <w:r>
              <w:rPr>
                <w:rFonts w:ascii="Consolas" w:eastAsia="Consolas" w:hAnsi="Consolas" w:cs="Consolas"/>
                <w:sz w:val="16"/>
              </w:rPr>
              <w:t>Americas</w:t>
            </w:r>
          </w:p>
        </w:tc>
        <w:tc>
          <w:tcPr>
            <w:tcW w:w="1560" w:type="dxa"/>
            <w:tcBorders>
              <w:top w:val="single" w:sz="0" w:space="0" w:color="D3D3D3"/>
              <w:bottom w:val="single" w:sz="0" w:space="0" w:color="D3D3D3"/>
            </w:tcBorders>
          </w:tcPr>
          <w:p w14:paraId="5347F8D6" w14:textId="77777777" w:rsidR="003D27E1" w:rsidRDefault="00B475ED">
            <w:pPr>
              <w:jc w:val="right"/>
            </w:pPr>
            <w:r>
              <w:rPr>
                <w:rFonts w:ascii="Consolas" w:eastAsia="Consolas" w:hAnsi="Consolas" w:cs="Consolas"/>
                <w:sz w:val="16"/>
              </w:rPr>
              <w:t xml:space="preserve">    17,595</w:t>
            </w:r>
          </w:p>
        </w:tc>
        <w:tc>
          <w:tcPr>
            <w:tcW w:w="1560" w:type="dxa"/>
            <w:tcBorders>
              <w:top w:val="single" w:sz="0" w:space="0" w:color="D3D3D3"/>
              <w:bottom w:val="single" w:sz="0" w:space="0" w:color="D3D3D3"/>
            </w:tcBorders>
          </w:tcPr>
          <w:p w14:paraId="5347F8D7" w14:textId="77777777" w:rsidR="003D27E1" w:rsidRDefault="00B475ED">
            <w:pPr>
              <w:jc w:val="right"/>
            </w:pPr>
            <w:r>
              <w:rPr>
                <w:rFonts w:ascii="Consolas" w:eastAsia="Consolas" w:hAnsi="Consolas" w:cs="Consolas"/>
                <w:sz w:val="16"/>
              </w:rPr>
              <w:t xml:space="preserve">      0.6</w:t>
            </w:r>
          </w:p>
        </w:tc>
        <w:tc>
          <w:tcPr>
            <w:tcW w:w="1560" w:type="dxa"/>
          </w:tcPr>
          <w:p w14:paraId="5347F8D8" w14:textId="77777777" w:rsidR="003D27E1" w:rsidRDefault="003D27E1"/>
        </w:tc>
      </w:tr>
      <w:tr w:rsidR="003D27E1" w14:paraId="5347F8E0" w14:textId="77777777">
        <w:tc>
          <w:tcPr>
            <w:tcW w:w="1560" w:type="dxa"/>
            <w:tcBorders>
              <w:right w:val="nil"/>
            </w:tcBorders>
          </w:tcPr>
          <w:p w14:paraId="5347F8DA" w14:textId="77777777" w:rsidR="003D27E1" w:rsidRDefault="003D27E1"/>
        </w:tc>
        <w:tc>
          <w:tcPr>
            <w:tcW w:w="1560" w:type="dxa"/>
            <w:tcBorders>
              <w:top w:val="single" w:sz="0" w:space="0" w:color="D3D3D3"/>
              <w:left w:val="nil"/>
              <w:bottom w:val="single" w:sz="0" w:space="0" w:color="D3D3D3"/>
            </w:tcBorders>
          </w:tcPr>
          <w:p w14:paraId="5347F8DB" w14:textId="77777777" w:rsidR="003D27E1" w:rsidRDefault="00B475ED">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5347F8DC" w14:textId="77777777" w:rsidR="003D27E1" w:rsidRDefault="00B475ED">
            <w:r>
              <w:rPr>
                <w:rFonts w:ascii="Consolas" w:eastAsia="Consolas" w:hAnsi="Consolas" w:cs="Consolas"/>
                <w:sz w:val="16"/>
              </w:rPr>
              <w:t>Sub-Saharan Africa</w:t>
            </w:r>
          </w:p>
        </w:tc>
        <w:tc>
          <w:tcPr>
            <w:tcW w:w="1560" w:type="dxa"/>
            <w:tcBorders>
              <w:top w:val="single" w:sz="0" w:space="0" w:color="D3D3D3"/>
              <w:bottom w:val="single" w:sz="0" w:space="0" w:color="D3D3D3"/>
            </w:tcBorders>
          </w:tcPr>
          <w:p w14:paraId="5347F8DD" w14:textId="77777777" w:rsidR="003D27E1" w:rsidRDefault="00B475ED">
            <w:pPr>
              <w:jc w:val="right"/>
            </w:pPr>
            <w:r>
              <w:rPr>
                <w:rFonts w:ascii="Consolas" w:eastAsia="Consolas" w:hAnsi="Consolas" w:cs="Consolas"/>
                <w:sz w:val="16"/>
              </w:rPr>
              <w:t xml:space="preserve">    14,081</w:t>
            </w:r>
          </w:p>
        </w:tc>
        <w:tc>
          <w:tcPr>
            <w:tcW w:w="1560" w:type="dxa"/>
            <w:tcBorders>
              <w:top w:val="single" w:sz="0" w:space="0" w:color="D3D3D3"/>
              <w:bottom w:val="single" w:sz="0" w:space="0" w:color="D3D3D3"/>
            </w:tcBorders>
          </w:tcPr>
          <w:p w14:paraId="5347F8DE" w14:textId="77777777" w:rsidR="003D27E1" w:rsidRDefault="00B475ED">
            <w:pPr>
              <w:jc w:val="right"/>
            </w:pPr>
            <w:r>
              <w:rPr>
                <w:rFonts w:ascii="Consolas" w:eastAsia="Consolas" w:hAnsi="Consolas" w:cs="Consolas"/>
                <w:sz w:val="16"/>
              </w:rPr>
              <w:t xml:space="preserve">      0.5</w:t>
            </w:r>
          </w:p>
        </w:tc>
        <w:tc>
          <w:tcPr>
            <w:tcW w:w="1560" w:type="dxa"/>
          </w:tcPr>
          <w:p w14:paraId="5347F8DF" w14:textId="77777777" w:rsidR="003D27E1" w:rsidRDefault="003D27E1"/>
        </w:tc>
      </w:tr>
      <w:tr w:rsidR="003D27E1" w14:paraId="5347F8E7" w14:textId="77777777">
        <w:tc>
          <w:tcPr>
            <w:tcW w:w="1560" w:type="dxa"/>
            <w:tcBorders>
              <w:right w:val="nil"/>
            </w:tcBorders>
          </w:tcPr>
          <w:p w14:paraId="5347F8E1" w14:textId="77777777" w:rsidR="003D27E1" w:rsidRDefault="003D27E1"/>
        </w:tc>
        <w:tc>
          <w:tcPr>
            <w:tcW w:w="1560" w:type="dxa"/>
            <w:tcBorders>
              <w:top w:val="single" w:sz="0" w:space="0" w:color="D3D3D3"/>
              <w:left w:val="nil"/>
              <w:bottom w:val="single" w:sz="0" w:space="0" w:color="D3D3D3"/>
            </w:tcBorders>
          </w:tcPr>
          <w:p w14:paraId="5347F8E2" w14:textId="77777777" w:rsidR="003D27E1" w:rsidRDefault="00B475ED">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5347F8E3" w14:textId="77777777" w:rsidR="003D27E1" w:rsidRDefault="00B475ED">
            <w:r>
              <w:rPr>
                <w:rFonts w:ascii="Consolas" w:eastAsia="Consolas" w:hAnsi="Consolas" w:cs="Consolas"/>
                <w:sz w:val="16"/>
              </w:rPr>
              <w:t>Other</w:t>
            </w:r>
          </w:p>
        </w:tc>
        <w:tc>
          <w:tcPr>
            <w:tcW w:w="1560" w:type="dxa"/>
            <w:tcBorders>
              <w:top w:val="single" w:sz="0" w:space="0" w:color="D3D3D3"/>
              <w:bottom w:val="single" w:sz="0" w:space="0" w:color="D3D3D3"/>
            </w:tcBorders>
          </w:tcPr>
          <w:p w14:paraId="5347F8E4" w14:textId="77777777" w:rsidR="003D27E1" w:rsidRDefault="00B475ED">
            <w:pPr>
              <w:jc w:val="right"/>
            </w:pPr>
            <w:r>
              <w:rPr>
                <w:rFonts w:ascii="Consolas" w:eastAsia="Consolas" w:hAnsi="Consolas" w:cs="Consolas"/>
                <w:sz w:val="16"/>
              </w:rPr>
              <w:t xml:space="preserve">   233,339</w:t>
            </w:r>
          </w:p>
        </w:tc>
        <w:tc>
          <w:tcPr>
            <w:tcW w:w="1560" w:type="dxa"/>
            <w:tcBorders>
              <w:top w:val="single" w:sz="0" w:space="0" w:color="D3D3D3"/>
              <w:bottom w:val="single" w:sz="0" w:space="0" w:color="D3D3D3"/>
            </w:tcBorders>
          </w:tcPr>
          <w:p w14:paraId="5347F8E5" w14:textId="77777777" w:rsidR="003D27E1" w:rsidRDefault="00B475ED">
            <w:pPr>
              <w:jc w:val="right"/>
            </w:pPr>
            <w:r>
              <w:rPr>
                <w:rFonts w:ascii="Consolas" w:eastAsia="Consolas" w:hAnsi="Consolas" w:cs="Consolas"/>
                <w:sz w:val="16"/>
              </w:rPr>
              <w:t xml:space="preserve">      7.6</w:t>
            </w:r>
          </w:p>
        </w:tc>
        <w:tc>
          <w:tcPr>
            <w:tcW w:w="1560" w:type="dxa"/>
          </w:tcPr>
          <w:p w14:paraId="5347F8E6" w14:textId="77777777" w:rsidR="003D27E1" w:rsidRDefault="003D27E1"/>
        </w:tc>
      </w:tr>
      <w:tr w:rsidR="003D27E1" w14:paraId="5347F8EE" w14:textId="77777777">
        <w:tc>
          <w:tcPr>
            <w:tcW w:w="1560" w:type="dxa"/>
            <w:tcBorders>
              <w:right w:val="nil"/>
            </w:tcBorders>
          </w:tcPr>
          <w:p w14:paraId="5347F8E8" w14:textId="77777777" w:rsidR="003D27E1" w:rsidRDefault="003D27E1"/>
        </w:tc>
        <w:tc>
          <w:tcPr>
            <w:tcW w:w="1560" w:type="dxa"/>
            <w:tcBorders>
              <w:top w:val="single" w:sz="0" w:space="0" w:color="D3D3D3"/>
              <w:left w:val="nil"/>
              <w:bottom w:val="single" w:sz="0" w:space="0" w:color="D3D3D3"/>
            </w:tcBorders>
          </w:tcPr>
          <w:p w14:paraId="5347F8E9"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D3D3D3"/>
            </w:tcBorders>
          </w:tcPr>
          <w:p w14:paraId="5347F8EA" w14:textId="77777777" w:rsidR="003D27E1" w:rsidRDefault="003D27E1"/>
        </w:tc>
        <w:tc>
          <w:tcPr>
            <w:tcW w:w="1560" w:type="dxa"/>
            <w:tcBorders>
              <w:top w:val="single" w:sz="0" w:space="0" w:color="D3D3D3"/>
              <w:bottom w:val="single" w:sz="0" w:space="0" w:color="D3D3D3"/>
            </w:tcBorders>
          </w:tcPr>
          <w:p w14:paraId="5347F8EB" w14:textId="77777777" w:rsidR="003D27E1" w:rsidRDefault="00B475ED">
            <w:pPr>
              <w:jc w:val="right"/>
            </w:pPr>
            <w:r>
              <w:rPr>
                <w:rFonts w:ascii="Consolas" w:eastAsia="Consolas" w:hAnsi="Consolas" w:cs="Consolas"/>
                <w:sz w:val="16"/>
              </w:rPr>
              <w:t xml:space="preserve">   117,652</w:t>
            </w:r>
          </w:p>
        </w:tc>
        <w:tc>
          <w:tcPr>
            <w:tcW w:w="1560" w:type="dxa"/>
            <w:tcBorders>
              <w:top w:val="single" w:sz="0" w:space="0" w:color="D3D3D3"/>
              <w:bottom w:val="single" w:sz="0" w:space="0" w:color="D3D3D3"/>
            </w:tcBorders>
          </w:tcPr>
          <w:p w14:paraId="5347F8EC" w14:textId="77777777" w:rsidR="003D27E1" w:rsidRDefault="00B475ED">
            <w:pPr>
              <w:jc w:val="right"/>
            </w:pPr>
            <w:r>
              <w:rPr>
                <w:rFonts w:ascii="Consolas" w:eastAsia="Consolas" w:hAnsi="Consolas" w:cs="Consolas"/>
                <w:sz w:val="16"/>
              </w:rPr>
              <w:t xml:space="preserve">      3.8</w:t>
            </w:r>
          </w:p>
        </w:tc>
        <w:tc>
          <w:tcPr>
            <w:tcW w:w="1560" w:type="dxa"/>
          </w:tcPr>
          <w:p w14:paraId="5347F8ED" w14:textId="77777777" w:rsidR="003D27E1" w:rsidRDefault="003D27E1"/>
        </w:tc>
      </w:tr>
      <w:tr w:rsidR="003D27E1" w14:paraId="5347F8F5" w14:textId="77777777">
        <w:tc>
          <w:tcPr>
            <w:tcW w:w="1560" w:type="dxa"/>
            <w:tcBorders>
              <w:right w:val="nil"/>
            </w:tcBorders>
          </w:tcPr>
          <w:p w14:paraId="5347F8EF" w14:textId="77777777" w:rsidR="003D27E1" w:rsidRDefault="003D27E1"/>
        </w:tc>
        <w:tc>
          <w:tcPr>
            <w:tcW w:w="1560" w:type="dxa"/>
            <w:tcBorders>
              <w:top w:val="single" w:sz="0" w:space="0" w:color="D3D3D3"/>
              <w:left w:val="nil"/>
              <w:bottom w:val="single" w:sz="0" w:space="0" w:color="000000"/>
            </w:tcBorders>
          </w:tcPr>
          <w:p w14:paraId="5347F8F0" w14:textId="77777777" w:rsidR="003D27E1" w:rsidRDefault="00B475ED">
            <w:pPr>
              <w:jc w:val="right"/>
            </w:pPr>
            <w:r>
              <w:rPr>
                <w:rFonts w:ascii="Consolas" w:eastAsia="Consolas" w:hAnsi="Consolas" w:cs="Consolas"/>
                <w:sz w:val="16"/>
              </w:rPr>
              <w:t>.a</w:t>
            </w:r>
          </w:p>
        </w:tc>
        <w:tc>
          <w:tcPr>
            <w:tcW w:w="1560" w:type="dxa"/>
            <w:tcBorders>
              <w:top w:val="single" w:sz="0" w:space="0" w:color="D3D3D3"/>
              <w:bottom w:val="single" w:sz="0" w:space="0" w:color="000000"/>
            </w:tcBorders>
          </w:tcPr>
          <w:p w14:paraId="5347F8F1" w14:textId="77777777" w:rsidR="003D27E1" w:rsidRDefault="00B475ED">
            <w:r>
              <w:rPr>
                <w:rFonts w:ascii="Consolas" w:eastAsia="Consolas" w:hAnsi="Consolas" w:cs="Consolas"/>
                <w:sz w:val="16"/>
              </w:rPr>
              <w:t xml:space="preserve">[.a] missing: </w:t>
            </w:r>
            <w:proofErr w:type="spellStart"/>
            <w:r>
              <w:rPr>
                <w:rFonts w:ascii="Consolas" w:eastAsia="Consolas" w:hAnsi="Consolas" w:cs="Consolas"/>
                <w:sz w:val="16"/>
              </w:rPr>
              <w:t>grewup_US</w:t>
            </w:r>
            <w:proofErr w:type="spellEnd"/>
            <w:r>
              <w:rPr>
                <w:rFonts w:ascii="Consolas" w:eastAsia="Consolas" w:hAnsi="Consolas" w:cs="Consolas"/>
                <w:sz w:val="16"/>
              </w:rPr>
              <w:t xml:space="preserve"> available</w:t>
            </w:r>
          </w:p>
        </w:tc>
        <w:tc>
          <w:tcPr>
            <w:tcW w:w="1560" w:type="dxa"/>
            <w:tcBorders>
              <w:top w:val="single" w:sz="0" w:space="0" w:color="D3D3D3"/>
              <w:bottom w:val="single" w:sz="0" w:space="0" w:color="000000"/>
            </w:tcBorders>
          </w:tcPr>
          <w:p w14:paraId="5347F8F2" w14:textId="77777777" w:rsidR="003D27E1" w:rsidRDefault="00B475ED">
            <w:pPr>
              <w:jc w:val="right"/>
            </w:pPr>
            <w:r>
              <w:rPr>
                <w:rFonts w:ascii="Consolas" w:eastAsia="Consolas" w:hAnsi="Consolas" w:cs="Consolas"/>
                <w:sz w:val="16"/>
              </w:rPr>
              <w:t xml:space="preserve">     3,364</w:t>
            </w:r>
          </w:p>
        </w:tc>
        <w:tc>
          <w:tcPr>
            <w:tcW w:w="1560" w:type="dxa"/>
            <w:tcBorders>
              <w:top w:val="single" w:sz="0" w:space="0" w:color="D3D3D3"/>
              <w:bottom w:val="single" w:sz="0" w:space="0" w:color="000000"/>
            </w:tcBorders>
          </w:tcPr>
          <w:p w14:paraId="5347F8F3" w14:textId="77777777" w:rsidR="003D27E1" w:rsidRDefault="00B475ED">
            <w:pPr>
              <w:jc w:val="right"/>
            </w:pPr>
            <w:r>
              <w:rPr>
                <w:rFonts w:ascii="Consolas" w:eastAsia="Consolas" w:hAnsi="Consolas" w:cs="Consolas"/>
                <w:sz w:val="16"/>
              </w:rPr>
              <w:t xml:space="preserve">      0.1</w:t>
            </w:r>
          </w:p>
        </w:tc>
        <w:tc>
          <w:tcPr>
            <w:tcW w:w="1560" w:type="dxa"/>
          </w:tcPr>
          <w:p w14:paraId="5347F8F4" w14:textId="77777777" w:rsidR="003D27E1" w:rsidRDefault="003D27E1"/>
        </w:tc>
      </w:tr>
      <w:tr w:rsidR="003D27E1" w14:paraId="5347F8FC" w14:textId="77777777">
        <w:tc>
          <w:tcPr>
            <w:tcW w:w="1560" w:type="dxa"/>
          </w:tcPr>
          <w:p w14:paraId="5347F8F6" w14:textId="77777777" w:rsidR="003D27E1" w:rsidRDefault="003D27E1"/>
        </w:tc>
        <w:tc>
          <w:tcPr>
            <w:tcW w:w="1560" w:type="dxa"/>
            <w:tcBorders>
              <w:top w:val="single" w:sz="0" w:space="0" w:color="000000"/>
              <w:bottom w:val="single" w:sz="0" w:space="0" w:color="000000"/>
            </w:tcBorders>
          </w:tcPr>
          <w:p w14:paraId="5347F8F7" w14:textId="77777777" w:rsidR="003D27E1" w:rsidRDefault="003D27E1"/>
        </w:tc>
        <w:tc>
          <w:tcPr>
            <w:tcW w:w="1560" w:type="dxa"/>
            <w:tcBorders>
              <w:top w:val="single" w:sz="0" w:space="0" w:color="000000"/>
              <w:bottom w:val="single" w:sz="0" w:space="0" w:color="000000"/>
            </w:tcBorders>
          </w:tcPr>
          <w:p w14:paraId="5347F8F8"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8F9"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8FA" w14:textId="77777777" w:rsidR="003D27E1" w:rsidRDefault="003D27E1"/>
        </w:tc>
        <w:tc>
          <w:tcPr>
            <w:tcW w:w="1560" w:type="dxa"/>
          </w:tcPr>
          <w:p w14:paraId="5347F8FB" w14:textId="77777777" w:rsidR="003D27E1" w:rsidRDefault="003D27E1"/>
        </w:tc>
      </w:tr>
    </w:tbl>
    <w:p w14:paraId="5347F8FD"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906" w14:textId="77777777">
        <w:tc>
          <w:tcPr>
            <w:tcW w:w="1170" w:type="dxa"/>
            <w:tcBorders>
              <w:top w:val="single" w:sz="0" w:space="0" w:color="000000"/>
              <w:bottom w:val="single" w:sz="0" w:space="0" w:color="000000"/>
            </w:tcBorders>
          </w:tcPr>
          <w:p w14:paraId="5347F8FE"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8FF"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900"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901"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902"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903"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904"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905" w14:textId="77777777" w:rsidR="003D27E1" w:rsidRDefault="00B475ED">
            <w:pPr>
              <w:jc w:val="right"/>
            </w:pPr>
            <w:r>
              <w:rPr>
                <w:rFonts w:ascii="Consolas" w:eastAsia="Consolas" w:hAnsi="Consolas" w:cs="Consolas"/>
                <w:b/>
                <w:sz w:val="18"/>
              </w:rPr>
              <w:t>[8] NL</w:t>
            </w:r>
          </w:p>
        </w:tc>
      </w:tr>
      <w:tr w:rsidR="003D27E1" w14:paraId="5347F90F" w14:textId="77777777">
        <w:tc>
          <w:tcPr>
            <w:tcW w:w="1170" w:type="dxa"/>
            <w:tcBorders>
              <w:top w:val="single" w:sz="0" w:space="0" w:color="000000"/>
            </w:tcBorders>
          </w:tcPr>
          <w:p w14:paraId="5347F907"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F908"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909"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90A" w14:textId="77777777" w:rsidR="003D27E1" w:rsidRDefault="00B475ED">
            <w:pPr>
              <w:jc w:val="right"/>
            </w:pPr>
            <w:r>
              <w:rPr>
                <w:rFonts w:ascii="Consolas" w:eastAsia="Consolas" w:hAnsi="Consolas" w:cs="Consolas"/>
                <w:sz w:val="16"/>
              </w:rPr>
              <w:t>207,621</w:t>
            </w:r>
          </w:p>
        </w:tc>
        <w:tc>
          <w:tcPr>
            <w:tcW w:w="1170" w:type="dxa"/>
            <w:tcBorders>
              <w:top w:val="single" w:sz="0" w:space="0" w:color="000000"/>
            </w:tcBorders>
          </w:tcPr>
          <w:p w14:paraId="5347F90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90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90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90E" w14:textId="77777777" w:rsidR="003D27E1" w:rsidRDefault="00B475ED">
            <w:pPr>
              <w:jc w:val="right"/>
            </w:pPr>
            <w:r>
              <w:rPr>
                <w:rFonts w:ascii="Consolas" w:eastAsia="Consolas" w:hAnsi="Consolas" w:cs="Consolas"/>
                <w:sz w:val="16"/>
              </w:rPr>
              <w:t>0</w:t>
            </w:r>
          </w:p>
        </w:tc>
      </w:tr>
      <w:tr w:rsidR="003D27E1" w14:paraId="5347F918" w14:textId="77777777">
        <w:tc>
          <w:tcPr>
            <w:tcW w:w="1170" w:type="dxa"/>
          </w:tcPr>
          <w:p w14:paraId="5347F910" w14:textId="77777777" w:rsidR="003D27E1" w:rsidRDefault="00B475ED">
            <w:pPr>
              <w:jc w:val="right"/>
            </w:pPr>
            <w:r>
              <w:rPr>
                <w:rFonts w:ascii="Consolas" w:eastAsia="Consolas" w:hAnsi="Consolas" w:cs="Consolas"/>
                <w:sz w:val="16"/>
              </w:rPr>
              <w:t>-3</w:t>
            </w:r>
          </w:p>
        </w:tc>
        <w:tc>
          <w:tcPr>
            <w:tcW w:w="1170" w:type="dxa"/>
          </w:tcPr>
          <w:p w14:paraId="5347F911" w14:textId="77777777" w:rsidR="003D27E1" w:rsidRDefault="00B475ED">
            <w:pPr>
              <w:jc w:val="right"/>
            </w:pPr>
            <w:r>
              <w:rPr>
                <w:rFonts w:ascii="Consolas" w:eastAsia="Consolas" w:hAnsi="Consolas" w:cs="Consolas"/>
                <w:sz w:val="16"/>
              </w:rPr>
              <w:t>0</w:t>
            </w:r>
          </w:p>
        </w:tc>
        <w:tc>
          <w:tcPr>
            <w:tcW w:w="1170" w:type="dxa"/>
          </w:tcPr>
          <w:p w14:paraId="5347F912" w14:textId="77777777" w:rsidR="003D27E1" w:rsidRDefault="00B475ED">
            <w:pPr>
              <w:jc w:val="right"/>
            </w:pPr>
            <w:r>
              <w:rPr>
                <w:rFonts w:ascii="Consolas" w:eastAsia="Consolas" w:hAnsi="Consolas" w:cs="Consolas"/>
                <w:sz w:val="16"/>
              </w:rPr>
              <w:t>0</w:t>
            </w:r>
          </w:p>
        </w:tc>
        <w:tc>
          <w:tcPr>
            <w:tcW w:w="1170" w:type="dxa"/>
          </w:tcPr>
          <w:p w14:paraId="5347F913" w14:textId="77777777" w:rsidR="003D27E1" w:rsidRDefault="00B475ED">
            <w:pPr>
              <w:jc w:val="right"/>
            </w:pPr>
            <w:r>
              <w:rPr>
                <w:rFonts w:ascii="Consolas" w:eastAsia="Consolas" w:hAnsi="Consolas" w:cs="Consolas"/>
                <w:sz w:val="16"/>
              </w:rPr>
              <w:t>0</w:t>
            </w:r>
          </w:p>
        </w:tc>
        <w:tc>
          <w:tcPr>
            <w:tcW w:w="1170" w:type="dxa"/>
          </w:tcPr>
          <w:p w14:paraId="5347F914" w14:textId="77777777" w:rsidR="003D27E1" w:rsidRDefault="00B475ED">
            <w:pPr>
              <w:jc w:val="right"/>
            </w:pPr>
            <w:r>
              <w:rPr>
                <w:rFonts w:ascii="Consolas" w:eastAsia="Consolas" w:hAnsi="Consolas" w:cs="Consolas"/>
                <w:sz w:val="16"/>
              </w:rPr>
              <w:t>0</w:t>
            </w:r>
          </w:p>
        </w:tc>
        <w:tc>
          <w:tcPr>
            <w:tcW w:w="1170" w:type="dxa"/>
          </w:tcPr>
          <w:p w14:paraId="5347F915" w14:textId="77777777" w:rsidR="003D27E1" w:rsidRDefault="00B475ED">
            <w:pPr>
              <w:jc w:val="right"/>
            </w:pPr>
            <w:r>
              <w:rPr>
                <w:rFonts w:ascii="Consolas" w:eastAsia="Consolas" w:hAnsi="Consolas" w:cs="Consolas"/>
                <w:sz w:val="16"/>
              </w:rPr>
              <w:t>0</w:t>
            </w:r>
          </w:p>
        </w:tc>
        <w:tc>
          <w:tcPr>
            <w:tcW w:w="1170" w:type="dxa"/>
          </w:tcPr>
          <w:p w14:paraId="5347F916" w14:textId="77777777" w:rsidR="003D27E1" w:rsidRDefault="00B475ED">
            <w:pPr>
              <w:jc w:val="right"/>
            </w:pPr>
            <w:r>
              <w:rPr>
                <w:rFonts w:ascii="Consolas" w:eastAsia="Consolas" w:hAnsi="Consolas" w:cs="Consolas"/>
                <w:sz w:val="16"/>
              </w:rPr>
              <w:t>1,899</w:t>
            </w:r>
          </w:p>
        </w:tc>
        <w:tc>
          <w:tcPr>
            <w:tcW w:w="1170" w:type="dxa"/>
          </w:tcPr>
          <w:p w14:paraId="5347F917" w14:textId="77777777" w:rsidR="003D27E1" w:rsidRDefault="00B475ED">
            <w:pPr>
              <w:jc w:val="right"/>
            </w:pPr>
            <w:r>
              <w:rPr>
                <w:rFonts w:ascii="Consolas" w:eastAsia="Consolas" w:hAnsi="Consolas" w:cs="Consolas"/>
                <w:sz w:val="16"/>
              </w:rPr>
              <w:t>0</w:t>
            </w:r>
          </w:p>
        </w:tc>
      </w:tr>
      <w:tr w:rsidR="003D27E1" w14:paraId="5347F921" w14:textId="77777777">
        <w:tc>
          <w:tcPr>
            <w:tcW w:w="1170" w:type="dxa"/>
          </w:tcPr>
          <w:p w14:paraId="5347F919" w14:textId="77777777" w:rsidR="003D27E1" w:rsidRDefault="00B475ED">
            <w:pPr>
              <w:jc w:val="right"/>
            </w:pPr>
            <w:r>
              <w:rPr>
                <w:rFonts w:ascii="Consolas" w:eastAsia="Consolas" w:hAnsi="Consolas" w:cs="Consolas"/>
                <w:sz w:val="16"/>
              </w:rPr>
              <w:t>-1</w:t>
            </w:r>
          </w:p>
        </w:tc>
        <w:tc>
          <w:tcPr>
            <w:tcW w:w="1170" w:type="dxa"/>
          </w:tcPr>
          <w:p w14:paraId="5347F91A" w14:textId="77777777" w:rsidR="003D27E1" w:rsidRDefault="00B475ED">
            <w:pPr>
              <w:jc w:val="right"/>
            </w:pPr>
            <w:r>
              <w:rPr>
                <w:rFonts w:ascii="Consolas" w:eastAsia="Consolas" w:hAnsi="Consolas" w:cs="Consolas"/>
                <w:sz w:val="16"/>
              </w:rPr>
              <w:t>14</w:t>
            </w:r>
          </w:p>
        </w:tc>
        <w:tc>
          <w:tcPr>
            <w:tcW w:w="1170" w:type="dxa"/>
          </w:tcPr>
          <w:p w14:paraId="5347F91B" w14:textId="77777777" w:rsidR="003D27E1" w:rsidRDefault="00B475ED">
            <w:pPr>
              <w:jc w:val="right"/>
            </w:pPr>
            <w:r>
              <w:rPr>
                <w:rFonts w:ascii="Consolas" w:eastAsia="Consolas" w:hAnsi="Consolas" w:cs="Consolas"/>
                <w:sz w:val="16"/>
              </w:rPr>
              <w:t>67</w:t>
            </w:r>
          </w:p>
        </w:tc>
        <w:tc>
          <w:tcPr>
            <w:tcW w:w="1170" w:type="dxa"/>
          </w:tcPr>
          <w:p w14:paraId="5347F91C" w14:textId="77777777" w:rsidR="003D27E1" w:rsidRDefault="00B475ED">
            <w:pPr>
              <w:jc w:val="right"/>
            </w:pPr>
            <w:r>
              <w:rPr>
                <w:rFonts w:ascii="Consolas" w:eastAsia="Consolas" w:hAnsi="Consolas" w:cs="Consolas"/>
                <w:sz w:val="16"/>
              </w:rPr>
              <w:t>1,230</w:t>
            </w:r>
          </w:p>
        </w:tc>
        <w:tc>
          <w:tcPr>
            <w:tcW w:w="1170" w:type="dxa"/>
          </w:tcPr>
          <w:p w14:paraId="5347F91D" w14:textId="77777777" w:rsidR="003D27E1" w:rsidRDefault="00B475ED">
            <w:pPr>
              <w:jc w:val="right"/>
            </w:pPr>
            <w:r>
              <w:rPr>
                <w:rFonts w:ascii="Consolas" w:eastAsia="Consolas" w:hAnsi="Consolas" w:cs="Consolas"/>
                <w:sz w:val="16"/>
              </w:rPr>
              <w:t>0</w:t>
            </w:r>
          </w:p>
        </w:tc>
        <w:tc>
          <w:tcPr>
            <w:tcW w:w="1170" w:type="dxa"/>
          </w:tcPr>
          <w:p w14:paraId="5347F91E" w14:textId="77777777" w:rsidR="003D27E1" w:rsidRDefault="00B475ED">
            <w:pPr>
              <w:jc w:val="right"/>
            </w:pPr>
            <w:r>
              <w:rPr>
                <w:rFonts w:ascii="Consolas" w:eastAsia="Consolas" w:hAnsi="Consolas" w:cs="Consolas"/>
                <w:sz w:val="16"/>
              </w:rPr>
              <w:t>0</w:t>
            </w:r>
          </w:p>
        </w:tc>
        <w:tc>
          <w:tcPr>
            <w:tcW w:w="1170" w:type="dxa"/>
          </w:tcPr>
          <w:p w14:paraId="5347F91F" w14:textId="77777777" w:rsidR="003D27E1" w:rsidRDefault="00B475ED">
            <w:pPr>
              <w:jc w:val="right"/>
            </w:pPr>
            <w:r>
              <w:rPr>
                <w:rFonts w:ascii="Consolas" w:eastAsia="Consolas" w:hAnsi="Consolas" w:cs="Consolas"/>
                <w:sz w:val="16"/>
              </w:rPr>
              <w:t>15,308</w:t>
            </w:r>
          </w:p>
        </w:tc>
        <w:tc>
          <w:tcPr>
            <w:tcW w:w="1170" w:type="dxa"/>
          </w:tcPr>
          <w:p w14:paraId="5347F920" w14:textId="77777777" w:rsidR="003D27E1" w:rsidRDefault="00B475ED">
            <w:pPr>
              <w:jc w:val="right"/>
            </w:pPr>
            <w:r>
              <w:rPr>
                <w:rFonts w:ascii="Consolas" w:eastAsia="Consolas" w:hAnsi="Consolas" w:cs="Consolas"/>
                <w:sz w:val="16"/>
              </w:rPr>
              <w:t>0</w:t>
            </w:r>
          </w:p>
        </w:tc>
      </w:tr>
      <w:tr w:rsidR="003D27E1" w14:paraId="5347F92A" w14:textId="77777777">
        <w:tc>
          <w:tcPr>
            <w:tcW w:w="1170" w:type="dxa"/>
          </w:tcPr>
          <w:p w14:paraId="5347F922" w14:textId="77777777" w:rsidR="003D27E1" w:rsidRDefault="00B475ED">
            <w:pPr>
              <w:jc w:val="right"/>
            </w:pPr>
            <w:r>
              <w:rPr>
                <w:rFonts w:ascii="Consolas" w:eastAsia="Consolas" w:hAnsi="Consolas" w:cs="Consolas"/>
                <w:sz w:val="16"/>
              </w:rPr>
              <w:t>0</w:t>
            </w:r>
          </w:p>
        </w:tc>
        <w:tc>
          <w:tcPr>
            <w:tcW w:w="1170" w:type="dxa"/>
          </w:tcPr>
          <w:p w14:paraId="5347F923" w14:textId="77777777" w:rsidR="003D27E1" w:rsidRDefault="00B475ED">
            <w:pPr>
              <w:jc w:val="right"/>
            </w:pPr>
            <w:r>
              <w:rPr>
                <w:rFonts w:ascii="Consolas" w:eastAsia="Consolas" w:hAnsi="Consolas" w:cs="Consolas"/>
                <w:sz w:val="16"/>
              </w:rPr>
              <w:t>226,118</w:t>
            </w:r>
          </w:p>
        </w:tc>
        <w:tc>
          <w:tcPr>
            <w:tcW w:w="1170" w:type="dxa"/>
          </w:tcPr>
          <w:p w14:paraId="5347F924" w14:textId="77777777" w:rsidR="003D27E1" w:rsidRDefault="00B475ED">
            <w:pPr>
              <w:jc w:val="right"/>
            </w:pPr>
            <w:r>
              <w:rPr>
                <w:rFonts w:ascii="Consolas" w:eastAsia="Consolas" w:hAnsi="Consolas" w:cs="Consolas"/>
                <w:sz w:val="16"/>
              </w:rPr>
              <w:t>371,678</w:t>
            </w:r>
          </w:p>
        </w:tc>
        <w:tc>
          <w:tcPr>
            <w:tcW w:w="1170" w:type="dxa"/>
          </w:tcPr>
          <w:p w14:paraId="5347F925" w14:textId="77777777" w:rsidR="003D27E1" w:rsidRDefault="00B475ED">
            <w:pPr>
              <w:jc w:val="right"/>
            </w:pPr>
            <w:r>
              <w:rPr>
                <w:rFonts w:ascii="Consolas" w:eastAsia="Consolas" w:hAnsi="Consolas" w:cs="Consolas"/>
                <w:sz w:val="16"/>
              </w:rPr>
              <w:t>247,867</w:t>
            </w:r>
          </w:p>
        </w:tc>
        <w:tc>
          <w:tcPr>
            <w:tcW w:w="1170" w:type="dxa"/>
          </w:tcPr>
          <w:p w14:paraId="5347F926" w14:textId="77777777" w:rsidR="003D27E1" w:rsidRDefault="00B475ED">
            <w:pPr>
              <w:jc w:val="right"/>
            </w:pPr>
            <w:r>
              <w:rPr>
                <w:rFonts w:ascii="Consolas" w:eastAsia="Consolas" w:hAnsi="Consolas" w:cs="Consolas"/>
                <w:sz w:val="16"/>
              </w:rPr>
              <w:t>172,360</w:t>
            </w:r>
          </w:p>
        </w:tc>
        <w:tc>
          <w:tcPr>
            <w:tcW w:w="1170" w:type="dxa"/>
          </w:tcPr>
          <w:p w14:paraId="5347F927" w14:textId="77777777" w:rsidR="003D27E1" w:rsidRDefault="00B475ED">
            <w:pPr>
              <w:jc w:val="right"/>
            </w:pPr>
            <w:r>
              <w:rPr>
                <w:rFonts w:ascii="Consolas" w:eastAsia="Consolas" w:hAnsi="Consolas" w:cs="Consolas"/>
                <w:sz w:val="16"/>
              </w:rPr>
              <w:t>639,195</w:t>
            </w:r>
          </w:p>
        </w:tc>
        <w:tc>
          <w:tcPr>
            <w:tcW w:w="1170" w:type="dxa"/>
          </w:tcPr>
          <w:p w14:paraId="5347F928" w14:textId="77777777" w:rsidR="003D27E1" w:rsidRDefault="00B475ED">
            <w:pPr>
              <w:jc w:val="right"/>
            </w:pPr>
            <w:r>
              <w:rPr>
                <w:rFonts w:ascii="Consolas" w:eastAsia="Consolas" w:hAnsi="Consolas" w:cs="Consolas"/>
                <w:sz w:val="16"/>
              </w:rPr>
              <w:t>669,848</w:t>
            </w:r>
          </w:p>
        </w:tc>
        <w:tc>
          <w:tcPr>
            <w:tcW w:w="1170" w:type="dxa"/>
          </w:tcPr>
          <w:p w14:paraId="5347F929" w14:textId="77777777" w:rsidR="003D27E1" w:rsidRDefault="00B475ED">
            <w:pPr>
              <w:jc w:val="right"/>
            </w:pPr>
            <w:r>
              <w:rPr>
                <w:rFonts w:ascii="Consolas" w:eastAsia="Consolas" w:hAnsi="Consolas" w:cs="Consolas"/>
                <w:sz w:val="16"/>
              </w:rPr>
              <w:t>0</w:t>
            </w:r>
          </w:p>
        </w:tc>
      </w:tr>
      <w:tr w:rsidR="003D27E1" w14:paraId="5347F933" w14:textId="77777777">
        <w:tc>
          <w:tcPr>
            <w:tcW w:w="1170" w:type="dxa"/>
          </w:tcPr>
          <w:p w14:paraId="5347F92B" w14:textId="77777777" w:rsidR="003D27E1" w:rsidRDefault="00B475ED">
            <w:pPr>
              <w:jc w:val="right"/>
            </w:pPr>
            <w:r>
              <w:rPr>
                <w:rFonts w:ascii="Consolas" w:eastAsia="Consolas" w:hAnsi="Consolas" w:cs="Consolas"/>
                <w:sz w:val="16"/>
              </w:rPr>
              <w:t>1</w:t>
            </w:r>
          </w:p>
        </w:tc>
        <w:tc>
          <w:tcPr>
            <w:tcW w:w="1170" w:type="dxa"/>
          </w:tcPr>
          <w:p w14:paraId="5347F92C" w14:textId="77777777" w:rsidR="003D27E1" w:rsidRDefault="00B475ED">
            <w:pPr>
              <w:jc w:val="right"/>
            </w:pPr>
            <w:r>
              <w:rPr>
                <w:rFonts w:ascii="Consolas" w:eastAsia="Consolas" w:hAnsi="Consolas" w:cs="Consolas"/>
                <w:sz w:val="16"/>
              </w:rPr>
              <w:t>8,353</w:t>
            </w:r>
          </w:p>
        </w:tc>
        <w:tc>
          <w:tcPr>
            <w:tcW w:w="1170" w:type="dxa"/>
          </w:tcPr>
          <w:p w14:paraId="5347F92D" w14:textId="77777777" w:rsidR="003D27E1" w:rsidRDefault="00B475ED">
            <w:pPr>
              <w:jc w:val="right"/>
            </w:pPr>
            <w:r>
              <w:rPr>
                <w:rFonts w:ascii="Consolas" w:eastAsia="Consolas" w:hAnsi="Consolas" w:cs="Consolas"/>
                <w:sz w:val="16"/>
              </w:rPr>
              <w:t>0</w:t>
            </w:r>
          </w:p>
        </w:tc>
        <w:tc>
          <w:tcPr>
            <w:tcW w:w="1170" w:type="dxa"/>
          </w:tcPr>
          <w:p w14:paraId="5347F92E" w14:textId="77777777" w:rsidR="003D27E1" w:rsidRDefault="00B475ED">
            <w:pPr>
              <w:jc w:val="right"/>
            </w:pPr>
            <w:r>
              <w:rPr>
                <w:rFonts w:ascii="Consolas" w:eastAsia="Consolas" w:hAnsi="Consolas" w:cs="Consolas"/>
                <w:sz w:val="16"/>
              </w:rPr>
              <w:t>61</w:t>
            </w:r>
          </w:p>
        </w:tc>
        <w:tc>
          <w:tcPr>
            <w:tcW w:w="1170" w:type="dxa"/>
          </w:tcPr>
          <w:p w14:paraId="5347F92F" w14:textId="77777777" w:rsidR="003D27E1" w:rsidRDefault="00B475ED">
            <w:pPr>
              <w:jc w:val="right"/>
            </w:pPr>
            <w:r>
              <w:rPr>
                <w:rFonts w:ascii="Consolas" w:eastAsia="Consolas" w:hAnsi="Consolas" w:cs="Consolas"/>
                <w:sz w:val="16"/>
              </w:rPr>
              <w:t>36</w:t>
            </w:r>
          </w:p>
        </w:tc>
        <w:tc>
          <w:tcPr>
            <w:tcW w:w="1170" w:type="dxa"/>
          </w:tcPr>
          <w:p w14:paraId="5347F930" w14:textId="77777777" w:rsidR="003D27E1" w:rsidRDefault="00B475ED">
            <w:pPr>
              <w:jc w:val="right"/>
            </w:pPr>
            <w:r>
              <w:rPr>
                <w:rFonts w:ascii="Consolas" w:eastAsia="Consolas" w:hAnsi="Consolas" w:cs="Consolas"/>
                <w:sz w:val="16"/>
              </w:rPr>
              <w:t>332</w:t>
            </w:r>
          </w:p>
        </w:tc>
        <w:tc>
          <w:tcPr>
            <w:tcW w:w="1170" w:type="dxa"/>
          </w:tcPr>
          <w:p w14:paraId="5347F931" w14:textId="77777777" w:rsidR="003D27E1" w:rsidRDefault="00B475ED">
            <w:pPr>
              <w:jc w:val="right"/>
            </w:pPr>
            <w:r>
              <w:rPr>
                <w:rFonts w:ascii="Consolas" w:eastAsia="Consolas" w:hAnsi="Consolas" w:cs="Consolas"/>
                <w:sz w:val="16"/>
              </w:rPr>
              <w:t>1,716</w:t>
            </w:r>
          </w:p>
        </w:tc>
        <w:tc>
          <w:tcPr>
            <w:tcW w:w="1170" w:type="dxa"/>
          </w:tcPr>
          <w:p w14:paraId="5347F932" w14:textId="77777777" w:rsidR="003D27E1" w:rsidRDefault="00B475ED">
            <w:pPr>
              <w:jc w:val="right"/>
            </w:pPr>
            <w:r>
              <w:rPr>
                <w:rFonts w:ascii="Consolas" w:eastAsia="Consolas" w:hAnsi="Consolas" w:cs="Consolas"/>
                <w:sz w:val="16"/>
              </w:rPr>
              <w:t>0</w:t>
            </w:r>
          </w:p>
        </w:tc>
      </w:tr>
      <w:tr w:rsidR="003D27E1" w14:paraId="5347F93C" w14:textId="77777777">
        <w:tc>
          <w:tcPr>
            <w:tcW w:w="1170" w:type="dxa"/>
          </w:tcPr>
          <w:p w14:paraId="5347F934" w14:textId="77777777" w:rsidR="003D27E1" w:rsidRDefault="00B475ED">
            <w:pPr>
              <w:jc w:val="right"/>
            </w:pPr>
            <w:r>
              <w:rPr>
                <w:rFonts w:ascii="Consolas" w:eastAsia="Consolas" w:hAnsi="Consolas" w:cs="Consolas"/>
                <w:sz w:val="16"/>
              </w:rPr>
              <w:t>2</w:t>
            </w:r>
          </w:p>
        </w:tc>
        <w:tc>
          <w:tcPr>
            <w:tcW w:w="1170" w:type="dxa"/>
          </w:tcPr>
          <w:p w14:paraId="5347F935" w14:textId="77777777" w:rsidR="003D27E1" w:rsidRDefault="00B475ED">
            <w:pPr>
              <w:jc w:val="right"/>
            </w:pPr>
            <w:r>
              <w:rPr>
                <w:rFonts w:ascii="Consolas" w:eastAsia="Consolas" w:hAnsi="Consolas" w:cs="Consolas"/>
                <w:sz w:val="16"/>
              </w:rPr>
              <w:t>23,492</w:t>
            </w:r>
          </w:p>
        </w:tc>
        <w:tc>
          <w:tcPr>
            <w:tcW w:w="1170" w:type="dxa"/>
          </w:tcPr>
          <w:p w14:paraId="5347F936" w14:textId="77777777" w:rsidR="003D27E1" w:rsidRDefault="00B475ED">
            <w:pPr>
              <w:jc w:val="right"/>
            </w:pPr>
            <w:r>
              <w:rPr>
                <w:rFonts w:ascii="Consolas" w:eastAsia="Consolas" w:hAnsi="Consolas" w:cs="Consolas"/>
                <w:sz w:val="16"/>
              </w:rPr>
              <w:t>8</w:t>
            </w:r>
          </w:p>
        </w:tc>
        <w:tc>
          <w:tcPr>
            <w:tcW w:w="1170" w:type="dxa"/>
          </w:tcPr>
          <w:p w14:paraId="5347F937" w14:textId="77777777" w:rsidR="003D27E1" w:rsidRDefault="00B475ED">
            <w:pPr>
              <w:jc w:val="right"/>
            </w:pPr>
            <w:r>
              <w:rPr>
                <w:rFonts w:ascii="Consolas" w:eastAsia="Consolas" w:hAnsi="Consolas" w:cs="Consolas"/>
                <w:sz w:val="16"/>
              </w:rPr>
              <w:t>336</w:t>
            </w:r>
          </w:p>
        </w:tc>
        <w:tc>
          <w:tcPr>
            <w:tcW w:w="1170" w:type="dxa"/>
          </w:tcPr>
          <w:p w14:paraId="5347F938" w14:textId="77777777" w:rsidR="003D27E1" w:rsidRDefault="00B475ED">
            <w:pPr>
              <w:jc w:val="right"/>
            </w:pPr>
            <w:r>
              <w:rPr>
                <w:rFonts w:ascii="Consolas" w:eastAsia="Consolas" w:hAnsi="Consolas" w:cs="Consolas"/>
                <w:sz w:val="16"/>
              </w:rPr>
              <w:t>5,537</w:t>
            </w:r>
          </w:p>
        </w:tc>
        <w:tc>
          <w:tcPr>
            <w:tcW w:w="1170" w:type="dxa"/>
          </w:tcPr>
          <w:p w14:paraId="5347F939" w14:textId="77777777" w:rsidR="003D27E1" w:rsidRDefault="00B475ED">
            <w:pPr>
              <w:jc w:val="right"/>
            </w:pPr>
            <w:r>
              <w:rPr>
                <w:rFonts w:ascii="Consolas" w:eastAsia="Consolas" w:hAnsi="Consolas" w:cs="Consolas"/>
                <w:sz w:val="16"/>
              </w:rPr>
              <w:t>3,527</w:t>
            </w:r>
          </w:p>
        </w:tc>
        <w:tc>
          <w:tcPr>
            <w:tcW w:w="1170" w:type="dxa"/>
          </w:tcPr>
          <w:p w14:paraId="5347F93A" w14:textId="77777777" w:rsidR="003D27E1" w:rsidRDefault="00B475ED">
            <w:pPr>
              <w:jc w:val="right"/>
            </w:pPr>
            <w:r>
              <w:rPr>
                <w:rFonts w:ascii="Consolas" w:eastAsia="Consolas" w:hAnsi="Consolas" w:cs="Consolas"/>
                <w:sz w:val="16"/>
              </w:rPr>
              <w:t>11,108</w:t>
            </w:r>
          </w:p>
        </w:tc>
        <w:tc>
          <w:tcPr>
            <w:tcW w:w="1170" w:type="dxa"/>
          </w:tcPr>
          <w:p w14:paraId="5347F93B" w14:textId="77777777" w:rsidR="003D27E1" w:rsidRDefault="00B475ED">
            <w:pPr>
              <w:jc w:val="right"/>
            </w:pPr>
            <w:r>
              <w:rPr>
                <w:rFonts w:ascii="Consolas" w:eastAsia="Consolas" w:hAnsi="Consolas" w:cs="Consolas"/>
                <w:sz w:val="16"/>
              </w:rPr>
              <w:t>0</w:t>
            </w:r>
          </w:p>
        </w:tc>
      </w:tr>
      <w:tr w:rsidR="003D27E1" w14:paraId="5347F945" w14:textId="77777777">
        <w:tc>
          <w:tcPr>
            <w:tcW w:w="1170" w:type="dxa"/>
          </w:tcPr>
          <w:p w14:paraId="5347F93D" w14:textId="77777777" w:rsidR="003D27E1" w:rsidRDefault="00B475ED">
            <w:pPr>
              <w:jc w:val="right"/>
            </w:pPr>
            <w:r>
              <w:rPr>
                <w:rFonts w:ascii="Consolas" w:eastAsia="Consolas" w:hAnsi="Consolas" w:cs="Consolas"/>
                <w:sz w:val="16"/>
              </w:rPr>
              <w:t>3</w:t>
            </w:r>
          </w:p>
        </w:tc>
        <w:tc>
          <w:tcPr>
            <w:tcW w:w="1170" w:type="dxa"/>
          </w:tcPr>
          <w:p w14:paraId="5347F93E" w14:textId="77777777" w:rsidR="003D27E1" w:rsidRDefault="00B475ED">
            <w:pPr>
              <w:jc w:val="right"/>
            </w:pPr>
            <w:r>
              <w:rPr>
                <w:rFonts w:ascii="Consolas" w:eastAsia="Consolas" w:hAnsi="Consolas" w:cs="Consolas"/>
                <w:sz w:val="16"/>
              </w:rPr>
              <w:t>8,026</w:t>
            </w:r>
          </w:p>
        </w:tc>
        <w:tc>
          <w:tcPr>
            <w:tcW w:w="1170" w:type="dxa"/>
          </w:tcPr>
          <w:p w14:paraId="5347F93F" w14:textId="77777777" w:rsidR="003D27E1" w:rsidRDefault="00B475ED">
            <w:pPr>
              <w:jc w:val="right"/>
            </w:pPr>
            <w:r>
              <w:rPr>
                <w:rFonts w:ascii="Consolas" w:eastAsia="Consolas" w:hAnsi="Consolas" w:cs="Consolas"/>
                <w:sz w:val="16"/>
              </w:rPr>
              <w:t>6</w:t>
            </w:r>
          </w:p>
        </w:tc>
        <w:tc>
          <w:tcPr>
            <w:tcW w:w="1170" w:type="dxa"/>
          </w:tcPr>
          <w:p w14:paraId="5347F940" w14:textId="77777777" w:rsidR="003D27E1" w:rsidRDefault="00B475ED">
            <w:pPr>
              <w:jc w:val="right"/>
            </w:pPr>
            <w:r>
              <w:rPr>
                <w:rFonts w:ascii="Consolas" w:eastAsia="Consolas" w:hAnsi="Consolas" w:cs="Consolas"/>
                <w:sz w:val="16"/>
              </w:rPr>
              <w:t>464</w:t>
            </w:r>
          </w:p>
        </w:tc>
        <w:tc>
          <w:tcPr>
            <w:tcW w:w="1170" w:type="dxa"/>
          </w:tcPr>
          <w:p w14:paraId="5347F941" w14:textId="77777777" w:rsidR="003D27E1" w:rsidRDefault="00B475ED">
            <w:pPr>
              <w:jc w:val="right"/>
            </w:pPr>
            <w:r>
              <w:rPr>
                <w:rFonts w:ascii="Consolas" w:eastAsia="Consolas" w:hAnsi="Consolas" w:cs="Consolas"/>
                <w:sz w:val="16"/>
              </w:rPr>
              <w:t>10,192</w:t>
            </w:r>
          </w:p>
        </w:tc>
        <w:tc>
          <w:tcPr>
            <w:tcW w:w="1170" w:type="dxa"/>
          </w:tcPr>
          <w:p w14:paraId="5347F942" w14:textId="77777777" w:rsidR="003D27E1" w:rsidRDefault="00B475ED">
            <w:pPr>
              <w:jc w:val="right"/>
            </w:pPr>
            <w:r>
              <w:rPr>
                <w:rFonts w:ascii="Consolas" w:eastAsia="Consolas" w:hAnsi="Consolas" w:cs="Consolas"/>
                <w:sz w:val="16"/>
              </w:rPr>
              <w:t>5,383</w:t>
            </w:r>
          </w:p>
        </w:tc>
        <w:tc>
          <w:tcPr>
            <w:tcW w:w="1170" w:type="dxa"/>
          </w:tcPr>
          <w:p w14:paraId="5347F943" w14:textId="77777777" w:rsidR="003D27E1" w:rsidRDefault="00B475ED">
            <w:pPr>
              <w:jc w:val="right"/>
            </w:pPr>
            <w:r>
              <w:rPr>
                <w:rFonts w:ascii="Consolas" w:eastAsia="Consolas" w:hAnsi="Consolas" w:cs="Consolas"/>
                <w:sz w:val="16"/>
              </w:rPr>
              <w:t>4,782</w:t>
            </w:r>
          </w:p>
        </w:tc>
        <w:tc>
          <w:tcPr>
            <w:tcW w:w="1170" w:type="dxa"/>
          </w:tcPr>
          <w:p w14:paraId="5347F944" w14:textId="77777777" w:rsidR="003D27E1" w:rsidRDefault="00B475ED">
            <w:pPr>
              <w:jc w:val="right"/>
            </w:pPr>
            <w:r>
              <w:rPr>
                <w:rFonts w:ascii="Consolas" w:eastAsia="Consolas" w:hAnsi="Consolas" w:cs="Consolas"/>
                <w:sz w:val="16"/>
              </w:rPr>
              <w:t>0</w:t>
            </w:r>
          </w:p>
        </w:tc>
      </w:tr>
      <w:tr w:rsidR="003D27E1" w14:paraId="5347F94E" w14:textId="77777777">
        <w:tc>
          <w:tcPr>
            <w:tcW w:w="1170" w:type="dxa"/>
          </w:tcPr>
          <w:p w14:paraId="5347F946" w14:textId="77777777" w:rsidR="003D27E1" w:rsidRDefault="00B475ED">
            <w:pPr>
              <w:jc w:val="right"/>
            </w:pPr>
            <w:r>
              <w:rPr>
                <w:rFonts w:ascii="Consolas" w:eastAsia="Consolas" w:hAnsi="Consolas" w:cs="Consolas"/>
                <w:sz w:val="16"/>
              </w:rPr>
              <w:t>4</w:t>
            </w:r>
          </w:p>
        </w:tc>
        <w:tc>
          <w:tcPr>
            <w:tcW w:w="1170" w:type="dxa"/>
          </w:tcPr>
          <w:p w14:paraId="5347F947" w14:textId="77777777" w:rsidR="003D27E1" w:rsidRDefault="00B475ED">
            <w:pPr>
              <w:jc w:val="right"/>
            </w:pPr>
            <w:r>
              <w:rPr>
                <w:rFonts w:ascii="Consolas" w:eastAsia="Consolas" w:hAnsi="Consolas" w:cs="Consolas"/>
                <w:sz w:val="16"/>
              </w:rPr>
              <w:t>2,550</w:t>
            </w:r>
          </w:p>
        </w:tc>
        <w:tc>
          <w:tcPr>
            <w:tcW w:w="1170" w:type="dxa"/>
          </w:tcPr>
          <w:p w14:paraId="5347F948" w14:textId="77777777" w:rsidR="003D27E1" w:rsidRDefault="00B475ED">
            <w:pPr>
              <w:jc w:val="right"/>
            </w:pPr>
            <w:r>
              <w:rPr>
                <w:rFonts w:ascii="Consolas" w:eastAsia="Consolas" w:hAnsi="Consolas" w:cs="Consolas"/>
                <w:sz w:val="16"/>
              </w:rPr>
              <w:t>0</w:t>
            </w:r>
          </w:p>
        </w:tc>
        <w:tc>
          <w:tcPr>
            <w:tcW w:w="1170" w:type="dxa"/>
          </w:tcPr>
          <w:p w14:paraId="5347F949" w14:textId="77777777" w:rsidR="003D27E1" w:rsidRDefault="00B475ED">
            <w:pPr>
              <w:jc w:val="right"/>
            </w:pPr>
            <w:r>
              <w:rPr>
                <w:rFonts w:ascii="Consolas" w:eastAsia="Consolas" w:hAnsi="Consolas" w:cs="Consolas"/>
                <w:sz w:val="16"/>
              </w:rPr>
              <w:t>204</w:t>
            </w:r>
          </w:p>
        </w:tc>
        <w:tc>
          <w:tcPr>
            <w:tcW w:w="1170" w:type="dxa"/>
          </w:tcPr>
          <w:p w14:paraId="5347F94A" w14:textId="77777777" w:rsidR="003D27E1" w:rsidRDefault="00B475ED">
            <w:pPr>
              <w:jc w:val="right"/>
            </w:pPr>
            <w:r>
              <w:rPr>
                <w:rFonts w:ascii="Consolas" w:eastAsia="Consolas" w:hAnsi="Consolas" w:cs="Consolas"/>
                <w:sz w:val="16"/>
              </w:rPr>
              <w:t>503</w:t>
            </w:r>
          </w:p>
        </w:tc>
        <w:tc>
          <w:tcPr>
            <w:tcW w:w="1170" w:type="dxa"/>
          </w:tcPr>
          <w:p w14:paraId="5347F94B" w14:textId="77777777" w:rsidR="003D27E1" w:rsidRDefault="00B475ED">
            <w:pPr>
              <w:jc w:val="right"/>
            </w:pPr>
            <w:r>
              <w:rPr>
                <w:rFonts w:ascii="Consolas" w:eastAsia="Consolas" w:hAnsi="Consolas" w:cs="Consolas"/>
                <w:sz w:val="16"/>
              </w:rPr>
              <w:t>1,006</w:t>
            </w:r>
          </w:p>
        </w:tc>
        <w:tc>
          <w:tcPr>
            <w:tcW w:w="1170" w:type="dxa"/>
          </w:tcPr>
          <w:p w14:paraId="5347F94C" w14:textId="77777777" w:rsidR="003D27E1" w:rsidRDefault="00B475ED">
            <w:pPr>
              <w:jc w:val="right"/>
            </w:pPr>
            <w:r>
              <w:rPr>
                <w:rFonts w:ascii="Consolas" w:eastAsia="Consolas" w:hAnsi="Consolas" w:cs="Consolas"/>
                <w:sz w:val="16"/>
              </w:rPr>
              <w:t>829</w:t>
            </w:r>
          </w:p>
        </w:tc>
        <w:tc>
          <w:tcPr>
            <w:tcW w:w="1170" w:type="dxa"/>
          </w:tcPr>
          <w:p w14:paraId="5347F94D" w14:textId="77777777" w:rsidR="003D27E1" w:rsidRDefault="00B475ED">
            <w:pPr>
              <w:jc w:val="right"/>
            </w:pPr>
            <w:r>
              <w:rPr>
                <w:rFonts w:ascii="Consolas" w:eastAsia="Consolas" w:hAnsi="Consolas" w:cs="Consolas"/>
                <w:sz w:val="16"/>
              </w:rPr>
              <w:t>0</w:t>
            </w:r>
          </w:p>
        </w:tc>
      </w:tr>
      <w:tr w:rsidR="003D27E1" w14:paraId="5347F957" w14:textId="77777777">
        <w:tc>
          <w:tcPr>
            <w:tcW w:w="1170" w:type="dxa"/>
          </w:tcPr>
          <w:p w14:paraId="5347F94F" w14:textId="77777777" w:rsidR="003D27E1" w:rsidRDefault="00B475ED">
            <w:pPr>
              <w:jc w:val="right"/>
            </w:pPr>
            <w:r>
              <w:rPr>
                <w:rFonts w:ascii="Consolas" w:eastAsia="Consolas" w:hAnsi="Consolas" w:cs="Consolas"/>
                <w:sz w:val="16"/>
              </w:rPr>
              <w:t>5</w:t>
            </w:r>
          </w:p>
        </w:tc>
        <w:tc>
          <w:tcPr>
            <w:tcW w:w="1170" w:type="dxa"/>
          </w:tcPr>
          <w:p w14:paraId="5347F950" w14:textId="77777777" w:rsidR="003D27E1" w:rsidRDefault="00B475ED">
            <w:pPr>
              <w:jc w:val="right"/>
            </w:pPr>
            <w:r>
              <w:rPr>
                <w:rFonts w:ascii="Consolas" w:eastAsia="Consolas" w:hAnsi="Consolas" w:cs="Consolas"/>
                <w:sz w:val="16"/>
              </w:rPr>
              <w:t>7,070</w:t>
            </w:r>
          </w:p>
        </w:tc>
        <w:tc>
          <w:tcPr>
            <w:tcW w:w="1170" w:type="dxa"/>
          </w:tcPr>
          <w:p w14:paraId="5347F951" w14:textId="77777777" w:rsidR="003D27E1" w:rsidRDefault="00B475ED">
            <w:pPr>
              <w:jc w:val="right"/>
            </w:pPr>
            <w:r>
              <w:rPr>
                <w:rFonts w:ascii="Consolas" w:eastAsia="Consolas" w:hAnsi="Consolas" w:cs="Consolas"/>
                <w:sz w:val="16"/>
              </w:rPr>
              <w:t>367</w:t>
            </w:r>
          </w:p>
        </w:tc>
        <w:tc>
          <w:tcPr>
            <w:tcW w:w="1170" w:type="dxa"/>
          </w:tcPr>
          <w:p w14:paraId="5347F952" w14:textId="77777777" w:rsidR="003D27E1" w:rsidRDefault="00B475ED">
            <w:pPr>
              <w:jc w:val="right"/>
            </w:pPr>
            <w:r>
              <w:rPr>
                <w:rFonts w:ascii="Consolas" w:eastAsia="Consolas" w:hAnsi="Consolas" w:cs="Consolas"/>
                <w:sz w:val="16"/>
              </w:rPr>
              <w:t>852</w:t>
            </w:r>
          </w:p>
        </w:tc>
        <w:tc>
          <w:tcPr>
            <w:tcW w:w="1170" w:type="dxa"/>
          </w:tcPr>
          <w:p w14:paraId="5347F953" w14:textId="77777777" w:rsidR="003D27E1" w:rsidRDefault="00B475ED">
            <w:pPr>
              <w:jc w:val="right"/>
            </w:pPr>
            <w:r>
              <w:rPr>
                <w:rFonts w:ascii="Consolas" w:eastAsia="Consolas" w:hAnsi="Consolas" w:cs="Consolas"/>
                <w:sz w:val="16"/>
              </w:rPr>
              <w:t>124</w:t>
            </w:r>
          </w:p>
        </w:tc>
        <w:tc>
          <w:tcPr>
            <w:tcW w:w="1170" w:type="dxa"/>
          </w:tcPr>
          <w:p w14:paraId="5347F954" w14:textId="77777777" w:rsidR="003D27E1" w:rsidRDefault="00B475ED">
            <w:pPr>
              <w:jc w:val="right"/>
            </w:pPr>
            <w:r>
              <w:rPr>
                <w:rFonts w:ascii="Consolas" w:eastAsia="Consolas" w:hAnsi="Consolas" w:cs="Consolas"/>
                <w:sz w:val="16"/>
              </w:rPr>
              <w:t>1,572</w:t>
            </w:r>
          </w:p>
        </w:tc>
        <w:tc>
          <w:tcPr>
            <w:tcW w:w="1170" w:type="dxa"/>
          </w:tcPr>
          <w:p w14:paraId="5347F955" w14:textId="77777777" w:rsidR="003D27E1" w:rsidRDefault="00B475ED">
            <w:pPr>
              <w:jc w:val="right"/>
            </w:pPr>
            <w:r>
              <w:rPr>
                <w:rFonts w:ascii="Consolas" w:eastAsia="Consolas" w:hAnsi="Consolas" w:cs="Consolas"/>
                <w:sz w:val="16"/>
              </w:rPr>
              <w:t>0</w:t>
            </w:r>
          </w:p>
        </w:tc>
        <w:tc>
          <w:tcPr>
            <w:tcW w:w="1170" w:type="dxa"/>
          </w:tcPr>
          <w:p w14:paraId="5347F956" w14:textId="77777777" w:rsidR="003D27E1" w:rsidRDefault="00B475ED">
            <w:pPr>
              <w:jc w:val="right"/>
            </w:pPr>
            <w:r>
              <w:rPr>
                <w:rFonts w:ascii="Consolas" w:eastAsia="Consolas" w:hAnsi="Consolas" w:cs="Consolas"/>
                <w:sz w:val="16"/>
              </w:rPr>
              <w:t>0</w:t>
            </w:r>
          </w:p>
        </w:tc>
      </w:tr>
      <w:tr w:rsidR="003D27E1" w14:paraId="5347F960" w14:textId="77777777">
        <w:tc>
          <w:tcPr>
            <w:tcW w:w="1170" w:type="dxa"/>
          </w:tcPr>
          <w:p w14:paraId="5347F958" w14:textId="77777777" w:rsidR="003D27E1" w:rsidRDefault="00B475ED">
            <w:pPr>
              <w:jc w:val="right"/>
            </w:pPr>
            <w:r>
              <w:rPr>
                <w:rFonts w:ascii="Consolas" w:eastAsia="Consolas" w:hAnsi="Consolas" w:cs="Consolas"/>
                <w:sz w:val="16"/>
              </w:rPr>
              <w:t>6</w:t>
            </w:r>
          </w:p>
        </w:tc>
        <w:tc>
          <w:tcPr>
            <w:tcW w:w="1170" w:type="dxa"/>
          </w:tcPr>
          <w:p w14:paraId="5347F959" w14:textId="77777777" w:rsidR="003D27E1" w:rsidRDefault="00B475ED">
            <w:pPr>
              <w:jc w:val="right"/>
            </w:pPr>
            <w:r>
              <w:rPr>
                <w:rFonts w:ascii="Consolas" w:eastAsia="Consolas" w:hAnsi="Consolas" w:cs="Consolas"/>
                <w:sz w:val="16"/>
              </w:rPr>
              <w:t>3,849</w:t>
            </w:r>
          </w:p>
        </w:tc>
        <w:tc>
          <w:tcPr>
            <w:tcW w:w="1170" w:type="dxa"/>
          </w:tcPr>
          <w:p w14:paraId="5347F95A" w14:textId="77777777" w:rsidR="003D27E1" w:rsidRDefault="00B475ED">
            <w:pPr>
              <w:jc w:val="right"/>
            </w:pPr>
            <w:r>
              <w:rPr>
                <w:rFonts w:ascii="Consolas" w:eastAsia="Consolas" w:hAnsi="Consolas" w:cs="Consolas"/>
                <w:sz w:val="16"/>
              </w:rPr>
              <w:t>1,699</w:t>
            </w:r>
          </w:p>
        </w:tc>
        <w:tc>
          <w:tcPr>
            <w:tcW w:w="1170" w:type="dxa"/>
          </w:tcPr>
          <w:p w14:paraId="5347F95B" w14:textId="77777777" w:rsidR="003D27E1" w:rsidRDefault="00B475ED">
            <w:pPr>
              <w:jc w:val="right"/>
            </w:pPr>
            <w:r>
              <w:rPr>
                <w:rFonts w:ascii="Consolas" w:eastAsia="Consolas" w:hAnsi="Consolas" w:cs="Consolas"/>
                <w:sz w:val="16"/>
              </w:rPr>
              <w:t>424</w:t>
            </w:r>
          </w:p>
        </w:tc>
        <w:tc>
          <w:tcPr>
            <w:tcW w:w="1170" w:type="dxa"/>
          </w:tcPr>
          <w:p w14:paraId="5347F95C" w14:textId="77777777" w:rsidR="003D27E1" w:rsidRDefault="00B475ED">
            <w:pPr>
              <w:jc w:val="right"/>
            </w:pPr>
            <w:r>
              <w:rPr>
                <w:rFonts w:ascii="Consolas" w:eastAsia="Consolas" w:hAnsi="Consolas" w:cs="Consolas"/>
                <w:sz w:val="16"/>
              </w:rPr>
              <w:t>108</w:t>
            </w:r>
          </w:p>
        </w:tc>
        <w:tc>
          <w:tcPr>
            <w:tcW w:w="1170" w:type="dxa"/>
          </w:tcPr>
          <w:p w14:paraId="5347F95D" w14:textId="77777777" w:rsidR="003D27E1" w:rsidRDefault="00B475ED">
            <w:pPr>
              <w:jc w:val="right"/>
            </w:pPr>
            <w:r>
              <w:rPr>
                <w:rFonts w:ascii="Consolas" w:eastAsia="Consolas" w:hAnsi="Consolas" w:cs="Consolas"/>
                <w:sz w:val="16"/>
              </w:rPr>
              <w:t>2,280</w:t>
            </w:r>
          </w:p>
        </w:tc>
        <w:tc>
          <w:tcPr>
            <w:tcW w:w="1170" w:type="dxa"/>
          </w:tcPr>
          <w:p w14:paraId="5347F95E" w14:textId="77777777" w:rsidR="003D27E1" w:rsidRDefault="00B475ED">
            <w:pPr>
              <w:jc w:val="right"/>
            </w:pPr>
            <w:r>
              <w:rPr>
                <w:rFonts w:ascii="Consolas" w:eastAsia="Consolas" w:hAnsi="Consolas" w:cs="Consolas"/>
                <w:sz w:val="16"/>
              </w:rPr>
              <w:t>1,815</w:t>
            </w:r>
          </w:p>
        </w:tc>
        <w:tc>
          <w:tcPr>
            <w:tcW w:w="1170" w:type="dxa"/>
          </w:tcPr>
          <w:p w14:paraId="5347F95F" w14:textId="77777777" w:rsidR="003D27E1" w:rsidRDefault="00B475ED">
            <w:pPr>
              <w:jc w:val="right"/>
            </w:pPr>
            <w:r>
              <w:rPr>
                <w:rFonts w:ascii="Consolas" w:eastAsia="Consolas" w:hAnsi="Consolas" w:cs="Consolas"/>
                <w:sz w:val="16"/>
              </w:rPr>
              <w:t>0</w:t>
            </w:r>
          </w:p>
        </w:tc>
      </w:tr>
      <w:tr w:rsidR="003D27E1" w14:paraId="5347F969" w14:textId="77777777">
        <w:tc>
          <w:tcPr>
            <w:tcW w:w="1170" w:type="dxa"/>
          </w:tcPr>
          <w:p w14:paraId="5347F961" w14:textId="77777777" w:rsidR="003D27E1" w:rsidRDefault="00B475ED">
            <w:pPr>
              <w:jc w:val="right"/>
            </w:pPr>
            <w:r>
              <w:rPr>
                <w:rFonts w:ascii="Consolas" w:eastAsia="Consolas" w:hAnsi="Consolas" w:cs="Consolas"/>
                <w:sz w:val="16"/>
              </w:rPr>
              <w:t>7</w:t>
            </w:r>
          </w:p>
        </w:tc>
        <w:tc>
          <w:tcPr>
            <w:tcW w:w="1170" w:type="dxa"/>
          </w:tcPr>
          <w:p w14:paraId="5347F962" w14:textId="77777777" w:rsidR="003D27E1" w:rsidRDefault="00B475ED">
            <w:pPr>
              <w:jc w:val="right"/>
            </w:pPr>
            <w:r>
              <w:rPr>
                <w:rFonts w:ascii="Consolas" w:eastAsia="Consolas" w:hAnsi="Consolas" w:cs="Consolas"/>
                <w:sz w:val="16"/>
              </w:rPr>
              <w:t>4,538</w:t>
            </w:r>
          </w:p>
        </w:tc>
        <w:tc>
          <w:tcPr>
            <w:tcW w:w="1170" w:type="dxa"/>
          </w:tcPr>
          <w:p w14:paraId="5347F963" w14:textId="77777777" w:rsidR="003D27E1" w:rsidRDefault="00B475ED">
            <w:pPr>
              <w:jc w:val="right"/>
            </w:pPr>
            <w:r>
              <w:rPr>
                <w:rFonts w:ascii="Consolas" w:eastAsia="Consolas" w:hAnsi="Consolas" w:cs="Consolas"/>
                <w:sz w:val="16"/>
              </w:rPr>
              <w:t>22</w:t>
            </w:r>
          </w:p>
        </w:tc>
        <w:tc>
          <w:tcPr>
            <w:tcW w:w="1170" w:type="dxa"/>
          </w:tcPr>
          <w:p w14:paraId="5347F964" w14:textId="77777777" w:rsidR="003D27E1" w:rsidRDefault="00B475ED">
            <w:pPr>
              <w:jc w:val="right"/>
            </w:pPr>
            <w:r>
              <w:rPr>
                <w:rFonts w:ascii="Consolas" w:eastAsia="Consolas" w:hAnsi="Consolas" w:cs="Consolas"/>
                <w:sz w:val="16"/>
              </w:rPr>
              <w:t>434</w:t>
            </w:r>
          </w:p>
        </w:tc>
        <w:tc>
          <w:tcPr>
            <w:tcW w:w="1170" w:type="dxa"/>
          </w:tcPr>
          <w:p w14:paraId="5347F965" w14:textId="77777777" w:rsidR="003D27E1" w:rsidRDefault="00B475ED">
            <w:pPr>
              <w:jc w:val="right"/>
            </w:pPr>
            <w:r>
              <w:rPr>
                <w:rFonts w:ascii="Consolas" w:eastAsia="Consolas" w:hAnsi="Consolas" w:cs="Consolas"/>
                <w:sz w:val="16"/>
              </w:rPr>
              <w:t>324</w:t>
            </w:r>
          </w:p>
        </w:tc>
        <w:tc>
          <w:tcPr>
            <w:tcW w:w="1170" w:type="dxa"/>
          </w:tcPr>
          <w:p w14:paraId="5347F966" w14:textId="77777777" w:rsidR="003D27E1" w:rsidRDefault="00B475ED">
            <w:pPr>
              <w:jc w:val="right"/>
            </w:pPr>
            <w:r>
              <w:rPr>
                <w:rFonts w:ascii="Consolas" w:eastAsia="Consolas" w:hAnsi="Consolas" w:cs="Consolas"/>
                <w:sz w:val="16"/>
              </w:rPr>
              <w:t>205</w:t>
            </w:r>
          </w:p>
        </w:tc>
        <w:tc>
          <w:tcPr>
            <w:tcW w:w="1170" w:type="dxa"/>
          </w:tcPr>
          <w:p w14:paraId="5347F967" w14:textId="77777777" w:rsidR="003D27E1" w:rsidRDefault="00B475ED">
            <w:pPr>
              <w:jc w:val="right"/>
            </w:pPr>
            <w:r>
              <w:rPr>
                <w:rFonts w:ascii="Consolas" w:eastAsia="Consolas" w:hAnsi="Consolas" w:cs="Consolas"/>
                <w:sz w:val="16"/>
              </w:rPr>
              <w:t>30,960</w:t>
            </w:r>
          </w:p>
        </w:tc>
        <w:tc>
          <w:tcPr>
            <w:tcW w:w="1170" w:type="dxa"/>
          </w:tcPr>
          <w:p w14:paraId="5347F968" w14:textId="77777777" w:rsidR="003D27E1" w:rsidRDefault="00B475ED">
            <w:pPr>
              <w:jc w:val="right"/>
            </w:pPr>
            <w:r>
              <w:rPr>
                <w:rFonts w:ascii="Consolas" w:eastAsia="Consolas" w:hAnsi="Consolas" w:cs="Consolas"/>
                <w:sz w:val="16"/>
              </w:rPr>
              <w:t>0</w:t>
            </w:r>
          </w:p>
        </w:tc>
      </w:tr>
      <w:tr w:rsidR="003D27E1" w14:paraId="5347F972" w14:textId="77777777">
        <w:tc>
          <w:tcPr>
            <w:tcW w:w="1170" w:type="dxa"/>
          </w:tcPr>
          <w:p w14:paraId="5347F96A" w14:textId="77777777" w:rsidR="003D27E1" w:rsidRDefault="00B475ED">
            <w:pPr>
              <w:jc w:val="right"/>
            </w:pPr>
            <w:r>
              <w:rPr>
                <w:rFonts w:ascii="Consolas" w:eastAsia="Consolas" w:hAnsi="Consolas" w:cs="Consolas"/>
                <w:sz w:val="16"/>
              </w:rPr>
              <w:t>8</w:t>
            </w:r>
          </w:p>
        </w:tc>
        <w:tc>
          <w:tcPr>
            <w:tcW w:w="1170" w:type="dxa"/>
          </w:tcPr>
          <w:p w14:paraId="5347F96B" w14:textId="77777777" w:rsidR="003D27E1" w:rsidRDefault="00B475ED">
            <w:pPr>
              <w:jc w:val="right"/>
            </w:pPr>
            <w:r>
              <w:rPr>
                <w:rFonts w:ascii="Consolas" w:eastAsia="Consolas" w:hAnsi="Consolas" w:cs="Consolas"/>
                <w:sz w:val="16"/>
              </w:rPr>
              <w:t>3,497</w:t>
            </w:r>
          </w:p>
        </w:tc>
        <w:tc>
          <w:tcPr>
            <w:tcW w:w="1170" w:type="dxa"/>
          </w:tcPr>
          <w:p w14:paraId="5347F96C" w14:textId="77777777" w:rsidR="003D27E1" w:rsidRDefault="00B475ED">
            <w:pPr>
              <w:jc w:val="right"/>
            </w:pPr>
            <w:r>
              <w:rPr>
                <w:rFonts w:ascii="Consolas" w:eastAsia="Consolas" w:hAnsi="Consolas" w:cs="Consolas"/>
                <w:sz w:val="16"/>
              </w:rPr>
              <w:t>6</w:t>
            </w:r>
          </w:p>
        </w:tc>
        <w:tc>
          <w:tcPr>
            <w:tcW w:w="1170" w:type="dxa"/>
          </w:tcPr>
          <w:p w14:paraId="5347F96D" w14:textId="77777777" w:rsidR="003D27E1" w:rsidRDefault="00B475ED">
            <w:pPr>
              <w:jc w:val="right"/>
            </w:pPr>
            <w:r>
              <w:rPr>
                <w:rFonts w:ascii="Consolas" w:eastAsia="Consolas" w:hAnsi="Consolas" w:cs="Consolas"/>
                <w:sz w:val="16"/>
              </w:rPr>
              <w:t>6,308</w:t>
            </w:r>
          </w:p>
        </w:tc>
        <w:tc>
          <w:tcPr>
            <w:tcW w:w="1170" w:type="dxa"/>
          </w:tcPr>
          <w:p w14:paraId="5347F96E" w14:textId="77777777" w:rsidR="003D27E1" w:rsidRDefault="00B475ED">
            <w:pPr>
              <w:jc w:val="right"/>
            </w:pPr>
            <w:r>
              <w:rPr>
                <w:rFonts w:ascii="Consolas" w:eastAsia="Consolas" w:hAnsi="Consolas" w:cs="Consolas"/>
                <w:sz w:val="16"/>
              </w:rPr>
              <w:t>929</w:t>
            </w:r>
          </w:p>
        </w:tc>
        <w:tc>
          <w:tcPr>
            <w:tcW w:w="1170" w:type="dxa"/>
          </w:tcPr>
          <w:p w14:paraId="5347F96F" w14:textId="77777777" w:rsidR="003D27E1" w:rsidRDefault="00B475ED">
            <w:pPr>
              <w:jc w:val="right"/>
            </w:pPr>
            <w:r>
              <w:rPr>
                <w:rFonts w:ascii="Consolas" w:eastAsia="Consolas" w:hAnsi="Consolas" w:cs="Consolas"/>
                <w:sz w:val="16"/>
              </w:rPr>
              <w:t>871</w:t>
            </w:r>
          </w:p>
        </w:tc>
        <w:tc>
          <w:tcPr>
            <w:tcW w:w="1170" w:type="dxa"/>
          </w:tcPr>
          <w:p w14:paraId="5347F970" w14:textId="77777777" w:rsidR="003D27E1" w:rsidRDefault="00B475ED">
            <w:pPr>
              <w:jc w:val="right"/>
            </w:pPr>
            <w:r>
              <w:rPr>
                <w:rFonts w:ascii="Consolas" w:eastAsia="Consolas" w:hAnsi="Consolas" w:cs="Consolas"/>
                <w:sz w:val="16"/>
              </w:rPr>
              <w:t>5,984</w:t>
            </w:r>
          </w:p>
        </w:tc>
        <w:tc>
          <w:tcPr>
            <w:tcW w:w="1170" w:type="dxa"/>
          </w:tcPr>
          <w:p w14:paraId="5347F971" w14:textId="77777777" w:rsidR="003D27E1" w:rsidRDefault="00B475ED">
            <w:pPr>
              <w:jc w:val="right"/>
            </w:pPr>
            <w:r>
              <w:rPr>
                <w:rFonts w:ascii="Consolas" w:eastAsia="Consolas" w:hAnsi="Consolas" w:cs="Consolas"/>
                <w:sz w:val="16"/>
              </w:rPr>
              <w:t>0</w:t>
            </w:r>
          </w:p>
        </w:tc>
      </w:tr>
      <w:tr w:rsidR="003D27E1" w14:paraId="5347F97B" w14:textId="77777777">
        <w:tc>
          <w:tcPr>
            <w:tcW w:w="1170" w:type="dxa"/>
          </w:tcPr>
          <w:p w14:paraId="5347F973" w14:textId="77777777" w:rsidR="003D27E1" w:rsidRDefault="00B475ED">
            <w:pPr>
              <w:jc w:val="right"/>
            </w:pPr>
            <w:r>
              <w:rPr>
                <w:rFonts w:ascii="Consolas" w:eastAsia="Consolas" w:hAnsi="Consolas" w:cs="Consolas"/>
                <w:sz w:val="16"/>
              </w:rPr>
              <w:t>9</w:t>
            </w:r>
          </w:p>
        </w:tc>
        <w:tc>
          <w:tcPr>
            <w:tcW w:w="1170" w:type="dxa"/>
          </w:tcPr>
          <w:p w14:paraId="5347F974" w14:textId="77777777" w:rsidR="003D27E1" w:rsidRDefault="00B475ED">
            <w:pPr>
              <w:jc w:val="right"/>
            </w:pPr>
            <w:r>
              <w:rPr>
                <w:rFonts w:ascii="Consolas" w:eastAsia="Consolas" w:hAnsi="Consolas" w:cs="Consolas"/>
                <w:sz w:val="16"/>
              </w:rPr>
              <w:t>3,043</w:t>
            </w:r>
          </w:p>
        </w:tc>
        <w:tc>
          <w:tcPr>
            <w:tcW w:w="1170" w:type="dxa"/>
          </w:tcPr>
          <w:p w14:paraId="5347F975" w14:textId="77777777" w:rsidR="003D27E1" w:rsidRDefault="00B475ED">
            <w:pPr>
              <w:jc w:val="right"/>
            </w:pPr>
            <w:r>
              <w:rPr>
                <w:rFonts w:ascii="Consolas" w:eastAsia="Consolas" w:hAnsi="Consolas" w:cs="Consolas"/>
                <w:sz w:val="16"/>
              </w:rPr>
              <w:t>0</w:t>
            </w:r>
          </w:p>
        </w:tc>
        <w:tc>
          <w:tcPr>
            <w:tcW w:w="1170" w:type="dxa"/>
          </w:tcPr>
          <w:p w14:paraId="5347F976" w14:textId="77777777" w:rsidR="003D27E1" w:rsidRDefault="00B475ED">
            <w:pPr>
              <w:jc w:val="right"/>
            </w:pPr>
            <w:r>
              <w:rPr>
                <w:rFonts w:ascii="Consolas" w:eastAsia="Consolas" w:hAnsi="Consolas" w:cs="Consolas"/>
                <w:sz w:val="16"/>
              </w:rPr>
              <w:t>170</w:t>
            </w:r>
          </w:p>
        </w:tc>
        <w:tc>
          <w:tcPr>
            <w:tcW w:w="1170" w:type="dxa"/>
          </w:tcPr>
          <w:p w14:paraId="5347F977" w14:textId="77777777" w:rsidR="003D27E1" w:rsidRDefault="00B475ED">
            <w:pPr>
              <w:jc w:val="right"/>
            </w:pPr>
            <w:r>
              <w:rPr>
                <w:rFonts w:ascii="Consolas" w:eastAsia="Consolas" w:hAnsi="Consolas" w:cs="Consolas"/>
                <w:sz w:val="16"/>
              </w:rPr>
              <w:t>334</w:t>
            </w:r>
          </w:p>
        </w:tc>
        <w:tc>
          <w:tcPr>
            <w:tcW w:w="1170" w:type="dxa"/>
          </w:tcPr>
          <w:p w14:paraId="5347F978" w14:textId="77777777" w:rsidR="003D27E1" w:rsidRDefault="00B475ED">
            <w:pPr>
              <w:jc w:val="right"/>
            </w:pPr>
            <w:r>
              <w:rPr>
                <w:rFonts w:ascii="Consolas" w:eastAsia="Consolas" w:hAnsi="Consolas" w:cs="Consolas"/>
                <w:sz w:val="16"/>
              </w:rPr>
              <w:t>522</w:t>
            </w:r>
          </w:p>
        </w:tc>
        <w:tc>
          <w:tcPr>
            <w:tcW w:w="1170" w:type="dxa"/>
          </w:tcPr>
          <w:p w14:paraId="5347F979" w14:textId="77777777" w:rsidR="003D27E1" w:rsidRDefault="00B475ED">
            <w:pPr>
              <w:jc w:val="right"/>
            </w:pPr>
            <w:r>
              <w:rPr>
                <w:rFonts w:ascii="Consolas" w:eastAsia="Consolas" w:hAnsi="Consolas" w:cs="Consolas"/>
                <w:sz w:val="16"/>
              </w:rPr>
              <w:t>10,012</w:t>
            </w:r>
          </w:p>
        </w:tc>
        <w:tc>
          <w:tcPr>
            <w:tcW w:w="1170" w:type="dxa"/>
          </w:tcPr>
          <w:p w14:paraId="5347F97A" w14:textId="77777777" w:rsidR="003D27E1" w:rsidRDefault="00B475ED">
            <w:pPr>
              <w:jc w:val="right"/>
            </w:pPr>
            <w:r>
              <w:rPr>
                <w:rFonts w:ascii="Consolas" w:eastAsia="Consolas" w:hAnsi="Consolas" w:cs="Consolas"/>
                <w:sz w:val="16"/>
              </w:rPr>
              <w:t>0</w:t>
            </w:r>
          </w:p>
        </w:tc>
      </w:tr>
      <w:tr w:rsidR="003D27E1" w14:paraId="5347F984" w14:textId="77777777">
        <w:tc>
          <w:tcPr>
            <w:tcW w:w="1170" w:type="dxa"/>
          </w:tcPr>
          <w:p w14:paraId="5347F97C" w14:textId="77777777" w:rsidR="003D27E1" w:rsidRDefault="00B475ED">
            <w:pPr>
              <w:jc w:val="right"/>
            </w:pPr>
            <w:r>
              <w:rPr>
                <w:rFonts w:ascii="Consolas" w:eastAsia="Consolas" w:hAnsi="Consolas" w:cs="Consolas"/>
                <w:sz w:val="16"/>
              </w:rPr>
              <w:t>10</w:t>
            </w:r>
          </w:p>
        </w:tc>
        <w:tc>
          <w:tcPr>
            <w:tcW w:w="1170" w:type="dxa"/>
          </w:tcPr>
          <w:p w14:paraId="5347F97D" w14:textId="77777777" w:rsidR="003D27E1" w:rsidRDefault="00B475ED">
            <w:pPr>
              <w:jc w:val="right"/>
            </w:pPr>
            <w:r>
              <w:rPr>
                <w:rFonts w:ascii="Consolas" w:eastAsia="Consolas" w:hAnsi="Consolas" w:cs="Consolas"/>
                <w:sz w:val="16"/>
              </w:rPr>
              <w:t>66</w:t>
            </w:r>
          </w:p>
        </w:tc>
        <w:tc>
          <w:tcPr>
            <w:tcW w:w="1170" w:type="dxa"/>
          </w:tcPr>
          <w:p w14:paraId="5347F97E" w14:textId="77777777" w:rsidR="003D27E1" w:rsidRDefault="00B475ED">
            <w:pPr>
              <w:jc w:val="right"/>
            </w:pPr>
            <w:r>
              <w:rPr>
                <w:rFonts w:ascii="Consolas" w:eastAsia="Consolas" w:hAnsi="Consolas" w:cs="Consolas"/>
                <w:sz w:val="16"/>
              </w:rPr>
              <w:t>3,862</w:t>
            </w:r>
          </w:p>
        </w:tc>
        <w:tc>
          <w:tcPr>
            <w:tcW w:w="1170" w:type="dxa"/>
          </w:tcPr>
          <w:p w14:paraId="5347F97F" w14:textId="77777777" w:rsidR="003D27E1" w:rsidRDefault="00B475ED">
            <w:pPr>
              <w:jc w:val="right"/>
            </w:pPr>
            <w:r>
              <w:rPr>
                <w:rFonts w:ascii="Consolas" w:eastAsia="Consolas" w:hAnsi="Consolas" w:cs="Consolas"/>
                <w:sz w:val="16"/>
              </w:rPr>
              <w:t>30,082</w:t>
            </w:r>
          </w:p>
        </w:tc>
        <w:tc>
          <w:tcPr>
            <w:tcW w:w="1170" w:type="dxa"/>
          </w:tcPr>
          <w:p w14:paraId="5347F980" w14:textId="77777777" w:rsidR="003D27E1" w:rsidRDefault="00B475ED">
            <w:pPr>
              <w:jc w:val="right"/>
            </w:pPr>
            <w:r>
              <w:rPr>
                <w:rFonts w:ascii="Consolas" w:eastAsia="Consolas" w:hAnsi="Consolas" w:cs="Consolas"/>
                <w:sz w:val="16"/>
              </w:rPr>
              <w:t>13,466</w:t>
            </w:r>
          </w:p>
        </w:tc>
        <w:tc>
          <w:tcPr>
            <w:tcW w:w="1170" w:type="dxa"/>
          </w:tcPr>
          <w:p w14:paraId="5347F981" w14:textId="77777777" w:rsidR="003D27E1" w:rsidRDefault="00B475ED">
            <w:pPr>
              <w:jc w:val="right"/>
            </w:pPr>
            <w:r>
              <w:rPr>
                <w:rFonts w:ascii="Consolas" w:eastAsia="Consolas" w:hAnsi="Consolas" w:cs="Consolas"/>
                <w:sz w:val="16"/>
              </w:rPr>
              <w:t>157,242</w:t>
            </w:r>
          </w:p>
        </w:tc>
        <w:tc>
          <w:tcPr>
            <w:tcW w:w="1170" w:type="dxa"/>
          </w:tcPr>
          <w:p w14:paraId="5347F982" w14:textId="77777777" w:rsidR="003D27E1" w:rsidRDefault="00B475ED">
            <w:pPr>
              <w:jc w:val="right"/>
            </w:pPr>
            <w:r>
              <w:rPr>
                <w:rFonts w:ascii="Consolas" w:eastAsia="Consolas" w:hAnsi="Consolas" w:cs="Consolas"/>
                <w:sz w:val="16"/>
              </w:rPr>
              <w:t>28,621</w:t>
            </w:r>
          </w:p>
        </w:tc>
        <w:tc>
          <w:tcPr>
            <w:tcW w:w="1170" w:type="dxa"/>
          </w:tcPr>
          <w:p w14:paraId="5347F983" w14:textId="77777777" w:rsidR="003D27E1" w:rsidRDefault="00B475ED">
            <w:pPr>
              <w:jc w:val="right"/>
            </w:pPr>
            <w:r>
              <w:rPr>
                <w:rFonts w:ascii="Consolas" w:eastAsia="Consolas" w:hAnsi="Consolas" w:cs="Consolas"/>
                <w:sz w:val="16"/>
              </w:rPr>
              <w:t>0</w:t>
            </w:r>
          </w:p>
        </w:tc>
      </w:tr>
      <w:tr w:rsidR="003D27E1" w14:paraId="5347F98D" w14:textId="77777777">
        <w:tc>
          <w:tcPr>
            <w:tcW w:w="1170" w:type="dxa"/>
          </w:tcPr>
          <w:p w14:paraId="5347F985" w14:textId="77777777" w:rsidR="003D27E1" w:rsidRDefault="00B475ED">
            <w:pPr>
              <w:jc w:val="right"/>
            </w:pPr>
            <w:r>
              <w:rPr>
                <w:rFonts w:ascii="Consolas" w:eastAsia="Consolas" w:hAnsi="Consolas" w:cs="Consolas"/>
                <w:sz w:val="16"/>
              </w:rPr>
              <w:t>.</w:t>
            </w:r>
          </w:p>
        </w:tc>
        <w:tc>
          <w:tcPr>
            <w:tcW w:w="1170" w:type="dxa"/>
          </w:tcPr>
          <w:p w14:paraId="5347F986" w14:textId="77777777" w:rsidR="003D27E1" w:rsidRDefault="00B475ED">
            <w:pPr>
              <w:jc w:val="right"/>
            </w:pPr>
            <w:r>
              <w:rPr>
                <w:rFonts w:ascii="Consolas" w:eastAsia="Consolas" w:hAnsi="Consolas" w:cs="Consolas"/>
                <w:sz w:val="16"/>
              </w:rPr>
              <w:t>0</w:t>
            </w:r>
          </w:p>
        </w:tc>
        <w:tc>
          <w:tcPr>
            <w:tcW w:w="1170" w:type="dxa"/>
          </w:tcPr>
          <w:p w14:paraId="5347F987" w14:textId="77777777" w:rsidR="003D27E1" w:rsidRDefault="00B475ED">
            <w:pPr>
              <w:jc w:val="right"/>
            </w:pPr>
            <w:r>
              <w:rPr>
                <w:rFonts w:ascii="Consolas" w:eastAsia="Consolas" w:hAnsi="Consolas" w:cs="Consolas"/>
                <w:sz w:val="16"/>
              </w:rPr>
              <w:t>1,051</w:t>
            </w:r>
          </w:p>
        </w:tc>
        <w:tc>
          <w:tcPr>
            <w:tcW w:w="1170" w:type="dxa"/>
          </w:tcPr>
          <w:p w14:paraId="5347F988" w14:textId="77777777" w:rsidR="003D27E1" w:rsidRDefault="00B475ED">
            <w:pPr>
              <w:jc w:val="right"/>
            </w:pPr>
            <w:r>
              <w:rPr>
                <w:rFonts w:ascii="Consolas" w:eastAsia="Consolas" w:hAnsi="Consolas" w:cs="Consolas"/>
                <w:sz w:val="16"/>
              </w:rPr>
              <w:t>241</w:t>
            </w:r>
          </w:p>
        </w:tc>
        <w:tc>
          <w:tcPr>
            <w:tcW w:w="1170" w:type="dxa"/>
          </w:tcPr>
          <w:p w14:paraId="5347F989" w14:textId="77777777" w:rsidR="003D27E1" w:rsidRDefault="00B475ED">
            <w:pPr>
              <w:jc w:val="right"/>
            </w:pPr>
            <w:r>
              <w:rPr>
                <w:rFonts w:ascii="Consolas" w:eastAsia="Consolas" w:hAnsi="Consolas" w:cs="Consolas"/>
                <w:sz w:val="16"/>
              </w:rPr>
              <w:t>1</w:t>
            </w:r>
          </w:p>
        </w:tc>
        <w:tc>
          <w:tcPr>
            <w:tcW w:w="1170" w:type="dxa"/>
          </w:tcPr>
          <w:p w14:paraId="5347F98A" w14:textId="77777777" w:rsidR="003D27E1" w:rsidRDefault="00B475ED">
            <w:pPr>
              <w:jc w:val="right"/>
            </w:pPr>
            <w:r>
              <w:rPr>
                <w:rFonts w:ascii="Consolas" w:eastAsia="Consolas" w:hAnsi="Consolas" w:cs="Consolas"/>
                <w:sz w:val="16"/>
              </w:rPr>
              <w:t>0</w:t>
            </w:r>
          </w:p>
        </w:tc>
        <w:tc>
          <w:tcPr>
            <w:tcW w:w="1170" w:type="dxa"/>
          </w:tcPr>
          <w:p w14:paraId="5347F98B" w14:textId="77777777" w:rsidR="003D27E1" w:rsidRDefault="00B475ED">
            <w:pPr>
              <w:jc w:val="right"/>
            </w:pPr>
            <w:r>
              <w:rPr>
                <w:rFonts w:ascii="Consolas" w:eastAsia="Consolas" w:hAnsi="Consolas" w:cs="Consolas"/>
                <w:sz w:val="16"/>
              </w:rPr>
              <w:t>4</w:t>
            </w:r>
          </w:p>
        </w:tc>
        <w:tc>
          <w:tcPr>
            <w:tcW w:w="1170" w:type="dxa"/>
          </w:tcPr>
          <w:p w14:paraId="5347F98C" w14:textId="77777777" w:rsidR="003D27E1" w:rsidRDefault="00B475ED">
            <w:pPr>
              <w:jc w:val="right"/>
            </w:pPr>
            <w:r>
              <w:rPr>
                <w:rFonts w:ascii="Consolas" w:eastAsia="Consolas" w:hAnsi="Consolas" w:cs="Consolas"/>
                <w:sz w:val="16"/>
              </w:rPr>
              <w:t>116,355</w:t>
            </w:r>
          </w:p>
        </w:tc>
      </w:tr>
      <w:tr w:rsidR="003D27E1" w14:paraId="5347F996" w14:textId="77777777">
        <w:tc>
          <w:tcPr>
            <w:tcW w:w="1170" w:type="dxa"/>
            <w:tcBorders>
              <w:bottom w:val="single" w:sz="0" w:space="0" w:color="000000"/>
            </w:tcBorders>
          </w:tcPr>
          <w:p w14:paraId="5347F98E" w14:textId="77777777" w:rsidR="003D27E1" w:rsidRDefault="00B475ED">
            <w:pPr>
              <w:jc w:val="right"/>
            </w:pPr>
            <w:r>
              <w:rPr>
                <w:rFonts w:ascii="Consolas" w:eastAsia="Consolas" w:hAnsi="Consolas" w:cs="Consolas"/>
                <w:sz w:val="16"/>
              </w:rPr>
              <w:t>.a</w:t>
            </w:r>
          </w:p>
        </w:tc>
        <w:tc>
          <w:tcPr>
            <w:tcW w:w="1170" w:type="dxa"/>
            <w:tcBorders>
              <w:bottom w:val="single" w:sz="0" w:space="0" w:color="000000"/>
            </w:tcBorders>
          </w:tcPr>
          <w:p w14:paraId="5347F98F"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990"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991" w14:textId="77777777" w:rsidR="003D27E1" w:rsidRDefault="00B475ED">
            <w:pPr>
              <w:jc w:val="right"/>
            </w:pPr>
            <w:r>
              <w:rPr>
                <w:rFonts w:ascii="Consolas" w:eastAsia="Consolas" w:hAnsi="Consolas" w:cs="Consolas"/>
                <w:sz w:val="16"/>
              </w:rPr>
              <w:t>3,364</w:t>
            </w:r>
          </w:p>
        </w:tc>
        <w:tc>
          <w:tcPr>
            <w:tcW w:w="1170" w:type="dxa"/>
            <w:tcBorders>
              <w:bottom w:val="single" w:sz="0" w:space="0" w:color="000000"/>
            </w:tcBorders>
          </w:tcPr>
          <w:p w14:paraId="5347F99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993"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994"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995" w14:textId="77777777" w:rsidR="003D27E1" w:rsidRDefault="00B475ED">
            <w:pPr>
              <w:jc w:val="right"/>
            </w:pPr>
            <w:r>
              <w:rPr>
                <w:rFonts w:ascii="Consolas" w:eastAsia="Consolas" w:hAnsi="Consolas" w:cs="Consolas"/>
                <w:sz w:val="16"/>
              </w:rPr>
              <w:t>0</w:t>
            </w:r>
          </w:p>
        </w:tc>
      </w:tr>
      <w:tr w:rsidR="003D27E1" w14:paraId="5347F99F" w14:textId="77777777">
        <w:tc>
          <w:tcPr>
            <w:tcW w:w="0" w:type="auto"/>
            <w:tcBorders>
              <w:top w:val="single" w:sz="0" w:space="0" w:color="000000"/>
              <w:bottom w:val="single" w:sz="0" w:space="0" w:color="000000"/>
            </w:tcBorders>
          </w:tcPr>
          <w:p w14:paraId="5347F997"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998"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999"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99A"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99B"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99C"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99D"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99E" w14:textId="77777777" w:rsidR="003D27E1" w:rsidRDefault="00B475ED">
            <w:pPr>
              <w:jc w:val="right"/>
            </w:pPr>
            <w:r>
              <w:rPr>
                <w:rFonts w:ascii="Consolas" w:eastAsia="Consolas" w:hAnsi="Consolas" w:cs="Consolas"/>
                <w:sz w:val="16"/>
              </w:rPr>
              <w:t>116,355</w:t>
            </w:r>
          </w:p>
        </w:tc>
      </w:tr>
    </w:tbl>
    <w:p w14:paraId="5347F9A0" w14:textId="77777777" w:rsidR="003D27E1" w:rsidRDefault="003D27E1"/>
    <w:p w14:paraId="5347F9A1" w14:textId="77777777" w:rsidR="003D27E1" w:rsidRDefault="00B475ED">
      <w:r>
        <w:br/>
      </w:r>
    </w:p>
    <w:p w14:paraId="5347F9A2" w14:textId="77777777" w:rsidR="003D27E1" w:rsidRDefault="00B475ED">
      <w:pPr>
        <w:shd w:val="solid" w:color="B0C4DE" w:fill="auto"/>
      </w:pPr>
      <w:proofErr w:type="spellStart"/>
      <w:r>
        <w:rPr>
          <w:b/>
          <w:sz w:val="26"/>
        </w:rPr>
        <w:t>grewup_US</w:t>
      </w:r>
      <w:proofErr w:type="spellEnd"/>
    </w:p>
    <w:p w14:paraId="5347F9A3" w14:textId="77777777" w:rsidR="003D27E1" w:rsidRDefault="00B475ED">
      <w:pPr>
        <w:rPr>
          <w:color w:val="4682B4"/>
        </w:rPr>
      </w:pPr>
      <w:r>
        <w:rPr>
          <w:color w:val="4682B4"/>
        </w:rPr>
        <w:t>Grew up in US y/n (US only)</w:t>
      </w:r>
      <w:r>
        <w:rPr>
          <w:color w:val="4682B4"/>
        </w:rPr>
        <w:br/>
        <w:t xml:space="preserve">   (0):   Grew up in US State</w:t>
      </w:r>
      <w:r>
        <w:rPr>
          <w:color w:val="4682B4"/>
        </w:rPr>
        <w:br/>
        <w:t xml:space="preserve">   (1):   Grew up outside US</w:t>
      </w:r>
      <w:r>
        <w:rPr>
          <w:color w:val="4682B4"/>
        </w:rPr>
        <w:br/>
      </w:r>
    </w:p>
    <w:p w14:paraId="5347F9A4"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9A6" w14:textId="77777777">
        <w:tc>
          <w:tcPr>
            <w:tcW w:w="9360" w:type="dxa"/>
            <w:gridSpan w:val="6"/>
          </w:tcPr>
          <w:p w14:paraId="5347F9A5"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grewup_US</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Grew up in US y/n (US only)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2,609,130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[-1;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0.04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0.27           </w:t>
            </w:r>
            <w:r>
              <w:rPr>
                <w:rFonts w:ascii="Consolas" w:eastAsia="Consolas" w:hAnsi="Consolas" w:cs="Consolas"/>
                <w:sz w:val="18"/>
              </w:rPr>
              <w:br/>
            </w:r>
          </w:p>
        </w:tc>
      </w:tr>
      <w:tr w:rsidR="003D27E1" w14:paraId="5347F9AD" w14:textId="77777777">
        <w:tc>
          <w:tcPr>
            <w:tcW w:w="1560" w:type="dxa"/>
          </w:tcPr>
          <w:p w14:paraId="5347F9A7" w14:textId="77777777" w:rsidR="003D27E1" w:rsidRDefault="003D27E1"/>
        </w:tc>
        <w:tc>
          <w:tcPr>
            <w:tcW w:w="1560" w:type="dxa"/>
            <w:tcBorders>
              <w:top w:val="single" w:sz="0" w:space="0" w:color="000000"/>
              <w:bottom w:val="single" w:sz="0" w:space="0" w:color="000000"/>
            </w:tcBorders>
          </w:tcPr>
          <w:p w14:paraId="5347F9A8"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9A9"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9AA"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9AB" w14:textId="77777777" w:rsidR="003D27E1" w:rsidRDefault="00B475ED">
            <w:pPr>
              <w:jc w:val="right"/>
            </w:pPr>
            <w:r>
              <w:rPr>
                <w:rFonts w:ascii="Consolas" w:eastAsia="Consolas" w:hAnsi="Consolas" w:cs="Consolas"/>
                <w:b/>
                <w:sz w:val="18"/>
              </w:rPr>
              <w:t>Percent</w:t>
            </w:r>
          </w:p>
        </w:tc>
        <w:tc>
          <w:tcPr>
            <w:tcW w:w="1560" w:type="dxa"/>
          </w:tcPr>
          <w:p w14:paraId="5347F9AC" w14:textId="77777777" w:rsidR="003D27E1" w:rsidRDefault="003D27E1"/>
        </w:tc>
      </w:tr>
      <w:tr w:rsidR="003D27E1" w14:paraId="5347F9B4" w14:textId="77777777">
        <w:tc>
          <w:tcPr>
            <w:tcW w:w="1560" w:type="dxa"/>
            <w:tcBorders>
              <w:right w:val="nil"/>
            </w:tcBorders>
          </w:tcPr>
          <w:p w14:paraId="5347F9AE" w14:textId="77777777" w:rsidR="003D27E1" w:rsidRDefault="003D27E1"/>
        </w:tc>
        <w:tc>
          <w:tcPr>
            <w:tcW w:w="1560" w:type="dxa"/>
            <w:tcBorders>
              <w:top w:val="single" w:sz="0" w:space="0" w:color="000000"/>
              <w:left w:val="nil"/>
              <w:bottom w:val="single" w:sz="0" w:space="0" w:color="D3D3D3"/>
            </w:tcBorders>
          </w:tcPr>
          <w:p w14:paraId="5347F9AF" w14:textId="77777777" w:rsidR="003D27E1" w:rsidRDefault="00B475ED">
            <w:pPr>
              <w:jc w:val="right"/>
            </w:pPr>
            <w:r>
              <w:rPr>
                <w:rFonts w:ascii="Consolas" w:eastAsia="Consolas" w:hAnsi="Consolas" w:cs="Consolas"/>
                <w:sz w:val="16"/>
              </w:rPr>
              <w:t>-1</w:t>
            </w:r>
          </w:p>
        </w:tc>
        <w:tc>
          <w:tcPr>
            <w:tcW w:w="1560" w:type="dxa"/>
            <w:tcBorders>
              <w:top w:val="single" w:sz="0" w:space="0" w:color="000000"/>
              <w:bottom w:val="single" w:sz="0" w:space="0" w:color="D3D3D3"/>
            </w:tcBorders>
          </w:tcPr>
          <w:p w14:paraId="5347F9B0" w14:textId="77777777" w:rsidR="003D27E1" w:rsidRDefault="00B475ED">
            <w:r>
              <w:rPr>
                <w:rFonts w:ascii="Consolas" w:eastAsia="Consolas" w:hAnsi="Consolas" w:cs="Consolas"/>
                <w:sz w:val="16"/>
              </w:rPr>
              <w:t>MV general (DK/NA)</w:t>
            </w:r>
          </w:p>
        </w:tc>
        <w:tc>
          <w:tcPr>
            <w:tcW w:w="1560" w:type="dxa"/>
            <w:tcBorders>
              <w:top w:val="single" w:sz="0" w:space="0" w:color="000000"/>
              <w:bottom w:val="single" w:sz="0" w:space="0" w:color="D3D3D3"/>
            </w:tcBorders>
          </w:tcPr>
          <w:p w14:paraId="5347F9B1" w14:textId="77777777" w:rsidR="003D27E1" w:rsidRDefault="00B475ED">
            <w:pPr>
              <w:jc w:val="right"/>
            </w:pPr>
            <w:r>
              <w:rPr>
                <w:rFonts w:ascii="Consolas" w:eastAsia="Consolas" w:hAnsi="Consolas" w:cs="Consolas"/>
                <w:sz w:val="16"/>
              </w:rPr>
              <w:t xml:space="preserve">     8,110</w:t>
            </w:r>
          </w:p>
        </w:tc>
        <w:tc>
          <w:tcPr>
            <w:tcW w:w="1560" w:type="dxa"/>
            <w:tcBorders>
              <w:top w:val="single" w:sz="0" w:space="0" w:color="000000"/>
              <w:bottom w:val="single" w:sz="0" w:space="0" w:color="D3D3D3"/>
            </w:tcBorders>
          </w:tcPr>
          <w:p w14:paraId="5347F9B2" w14:textId="77777777" w:rsidR="003D27E1" w:rsidRDefault="00B475ED">
            <w:pPr>
              <w:jc w:val="right"/>
            </w:pPr>
            <w:r>
              <w:rPr>
                <w:rFonts w:ascii="Consolas" w:eastAsia="Consolas" w:hAnsi="Consolas" w:cs="Consolas"/>
                <w:sz w:val="16"/>
              </w:rPr>
              <w:t xml:space="preserve">      0.3</w:t>
            </w:r>
          </w:p>
        </w:tc>
        <w:tc>
          <w:tcPr>
            <w:tcW w:w="1560" w:type="dxa"/>
          </w:tcPr>
          <w:p w14:paraId="5347F9B3" w14:textId="77777777" w:rsidR="003D27E1" w:rsidRDefault="003D27E1"/>
        </w:tc>
      </w:tr>
      <w:tr w:rsidR="003D27E1" w14:paraId="5347F9BB" w14:textId="77777777">
        <w:tc>
          <w:tcPr>
            <w:tcW w:w="1560" w:type="dxa"/>
            <w:tcBorders>
              <w:right w:val="nil"/>
            </w:tcBorders>
          </w:tcPr>
          <w:p w14:paraId="5347F9B5" w14:textId="77777777" w:rsidR="003D27E1" w:rsidRDefault="003D27E1"/>
        </w:tc>
        <w:tc>
          <w:tcPr>
            <w:tcW w:w="1560" w:type="dxa"/>
            <w:tcBorders>
              <w:top w:val="single" w:sz="0" w:space="0" w:color="D3D3D3"/>
              <w:left w:val="nil"/>
              <w:bottom w:val="single" w:sz="0" w:space="0" w:color="D3D3D3"/>
            </w:tcBorders>
          </w:tcPr>
          <w:p w14:paraId="5347F9B6"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F9B7" w14:textId="77777777" w:rsidR="003D27E1" w:rsidRDefault="00B475ED">
            <w:r>
              <w:rPr>
                <w:rFonts w:ascii="Consolas" w:eastAsia="Consolas" w:hAnsi="Consolas" w:cs="Consolas"/>
                <w:sz w:val="16"/>
              </w:rPr>
              <w:t>Grew up in US State</w:t>
            </w:r>
          </w:p>
        </w:tc>
        <w:tc>
          <w:tcPr>
            <w:tcW w:w="1560" w:type="dxa"/>
            <w:tcBorders>
              <w:top w:val="single" w:sz="0" w:space="0" w:color="D3D3D3"/>
              <w:bottom w:val="single" w:sz="0" w:space="0" w:color="D3D3D3"/>
            </w:tcBorders>
          </w:tcPr>
          <w:p w14:paraId="5347F9B8" w14:textId="77777777" w:rsidR="003D27E1" w:rsidRDefault="00B475ED">
            <w:pPr>
              <w:jc w:val="right"/>
            </w:pPr>
            <w:r>
              <w:rPr>
                <w:rFonts w:ascii="Consolas" w:eastAsia="Consolas" w:hAnsi="Consolas" w:cs="Consolas"/>
                <w:sz w:val="16"/>
              </w:rPr>
              <w:t xml:space="preserve">   446,639</w:t>
            </w:r>
          </w:p>
        </w:tc>
        <w:tc>
          <w:tcPr>
            <w:tcW w:w="1560" w:type="dxa"/>
            <w:tcBorders>
              <w:top w:val="single" w:sz="0" w:space="0" w:color="D3D3D3"/>
              <w:bottom w:val="single" w:sz="0" w:space="0" w:color="D3D3D3"/>
            </w:tcBorders>
          </w:tcPr>
          <w:p w14:paraId="5347F9B9" w14:textId="77777777" w:rsidR="003D27E1" w:rsidRDefault="00B475ED">
            <w:pPr>
              <w:jc w:val="right"/>
            </w:pPr>
            <w:r>
              <w:rPr>
                <w:rFonts w:ascii="Consolas" w:eastAsia="Consolas" w:hAnsi="Consolas" w:cs="Consolas"/>
                <w:sz w:val="16"/>
              </w:rPr>
              <w:t xml:space="preserve">     14.5</w:t>
            </w:r>
          </w:p>
        </w:tc>
        <w:tc>
          <w:tcPr>
            <w:tcW w:w="1560" w:type="dxa"/>
          </w:tcPr>
          <w:p w14:paraId="5347F9BA" w14:textId="77777777" w:rsidR="003D27E1" w:rsidRDefault="003D27E1"/>
        </w:tc>
      </w:tr>
      <w:tr w:rsidR="003D27E1" w14:paraId="5347F9C2" w14:textId="77777777">
        <w:tc>
          <w:tcPr>
            <w:tcW w:w="1560" w:type="dxa"/>
            <w:tcBorders>
              <w:right w:val="nil"/>
            </w:tcBorders>
          </w:tcPr>
          <w:p w14:paraId="5347F9BC" w14:textId="77777777" w:rsidR="003D27E1" w:rsidRDefault="003D27E1"/>
        </w:tc>
        <w:tc>
          <w:tcPr>
            <w:tcW w:w="1560" w:type="dxa"/>
            <w:tcBorders>
              <w:top w:val="single" w:sz="0" w:space="0" w:color="D3D3D3"/>
              <w:left w:val="nil"/>
              <w:bottom w:val="single" w:sz="0" w:space="0" w:color="D3D3D3"/>
            </w:tcBorders>
          </w:tcPr>
          <w:p w14:paraId="5347F9BD"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9BE" w14:textId="77777777" w:rsidR="003D27E1" w:rsidRDefault="00B475ED">
            <w:r>
              <w:rPr>
                <w:rFonts w:ascii="Consolas" w:eastAsia="Consolas" w:hAnsi="Consolas" w:cs="Consolas"/>
                <w:sz w:val="16"/>
              </w:rPr>
              <w:t>Grew up outside US</w:t>
            </w:r>
          </w:p>
        </w:tc>
        <w:tc>
          <w:tcPr>
            <w:tcW w:w="1560" w:type="dxa"/>
            <w:tcBorders>
              <w:top w:val="single" w:sz="0" w:space="0" w:color="D3D3D3"/>
              <w:bottom w:val="single" w:sz="0" w:space="0" w:color="D3D3D3"/>
            </w:tcBorders>
          </w:tcPr>
          <w:p w14:paraId="5347F9BF" w14:textId="77777777" w:rsidR="003D27E1" w:rsidRDefault="00B475ED">
            <w:pPr>
              <w:jc w:val="right"/>
            </w:pPr>
            <w:r>
              <w:rPr>
                <w:rFonts w:ascii="Consolas" w:eastAsia="Consolas" w:hAnsi="Consolas" w:cs="Consolas"/>
                <w:sz w:val="16"/>
              </w:rPr>
              <w:t xml:space="preserve">    28,561</w:t>
            </w:r>
          </w:p>
        </w:tc>
        <w:tc>
          <w:tcPr>
            <w:tcW w:w="1560" w:type="dxa"/>
            <w:tcBorders>
              <w:top w:val="single" w:sz="0" w:space="0" w:color="D3D3D3"/>
              <w:bottom w:val="single" w:sz="0" w:space="0" w:color="D3D3D3"/>
            </w:tcBorders>
          </w:tcPr>
          <w:p w14:paraId="5347F9C0" w14:textId="77777777" w:rsidR="003D27E1" w:rsidRDefault="00B475ED">
            <w:pPr>
              <w:jc w:val="right"/>
            </w:pPr>
            <w:r>
              <w:rPr>
                <w:rFonts w:ascii="Consolas" w:eastAsia="Consolas" w:hAnsi="Consolas" w:cs="Consolas"/>
                <w:sz w:val="16"/>
              </w:rPr>
              <w:t xml:space="preserve">      0.9</w:t>
            </w:r>
          </w:p>
        </w:tc>
        <w:tc>
          <w:tcPr>
            <w:tcW w:w="1560" w:type="dxa"/>
          </w:tcPr>
          <w:p w14:paraId="5347F9C1" w14:textId="77777777" w:rsidR="003D27E1" w:rsidRDefault="003D27E1"/>
        </w:tc>
      </w:tr>
      <w:tr w:rsidR="003D27E1" w14:paraId="5347F9C9" w14:textId="77777777">
        <w:tc>
          <w:tcPr>
            <w:tcW w:w="1560" w:type="dxa"/>
            <w:tcBorders>
              <w:right w:val="nil"/>
            </w:tcBorders>
          </w:tcPr>
          <w:p w14:paraId="5347F9C3" w14:textId="77777777" w:rsidR="003D27E1" w:rsidRDefault="003D27E1"/>
        </w:tc>
        <w:tc>
          <w:tcPr>
            <w:tcW w:w="1560" w:type="dxa"/>
            <w:tcBorders>
              <w:top w:val="single" w:sz="0" w:space="0" w:color="D3D3D3"/>
              <w:left w:val="nil"/>
              <w:bottom w:val="single" w:sz="0" w:space="0" w:color="000000"/>
            </w:tcBorders>
          </w:tcPr>
          <w:p w14:paraId="5347F9C4"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9C5" w14:textId="77777777" w:rsidR="003D27E1" w:rsidRDefault="003D27E1"/>
        </w:tc>
        <w:tc>
          <w:tcPr>
            <w:tcW w:w="1560" w:type="dxa"/>
            <w:tcBorders>
              <w:top w:val="single" w:sz="0" w:space="0" w:color="D3D3D3"/>
              <w:bottom w:val="single" w:sz="0" w:space="0" w:color="000000"/>
            </w:tcBorders>
          </w:tcPr>
          <w:p w14:paraId="5347F9C6" w14:textId="77777777" w:rsidR="003D27E1" w:rsidRDefault="00B475ED">
            <w:pPr>
              <w:jc w:val="right"/>
            </w:pPr>
            <w:r>
              <w:rPr>
                <w:rFonts w:ascii="Consolas" w:eastAsia="Consolas" w:hAnsi="Consolas" w:cs="Consolas"/>
                <w:sz w:val="16"/>
              </w:rPr>
              <w:t xml:space="preserve">   2601020</w:t>
            </w:r>
          </w:p>
        </w:tc>
        <w:tc>
          <w:tcPr>
            <w:tcW w:w="1560" w:type="dxa"/>
            <w:tcBorders>
              <w:top w:val="single" w:sz="0" w:space="0" w:color="D3D3D3"/>
              <w:bottom w:val="single" w:sz="0" w:space="0" w:color="000000"/>
            </w:tcBorders>
          </w:tcPr>
          <w:p w14:paraId="5347F9C7" w14:textId="77777777" w:rsidR="003D27E1" w:rsidRDefault="00B475ED">
            <w:pPr>
              <w:jc w:val="right"/>
            </w:pPr>
            <w:r>
              <w:rPr>
                <w:rFonts w:ascii="Consolas" w:eastAsia="Consolas" w:hAnsi="Consolas" w:cs="Consolas"/>
                <w:sz w:val="16"/>
              </w:rPr>
              <w:t xml:space="preserve">     84.3</w:t>
            </w:r>
          </w:p>
        </w:tc>
        <w:tc>
          <w:tcPr>
            <w:tcW w:w="1560" w:type="dxa"/>
          </w:tcPr>
          <w:p w14:paraId="5347F9C8" w14:textId="77777777" w:rsidR="003D27E1" w:rsidRDefault="003D27E1"/>
        </w:tc>
      </w:tr>
      <w:tr w:rsidR="003D27E1" w14:paraId="5347F9D0" w14:textId="77777777">
        <w:tc>
          <w:tcPr>
            <w:tcW w:w="1560" w:type="dxa"/>
          </w:tcPr>
          <w:p w14:paraId="5347F9CA" w14:textId="77777777" w:rsidR="003D27E1" w:rsidRDefault="003D27E1"/>
        </w:tc>
        <w:tc>
          <w:tcPr>
            <w:tcW w:w="1560" w:type="dxa"/>
            <w:tcBorders>
              <w:top w:val="single" w:sz="0" w:space="0" w:color="000000"/>
              <w:bottom w:val="single" w:sz="0" w:space="0" w:color="000000"/>
            </w:tcBorders>
          </w:tcPr>
          <w:p w14:paraId="5347F9CB" w14:textId="77777777" w:rsidR="003D27E1" w:rsidRDefault="003D27E1"/>
        </w:tc>
        <w:tc>
          <w:tcPr>
            <w:tcW w:w="1560" w:type="dxa"/>
            <w:tcBorders>
              <w:top w:val="single" w:sz="0" w:space="0" w:color="000000"/>
              <w:bottom w:val="single" w:sz="0" w:space="0" w:color="000000"/>
            </w:tcBorders>
          </w:tcPr>
          <w:p w14:paraId="5347F9CC"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9CD"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9CE" w14:textId="77777777" w:rsidR="003D27E1" w:rsidRDefault="003D27E1"/>
        </w:tc>
        <w:tc>
          <w:tcPr>
            <w:tcW w:w="1560" w:type="dxa"/>
          </w:tcPr>
          <w:p w14:paraId="5347F9CF" w14:textId="77777777" w:rsidR="003D27E1" w:rsidRDefault="003D27E1"/>
        </w:tc>
      </w:tr>
    </w:tbl>
    <w:p w14:paraId="5347F9D1"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9DA" w14:textId="77777777">
        <w:tc>
          <w:tcPr>
            <w:tcW w:w="1170" w:type="dxa"/>
            <w:tcBorders>
              <w:top w:val="single" w:sz="0" w:space="0" w:color="000000"/>
              <w:bottom w:val="single" w:sz="0" w:space="0" w:color="000000"/>
            </w:tcBorders>
          </w:tcPr>
          <w:p w14:paraId="5347F9D2"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9D3"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9D4"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9D5"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9D6"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9D7"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9D8"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9D9" w14:textId="77777777" w:rsidR="003D27E1" w:rsidRDefault="00B475ED">
            <w:pPr>
              <w:jc w:val="right"/>
            </w:pPr>
            <w:r>
              <w:rPr>
                <w:rFonts w:ascii="Consolas" w:eastAsia="Consolas" w:hAnsi="Consolas" w:cs="Consolas"/>
                <w:b/>
                <w:sz w:val="18"/>
              </w:rPr>
              <w:t>[8] NL</w:t>
            </w:r>
          </w:p>
        </w:tc>
      </w:tr>
      <w:tr w:rsidR="003D27E1" w14:paraId="5347F9E3" w14:textId="77777777">
        <w:tc>
          <w:tcPr>
            <w:tcW w:w="1170" w:type="dxa"/>
            <w:tcBorders>
              <w:top w:val="single" w:sz="0" w:space="0" w:color="000000"/>
            </w:tcBorders>
          </w:tcPr>
          <w:p w14:paraId="5347F9DB" w14:textId="77777777" w:rsidR="003D27E1" w:rsidRDefault="00B475ED">
            <w:pPr>
              <w:jc w:val="right"/>
            </w:pPr>
            <w:r>
              <w:rPr>
                <w:rFonts w:ascii="Consolas" w:eastAsia="Consolas" w:hAnsi="Consolas" w:cs="Consolas"/>
                <w:sz w:val="16"/>
              </w:rPr>
              <w:t>-1</w:t>
            </w:r>
          </w:p>
        </w:tc>
        <w:tc>
          <w:tcPr>
            <w:tcW w:w="1170" w:type="dxa"/>
            <w:tcBorders>
              <w:top w:val="single" w:sz="0" w:space="0" w:color="000000"/>
            </w:tcBorders>
          </w:tcPr>
          <w:p w14:paraId="5347F9D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9D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9DE" w14:textId="77777777" w:rsidR="003D27E1" w:rsidRDefault="00B475ED">
            <w:pPr>
              <w:jc w:val="right"/>
            </w:pPr>
            <w:r>
              <w:rPr>
                <w:rFonts w:ascii="Consolas" w:eastAsia="Consolas" w:hAnsi="Consolas" w:cs="Consolas"/>
                <w:sz w:val="16"/>
              </w:rPr>
              <w:t>8,110</w:t>
            </w:r>
          </w:p>
        </w:tc>
        <w:tc>
          <w:tcPr>
            <w:tcW w:w="1170" w:type="dxa"/>
            <w:tcBorders>
              <w:top w:val="single" w:sz="0" w:space="0" w:color="000000"/>
            </w:tcBorders>
          </w:tcPr>
          <w:p w14:paraId="5347F9D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9E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9E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9E2" w14:textId="77777777" w:rsidR="003D27E1" w:rsidRDefault="00B475ED">
            <w:pPr>
              <w:jc w:val="right"/>
            </w:pPr>
            <w:r>
              <w:rPr>
                <w:rFonts w:ascii="Consolas" w:eastAsia="Consolas" w:hAnsi="Consolas" w:cs="Consolas"/>
                <w:sz w:val="16"/>
              </w:rPr>
              <w:t>0</w:t>
            </w:r>
          </w:p>
        </w:tc>
      </w:tr>
      <w:tr w:rsidR="003D27E1" w14:paraId="5347F9EC" w14:textId="77777777">
        <w:tc>
          <w:tcPr>
            <w:tcW w:w="1170" w:type="dxa"/>
          </w:tcPr>
          <w:p w14:paraId="5347F9E4" w14:textId="77777777" w:rsidR="003D27E1" w:rsidRDefault="00B475ED">
            <w:pPr>
              <w:jc w:val="right"/>
            </w:pPr>
            <w:r>
              <w:rPr>
                <w:rFonts w:ascii="Consolas" w:eastAsia="Consolas" w:hAnsi="Consolas" w:cs="Consolas"/>
                <w:sz w:val="16"/>
              </w:rPr>
              <w:t>0</w:t>
            </w:r>
          </w:p>
        </w:tc>
        <w:tc>
          <w:tcPr>
            <w:tcW w:w="1170" w:type="dxa"/>
          </w:tcPr>
          <w:p w14:paraId="5347F9E5" w14:textId="77777777" w:rsidR="003D27E1" w:rsidRDefault="00B475ED">
            <w:pPr>
              <w:jc w:val="right"/>
            </w:pPr>
            <w:r>
              <w:rPr>
                <w:rFonts w:ascii="Consolas" w:eastAsia="Consolas" w:hAnsi="Consolas" w:cs="Consolas"/>
                <w:sz w:val="16"/>
              </w:rPr>
              <w:t>0</w:t>
            </w:r>
          </w:p>
        </w:tc>
        <w:tc>
          <w:tcPr>
            <w:tcW w:w="1170" w:type="dxa"/>
          </w:tcPr>
          <w:p w14:paraId="5347F9E6" w14:textId="77777777" w:rsidR="003D27E1" w:rsidRDefault="00B475ED">
            <w:pPr>
              <w:jc w:val="right"/>
            </w:pPr>
            <w:r>
              <w:rPr>
                <w:rFonts w:ascii="Consolas" w:eastAsia="Consolas" w:hAnsi="Consolas" w:cs="Consolas"/>
                <w:sz w:val="16"/>
              </w:rPr>
              <w:t>0</w:t>
            </w:r>
          </w:p>
        </w:tc>
        <w:tc>
          <w:tcPr>
            <w:tcW w:w="1170" w:type="dxa"/>
          </w:tcPr>
          <w:p w14:paraId="5347F9E7" w14:textId="77777777" w:rsidR="003D27E1" w:rsidRDefault="00B475ED">
            <w:pPr>
              <w:jc w:val="right"/>
            </w:pPr>
            <w:r>
              <w:rPr>
                <w:rFonts w:ascii="Consolas" w:eastAsia="Consolas" w:hAnsi="Consolas" w:cs="Consolas"/>
                <w:sz w:val="16"/>
              </w:rPr>
              <w:t>446,639</w:t>
            </w:r>
          </w:p>
        </w:tc>
        <w:tc>
          <w:tcPr>
            <w:tcW w:w="1170" w:type="dxa"/>
          </w:tcPr>
          <w:p w14:paraId="5347F9E8" w14:textId="77777777" w:rsidR="003D27E1" w:rsidRDefault="00B475ED">
            <w:pPr>
              <w:jc w:val="right"/>
            </w:pPr>
            <w:r>
              <w:rPr>
                <w:rFonts w:ascii="Consolas" w:eastAsia="Consolas" w:hAnsi="Consolas" w:cs="Consolas"/>
                <w:sz w:val="16"/>
              </w:rPr>
              <w:t>0</w:t>
            </w:r>
          </w:p>
        </w:tc>
        <w:tc>
          <w:tcPr>
            <w:tcW w:w="1170" w:type="dxa"/>
          </w:tcPr>
          <w:p w14:paraId="5347F9E9" w14:textId="77777777" w:rsidR="003D27E1" w:rsidRDefault="00B475ED">
            <w:pPr>
              <w:jc w:val="right"/>
            </w:pPr>
            <w:r>
              <w:rPr>
                <w:rFonts w:ascii="Consolas" w:eastAsia="Consolas" w:hAnsi="Consolas" w:cs="Consolas"/>
                <w:sz w:val="16"/>
              </w:rPr>
              <w:t>0</w:t>
            </w:r>
          </w:p>
        </w:tc>
        <w:tc>
          <w:tcPr>
            <w:tcW w:w="1170" w:type="dxa"/>
          </w:tcPr>
          <w:p w14:paraId="5347F9EA" w14:textId="77777777" w:rsidR="003D27E1" w:rsidRDefault="00B475ED">
            <w:pPr>
              <w:jc w:val="right"/>
            </w:pPr>
            <w:r>
              <w:rPr>
                <w:rFonts w:ascii="Consolas" w:eastAsia="Consolas" w:hAnsi="Consolas" w:cs="Consolas"/>
                <w:sz w:val="16"/>
              </w:rPr>
              <w:t>0</w:t>
            </w:r>
          </w:p>
        </w:tc>
        <w:tc>
          <w:tcPr>
            <w:tcW w:w="1170" w:type="dxa"/>
          </w:tcPr>
          <w:p w14:paraId="5347F9EB" w14:textId="77777777" w:rsidR="003D27E1" w:rsidRDefault="00B475ED">
            <w:pPr>
              <w:jc w:val="right"/>
            </w:pPr>
            <w:r>
              <w:rPr>
                <w:rFonts w:ascii="Consolas" w:eastAsia="Consolas" w:hAnsi="Consolas" w:cs="Consolas"/>
                <w:sz w:val="16"/>
              </w:rPr>
              <w:t>0</w:t>
            </w:r>
          </w:p>
        </w:tc>
      </w:tr>
      <w:tr w:rsidR="003D27E1" w14:paraId="5347F9F5" w14:textId="77777777">
        <w:tc>
          <w:tcPr>
            <w:tcW w:w="1170" w:type="dxa"/>
          </w:tcPr>
          <w:p w14:paraId="5347F9ED" w14:textId="77777777" w:rsidR="003D27E1" w:rsidRDefault="00B475ED">
            <w:pPr>
              <w:jc w:val="right"/>
            </w:pPr>
            <w:r>
              <w:rPr>
                <w:rFonts w:ascii="Consolas" w:eastAsia="Consolas" w:hAnsi="Consolas" w:cs="Consolas"/>
                <w:sz w:val="16"/>
              </w:rPr>
              <w:lastRenderedPageBreak/>
              <w:t>1</w:t>
            </w:r>
          </w:p>
        </w:tc>
        <w:tc>
          <w:tcPr>
            <w:tcW w:w="1170" w:type="dxa"/>
          </w:tcPr>
          <w:p w14:paraId="5347F9EE" w14:textId="77777777" w:rsidR="003D27E1" w:rsidRDefault="00B475ED">
            <w:pPr>
              <w:jc w:val="right"/>
            </w:pPr>
            <w:r>
              <w:rPr>
                <w:rFonts w:ascii="Consolas" w:eastAsia="Consolas" w:hAnsi="Consolas" w:cs="Consolas"/>
                <w:sz w:val="16"/>
              </w:rPr>
              <w:t>0</w:t>
            </w:r>
          </w:p>
        </w:tc>
        <w:tc>
          <w:tcPr>
            <w:tcW w:w="1170" w:type="dxa"/>
          </w:tcPr>
          <w:p w14:paraId="5347F9EF" w14:textId="77777777" w:rsidR="003D27E1" w:rsidRDefault="00B475ED">
            <w:pPr>
              <w:jc w:val="right"/>
            </w:pPr>
            <w:r>
              <w:rPr>
                <w:rFonts w:ascii="Consolas" w:eastAsia="Consolas" w:hAnsi="Consolas" w:cs="Consolas"/>
                <w:sz w:val="16"/>
              </w:rPr>
              <w:t>0</w:t>
            </w:r>
          </w:p>
        </w:tc>
        <w:tc>
          <w:tcPr>
            <w:tcW w:w="1170" w:type="dxa"/>
          </w:tcPr>
          <w:p w14:paraId="5347F9F0" w14:textId="77777777" w:rsidR="003D27E1" w:rsidRDefault="00B475ED">
            <w:pPr>
              <w:jc w:val="right"/>
            </w:pPr>
            <w:r>
              <w:rPr>
                <w:rFonts w:ascii="Consolas" w:eastAsia="Consolas" w:hAnsi="Consolas" w:cs="Consolas"/>
                <w:sz w:val="16"/>
              </w:rPr>
              <w:t>28,561</w:t>
            </w:r>
          </w:p>
        </w:tc>
        <w:tc>
          <w:tcPr>
            <w:tcW w:w="1170" w:type="dxa"/>
          </w:tcPr>
          <w:p w14:paraId="5347F9F1" w14:textId="77777777" w:rsidR="003D27E1" w:rsidRDefault="00B475ED">
            <w:pPr>
              <w:jc w:val="right"/>
            </w:pPr>
            <w:r>
              <w:rPr>
                <w:rFonts w:ascii="Consolas" w:eastAsia="Consolas" w:hAnsi="Consolas" w:cs="Consolas"/>
                <w:sz w:val="16"/>
              </w:rPr>
              <w:t>0</w:t>
            </w:r>
          </w:p>
        </w:tc>
        <w:tc>
          <w:tcPr>
            <w:tcW w:w="1170" w:type="dxa"/>
          </w:tcPr>
          <w:p w14:paraId="5347F9F2" w14:textId="77777777" w:rsidR="003D27E1" w:rsidRDefault="00B475ED">
            <w:pPr>
              <w:jc w:val="right"/>
            </w:pPr>
            <w:r>
              <w:rPr>
                <w:rFonts w:ascii="Consolas" w:eastAsia="Consolas" w:hAnsi="Consolas" w:cs="Consolas"/>
                <w:sz w:val="16"/>
              </w:rPr>
              <w:t>0</w:t>
            </w:r>
          </w:p>
        </w:tc>
        <w:tc>
          <w:tcPr>
            <w:tcW w:w="1170" w:type="dxa"/>
          </w:tcPr>
          <w:p w14:paraId="5347F9F3" w14:textId="77777777" w:rsidR="003D27E1" w:rsidRDefault="00B475ED">
            <w:pPr>
              <w:jc w:val="right"/>
            </w:pPr>
            <w:r>
              <w:rPr>
                <w:rFonts w:ascii="Consolas" w:eastAsia="Consolas" w:hAnsi="Consolas" w:cs="Consolas"/>
                <w:sz w:val="16"/>
              </w:rPr>
              <w:t>0</w:t>
            </w:r>
          </w:p>
        </w:tc>
        <w:tc>
          <w:tcPr>
            <w:tcW w:w="1170" w:type="dxa"/>
          </w:tcPr>
          <w:p w14:paraId="5347F9F4" w14:textId="77777777" w:rsidR="003D27E1" w:rsidRDefault="00B475ED">
            <w:pPr>
              <w:jc w:val="right"/>
            </w:pPr>
            <w:r>
              <w:rPr>
                <w:rFonts w:ascii="Consolas" w:eastAsia="Consolas" w:hAnsi="Consolas" w:cs="Consolas"/>
                <w:sz w:val="16"/>
              </w:rPr>
              <w:t>0</w:t>
            </w:r>
          </w:p>
        </w:tc>
      </w:tr>
      <w:tr w:rsidR="003D27E1" w14:paraId="5347F9FE" w14:textId="77777777">
        <w:tc>
          <w:tcPr>
            <w:tcW w:w="1170" w:type="dxa"/>
            <w:tcBorders>
              <w:bottom w:val="single" w:sz="0" w:space="0" w:color="000000"/>
            </w:tcBorders>
          </w:tcPr>
          <w:p w14:paraId="5347F9F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9F7" w14:textId="77777777" w:rsidR="003D27E1" w:rsidRDefault="00B475ED">
            <w:pPr>
              <w:jc w:val="right"/>
            </w:pPr>
            <w:r>
              <w:rPr>
                <w:rFonts w:ascii="Consolas" w:eastAsia="Consolas" w:hAnsi="Consolas" w:cs="Consolas"/>
                <w:sz w:val="16"/>
              </w:rPr>
              <w:t>290,616</w:t>
            </w:r>
          </w:p>
        </w:tc>
        <w:tc>
          <w:tcPr>
            <w:tcW w:w="1170" w:type="dxa"/>
            <w:tcBorders>
              <w:bottom w:val="single" w:sz="0" w:space="0" w:color="000000"/>
            </w:tcBorders>
          </w:tcPr>
          <w:p w14:paraId="5347F9F8"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F9F9" w14:textId="77777777" w:rsidR="003D27E1" w:rsidRDefault="00B475ED">
            <w:pPr>
              <w:jc w:val="right"/>
            </w:pPr>
            <w:r>
              <w:rPr>
                <w:rFonts w:ascii="Consolas" w:eastAsia="Consolas" w:hAnsi="Consolas" w:cs="Consolas"/>
                <w:sz w:val="16"/>
              </w:rPr>
              <w:t>16,348</w:t>
            </w:r>
          </w:p>
        </w:tc>
        <w:tc>
          <w:tcPr>
            <w:tcW w:w="1170" w:type="dxa"/>
            <w:tcBorders>
              <w:bottom w:val="single" w:sz="0" w:space="0" w:color="000000"/>
            </w:tcBorders>
          </w:tcPr>
          <w:p w14:paraId="5347F9FA" w14:textId="77777777" w:rsidR="003D27E1" w:rsidRDefault="00B475ED">
            <w:pPr>
              <w:jc w:val="right"/>
            </w:pPr>
            <w:r>
              <w:rPr>
                <w:rFonts w:ascii="Consolas" w:eastAsia="Consolas" w:hAnsi="Consolas" w:cs="Consolas"/>
                <w:sz w:val="16"/>
              </w:rPr>
              <w:t>203,914</w:t>
            </w:r>
          </w:p>
        </w:tc>
        <w:tc>
          <w:tcPr>
            <w:tcW w:w="1170" w:type="dxa"/>
            <w:tcBorders>
              <w:bottom w:val="single" w:sz="0" w:space="0" w:color="000000"/>
            </w:tcBorders>
          </w:tcPr>
          <w:p w14:paraId="5347F9FB"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F9FC" w14:textId="77777777" w:rsidR="003D27E1" w:rsidRDefault="00B475ED">
            <w:pPr>
              <w:jc w:val="right"/>
            </w:pPr>
            <w:r>
              <w:rPr>
                <w:rFonts w:ascii="Consolas" w:eastAsia="Consolas" w:hAnsi="Consolas" w:cs="Consolas"/>
                <w:sz w:val="16"/>
              </w:rPr>
              <w:t>782,886</w:t>
            </w:r>
          </w:p>
        </w:tc>
        <w:tc>
          <w:tcPr>
            <w:tcW w:w="1170" w:type="dxa"/>
            <w:tcBorders>
              <w:bottom w:val="single" w:sz="0" w:space="0" w:color="000000"/>
            </w:tcBorders>
          </w:tcPr>
          <w:p w14:paraId="5347F9FD" w14:textId="77777777" w:rsidR="003D27E1" w:rsidRDefault="00B475ED">
            <w:pPr>
              <w:jc w:val="right"/>
            </w:pPr>
            <w:r>
              <w:rPr>
                <w:rFonts w:ascii="Consolas" w:eastAsia="Consolas" w:hAnsi="Consolas" w:cs="Consolas"/>
                <w:sz w:val="16"/>
              </w:rPr>
              <w:t>116,355</w:t>
            </w:r>
          </w:p>
        </w:tc>
      </w:tr>
      <w:tr w:rsidR="003D27E1" w14:paraId="5347FA07" w14:textId="77777777">
        <w:tc>
          <w:tcPr>
            <w:tcW w:w="0" w:type="auto"/>
            <w:tcBorders>
              <w:top w:val="single" w:sz="0" w:space="0" w:color="000000"/>
              <w:bottom w:val="single" w:sz="0" w:space="0" w:color="000000"/>
            </w:tcBorders>
          </w:tcPr>
          <w:p w14:paraId="5347F9FF"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A00"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A01"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A02"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A03"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A04"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A05"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A06" w14:textId="77777777" w:rsidR="003D27E1" w:rsidRDefault="00B475ED">
            <w:pPr>
              <w:jc w:val="right"/>
            </w:pPr>
            <w:r>
              <w:rPr>
                <w:rFonts w:ascii="Consolas" w:eastAsia="Consolas" w:hAnsi="Consolas" w:cs="Consolas"/>
                <w:sz w:val="16"/>
              </w:rPr>
              <w:t>116,355</w:t>
            </w:r>
          </w:p>
        </w:tc>
      </w:tr>
    </w:tbl>
    <w:p w14:paraId="5347FA08" w14:textId="77777777" w:rsidR="003D27E1" w:rsidRDefault="003D27E1"/>
    <w:p w14:paraId="5347FA09" w14:textId="77777777" w:rsidR="003D27E1" w:rsidRDefault="00B475ED">
      <w:r>
        <w:br/>
      </w:r>
    </w:p>
    <w:p w14:paraId="5347FA0A" w14:textId="77777777" w:rsidR="003D27E1" w:rsidRDefault="00B475ED">
      <w:pPr>
        <w:shd w:val="solid" w:color="B0C4DE" w:fill="auto"/>
      </w:pPr>
      <w:proofErr w:type="spellStart"/>
      <w:r>
        <w:rPr>
          <w:b/>
          <w:sz w:val="26"/>
        </w:rPr>
        <w:t>migr_f</w:t>
      </w:r>
      <w:proofErr w:type="spellEnd"/>
    </w:p>
    <w:p w14:paraId="5347FA0B" w14:textId="77777777" w:rsidR="003D27E1" w:rsidRDefault="00B475ED">
      <w:pPr>
        <w:rPr>
          <w:color w:val="4682B4"/>
        </w:rPr>
      </w:pPr>
      <w:r>
        <w:rPr>
          <w:color w:val="4682B4"/>
        </w:rPr>
        <w:t>Father's migration background</w:t>
      </w:r>
      <w:r>
        <w:rPr>
          <w:color w:val="4682B4"/>
        </w:rPr>
        <w:br/>
        <w:t xml:space="preserve">   (0):   Native-born</w:t>
      </w:r>
      <w:r>
        <w:rPr>
          <w:color w:val="4682B4"/>
        </w:rPr>
        <w:br/>
        <w:t xml:space="preserve">   (1):   Foreign-born</w:t>
      </w:r>
      <w:r>
        <w:rPr>
          <w:color w:val="4682B4"/>
        </w:rPr>
        <w:br/>
      </w:r>
    </w:p>
    <w:p w14:paraId="5347FA0C"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A0E" w14:textId="77777777">
        <w:tc>
          <w:tcPr>
            <w:tcW w:w="9360" w:type="dxa"/>
            <w:gridSpan w:val="6"/>
          </w:tcPr>
          <w:p w14:paraId="5347FA0D"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migr_f</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Father's migration background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1,656,141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2.43           </w:t>
            </w:r>
            <w:r>
              <w:rPr>
                <w:rFonts w:ascii="Consolas" w:eastAsia="Consolas" w:hAnsi="Consolas" w:cs="Consolas"/>
                <w:sz w:val="18"/>
              </w:rPr>
              <w:br/>
            </w:r>
          </w:p>
        </w:tc>
      </w:tr>
      <w:tr w:rsidR="003D27E1" w14:paraId="5347FA15" w14:textId="77777777">
        <w:tc>
          <w:tcPr>
            <w:tcW w:w="1560" w:type="dxa"/>
          </w:tcPr>
          <w:p w14:paraId="5347FA0F" w14:textId="77777777" w:rsidR="003D27E1" w:rsidRDefault="003D27E1"/>
        </w:tc>
        <w:tc>
          <w:tcPr>
            <w:tcW w:w="1560" w:type="dxa"/>
            <w:tcBorders>
              <w:top w:val="single" w:sz="0" w:space="0" w:color="000000"/>
              <w:bottom w:val="single" w:sz="0" w:space="0" w:color="000000"/>
            </w:tcBorders>
          </w:tcPr>
          <w:p w14:paraId="5347FA10"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A11"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A12"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A13" w14:textId="77777777" w:rsidR="003D27E1" w:rsidRDefault="00B475ED">
            <w:pPr>
              <w:jc w:val="right"/>
            </w:pPr>
            <w:r>
              <w:rPr>
                <w:rFonts w:ascii="Consolas" w:eastAsia="Consolas" w:hAnsi="Consolas" w:cs="Consolas"/>
                <w:b/>
                <w:sz w:val="18"/>
              </w:rPr>
              <w:t>Percent</w:t>
            </w:r>
          </w:p>
        </w:tc>
        <w:tc>
          <w:tcPr>
            <w:tcW w:w="1560" w:type="dxa"/>
          </w:tcPr>
          <w:p w14:paraId="5347FA14" w14:textId="77777777" w:rsidR="003D27E1" w:rsidRDefault="003D27E1"/>
        </w:tc>
      </w:tr>
      <w:tr w:rsidR="003D27E1" w14:paraId="5347FA1C" w14:textId="77777777">
        <w:tc>
          <w:tcPr>
            <w:tcW w:w="1560" w:type="dxa"/>
            <w:tcBorders>
              <w:right w:val="nil"/>
            </w:tcBorders>
          </w:tcPr>
          <w:p w14:paraId="5347FA16" w14:textId="77777777" w:rsidR="003D27E1" w:rsidRDefault="003D27E1"/>
        </w:tc>
        <w:tc>
          <w:tcPr>
            <w:tcW w:w="1560" w:type="dxa"/>
            <w:tcBorders>
              <w:top w:val="single" w:sz="0" w:space="0" w:color="000000"/>
              <w:left w:val="nil"/>
              <w:bottom w:val="single" w:sz="0" w:space="0" w:color="D3D3D3"/>
            </w:tcBorders>
          </w:tcPr>
          <w:p w14:paraId="5347FA17"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FA18" w14:textId="77777777" w:rsidR="003D27E1" w:rsidRDefault="00B475ED">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5347FA19" w14:textId="77777777" w:rsidR="003D27E1" w:rsidRDefault="00B475ED">
            <w:pPr>
              <w:jc w:val="right"/>
            </w:pPr>
            <w:r>
              <w:rPr>
                <w:rFonts w:ascii="Consolas" w:eastAsia="Consolas" w:hAnsi="Consolas" w:cs="Consolas"/>
                <w:sz w:val="16"/>
              </w:rPr>
              <w:t xml:space="preserve">   164,259</w:t>
            </w:r>
          </w:p>
        </w:tc>
        <w:tc>
          <w:tcPr>
            <w:tcW w:w="1560" w:type="dxa"/>
            <w:tcBorders>
              <w:top w:val="single" w:sz="0" w:space="0" w:color="000000"/>
              <w:bottom w:val="single" w:sz="0" w:space="0" w:color="D3D3D3"/>
            </w:tcBorders>
          </w:tcPr>
          <w:p w14:paraId="5347FA1A" w14:textId="77777777" w:rsidR="003D27E1" w:rsidRDefault="00B475ED">
            <w:pPr>
              <w:jc w:val="right"/>
            </w:pPr>
            <w:r>
              <w:rPr>
                <w:rFonts w:ascii="Consolas" w:eastAsia="Consolas" w:hAnsi="Consolas" w:cs="Consolas"/>
                <w:sz w:val="16"/>
              </w:rPr>
              <w:t xml:space="preserve">      5.3</w:t>
            </w:r>
          </w:p>
        </w:tc>
        <w:tc>
          <w:tcPr>
            <w:tcW w:w="1560" w:type="dxa"/>
          </w:tcPr>
          <w:p w14:paraId="5347FA1B" w14:textId="77777777" w:rsidR="003D27E1" w:rsidRDefault="003D27E1"/>
        </w:tc>
      </w:tr>
      <w:tr w:rsidR="003D27E1" w14:paraId="5347FA23" w14:textId="77777777">
        <w:tc>
          <w:tcPr>
            <w:tcW w:w="1560" w:type="dxa"/>
            <w:tcBorders>
              <w:right w:val="nil"/>
            </w:tcBorders>
          </w:tcPr>
          <w:p w14:paraId="5347FA1D" w14:textId="77777777" w:rsidR="003D27E1" w:rsidRDefault="003D27E1"/>
        </w:tc>
        <w:tc>
          <w:tcPr>
            <w:tcW w:w="1560" w:type="dxa"/>
            <w:tcBorders>
              <w:top w:val="single" w:sz="0" w:space="0" w:color="D3D3D3"/>
              <w:left w:val="nil"/>
              <w:bottom w:val="single" w:sz="0" w:space="0" w:color="D3D3D3"/>
            </w:tcBorders>
          </w:tcPr>
          <w:p w14:paraId="5347FA1E"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A1F" w14:textId="77777777" w:rsidR="003D27E1" w:rsidRDefault="00B475ED">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5347FA20" w14:textId="77777777" w:rsidR="003D27E1" w:rsidRDefault="00B475ED">
            <w:pPr>
              <w:jc w:val="right"/>
            </w:pPr>
            <w:r>
              <w:rPr>
                <w:rFonts w:ascii="Consolas" w:eastAsia="Consolas" w:hAnsi="Consolas" w:cs="Consolas"/>
                <w:sz w:val="16"/>
              </w:rPr>
              <w:t xml:space="preserve">       152</w:t>
            </w:r>
          </w:p>
        </w:tc>
        <w:tc>
          <w:tcPr>
            <w:tcW w:w="1560" w:type="dxa"/>
            <w:tcBorders>
              <w:top w:val="single" w:sz="0" w:space="0" w:color="D3D3D3"/>
              <w:bottom w:val="single" w:sz="0" w:space="0" w:color="D3D3D3"/>
            </w:tcBorders>
          </w:tcPr>
          <w:p w14:paraId="5347FA21" w14:textId="77777777" w:rsidR="003D27E1" w:rsidRDefault="00B475ED">
            <w:pPr>
              <w:jc w:val="right"/>
            </w:pPr>
            <w:r>
              <w:rPr>
                <w:rFonts w:ascii="Consolas" w:eastAsia="Consolas" w:hAnsi="Consolas" w:cs="Consolas"/>
                <w:sz w:val="16"/>
              </w:rPr>
              <w:t xml:space="preserve">      0.0</w:t>
            </w:r>
          </w:p>
        </w:tc>
        <w:tc>
          <w:tcPr>
            <w:tcW w:w="1560" w:type="dxa"/>
          </w:tcPr>
          <w:p w14:paraId="5347FA22" w14:textId="77777777" w:rsidR="003D27E1" w:rsidRDefault="003D27E1"/>
        </w:tc>
      </w:tr>
      <w:tr w:rsidR="003D27E1" w14:paraId="5347FA2A" w14:textId="77777777">
        <w:tc>
          <w:tcPr>
            <w:tcW w:w="1560" w:type="dxa"/>
            <w:tcBorders>
              <w:right w:val="nil"/>
            </w:tcBorders>
          </w:tcPr>
          <w:p w14:paraId="5347FA24" w14:textId="77777777" w:rsidR="003D27E1" w:rsidRDefault="003D27E1"/>
        </w:tc>
        <w:tc>
          <w:tcPr>
            <w:tcW w:w="1560" w:type="dxa"/>
            <w:tcBorders>
              <w:top w:val="single" w:sz="0" w:space="0" w:color="D3D3D3"/>
              <w:left w:val="nil"/>
              <w:bottom w:val="single" w:sz="0" w:space="0" w:color="D3D3D3"/>
            </w:tcBorders>
          </w:tcPr>
          <w:p w14:paraId="5347FA25"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A26" w14:textId="77777777" w:rsidR="003D27E1" w:rsidRDefault="00B475ED">
            <w:r>
              <w:rPr>
                <w:rFonts w:ascii="Consolas" w:eastAsia="Consolas" w:hAnsi="Consolas" w:cs="Consolas"/>
                <w:sz w:val="16"/>
              </w:rPr>
              <w:t>MV General</w:t>
            </w:r>
          </w:p>
        </w:tc>
        <w:tc>
          <w:tcPr>
            <w:tcW w:w="1560" w:type="dxa"/>
            <w:tcBorders>
              <w:top w:val="single" w:sz="0" w:space="0" w:color="D3D3D3"/>
              <w:bottom w:val="single" w:sz="0" w:space="0" w:color="D3D3D3"/>
            </w:tcBorders>
          </w:tcPr>
          <w:p w14:paraId="5347FA27" w14:textId="77777777" w:rsidR="003D27E1" w:rsidRDefault="00B475ED">
            <w:pPr>
              <w:jc w:val="right"/>
            </w:pPr>
            <w:r>
              <w:rPr>
                <w:rFonts w:ascii="Consolas" w:eastAsia="Consolas" w:hAnsi="Consolas" w:cs="Consolas"/>
                <w:sz w:val="16"/>
              </w:rPr>
              <w:t xml:space="preserve">   128,947</w:t>
            </w:r>
          </w:p>
        </w:tc>
        <w:tc>
          <w:tcPr>
            <w:tcW w:w="1560" w:type="dxa"/>
            <w:tcBorders>
              <w:top w:val="single" w:sz="0" w:space="0" w:color="D3D3D3"/>
              <w:bottom w:val="single" w:sz="0" w:space="0" w:color="D3D3D3"/>
            </w:tcBorders>
          </w:tcPr>
          <w:p w14:paraId="5347FA28" w14:textId="77777777" w:rsidR="003D27E1" w:rsidRDefault="00B475ED">
            <w:pPr>
              <w:jc w:val="right"/>
            </w:pPr>
            <w:r>
              <w:rPr>
                <w:rFonts w:ascii="Consolas" w:eastAsia="Consolas" w:hAnsi="Consolas" w:cs="Consolas"/>
                <w:sz w:val="16"/>
              </w:rPr>
              <w:t xml:space="preserve">      4.2</w:t>
            </w:r>
          </w:p>
        </w:tc>
        <w:tc>
          <w:tcPr>
            <w:tcW w:w="1560" w:type="dxa"/>
          </w:tcPr>
          <w:p w14:paraId="5347FA29" w14:textId="77777777" w:rsidR="003D27E1" w:rsidRDefault="003D27E1"/>
        </w:tc>
      </w:tr>
      <w:tr w:rsidR="003D27E1" w14:paraId="5347FA31" w14:textId="77777777">
        <w:tc>
          <w:tcPr>
            <w:tcW w:w="1560" w:type="dxa"/>
            <w:tcBorders>
              <w:right w:val="nil"/>
            </w:tcBorders>
          </w:tcPr>
          <w:p w14:paraId="5347FA2B" w14:textId="77777777" w:rsidR="003D27E1" w:rsidRDefault="003D27E1"/>
        </w:tc>
        <w:tc>
          <w:tcPr>
            <w:tcW w:w="1560" w:type="dxa"/>
            <w:tcBorders>
              <w:top w:val="single" w:sz="0" w:space="0" w:color="D3D3D3"/>
              <w:left w:val="nil"/>
              <w:bottom w:val="single" w:sz="0" w:space="0" w:color="D3D3D3"/>
            </w:tcBorders>
          </w:tcPr>
          <w:p w14:paraId="5347FA2C"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FA2D" w14:textId="77777777" w:rsidR="003D27E1" w:rsidRDefault="00B475ED">
            <w:r>
              <w:rPr>
                <w:rFonts w:ascii="Consolas" w:eastAsia="Consolas" w:hAnsi="Consolas" w:cs="Consolas"/>
                <w:sz w:val="16"/>
              </w:rPr>
              <w:t>Native-born</w:t>
            </w:r>
          </w:p>
        </w:tc>
        <w:tc>
          <w:tcPr>
            <w:tcW w:w="1560" w:type="dxa"/>
            <w:tcBorders>
              <w:top w:val="single" w:sz="0" w:space="0" w:color="D3D3D3"/>
              <w:bottom w:val="single" w:sz="0" w:space="0" w:color="D3D3D3"/>
            </w:tcBorders>
          </w:tcPr>
          <w:p w14:paraId="5347FA2E" w14:textId="77777777" w:rsidR="003D27E1" w:rsidRDefault="00B475ED">
            <w:pPr>
              <w:jc w:val="right"/>
            </w:pPr>
            <w:r>
              <w:rPr>
                <w:rFonts w:ascii="Consolas" w:eastAsia="Consolas" w:hAnsi="Consolas" w:cs="Consolas"/>
                <w:sz w:val="16"/>
              </w:rPr>
              <w:t xml:space="preserve">   1119693</w:t>
            </w:r>
          </w:p>
        </w:tc>
        <w:tc>
          <w:tcPr>
            <w:tcW w:w="1560" w:type="dxa"/>
            <w:tcBorders>
              <w:top w:val="single" w:sz="0" w:space="0" w:color="D3D3D3"/>
              <w:bottom w:val="single" w:sz="0" w:space="0" w:color="D3D3D3"/>
            </w:tcBorders>
          </w:tcPr>
          <w:p w14:paraId="5347FA2F" w14:textId="77777777" w:rsidR="003D27E1" w:rsidRDefault="00B475ED">
            <w:pPr>
              <w:jc w:val="right"/>
            </w:pPr>
            <w:r>
              <w:rPr>
                <w:rFonts w:ascii="Consolas" w:eastAsia="Consolas" w:hAnsi="Consolas" w:cs="Consolas"/>
                <w:sz w:val="16"/>
              </w:rPr>
              <w:t xml:space="preserve">     36.3</w:t>
            </w:r>
          </w:p>
        </w:tc>
        <w:tc>
          <w:tcPr>
            <w:tcW w:w="1560" w:type="dxa"/>
          </w:tcPr>
          <w:p w14:paraId="5347FA30" w14:textId="77777777" w:rsidR="003D27E1" w:rsidRDefault="003D27E1"/>
        </w:tc>
      </w:tr>
      <w:tr w:rsidR="003D27E1" w14:paraId="5347FA38" w14:textId="77777777">
        <w:tc>
          <w:tcPr>
            <w:tcW w:w="1560" w:type="dxa"/>
            <w:tcBorders>
              <w:right w:val="nil"/>
            </w:tcBorders>
          </w:tcPr>
          <w:p w14:paraId="5347FA32" w14:textId="77777777" w:rsidR="003D27E1" w:rsidRDefault="003D27E1"/>
        </w:tc>
        <w:tc>
          <w:tcPr>
            <w:tcW w:w="1560" w:type="dxa"/>
            <w:tcBorders>
              <w:top w:val="single" w:sz="0" w:space="0" w:color="D3D3D3"/>
              <w:left w:val="nil"/>
              <w:bottom w:val="single" w:sz="0" w:space="0" w:color="D3D3D3"/>
            </w:tcBorders>
          </w:tcPr>
          <w:p w14:paraId="5347FA33"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A34" w14:textId="77777777" w:rsidR="003D27E1" w:rsidRDefault="00B475ED">
            <w:r>
              <w:rPr>
                <w:rFonts w:ascii="Consolas" w:eastAsia="Consolas" w:hAnsi="Consolas" w:cs="Consolas"/>
                <w:sz w:val="16"/>
              </w:rPr>
              <w:t>Foreign-born</w:t>
            </w:r>
          </w:p>
        </w:tc>
        <w:tc>
          <w:tcPr>
            <w:tcW w:w="1560" w:type="dxa"/>
            <w:tcBorders>
              <w:top w:val="single" w:sz="0" w:space="0" w:color="D3D3D3"/>
              <w:bottom w:val="single" w:sz="0" w:space="0" w:color="D3D3D3"/>
            </w:tcBorders>
          </w:tcPr>
          <w:p w14:paraId="5347FA35" w14:textId="77777777" w:rsidR="003D27E1" w:rsidRDefault="00B475ED">
            <w:pPr>
              <w:jc w:val="right"/>
            </w:pPr>
            <w:r>
              <w:rPr>
                <w:rFonts w:ascii="Consolas" w:eastAsia="Consolas" w:hAnsi="Consolas" w:cs="Consolas"/>
                <w:sz w:val="16"/>
              </w:rPr>
              <w:t xml:space="preserve">   308,496</w:t>
            </w:r>
          </w:p>
        </w:tc>
        <w:tc>
          <w:tcPr>
            <w:tcW w:w="1560" w:type="dxa"/>
            <w:tcBorders>
              <w:top w:val="single" w:sz="0" w:space="0" w:color="D3D3D3"/>
              <w:bottom w:val="single" w:sz="0" w:space="0" w:color="D3D3D3"/>
            </w:tcBorders>
          </w:tcPr>
          <w:p w14:paraId="5347FA36" w14:textId="77777777" w:rsidR="003D27E1" w:rsidRDefault="00B475ED">
            <w:pPr>
              <w:jc w:val="right"/>
            </w:pPr>
            <w:r>
              <w:rPr>
                <w:rFonts w:ascii="Consolas" w:eastAsia="Consolas" w:hAnsi="Consolas" w:cs="Consolas"/>
                <w:sz w:val="16"/>
              </w:rPr>
              <w:t xml:space="preserve">     10.0</w:t>
            </w:r>
          </w:p>
        </w:tc>
        <w:tc>
          <w:tcPr>
            <w:tcW w:w="1560" w:type="dxa"/>
          </w:tcPr>
          <w:p w14:paraId="5347FA37" w14:textId="77777777" w:rsidR="003D27E1" w:rsidRDefault="003D27E1"/>
        </w:tc>
      </w:tr>
      <w:tr w:rsidR="003D27E1" w14:paraId="5347FA3F" w14:textId="77777777">
        <w:tc>
          <w:tcPr>
            <w:tcW w:w="1560" w:type="dxa"/>
            <w:tcBorders>
              <w:right w:val="nil"/>
            </w:tcBorders>
          </w:tcPr>
          <w:p w14:paraId="5347FA39" w14:textId="77777777" w:rsidR="003D27E1" w:rsidRDefault="003D27E1"/>
        </w:tc>
        <w:tc>
          <w:tcPr>
            <w:tcW w:w="1560" w:type="dxa"/>
            <w:tcBorders>
              <w:top w:val="single" w:sz="0" w:space="0" w:color="D3D3D3"/>
              <w:left w:val="nil"/>
              <w:bottom w:val="single" w:sz="0" w:space="0" w:color="000000"/>
            </w:tcBorders>
          </w:tcPr>
          <w:p w14:paraId="5347FA3A"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A3B" w14:textId="77777777" w:rsidR="003D27E1" w:rsidRDefault="003D27E1"/>
        </w:tc>
        <w:tc>
          <w:tcPr>
            <w:tcW w:w="1560" w:type="dxa"/>
            <w:tcBorders>
              <w:top w:val="single" w:sz="0" w:space="0" w:color="D3D3D3"/>
              <w:bottom w:val="single" w:sz="0" w:space="0" w:color="000000"/>
            </w:tcBorders>
          </w:tcPr>
          <w:p w14:paraId="5347FA3C" w14:textId="77777777" w:rsidR="003D27E1" w:rsidRDefault="00B475ED">
            <w:pPr>
              <w:jc w:val="right"/>
            </w:pPr>
            <w:r>
              <w:rPr>
                <w:rFonts w:ascii="Consolas" w:eastAsia="Consolas" w:hAnsi="Consolas" w:cs="Consolas"/>
                <w:sz w:val="16"/>
              </w:rPr>
              <w:t xml:space="preserve">   1362783</w:t>
            </w:r>
          </w:p>
        </w:tc>
        <w:tc>
          <w:tcPr>
            <w:tcW w:w="1560" w:type="dxa"/>
            <w:tcBorders>
              <w:top w:val="single" w:sz="0" w:space="0" w:color="D3D3D3"/>
              <w:bottom w:val="single" w:sz="0" w:space="0" w:color="000000"/>
            </w:tcBorders>
          </w:tcPr>
          <w:p w14:paraId="5347FA3D" w14:textId="77777777" w:rsidR="003D27E1" w:rsidRDefault="00B475ED">
            <w:pPr>
              <w:jc w:val="right"/>
            </w:pPr>
            <w:r>
              <w:rPr>
                <w:rFonts w:ascii="Consolas" w:eastAsia="Consolas" w:hAnsi="Consolas" w:cs="Consolas"/>
                <w:sz w:val="16"/>
              </w:rPr>
              <w:t xml:space="preserve">     44.2</w:t>
            </w:r>
          </w:p>
        </w:tc>
        <w:tc>
          <w:tcPr>
            <w:tcW w:w="1560" w:type="dxa"/>
          </w:tcPr>
          <w:p w14:paraId="5347FA3E" w14:textId="77777777" w:rsidR="003D27E1" w:rsidRDefault="003D27E1"/>
        </w:tc>
      </w:tr>
      <w:tr w:rsidR="003D27E1" w14:paraId="5347FA46" w14:textId="77777777">
        <w:tc>
          <w:tcPr>
            <w:tcW w:w="1560" w:type="dxa"/>
          </w:tcPr>
          <w:p w14:paraId="5347FA40" w14:textId="77777777" w:rsidR="003D27E1" w:rsidRDefault="003D27E1"/>
        </w:tc>
        <w:tc>
          <w:tcPr>
            <w:tcW w:w="1560" w:type="dxa"/>
            <w:tcBorders>
              <w:top w:val="single" w:sz="0" w:space="0" w:color="000000"/>
              <w:bottom w:val="single" w:sz="0" w:space="0" w:color="000000"/>
            </w:tcBorders>
          </w:tcPr>
          <w:p w14:paraId="5347FA41" w14:textId="77777777" w:rsidR="003D27E1" w:rsidRDefault="003D27E1"/>
        </w:tc>
        <w:tc>
          <w:tcPr>
            <w:tcW w:w="1560" w:type="dxa"/>
            <w:tcBorders>
              <w:top w:val="single" w:sz="0" w:space="0" w:color="000000"/>
              <w:bottom w:val="single" w:sz="0" w:space="0" w:color="000000"/>
            </w:tcBorders>
          </w:tcPr>
          <w:p w14:paraId="5347FA42"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A43"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A44" w14:textId="77777777" w:rsidR="003D27E1" w:rsidRDefault="003D27E1"/>
        </w:tc>
        <w:tc>
          <w:tcPr>
            <w:tcW w:w="1560" w:type="dxa"/>
          </w:tcPr>
          <w:p w14:paraId="5347FA45" w14:textId="77777777" w:rsidR="003D27E1" w:rsidRDefault="003D27E1"/>
        </w:tc>
      </w:tr>
    </w:tbl>
    <w:p w14:paraId="5347FA47"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A50" w14:textId="77777777">
        <w:tc>
          <w:tcPr>
            <w:tcW w:w="1170" w:type="dxa"/>
            <w:tcBorders>
              <w:top w:val="single" w:sz="0" w:space="0" w:color="000000"/>
              <w:bottom w:val="single" w:sz="0" w:space="0" w:color="000000"/>
            </w:tcBorders>
          </w:tcPr>
          <w:p w14:paraId="5347FA48"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A49"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A4A"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A4B"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A4C"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A4D"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A4E"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A4F" w14:textId="77777777" w:rsidR="003D27E1" w:rsidRDefault="00B475ED">
            <w:pPr>
              <w:jc w:val="right"/>
            </w:pPr>
            <w:r>
              <w:rPr>
                <w:rFonts w:ascii="Consolas" w:eastAsia="Consolas" w:hAnsi="Consolas" w:cs="Consolas"/>
                <w:b/>
                <w:sz w:val="18"/>
              </w:rPr>
              <w:t>[8] NL</w:t>
            </w:r>
          </w:p>
        </w:tc>
      </w:tr>
      <w:tr w:rsidR="003D27E1" w14:paraId="5347FA59" w14:textId="77777777">
        <w:tc>
          <w:tcPr>
            <w:tcW w:w="1170" w:type="dxa"/>
            <w:tcBorders>
              <w:top w:val="single" w:sz="0" w:space="0" w:color="000000"/>
            </w:tcBorders>
          </w:tcPr>
          <w:p w14:paraId="5347FA51"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FA5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A5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A54" w14:textId="77777777" w:rsidR="003D27E1" w:rsidRDefault="00B475ED">
            <w:pPr>
              <w:jc w:val="right"/>
            </w:pPr>
            <w:r>
              <w:rPr>
                <w:rFonts w:ascii="Consolas" w:eastAsia="Consolas" w:hAnsi="Consolas" w:cs="Consolas"/>
                <w:sz w:val="16"/>
              </w:rPr>
              <w:t>164,259</w:t>
            </w:r>
          </w:p>
        </w:tc>
        <w:tc>
          <w:tcPr>
            <w:tcW w:w="1170" w:type="dxa"/>
            <w:tcBorders>
              <w:top w:val="single" w:sz="0" w:space="0" w:color="000000"/>
            </w:tcBorders>
          </w:tcPr>
          <w:p w14:paraId="5347FA5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A5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A57"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A58" w14:textId="77777777" w:rsidR="003D27E1" w:rsidRDefault="00B475ED">
            <w:pPr>
              <w:jc w:val="right"/>
            </w:pPr>
            <w:r>
              <w:rPr>
                <w:rFonts w:ascii="Consolas" w:eastAsia="Consolas" w:hAnsi="Consolas" w:cs="Consolas"/>
                <w:sz w:val="16"/>
              </w:rPr>
              <w:t>0</w:t>
            </w:r>
          </w:p>
        </w:tc>
      </w:tr>
      <w:tr w:rsidR="003D27E1" w14:paraId="5347FA62" w14:textId="77777777">
        <w:tc>
          <w:tcPr>
            <w:tcW w:w="1170" w:type="dxa"/>
          </w:tcPr>
          <w:p w14:paraId="5347FA5A" w14:textId="77777777" w:rsidR="003D27E1" w:rsidRDefault="00B475ED">
            <w:pPr>
              <w:jc w:val="right"/>
            </w:pPr>
            <w:r>
              <w:rPr>
                <w:rFonts w:ascii="Consolas" w:eastAsia="Consolas" w:hAnsi="Consolas" w:cs="Consolas"/>
                <w:sz w:val="16"/>
              </w:rPr>
              <w:t>-2</w:t>
            </w:r>
          </w:p>
        </w:tc>
        <w:tc>
          <w:tcPr>
            <w:tcW w:w="1170" w:type="dxa"/>
          </w:tcPr>
          <w:p w14:paraId="5347FA5B" w14:textId="77777777" w:rsidR="003D27E1" w:rsidRDefault="00B475ED">
            <w:pPr>
              <w:jc w:val="right"/>
            </w:pPr>
            <w:r>
              <w:rPr>
                <w:rFonts w:ascii="Consolas" w:eastAsia="Consolas" w:hAnsi="Consolas" w:cs="Consolas"/>
                <w:sz w:val="16"/>
              </w:rPr>
              <w:t>0</w:t>
            </w:r>
          </w:p>
        </w:tc>
        <w:tc>
          <w:tcPr>
            <w:tcW w:w="1170" w:type="dxa"/>
          </w:tcPr>
          <w:p w14:paraId="5347FA5C" w14:textId="77777777" w:rsidR="003D27E1" w:rsidRDefault="00B475ED">
            <w:pPr>
              <w:jc w:val="right"/>
            </w:pPr>
            <w:r>
              <w:rPr>
                <w:rFonts w:ascii="Consolas" w:eastAsia="Consolas" w:hAnsi="Consolas" w:cs="Consolas"/>
                <w:sz w:val="16"/>
              </w:rPr>
              <w:t>0</w:t>
            </w:r>
          </w:p>
        </w:tc>
        <w:tc>
          <w:tcPr>
            <w:tcW w:w="1170" w:type="dxa"/>
          </w:tcPr>
          <w:p w14:paraId="5347FA5D" w14:textId="77777777" w:rsidR="003D27E1" w:rsidRDefault="00B475ED">
            <w:pPr>
              <w:jc w:val="right"/>
            </w:pPr>
            <w:r>
              <w:rPr>
                <w:rFonts w:ascii="Consolas" w:eastAsia="Consolas" w:hAnsi="Consolas" w:cs="Consolas"/>
                <w:sz w:val="16"/>
              </w:rPr>
              <w:t>0</w:t>
            </w:r>
          </w:p>
        </w:tc>
        <w:tc>
          <w:tcPr>
            <w:tcW w:w="1170" w:type="dxa"/>
          </w:tcPr>
          <w:p w14:paraId="5347FA5E" w14:textId="77777777" w:rsidR="003D27E1" w:rsidRDefault="00B475ED">
            <w:pPr>
              <w:jc w:val="right"/>
            </w:pPr>
            <w:r>
              <w:rPr>
                <w:rFonts w:ascii="Consolas" w:eastAsia="Consolas" w:hAnsi="Consolas" w:cs="Consolas"/>
                <w:sz w:val="16"/>
              </w:rPr>
              <w:t>0</w:t>
            </w:r>
          </w:p>
        </w:tc>
        <w:tc>
          <w:tcPr>
            <w:tcW w:w="1170" w:type="dxa"/>
          </w:tcPr>
          <w:p w14:paraId="5347FA5F" w14:textId="77777777" w:rsidR="003D27E1" w:rsidRDefault="00B475ED">
            <w:pPr>
              <w:jc w:val="right"/>
            </w:pPr>
            <w:r>
              <w:rPr>
                <w:rFonts w:ascii="Consolas" w:eastAsia="Consolas" w:hAnsi="Consolas" w:cs="Consolas"/>
                <w:sz w:val="16"/>
              </w:rPr>
              <w:t>0</w:t>
            </w:r>
          </w:p>
        </w:tc>
        <w:tc>
          <w:tcPr>
            <w:tcW w:w="1170" w:type="dxa"/>
          </w:tcPr>
          <w:p w14:paraId="5347FA60" w14:textId="77777777" w:rsidR="003D27E1" w:rsidRDefault="00B475ED">
            <w:pPr>
              <w:jc w:val="right"/>
            </w:pPr>
            <w:r>
              <w:rPr>
                <w:rFonts w:ascii="Consolas" w:eastAsia="Consolas" w:hAnsi="Consolas" w:cs="Consolas"/>
                <w:sz w:val="16"/>
              </w:rPr>
              <w:t>152</w:t>
            </w:r>
          </w:p>
        </w:tc>
        <w:tc>
          <w:tcPr>
            <w:tcW w:w="1170" w:type="dxa"/>
          </w:tcPr>
          <w:p w14:paraId="5347FA61" w14:textId="77777777" w:rsidR="003D27E1" w:rsidRDefault="00B475ED">
            <w:pPr>
              <w:jc w:val="right"/>
            </w:pPr>
            <w:r>
              <w:rPr>
                <w:rFonts w:ascii="Consolas" w:eastAsia="Consolas" w:hAnsi="Consolas" w:cs="Consolas"/>
                <w:sz w:val="16"/>
              </w:rPr>
              <w:t>0</w:t>
            </w:r>
          </w:p>
        </w:tc>
      </w:tr>
      <w:tr w:rsidR="003D27E1" w14:paraId="5347FA6B" w14:textId="77777777">
        <w:tc>
          <w:tcPr>
            <w:tcW w:w="1170" w:type="dxa"/>
          </w:tcPr>
          <w:p w14:paraId="5347FA63" w14:textId="77777777" w:rsidR="003D27E1" w:rsidRDefault="00B475ED">
            <w:pPr>
              <w:jc w:val="right"/>
            </w:pPr>
            <w:r>
              <w:rPr>
                <w:rFonts w:ascii="Consolas" w:eastAsia="Consolas" w:hAnsi="Consolas" w:cs="Consolas"/>
                <w:sz w:val="16"/>
              </w:rPr>
              <w:t>-1</w:t>
            </w:r>
          </w:p>
        </w:tc>
        <w:tc>
          <w:tcPr>
            <w:tcW w:w="1170" w:type="dxa"/>
          </w:tcPr>
          <w:p w14:paraId="5347FA64" w14:textId="77777777" w:rsidR="003D27E1" w:rsidRDefault="00B475ED">
            <w:pPr>
              <w:jc w:val="right"/>
            </w:pPr>
            <w:r>
              <w:rPr>
                <w:rFonts w:ascii="Consolas" w:eastAsia="Consolas" w:hAnsi="Consolas" w:cs="Consolas"/>
                <w:sz w:val="16"/>
              </w:rPr>
              <w:t>0</w:t>
            </w:r>
          </w:p>
        </w:tc>
        <w:tc>
          <w:tcPr>
            <w:tcW w:w="1170" w:type="dxa"/>
          </w:tcPr>
          <w:p w14:paraId="5347FA65" w14:textId="77777777" w:rsidR="003D27E1" w:rsidRDefault="00B475ED">
            <w:pPr>
              <w:jc w:val="right"/>
            </w:pPr>
            <w:r>
              <w:rPr>
                <w:rFonts w:ascii="Consolas" w:eastAsia="Consolas" w:hAnsi="Consolas" w:cs="Consolas"/>
                <w:sz w:val="16"/>
              </w:rPr>
              <w:t>0</w:t>
            </w:r>
          </w:p>
        </w:tc>
        <w:tc>
          <w:tcPr>
            <w:tcW w:w="1170" w:type="dxa"/>
          </w:tcPr>
          <w:p w14:paraId="5347FA66" w14:textId="77777777" w:rsidR="003D27E1" w:rsidRDefault="00B475ED">
            <w:pPr>
              <w:jc w:val="right"/>
            </w:pPr>
            <w:r>
              <w:rPr>
                <w:rFonts w:ascii="Consolas" w:eastAsia="Consolas" w:hAnsi="Consolas" w:cs="Consolas"/>
                <w:sz w:val="16"/>
              </w:rPr>
              <w:t>43,675</w:t>
            </w:r>
          </w:p>
        </w:tc>
        <w:tc>
          <w:tcPr>
            <w:tcW w:w="1170" w:type="dxa"/>
          </w:tcPr>
          <w:p w14:paraId="5347FA67" w14:textId="77777777" w:rsidR="003D27E1" w:rsidRDefault="00B475ED">
            <w:pPr>
              <w:jc w:val="right"/>
            </w:pPr>
            <w:r>
              <w:rPr>
                <w:rFonts w:ascii="Consolas" w:eastAsia="Consolas" w:hAnsi="Consolas" w:cs="Consolas"/>
                <w:sz w:val="16"/>
              </w:rPr>
              <w:t>0</w:t>
            </w:r>
          </w:p>
        </w:tc>
        <w:tc>
          <w:tcPr>
            <w:tcW w:w="1170" w:type="dxa"/>
          </w:tcPr>
          <w:p w14:paraId="5347FA68" w14:textId="77777777" w:rsidR="003D27E1" w:rsidRDefault="00B475ED">
            <w:pPr>
              <w:jc w:val="right"/>
            </w:pPr>
            <w:r>
              <w:rPr>
                <w:rFonts w:ascii="Consolas" w:eastAsia="Consolas" w:hAnsi="Consolas" w:cs="Consolas"/>
                <w:sz w:val="16"/>
              </w:rPr>
              <w:t>0</w:t>
            </w:r>
          </w:p>
        </w:tc>
        <w:tc>
          <w:tcPr>
            <w:tcW w:w="1170" w:type="dxa"/>
          </w:tcPr>
          <w:p w14:paraId="5347FA69" w14:textId="77777777" w:rsidR="003D27E1" w:rsidRDefault="00B475ED">
            <w:pPr>
              <w:jc w:val="right"/>
            </w:pPr>
            <w:r>
              <w:rPr>
                <w:rFonts w:ascii="Consolas" w:eastAsia="Consolas" w:hAnsi="Consolas" w:cs="Consolas"/>
                <w:sz w:val="16"/>
              </w:rPr>
              <w:t>85,272</w:t>
            </w:r>
          </w:p>
        </w:tc>
        <w:tc>
          <w:tcPr>
            <w:tcW w:w="1170" w:type="dxa"/>
          </w:tcPr>
          <w:p w14:paraId="5347FA6A" w14:textId="77777777" w:rsidR="003D27E1" w:rsidRDefault="00B475ED">
            <w:pPr>
              <w:jc w:val="right"/>
            </w:pPr>
            <w:r>
              <w:rPr>
                <w:rFonts w:ascii="Consolas" w:eastAsia="Consolas" w:hAnsi="Consolas" w:cs="Consolas"/>
                <w:sz w:val="16"/>
              </w:rPr>
              <w:t>0</w:t>
            </w:r>
          </w:p>
        </w:tc>
      </w:tr>
      <w:tr w:rsidR="003D27E1" w14:paraId="5347FA74" w14:textId="77777777">
        <w:tc>
          <w:tcPr>
            <w:tcW w:w="1170" w:type="dxa"/>
          </w:tcPr>
          <w:p w14:paraId="5347FA6C" w14:textId="77777777" w:rsidR="003D27E1" w:rsidRDefault="00B475ED">
            <w:pPr>
              <w:jc w:val="right"/>
            </w:pPr>
            <w:r>
              <w:rPr>
                <w:rFonts w:ascii="Consolas" w:eastAsia="Consolas" w:hAnsi="Consolas" w:cs="Consolas"/>
                <w:sz w:val="16"/>
              </w:rPr>
              <w:t>0</w:t>
            </w:r>
          </w:p>
        </w:tc>
        <w:tc>
          <w:tcPr>
            <w:tcW w:w="1170" w:type="dxa"/>
          </w:tcPr>
          <w:p w14:paraId="5347FA6D" w14:textId="77777777" w:rsidR="003D27E1" w:rsidRDefault="00B475ED">
            <w:pPr>
              <w:jc w:val="right"/>
            </w:pPr>
            <w:r>
              <w:rPr>
                <w:rFonts w:ascii="Consolas" w:eastAsia="Consolas" w:hAnsi="Consolas" w:cs="Consolas"/>
                <w:sz w:val="16"/>
              </w:rPr>
              <w:t>183,484</w:t>
            </w:r>
          </w:p>
        </w:tc>
        <w:tc>
          <w:tcPr>
            <w:tcW w:w="1170" w:type="dxa"/>
          </w:tcPr>
          <w:p w14:paraId="5347FA6E" w14:textId="77777777" w:rsidR="003D27E1" w:rsidRDefault="00B475ED">
            <w:pPr>
              <w:jc w:val="right"/>
            </w:pPr>
            <w:r>
              <w:rPr>
                <w:rFonts w:ascii="Consolas" w:eastAsia="Consolas" w:hAnsi="Consolas" w:cs="Consolas"/>
                <w:sz w:val="16"/>
              </w:rPr>
              <w:t>0</w:t>
            </w:r>
          </w:p>
        </w:tc>
        <w:tc>
          <w:tcPr>
            <w:tcW w:w="1170" w:type="dxa"/>
          </w:tcPr>
          <w:p w14:paraId="5347FA6F" w14:textId="77777777" w:rsidR="003D27E1" w:rsidRDefault="00B475ED">
            <w:pPr>
              <w:jc w:val="right"/>
            </w:pPr>
            <w:r>
              <w:rPr>
                <w:rFonts w:ascii="Consolas" w:eastAsia="Consolas" w:hAnsi="Consolas" w:cs="Consolas"/>
                <w:sz w:val="16"/>
              </w:rPr>
              <w:t>255,659</w:t>
            </w:r>
          </w:p>
        </w:tc>
        <w:tc>
          <w:tcPr>
            <w:tcW w:w="1170" w:type="dxa"/>
          </w:tcPr>
          <w:p w14:paraId="5347FA70" w14:textId="77777777" w:rsidR="003D27E1" w:rsidRDefault="00B475ED">
            <w:pPr>
              <w:jc w:val="right"/>
            </w:pPr>
            <w:r>
              <w:rPr>
                <w:rFonts w:ascii="Consolas" w:eastAsia="Consolas" w:hAnsi="Consolas" w:cs="Consolas"/>
                <w:sz w:val="16"/>
              </w:rPr>
              <w:t>148,360</w:t>
            </w:r>
          </w:p>
        </w:tc>
        <w:tc>
          <w:tcPr>
            <w:tcW w:w="1170" w:type="dxa"/>
          </w:tcPr>
          <w:p w14:paraId="5347FA71" w14:textId="77777777" w:rsidR="003D27E1" w:rsidRDefault="00B475ED">
            <w:pPr>
              <w:jc w:val="right"/>
            </w:pPr>
            <w:r>
              <w:rPr>
                <w:rFonts w:ascii="Consolas" w:eastAsia="Consolas" w:hAnsi="Consolas" w:cs="Consolas"/>
                <w:sz w:val="16"/>
              </w:rPr>
              <w:t>0</w:t>
            </w:r>
          </w:p>
        </w:tc>
        <w:tc>
          <w:tcPr>
            <w:tcW w:w="1170" w:type="dxa"/>
          </w:tcPr>
          <w:p w14:paraId="5347FA72" w14:textId="77777777" w:rsidR="003D27E1" w:rsidRDefault="00B475ED">
            <w:pPr>
              <w:jc w:val="right"/>
            </w:pPr>
            <w:r>
              <w:rPr>
                <w:rFonts w:ascii="Consolas" w:eastAsia="Consolas" w:hAnsi="Consolas" w:cs="Consolas"/>
                <w:sz w:val="16"/>
              </w:rPr>
              <w:t>532,190</w:t>
            </w:r>
          </w:p>
        </w:tc>
        <w:tc>
          <w:tcPr>
            <w:tcW w:w="1170" w:type="dxa"/>
          </w:tcPr>
          <w:p w14:paraId="5347FA73" w14:textId="77777777" w:rsidR="003D27E1" w:rsidRDefault="00B475ED">
            <w:pPr>
              <w:jc w:val="right"/>
            </w:pPr>
            <w:r>
              <w:rPr>
                <w:rFonts w:ascii="Consolas" w:eastAsia="Consolas" w:hAnsi="Consolas" w:cs="Consolas"/>
                <w:sz w:val="16"/>
              </w:rPr>
              <w:t>0</w:t>
            </w:r>
          </w:p>
        </w:tc>
      </w:tr>
      <w:tr w:rsidR="003D27E1" w14:paraId="5347FA7D" w14:textId="77777777">
        <w:tc>
          <w:tcPr>
            <w:tcW w:w="1170" w:type="dxa"/>
          </w:tcPr>
          <w:p w14:paraId="5347FA75" w14:textId="77777777" w:rsidR="003D27E1" w:rsidRDefault="00B475ED">
            <w:pPr>
              <w:jc w:val="right"/>
            </w:pPr>
            <w:r>
              <w:rPr>
                <w:rFonts w:ascii="Consolas" w:eastAsia="Consolas" w:hAnsi="Consolas" w:cs="Consolas"/>
                <w:sz w:val="16"/>
              </w:rPr>
              <w:t>1</w:t>
            </w:r>
          </w:p>
        </w:tc>
        <w:tc>
          <w:tcPr>
            <w:tcW w:w="1170" w:type="dxa"/>
          </w:tcPr>
          <w:p w14:paraId="5347FA76" w14:textId="77777777" w:rsidR="003D27E1" w:rsidRDefault="00B475ED">
            <w:pPr>
              <w:jc w:val="right"/>
            </w:pPr>
            <w:r>
              <w:rPr>
                <w:rFonts w:ascii="Consolas" w:eastAsia="Consolas" w:hAnsi="Consolas" w:cs="Consolas"/>
                <w:sz w:val="16"/>
              </w:rPr>
              <w:t>104,081</w:t>
            </w:r>
          </w:p>
        </w:tc>
        <w:tc>
          <w:tcPr>
            <w:tcW w:w="1170" w:type="dxa"/>
          </w:tcPr>
          <w:p w14:paraId="5347FA77" w14:textId="77777777" w:rsidR="003D27E1" w:rsidRDefault="00B475ED">
            <w:pPr>
              <w:jc w:val="right"/>
            </w:pPr>
            <w:r>
              <w:rPr>
                <w:rFonts w:ascii="Consolas" w:eastAsia="Consolas" w:hAnsi="Consolas" w:cs="Consolas"/>
                <w:sz w:val="16"/>
              </w:rPr>
              <w:t>0</w:t>
            </w:r>
          </w:p>
        </w:tc>
        <w:tc>
          <w:tcPr>
            <w:tcW w:w="1170" w:type="dxa"/>
          </w:tcPr>
          <w:p w14:paraId="5347FA78" w14:textId="77777777" w:rsidR="003D27E1" w:rsidRDefault="00B475ED">
            <w:pPr>
              <w:jc w:val="right"/>
            </w:pPr>
            <w:r>
              <w:rPr>
                <w:rFonts w:ascii="Consolas" w:eastAsia="Consolas" w:hAnsi="Consolas" w:cs="Consolas"/>
                <w:sz w:val="16"/>
              </w:rPr>
              <w:t>36,065</w:t>
            </w:r>
          </w:p>
        </w:tc>
        <w:tc>
          <w:tcPr>
            <w:tcW w:w="1170" w:type="dxa"/>
          </w:tcPr>
          <w:p w14:paraId="5347FA79" w14:textId="77777777" w:rsidR="003D27E1" w:rsidRDefault="00B475ED">
            <w:pPr>
              <w:jc w:val="right"/>
            </w:pPr>
            <w:r>
              <w:rPr>
                <w:rFonts w:ascii="Consolas" w:eastAsia="Consolas" w:hAnsi="Consolas" w:cs="Consolas"/>
                <w:sz w:val="16"/>
              </w:rPr>
              <w:t>43,157</w:t>
            </w:r>
          </w:p>
        </w:tc>
        <w:tc>
          <w:tcPr>
            <w:tcW w:w="1170" w:type="dxa"/>
          </w:tcPr>
          <w:p w14:paraId="5347FA7A" w14:textId="77777777" w:rsidR="003D27E1" w:rsidRDefault="00B475ED">
            <w:pPr>
              <w:jc w:val="right"/>
            </w:pPr>
            <w:r>
              <w:rPr>
                <w:rFonts w:ascii="Consolas" w:eastAsia="Consolas" w:hAnsi="Consolas" w:cs="Consolas"/>
                <w:sz w:val="16"/>
              </w:rPr>
              <w:t>0</w:t>
            </w:r>
          </w:p>
        </w:tc>
        <w:tc>
          <w:tcPr>
            <w:tcW w:w="1170" w:type="dxa"/>
          </w:tcPr>
          <w:p w14:paraId="5347FA7B" w14:textId="77777777" w:rsidR="003D27E1" w:rsidRDefault="00B475ED">
            <w:pPr>
              <w:jc w:val="right"/>
            </w:pPr>
            <w:r>
              <w:rPr>
                <w:rFonts w:ascii="Consolas" w:eastAsia="Consolas" w:hAnsi="Consolas" w:cs="Consolas"/>
                <w:sz w:val="16"/>
              </w:rPr>
              <w:t>125,193</w:t>
            </w:r>
          </w:p>
        </w:tc>
        <w:tc>
          <w:tcPr>
            <w:tcW w:w="1170" w:type="dxa"/>
          </w:tcPr>
          <w:p w14:paraId="5347FA7C" w14:textId="77777777" w:rsidR="003D27E1" w:rsidRDefault="00B475ED">
            <w:pPr>
              <w:jc w:val="right"/>
            </w:pPr>
            <w:r>
              <w:rPr>
                <w:rFonts w:ascii="Consolas" w:eastAsia="Consolas" w:hAnsi="Consolas" w:cs="Consolas"/>
                <w:sz w:val="16"/>
              </w:rPr>
              <w:t>0</w:t>
            </w:r>
          </w:p>
        </w:tc>
      </w:tr>
      <w:tr w:rsidR="003D27E1" w14:paraId="5347FA86" w14:textId="77777777">
        <w:tc>
          <w:tcPr>
            <w:tcW w:w="1170" w:type="dxa"/>
            <w:tcBorders>
              <w:bottom w:val="single" w:sz="0" w:space="0" w:color="000000"/>
            </w:tcBorders>
          </w:tcPr>
          <w:p w14:paraId="5347FA7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A7F" w14:textId="77777777" w:rsidR="003D27E1" w:rsidRDefault="00B475ED">
            <w:pPr>
              <w:jc w:val="right"/>
            </w:pPr>
            <w:r>
              <w:rPr>
                <w:rFonts w:ascii="Consolas" w:eastAsia="Consolas" w:hAnsi="Consolas" w:cs="Consolas"/>
                <w:sz w:val="16"/>
              </w:rPr>
              <w:t>3,051</w:t>
            </w:r>
          </w:p>
        </w:tc>
        <w:tc>
          <w:tcPr>
            <w:tcW w:w="1170" w:type="dxa"/>
            <w:tcBorders>
              <w:bottom w:val="single" w:sz="0" w:space="0" w:color="000000"/>
            </w:tcBorders>
          </w:tcPr>
          <w:p w14:paraId="5347FA80"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FA81"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A82" w14:textId="77777777" w:rsidR="003D27E1" w:rsidRDefault="00B475ED">
            <w:pPr>
              <w:jc w:val="right"/>
            </w:pPr>
            <w:r>
              <w:rPr>
                <w:rFonts w:ascii="Consolas" w:eastAsia="Consolas" w:hAnsi="Consolas" w:cs="Consolas"/>
                <w:sz w:val="16"/>
              </w:rPr>
              <w:t>12,397</w:t>
            </w:r>
          </w:p>
        </w:tc>
        <w:tc>
          <w:tcPr>
            <w:tcW w:w="1170" w:type="dxa"/>
            <w:tcBorders>
              <w:bottom w:val="single" w:sz="0" w:space="0" w:color="000000"/>
            </w:tcBorders>
          </w:tcPr>
          <w:p w14:paraId="5347FA83"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FA84" w14:textId="77777777" w:rsidR="003D27E1" w:rsidRDefault="00B475ED">
            <w:pPr>
              <w:jc w:val="right"/>
            </w:pPr>
            <w:r>
              <w:rPr>
                <w:rFonts w:ascii="Consolas" w:eastAsia="Consolas" w:hAnsi="Consolas" w:cs="Consolas"/>
                <w:sz w:val="16"/>
              </w:rPr>
              <w:t>40,079</w:t>
            </w:r>
          </w:p>
        </w:tc>
        <w:tc>
          <w:tcPr>
            <w:tcW w:w="1170" w:type="dxa"/>
            <w:tcBorders>
              <w:bottom w:val="single" w:sz="0" w:space="0" w:color="000000"/>
            </w:tcBorders>
          </w:tcPr>
          <w:p w14:paraId="5347FA85" w14:textId="77777777" w:rsidR="003D27E1" w:rsidRDefault="00B475ED">
            <w:pPr>
              <w:jc w:val="right"/>
            </w:pPr>
            <w:r>
              <w:rPr>
                <w:rFonts w:ascii="Consolas" w:eastAsia="Consolas" w:hAnsi="Consolas" w:cs="Consolas"/>
                <w:sz w:val="16"/>
              </w:rPr>
              <w:t>116,355</w:t>
            </w:r>
          </w:p>
        </w:tc>
      </w:tr>
      <w:tr w:rsidR="003D27E1" w14:paraId="5347FA8F" w14:textId="77777777">
        <w:tc>
          <w:tcPr>
            <w:tcW w:w="0" w:type="auto"/>
            <w:tcBorders>
              <w:top w:val="single" w:sz="0" w:space="0" w:color="000000"/>
              <w:bottom w:val="single" w:sz="0" w:space="0" w:color="000000"/>
            </w:tcBorders>
          </w:tcPr>
          <w:p w14:paraId="5347FA87"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A88"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A89"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A8A"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A8B"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A8C"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A8D"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A8E" w14:textId="77777777" w:rsidR="003D27E1" w:rsidRDefault="00B475ED">
            <w:pPr>
              <w:jc w:val="right"/>
            </w:pPr>
            <w:r>
              <w:rPr>
                <w:rFonts w:ascii="Consolas" w:eastAsia="Consolas" w:hAnsi="Consolas" w:cs="Consolas"/>
                <w:sz w:val="16"/>
              </w:rPr>
              <w:t>116,355</w:t>
            </w:r>
          </w:p>
        </w:tc>
      </w:tr>
    </w:tbl>
    <w:p w14:paraId="5347FA90" w14:textId="77777777" w:rsidR="003D27E1" w:rsidRDefault="003D27E1"/>
    <w:p w14:paraId="5347FA91" w14:textId="77777777" w:rsidR="003D27E1" w:rsidRDefault="00B475ED">
      <w:r>
        <w:br/>
      </w:r>
    </w:p>
    <w:p w14:paraId="5347FA92" w14:textId="77777777" w:rsidR="003D27E1" w:rsidRDefault="00B475ED">
      <w:pPr>
        <w:shd w:val="solid" w:color="B0C4DE" w:fill="auto"/>
      </w:pPr>
      <w:proofErr w:type="spellStart"/>
      <w:r>
        <w:rPr>
          <w:b/>
          <w:sz w:val="26"/>
        </w:rPr>
        <w:t>migr_m</w:t>
      </w:r>
      <w:proofErr w:type="spellEnd"/>
    </w:p>
    <w:p w14:paraId="5347FA93" w14:textId="77777777" w:rsidR="003D27E1" w:rsidRDefault="00B475ED">
      <w:pPr>
        <w:rPr>
          <w:color w:val="4682B4"/>
        </w:rPr>
      </w:pPr>
      <w:r>
        <w:rPr>
          <w:color w:val="4682B4"/>
        </w:rPr>
        <w:lastRenderedPageBreak/>
        <w:t>Mother's migration background</w:t>
      </w:r>
      <w:r>
        <w:rPr>
          <w:color w:val="4682B4"/>
        </w:rPr>
        <w:br/>
        <w:t xml:space="preserve">   (0):   Native-born</w:t>
      </w:r>
      <w:r>
        <w:rPr>
          <w:color w:val="4682B4"/>
        </w:rPr>
        <w:br/>
        <w:t xml:space="preserve">   (1):   Foreign-born</w:t>
      </w:r>
      <w:r>
        <w:rPr>
          <w:color w:val="4682B4"/>
        </w:rPr>
        <w:br/>
      </w:r>
    </w:p>
    <w:p w14:paraId="5347FA94"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A96" w14:textId="77777777">
        <w:tc>
          <w:tcPr>
            <w:tcW w:w="9360" w:type="dxa"/>
            <w:gridSpan w:val="6"/>
          </w:tcPr>
          <w:p w14:paraId="5347FA95"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migr_m</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Mother's migration background</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1,637,903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1]</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-0.65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2.43           </w:t>
            </w:r>
            <w:r>
              <w:rPr>
                <w:rFonts w:ascii="Consolas" w:eastAsia="Consolas" w:hAnsi="Consolas" w:cs="Consolas"/>
                <w:sz w:val="18"/>
              </w:rPr>
              <w:br/>
            </w:r>
          </w:p>
        </w:tc>
      </w:tr>
      <w:tr w:rsidR="003D27E1" w14:paraId="5347FA9D" w14:textId="77777777">
        <w:tc>
          <w:tcPr>
            <w:tcW w:w="1560" w:type="dxa"/>
          </w:tcPr>
          <w:p w14:paraId="5347FA97" w14:textId="77777777" w:rsidR="003D27E1" w:rsidRDefault="003D27E1"/>
        </w:tc>
        <w:tc>
          <w:tcPr>
            <w:tcW w:w="1560" w:type="dxa"/>
            <w:tcBorders>
              <w:top w:val="single" w:sz="0" w:space="0" w:color="000000"/>
              <w:bottom w:val="single" w:sz="0" w:space="0" w:color="000000"/>
            </w:tcBorders>
          </w:tcPr>
          <w:p w14:paraId="5347FA98"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A99"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A9A"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A9B" w14:textId="77777777" w:rsidR="003D27E1" w:rsidRDefault="00B475ED">
            <w:pPr>
              <w:jc w:val="right"/>
            </w:pPr>
            <w:r>
              <w:rPr>
                <w:rFonts w:ascii="Consolas" w:eastAsia="Consolas" w:hAnsi="Consolas" w:cs="Consolas"/>
                <w:b/>
                <w:sz w:val="18"/>
              </w:rPr>
              <w:t>Percent</w:t>
            </w:r>
          </w:p>
        </w:tc>
        <w:tc>
          <w:tcPr>
            <w:tcW w:w="1560" w:type="dxa"/>
          </w:tcPr>
          <w:p w14:paraId="5347FA9C" w14:textId="77777777" w:rsidR="003D27E1" w:rsidRDefault="003D27E1"/>
        </w:tc>
      </w:tr>
      <w:tr w:rsidR="003D27E1" w14:paraId="5347FAA4" w14:textId="77777777">
        <w:tc>
          <w:tcPr>
            <w:tcW w:w="1560" w:type="dxa"/>
            <w:tcBorders>
              <w:right w:val="nil"/>
            </w:tcBorders>
          </w:tcPr>
          <w:p w14:paraId="5347FA9E" w14:textId="77777777" w:rsidR="003D27E1" w:rsidRDefault="003D27E1"/>
        </w:tc>
        <w:tc>
          <w:tcPr>
            <w:tcW w:w="1560" w:type="dxa"/>
            <w:tcBorders>
              <w:top w:val="single" w:sz="0" w:space="0" w:color="000000"/>
              <w:left w:val="nil"/>
              <w:bottom w:val="single" w:sz="0" w:space="0" w:color="D3D3D3"/>
            </w:tcBorders>
          </w:tcPr>
          <w:p w14:paraId="5347FA9F"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FAA0" w14:textId="77777777" w:rsidR="003D27E1" w:rsidRDefault="00B475ED">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5347FAA1" w14:textId="77777777" w:rsidR="003D27E1" w:rsidRDefault="00B475ED">
            <w:pPr>
              <w:jc w:val="right"/>
            </w:pPr>
            <w:r>
              <w:rPr>
                <w:rFonts w:ascii="Consolas" w:eastAsia="Consolas" w:hAnsi="Consolas" w:cs="Consolas"/>
                <w:sz w:val="16"/>
              </w:rPr>
              <w:t xml:space="preserve">   164,259</w:t>
            </w:r>
          </w:p>
        </w:tc>
        <w:tc>
          <w:tcPr>
            <w:tcW w:w="1560" w:type="dxa"/>
            <w:tcBorders>
              <w:top w:val="single" w:sz="0" w:space="0" w:color="000000"/>
              <w:bottom w:val="single" w:sz="0" w:space="0" w:color="D3D3D3"/>
            </w:tcBorders>
          </w:tcPr>
          <w:p w14:paraId="5347FAA2" w14:textId="77777777" w:rsidR="003D27E1" w:rsidRDefault="00B475ED">
            <w:pPr>
              <w:jc w:val="right"/>
            </w:pPr>
            <w:r>
              <w:rPr>
                <w:rFonts w:ascii="Consolas" w:eastAsia="Consolas" w:hAnsi="Consolas" w:cs="Consolas"/>
                <w:sz w:val="16"/>
              </w:rPr>
              <w:t xml:space="preserve">      5.3</w:t>
            </w:r>
          </w:p>
        </w:tc>
        <w:tc>
          <w:tcPr>
            <w:tcW w:w="1560" w:type="dxa"/>
          </w:tcPr>
          <w:p w14:paraId="5347FAA3" w14:textId="77777777" w:rsidR="003D27E1" w:rsidRDefault="003D27E1"/>
        </w:tc>
      </w:tr>
      <w:tr w:rsidR="003D27E1" w14:paraId="5347FAAB" w14:textId="77777777">
        <w:tc>
          <w:tcPr>
            <w:tcW w:w="1560" w:type="dxa"/>
            <w:tcBorders>
              <w:right w:val="nil"/>
            </w:tcBorders>
          </w:tcPr>
          <w:p w14:paraId="5347FAA5" w14:textId="77777777" w:rsidR="003D27E1" w:rsidRDefault="003D27E1"/>
        </w:tc>
        <w:tc>
          <w:tcPr>
            <w:tcW w:w="1560" w:type="dxa"/>
            <w:tcBorders>
              <w:top w:val="single" w:sz="0" w:space="0" w:color="D3D3D3"/>
              <w:left w:val="nil"/>
              <w:bottom w:val="single" w:sz="0" w:space="0" w:color="D3D3D3"/>
            </w:tcBorders>
          </w:tcPr>
          <w:p w14:paraId="5347FAA6"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AA7" w14:textId="77777777" w:rsidR="003D27E1" w:rsidRDefault="00B475ED">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5347FAA8" w14:textId="77777777" w:rsidR="003D27E1" w:rsidRDefault="00B475ED">
            <w:pPr>
              <w:jc w:val="right"/>
            </w:pPr>
            <w:r>
              <w:rPr>
                <w:rFonts w:ascii="Consolas" w:eastAsia="Consolas" w:hAnsi="Consolas" w:cs="Consolas"/>
                <w:sz w:val="16"/>
              </w:rPr>
              <w:t xml:space="preserve">       147</w:t>
            </w:r>
          </w:p>
        </w:tc>
        <w:tc>
          <w:tcPr>
            <w:tcW w:w="1560" w:type="dxa"/>
            <w:tcBorders>
              <w:top w:val="single" w:sz="0" w:space="0" w:color="D3D3D3"/>
              <w:bottom w:val="single" w:sz="0" w:space="0" w:color="D3D3D3"/>
            </w:tcBorders>
          </w:tcPr>
          <w:p w14:paraId="5347FAA9" w14:textId="77777777" w:rsidR="003D27E1" w:rsidRDefault="00B475ED">
            <w:pPr>
              <w:jc w:val="right"/>
            </w:pPr>
            <w:r>
              <w:rPr>
                <w:rFonts w:ascii="Consolas" w:eastAsia="Consolas" w:hAnsi="Consolas" w:cs="Consolas"/>
                <w:sz w:val="16"/>
              </w:rPr>
              <w:t xml:space="preserve">      0.0</w:t>
            </w:r>
          </w:p>
        </w:tc>
        <w:tc>
          <w:tcPr>
            <w:tcW w:w="1560" w:type="dxa"/>
          </w:tcPr>
          <w:p w14:paraId="5347FAAA" w14:textId="77777777" w:rsidR="003D27E1" w:rsidRDefault="003D27E1"/>
        </w:tc>
      </w:tr>
      <w:tr w:rsidR="003D27E1" w14:paraId="5347FAB2" w14:textId="77777777">
        <w:tc>
          <w:tcPr>
            <w:tcW w:w="1560" w:type="dxa"/>
            <w:tcBorders>
              <w:right w:val="nil"/>
            </w:tcBorders>
          </w:tcPr>
          <w:p w14:paraId="5347FAAC" w14:textId="77777777" w:rsidR="003D27E1" w:rsidRDefault="003D27E1"/>
        </w:tc>
        <w:tc>
          <w:tcPr>
            <w:tcW w:w="1560" w:type="dxa"/>
            <w:tcBorders>
              <w:top w:val="single" w:sz="0" w:space="0" w:color="D3D3D3"/>
              <w:left w:val="nil"/>
              <w:bottom w:val="single" w:sz="0" w:space="0" w:color="D3D3D3"/>
            </w:tcBorders>
          </w:tcPr>
          <w:p w14:paraId="5347FAAD"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AAE" w14:textId="77777777" w:rsidR="003D27E1" w:rsidRDefault="00B475ED">
            <w:r>
              <w:rPr>
                <w:rFonts w:ascii="Consolas" w:eastAsia="Consolas" w:hAnsi="Consolas" w:cs="Consolas"/>
                <w:sz w:val="16"/>
              </w:rPr>
              <w:t>MV General</w:t>
            </w:r>
          </w:p>
        </w:tc>
        <w:tc>
          <w:tcPr>
            <w:tcW w:w="1560" w:type="dxa"/>
            <w:tcBorders>
              <w:top w:val="single" w:sz="0" w:space="0" w:color="D3D3D3"/>
              <w:bottom w:val="single" w:sz="0" w:space="0" w:color="D3D3D3"/>
            </w:tcBorders>
          </w:tcPr>
          <w:p w14:paraId="5347FAAF" w14:textId="77777777" w:rsidR="003D27E1" w:rsidRDefault="00B475ED">
            <w:pPr>
              <w:jc w:val="right"/>
            </w:pPr>
            <w:r>
              <w:rPr>
                <w:rFonts w:ascii="Consolas" w:eastAsia="Consolas" w:hAnsi="Consolas" w:cs="Consolas"/>
                <w:sz w:val="16"/>
              </w:rPr>
              <w:t xml:space="preserve">   115,524</w:t>
            </w:r>
          </w:p>
        </w:tc>
        <w:tc>
          <w:tcPr>
            <w:tcW w:w="1560" w:type="dxa"/>
            <w:tcBorders>
              <w:top w:val="single" w:sz="0" w:space="0" w:color="D3D3D3"/>
              <w:bottom w:val="single" w:sz="0" w:space="0" w:color="D3D3D3"/>
            </w:tcBorders>
          </w:tcPr>
          <w:p w14:paraId="5347FAB0" w14:textId="77777777" w:rsidR="003D27E1" w:rsidRDefault="00B475ED">
            <w:pPr>
              <w:jc w:val="right"/>
            </w:pPr>
            <w:r>
              <w:rPr>
                <w:rFonts w:ascii="Consolas" w:eastAsia="Consolas" w:hAnsi="Consolas" w:cs="Consolas"/>
                <w:sz w:val="16"/>
              </w:rPr>
              <w:t xml:space="preserve">      3.7</w:t>
            </w:r>
          </w:p>
        </w:tc>
        <w:tc>
          <w:tcPr>
            <w:tcW w:w="1560" w:type="dxa"/>
          </w:tcPr>
          <w:p w14:paraId="5347FAB1" w14:textId="77777777" w:rsidR="003D27E1" w:rsidRDefault="003D27E1"/>
        </w:tc>
      </w:tr>
      <w:tr w:rsidR="003D27E1" w14:paraId="5347FAB9" w14:textId="77777777">
        <w:tc>
          <w:tcPr>
            <w:tcW w:w="1560" w:type="dxa"/>
            <w:tcBorders>
              <w:right w:val="nil"/>
            </w:tcBorders>
          </w:tcPr>
          <w:p w14:paraId="5347FAB3" w14:textId="77777777" w:rsidR="003D27E1" w:rsidRDefault="003D27E1"/>
        </w:tc>
        <w:tc>
          <w:tcPr>
            <w:tcW w:w="1560" w:type="dxa"/>
            <w:tcBorders>
              <w:top w:val="single" w:sz="0" w:space="0" w:color="D3D3D3"/>
              <w:left w:val="nil"/>
              <w:bottom w:val="single" w:sz="0" w:space="0" w:color="D3D3D3"/>
            </w:tcBorders>
          </w:tcPr>
          <w:p w14:paraId="5347FAB4"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FAB5" w14:textId="77777777" w:rsidR="003D27E1" w:rsidRDefault="00B475ED">
            <w:r>
              <w:rPr>
                <w:rFonts w:ascii="Consolas" w:eastAsia="Consolas" w:hAnsi="Consolas" w:cs="Consolas"/>
                <w:sz w:val="16"/>
              </w:rPr>
              <w:t>Native-born</w:t>
            </w:r>
          </w:p>
        </w:tc>
        <w:tc>
          <w:tcPr>
            <w:tcW w:w="1560" w:type="dxa"/>
            <w:tcBorders>
              <w:top w:val="single" w:sz="0" w:space="0" w:color="D3D3D3"/>
              <w:bottom w:val="single" w:sz="0" w:space="0" w:color="D3D3D3"/>
            </w:tcBorders>
          </w:tcPr>
          <w:p w14:paraId="5347FAB6" w14:textId="77777777" w:rsidR="003D27E1" w:rsidRDefault="00B475ED">
            <w:pPr>
              <w:jc w:val="right"/>
            </w:pPr>
            <w:r>
              <w:rPr>
                <w:rFonts w:ascii="Consolas" w:eastAsia="Consolas" w:hAnsi="Consolas" w:cs="Consolas"/>
                <w:sz w:val="16"/>
              </w:rPr>
              <w:t xml:space="preserve">   1145414</w:t>
            </w:r>
          </w:p>
        </w:tc>
        <w:tc>
          <w:tcPr>
            <w:tcW w:w="1560" w:type="dxa"/>
            <w:tcBorders>
              <w:top w:val="single" w:sz="0" w:space="0" w:color="D3D3D3"/>
              <w:bottom w:val="single" w:sz="0" w:space="0" w:color="D3D3D3"/>
            </w:tcBorders>
          </w:tcPr>
          <w:p w14:paraId="5347FAB7" w14:textId="77777777" w:rsidR="003D27E1" w:rsidRDefault="00B475ED">
            <w:pPr>
              <w:jc w:val="right"/>
            </w:pPr>
            <w:r>
              <w:rPr>
                <w:rFonts w:ascii="Consolas" w:eastAsia="Consolas" w:hAnsi="Consolas" w:cs="Consolas"/>
                <w:sz w:val="16"/>
              </w:rPr>
              <w:t xml:space="preserve">     37.1</w:t>
            </w:r>
          </w:p>
        </w:tc>
        <w:tc>
          <w:tcPr>
            <w:tcW w:w="1560" w:type="dxa"/>
          </w:tcPr>
          <w:p w14:paraId="5347FAB8" w14:textId="77777777" w:rsidR="003D27E1" w:rsidRDefault="003D27E1"/>
        </w:tc>
      </w:tr>
      <w:tr w:rsidR="003D27E1" w14:paraId="5347FAC0" w14:textId="77777777">
        <w:tc>
          <w:tcPr>
            <w:tcW w:w="1560" w:type="dxa"/>
            <w:tcBorders>
              <w:right w:val="nil"/>
            </w:tcBorders>
          </w:tcPr>
          <w:p w14:paraId="5347FABA" w14:textId="77777777" w:rsidR="003D27E1" w:rsidRDefault="003D27E1"/>
        </w:tc>
        <w:tc>
          <w:tcPr>
            <w:tcW w:w="1560" w:type="dxa"/>
            <w:tcBorders>
              <w:top w:val="single" w:sz="0" w:space="0" w:color="D3D3D3"/>
              <w:left w:val="nil"/>
              <w:bottom w:val="single" w:sz="0" w:space="0" w:color="D3D3D3"/>
            </w:tcBorders>
          </w:tcPr>
          <w:p w14:paraId="5347FABB"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ABC" w14:textId="77777777" w:rsidR="003D27E1" w:rsidRDefault="00B475ED">
            <w:r>
              <w:rPr>
                <w:rFonts w:ascii="Consolas" w:eastAsia="Consolas" w:hAnsi="Consolas" w:cs="Consolas"/>
                <w:sz w:val="16"/>
              </w:rPr>
              <w:t>Foreign-born</w:t>
            </w:r>
          </w:p>
        </w:tc>
        <w:tc>
          <w:tcPr>
            <w:tcW w:w="1560" w:type="dxa"/>
            <w:tcBorders>
              <w:top w:val="single" w:sz="0" w:space="0" w:color="D3D3D3"/>
              <w:bottom w:val="single" w:sz="0" w:space="0" w:color="D3D3D3"/>
            </w:tcBorders>
          </w:tcPr>
          <w:p w14:paraId="5347FABD" w14:textId="77777777" w:rsidR="003D27E1" w:rsidRDefault="00B475ED">
            <w:pPr>
              <w:jc w:val="right"/>
            </w:pPr>
            <w:r>
              <w:rPr>
                <w:rFonts w:ascii="Consolas" w:eastAsia="Consolas" w:hAnsi="Consolas" w:cs="Consolas"/>
                <w:sz w:val="16"/>
              </w:rPr>
              <w:t xml:space="preserve">   301,013</w:t>
            </w:r>
          </w:p>
        </w:tc>
        <w:tc>
          <w:tcPr>
            <w:tcW w:w="1560" w:type="dxa"/>
            <w:tcBorders>
              <w:top w:val="single" w:sz="0" w:space="0" w:color="D3D3D3"/>
              <w:bottom w:val="single" w:sz="0" w:space="0" w:color="D3D3D3"/>
            </w:tcBorders>
          </w:tcPr>
          <w:p w14:paraId="5347FABE" w14:textId="77777777" w:rsidR="003D27E1" w:rsidRDefault="00B475ED">
            <w:pPr>
              <w:jc w:val="right"/>
            </w:pPr>
            <w:r>
              <w:rPr>
                <w:rFonts w:ascii="Consolas" w:eastAsia="Consolas" w:hAnsi="Consolas" w:cs="Consolas"/>
                <w:sz w:val="16"/>
              </w:rPr>
              <w:t xml:space="preserve">      9.8</w:t>
            </w:r>
          </w:p>
        </w:tc>
        <w:tc>
          <w:tcPr>
            <w:tcW w:w="1560" w:type="dxa"/>
          </w:tcPr>
          <w:p w14:paraId="5347FABF" w14:textId="77777777" w:rsidR="003D27E1" w:rsidRDefault="003D27E1"/>
        </w:tc>
      </w:tr>
      <w:tr w:rsidR="003D27E1" w14:paraId="5347FAC7" w14:textId="77777777">
        <w:tc>
          <w:tcPr>
            <w:tcW w:w="1560" w:type="dxa"/>
            <w:tcBorders>
              <w:right w:val="nil"/>
            </w:tcBorders>
          </w:tcPr>
          <w:p w14:paraId="5347FAC1" w14:textId="77777777" w:rsidR="003D27E1" w:rsidRDefault="003D27E1"/>
        </w:tc>
        <w:tc>
          <w:tcPr>
            <w:tcW w:w="1560" w:type="dxa"/>
            <w:tcBorders>
              <w:top w:val="single" w:sz="0" w:space="0" w:color="D3D3D3"/>
              <w:left w:val="nil"/>
              <w:bottom w:val="single" w:sz="0" w:space="0" w:color="000000"/>
            </w:tcBorders>
          </w:tcPr>
          <w:p w14:paraId="5347FAC2"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AC3" w14:textId="77777777" w:rsidR="003D27E1" w:rsidRDefault="003D27E1"/>
        </w:tc>
        <w:tc>
          <w:tcPr>
            <w:tcW w:w="1560" w:type="dxa"/>
            <w:tcBorders>
              <w:top w:val="single" w:sz="0" w:space="0" w:color="D3D3D3"/>
              <w:bottom w:val="single" w:sz="0" w:space="0" w:color="000000"/>
            </w:tcBorders>
          </w:tcPr>
          <w:p w14:paraId="5347FAC4" w14:textId="77777777" w:rsidR="003D27E1" w:rsidRDefault="00B475ED">
            <w:pPr>
              <w:jc w:val="right"/>
            </w:pPr>
            <w:r>
              <w:rPr>
                <w:rFonts w:ascii="Consolas" w:eastAsia="Consolas" w:hAnsi="Consolas" w:cs="Consolas"/>
                <w:sz w:val="16"/>
              </w:rPr>
              <w:t xml:space="preserve">   1357973</w:t>
            </w:r>
          </w:p>
        </w:tc>
        <w:tc>
          <w:tcPr>
            <w:tcW w:w="1560" w:type="dxa"/>
            <w:tcBorders>
              <w:top w:val="single" w:sz="0" w:space="0" w:color="D3D3D3"/>
              <w:bottom w:val="single" w:sz="0" w:space="0" w:color="000000"/>
            </w:tcBorders>
          </w:tcPr>
          <w:p w14:paraId="5347FAC5" w14:textId="77777777" w:rsidR="003D27E1" w:rsidRDefault="00B475ED">
            <w:pPr>
              <w:jc w:val="right"/>
            </w:pPr>
            <w:r>
              <w:rPr>
                <w:rFonts w:ascii="Consolas" w:eastAsia="Consolas" w:hAnsi="Consolas" w:cs="Consolas"/>
                <w:sz w:val="16"/>
              </w:rPr>
              <w:t xml:space="preserve">     44.0</w:t>
            </w:r>
          </w:p>
        </w:tc>
        <w:tc>
          <w:tcPr>
            <w:tcW w:w="1560" w:type="dxa"/>
          </w:tcPr>
          <w:p w14:paraId="5347FAC6" w14:textId="77777777" w:rsidR="003D27E1" w:rsidRDefault="003D27E1"/>
        </w:tc>
      </w:tr>
      <w:tr w:rsidR="003D27E1" w14:paraId="5347FACE" w14:textId="77777777">
        <w:tc>
          <w:tcPr>
            <w:tcW w:w="1560" w:type="dxa"/>
          </w:tcPr>
          <w:p w14:paraId="5347FAC8" w14:textId="77777777" w:rsidR="003D27E1" w:rsidRDefault="003D27E1"/>
        </w:tc>
        <w:tc>
          <w:tcPr>
            <w:tcW w:w="1560" w:type="dxa"/>
            <w:tcBorders>
              <w:top w:val="single" w:sz="0" w:space="0" w:color="000000"/>
              <w:bottom w:val="single" w:sz="0" w:space="0" w:color="000000"/>
            </w:tcBorders>
          </w:tcPr>
          <w:p w14:paraId="5347FAC9" w14:textId="77777777" w:rsidR="003D27E1" w:rsidRDefault="003D27E1"/>
        </w:tc>
        <w:tc>
          <w:tcPr>
            <w:tcW w:w="1560" w:type="dxa"/>
            <w:tcBorders>
              <w:top w:val="single" w:sz="0" w:space="0" w:color="000000"/>
              <w:bottom w:val="single" w:sz="0" w:space="0" w:color="000000"/>
            </w:tcBorders>
          </w:tcPr>
          <w:p w14:paraId="5347FACA"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ACB"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ACC" w14:textId="77777777" w:rsidR="003D27E1" w:rsidRDefault="003D27E1"/>
        </w:tc>
        <w:tc>
          <w:tcPr>
            <w:tcW w:w="1560" w:type="dxa"/>
          </w:tcPr>
          <w:p w14:paraId="5347FACD" w14:textId="77777777" w:rsidR="003D27E1" w:rsidRDefault="003D27E1"/>
        </w:tc>
      </w:tr>
    </w:tbl>
    <w:p w14:paraId="5347FACF"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AD8" w14:textId="77777777">
        <w:tc>
          <w:tcPr>
            <w:tcW w:w="1170" w:type="dxa"/>
            <w:tcBorders>
              <w:top w:val="single" w:sz="0" w:space="0" w:color="000000"/>
              <w:bottom w:val="single" w:sz="0" w:space="0" w:color="000000"/>
            </w:tcBorders>
          </w:tcPr>
          <w:p w14:paraId="5347FAD0"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AD1"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AD2"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AD3"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AD4"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AD5"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AD6"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AD7" w14:textId="77777777" w:rsidR="003D27E1" w:rsidRDefault="00B475ED">
            <w:pPr>
              <w:jc w:val="right"/>
            </w:pPr>
            <w:r>
              <w:rPr>
                <w:rFonts w:ascii="Consolas" w:eastAsia="Consolas" w:hAnsi="Consolas" w:cs="Consolas"/>
                <w:b/>
                <w:sz w:val="18"/>
              </w:rPr>
              <w:t>[8] NL</w:t>
            </w:r>
          </w:p>
        </w:tc>
      </w:tr>
      <w:tr w:rsidR="003D27E1" w14:paraId="5347FAE1" w14:textId="77777777">
        <w:tc>
          <w:tcPr>
            <w:tcW w:w="1170" w:type="dxa"/>
            <w:tcBorders>
              <w:top w:val="single" w:sz="0" w:space="0" w:color="000000"/>
            </w:tcBorders>
          </w:tcPr>
          <w:p w14:paraId="5347FAD9"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FAD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AD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ADC" w14:textId="77777777" w:rsidR="003D27E1" w:rsidRDefault="00B475ED">
            <w:pPr>
              <w:jc w:val="right"/>
            </w:pPr>
            <w:r>
              <w:rPr>
                <w:rFonts w:ascii="Consolas" w:eastAsia="Consolas" w:hAnsi="Consolas" w:cs="Consolas"/>
                <w:sz w:val="16"/>
              </w:rPr>
              <w:t>164,259</w:t>
            </w:r>
          </w:p>
        </w:tc>
        <w:tc>
          <w:tcPr>
            <w:tcW w:w="1170" w:type="dxa"/>
            <w:tcBorders>
              <w:top w:val="single" w:sz="0" w:space="0" w:color="000000"/>
            </w:tcBorders>
          </w:tcPr>
          <w:p w14:paraId="5347FAD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AD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AD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AE0" w14:textId="77777777" w:rsidR="003D27E1" w:rsidRDefault="00B475ED">
            <w:pPr>
              <w:jc w:val="right"/>
            </w:pPr>
            <w:r>
              <w:rPr>
                <w:rFonts w:ascii="Consolas" w:eastAsia="Consolas" w:hAnsi="Consolas" w:cs="Consolas"/>
                <w:sz w:val="16"/>
              </w:rPr>
              <w:t>0</w:t>
            </w:r>
          </w:p>
        </w:tc>
      </w:tr>
      <w:tr w:rsidR="003D27E1" w14:paraId="5347FAEA" w14:textId="77777777">
        <w:tc>
          <w:tcPr>
            <w:tcW w:w="1170" w:type="dxa"/>
          </w:tcPr>
          <w:p w14:paraId="5347FAE2" w14:textId="77777777" w:rsidR="003D27E1" w:rsidRDefault="00B475ED">
            <w:pPr>
              <w:jc w:val="right"/>
            </w:pPr>
            <w:r>
              <w:rPr>
                <w:rFonts w:ascii="Consolas" w:eastAsia="Consolas" w:hAnsi="Consolas" w:cs="Consolas"/>
                <w:sz w:val="16"/>
              </w:rPr>
              <w:t>-2</w:t>
            </w:r>
          </w:p>
        </w:tc>
        <w:tc>
          <w:tcPr>
            <w:tcW w:w="1170" w:type="dxa"/>
          </w:tcPr>
          <w:p w14:paraId="5347FAE3" w14:textId="77777777" w:rsidR="003D27E1" w:rsidRDefault="00B475ED">
            <w:pPr>
              <w:jc w:val="right"/>
            </w:pPr>
            <w:r>
              <w:rPr>
                <w:rFonts w:ascii="Consolas" w:eastAsia="Consolas" w:hAnsi="Consolas" w:cs="Consolas"/>
                <w:sz w:val="16"/>
              </w:rPr>
              <w:t>0</w:t>
            </w:r>
          </w:p>
        </w:tc>
        <w:tc>
          <w:tcPr>
            <w:tcW w:w="1170" w:type="dxa"/>
          </w:tcPr>
          <w:p w14:paraId="5347FAE4" w14:textId="77777777" w:rsidR="003D27E1" w:rsidRDefault="00B475ED">
            <w:pPr>
              <w:jc w:val="right"/>
            </w:pPr>
            <w:r>
              <w:rPr>
                <w:rFonts w:ascii="Consolas" w:eastAsia="Consolas" w:hAnsi="Consolas" w:cs="Consolas"/>
                <w:sz w:val="16"/>
              </w:rPr>
              <w:t>0</w:t>
            </w:r>
          </w:p>
        </w:tc>
        <w:tc>
          <w:tcPr>
            <w:tcW w:w="1170" w:type="dxa"/>
          </w:tcPr>
          <w:p w14:paraId="5347FAE5" w14:textId="77777777" w:rsidR="003D27E1" w:rsidRDefault="00B475ED">
            <w:pPr>
              <w:jc w:val="right"/>
            </w:pPr>
            <w:r>
              <w:rPr>
                <w:rFonts w:ascii="Consolas" w:eastAsia="Consolas" w:hAnsi="Consolas" w:cs="Consolas"/>
                <w:sz w:val="16"/>
              </w:rPr>
              <w:t>0</w:t>
            </w:r>
          </w:p>
        </w:tc>
        <w:tc>
          <w:tcPr>
            <w:tcW w:w="1170" w:type="dxa"/>
          </w:tcPr>
          <w:p w14:paraId="5347FAE6" w14:textId="77777777" w:rsidR="003D27E1" w:rsidRDefault="00B475ED">
            <w:pPr>
              <w:jc w:val="right"/>
            </w:pPr>
            <w:r>
              <w:rPr>
                <w:rFonts w:ascii="Consolas" w:eastAsia="Consolas" w:hAnsi="Consolas" w:cs="Consolas"/>
                <w:sz w:val="16"/>
              </w:rPr>
              <w:t>0</w:t>
            </w:r>
          </w:p>
        </w:tc>
        <w:tc>
          <w:tcPr>
            <w:tcW w:w="1170" w:type="dxa"/>
          </w:tcPr>
          <w:p w14:paraId="5347FAE7" w14:textId="77777777" w:rsidR="003D27E1" w:rsidRDefault="00B475ED">
            <w:pPr>
              <w:jc w:val="right"/>
            </w:pPr>
            <w:r>
              <w:rPr>
                <w:rFonts w:ascii="Consolas" w:eastAsia="Consolas" w:hAnsi="Consolas" w:cs="Consolas"/>
                <w:sz w:val="16"/>
              </w:rPr>
              <w:t>0</w:t>
            </w:r>
          </w:p>
        </w:tc>
        <w:tc>
          <w:tcPr>
            <w:tcW w:w="1170" w:type="dxa"/>
          </w:tcPr>
          <w:p w14:paraId="5347FAE8" w14:textId="77777777" w:rsidR="003D27E1" w:rsidRDefault="00B475ED">
            <w:pPr>
              <w:jc w:val="right"/>
            </w:pPr>
            <w:r>
              <w:rPr>
                <w:rFonts w:ascii="Consolas" w:eastAsia="Consolas" w:hAnsi="Consolas" w:cs="Consolas"/>
                <w:sz w:val="16"/>
              </w:rPr>
              <w:t>147</w:t>
            </w:r>
          </w:p>
        </w:tc>
        <w:tc>
          <w:tcPr>
            <w:tcW w:w="1170" w:type="dxa"/>
          </w:tcPr>
          <w:p w14:paraId="5347FAE9" w14:textId="77777777" w:rsidR="003D27E1" w:rsidRDefault="00B475ED">
            <w:pPr>
              <w:jc w:val="right"/>
            </w:pPr>
            <w:r>
              <w:rPr>
                <w:rFonts w:ascii="Consolas" w:eastAsia="Consolas" w:hAnsi="Consolas" w:cs="Consolas"/>
                <w:sz w:val="16"/>
              </w:rPr>
              <w:t>0</w:t>
            </w:r>
          </w:p>
        </w:tc>
      </w:tr>
      <w:tr w:rsidR="003D27E1" w14:paraId="5347FAF3" w14:textId="77777777">
        <w:tc>
          <w:tcPr>
            <w:tcW w:w="1170" w:type="dxa"/>
          </w:tcPr>
          <w:p w14:paraId="5347FAEB" w14:textId="77777777" w:rsidR="003D27E1" w:rsidRDefault="00B475ED">
            <w:pPr>
              <w:jc w:val="right"/>
            </w:pPr>
            <w:r>
              <w:rPr>
                <w:rFonts w:ascii="Consolas" w:eastAsia="Consolas" w:hAnsi="Consolas" w:cs="Consolas"/>
                <w:sz w:val="16"/>
              </w:rPr>
              <w:t>-1</w:t>
            </w:r>
          </w:p>
        </w:tc>
        <w:tc>
          <w:tcPr>
            <w:tcW w:w="1170" w:type="dxa"/>
          </w:tcPr>
          <w:p w14:paraId="5347FAEC" w14:textId="77777777" w:rsidR="003D27E1" w:rsidRDefault="00B475ED">
            <w:pPr>
              <w:jc w:val="right"/>
            </w:pPr>
            <w:r>
              <w:rPr>
                <w:rFonts w:ascii="Consolas" w:eastAsia="Consolas" w:hAnsi="Consolas" w:cs="Consolas"/>
                <w:sz w:val="16"/>
              </w:rPr>
              <w:t>0</w:t>
            </w:r>
          </w:p>
        </w:tc>
        <w:tc>
          <w:tcPr>
            <w:tcW w:w="1170" w:type="dxa"/>
          </w:tcPr>
          <w:p w14:paraId="5347FAED" w14:textId="77777777" w:rsidR="003D27E1" w:rsidRDefault="00B475ED">
            <w:pPr>
              <w:jc w:val="right"/>
            </w:pPr>
            <w:r>
              <w:rPr>
                <w:rFonts w:ascii="Consolas" w:eastAsia="Consolas" w:hAnsi="Consolas" w:cs="Consolas"/>
                <w:sz w:val="16"/>
              </w:rPr>
              <w:t>0</w:t>
            </w:r>
          </w:p>
        </w:tc>
        <w:tc>
          <w:tcPr>
            <w:tcW w:w="1170" w:type="dxa"/>
          </w:tcPr>
          <w:p w14:paraId="5347FAEE" w14:textId="77777777" w:rsidR="003D27E1" w:rsidRDefault="00B475ED">
            <w:pPr>
              <w:jc w:val="right"/>
            </w:pPr>
            <w:r>
              <w:rPr>
                <w:rFonts w:ascii="Consolas" w:eastAsia="Consolas" w:hAnsi="Consolas" w:cs="Consolas"/>
                <w:sz w:val="16"/>
              </w:rPr>
              <w:t>31,237</w:t>
            </w:r>
          </w:p>
        </w:tc>
        <w:tc>
          <w:tcPr>
            <w:tcW w:w="1170" w:type="dxa"/>
          </w:tcPr>
          <w:p w14:paraId="5347FAEF" w14:textId="77777777" w:rsidR="003D27E1" w:rsidRDefault="00B475ED">
            <w:pPr>
              <w:jc w:val="right"/>
            </w:pPr>
            <w:r>
              <w:rPr>
                <w:rFonts w:ascii="Consolas" w:eastAsia="Consolas" w:hAnsi="Consolas" w:cs="Consolas"/>
                <w:sz w:val="16"/>
              </w:rPr>
              <w:t>0</w:t>
            </w:r>
          </w:p>
        </w:tc>
        <w:tc>
          <w:tcPr>
            <w:tcW w:w="1170" w:type="dxa"/>
          </w:tcPr>
          <w:p w14:paraId="5347FAF0" w14:textId="77777777" w:rsidR="003D27E1" w:rsidRDefault="00B475ED">
            <w:pPr>
              <w:jc w:val="right"/>
            </w:pPr>
            <w:r>
              <w:rPr>
                <w:rFonts w:ascii="Consolas" w:eastAsia="Consolas" w:hAnsi="Consolas" w:cs="Consolas"/>
                <w:sz w:val="16"/>
              </w:rPr>
              <w:t>0</w:t>
            </w:r>
          </w:p>
        </w:tc>
        <w:tc>
          <w:tcPr>
            <w:tcW w:w="1170" w:type="dxa"/>
          </w:tcPr>
          <w:p w14:paraId="5347FAF1" w14:textId="77777777" w:rsidR="003D27E1" w:rsidRDefault="00B475ED">
            <w:pPr>
              <w:jc w:val="right"/>
            </w:pPr>
            <w:r>
              <w:rPr>
                <w:rFonts w:ascii="Consolas" w:eastAsia="Consolas" w:hAnsi="Consolas" w:cs="Consolas"/>
                <w:sz w:val="16"/>
              </w:rPr>
              <w:t>84,287</w:t>
            </w:r>
          </w:p>
        </w:tc>
        <w:tc>
          <w:tcPr>
            <w:tcW w:w="1170" w:type="dxa"/>
          </w:tcPr>
          <w:p w14:paraId="5347FAF2" w14:textId="77777777" w:rsidR="003D27E1" w:rsidRDefault="00B475ED">
            <w:pPr>
              <w:jc w:val="right"/>
            </w:pPr>
            <w:r>
              <w:rPr>
                <w:rFonts w:ascii="Consolas" w:eastAsia="Consolas" w:hAnsi="Consolas" w:cs="Consolas"/>
                <w:sz w:val="16"/>
              </w:rPr>
              <w:t>0</w:t>
            </w:r>
          </w:p>
        </w:tc>
      </w:tr>
      <w:tr w:rsidR="003D27E1" w14:paraId="5347FAFC" w14:textId="77777777">
        <w:tc>
          <w:tcPr>
            <w:tcW w:w="1170" w:type="dxa"/>
          </w:tcPr>
          <w:p w14:paraId="5347FAF4" w14:textId="77777777" w:rsidR="003D27E1" w:rsidRDefault="00B475ED">
            <w:pPr>
              <w:jc w:val="right"/>
            </w:pPr>
            <w:r>
              <w:rPr>
                <w:rFonts w:ascii="Consolas" w:eastAsia="Consolas" w:hAnsi="Consolas" w:cs="Consolas"/>
                <w:sz w:val="16"/>
              </w:rPr>
              <w:t>0</w:t>
            </w:r>
          </w:p>
        </w:tc>
        <w:tc>
          <w:tcPr>
            <w:tcW w:w="1170" w:type="dxa"/>
          </w:tcPr>
          <w:p w14:paraId="5347FAF5" w14:textId="77777777" w:rsidR="003D27E1" w:rsidRDefault="00B475ED">
            <w:pPr>
              <w:jc w:val="right"/>
            </w:pPr>
            <w:r>
              <w:rPr>
                <w:rFonts w:ascii="Consolas" w:eastAsia="Consolas" w:hAnsi="Consolas" w:cs="Consolas"/>
                <w:sz w:val="16"/>
              </w:rPr>
              <w:t>192,381</w:t>
            </w:r>
          </w:p>
        </w:tc>
        <w:tc>
          <w:tcPr>
            <w:tcW w:w="1170" w:type="dxa"/>
          </w:tcPr>
          <w:p w14:paraId="5347FAF6" w14:textId="77777777" w:rsidR="003D27E1" w:rsidRDefault="00B475ED">
            <w:pPr>
              <w:jc w:val="right"/>
            </w:pPr>
            <w:r>
              <w:rPr>
                <w:rFonts w:ascii="Consolas" w:eastAsia="Consolas" w:hAnsi="Consolas" w:cs="Consolas"/>
                <w:sz w:val="16"/>
              </w:rPr>
              <w:t>0</w:t>
            </w:r>
          </w:p>
        </w:tc>
        <w:tc>
          <w:tcPr>
            <w:tcW w:w="1170" w:type="dxa"/>
          </w:tcPr>
          <w:p w14:paraId="5347FAF7" w14:textId="77777777" w:rsidR="003D27E1" w:rsidRDefault="00B475ED">
            <w:pPr>
              <w:jc w:val="right"/>
            </w:pPr>
            <w:r>
              <w:rPr>
                <w:rFonts w:ascii="Consolas" w:eastAsia="Consolas" w:hAnsi="Consolas" w:cs="Consolas"/>
                <w:sz w:val="16"/>
              </w:rPr>
              <w:t>269,783</w:t>
            </w:r>
          </w:p>
        </w:tc>
        <w:tc>
          <w:tcPr>
            <w:tcW w:w="1170" w:type="dxa"/>
          </w:tcPr>
          <w:p w14:paraId="5347FAF8" w14:textId="77777777" w:rsidR="003D27E1" w:rsidRDefault="00B475ED">
            <w:pPr>
              <w:jc w:val="right"/>
            </w:pPr>
            <w:r>
              <w:rPr>
                <w:rFonts w:ascii="Consolas" w:eastAsia="Consolas" w:hAnsi="Consolas" w:cs="Consolas"/>
                <w:sz w:val="16"/>
              </w:rPr>
              <w:t>145,298</w:t>
            </w:r>
          </w:p>
        </w:tc>
        <w:tc>
          <w:tcPr>
            <w:tcW w:w="1170" w:type="dxa"/>
          </w:tcPr>
          <w:p w14:paraId="5347FAF9" w14:textId="77777777" w:rsidR="003D27E1" w:rsidRDefault="00B475ED">
            <w:pPr>
              <w:jc w:val="right"/>
            </w:pPr>
            <w:r>
              <w:rPr>
                <w:rFonts w:ascii="Consolas" w:eastAsia="Consolas" w:hAnsi="Consolas" w:cs="Consolas"/>
                <w:sz w:val="16"/>
              </w:rPr>
              <w:t>0</w:t>
            </w:r>
          </w:p>
        </w:tc>
        <w:tc>
          <w:tcPr>
            <w:tcW w:w="1170" w:type="dxa"/>
          </w:tcPr>
          <w:p w14:paraId="5347FAFA" w14:textId="77777777" w:rsidR="003D27E1" w:rsidRDefault="00B475ED">
            <w:pPr>
              <w:jc w:val="right"/>
            </w:pPr>
            <w:r>
              <w:rPr>
                <w:rFonts w:ascii="Consolas" w:eastAsia="Consolas" w:hAnsi="Consolas" w:cs="Consolas"/>
                <w:sz w:val="16"/>
              </w:rPr>
              <w:t>537,952</w:t>
            </w:r>
          </w:p>
        </w:tc>
        <w:tc>
          <w:tcPr>
            <w:tcW w:w="1170" w:type="dxa"/>
          </w:tcPr>
          <w:p w14:paraId="5347FAFB" w14:textId="77777777" w:rsidR="003D27E1" w:rsidRDefault="00B475ED">
            <w:pPr>
              <w:jc w:val="right"/>
            </w:pPr>
            <w:r>
              <w:rPr>
                <w:rFonts w:ascii="Consolas" w:eastAsia="Consolas" w:hAnsi="Consolas" w:cs="Consolas"/>
                <w:sz w:val="16"/>
              </w:rPr>
              <w:t>0</w:t>
            </w:r>
          </w:p>
        </w:tc>
      </w:tr>
      <w:tr w:rsidR="003D27E1" w14:paraId="5347FB05" w14:textId="77777777">
        <w:tc>
          <w:tcPr>
            <w:tcW w:w="1170" w:type="dxa"/>
          </w:tcPr>
          <w:p w14:paraId="5347FAFD" w14:textId="77777777" w:rsidR="003D27E1" w:rsidRDefault="00B475ED">
            <w:pPr>
              <w:jc w:val="right"/>
            </w:pPr>
            <w:r>
              <w:rPr>
                <w:rFonts w:ascii="Consolas" w:eastAsia="Consolas" w:hAnsi="Consolas" w:cs="Consolas"/>
                <w:sz w:val="16"/>
              </w:rPr>
              <w:t>1</w:t>
            </w:r>
          </w:p>
        </w:tc>
        <w:tc>
          <w:tcPr>
            <w:tcW w:w="1170" w:type="dxa"/>
          </w:tcPr>
          <w:p w14:paraId="5347FAFE" w14:textId="77777777" w:rsidR="003D27E1" w:rsidRDefault="00B475ED">
            <w:pPr>
              <w:jc w:val="right"/>
            </w:pPr>
            <w:r>
              <w:rPr>
                <w:rFonts w:ascii="Consolas" w:eastAsia="Consolas" w:hAnsi="Consolas" w:cs="Consolas"/>
                <w:sz w:val="16"/>
              </w:rPr>
              <w:t>96,964</w:t>
            </w:r>
          </w:p>
        </w:tc>
        <w:tc>
          <w:tcPr>
            <w:tcW w:w="1170" w:type="dxa"/>
          </w:tcPr>
          <w:p w14:paraId="5347FAFF" w14:textId="77777777" w:rsidR="003D27E1" w:rsidRDefault="00B475ED">
            <w:pPr>
              <w:jc w:val="right"/>
            </w:pPr>
            <w:r>
              <w:rPr>
                <w:rFonts w:ascii="Consolas" w:eastAsia="Consolas" w:hAnsi="Consolas" w:cs="Consolas"/>
                <w:sz w:val="16"/>
              </w:rPr>
              <w:t>0</w:t>
            </w:r>
          </w:p>
        </w:tc>
        <w:tc>
          <w:tcPr>
            <w:tcW w:w="1170" w:type="dxa"/>
          </w:tcPr>
          <w:p w14:paraId="5347FB00" w14:textId="77777777" w:rsidR="003D27E1" w:rsidRDefault="00B475ED">
            <w:pPr>
              <w:jc w:val="right"/>
            </w:pPr>
            <w:r>
              <w:rPr>
                <w:rFonts w:ascii="Consolas" w:eastAsia="Consolas" w:hAnsi="Consolas" w:cs="Consolas"/>
                <w:sz w:val="16"/>
              </w:rPr>
              <w:t>34,379</w:t>
            </w:r>
          </w:p>
        </w:tc>
        <w:tc>
          <w:tcPr>
            <w:tcW w:w="1170" w:type="dxa"/>
          </w:tcPr>
          <w:p w14:paraId="5347FB01" w14:textId="77777777" w:rsidR="003D27E1" w:rsidRDefault="00B475ED">
            <w:pPr>
              <w:jc w:val="right"/>
            </w:pPr>
            <w:r>
              <w:rPr>
                <w:rFonts w:ascii="Consolas" w:eastAsia="Consolas" w:hAnsi="Consolas" w:cs="Consolas"/>
                <w:sz w:val="16"/>
              </w:rPr>
              <w:t>47,369</w:t>
            </w:r>
          </w:p>
        </w:tc>
        <w:tc>
          <w:tcPr>
            <w:tcW w:w="1170" w:type="dxa"/>
          </w:tcPr>
          <w:p w14:paraId="5347FB02" w14:textId="77777777" w:rsidR="003D27E1" w:rsidRDefault="00B475ED">
            <w:pPr>
              <w:jc w:val="right"/>
            </w:pPr>
            <w:r>
              <w:rPr>
                <w:rFonts w:ascii="Consolas" w:eastAsia="Consolas" w:hAnsi="Consolas" w:cs="Consolas"/>
                <w:sz w:val="16"/>
              </w:rPr>
              <w:t>0</w:t>
            </w:r>
          </w:p>
        </w:tc>
        <w:tc>
          <w:tcPr>
            <w:tcW w:w="1170" w:type="dxa"/>
          </w:tcPr>
          <w:p w14:paraId="5347FB03" w14:textId="77777777" w:rsidR="003D27E1" w:rsidRDefault="00B475ED">
            <w:pPr>
              <w:jc w:val="right"/>
            </w:pPr>
            <w:r>
              <w:rPr>
                <w:rFonts w:ascii="Consolas" w:eastAsia="Consolas" w:hAnsi="Consolas" w:cs="Consolas"/>
                <w:sz w:val="16"/>
              </w:rPr>
              <w:t>122,301</w:t>
            </w:r>
          </w:p>
        </w:tc>
        <w:tc>
          <w:tcPr>
            <w:tcW w:w="1170" w:type="dxa"/>
          </w:tcPr>
          <w:p w14:paraId="5347FB04" w14:textId="77777777" w:rsidR="003D27E1" w:rsidRDefault="00B475ED">
            <w:pPr>
              <w:jc w:val="right"/>
            </w:pPr>
            <w:r>
              <w:rPr>
                <w:rFonts w:ascii="Consolas" w:eastAsia="Consolas" w:hAnsi="Consolas" w:cs="Consolas"/>
                <w:sz w:val="16"/>
              </w:rPr>
              <w:t>0</w:t>
            </w:r>
          </w:p>
        </w:tc>
      </w:tr>
      <w:tr w:rsidR="003D27E1" w14:paraId="5347FB0E" w14:textId="77777777">
        <w:tc>
          <w:tcPr>
            <w:tcW w:w="1170" w:type="dxa"/>
            <w:tcBorders>
              <w:bottom w:val="single" w:sz="0" w:space="0" w:color="000000"/>
            </w:tcBorders>
          </w:tcPr>
          <w:p w14:paraId="5347FB0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B07" w14:textId="77777777" w:rsidR="003D27E1" w:rsidRDefault="00B475ED">
            <w:pPr>
              <w:jc w:val="right"/>
            </w:pPr>
            <w:r>
              <w:rPr>
                <w:rFonts w:ascii="Consolas" w:eastAsia="Consolas" w:hAnsi="Consolas" w:cs="Consolas"/>
                <w:sz w:val="16"/>
              </w:rPr>
              <w:t>1,271</w:t>
            </w:r>
          </w:p>
        </w:tc>
        <w:tc>
          <w:tcPr>
            <w:tcW w:w="1170" w:type="dxa"/>
            <w:tcBorders>
              <w:bottom w:val="single" w:sz="0" w:space="0" w:color="000000"/>
            </w:tcBorders>
          </w:tcPr>
          <w:p w14:paraId="5347FB08"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FB09"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B0A" w14:textId="77777777" w:rsidR="003D27E1" w:rsidRDefault="00B475ED">
            <w:pPr>
              <w:jc w:val="right"/>
            </w:pPr>
            <w:r>
              <w:rPr>
                <w:rFonts w:ascii="Consolas" w:eastAsia="Consolas" w:hAnsi="Consolas" w:cs="Consolas"/>
                <w:sz w:val="16"/>
              </w:rPr>
              <w:t>11,247</w:t>
            </w:r>
          </w:p>
        </w:tc>
        <w:tc>
          <w:tcPr>
            <w:tcW w:w="1170" w:type="dxa"/>
            <w:tcBorders>
              <w:bottom w:val="single" w:sz="0" w:space="0" w:color="000000"/>
            </w:tcBorders>
          </w:tcPr>
          <w:p w14:paraId="5347FB0B"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FB0C" w14:textId="77777777" w:rsidR="003D27E1" w:rsidRDefault="00B475ED">
            <w:pPr>
              <w:jc w:val="right"/>
            </w:pPr>
            <w:r>
              <w:rPr>
                <w:rFonts w:ascii="Consolas" w:eastAsia="Consolas" w:hAnsi="Consolas" w:cs="Consolas"/>
                <w:sz w:val="16"/>
              </w:rPr>
              <w:t>38,199</w:t>
            </w:r>
          </w:p>
        </w:tc>
        <w:tc>
          <w:tcPr>
            <w:tcW w:w="1170" w:type="dxa"/>
            <w:tcBorders>
              <w:bottom w:val="single" w:sz="0" w:space="0" w:color="000000"/>
            </w:tcBorders>
          </w:tcPr>
          <w:p w14:paraId="5347FB0D" w14:textId="77777777" w:rsidR="003D27E1" w:rsidRDefault="00B475ED">
            <w:pPr>
              <w:jc w:val="right"/>
            </w:pPr>
            <w:r>
              <w:rPr>
                <w:rFonts w:ascii="Consolas" w:eastAsia="Consolas" w:hAnsi="Consolas" w:cs="Consolas"/>
                <w:sz w:val="16"/>
              </w:rPr>
              <w:t>116,355</w:t>
            </w:r>
          </w:p>
        </w:tc>
      </w:tr>
      <w:tr w:rsidR="003D27E1" w14:paraId="5347FB17" w14:textId="77777777">
        <w:tc>
          <w:tcPr>
            <w:tcW w:w="0" w:type="auto"/>
            <w:tcBorders>
              <w:top w:val="single" w:sz="0" w:space="0" w:color="000000"/>
              <w:bottom w:val="single" w:sz="0" w:space="0" w:color="000000"/>
            </w:tcBorders>
          </w:tcPr>
          <w:p w14:paraId="5347FB0F"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B10"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B11"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B12"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B13"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B14"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B15"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B16" w14:textId="77777777" w:rsidR="003D27E1" w:rsidRDefault="00B475ED">
            <w:pPr>
              <w:jc w:val="right"/>
            </w:pPr>
            <w:r>
              <w:rPr>
                <w:rFonts w:ascii="Consolas" w:eastAsia="Consolas" w:hAnsi="Consolas" w:cs="Consolas"/>
                <w:sz w:val="16"/>
              </w:rPr>
              <w:t>116,355</w:t>
            </w:r>
          </w:p>
        </w:tc>
      </w:tr>
    </w:tbl>
    <w:p w14:paraId="5347FB18" w14:textId="77777777" w:rsidR="003D27E1" w:rsidRDefault="003D27E1"/>
    <w:p w14:paraId="5347FB19" w14:textId="77777777" w:rsidR="003D27E1" w:rsidRDefault="00B475ED">
      <w:r>
        <w:br/>
      </w:r>
    </w:p>
    <w:p w14:paraId="5347FB1A" w14:textId="77777777" w:rsidR="003D27E1" w:rsidRDefault="00B475ED">
      <w:pPr>
        <w:shd w:val="solid" w:color="B0C4DE" w:fill="auto"/>
      </w:pPr>
      <w:proofErr w:type="spellStart"/>
      <w:r>
        <w:rPr>
          <w:b/>
          <w:sz w:val="26"/>
        </w:rPr>
        <w:t>cob_f</w:t>
      </w:r>
      <w:proofErr w:type="spellEnd"/>
    </w:p>
    <w:p w14:paraId="5347FB1B" w14:textId="77777777" w:rsidR="003D27E1" w:rsidRDefault="00B475ED">
      <w:pPr>
        <w:rPr>
          <w:color w:val="4682B4"/>
        </w:rPr>
      </w:pPr>
      <w:r>
        <w:rPr>
          <w:color w:val="4682B4"/>
        </w:rPr>
        <w:t>Father's country of birth (global region)</w:t>
      </w:r>
      <w:r>
        <w:rPr>
          <w:color w:val="4682B4"/>
        </w:rPr>
        <w:br/>
        <w:t xml:space="preserve">   (0):   Born in Survey-Country</w:t>
      </w:r>
      <w:r>
        <w:rPr>
          <w:color w:val="4682B4"/>
        </w:rPr>
        <w:br/>
        <w:t xml:space="preserve">   (1):   Oceania and Antarctica</w:t>
      </w:r>
      <w:r>
        <w:rPr>
          <w:color w:val="4682B4"/>
        </w:rPr>
        <w:br/>
      </w:r>
      <w:r>
        <w:rPr>
          <w:color w:val="4682B4"/>
        </w:rPr>
        <w:t xml:space="preserve">   (2):   North-West Europe</w:t>
      </w:r>
      <w:r>
        <w:rPr>
          <w:color w:val="4682B4"/>
        </w:rPr>
        <w:br/>
        <w:t xml:space="preserve">   (3):   Southern and Eastern Europe</w:t>
      </w:r>
      <w:r>
        <w:rPr>
          <w:color w:val="4682B4"/>
        </w:rPr>
        <w:br/>
        <w:t xml:space="preserve">   (4):   North Africa and the Middle East</w:t>
      </w:r>
      <w:r>
        <w:rPr>
          <w:color w:val="4682B4"/>
        </w:rPr>
        <w:br/>
        <w:t xml:space="preserve">   (5):   South-East Asia</w:t>
      </w:r>
      <w:r>
        <w:rPr>
          <w:color w:val="4682B4"/>
        </w:rPr>
        <w:br/>
        <w:t xml:space="preserve">   (6):   North-East Asia</w:t>
      </w:r>
      <w:r>
        <w:rPr>
          <w:color w:val="4682B4"/>
        </w:rPr>
        <w:br/>
        <w:t xml:space="preserve">   (7):   Southern and Central Asia</w:t>
      </w:r>
      <w:r>
        <w:rPr>
          <w:color w:val="4682B4"/>
        </w:rPr>
        <w:br/>
      </w:r>
      <w:r>
        <w:rPr>
          <w:color w:val="4682B4"/>
        </w:rPr>
        <w:lastRenderedPageBreak/>
        <w:t xml:space="preserve">   (8):   Americas</w:t>
      </w:r>
      <w:r>
        <w:rPr>
          <w:color w:val="4682B4"/>
        </w:rPr>
        <w:br/>
        <w:t xml:space="preserve">   (9):   Sub-Saharan Africa</w:t>
      </w:r>
      <w:r>
        <w:rPr>
          <w:color w:val="4682B4"/>
        </w:rPr>
        <w:br/>
        <w:t xml:space="preserve">   (10):   Other</w:t>
      </w:r>
      <w:r>
        <w:rPr>
          <w:color w:val="4682B4"/>
        </w:rPr>
        <w:br/>
      </w:r>
    </w:p>
    <w:p w14:paraId="5347FB1C"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B1E" w14:textId="77777777">
        <w:tc>
          <w:tcPr>
            <w:tcW w:w="9360" w:type="dxa"/>
            <w:gridSpan w:val="6"/>
          </w:tcPr>
          <w:p w14:paraId="5347FB1D"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cob_f</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Father's country of birth (global region)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1,947,865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[-2; 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1.41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3.19           </w:t>
            </w:r>
            <w:r>
              <w:rPr>
                <w:rFonts w:ascii="Consolas" w:eastAsia="Consolas" w:hAnsi="Consolas" w:cs="Consolas"/>
                <w:sz w:val="18"/>
              </w:rPr>
              <w:br/>
            </w:r>
          </w:p>
        </w:tc>
      </w:tr>
      <w:tr w:rsidR="003D27E1" w14:paraId="5347FB25" w14:textId="77777777">
        <w:tc>
          <w:tcPr>
            <w:tcW w:w="1560" w:type="dxa"/>
          </w:tcPr>
          <w:p w14:paraId="5347FB1F" w14:textId="77777777" w:rsidR="003D27E1" w:rsidRDefault="003D27E1"/>
        </w:tc>
        <w:tc>
          <w:tcPr>
            <w:tcW w:w="1560" w:type="dxa"/>
            <w:tcBorders>
              <w:top w:val="single" w:sz="0" w:space="0" w:color="000000"/>
              <w:bottom w:val="single" w:sz="0" w:space="0" w:color="000000"/>
            </w:tcBorders>
          </w:tcPr>
          <w:p w14:paraId="5347FB20"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B21"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B22"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B23" w14:textId="77777777" w:rsidR="003D27E1" w:rsidRDefault="00B475ED">
            <w:pPr>
              <w:jc w:val="right"/>
            </w:pPr>
            <w:r>
              <w:rPr>
                <w:rFonts w:ascii="Consolas" w:eastAsia="Consolas" w:hAnsi="Consolas" w:cs="Consolas"/>
                <w:b/>
                <w:sz w:val="18"/>
              </w:rPr>
              <w:t>Percent</w:t>
            </w:r>
          </w:p>
        </w:tc>
        <w:tc>
          <w:tcPr>
            <w:tcW w:w="1560" w:type="dxa"/>
          </w:tcPr>
          <w:p w14:paraId="5347FB24" w14:textId="77777777" w:rsidR="003D27E1" w:rsidRDefault="003D27E1"/>
        </w:tc>
      </w:tr>
      <w:tr w:rsidR="003D27E1" w14:paraId="5347FB2C" w14:textId="77777777">
        <w:tc>
          <w:tcPr>
            <w:tcW w:w="1560" w:type="dxa"/>
            <w:tcBorders>
              <w:right w:val="nil"/>
            </w:tcBorders>
          </w:tcPr>
          <w:p w14:paraId="5347FB26" w14:textId="77777777" w:rsidR="003D27E1" w:rsidRDefault="003D27E1"/>
        </w:tc>
        <w:tc>
          <w:tcPr>
            <w:tcW w:w="1560" w:type="dxa"/>
            <w:tcBorders>
              <w:top w:val="single" w:sz="0" w:space="0" w:color="000000"/>
              <w:left w:val="nil"/>
              <w:bottom w:val="single" w:sz="0" w:space="0" w:color="D3D3D3"/>
            </w:tcBorders>
          </w:tcPr>
          <w:p w14:paraId="5347FB27" w14:textId="77777777" w:rsidR="003D27E1" w:rsidRDefault="00B475ED">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5347FB28" w14:textId="77777777" w:rsidR="003D27E1" w:rsidRDefault="00B475ED">
            <w:r>
              <w:rPr>
                <w:rFonts w:ascii="Consolas" w:eastAsia="Consolas" w:hAnsi="Consolas" w:cs="Consolas"/>
                <w:sz w:val="16"/>
              </w:rPr>
              <w:t>Item non-response</w:t>
            </w:r>
          </w:p>
        </w:tc>
        <w:tc>
          <w:tcPr>
            <w:tcW w:w="1560" w:type="dxa"/>
            <w:tcBorders>
              <w:top w:val="single" w:sz="0" w:space="0" w:color="000000"/>
              <w:bottom w:val="single" w:sz="0" w:space="0" w:color="D3D3D3"/>
            </w:tcBorders>
          </w:tcPr>
          <w:p w14:paraId="5347FB29" w14:textId="77777777" w:rsidR="003D27E1" w:rsidRDefault="00B475ED">
            <w:pPr>
              <w:jc w:val="right"/>
            </w:pPr>
            <w:r>
              <w:rPr>
                <w:rFonts w:ascii="Consolas" w:eastAsia="Consolas" w:hAnsi="Consolas" w:cs="Consolas"/>
                <w:sz w:val="16"/>
              </w:rPr>
              <w:t xml:space="preserve">       152</w:t>
            </w:r>
          </w:p>
        </w:tc>
        <w:tc>
          <w:tcPr>
            <w:tcW w:w="1560" w:type="dxa"/>
            <w:tcBorders>
              <w:top w:val="single" w:sz="0" w:space="0" w:color="000000"/>
              <w:bottom w:val="single" w:sz="0" w:space="0" w:color="D3D3D3"/>
            </w:tcBorders>
          </w:tcPr>
          <w:p w14:paraId="5347FB2A" w14:textId="77777777" w:rsidR="003D27E1" w:rsidRDefault="00B475ED">
            <w:pPr>
              <w:jc w:val="right"/>
            </w:pPr>
            <w:r>
              <w:rPr>
                <w:rFonts w:ascii="Consolas" w:eastAsia="Consolas" w:hAnsi="Consolas" w:cs="Consolas"/>
                <w:sz w:val="16"/>
              </w:rPr>
              <w:t xml:space="preserve">      0.0</w:t>
            </w:r>
          </w:p>
        </w:tc>
        <w:tc>
          <w:tcPr>
            <w:tcW w:w="1560" w:type="dxa"/>
          </w:tcPr>
          <w:p w14:paraId="5347FB2B" w14:textId="77777777" w:rsidR="003D27E1" w:rsidRDefault="003D27E1"/>
        </w:tc>
      </w:tr>
      <w:tr w:rsidR="003D27E1" w14:paraId="5347FB33" w14:textId="77777777">
        <w:tc>
          <w:tcPr>
            <w:tcW w:w="1560" w:type="dxa"/>
            <w:tcBorders>
              <w:right w:val="nil"/>
            </w:tcBorders>
          </w:tcPr>
          <w:p w14:paraId="5347FB2D" w14:textId="77777777" w:rsidR="003D27E1" w:rsidRDefault="003D27E1"/>
        </w:tc>
        <w:tc>
          <w:tcPr>
            <w:tcW w:w="1560" w:type="dxa"/>
            <w:tcBorders>
              <w:top w:val="single" w:sz="0" w:space="0" w:color="D3D3D3"/>
              <w:left w:val="nil"/>
              <w:bottom w:val="single" w:sz="0" w:space="0" w:color="D3D3D3"/>
            </w:tcBorders>
          </w:tcPr>
          <w:p w14:paraId="5347FB2E"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B2F" w14:textId="77777777" w:rsidR="003D27E1" w:rsidRDefault="00B475ED">
            <w:r>
              <w:rPr>
                <w:rFonts w:ascii="Consolas" w:eastAsia="Consolas" w:hAnsi="Consolas" w:cs="Consolas"/>
                <w:sz w:val="16"/>
              </w:rPr>
              <w:t>MV general</w:t>
            </w:r>
          </w:p>
        </w:tc>
        <w:tc>
          <w:tcPr>
            <w:tcW w:w="1560" w:type="dxa"/>
            <w:tcBorders>
              <w:top w:val="single" w:sz="0" w:space="0" w:color="D3D3D3"/>
              <w:bottom w:val="single" w:sz="0" w:space="0" w:color="D3D3D3"/>
            </w:tcBorders>
          </w:tcPr>
          <w:p w14:paraId="5347FB30" w14:textId="77777777" w:rsidR="003D27E1" w:rsidRDefault="00B475ED">
            <w:pPr>
              <w:jc w:val="right"/>
            </w:pPr>
            <w:r>
              <w:rPr>
                <w:rFonts w:ascii="Consolas" w:eastAsia="Consolas" w:hAnsi="Consolas" w:cs="Consolas"/>
                <w:sz w:val="16"/>
              </w:rPr>
              <w:t xml:space="preserve">    85,272</w:t>
            </w:r>
          </w:p>
        </w:tc>
        <w:tc>
          <w:tcPr>
            <w:tcW w:w="1560" w:type="dxa"/>
            <w:tcBorders>
              <w:top w:val="single" w:sz="0" w:space="0" w:color="D3D3D3"/>
              <w:bottom w:val="single" w:sz="0" w:space="0" w:color="D3D3D3"/>
            </w:tcBorders>
          </w:tcPr>
          <w:p w14:paraId="5347FB31" w14:textId="77777777" w:rsidR="003D27E1" w:rsidRDefault="00B475ED">
            <w:pPr>
              <w:jc w:val="right"/>
            </w:pPr>
            <w:r>
              <w:rPr>
                <w:rFonts w:ascii="Consolas" w:eastAsia="Consolas" w:hAnsi="Consolas" w:cs="Consolas"/>
                <w:sz w:val="16"/>
              </w:rPr>
              <w:t xml:space="preserve">      2.8</w:t>
            </w:r>
          </w:p>
        </w:tc>
        <w:tc>
          <w:tcPr>
            <w:tcW w:w="1560" w:type="dxa"/>
          </w:tcPr>
          <w:p w14:paraId="5347FB32" w14:textId="77777777" w:rsidR="003D27E1" w:rsidRDefault="003D27E1"/>
        </w:tc>
      </w:tr>
      <w:tr w:rsidR="003D27E1" w14:paraId="5347FB3A" w14:textId="77777777">
        <w:tc>
          <w:tcPr>
            <w:tcW w:w="1560" w:type="dxa"/>
            <w:tcBorders>
              <w:right w:val="nil"/>
            </w:tcBorders>
          </w:tcPr>
          <w:p w14:paraId="5347FB34" w14:textId="77777777" w:rsidR="003D27E1" w:rsidRDefault="003D27E1"/>
        </w:tc>
        <w:tc>
          <w:tcPr>
            <w:tcW w:w="1560" w:type="dxa"/>
            <w:tcBorders>
              <w:top w:val="single" w:sz="0" w:space="0" w:color="D3D3D3"/>
              <w:left w:val="nil"/>
              <w:bottom w:val="single" w:sz="0" w:space="0" w:color="D3D3D3"/>
            </w:tcBorders>
          </w:tcPr>
          <w:p w14:paraId="5347FB35"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FB36" w14:textId="77777777" w:rsidR="003D27E1" w:rsidRDefault="00B475ED">
            <w:r>
              <w:rPr>
                <w:rFonts w:ascii="Consolas" w:eastAsia="Consolas" w:hAnsi="Consolas" w:cs="Consolas"/>
                <w:sz w:val="16"/>
              </w:rPr>
              <w:t>Born in Survey-Country</w:t>
            </w:r>
          </w:p>
        </w:tc>
        <w:tc>
          <w:tcPr>
            <w:tcW w:w="1560" w:type="dxa"/>
            <w:tcBorders>
              <w:top w:val="single" w:sz="0" w:space="0" w:color="D3D3D3"/>
              <w:bottom w:val="single" w:sz="0" w:space="0" w:color="D3D3D3"/>
            </w:tcBorders>
          </w:tcPr>
          <w:p w14:paraId="5347FB37" w14:textId="77777777" w:rsidR="003D27E1" w:rsidRDefault="00B475ED">
            <w:pPr>
              <w:jc w:val="right"/>
            </w:pPr>
            <w:r>
              <w:rPr>
                <w:rFonts w:ascii="Consolas" w:eastAsia="Consolas" w:hAnsi="Consolas" w:cs="Consolas"/>
                <w:sz w:val="16"/>
              </w:rPr>
              <w:t xml:space="preserve">   864,034</w:t>
            </w:r>
          </w:p>
        </w:tc>
        <w:tc>
          <w:tcPr>
            <w:tcW w:w="1560" w:type="dxa"/>
            <w:tcBorders>
              <w:top w:val="single" w:sz="0" w:space="0" w:color="D3D3D3"/>
              <w:bottom w:val="single" w:sz="0" w:space="0" w:color="D3D3D3"/>
            </w:tcBorders>
          </w:tcPr>
          <w:p w14:paraId="5347FB38" w14:textId="77777777" w:rsidR="003D27E1" w:rsidRDefault="00B475ED">
            <w:pPr>
              <w:jc w:val="right"/>
            </w:pPr>
            <w:r>
              <w:rPr>
                <w:rFonts w:ascii="Consolas" w:eastAsia="Consolas" w:hAnsi="Consolas" w:cs="Consolas"/>
                <w:sz w:val="16"/>
              </w:rPr>
              <w:t xml:space="preserve">     28.0</w:t>
            </w:r>
          </w:p>
        </w:tc>
        <w:tc>
          <w:tcPr>
            <w:tcW w:w="1560" w:type="dxa"/>
          </w:tcPr>
          <w:p w14:paraId="5347FB39" w14:textId="77777777" w:rsidR="003D27E1" w:rsidRDefault="003D27E1"/>
        </w:tc>
      </w:tr>
      <w:tr w:rsidR="003D27E1" w14:paraId="5347FB41" w14:textId="77777777">
        <w:tc>
          <w:tcPr>
            <w:tcW w:w="1560" w:type="dxa"/>
            <w:tcBorders>
              <w:right w:val="nil"/>
            </w:tcBorders>
          </w:tcPr>
          <w:p w14:paraId="5347FB3B" w14:textId="77777777" w:rsidR="003D27E1" w:rsidRDefault="003D27E1"/>
        </w:tc>
        <w:tc>
          <w:tcPr>
            <w:tcW w:w="1560" w:type="dxa"/>
            <w:tcBorders>
              <w:top w:val="single" w:sz="0" w:space="0" w:color="D3D3D3"/>
              <w:left w:val="nil"/>
              <w:bottom w:val="single" w:sz="0" w:space="0" w:color="D3D3D3"/>
            </w:tcBorders>
          </w:tcPr>
          <w:p w14:paraId="5347FB3C"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B3D" w14:textId="77777777" w:rsidR="003D27E1" w:rsidRDefault="00B475ED">
            <w:r>
              <w:rPr>
                <w:rFonts w:ascii="Consolas" w:eastAsia="Consolas" w:hAnsi="Consolas" w:cs="Consolas"/>
                <w:sz w:val="16"/>
              </w:rPr>
              <w:t>Oceania and Antarctica</w:t>
            </w:r>
          </w:p>
        </w:tc>
        <w:tc>
          <w:tcPr>
            <w:tcW w:w="1560" w:type="dxa"/>
            <w:tcBorders>
              <w:top w:val="single" w:sz="0" w:space="0" w:color="D3D3D3"/>
              <w:bottom w:val="single" w:sz="0" w:space="0" w:color="D3D3D3"/>
            </w:tcBorders>
          </w:tcPr>
          <w:p w14:paraId="5347FB3E" w14:textId="77777777" w:rsidR="003D27E1" w:rsidRDefault="00B475ED">
            <w:pPr>
              <w:jc w:val="right"/>
            </w:pPr>
            <w:r>
              <w:rPr>
                <w:rFonts w:ascii="Consolas" w:eastAsia="Consolas" w:hAnsi="Consolas" w:cs="Consolas"/>
                <w:sz w:val="16"/>
              </w:rPr>
              <w:t xml:space="preserve">     5,322</w:t>
            </w:r>
          </w:p>
        </w:tc>
        <w:tc>
          <w:tcPr>
            <w:tcW w:w="1560" w:type="dxa"/>
            <w:tcBorders>
              <w:top w:val="single" w:sz="0" w:space="0" w:color="D3D3D3"/>
              <w:bottom w:val="single" w:sz="0" w:space="0" w:color="D3D3D3"/>
            </w:tcBorders>
          </w:tcPr>
          <w:p w14:paraId="5347FB3F" w14:textId="77777777" w:rsidR="003D27E1" w:rsidRDefault="00B475ED">
            <w:pPr>
              <w:jc w:val="right"/>
            </w:pPr>
            <w:r>
              <w:rPr>
                <w:rFonts w:ascii="Consolas" w:eastAsia="Consolas" w:hAnsi="Consolas" w:cs="Consolas"/>
                <w:sz w:val="16"/>
              </w:rPr>
              <w:t xml:space="preserve">      0.2</w:t>
            </w:r>
          </w:p>
        </w:tc>
        <w:tc>
          <w:tcPr>
            <w:tcW w:w="1560" w:type="dxa"/>
          </w:tcPr>
          <w:p w14:paraId="5347FB40" w14:textId="77777777" w:rsidR="003D27E1" w:rsidRDefault="003D27E1"/>
        </w:tc>
      </w:tr>
      <w:tr w:rsidR="003D27E1" w14:paraId="5347FB48" w14:textId="77777777">
        <w:tc>
          <w:tcPr>
            <w:tcW w:w="1560" w:type="dxa"/>
            <w:tcBorders>
              <w:right w:val="nil"/>
            </w:tcBorders>
          </w:tcPr>
          <w:p w14:paraId="5347FB42" w14:textId="77777777" w:rsidR="003D27E1" w:rsidRDefault="003D27E1"/>
        </w:tc>
        <w:tc>
          <w:tcPr>
            <w:tcW w:w="1560" w:type="dxa"/>
            <w:tcBorders>
              <w:top w:val="single" w:sz="0" w:space="0" w:color="D3D3D3"/>
              <w:left w:val="nil"/>
              <w:bottom w:val="single" w:sz="0" w:space="0" w:color="D3D3D3"/>
            </w:tcBorders>
          </w:tcPr>
          <w:p w14:paraId="5347FB43"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B44" w14:textId="77777777" w:rsidR="003D27E1" w:rsidRDefault="00B475ED">
            <w:r>
              <w:rPr>
                <w:rFonts w:ascii="Consolas" w:eastAsia="Consolas" w:hAnsi="Consolas" w:cs="Consolas"/>
                <w:sz w:val="16"/>
              </w:rPr>
              <w:t>North-West Europe</w:t>
            </w:r>
          </w:p>
        </w:tc>
        <w:tc>
          <w:tcPr>
            <w:tcW w:w="1560" w:type="dxa"/>
            <w:tcBorders>
              <w:top w:val="single" w:sz="0" w:space="0" w:color="D3D3D3"/>
              <w:bottom w:val="single" w:sz="0" w:space="0" w:color="D3D3D3"/>
            </w:tcBorders>
          </w:tcPr>
          <w:p w14:paraId="5347FB45" w14:textId="77777777" w:rsidR="003D27E1" w:rsidRDefault="00B475ED">
            <w:pPr>
              <w:jc w:val="right"/>
            </w:pPr>
            <w:r>
              <w:rPr>
                <w:rFonts w:ascii="Consolas" w:eastAsia="Consolas" w:hAnsi="Consolas" w:cs="Consolas"/>
                <w:sz w:val="16"/>
              </w:rPr>
              <w:t xml:space="preserve">    44,598</w:t>
            </w:r>
          </w:p>
        </w:tc>
        <w:tc>
          <w:tcPr>
            <w:tcW w:w="1560" w:type="dxa"/>
            <w:tcBorders>
              <w:top w:val="single" w:sz="0" w:space="0" w:color="D3D3D3"/>
              <w:bottom w:val="single" w:sz="0" w:space="0" w:color="D3D3D3"/>
            </w:tcBorders>
          </w:tcPr>
          <w:p w14:paraId="5347FB46" w14:textId="77777777" w:rsidR="003D27E1" w:rsidRDefault="00B475ED">
            <w:pPr>
              <w:jc w:val="right"/>
            </w:pPr>
            <w:r>
              <w:rPr>
                <w:rFonts w:ascii="Consolas" w:eastAsia="Consolas" w:hAnsi="Consolas" w:cs="Consolas"/>
                <w:sz w:val="16"/>
              </w:rPr>
              <w:t xml:space="preserve">      1.4</w:t>
            </w:r>
          </w:p>
        </w:tc>
        <w:tc>
          <w:tcPr>
            <w:tcW w:w="1560" w:type="dxa"/>
          </w:tcPr>
          <w:p w14:paraId="5347FB47" w14:textId="77777777" w:rsidR="003D27E1" w:rsidRDefault="003D27E1"/>
        </w:tc>
      </w:tr>
      <w:tr w:rsidR="003D27E1" w14:paraId="5347FB4F" w14:textId="77777777">
        <w:tc>
          <w:tcPr>
            <w:tcW w:w="1560" w:type="dxa"/>
            <w:tcBorders>
              <w:right w:val="nil"/>
            </w:tcBorders>
          </w:tcPr>
          <w:p w14:paraId="5347FB49" w14:textId="77777777" w:rsidR="003D27E1" w:rsidRDefault="003D27E1"/>
        </w:tc>
        <w:tc>
          <w:tcPr>
            <w:tcW w:w="1560" w:type="dxa"/>
            <w:tcBorders>
              <w:top w:val="single" w:sz="0" w:space="0" w:color="D3D3D3"/>
              <w:left w:val="nil"/>
              <w:bottom w:val="single" w:sz="0" w:space="0" w:color="D3D3D3"/>
            </w:tcBorders>
          </w:tcPr>
          <w:p w14:paraId="5347FB4A"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B4B" w14:textId="77777777" w:rsidR="003D27E1" w:rsidRDefault="00B475ED">
            <w:r>
              <w:rPr>
                <w:rFonts w:ascii="Consolas" w:eastAsia="Consolas" w:hAnsi="Consolas" w:cs="Consolas"/>
                <w:sz w:val="16"/>
              </w:rPr>
              <w:t>Southern and Eastern Europe</w:t>
            </w:r>
          </w:p>
        </w:tc>
        <w:tc>
          <w:tcPr>
            <w:tcW w:w="1560" w:type="dxa"/>
            <w:tcBorders>
              <w:top w:val="single" w:sz="0" w:space="0" w:color="D3D3D3"/>
              <w:bottom w:val="single" w:sz="0" w:space="0" w:color="D3D3D3"/>
            </w:tcBorders>
          </w:tcPr>
          <w:p w14:paraId="5347FB4C" w14:textId="77777777" w:rsidR="003D27E1" w:rsidRDefault="00B475ED">
            <w:pPr>
              <w:jc w:val="right"/>
            </w:pPr>
            <w:r>
              <w:rPr>
                <w:rFonts w:ascii="Consolas" w:eastAsia="Consolas" w:hAnsi="Consolas" w:cs="Consolas"/>
                <w:sz w:val="16"/>
              </w:rPr>
              <w:t xml:space="preserve">    36,858</w:t>
            </w:r>
          </w:p>
        </w:tc>
        <w:tc>
          <w:tcPr>
            <w:tcW w:w="1560" w:type="dxa"/>
            <w:tcBorders>
              <w:top w:val="single" w:sz="0" w:space="0" w:color="D3D3D3"/>
              <w:bottom w:val="single" w:sz="0" w:space="0" w:color="D3D3D3"/>
            </w:tcBorders>
          </w:tcPr>
          <w:p w14:paraId="5347FB4D" w14:textId="77777777" w:rsidR="003D27E1" w:rsidRDefault="00B475ED">
            <w:pPr>
              <w:jc w:val="right"/>
            </w:pPr>
            <w:r>
              <w:rPr>
                <w:rFonts w:ascii="Consolas" w:eastAsia="Consolas" w:hAnsi="Consolas" w:cs="Consolas"/>
                <w:sz w:val="16"/>
              </w:rPr>
              <w:t xml:space="preserve">      1.2</w:t>
            </w:r>
          </w:p>
        </w:tc>
        <w:tc>
          <w:tcPr>
            <w:tcW w:w="1560" w:type="dxa"/>
          </w:tcPr>
          <w:p w14:paraId="5347FB4E" w14:textId="77777777" w:rsidR="003D27E1" w:rsidRDefault="003D27E1"/>
        </w:tc>
      </w:tr>
      <w:tr w:rsidR="003D27E1" w14:paraId="5347FB56" w14:textId="77777777">
        <w:tc>
          <w:tcPr>
            <w:tcW w:w="1560" w:type="dxa"/>
            <w:tcBorders>
              <w:right w:val="nil"/>
            </w:tcBorders>
          </w:tcPr>
          <w:p w14:paraId="5347FB50" w14:textId="77777777" w:rsidR="003D27E1" w:rsidRDefault="003D27E1"/>
        </w:tc>
        <w:tc>
          <w:tcPr>
            <w:tcW w:w="1560" w:type="dxa"/>
            <w:tcBorders>
              <w:top w:val="single" w:sz="0" w:space="0" w:color="D3D3D3"/>
              <w:left w:val="nil"/>
              <w:bottom w:val="single" w:sz="0" w:space="0" w:color="D3D3D3"/>
            </w:tcBorders>
          </w:tcPr>
          <w:p w14:paraId="5347FB51"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FB52" w14:textId="77777777" w:rsidR="003D27E1" w:rsidRDefault="00B475ED">
            <w:r>
              <w:rPr>
                <w:rFonts w:ascii="Consolas" w:eastAsia="Consolas" w:hAnsi="Consolas" w:cs="Consolas"/>
                <w:sz w:val="16"/>
              </w:rPr>
              <w:t>North Africa and the Middle East</w:t>
            </w:r>
          </w:p>
        </w:tc>
        <w:tc>
          <w:tcPr>
            <w:tcW w:w="1560" w:type="dxa"/>
            <w:tcBorders>
              <w:top w:val="single" w:sz="0" w:space="0" w:color="D3D3D3"/>
              <w:bottom w:val="single" w:sz="0" w:space="0" w:color="D3D3D3"/>
            </w:tcBorders>
          </w:tcPr>
          <w:p w14:paraId="5347FB53" w14:textId="77777777" w:rsidR="003D27E1" w:rsidRDefault="00B475ED">
            <w:pPr>
              <w:jc w:val="right"/>
            </w:pPr>
            <w:r>
              <w:rPr>
                <w:rFonts w:ascii="Consolas" w:eastAsia="Consolas" w:hAnsi="Consolas" w:cs="Consolas"/>
                <w:sz w:val="16"/>
              </w:rPr>
              <w:t xml:space="preserve">     4,514</w:t>
            </w:r>
          </w:p>
        </w:tc>
        <w:tc>
          <w:tcPr>
            <w:tcW w:w="1560" w:type="dxa"/>
            <w:tcBorders>
              <w:top w:val="single" w:sz="0" w:space="0" w:color="D3D3D3"/>
              <w:bottom w:val="single" w:sz="0" w:space="0" w:color="D3D3D3"/>
            </w:tcBorders>
          </w:tcPr>
          <w:p w14:paraId="5347FB54" w14:textId="77777777" w:rsidR="003D27E1" w:rsidRDefault="00B475ED">
            <w:pPr>
              <w:jc w:val="right"/>
            </w:pPr>
            <w:r>
              <w:rPr>
                <w:rFonts w:ascii="Consolas" w:eastAsia="Consolas" w:hAnsi="Consolas" w:cs="Consolas"/>
                <w:sz w:val="16"/>
              </w:rPr>
              <w:t xml:space="preserve">      0.1</w:t>
            </w:r>
          </w:p>
        </w:tc>
        <w:tc>
          <w:tcPr>
            <w:tcW w:w="1560" w:type="dxa"/>
          </w:tcPr>
          <w:p w14:paraId="5347FB55" w14:textId="77777777" w:rsidR="003D27E1" w:rsidRDefault="003D27E1"/>
        </w:tc>
      </w:tr>
      <w:tr w:rsidR="003D27E1" w14:paraId="5347FB5D" w14:textId="77777777">
        <w:tc>
          <w:tcPr>
            <w:tcW w:w="1560" w:type="dxa"/>
            <w:tcBorders>
              <w:right w:val="nil"/>
            </w:tcBorders>
          </w:tcPr>
          <w:p w14:paraId="5347FB57" w14:textId="77777777" w:rsidR="003D27E1" w:rsidRDefault="003D27E1"/>
        </w:tc>
        <w:tc>
          <w:tcPr>
            <w:tcW w:w="1560" w:type="dxa"/>
            <w:tcBorders>
              <w:top w:val="single" w:sz="0" w:space="0" w:color="D3D3D3"/>
              <w:left w:val="nil"/>
              <w:bottom w:val="single" w:sz="0" w:space="0" w:color="D3D3D3"/>
            </w:tcBorders>
          </w:tcPr>
          <w:p w14:paraId="5347FB58"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FB59" w14:textId="77777777" w:rsidR="003D27E1" w:rsidRDefault="00B475ED">
            <w:r>
              <w:rPr>
                <w:rFonts w:ascii="Consolas" w:eastAsia="Consolas" w:hAnsi="Consolas" w:cs="Consolas"/>
                <w:sz w:val="16"/>
              </w:rPr>
              <w:t>South-East Asia</w:t>
            </w:r>
          </w:p>
        </w:tc>
        <w:tc>
          <w:tcPr>
            <w:tcW w:w="1560" w:type="dxa"/>
            <w:tcBorders>
              <w:top w:val="single" w:sz="0" w:space="0" w:color="D3D3D3"/>
              <w:bottom w:val="single" w:sz="0" w:space="0" w:color="D3D3D3"/>
            </w:tcBorders>
          </w:tcPr>
          <w:p w14:paraId="5347FB5A" w14:textId="77777777" w:rsidR="003D27E1" w:rsidRDefault="00B475ED">
            <w:pPr>
              <w:jc w:val="right"/>
            </w:pPr>
            <w:r>
              <w:rPr>
                <w:rFonts w:ascii="Consolas" w:eastAsia="Consolas" w:hAnsi="Consolas" w:cs="Consolas"/>
                <w:sz w:val="16"/>
              </w:rPr>
              <w:t xml:space="preserve">     3,870</w:t>
            </w:r>
          </w:p>
        </w:tc>
        <w:tc>
          <w:tcPr>
            <w:tcW w:w="1560" w:type="dxa"/>
            <w:tcBorders>
              <w:top w:val="single" w:sz="0" w:space="0" w:color="D3D3D3"/>
              <w:bottom w:val="single" w:sz="0" w:space="0" w:color="D3D3D3"/>
            </w:tcBorders>
          </w:tcPr>
          <w:p w14:paraId="5347FB5B" w14:textId="77777777" w:rsidR="003D27E1" w:rsidRDefault="00B475ED">
            <w:pPr>
              <w:jc w:val="right"/>
            </w:pPr>
            <w:r>
              <w:rPr>
                <w:rFonts w:ascii="Consolas" w:eastAsia="Consolas" w:hAnsi="Consolas" w:cs="Consolas"/>
                <w:sz w:val="16"/>
              </w:rPr>
              <w:t xml:space="preserve">      0.1</w:t>
            </w:r>
          </w:p>
        </w:tc>
        <w:tc>
          <w:tcPr>
            <w:tcW w:w="1560" w:type="dxa"/>
          </w:tcPr>
          <w:p w14:paraId="5347FB5C" w14:textId="77777777" w:rsidR="003D27E1" w:rsidRDefault="003D27E1"/>
        </w:tc>
      </w:tr>
      <w:tr w:rsidR="003D27E1" w14:paraId="5347FB64" w14:textId="77777777">
        <w:tc>
          <w:tcPr>
            <w:tcW w:w="1560" w:type="dxa"/>
            <w:tcBorders>
              <w:right w:val="nil"/>
            </w:tcBorders>
          </w:tcPr>
          <w:p w14:paraId="5347FB5E" w14:textId="77777777" w:rsidR="003D27E1" w:rsidRDefault="003D27E1"/>
        </w:tc>
        <w:tc>
          <w:tcPr>
            <w:tcW w:w="1560" w:type="dxa"/>
            <w:tcBorders>
              <w:top w:val="single" w:sz="0" w:space="0" w:color="D3D3D3"/>
              <w:left w:val="nil"/>
              <w:bottom w:val="single" w:sz="0" w:space="0" w:color="D3D3D3"/>
            </w:tcBorders>
          </w:tcPr>
          <w:p w14:paraId="5347FB5F"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FB60" w14:textId="77777777" w:rsidR="003D27E1" w:rsidRDefault="00B475ED">
            <w:r>
              <w:rPr>
                <w:rFonts w:ascii="Consolas" w:eastAsia="Consolas" w:hAnsi="Consolas" w:cs="Consolas"/>
                <w:sz w:val="16"/>
              </w:rPr>
              <w:t>North-East Asia</w:t>
            </w:r>
          </w:p>
        </w:tc>
        <w:tc>
          <w:tcPr>
            <w:tcW w:w="1560" w:type="dxa"/>
            <w:tcBorders>
              <w:top w:val="single" w:sz="0" w:space="0" w:color="D3D3D3"/>
              <w:bottom w:val="single" w:sz="0" w:space="0" w:color="D3D3D3"/>
            </w:tcBorders>
          </w:tcPr>
          <w:p w14:paraId="5347FB61" w14:textId="77777777" w:rsidR="003D27E1" w:rsidRDefault="00B475ED">
            <w:pPr>
              <w:jc w:val="right"/>
            </w:pPr>
            <w:r>
              <w:rPr>
                <w:rFonts w:ascii="Consolas" w:eastAsia="Consolas" w:hAnsi="Consolas" w:cs="Consolas"/>
                <w:sz w:val="16"/>
              </w:rPr>
              <w:t xml:space="preserve">     4,809</w:t>
            </w:r>
          </w:p>
        </w:tc>
        <w:tc>
          <w:tcPr>
            <w:tcW w:w="1560" w:type="dxa"/>
            <w:tcBorders>
              <w:top w:val="single" w:sz="0" w:space="0" w:color="D3D3D3"/>
              <w:bottom w:val="single" w:sz="0" w:space="0" w:color="D3D3D3"/>
            </w:tcBorders>
          </w:tcPr>
          <w:p w14:paraId="5347FB62" w14:textId="77777777" w:rsidR="003D27E1" w:rsidRDefault="00B475ED">
            <w:pPr>
              <w:jc w:val="right"/>
            </w:pPr>
            <w:r>
              <w:rPr>
                <w:rFonts w:ascii="Consolas" w:eastAsia="Consolas" w:hAnsi="Consolas" w:cs="Consolas"/>
                <w:sz w:val="16"/>
              </w:rPr>
              <w:t xml:space="preserve">      0.2</w:t>
            </w:r>
          </w:p>
        </w:tc>
        <w:tc>
          <w:tcPr>
            <w:tcW w:w="1560" w:type="dxa"/>
          </w:tcPr>
          <w:p w14:paraId="5347FB63" w14:textId="77777777" w:rsidR="003D27E1" w:rsidRDefault="003D27E1"/>
        </w:tc>
      </w:tr>
      <w:tr w:rsidR="003D27E1" w14:paraId="5347FB6B" w14:textId="77777777">
        <w:tc>
          <w:tcPr>
            <w:tcW w:w="1560" w:type="dxa"/>
            <w:tcBorders>
              <w:right w:val="nil"/>
            </w:tcBorders>
          </w:tcPr>
          <w:p w14:paraId="5347FB65" w14:textId="77777777" w:rsidR="003D27E1" w:rsidRDefault="003D27E1"/>
        </w:tc>
        <w:tc>
          <w:tcPr>
            <w:tcW w:w="1560" w:type="dxa"/>
            <w:tcBorders>
              <w:top w:val="single" w:sz="0" w:space="0" w:color="D3D3D3"/>
              <w:left w:val="nil"/>
              <w:bottom w:val="single" w:sz="0" w:space="0" w:color="D3D3D3"/>
            </w:tcBorders>
          </w:tcPr>
          <w:p w14:paraId="5347FB66" w14:textId="77777777" w:rsidR="003D27E1" w:rsidRDefault="00B475ED">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5347FB67" w14:textId="77777777" w:rsidR="003D27E1" w:rsidRDefault="00B475ED">
            <w:r>
              <w:rPr>
                <w:rFonts w:ascii="Consolas" w:eastAsia="Consolas" w:hAnsi="Consolas" w:cs="Consolas"/>
                <w:sz w:val="16"/>
              </w:rPr>
              <w:t>Southern and Central Asia</w:t>
            </w:r>
          </w:p>
        </w:tc>
        <w:tc>
          <w:tcPr>
            <w:tcW w:w="1560" w:type="dxa"/>
            <w:tcBorders>
              <w:top w:val="single" w:sz="0" w:space="0" w:color="D3D3D3"/>
              <w:bottom w:val="single" w:sz="0" w:space="0" w:color="D3D3D3"/>
            </w:tcBorders>
          </w:tcPr>
          <w:p w14:paraId="5347FB68" w14:textId="77777777" w:rsidR="003D27E1" w:rsidRDefault="00B475ED">
            <w:pPr>
              <w:jc w:val="right"/>
            </w:pPr>
            <w:r>
              <w:rPr>
                <w:rFonts w:ascii="Consolas" w:eastAsia="Consolas" w:hAnsi="Consolas" w:cs="Consolas"/>
                <w:sz w:val="16"/>
              </w:rPr>
              <w:t xml:space="preserve">    51,124</w:t>
            </w:r>
          </w:p>
        </w:tc>
        <w:tc>
          <w:tcPr>
            <w:tcW w:w="1560" w:type="dxa"/>
            <w:tcBorders>
              <w:top w:val="single" w:sz="0" w:space="0" w:color="D3D3D3"/>
              <w:bottom w:val="single" w:sz="0" w:space="0" w:color="D3D3D3"/>
            </w:tcBorders>
          </w:tcPr>
          <w:p w14:paraId="5347FB69" w14:textId="77777777" w:rsidR="003D27E1" w:rsidRDefault="00B475ED">
            <w:pPr>
              <w:jc w:val="right"/>
            </w:pPr>
            <w:r>
              <w:rPr>
                <w:rFonts w:ascii="Consolas" w:eastAsia="Consolas" w:hAnsi="Consolas" w:cs="Consolas"/>
                <w:sz w:val="16"/>
              </w:rPr>
              <w:t xml:space="preserve">      1.7</w:t>
            </w:r>
          </w:p>
        </w:tc>
        <w:tc>
          <w:tcPr>
            <w:tcW w:w="1560" w:type="dxa"/>
          </w:tcPr>
          <w:p w14:paraId="5347FB6A" w14:textId="77777777" w:rsidR="003D27E1" w:rsidRDefault="003D27E1"/>
        </w:tc>
      </w:tr>
      <w:tr w:rsidR="003D27E1" w14:paraId="5347FB72" w14:textId="77777777">
        <w:tc>
          <w:tcPr>
            <w:tcW w:w="1560" w:type="dxa"/>
            <w:tcBorders>
              <w:right w:val="nil"/>
            </w:tcBorders>
          </w:tcPr>
          <w:p w14:paraId="5347FB6C" w14:textId="77777777" w:rsidR="003D27E1" w:rsidRDefault="003D27E1"/>
        </w:tc>
        <w:tc>
          <w:tcPr>
            <w:tcW w:w="1560" w:type="dxa"/>
            <w:tcBorders>
              <w:top w:val="single" w:sz="0" w:space="0" w:color="D3D3D3"/>
              <w:left w:val="nil"/>
              <w:bottom w:val="single" w:sz="0" w:space="0" w:color="D3D3D3"/>
            </w:tcBorders>
          </w:tcPr>
          <w:p w14:paraId="5347FB6D"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FB6E" w14:textId="77777777" w:rsidR="003D27E1" w:rsidRDefault="00B475ED">
            <w:r>
              <w:rPr>
                <w:rFonts w:ascii="Consolas" w:eastAsia="Consolas" w:hAnsi="Consolas" w:cs="Consolas"/>
                <w:sz w:val="16"/>
              </w:rPr>
              <w:t>Americas</w:t>
            </w:r>
          </w:p>
        </w:tc>
        <w:tc>
          <w:tcPr>
            <w:tcW w:w="1560" w:type="dxa"/>
            <w:tcBorders>
              <w:top w:val="single" w:sz="0" w:space="0" w:color="D3D3D3"/>
              <w:bottom w:val="single" w:sz="0" w:space="0" w:color="D3D3D3"/>
            </w:tcBorders>
          </w:tcPr>
          <w:p w14:paraId="5347FB6F" w14:textId="77777777" w:rsidR="003D27E1" w:rsidRDefault="00B475ED">
            <w:pPr>
              <w:jc w:val="right"/>
            </w:pPr>
            <w:r>
              <w:rPr>
                <w:rFonts w:ascii="Consolas" w:eastAsia="Consolas" w:hAnsi="Consolas" w:cs="Consolas"/>
                <w:sz w:val="16"/>
              </w:rPr>
              <w:t xml:space="preserve">    13,661</w:t>
            </w:r>
          </w:p>
        </w:tc>
        <w:tc>
          <w:tcPr>
            <w:tcW w:w="1560" w:type="dxa"/>
            <w:tcBorders>
              <w:top w:val="single" w:sz="0" w:space="0" w:color="D3D3D3"/>
              <w:bottom w:val="single" w:sz="0" w:space="0" w:color="D3D3D3"/>
            </w:tcBorders>
          </w:tcPr>
          <w:p w14:paraId="5347FB70" w14:textId="77777777" w:rsidR="003D27E1" w:rsidRDefault="00B475ED">
            <w:pPr>
              <w:jc w:val="right"/>
            </w:pPr>
            <w:r>
              <w:rPr>
                <w:rFonts w:ascii="Consolas" w:eastAsia="Consolas" w:hAnsi="Consolas" w:cs="Consolas"/>
                <w:sz w:val="16"/>
              </w:rPr>
              <w:t xml:space="preserve">      0.4</w:t>
            </w:r>
          </w:p>
        </w:tc>
        <w:tc>
          <w:tcPr>
            <w:tcW w:w="1560" w:type="dxa"/>
          </w:tcPr>
          <w:p w14:paraId="5347FB71" w14:textId="77777777" w:rsidR="003D27E1" w:rsidRDefault="003D27E1"/>
        </w:tc>
      </w:tr>
      <w:tr w:rsidR="003D27E1" w14:paraId="5347FB79" w14:textId="77777777">
        <w:tc>
          <w:tcPr>
            <w:tcW w:w="1560" w:type="dxa"/>
            <w:tcBorders>
              <w:right w:val="nil"/>
            </w:tcBorders>
          </w:tcPr>
          <w:p w14:paraId="5347FB73" w14:textId="77777777" w:rsidR="003D27E1" w:rsidRDefault="003D27E1"/>
        </w:tc>
        <w:tc>
          <w:tcPr>
            <w:tcW w:w="1560" w:type="dxa"/>
            <w:tcBorders>
              <w:top w:val="single" w:sz="0" w:space="0" w:color="D3D3D3"/>
              <w:left w:val="nil"/>
              <w:bottom w:val="single" w:sz="0" w:space="0" w:color="D3D3D3"/>
            </w:tcBorders>
          </w:tcPr>
          <w:p w14:paraId="5347FB74" w14:textId="77777777" w:rsidR="003D27E1" w:rsidRDefault="00B475ED">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5347FB75" w14:textId="77777777" w:rsidR="003D27E1" w:rsidRDefault="00B475ED">
            <w:r>
              <w:rPr>
                <w:rFonts w:ascii="Consolas" w:eastAsia="Consolas" w:hAnsi="Consolas" w:cs="Consolas"/>
                <w:sz w:val="16"/>
              </w:rPr>
              <w:t>Sub-Saharan Africa</w:t>
            </w:r>
          </w:p>
        </w:tc>
        <w:tc>
          <w:tcPr>
            <w:tcW w:w="1560" w:type="dxa"/>
            <w:tcBorders>
              <w:top w:val="single" w:sz="0" w:space="0" w:color="D3D3D3"/>
              <w:bottom w:val="single" w:sz="0" w:space="0" w:color="D3D3D3"/>
            </w:tcBorders>
          </w:tcPr>
          <w:p w14:paraId="5347FB76" w14:textId="77777777" w:rsidR="003D27E1" w:rsidRDefault="00B475ED">
            <w:pPr>
              <w:jc w:val="right"/>
            </w:pPr>
            <w:r>
              <w:rPr>
                <w:rFonts w:ascii="Consolas" w:eastAsia="Consolas" w:hAnsi="Consolas" w:cs="Consolas"/>
                <w:sz w:val="16"/>
              </w:rPr>
              <w:t xml:space="preserve">    11,836</w:t>
            </w:r>
          </w:p>
        </w:tc>
        <w:tc>
          <w:tcPr>
            <w:tcW w:w="1560" w:type="dxa"/>
            <w:tcBorders>
              <w:top w:val="single" w:sz="0" w:space="0" w:color="D3D3D3"/>
              <w:bottom w:val="single" w:sz="0" w:space="0" w:color="D3D3D3"/>
            </w:tcBorders>
          </w:tcPr>
          <w:p w14:paraId="5347FB77" w14:textId="77777777" w:rsidR="003D27E1" w:rsidRDefault="00B475ED">
            <w:pPr>
              <w:jc w:val="right"/>
            </w:pPr>
            <w:r>
              <w:rPr>
                <w:rFonts w:ascii="Consolas" w:eastAsia="Consolas" w:hAnsi="Consolas" w:cs="Consolas"/>
                <w:sz w:val="16"/>
              </w:rPr>
              <w:t xml:space="preserve">      0.4</w:t>
            </w:r>
          </w:p>
        </w:tc>
        <w:tc>
          <w:tcPr>
            <w:tcW w:w="1560" w:type="dxa"/>
          </w:tcPr>
          <w:p w14:paraId="5347FB78" w14:textId="77777777" w:rsidR="003D27E1" w:rsidRDefault="003D27E1"/>
        </w:tc>
      </w:tr>
      <w:tr w:rsidR="003D27E1" w14:paraId="5347FB80" w14:textId="77777777">
        <w:tc>
          <w:tcPr>
            <w:tcW w:w="1560" w:type="dxa"/>
            <w:tcBorders>
              <w:right w:val="nil"/>
            </w:tcBorders>
          </w:tcPr>
          <w:p w14:paraId="5347FB7A" w14:textId="77777777" w:rsidR="003D27E1" w:rsidRDefault="003D27E1"/>
        </w:tc>
        <w:tc>
          <w:tcPr>
            <w:tcW w:w="1560" w:type="dxa"/>
            <w:tcBorders>
              <w:top w:val="single" w:sz="0" w:space="0" w:color="D3D3D3"/>
              <w:left w:val="nil"/>
              <w:bottom w:val="single" w:sz="0" w:space="0" w:color="D3D3D3"/>
            </w:tcBorders>
          </w:tcPr>
          <w:p w14:paraId="5347FB7B" w14:textId="77777777" w:rsidR="003D27E1" w:rsidRDefault="00B475ED">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5347FB7C" w14:textId="77777777" w:rsidR="003D27E1" w:rsidRDefault="00B475ED">
            <w:r>
              <w:rPr>
                <w:rFonts w:ascii="Consolas" w:eastAsia="Consolas" w:hAnsi="Consolas" w:cs="Consolas"/>
                <w:sz w:val="16"/>
              </w:rPr>
              <w:t>Other</w:t>
            </w:r>
          </w:p>
        </w:tc>
        <w:tc>
          <w:tcPr>
            <w:tcW w:w="1560" w:type="dxa"/>
            <w:tcBorders>
              <w:top w:val="single" w:sz="0" w:space="0" w:color="D3D3D3"/>
              <w:bottom w:val="single" w:sz="0" w:space="0" w:color="D3D3D3"/>
            </w:tcBorders>
          </w:tcPr>
          <w:p w14:paraId="5347FB7D" w14:textId="77777777" w:rsidR="003D27E1" w:rsidRDefault="00B475ED">
            <w:pPr>
              <w:jc w:val="right"/>
            </w:pPr>
            <w:r>
              <w:rPr>
                <w:rFonts w:ascii="Consolas" w:eastAsia="Consolas" w:hAnsi="Consolas" w:cs="Consolas"/>
                <w:sz w:val="16"/>
              </w:rPr>
              <w:t xml:space="preserve">    95,839</w:t>
            </w:r>
          </w:p>
        </w:tc>
        <w:tc>
          <w:tcPr>
            <w:tcW w:w="1560" w:type="dxa"/>
            <w:tcBorders>
              <w:top w:val="single" w:sz="0" w:space="0" w:color="D3D3D3"/>
              <w:bottom w:val="single" w:sz="0" w:space="0" w:color="D3D3D3"/>
            </w:tcBorders>
          </w:tcPr>
          <w:p w14:paraId="5347FB7E" w14:textId="77777777" w:rsidR="003D27E1" w:rsidRDefault="00B475ED">
            <w:pPr>
              <w:jc w:val="right"/>
            </w:pPr>
            <w:r>
              <w:rPr>
                <w:rFonts w:ascii="Consolas" w:eastAsia="Consolas" w:hAnsi="Consolas" w:cs="Consolas"/>
                <w:sz w:val="16"/>
              </w:rPr>
              <w:t xml:space="preserve">      3.1</w:t>
            </w:r>
          </w:p>
        </w:tc>
        <w:tc>
          <w:tcPr>
            <w:tcW w:w="1560" w:type="dxa"/>
          </w:tcPr>
          <w:p w14:paraId="5347FB7F" w14:textId="77777777" w:rsidR="003D27E1" w:rsidRDefault="003D27E1"/>
        </w:tc>
      </w:tr>
      <w:tr w:rsidR="003D27E1" w14:paraId="5347FB87" w14:textId="77777777">
        <w:tc>
          <w:tcPr>
            <w:tcW w:w="1560" w:type="dxa"/>
            <w:tcBorders>
              <w:right w:val="nil"/>
            </w:tcBorders>
          </w:tcPr>
          <w:p w14:paraId="5347FB81" w14:textId="77777777" w:rsidR="003D27E1" w:rsidRDefault="003D27E1"/>
        </w:tc>
        <w:tc>
          <w:tcPr>
            <w:tcW w:w="1560" w:type="dxa"/>
            <w:tcBorders>
              <w:top w:val="single" w:sz="0" w:space="0" w:color="D3D3D3"/>
              <w:left w:val="nil"/>
              <w:bottom w:val="single" w:sz="0" w:space="0" w:color="000000"/>
            </w:tcBorders>
          </w:tcPr>
          <w:p w14:paraId="5347FB82"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B83" w14:textId="77777777" w:rsidR="003D27E1" w:rsidRDefault="003D27E1"/>
        </w:tc>
        <w:tc>
          <w:tcPr>
            <w:tcW w:w="1560" w:type="dxa"/>
            <w:tcBorders>
              <w:top w:val="single" w:sz="0" w:space="0" w:color="D3D3D3"/>
              <w:bottom w:val="single" w:sz="0" w:space="0" w:color="000000"/>
            </w:tcBorders>
          </w:tcPr>
          <w:p w14:paraId="5347FB84" w14:textId="77777777" w:rsidR="003D27E1" w:rsidRDefault="00B475ED">
            <w:pPr>
              <w:jc w:val="right"/>
            </w:pPr>
            <w:r>
              <w:rPr>
                <w:rFonts w:ascii="Consolas" w:eastAsia="Consolas" w:hAnsi="Consolas" w:cs="Consolas"/>
                <w:sz w:val="16"/>
              </w:rPr>
              <w:t xml:space="preserve">   1862441</w:t>
            </w:r>
          </w:p>
        </w:tc>
        <w:tc>
          <w:tcPr>
            <w:tcW w:w="1560" w:type="dxa"/>
            <w:tcBorders>
              <w:top w:val="single" w:sz="0" w:space="0" w:color="D3D3D3"/>
              <w:bottom w:val="single" w:sz="0" w:space="0" w:color="000000"/>
            </w:tcBorders>
          </w:tcPr>
          <w:p w14:paraId="5347FB85" w14:textId="77777777" w:rsidR="003D27E1" w:rsidRDefault="00B475ED">
            <w:pPr>
              <w:jc w:val="right"/>
            </w:pPr>
            <w:r>
              <w:rPr>
                <w:rFonts w:ascii="Consolas" w:eastAsia="Consolas" w:hAnsi="Consolas" w:cs="Consolas"/>
                <w:sz w:val="16"/>
              </w:rPr>
              <w:t xml:space="preserve">     60.4</w:t>
            </w:r>
          </w:p>
        </w:tc>
        <w:tc>
          <w:tcPr>
            <w:tcW w:w="1560" w:type="dxa"/>
          </w:tcPr>
          <w:p w14:paraId="5347FB86" w14:textId="77777777" w:rsidR="003D27E1" w:rsidRDefault="003D27E1"/>
        </w:tc>
      </w:tr>
      <w:tr w:rsidR="003D27E1" w14:paraId="5347FB8E" w14:textId="77777777">
        <w:tc>
          <w:tcPr>
            <w:tcW w:w="1560" w:type="dxa"/>
          </w:tcPr>
          <w:p w14:paraId="5347FB88" w14:textId="77777777" w:rsidR="003D27E1" w:rsidRDefault="003D27E1"/>
        </w:tc>
        <w:tc>
          <w:tcPr>
            <w:tcW w:w="1560" w:type="dxa"/>
            <w:tcBorders>
              <w:top w:val="single" w:sz="0" w:space="0" w:color="000000"/>
              <w:bottom w:val="single" w:sz="0" w:space="0" w:color="000000"/>
            </w:tcBorders>
          </w:tcPr>
          <w:p w14:paraId="5347FB89" w14:textId="77777777" w:rsidR="003D27E1" w:rsidRDefault="003D27E1"/>
        </w:tc>
        <w:tc>
          <w:tcPr>
            <w:tcW w:w="1560" w:type="dxa"/>
            <w:tcBorders>
              <w:top w:val="single" w:sz="0" w:space="0" w:color="000000"/>
              <w:bottom w:val="single" w:sz="0" w:space="0" w:color="000000"/>
            </w:tcBorders>
          </w:tcPr>
          <w:p w14:paraId="5347FB8A"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B8B"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B8C" w14:textId="77777777" w:rsidR="003D27E1" w:rsidRDefault="003D27E1"/>
        </w:tc>
        <w:tc>
          <w:tcPr>
            <w:tcW w:w="1560" w:type="dxa"/>
          </w:tcPr>
          <w:p w14:paraId="5347FB8D" w14:textId="77777777" w:rsidR="003D27E1" w:rsidRDefault="003D27E1"/>
        </w:tc>
      </w:tr>
    </w:tbl>
    <w:p w14:paraId="5347FB8F"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B98" w14:textId="77777777">
        <w:tc>
          <w:tcPr>
            <w:tcW w:w="1170" w:type="dxa"/>
            <w:tcBorders>
              <w:top w:val="single" w:sz="0" w:space="0" w:color="000000"/>
              <w:bottom w:val="single" w:sz="0" w:space="0" w:color="000000"/>
            </w:tcBorders>
          </w:tcPr>
          <w:p w14:paraId="5347FB90"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B91"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B92"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B93"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B94"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B95"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B96"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B97" w14:textId="77777777" w:rsidR="003D27E1" w:rsidRDefault="00B475ED">
            <w:pPr>
              <w:jc w:val="right"/>
            </w:pPr>
            <w:r>
              <w:rPr>
                <w:rFonts w:ascii="Consolas" w:eastAsia="Consolas" w:hAnsi="Consolas" w:cs="Consolas"/>
                <w:b/>
                <w:sz w:val="18"/>
              </w:rPr>
              <w:t>[8] NL</w:t>
            </w:r>
          </w:p>
        </w:tc>
      </w:tr>
      <w:tr w:rsidR="003D27E1" w14:paraId="5347FBA1" w14:textId="77777777">
        <w:tc>
          <w:tcPr>
            <w:tcW w:w="1170" w:type="dxa"/>
            <w:tcBorders>
              <w:top w:val="single" w:sz="0" w:space="0" w:color="000000"/>
            </w:tcBorders>
          </w:tcPr>
          <w:p w14:paraId="5347FB99" w14:textId="77777777" w:rsidR="003D27E1" w:rsidRDefault="00B475ED">
            <w:pPr>
              <w:jc w:val="right"/>
            </w:pPr>
            <w:r>
              <w:rPr>
                <w:rFonts w:ascii="Consolas" w:eastAsia="Consolas" w:hAnsi="Consolas" w:cs="Consolas"/>
                <w:sz w:val="16"/>
              </w:rPr>
              <w:t>-2</w:t>
            </w:r>
          </w:p>
        </w:tc>
        <w:tc>
          <w:tcPr>
            <w:tcW w:w="1170" w:type="dxa"/>
            <w:tcBorders>
              <w:top w:val="single" w:sz="0" w:space="0" w:color="000000"/>
            </w:tcBorders>
          </w:tcPr>
          <w:p w14:paraId="5347FB9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B9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B9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B9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B9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B9F" w14:textId="77777777" w:rsidR="003D27E1" w:rsidRDefault="00B475ED">
            <w:pPr>
              <w:jc w:val="right"/>
            </w:pPr>
            <w:r>
              <w:rPr>
                <w:rFonts w:ascii="Consolas" w:eastAsia="Consolas" w:hAnsi="Consolas" w:cs="Consolas"/>
                <w:sz w:val="16"/>
              </w:rPr>
              <w:t>152</w:t>
            </w:r>
          </w:p>
        </w:tc>
        <w:tc>
          <w:tcPr>
            <w:tcW w:w="1170" w:type="dxa"/>
            <w:tcBorders>
              <w:top w:val="single" w:sz="0" w:space="0" w:color="000000"/>
            </w:tcBorders>
          </w:tcPr>
          <w:p w14:paraId="5347FBA0" w14:textId="77777777" w:rsidR="003D27E1" w:rsidRDefault="00B475ED">
            <w:pPr>
              <w:jc w:val="right"/>
            </w:pPr>
            <w:r>
              <w:rPr>
                <w:rFonts w:ascii="Consolas" w:eastAsia="Consolas" w:hAnsi="Consolas" w:cs="Consolas"/>
                <w:sz w:val="16"/>
              </w:rPr>
              <w:t>0</w:t>
            </w:r>
          </w:p>
        </w:tc>
      </w:tr>
      <w:tr w:rsidR="003D27E1" w14:paraId="5347FBAA" w14:textId="77777777">
        <w:tc>
          <w:tcPr>
            <w:tcW w:w="1170" w:type="dxa"/>
          </w:tcPr>
          <w:p w14:paraId="5347FBA2" w14:textId="77777777" w:rsidR="003D27E1" w:rsidRDefault="00B475ED">
            <w:pPr>
              <w:jc w:val="right"/>
            </w:pPr>
            <w:r>
              <w:rPr>
                <w:rFonts w:ascii="Consolas" w:eastAsia="Consolas" w:hAnsi="Consolas" w:cs="Consolas"/>
                <w:sz w:val="16"/>
              </w:rPr>
              <w:t>-1</w:t>
            </w:r>
          </w:p>
        </w:tc>
        <w:tc>
          <w:tcPr>
            <w:tcW w:w="1170" w:type="dxa"/>
          </w:tcPr>
          <w:p w14:paraId="5347FBA3" w14:textId="77777777" w:rsidR="003D27E1" w:rsidRDefault="00B475ED">
            <w:pPr>
              <w:jc w:val="right"/>
            </w:pPr>
            <w:r>
              <w:rPr>
                <w:rFonts w:ascii="Consolas" w:eastAsia="Consolas" w:hAnsi="Consolas" w:cs="Consolas"/>
                <w:sz w:val="16"/>
              </w:rPr>
              <w:t>0</w:t>
            </w:r>
          </w:p>
        </w:tc>
        <w:tc>
          <w:tcPr>
            <w:tcW w:w="1170" w:type="dxa"/>
          </w:tcPr>
          <w:p w14:paraId="5347FBA4" w14:textId="77777777" w:rsidR="003D27E1" w:rsidRDefault="00B475ED">
            <w:pPr>
              <w:jc w:val="right"/>
            </w:pPr>
            <w:r>
              <w:rPr>
                <w:rFonts w:ascii="Consolas" w:eastAsia="Consolas" w:hAnsi="Consolas" w:cs="Consolas"/>
                <w:sz w:val="16"/>
              </w:rPr>
              <w:t>0</w:t>
            </w:r>
          </w:p>
        </w:tc>
        <w:tc>
          <w:tcPr>
            <w:tcW w:w="1170" w:type="dxa"/>
          </w:tcPr>
          <w:p w14:paraId="5347FBA5" w14:textId="77777777" w:rsidR="003D27E1" w:rsidRDefault="00B475ED">
            <w:pPr>
              <w:jc w:val="right"/>
            </w:pPr>
            <w:r>
              <w:rPr>
                <w:rFonts w:ascii="Consolas" w:eastAsia="Consolas" w:hAnsi="Consolas" w:cs="Consolas"/>
                <w:sz w:val="16"/>
              </w:rPr>
              <w:t>0</w:t>
            </w:r>
          </w:p>
        </w:tc>
        <w:tc>
          <w:tcPr>
            <w:tcW w:w="1170" w:type="dxa"/>
          </w:tcPr>
          <w:p w14:paraId="5347FBA6" w14:textId="77777777" w:rsidR="003D27E1" w:rsidRDefault="00B475ED">
            <w:pPr>
              <w:jc w:val="right"/>
            </w:pPr>
            <w:r>
              <w:rPr>
                <w:rFonts w:ascii="Consolas" w:eastAsia="Consolas" w:hAnsi="Consolas" w:cs="Consolas"/>
                <w:sz w:val="16"/>
              </w:rPr>
              <w:t>0</w:t>
            </w:r>
          </w:p>
        </w:tc>
        <w:tc>
          <w:tcPr>
            <w:tcW w:w="1170" w:type="dxa"/>
          </w:tcPr>
          <w:p w14:paraId="5347FBA7" w14:textId="77777777" w:rsidR="003D27E1" w:rsidRDefault="00B475ED">
            <w:pPr>
              <w:jc w:val="right"/>
            </w:pPr>
            <w:r>
              <w:rPr>
                <w:rFonts w:ascii="Consolas" w:eastAsia="Consolas" w:hAnsi="Consolas" w:cs="Consolas"/>
                <w:sz w:val="16"/>
              </w:rPr>
              <w:t>0</w:t>
            </w:r>
          </w:p>
        </w:tc>
        <w:tc>
          <w:tcPr>
            <w:tcW w:w="1170" w:type="dxa"/>
          </w:tcPr>
          <w:p w14:paraId="5347FBA8" w14:textId="77777777" w:rsidR="003D27E1" w:rsidRDefault="00B475ED">
            <w:pPr>
              <w:jc w:val="right"/>
            </w:pPr>
            <w:r>
              <w:rPr>
                <w:rFonts w:ascii="Consolas" w:eastAsia="Consolas" w:hAnsi="Consolas" w:cs="Consolas"/>
                <w:sz w:val="16"/>
              </w:rPr>
              <w:t>85,272</w:t>
            </w:r>
          </w:p>
        </w:tc>
        <w:tc>
          <w:tcPr>
            <w:tcW w:w="1170" w:type="dxa"/>
          </w:tcPr>
          <w:p w14:paraId="5347FBA9" w14:textId="77777777" w:rsidR="003D27E1" w:rsidRDefault="00B475ED">
            <w:pPr>
              <w:jc w:val="right"/>
            </w:pPr>
            <w:r>
              <w:rPr>
                <w:rFonts w:ascii="Consolas" w:eastAsia="Consolas" w:hAnsi="Consolas" w:cs="Consolas"/>
                <w:sz w:val="16"/>
              </w:rPr>
              <w:t>0</w:t>
            </w:r>
          </w:p>
        </w:tc>
      </w:tr>
      <w:tr w:rsidR="003D27E1" w14:paraId="5347FBB3" w14:textId="77777777">
        <w:tc>
          <w:tcPr>
            <w:tcW w:w="1170" w:type="dxa"/>
          </w:tcPr>
          <w:p w14:paraId="5347FBAB" w14:textId="77777777" w:rsidR="003D27E1" w:rsidRDefault="00B475ED">
            <w:pPr>
              <w:jc w:val="right"/>
            </w:pPr>
            <w:r>
              <w:rPr>
                <w:rFonts w:ascii="Consolas" w:eastAsia="Consolas" w:hAnsi="Consolas" w:cs="Consolas"/>
                <w:sz w:val="16"/>
              </w:rPr>
              <w:t>0</w:t>
            </w:r>
          </w:p>
        </w:tc>
        <w:tc>
          <w:tcPr>
            <w:tcW w:w="1170" w:type="dxa"/>
          </w:tcPr>
          <w:p w14:paraId="5347FBAC" w14:textId="77777777" w:rsidR="003D27E1" w:rsidRDefault="00B475ED">
            <w:pPr>
              <w:jc w:val="right"/>
            </w:pPr>
            <w:r>
              <w:rPr>
                <w:rFonts w:ascii="Consolas" w:eastAsia="Consolas" w:hAnsi="Consolas" w:cs="Consolas"/>
                <w:sz w:val="16"/>
              </w:rPr>
              <w:t>183,484</w:t>
            </w:r>
          </w:p>
        </w:tc>
        <w:tc>
          <w:tcPr>
            <w:tcW w:w="1170" w:type="dxa"/>
          </w:tcPr>
          <w:p w14:paraId="5347FBAD" w14:textId="77777777" w:rsidR="003D27E1" w:rsidRDefault="00B475ED">
            <w:pPr>
              <w:jc w:val="right"/>
            </w:pPr>
            <w:r>
              <w:rPr>
                <w:rFonts w:ascii="Consolas" w:eastAsia="Consolas" w:hAnsi="Consolas" w:cs="Consolas"/>
                <w:sz w:val="16"/>
              </w:rPr>
              <w:t>0</w:t>
            </w:r>
          </w:p>
        </w:tc>
        <w:tc>
          <w:tcPr>
            <w:tcW w:w="1170" w:type="dxa"/>
          </w:tcPr>
          <w:p w14:paraId="5347FBAE" w14:textId="77777777" w:rsidR="003D27E1" w:rsidRDefault="00B475ED">
            <w:pPr>
              <w:jc w:val="right"/>
            </w:pPr>
            <w:r>
              <w:rPr>
                <w:rFonts w:ascii="Consolas" w:eastAsia="Consolas" w:hAnsi="Consolas" w:cs="Consolas"/>
                <w:sz w:val="16"/>
              </w:rPr>
              <w:t>0</w:t>
            </w:r>
          </w:p>
        </w:tc>
        <w:tc>
          <w:tcPr>
            <w:tcW w:w="1170" w:type="dxa"/>
          </w:tcPr>
          <w:p w14:paraId="5347FBAF" w14:textId="77777777" w:rsidR="003D27E1" w:rsidRDefault="00B475ED">
            <w:pPr>
              <w:jc w:val="right"/>
            </w:pPr>
            <w:r>
              <w:rPr>
                <w:rFonts w:ascii="Consolas" w:eastAsia="Consolas" w:hAnsi="Consolas" w:cs="Consolas"/>
                <w:sz w:val="16"/>
              </w:rPr>
              <w:t>148,360</w:t>
            </w:r>
          </w:p>
        </w:tc>
        <w:tc>
          <w:tcPr>
            <w:tcW w:w="1170" w:type="dxa"/>
          </w:tcPr>
          <w:p w14:paraId="5347FBB0" w14:textId="77777777" w:rsidR="003D27E1" w:rsidRDefault="00B475ED">
            <w:pPr>
              <w:jc w:val="right"/>
            </w:pPr>
            <w:r>
              <w:rPr>
                <w:rFonts w:ascii="Consolas" w:eastAsia="Consolas" w:hAnsi="Consolas" w:cs="Consolas"/>
                <w:sz w:val="16"/>
              </w:rPr>
              <w:t>0</w:t>
            </w:r>
          </w:p>
        </w:tc>
        <w:tc>
          <w:tcPr>
            <w:tcW w:w="1170" w:type="dxa"/>
          </w:tcPr>
          <w:p w14:paraId="5347FBB1" w14:textId="77777777" w:rsidR="003D27E1" w:rsidRDefault="00B475ED">
            <w:pPr>
              <w:jc w:val="right"/>
            </w:pPr>
            <w:r>
              <w:rPr>
                <w:rFonts w:ascii="Consolas" w:eastAsia="Consolas" w:hAnsi="Consolas" w:cs="Consolas"/>
                <w:sz w:val="16"/>
              </w:rPr>
              <w:t>532,190</w:t>
            </w:r>
          </w:p>
        </w:tc>
        <w:tc>
          <w:tcPr>
            <w:tcW w:w="1170" w:type="dxa"/>
          </w:tcPr>
          <w:p w14:paraId="5347FBB2" w14:textId="77777777" w:rsidR="003D27E1" w:rsidRDefault="00B475ED">
            <w:pPr>
              <w:jc w:val="right"/>
            </w:pPr>
            <w:r>
              <w:rPr>
                <w:rFonts w:ascii="Consolas" w:eastAsia="Consolas" w:hAnsi="Consolas" w:cs="Consolas"/>
                <w:sz w:val="16"/>
              </w:rPr>
              <w:t>0</w:t>
            </w:r>
          </w:p>
        </w:tc>
      </w:tr>
      <w:tr w:rsidR="003D27E1" w14:paraId="5347FBBC" w14:textId="77777777">
        <w:tc>
          <w:tcPr>
            <w:tcW w:w="1170" w:type="dxa"/>
          </w:tcPr>
          <w:p w14:paraId="5347FBB4" w14:textId="77777777" w:rsidR="003D27E1" w:rsidRDefault="00B475ED">
            <w:pPr>
              <w:jc w:val="right"/>
            </w:pPr>
            <w:r>
              <w:rPr>
                <w:rFonts w:ascii="Consolas" w:eastAsia="Consolas" w:hAnsi="Consolas" w:cs="Consolas"/>
                <w:sz w:val="16"/>
              </w:rPr>
              <w:t>1</w:t>
            </w:r>
          </w:p>
        </w:tc>
        <w:tc>
          <w:tcPr>
            <w:tcW w:w="1170" w:type="dxa"/>
          </w:tcPr>
          <w:p w14:paraId="5347FBB5" w14:textId="77777777" w:rsidR="003D27E1" w:rsidRDefault="00B475ED">
            <w:pPr>
              <w:jc w:val="right"/>
            </w:pPr>
            <w:r>
              <w:rPr>
                <w:rFonts w:ascii="Consolas" w:eastAsia="Consolas" w:hAnsi="Consolas" w:cs="Consolas"/>
                <w:sz w:val="16"/>
              </w:rPr>
              <w:t>4,297</w:t>
            </w:r>
          </w:p>
        </w:tc>
        <w:tc>
          <w:tcPr>
            <w:tcW w:w="1170" w:type="dxa"/>
          </w:tcPr>
          <w:p w14:paraId="5347FBB6" w14:textId="77777777" w:rsidR="003D27E1" w:rsidRDefault="00B475ED">
            <w:pPr>
              <w:jc w:val="right"/>
            </w:pPr>
            <w:r>
              <w:rPr>
                <w:rFonts w:ascii="Consolas" w:eastAsia="Consolas" w:hAnsi="Consolas" w:cs="Consolas"/>
                <w:sz w:val="16"/>
              </w:rPr>
              <w:t>0</w:t>
            </w:r>
          </w:p>
        </w:tc>
        <w:tc>
          <w:tcPr>
            <w:tcW w:w="1170" w:type="dxa"/>
          </w:tcPr>
          <w:p w14:paraId="5347FBB7" w14:textId="77777777" w:rsidR="003D27E1" w:rsidRDefault="00B475ED">
            <w:pPr>
              <w:jc w:val="right"/>
            </w:pPr>
            <w:r>
              <w:rPr>
                <w:rFonts w:ascii="Consolas" w:eastAsia="Consolas" w:hAnsi="Consolas" w:cs="Consolas"/>
                <w:sz w:val="16"/>
              </w:rPr>
              <w:t>0</w:t>
            </w:r>
          </w:p>
        </w:tc>
        <w:tc>
          <w:tcPr>
            <w:tcW w:w="1170" w:type="dxa"/>
          </w:tcPr>
          <w:p w14:paraId="5347FBB8" w14:textId="77777777" w:rsidR="003D27E1" w:rsidRDefault="00B475ED">
            <w:pPr>
              <w:jc w:val="right"/>
            </w:pPr>
            <w:r>
              <w:rPr>
                <w:rFonts w:ascii="Consolas" w:eastAsia="Consolas" w:hAnsi="Consolas" w:cs="Consolas"/>
                <w:sz w:val="16"/>
              </w:rPr>
              <w:t>38</w:t>
            </w:r>
          </w:p>
        </w:tc>
        <w:tc>
          <w:tcPr>
            <w:tcW w:w="1170" w:type="dxa"/>
          </w:tcPr>
          <w:p w14:paraId="5347FBB9" w14:textId="77777777" w:rsidR="003D27E1" w:rsidRDefault="00B475ED">
            <w:pPr>
              <w:jc w:val="right"/>
            </w:pPr>
            <w:r>
              <w:rPr>
                <w:rFonts w:ascii="Consolas" w:eastAsia="Consolas" w:hAnsi="Consolas" w:cs="Consolas"/>
                <w:sz w:val="16"/>
              </w:rPr>
              <w:t>0</w:t>
            </w:r>
          </w:p>
        </w:tc>
        <w:tc>
          <w:tcPr>
            <w:tcW w:w="1170" w:type="dxa"/>
          </w:tcPr>
          <w:p w14:paraId="5347FBBA" w14:textId="77777777" w:rsidR="003D27E1" w:rsidRDefault="00B475ED">
            <w:pPr>
              <w:jc w:val="right"/>
            </w:pPr>
            <w:r>
              <w:rPr>
                <w:rFonts w:ascii="Consolas" w:eastAsia="Consolas" w:hAnsi="Consolas" w:cs="Consolas"/>
                <w:sz w:val="16"/>
              </w:rPr>
              <w:t>987</w:t>
            </w:r>
          </w:p>
        </w:tc>
        <w:tc>
          <w:tcPr>
            <w:tcW w:w="1170" w:type="dxa"/>
          </w:tcPr>
          <w:p w14:paraId="5347FBBB" w14:textId="77777777" w:rsidR="003D27E1" w:rsidRDefault="00B475ED">
            <w:pPr>
              <w:jc w:val="right"/>
            </w:pPr>
            <w:r>
              <w:rPr>
                <w:rFonts w:ascii="Consolas" w:eastAsia="Consolas" w:hAnsi="Consolas" w:cs="Consolas"/>
                <w:sz w:val="16"/>
              </w:rPr>
              <w:t>0</w:t>
            </w:r>
          </w:p>
        </w:tc>
      </w:tr>
      <w:tr w:rsidR="003D27E1" w14:paraId="5347FBC5" w14:textId="77777777">
        <w:tc>
          <w:tcPr>
            <w:tcW w:w="1170" w:type="dxa"/>
          </w:tcPr>
          <w:p w14:paraId="5347FBBD" w14:textId="77777777" w:rsidR="003D27E1" w:rsidRDefault="00B475ED">
            <w:pPr>
              <w:jc w:val="right"/>
            </w:pPr>
            <w:r>
              <w:rPr>
                <w:rFonts w:ascii="Consolas" w:eastAsia="Consolas" w:hAnsi="Consolas" w:cs="Consolas"/>
                <w:sz w:val="16"/>
              </w:rPr>
              <w:t>2</w:t>
            </w:r>
          </w:p>
        </w:tc>
        <w:tc>
          <w:tcPr>
            <w:tcW w:w="1170" w:type="dxa"/>
          </w:tcPr>
          <w:p w14:paraId="5347FBBE" w14:textId="77777777" w:rsidR="003D27E1" w:rsidRDefault="00B475ED">
            <w:pPr>
              <w:jc w:val="right"/>
            </w:pPr>
            <w:r>
              <w:rPr>
                <w:rFonts w:ascii="Consolas" w:eastAsia="Consolas" w:hAnsi="Consolas" w:cs="Consolas"/>
                <w:sz w:val="16"/>
              </w:rPr>
              <w:t>14,332</w:t>
            </w:r>
          </w:p>
        </w:tc>
        <w:tc>
          <w:tcPr>
            <w:tcW w:w="1170" w:type="dxa"/>
          </w:tcPr>
          <w:p w14:paraId="5347FBBF" w14:textId="77777777" w:rsidR="003D27E1" w:rsidRDefault="00B475ED">
            <w:pPr>
              <w:jc w:val="right"/>
            </w:pPr>
            <w:r>
              <w:rPr>
                <w:rFonts w:ascii="Consolas" w:eastAsia="Consolas" w:hAnsi="Consolas" w:cs="Consolas"/>
                <w:sz w:val="16"/>
              </w:rPr>
              <w:t>0</w:t>
            </w:r>
          </w:p>
        </w:tc>
        <w:tc>
          <w:tcPr>
            <w:tcW w:w="1170" w:type="dxa"/>
          </w:tcPr>
          <w:p w14:paraId="5347FBC0" w14:textId="77777777" w:rsidR="003D27E1" w:rsidRDefault="00B475ED">
            <w:pPr>
              <w:jc w:val="right"/>
            </w:pPr>
            <w:r>
              <w:rPr>
                <w:rFonts w:ascii="Consolas" w:eastAsia="Consolas" w:hAnsi="Consolas" w:cs="Consolas"/>
                <w:sz w:val="16"/>
              </w:rPr>
              <w:t>0</w:t>
            </w:r>
          </w:p>
        </w:tc>
        <w:tc>
          <w:tcPr>
            <w:tcW w:w="1170" w:type="dxa"/>
          </w:tcPr>
          <w:p w14:paraId="5347FBC1" w14:textId="77777777" w:rsidR="003D27E1" w:rsidRDefault="00B475ED">
            <w:pPr>
              <w:jc w:val="right"/>
            </w:pPr>
            <w:r>
              <w:rPr>
                <w:rFonts w:ascii="Consolas" w:eastAsia="Consolas" w:hAnsi="Consolas" w:cs="Consolas"/>
                <w:sz w:val="16"/>
              </w:rPr>
              <w:t>13,374</w:t>
            </w:r>
          </w:p>
        </w:tc>
        <w:tc>
          <w:tcPr>
            <w:tcW w:w="1170" w:type="dxa"/>
          </w:tcPr>
          <w:p w14:paraId="5347FBC2" w14:textId="77777777" w:rsidR="003D27E1" w:rsidRDefault="00B475ED">
            <w:pPr>
              <w:jc w:val="right"/>
            </w:pPr>
            <w:r>
              <w:rPr>
                <w:rFonts w:ascii="Consolas" w:eastAsia="Consolas" w:hAnsi="Consolas" w:cs="Consolas"/>
                <w:sz w:val="16"/>
              </w:rPr>
              <w:t>0</w:t>
            </w:r>
          </w:p>
        </w:tc>
        <w:tc>
          <w:tcPr>
            <w:tcW w:w="1170" w:type="dxa"/>
          </w:tcPr>
          <w:p w14:paraId="5347FBC3" w14:textId="77777777" w:rsidR="003D27E1" w:rsidRDefault="00B475ED">
            <w:pPr>
              <w:jc w:val="right"/>
            </w:pPr>
            <w:r>
              <w:rPr>
                <w:rFonts w:ascii="Consolas" w:eastAsia="Consolas" w:hAnsi="Consolas" w:cs="Consolas"/>
                <w:sz w:val="16"/>
              </w:rPr>
              <w:t>16,892</w:t>
            </w:r>
          </w:p>
        </w:tc>
        <w:tc>
          <w:tcPr>
            <w:tcW w:w="1170" w:type="dxa"/>
          </w:tcPr>
          <w:p w14:paraId="5347FBC4" w14:textId="77777777" w:rsidR="003D27E1" w:rsidRDefault="00B475ED">
            <w:pPr>
              <w:jc w:val="right"/>
            </w:pPr>
            <w:r>
              <w:rPr>
                <w:rFonts w:ascii="Consolas" w:eastAsia="Consolas" w:hAnsi="Consolas" w:cs="Consolas"/>
                <w:sz w:val="16"/>
              </w:rPr>
              <w:t>0</w:t>
            </w:r>
          </w:p>
        </w:tc>
      </w:tr>
      <w:tr w:rsidR="003D27E1" w14:paraId="5347FBCE" w14:textId="77777777">
        <w:tc>
          <w:tcPr>
            <w:tcW w:w="1170" w:type="dxa"/>
          </w:tcPr>
          <w:p w14:paraId="5347FBC6" w14:textId="77777777" w:rsidR="003D27E1" w:rsidRDefault="00B475ED">
            <w:pPr>
              <w:jc w:val="right"/>
            </w:pPr>
            <w:r>
              <w:rPr>
                <w:rFonts w:ascii="Consolas" w:eastAsia="Consolas" w:hAnsi="Consolas" w:cs="Consolas"/>
                <w:sz w:val="16"/>
              </w:rPr>
              <w:t>3</w:t>
            </w:r>
          </w:p>
        </w:tc>
        <w:tc>
          <w:tcPr>
            <w:tcW w:w="1170" w:type="dxa"/>
          </w:tcPr>
          <w:p w14:paraId="5347FBC7" w14:textId="77777777" w:rsidR="003D27E1" w:rsidRDefault="00B475ED">
            <w:pPr>
              <w:jc w:val="right"/>
            </w:pPr>
            <w:r>
              <w:rPr>
                <w:rFonts w:ascii="Consolas" w:eastAsia="Consolas" w:hAnsi="Consolas" w:cs="Consolas"/>
                <w:sz w:val="16"/>
              </w:rPr>
              <w:t>6,438</w:t>
            </w:r>
          </w:p>
        </w:tc>
        <w:tc>
          <w:tcPr>
            <w:tcW w:w="1170" w:type="dxa"/>
          </w:tcPr>
          <w:p w14:paraId="5347FBC8" w14:textId="77777777" w:rsidR="003D27E1" w:rsidRDefault="00B475ED">
            <w:pPr>
              <w:jc w:val="right"/>
            </w:pPr>
            <w:r>
              <w:rPr>
                <w:rFonts w:ascii="Consolas" w:eastAsia="Consolas" w:hAnsi="Consolas" w:cs="Consolas"/>
                <w:sz w:val="16"/>
              </w:rPr>
              <w:t>0</w:t>
            </w:r>
          </w:p>
        </w:tc>
        <w:tc>
          <w:tcPr>
            <w:tcW w:w="1170" w:type="dxa"/>
          </w:tcPr>
          <w:p w14:paraId="5347FBC9" w14:textId="77777777" w:rsidR="003D27E1" w:rsidRDefault="00B475ED">
            <w:pPr>
              <w:jc w:val="right"/>
            </w:pPr>
            <w:r>
              <w:rPr>
                <w:rFonts w:ascii="Consolas" w:eastAsia="Consolas" w:hAnsi="Consolas" w:cs="Consolas"/>
                <w:sz w:val="16"/>
              </w:rPr>
              <w:t>0</w:t>
            </w:r>
          </w:p>
        </w:tc>
        <w:tc>
          <w:tcPr>
            <w:tcW w:w="1170" w:type="dxa"/>
          </w:tcPr>
          <w:p w14:paraId="5347FBCA" w14:textId="77777777" w:rsidR="003D27E1" w:rsidRDefault="00B475ED">
            <w:pPr>
              <w:jc w:val="right"/>
            </w:pPr>
            <w:r>
              <w:rPr>
                <w:rFonts w:ascii="Consolas" w:eastAsia="Consolas" w:hAnsi="Consolas" w:cs="Consolas"/>
                <w:sz w:val="16"/>
              </w:rPr>
              <w:t>24,322</w:t>
            </w:r>
          </w:p>
        </w:tc>
        <w:tc>
          <w:tcPr>
            <w:tcW w:w="1170" w:type="dxa"/>
          </w:tcPr>
          <w:p w14:paraId="5347FBCB" w14:textId="77777777" w:rsidR="003D27E1" w:rsidRDefault="00B475ED">
            <w:pPr>
              <w:jc w:val="right"/>
            </w:pPr>
            <w:r>
              <w:rPr>
                <w:rFonts w:ascii="Consolas" w:eastAsia="Consolas" w:hAnsi="Consolas" w:cs="Consolas"/>
                <w:sz w:val="16"/>
              </w:rPr>
              <w:t>0</w:t>
            </w:r>
          </w:p>
        </w:tc>
        <w:tc>
          <w:tcPr>
            <w:tcW w:w="1170" w:type="dxa"/>
          </w:tcPr>
          <w:p w14:paraId="5347FBCC" w14:textId="77777777" w:rsidR="003D27E1" w:rsidRDefault="00B475ED">
            <w:pPr>
              <w:jc w:val="right"/>
            </w:pPr>
            <w:r>
              <w:rPr>
                <w:rFonts w:ascii="Consolas" w:eastAsia="Consolas" w:hAnsi="Consolas" w:cs="Consolas"/>
                <w:sz w:val="16"/>
              </w:rPr>
              <w:t>6,098</w:t>
            </w:r>
          </w:p>
        </w:tc>
        <w:tc>
          <w:tcPr>
            <w:tcW w:w="1170" w:type="dxa"/>
          </w:tcPr>
          <w:p w14:paraId="5347FBCD" w14:textId="77777777" w:rsidR="003D27E1" w:rsidRDefault="00B475ED">
            <w:pPr>
              <w:jc w:val="right"/>
            </w:pPr>
            <w:r>
              <w:rPr>
                <w:rFonts w:ascii="Consolas" w:eastAsia="Consolas" w:hAnsi="Consolas" w:cs="Consolas"/>
                <w:sz w:val="16"/>
              </w:rPr>
              <w:t>0</w:t>
            </w:r>
          </w:p>
        </w:tc>
      </w:tr>
      <w:tr w:rsidR="003D27E1" w14:paraId="5347FBD7" w14:textId="77777777">
        <w:tc>
          <w:tcPr>
            <w:tcW w:w="1170" w:type="dxa"/>
          </w:tcPr>
          <w:p w14:paraId="5347FBCF" w14:textId="77777777" w:rsidR="003D27E1" w:rsidRDefault="00B475ED">
            <w:pPr>
              <w:jc w:val="right"/>
            </w:pPr>
            <w:r>
              <w:rPr>
                <w:rFonts w:ascii="Consolas" w:eastAsia="Consolas" w:hAnsi="Consolas" w:cs="Consolas"/>
                <w:sz w:val="16"/>
              </w:rPr>
              <w:t>4</w:t>
            </w:r>
          </w:p>
        </w:tc>
        <w:tc>
          <w:tcPr>
            <w:tcW w:w="1170" w:type="dxa"/>
          </w:tcPr>
          <w:p w14:paraId="5347FBD0" w14:textId="77777777" w:rsidR="003D27E1" w:rsidRDefault="00B475ED">
            <w:pPr>
              <w:jc w:val="right"/>
            </w:pPr>
            <w:r>
              <w:rPr>
                <w:rFonts w:ascii="Consolas" w:eastAsia="Consolas" w:hAnsi="Consolas" w:cs="Consolas"/>
                <w:sz w:val="16"/>
              </w:rPr>
              <w:t>1,827</w:t>
            </w:r>
          </w:p>
        </w:tc>
        <w:tc>
          <w:tcPr>
            <w:tcW w:w="1170" w:type="dxa"/>
          </w:tcPr>
          <w:p w14:paraId="5347FBD1" w14:textId="77777777" w:rsidR="003D27E1" w:rsidRDefault="00B475ED">
            <w:pPr>
              <w:jc w:val="right"/>
            </w:pPr>
            <w:r>
              <w:rPr>
                <w:rFonts w:ascii="Consolas" w:eastAsia="Consolas" w:hAnsi="Consolas" w:cs="Consolas"/>
                <w:sz w:val="16"/>
              </w:rPr>
              <w:t>0</w:t>
            </w:r>
          </w:p>
        </w:tc>
        <w:tc>
          <w:tcPr>
            <w:tcW w:w="1170" w:type="dxa"/>
          </w:tcPr>
          <w:p w14:paraId="5347FBD2" w14:textId="77777777" w:rsidR="003D27E1" w:rsidRDefault="00B475ED">
            <w:pPr>
              <w:jc w:val="right"/>
            </w:pPr>
            <w:r>
              <w:rPr>
                <w:rFonts w:ascii="Consolas" w:eastAsia="Consolas" w:hAnsi="Consolas" w:cs="Consolas"/>
                <w:sz w:val="16"/>
              </w:rPr>
              <w:t>0</w:t>
            </w:r>
          </w:p>
        </w:tc>
        <w:tc>
          <w:tcPr>
            <w:tcW w:w="1170" w:type="dxa"/>
          </w:tcPr>
          <w:p w14:paraId="5347FBD3" w14:textId="77777777" w:rsidR="003D27E1" w:rsidRDefault="00B475ED">
            <w:pPr>
              <w:jc w:val="right"/>
            </w:pPr>
            <w:r>
              <w:rPr>
                <w:rFonts w:ascii="Consolas" w:eastAsia="Consolas" w:hAnsi="Consolas" w:cs="Consolas"/>
                <w:sz w:val="16"/>
              </w:rPr>
              <w:t>1,799</w:t>
            </w:r>
          </w:p>
        </w:tc>
        <w:tc>
          <w:tcPr>
            <w:tcW w:w="1170" w:type="dxa"/>
          </w:tcPr>
          <w:p w14:paraId="5347FBD4" w14:textId="77777777" w:rsidR="003D27E1" w:rsidRDefault="00B475ED">
            <w:pPr>
              <w:jc w:val="right"/>
            </w:pPr>
            <w:r>
              <w:rPr>
                <w:rFonts w:ascii="Consolas" w:eastAsia="Consolas" w:hAnsi="Consolas" w:cs="Consolas"/>
                <w:sz w:val="16"/>
              </w:rPr>
              <w:t>0</w:t>
            </w:r>
          </w:p>
        </w:tc>
        <w:tc>
          <w:tcPr>
            <w:tcW w:w="1170" w:type="dxa"/>
          </w:tcPr>
          <w:p w14:paraId="5347FBD5" w14:textId="77777777" w:rsidR="003D27E1" w:rsidRDefault="00B475ED">
            <w:pPr>
              <w:jc w:val="right"/>
            </w:pPr>
            <w:r>
              <w:rPr>
                <w:rFonts w:ascii="Consolas" w:eastAsia="Consolas" w:hAnsi="Consolas" w:cs="Consolas"/>
                <w:sz w:val="16"/>
              </w:rPr>
              <w:t>888</w:t>
            </w:r>
          </w:p>
        </w:tc>
        <w:tc>
          <w:tcPr>
            <w:tcW w:w="1170" w:type="dxa"/>
          </w:tcPr>
          <w:p w14:paraId="5347FBD6" w14:textId="77777777" w:rsidR="003D27E1" w:rsidRDefault="00B475ED">
            <w:pPr>
              <w:jc w:val="right"/>
            </w:pPr>
            <w:r>
              <w:rPr>
                <w:rFonts w:ascii="Consolas" w:eastAsia="Consolas" w:hAnsi="Consolas" w:cs="Consolas"/>
                <w:sz w:val="16"/>
              </w:rPr>
              <w:t>0</w:t>
            </w:r>
          </w:p>
        </w:tc>
      </w:tr>
      <w:tr w:rsidR="003D27E1" w14:paraId="5347FBE0" w14:textId="77777777">
        <w:tc>
          <w:tcPr>
            <w:tcW w:w="1170" w:type="dxa"/>
          </w:tcPr>
          <w:p w14:paraId="5347FBD8" w14:textId="77777777" w:rsidR="003D27E1" w:rsidRDefault="00B475ED">
            <w:pPr>
              <w:jc w:val="right"/>
            </w:pPr>
            <w:r>
              <w:rPr>
                <w:rFonts w:ascii="Consolas" w:eastAsia="Consolas" w:hAnsi="Consolas" w:cs="Consolas"/>
                <w:sz w:val="16"/>
              </w:rPr>
              <w:t>5</w:t>
            </w:r>
          </w:p>
        </w:tc>
        <w:tc>
          <w:tcPr>
            <w:tcW w:w="1170" w:type="dxa"/>
          </w:tcPr>
          <w:p w14:paraId="5347FBD9" w14:textId="77777777" w:rsidR="003D27E1" w:rsidRDefault="00B475ED">
            <w:pPr>
              <w:jc w:val="right"/>
            </w:pPr>
            <w:r>
              <w:rPr>
                <w:rFonts w:ascii="Consolas" w:eastAsia="Consolas" w:hAnsi="Consolas" w:cs="Consolas"/>
                <w:sz w:val="16"/>
              </w:rPr>
              <w:t>3,453</w:t>
            </w:r>
          </w:p>
        </w:tc>
        <w:tc>
          <w:tcPr>
            <w:tcW w:w="1170" w:type="dxa"/>
          </w:tcPr>
          <w:p w14:paraId="5347FBDA" w14:textId="77777777" w:rsidR="003D27E1" w:rsidRDefault="00B475ED">
            <w:pPr>
              <w:jc w:val="right"/>
            </w:pPr>
            <w:r>
              <w:rPr>
                <w:rFonts w:ascii="Consolas" w:eastAsia="Consolas" w:hAnsi="Consolas" w:cs="Consolas"/>
                <w:sz w:val="16"/>
              </w:rPr>
              <w:t>0</w:t>
            </w:r>
          </w:p>
        </w:tc>
        <w:tc>
          <w:tcPr>
            <w:tcW w:w="1170" w:type="dxa"/>
          </w:tcPr>
          <w:p w14:paraId="5347FBDB" w14:textId="77777777" w:rsidR="003D27E1" w:rsidRDefault="00B475ED">
            <w:pPr>
              <w:jc w:val="right"/>
            </w:pPr>
            <w:r>
              <w:rPr>
                <w:rFonts w:ascii="Consolas" w:eastAsia="Consolas" w:hAnsi="Consolas" w:cs="Consolas"/>
                <w:sz w:val="16"/>
              </w:rPr>
              <w:t>0</w:t>
            </w:r>
          </w:p>
        </w:tc>
        <w:tc>
          <w:tcPr>
            <w:tcW w:w="1170" w:type="dxa"/>
          </w:tcPr>
          <w:p w14:paraId="5347FBDC" w14:textId="77777777" w:rsidR="003D27E1" w:rsidRDefault="00B475ED">
            <w:pPr>
              <w:jc w:val="right"/>
            </w:pPr>
            <w:r>
              <w:rPr>
                <w:rFonts w:ascii="Consolas" w:eastAsia="Consolas" w:hAnsi="Consolas" w:cs="Consolas"/>
                <w:sz w:val="16"/>
              </w:rPr>
              <w:t>417</w:t>
            </w:r>
          </w:p>
        </w:tc>
        <w:tc>
          <w:tcPr>
            <w:tcW w:w="1170" w:type="dxa"/>
          </w:tcPr>
          <w:p w14:paraId="5347FBDD" w14:textId="77777777" w:rsidR="003D27E1" w:rsidRDefault="00B475ED">
            <w:pPr>
              <w:jc w:val="right"/>
            </w:pPr>
            <w:r>
              <w:rPr>
                <w:rFonts w:ascii="Consolas" w:eastAsia="Consolas" w:hAnsi="Consolas" w:cs="Consolas"/>
                <w:sz w:val="16"/>
              </w:rPr>
              <w:t>0</w:t>
            </w:r>
          </w:p>
        </w:tc>
        <w:tc>
          <w:tcPr>
            <w:tcW w:w="1170" w:type="dxa"/>
          </w:tcPr>
          <w:p w14:paraId="5347FBDE" w14:textId="77777777" w:rsidR="003D27E1" w:rsidRDefault="00B475ED">
            <w:pPr>
              <w:jc w:val="right"/>
            </w:pPr>
            <w:r>
              <w:rPr>
                <w:rFonts w:ascii="Consolas" w:eastAsia="Consolas" w:hAnsi="Consolas" w:cs="Consolas"/>
                <w:sz w:val="16"/>
              </w:rPr>
              <w:t>0</w:t>
            </w:r>
          </w:p>
        </w:tc>
        <w:tc>
          <w:tcPr>
            <w:tcW w:w="1170" w:type="dxa"/>
          </w:tcPr>
          <w:p w14:paraId="5347FBDF" w14:textId="77777777" w:rsidR="003D27E1" w:rsidRDefault="00B475ED">
            <w:pPr>
              <w:jc w:val="right"/>
            </w:pPr>
            <w:r>
              <w:rPr>
                <w:rFonts w:ascii="Consolas" w:eastAsia="Consolas" w:hAnsi="Consolas" w:cs="Consolas"/>
                <w:sz w:val="16"/>
              </w:rPr>
              <w:t>0</w:t>
            </w:r>
          </w:p>
        </w:tc>
      </w:tr>
      <w:tr w:rsidR="003D27E1" w14:paraId="5347FBE9" w14:textId="77777777">
        <w:tc>
          <w:tcPr>
            <w:tcW w:w="1170" w:type="dxa"/>
          </w:tcPr>
          <w:p w14:paraId="5347FBE1" w14:textId="77777777" w:rsidR="003D27E1" w:rsidRDefault="00B475ED">
            <w:pPr>
              <w:jc w:val="right"/>
            </w:pPr>
            <w:r>
              <w:rPr>
                <w:rFonts w:ascii="Consolas" w:eastAsia="Consolas" w:hAnsi="Consolas" w:cs="Consolas"/>
                <w:sz w:val="16"/>
              </w:rPr>
              <w:t>6</w:t>
            </w:r>
          </w:p>
        </w:tc>
        <w:tc>
          <w:tcPr>
            <w:tcW w:w="1170" w:type="dxa"/>
          </w:tcPr>
          <w:p w14:paraId="5347FBE2" w14:textId="77777777" w:rsidR="003D27E1" w:rsidRDefault="00B475ED">
            <w:pPr>
              <w:jc w:val="right"/>
            </w:pPr>
            <w:r>
              <w:rPr>
                <w:rFonts w:ascii="Consolas" w:eastAsia="Consolas" w:hAnsi="Consolas" w:cs="Consolas"/>
                <w:sz w:val="16"/>
              </w:rPr>
              <w:t>2,366</w:t>
            </w:r>
          </w:p>
        </w:tc>
        <w:tc>
          <w:tcPr>
            <w:tcW w:w="1170" w:type="dxa"/>
          </w:tcPr>
          <w:p w14:paraId="5347FBE3" w14:textId="77777777" w:rsidR="003D27E1" w:rsidRDefault="00B475ED">
            <w:pPr>
              <w:jc w:val="right"/>
            </w:pPr>
            <w:r>
              <w:rPr>
                <w:rFonts w:ascii="Consolas" w:eastAsia="Consolas" w:hAnsi="Consolas" w:cs="Consolas"/>
                <w:sz w:val="16"/>
              </w:rPr>
              <w:t>0</w:t>
            </w:r>
          </w:p>
        </w:tc>
        <w:tc>
          <w:tcPr>
            <w:tcW w:w="1170" w:type="dxa"/>
          </w:tcPr>
          <w:p w14:paraId="5347FBE4" w14:textId="77777777" w:rsidR="003D27E1" w:rsidRDefault="00B475ED">
            <w:pPr>
              <w:jc w:val="right"/>
            </w:pPr>
            <w:r>
              <w:rPr>
                <w:rFonts w:ascii="Consolas" w:eastAsia="Consolas" w:hAnsi="Consolas" w:cs="Consolas"/>
                <w:sz w:val="16"/>
              </w:rPr>
              <w:t>0</w:t>
            </w:r>
          </w:p>
        </w:tc>
        <w:tc>
          <w:tcPr>
            <w:tcW w:w="1170" w:type="dxa"/>
          </w:tcPr>
          <w:p w14:paraId="5347FBE5" w14:textId="77777777" w:rsidR="003D27E1" w:rsidRDefault="00B475ED">
            <w:pPr>
              <w:jc w:val="right"/>
            </w:pPr>
            <w:r>
              <w:rPr>
                <w:rFonts w:ascii="Consolas" w:eastAsia="Consolas" w:hAnsi="Consolas" w:cs="Consolas"/>
                <w:sz w:val="16"/>
              </w:rPr>
              <w:t>212</w:t>
            </w:r>
          </w:p>
        </w:tc>
        <w:tc>
          <w:tcPr>
            <w:tcW w:w="1170" w:type="dxa"/>
          </w:tcPr>
          <w:p w14:paraId="5347FBE6" w14:textId="77777777" w:rsidR="003D27E1" w:rsidRDefault="00B475ED">
            <w:pPr>
              <w:jc w:val="right"/>
            </w:pPr>
            <w:r>
              <w:rPr>
                <w:rFonts w:ascii="Consolas" w:eastAsia="Consolas" w:hAnsi="Consolas" w:cs="Consolas"/>
                <w:sz w:val="16"/>
              </w:rPr>
              <w:t>0</w:t>
            </w:r>
          </w:p>
        </w:tc>
        <w:tc>
          <w:tcPr>
            <w:tcW w:w="1170" w:type="dxa"/>
          </w:tcPr>
          <w:p w14:paraId="5347FBE7" w14:textId="77777777" w:rsidR="003D27E1" w:rsidRDefault="00B475ED">
            <w:pPr>
              <w:jc w:val="right"/>
            </w:pPr>
            <w:r>
              <w:rPr>
                <w:rFonts w:ascii="Consolas" w:eastAsia="Consolas" w:hAnsi="Consolas" w:cs="Consolas"/>
                <w:sz w:val="16"/>
              </w:rPr>
              <w:t>2,231</w:t>
            </w:r>
          </w:p>
        </w:tc>
        <w:tc>
          <w:tcPr>
            <w:tcW w:w="1170" w:type="dxa"/>
          </w:tcPr>
          <w:p w14:paraId="5347FBE8" w14:textId="77777777" w:rsidR="003D27E1" w:rsidRDefault="00B475ED">
            <w:pPr>
              <w:jc w:val="right"/>
            </w:pPr>
            <w:r>
              <w:rPr>
                <w:rFonts w:ascii="Consolas" w:eastAsia="Consolas" w:hAnsi="Consolas" w:cs="Consolas"/>
                <w:sz w:val="16"/>
              </w:rPr>
              <w:t>0</w:t>
            </w:r>
          </w:p>
        </w:tc>
      </w:tr>
      <w:tr w:rsidR="003D27E1" w14:paraId="5347FBF2" w14:textId="77777777">
        <w:tc>
          <w:tcPr>
            <w:tcW w:w="1170" w:type="dxa"/>
          </w:tcPr>
          <w:p w14:paraId="5347FBEA" w14:textId="77777777" w:rsidR="003D27E1" w:rsidRDefault="00B475ED">
            <w:pPr>
              <w:jc w:val="right"/>
            </w:pPr>
            <w:r>
              <w:rPr>
                <w:rFonts w:ascii="Consolas" w:eastAsia="Consolas" w:hAnsi="Consolas" w:cs="Consolas"/>
                <w:sz w:val="16"/>
              </w:rPr>
              <w:t>7</w:t>
            </w:r>
          </w:p>
        </w:tc>
        <w:tc>
          <w:tcPr>
            <w:tcW w:w="1170" w:type="dxa"/>
          </w:tcPr>
          <w:p w14:paraId="5347FBEB" w14:textId="77777777" w:rsidR="003D27E1" w:rsidRDefault="00B475ED">
            <w:pPr>
              <w:jc w:val="right"/>
            </w:pPr>
            <w:r>
              <w:rPr>
                <w:rFonts w:ascii="Consolas" w:eastAsia="Consolas" w:hAnsi="Consolas" w:cs="Consolas"/>
                <w:sz w:val="16"/>
              </w:rPr>
              <w:t>2,994</w:t>
            </w:r>
          </w:p>
        </w:tc>
        <w:tc>
          <w:tcPr>
            <w:tcW w:w="1170" w:type="dxa"/>
          </w:tcPr>
          <w:p w14:paraId="5347FBEC" w14:textId="77777777" w:rsidR="003D27E1" w:rsidRDefault="00B475ED">
            <w:pPr>
              <w:jc w:val="right"/>
            </w:pPr>
            <w:r>
              <w:rPr>
                <w:rFonts w:ascii="Consolas" w:eastAsia="Consolas" w:hAnsi="Consolas" w:cs="Consolas"/>
                <w:sz w:val="16"/>
              </w:rPr>
              <w:t>0</w:t>
            </w:r>
          </w:p>
        </w:tc>
        <w:tc>
          <w:tcPr>
            <w:tcW w:w="1170" w:type="dxa"/>
          </w:tcPr>
          <w:p w14:paraId="5347FBED" w14:textId="77777777" w:rsidR="003D27E1" w:rsidRDefault="00B475ED">
            <w:pPr>
              <w:jc w:val="right"/>
            </w:pPr>
            <w:r>
              <w:rPr>
                <w:rFonts w:ascii="Consolas" w:eastAsia="Consolas" w:hAnsi="Consolas" w:cs="Consolas"/>
                <w:sz w:val="16"/>
              </w:rPr>
              <w:t>0</w:t>
            </w:r>
          </w:p>
        </w:tc>
        <w:tc>
          <w:tcPr>
            <w:tcW w:w="1170" w:type="dxa"/>
          </w:tcPr>
          <w:p w14:paraId="5347FBEE" w14:textId="77777777" w:rsidR="003D27E1" w:rsidRDefault="00B475ED">
            <w:pPr>
              <w:jc w:val="right"/>
            </w:pPr>
            <w:r>
              <w:rPr>
                <w:rFonts w:ascii="Consolas" w:eastAsia="Consolas" w:hAnsi="Consolas" w:cs="Consolas"/>
                <w:sz w:val="16"/>
              </w:rPr>
              <w:t>673</w:t>
            </w:r>
          </w:p>
        </w:tc>
        <w:tc>
          <w:tcPr>
            <w:tcW w:w="1170" w:type="dxa"/>
          </w:tcPr>
          <w:p w14:paraId="5347FBEF" w14:textId="77777777" w:rsidR="003D27E1" w:rsidRDefault="00B475ED">
            <w:pPr>
              <w:jc w:val="right"/>
            </w:pPr>
            <w:r>
              <w:rPr>
                <w:rFonts w:ascii="Consolas" w:eastAsia="Consolas" w:hAnsi="Consolas" w:cs="Consolas"/>
                <w:sz w:val="16"/>
              </w:rPr>
              <w:t>0</w:t>
            </w:r>
          </w:p>
        </w:tc>
        <w:tc>
          <w:tcPr>
            <w:tcW w:w="1170" w:type="dxa"/>
          </w:tcPr>
          <w:p w14:paraId="5347FBF0" w14:textId="77777777" w:rsidR="003D27E1" w:rsidRDefault="00B475ED">
            <w:pPr>
              <w:jc w:val="right"/>
            </w:pPr>
            <w:r>
              <w:rPr>
                <w:rFonts w:ascii="Consolas" w:eastAsia="Consolas" w:hAnsi="Consolas" w:cs="Consolas"/>
                <w:sz w:val="16"/>
              </w:rPr>
              <w:t>47,457</w:t>
            </w:r>
          </w:p>
        </w:tc>
        <w:tc>
          <w:tcPr>
            <w:tcW w:w="1170" w:type="dxa"/>
          </w:tcPr>
          <w:p w14:paraId="5347FBF1" w14:textId="77777777" w:rsidR="003D27E1" w:rsidRDefault="00B475ED">
            <w:pPr>
              <w:jc w:val="right"/>
            </w:pPr>
            <w:r>
              <w:rPr>
                <w:rFonts w:ascii="Consolas" w:eastAsia="Consolas" w:hAnsi="Consolas" w:cs="Consolas"/>
                <w:sz w:val="16"/>
              </w:rPr>
              <w:t>0</w:t>
            </w:r>
          </w:p>
        </w:tc>
      </w:tr>
      <w:tr w:rsidR="003D27E1" w14:paraId="5347FBFB" w14:textId="77777777">
        <w:tc>
          <w:tcPr>
            <w:tcW w:w="1170" w:type="dxa"/>
          </w:tcPr>
          <w:p w14:paraId="5347FBF3" w14:textId="77777777" w:rsidR="003D27E1" w:rsidRDefault="00B475ED">
            <w:pPr>
              <w:jc w:val="right"/>
            </w:pPr>
            <w:r>
              <w:rPr>
                <w:rFonts w:ascii="Consolas" w:eastAsia="Consolas" w:hAnsi="Consolas" w:cs="Consolas"/>
                <w:sz w:val="16"/>
              </w:rPr>
              <w:t>8</w:t>
            </w:r>
          </w:p>
        </w:tc>
        <w:tc>
          <w:tcPr>
            <w:tcW w:w="1170" w:type="dxa"/>
          </w:tcPr>
          <w:p w14:paraId="5347FBF4" w14:textId="77777777" w:rsidR="003D27E1" w:rsidRDefault="00B475ED">
            <w:pPr>
              <w:jc w:val="right"/>
            </w:pPr>
            <w:r>
              <w:rPr>
                <w:rFonts w:ascii="Consolas" w:eastAsia="Consolas" w:hAnsi="Consolas" w:cs="Consolas"/>
                <w:sz w:val="16"/>
              </w:rPr>
              <w:t>1,946</w:t>
            </w:r>
          </w:p>
        </w:tc>
        <w:tc>
          <w:tcPr>
            <w:tcW w:w="1170" w:type="dxa"/>
          </w:tcPr>
          <w:p w14:paraId="5347FBF5" w14:textId="77777777" w:rsidR="003D27E1" w:rsidRDefault="00B475ED">
            <w:pPr>
              <w:jc w:val="right"/>
            </w:pPr>
            <w:r>
              <w:rPr>
                <w:rFonts w:ascii="Consolas" w:eastAsia="Consolas" w:hAnsi="Consolas" w:cs="Consolas"/>
                <w:sz w:val="16"/>
              </w:rPr>
              <w:t>0</w:t>
            </w:r>
          </w:p>
        </w:tc>
        <w:tc>
          <w:tcPr>
            <w:tcW w:w="1170" w:type="dxa"/>
          </w:tcPr>
          <w:p w14:paraId="5347FBF6" w14:textId="77777777" w:rsidR="003D27E1" w:rsidRDefault="00B475ED">
            <w:pPr>
              <w:jc w:val="right"/>
            </w:pPr>
            <w:r>
              <w:rPr>
                <w:rFonts w:ascii="Consolas" w:eastAsia="Consolas" w:hAnsi="Consolas" w:cs="Consolas"/>
                <w:sz w:val="16"/>
              </w:rPr>
              <w:t>0</w:t>
            </w:r>
          </w:p>
        </w:tc>
        <w:tc>
          <w:tcPr>
            <w:tcW w:w="1170" w:type="dxa"/>
          </w:tcPr>
          <w:p w14:paraId="5347FBF7" w14:textId="77777777" w:rsidR="003D27E1" w:rsidRDefault="00B475ED">
            <w:pPr>
              <w:jc w:val="right"/>
            </w:pPr>
            <w:r>
              <w:rPr>
                <w:rFonts w:ascii="Consolas" w:eastAsia="Consolas" w:hAnsi="Consolas" w:cs="Consolas"/>
                <w:sz w:val="16"/>
              </w:rPr>
              <w:t>1,688</w:t>
            </w:r>
          </w:p>
        </w:tc>
        <w:tc>
          <w:tcPr>
            <w:tcW w:w="1170" w:type="dxa"/>
          </w:tcPr>
          <w:p w14:paraId="5347FBF8" w14:textId="77777777" w:rsidR="003D27E1" w:rsidRDefault="00B475ED">
            <w:pPr>
              <w:jc w:val="right"/>
            </w:pPr>
            <w:r>
              <w:rPr>
                <w:rFonts w:ascii="Consolas" w:eastAsia="Consolas" w:hAnsi="Consolas" w:cs="Consolas"/>
                <w:sz w:val="16"/>
              </w:rPr>
              <w:t>0</w:t>
            </w:r>
          </w:p>
        </w:tc>
        <w:tc>
          <w:tcPr>
            <w:tcW w:w="1170" w:type="dxa"/>
          </w:tcPr>
          <w:p w14:paraId="5347FBF9" w14:textId="77777777" w:rsidR="003D27E1" w:rsidRDefault="00B475ED">
            <w:pPr>
              <w:jc w:val="right"/>
            </w:pPr>
            <w:r>
              <w:rPr>
                <w:rFonts w:ascii="Consolas" w:eastAsia="Consolas" w:hAnsi="Consolas" w:cs="Consolas"/>
                <w:sz w:val="16"/>
              </w:rPr>
              <w:t>10,027</w:t>
            </w:r>
          </w:p>
        </w:tc>
        <w:tc>
          <w:tcPr>
            <w:tcW w:w="1170" w:type="dxa"/>
          </w:tcPr>
          <w:p w14:paraId="5347FBFA" w14:textId="77777777" w:rsidR="003D27E1" w:rsidRDefault="00B475ED">
            <w:pPr>
              <w:jc w:val="right"/>
            </w:pPr>
            <w:r>
              <w:rPr>
                <w:rFonts w:ascii="Consolas" w:eastAsia="Consolas" w:hAnsi="Consolas" w:cs="Consolas"/>
                <w:sz w:val="16"/>
              </w:rPr>
              <w:t>0</w:t>
            </w:r>
          </w:p>
        </w:tc>
      </w:tr>
      <w:tr w:rsidR="003D27E1" w14:paraId="5347FC04" w14:textId="77777777">
        <w:tc>
          <w:tcPr>
            <w:tcW w:w="1170" w:type="dxa"/>
          </w:tcPr>
          <w:p w14:paraId="5347FBFC" w14:textId="77777777" w:rsidR="003D27E1" w:rsidRDefault="00B475ED">
            <w:pPr>
              <w:jc w:val="right"/>
            </w:pPr>
            <w:r>
              <w:rPr>
                <w:rFonts w:ascii="Consolas" w:eastAsia="Consolas" w:hAnsi="Consolas" w:cs="Consolas"/>
                <w:sz w:val="16"/>
              </w:rPr>
              <w:t>9</w:t>
            </w:r>
          </w:p>
        </w:tc>
        <w:tc>
          <w:tcPr>
            <w:tcW w:w="1170" w:type="dxa"/>
          </w:tcPr>
          <w:p w14:paraId="5347FBFD" w14:textId="77777777" w:rsidR="003D27E1" w:rsidRDefault="00B475ED">
            <w:pPr>
              <w:jc w:val="right"/>
            </w:pPr>
            <w:r>
              <w:rPr>
                <w:rFonts w:ascii="Consolas" w:eastAsia="Consolas" w:hAnsi="Consolas" w:cs="Consolas"/>
                <w:sz w:val="16"/>
              </w:rPr>
              <w:t>1,321</w:t>
            </w:r>
          </w:p>
        </w:tc>
        <w:tc>
          <w:tcPr>
            <w:tcW w:w="1170" w:type="dxa"/>
          </w:tcPr>
          <w:p w14:paraId="5347FBFE" w14:textId="77777777" w:rsidR="003D27E1" w:rsidRDefault="00B475ED">
            <w:pPr>
              <w:jc w:val="right"/>
            </w:pPr>
            <w:r>
              <w:rPr>
                <w:rFonts w:ascii="Consolas" w:eastAsia="Consolas" w:hAnsi="Consolas" w:cs="Consolas"/>
                <w:sz w:val="16"/>
              </w:rPr>
              <w:t>0</w:t>
            </w:r>
          </w:p>
        </w:tc>
        <w:tc>
          <w:tcPr>
            <w:tcW w:w="1170" w:type="dxa"/>
          </w:tcPr>
          <w:p w14:paraId="5347FBFF" w14:textId="77777777" w:rsidR="003D27E1" w:rsidRDefault="00B475ED">
            <w:pPr>
              <w:jc w:val="right"/>
            </w:pPr>
            <w:r>
              <w:rPr>
                <w:rFonts w:ascii="Consolas" w:eastAsia="Consolas" w:hAnsi="Consolas" w:cs="Consolas"/>
                <w:sz w:val="16"/>
              </w:rPr>
              <w:t>0</w:t>
            </w:r>
          </w:p>
        </w:tc>
        <w:tc>
          <w:tcPr>
            <w:tcW w:w="1170" w:type="dxa"/>
          </w:tcPr>
          <w:p w14:paraId="5347FC00" w14:textId="77777777" w:rsidR="003D27E1" w:rsidRDefault="00B475ED">
            <w:pPr>
              <w:jc w:val="right"/>
            </w:pPr>
            <w:r>
              <w:rPr>
                <w:rFonts w:ascii="Consolas" w:eastAsia="Consolas" w:hAnsi="Consolas" w:cs="Consolas"/>
                <w:sz w:val="16"/>
              </w:rPr>
              <w:t>626</w:t>
            </w:r>
          </w:p>
        </w:tc>
        <w:tc>
          <w:tcPr>
            <w:tcW w:w="1170" w:type="dxa"/>
          </w:tcPr>
          <w:p w14:paraId="5347FC01" w14:textId="77777777" w:rsidR="003D27E1" w:rsidRDefault="00B475ED">
            <w:pPr>
              <w:jc w:val="right"/>
            </w:pPr>
            <w:r>
              <w:rPr>
                <w:rFonts w:ascii="Consolas" w:eastAsia="Consolas" w:hAnsi="Consolas" w:cs="Consolas"/>
                <w:sz w:val="16"/>
              </w:rPr>
              <w:t>0</w:t>
            </w:r>
          </w:p>
        </w:tc>
        <w:tc>
          <w:tcPr>
            <w:tcW w:w="1170" w:type="dxa"/>
          </w:tcPr>
          <w:p w14:paraId="5347FC02" w14:textId="77777777" w:rsidR="003D27E1" w:rsidRDefault="00B475ED">
            <w:pPr>
              <w:jc w:val="right"/>
            </w:pPr>
            <w:r>
              <w:rPr>
                <w:rFonts w:ascii="Consolas" w:eastAsia="Consolas" w:hAnsi="Consolas" w:cs="Consolas"/>
                <w:sz w:val="16"/>
              </w:rPr>
              <w:t>9,889</w:t>
            </w:r>
          </w:p>
        </w:tc>
        <w:tc>
          <w:tcPr>
            <w:tcW w:w="1170" w:type="dxa"/>
          </w:tcPr>
          <w:p w14:paraId="5347FC03" w14:textId="77777777" w:rsidR="003D27E1" w:rsidRDefault="00B475ED">
            <w:pPr>
              <w:jc w:val="right"/>
            </w:pPr>
            <w:r>
              <w:rPr>
                <w:rFonts w:ascii="Consolas" w:eastAsia="Consolas" w:hAnsi="Consolas" w:cs="Consolas"/>
                <w:sz w:val="16"/>
              </w:rPr>
              <w:t>0</w:t>
            </w:r>
          </w:p>
        </w:tc>
      </w:tr>
      <w:tr w:rsidR="003D27E1" w14:paraId="5347FC0D" w14:textId="77777777">
        <w:tc>
          <w:tcPr>
            <w:tcW w:w="1170" w:type="dxa"/>
          </w:tcPr>
          <w:p w14:paraId="5347FC05" w14:textId="77777777" w:rsidR="003D27E1" w:rsidRDefault="00B475ED">
            <w:pPr>
              <w:jc w:val="right"/>
            </w:pPr>
            <w:r>
              <w:rPr>
                <w:rFonts w:ascii="Consolas" w:eastAsia="Consolas" w:hAnsi="Consolas" w:cs="Consolas"/>
                <w:sz w:val="16"/>
              </w:rPr>
              <w:t>10</w:t>
            </w:r>
          </w:p>
        </w:tc>
        <w:tc>
          <w:tcPr>
            <w:tcW w:w="1170" w:type="dxa"/>
          </w:tcPr>
          <w:p w14:paraId="5347FC06" w14:textId="77777777" w:rsidR="003D27E1" w:rsidRDefault="00B475ED">
            <w:pPr>
              <w:jc w:val="right"/>
            </w:pPr>
            <w:r>
              <w:rPr>
                <w:rFonts w:ascii="Consolas" w:eastAsia="Consolas" w:hAnsi="Consolas" w:cs="Consolas"/>
                <w:sz w:val="16"/>
              </w:rPr>
              <w:t>65,107</w:t>
            </w:r>
          </w:p>
        </w:tc>
        <w:tc>
          <w:tcPr>
            <w:tcW w:w="1170" w:type="dxa"/>
          </w:tcPr>
          <w:p w14:paraId="5347FC07" w14:textId="77777777" w:rsidR="003D27E1" w:rsidRDefault="00B475ED">
            <w:pPr>
              <w:jc w:val="right"/>
            </w:pPr>
            <w:r>
              <w:rPr>
                <w:rFonts w:ascii="Consolas" w:eastAsia="Consolas" w:hAnsi="Consolas" w:cs="Consolas"/>
                <w:sz w:val="16"/>
              </w:rPr>
              <w:t>0</w:t>
            </w:r>
          </w:p>
        </w:tc>
        <w:tc>
          <w:tcPr>
            <w:tcW w:w="1170" w:type="dxa"/>
          </w:tcPr>
          <w:p w14:paraId="5347FC08" w14:textId="77777777" w:rsidR="003D27E1" w:rsidRDefault="00B475ED">
            <w:pPr>
              <w:jc w:val="right"/>
            </w:pPr>
            <w:r>
              <w:rPr>
                <w:rFonts w:ascii="Consolas" w:eastAsia="Consolas" w:hAnsi="Consolas" w:cs="Consolas"/>
                <w:sz w:val="16"/>
              </w:rPr>
              <w:t>0</w:t>
            </w:r>
          </w:p>
        </w:tc>
        <w:tc>
          <w:tcPr>
            <w:tcW w:w="1170" w:type="dxa"/>
          </w:tcPr>
          <w:p w14:paraId="5347FC09" w14:textId="77777777" w:rsidR="003D27E1" w:rsidRDefault="00B475ED">
            <w:pPr>
              <w:jc w:val="right"/>
            </w:pPr>
            <w:r>
              <w:rPr>
                <w:rFonts w:ascii="Consolas" w:eastAsia="Consolas" w:hAnsi="Consolas" w:cs="Consolas"/>
                <w:sz w:val="16"/>
              </w:rPr>
              <w:t>8</w:t>
            </w:r>
          </w:p>
        </w:tc>
        <w:tc>
          <w:tcPr>
            <w:tcW w:w="1170" w:type="dxa"/>
          </w:tcPr>
          <w:p w14:paraId="5347FC0A" w14:textId="77777777" w:rsidR="003D27E1" w:rsidRDefault="00B475ED">
            <w:pPr>
              <w:jc w:val="right"/>
            </w:pPr>
            <w:r>
              <w:rPr>
                <w:rFonts w:ascii="Consolas" w:eastAsia="Consolas" w:hAnsi="Consolas" w:cs="Consolas"/>
                <w:sz w:val="16"/>
              </w:rPr>
              <w:t>0</w:t>
            </w:r>
          </w:p>
        </w:tc>
        <w:tc>
          <w:tcPr>
            <w:tcW w:w="1170" w:type="dxa"/>
          </w:tcPr>
          <w:p w14:paraId="5347FC0B" w14:textId="77777777" w:rsidR="003D27E1" w:rsidRDefault="00B475ED">
            <w:pPr>
              <w:jc w:val="right"/>
            </w:pPr>
            <w:r>
              <w:rPr>
                <w:rFonts w:ascii="Consolas" w:eastAsia="Consolas" w:hAnsi="Consolas" w:cs="Consolas"/>
                <w:sz w:val="16"/>
              </w:rPr>
              <w:t>30,724</w:t>
            </w:r>
          </w:p>
        </w:tc>
        <w:tc>
          <w:tcPr>
            <w:tcW w:w="1170" w:type="dxa"/>
          </w:tcPr>
          <w:p w14:paraId="5347FC0C" w14:textId="77777777" w:rsidR="003D27E1" w:rsidRDefault="00B475ED">
            <w:pPr>
              <w:jc w:val="right"/>
            </w:pPr>
            <w:r>
              <w:rPr>
                <w:rFonts w:ascii="Consolas" w:eastAsia="Consolas" w:hAnsi="Consolas" w:cs="Consolas"/>
                <w:sz w:val="16"/>
              </w:rPr>
              <w:t>0</w:t>
            </w:r>
          </w:p>
        </w:tc>
      </w:tr>
      <w:tr w:rsidR="003D27E1" w14:paraId="5347FC16" w14:textId="77777777">
        <w:tc>
          <w:tcPr>
            <w:tcW w:w="1170" w:type="dxa"/>
            <w:tcBorders>
              <w:bottom w:val="single" w:sz="0" w:space="0" w:color="000000"/>
            </w:tcBorders>
          </w:tcPr>
          <w:p w14:paraId="5347FC0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C0F" w14:textId="77777777" w:rsidR="003D27E1" w:rsidRDefault="00B475ED">
            <w:pPr>
              <w:jc w:val="right"/>
            </w:pPr>
            <w:r>
              <w:rPr>
                <w:rFonts w:ascii="Consolas" w:eastAsia="Consolas" w:hAnsi="Consolas" w:cs="Consolas"/>
                <w:sz w:val="16"/>
              </w:rPr>
              <w:t>3,051</w:t>
            </w:r>
          </w:p>
        </w:tc>
        <w:tc>
          <w:tcPr>
            <w:tcW w:w="1170" w:type="dxa"/>
            <w:tcBorders>
              <w:bottom w:val="single" w:sz="0" w:space="0" w:color="000000"/>
            </w:tcBorders>
          </w:tcPr>
          <w:p w14:paraId="5347FC10"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FC11"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FC12" w14:textId="77777777" w:rsidR="003D27E1" w:rsidRDefault="00B475ED">
            <w:pPr>
              <w:jc w:val="right"/>
            </w:pPr>
            <w:r>
              <w:rPr>
                <w:rFonts w:ascii="Consolas" w:eastAsia="Consolas" w:hAnsi="Consolas" w:cs="Consolas"/>
                <w:sz w:val="16"/>
              </w:rPr>
              <w:t>12,397</w:t>
            </w:r>
          </w:p>
        </w:tc>
        <w:tc>
          <w:tcPr>
            <w:tcW w:w="1170" w:type="dxa"/>
            <w:tcBorders>
              <w:bottom w:val="single" w:sz="0" w:space="0" w:color="000000"/>
            </w:tcBorders>
          </w:tcPr>
          <w:p w14:paraId="5347FC13"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FC14" w14:textId="77777777" w:rsidR="003D27E1" w:rsidRDefault="00B475ED">
            <w:pPr>
              <w:jc w:val="right"/>
            </w:pPr>
            <w:r>
              <w:rPr>
                <w:rFonts w:ascii="Consolas" w:eastAsia="Consolas" w:hAnsi="Consolas" w:cs="Consolas"/>
                <w:sz w:val="16"/>
              </w:rPr>
              <w:t>40,079</w:t>
            </w:r>
          </w:p>
        </w:tc>
        <w:tc>
          <w:tcPr>
            <w:tcW w:w="1170" w:type="dxa"/>
            <w:tcBorders>
              <w:bottom w:val="single" w:sz="0" w:space="0" w:color="000000"/>
            </w:tcBorders>
          </w:tcPr>
          <w:p w14:paraId="5347FC15" w14:textId="77777777" w:rsidR="003D27E1" w:rsidRDefault="00B475ED">
            <w:pPr>
              <w:jc w:val="right"/>
            </w:pPr>
            <w:r>
              <w:rPr>
                <w:rFonts w:ascii="Consolas" w:eastAsia="Consolas" w:hAnsi="Consolas" w:cs="Consolas"/>
                <w:sz w:val="16"/>
              </w:rPr>
              <w:t>116,355</w:t>
            </w:r>
          </w:p>
        </w:tc>
      </w:tr>
      <w:tr w:rsidR="003D27E1" w14:paraId="5347FC1F" w14:textId="77777777">
        <w:tc>
          <w:tcPr>
            <w:tcW w:w="0" w:type="auto"/>
            <w:tcBorders>
              <w:top w:val="single" w:sz="0" w:space="0" w:color="000000"/>
              <w:bottom w:val="single" w:sz="0" w:space="0" w:color="000000"/>
            </w:tcBorders>
          </w:tcPr>
          <w:p w14:paraId="5347FC17"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C18"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C19"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C1A"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C1B"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C1C"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C1D"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C1E" w14:textId="77777777" w:rsidR="003D27E1" w:rsidRDefault="00B475ED">
            <w:pPr>
              <w:jc w:val="right"/>
            </w:pPr>
            <w:r>
              <w:rPr>
                <w:rFonts w:ascii="Consolas" w:eastAsia="Consolas" w:hAnsi="Consolas" w:cs="Consolas"/>
                <w:sz w:val="16"/>
              </w:rPr>
              <w:t>116,355</w:t>
            </w:r>
          </w:p>
        </w:tc>
      </w:tr>
    </w:tbl>
    <w:p w14:paraId="5347FC20" w14:textId="77777777" w:rsidR="003D27E1" w:rsidRDefault="003D27E1"/>
    <w:p w14:paraId="5347FC21" w14:textId="77777777" w:rsidR="003D27E1" w:rsidRDefault="00B475ED">
      <w:r>
        <w:lastRenderedPageBreak/>
        <w:br/>
      </w:r>
    </w:p>
    <w:p w14:paraId="5347FC22" w14:textId="77777777" w:rsidR="003D27E1" w:rsidRDefault="00B475ED">
      <w:pPr>
        <w:shd w:val="solid" w:color="B0C4DE" w:fill="auto"/>
      </w:pPr>
      <w:proofErr w:type="spellStart"/>
      <w:r>
        <w:rPr>
          <w:b/>
          <w:sz w:val="26"/>
        </w:rPr>
        <w:t>cob_m</w:t>
      </w:r>
      <w:proofErr w:type="spellEnd"/>
    </w:p>
    <w:p w14:paraId="5347FC23" w14:textId="77777777" w:rsidR="003D27E1" w:rsidRDefault="00B475ED">
      <w:pPr>
        <w:rPr>
          <w:color w:val="4682B4"/>
        </w:rPr>
      </w:pPr>
      <w:r>
        <w:rPr>
          <w:color w:val="4682B4"/>
        </w:rPr>
        <w:t>Mother's country of birth (global region)</w:t>
      </w:r>
      <w:r>
        <w:rPr>
          <w:color w:val="4682B4"/>
        </w:rPr>
        <w:br/>
        <w:t xml:space="preserve">   (0):   Born in Survey-Country</w:t>
      </w:r>
      <w:r>
        <w:rPr>
          <w:color w:val="4682B4"/>
        </w:rPr>
        <w:br/>
        <w:t xml:space="preserve">   (1):   Oceania and Antarctica</w:t>
      </w:r>
      <w:r>
        <w:rPr>
          <w:color w:val="4682B4"/>
        </w:rPr>
        <w:br/>
        <w:t xml:space="preserve">   (2):   North-West Europe</w:t>
      </w:r>
      <w:r>
        <w:rPr>
          <w:color w:val="4682B4"/>
        </w:rPr>
        <w:br/>
        <w:t xml:space="preserve">   (3):   Southern and Eastern Europe</w:t>
      </w:r>
      <w:r>
        <w:rPr>
          <w:color w:val="4682B4"/>
        </w:rPr>
        <w:br/>
        <w:t xml:space="preserve">   (4):   North Africa and the Middle East</w:t>
      </w:r>
      <w:r>
        <w:rPr>
          <w:color w:val="4682B4"/>
        </w:rPr>
        <w:br/>
        <w:t xml:space="preserve">   (5):   South-East Asia</w:t>
      </w:r>
      <w:r>
        <w:rPr>
          <w:color w:val="4682B4"/>
        </w:rPr>
        <w:br/>
        <w:t xml:space="preserve">   (6):   North-East Asia</w:t>
      </w:r>
      <w:r>
        <w:rPr>
          <w:color w:val="4682B4"/>
        </w:rPr>
        <w:br/>
        <w:t xml:space="preserve">   (7):   Southern and Central Asia</w:t>
      </w:r>
      <w:r>
        <w:rPr>
          <w:color w:val="4682B4"/>
        </w:rPr>
        <w:br/>
        <w:t xml:space="preserve">   (8):   Americas</w:t>
      </w:r>
      <w:r>
        <w:rPr>
          <w:color w:val="4682B4"/>
        </w:rPr>
        <w:br/>
        <w:t xml:space="preserve">   (9):   Sub-Saharan Africa</w:t>
      </w:r>
      <w:r>
        <w:rPr>
          <w:color w:val="4682B4"/>
        </w:rPr>
        <w:br/>
        <w:t xml:space="preserve">   (10):   Other</w:t>
      </w:r>
      <w:r>
        <w:rPr>
          <w:color w:val="4682B4"/>
        </w:rPr>
        <w:br/>
      </w:r>
    </w:p>
    <w:p w14:paraId="5347FC24"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C26" w14:textId="77777777">
        <w:tc>
          <w:tcPr>
            <w:tcW w:w="9360" w:type="dxa"/>
            <w:gridSpan w:val="6"/>
          </w:tcPr>
          <w:p w14:paraId="5347FC25"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cob_m</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Mother's country of birth (global region)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14</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1,942,065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[-2; 10]</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1.35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3.13           </w:t>
            </w:r>
            <w:r>
              <w:rPr>
                <w:rFonts w:ascii="Consolas" w:eastAsia="Consolas" w:hAnsi="Consolas" w:cs="Consolas"/>
                <w:sz w:val="18"/>
              </w:rPr>
              <w:br/>
            </w:r>
          </w:p>
        </w:tc>
      </w:tr>
      <w:tr w:rsidR="003D27E1" w14:paraId="5347FC2D" w14:textId="77777777">
        <w:tc>
          <w:tcPr>
            <w:tcW w:w="1560" w:type="dxa"/>
          </w:tcPr>
          <w:p w14:paraId="5347FC27" w14:textId="77777777" w:rsidR="003D27E1" w:rsidRDefault="003D27E1"/>
        </w:tc>
        <w:tc>
          <w:tcPr>
            <w:tcW w:w="1560" w:type="dxa"/>
            <w:tcBorders>
              <w:top w:val="single" w:sz="0" w:space="0" w:color="000000"/>
              <w:bottom w:val="single" w:sz="0" w:space="0" w:color="000000"/>
            </w:tcBorders>
          </w:tcPr>
          <w:p w14:paraId="5347FC28"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C29"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C2A"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C2B" w14:textId="77777777" w:rsidR="003D27E1" w:rsidRDefault="00B475ED">
            <w:pPr>
              <w:jc w:val="right"/>
            </w:pPr>
            <w:r>
              <w:rPr>
                <w:rFonts w:ascii="Consolas" w:eastAsia="Consolas" w:hAnsi="Consolas" w:cs="Consolas"/>
                <w:b/>
                <w:sz w:val="18"/>
              </w:rPr>
              <w:t>Percent</w:t>
            </w:r>
          </w:p>
        </w:tc>
        <w:tc>
          <w:tcPr>
            <w:tcW w:w="1560" w:type="dxa"/>
          </w:tcPr>
          <w:p w14:paraId="5347FC2C" w14:textId="77777777" w:rsidR="003D27E1" w:rsidRDefault="003D27E1"/>
        </w:tc>
      </w:tr>
      <w:tr w:rsidR="003D27E1" w14:paraId="5347FC34" w14:textId="77777777">
        <w:tc>
          <w:tcPr>
            <w:tcW w:w="1560" w:type="dxa"/>
            <w:tcBorders>
              <w:right w:val="nil"/>
            </w:tcBorders>
          </w:tcPr>
          <w:p w14:paraId="5347FC2E" w14:textId="77777777" w:rsidR="003D27E1" w:rsidRDefault="003D27E1"/>
        </w:tc>
        <w:tc>
          <w:tcPr>
            <w:tcW w:w="1560" w:type="dxa"/>
            <w:tcBorders>
              <w:top w:val="single" w:sz="0" w:space="0" w:color="000000"/>
              <w:left w:val="nil"/>
              <w:bottom w:val="single" w:sz="0" w:space="0" w:color="D3D3D3"/>
            </w:tcBorders>
          </w:tcPr>
          <w:p w14:paraId="5347FC2F" w14:textId="77777777" w:rsidR="003D27E1" w:rsidRDefault="00B475ED">
            <w:pPr>
              <w:jc w:val="right"/>
            </w:pPr>
            <w:r>
              <w:rPr>
                <w:rFonts w:ascii="Consolas" w:eastAsia="Consolas" w:hAnsi="Consolas" w:cs="Consolas"/>
                <w:sz w:val="16"/>
              </w:rPr>
              <w:t>-2</w:t>
            </w:r>
          </w:p>
        </w:tc>
        <w:tc>
          <w:tcPr>
            <w:tcW w:w="1560" w:type="dxa"/>
            <w:tcBorders>
              <w:top w:val="single" w:sz="0" w:space="0" w:color="000000"/>
              <w:bottom w:val="single" w:sz="0" w:space="0" w:color="D3D3D3"/>
            </w:tcBorders>
          </w:tcPr>
          <w:p w14:paraId="5347FC30" w14:textId="77777777" w:rsidR="003D27E1" w:rsidRDefault="00B475ED">
            <w:r>
              <w:rPr>
                <w:rFonts w:ascii="Consolas" w:eastAsia="Consolas" w:hAnsi="Consolas" w:cs="Consolas"/>
                <w:sz w:val="16"/>
              </w:rPr>
              <w:t>Item non-response</w:t>
            </w:r>
          </w:p>
        </w:tc>
        <w:tc>
          <w:tcPr>
            <w:tcW w:w="1560" w:type="dxa"/>
            <w:tcBorders>
              <w:top w:val="single" w:sz="0" w:space="0" w:color="000000"/>
              <w:bottom w:val="single" w:sz="0" w:space="0" w:color="D3D3D3"/>
            </w:tcBorders>
          </w:tcPr>
          <w:p w14:paraId="5347FC31" w14:textId="77777777" w:rsidR="003D27E1" w:rsidRDefault="00B475ED">
            <w:pPr>
              <w:jc w:val="right"/>
            </w:pPr>
            <w:r>
              <w:rPr>
                <w:rFonts w:ascii="Consolas" w:eastAsia="Consolas" w:hAnsi="Consolas" w:cs="Consolas"/>
                <w:sz w:val="16"/>
              </w:rPr>
              <w:t xml:space="preserve">       147</w:t>
            </w:r>
          </w:p>
        </w:tc>
        <w:tc>
          <w:tcPr>
            <w:tcW w:w="1560" w:type="dxa"/>
            <w:tcBorders>
              <w:top w:val="single" w:sz="0" w:space="0" w:color="000000"/>
              <w:bottom w:val="single" w:sz="0" w:space="0" w:color="D3D3D3"/>
            </w:tcBorders>
          </w:tcPr>
          <w:p w14:paraId="5347FC32" w14:textId="77777777" w:rsidR="003D27E1" w:rsidRDefault="00B475ED">
            <w:pPr>
              <w:jc w:val="right"/>
            </w:pPr>
            <w:r>
              <w:rPr>
                <w:rFonts w:ascii="Consolas" w:eastAsia="Consolas" w:hAnsi="Consolas" w:cs="Consolas"/>
                <w:sz w:val="16"/>
              </w:rPr>
              <w:t xml:space="preserve">      0.0</w:t>
            </w:r>
          </w:p>
        </w:tc>
        <w:tc>
          <w:tcPr>
            <w:tcW w:w="1560" w:type="dxa"/>
          </w:tcPr>
          <w:p w14:paraId="5347FC33" w14:textId="77777777" w:rsidR="003D27E1" w:rsidRDefault="003D27E1"/>
        </w:tc>
      </w:tr>
      <w:tr w:rsidR="003D27E1" w14:paraId="5347FC3B" w14:textId="77777777">
        <w:tc>
          <w:tcPr>
            <w:tcW w:w="1560" w:type="dxa"/>
            <w:tcBorders>
              <w:right w:val="nil"/>
            </w:tcBorders>
          </w:tcPr>
          <w:p w14:paraId="5347FC35" w14:textId="77777777" w:rsidR="003D27E1" w:rsidRDefault="003D27E1"/>
        </w:tc>
        <w:tc>
          <w:tcPr>
            <w:tcW w:w="1560" w:type="dxa"/>
            <w:tcBorders>
              <w:top w:val="single" w:sz="0" w:space="0" w:color="D3D3D3"/>
              <w:left w:val="nil"/>
              <w:bottom w:val="single" w:sz="0" w:space="0" w:color="D3D3D3"/>
            </w:tcBorders>
          </w:tcPr>
          <w:p w14:paraId="5347FC36"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C37" w14:textId="77777777" w:rsidR="003D27E1" w:rsidRDefault="00B475ED">
            <w:r>
              <w:rPr>
                <w:rFonts w:ascii="Consolas" w:eastAsia="Consolas" w:hAnsi="Consolas" w:cs="Consolas"/>
                <w:sz w:val="16"/>
              </w:rPr>
              <w:t>MV general</w:t>
            </w:r>
          </w:p>
        </w:tc>
        <w:tc>
          <w:tcPr>
            <w:tcW w:w="1560" w:type="dxa"/>
            <w:tcBorders>
              <w:top w:val="single" w:sz="0" w:space="0" w:color="D3D3D3"/>
              <w:bottom w:val="single" w:sz="0" w:space="0" w:color="D3D3D3"/>
            </w:tcBorders>
          </w:tcPr>
          <w:p w14:paraId="5347FC38" w14:textId="77777777" w:rsidR="003D27E1" w:rsidRDefault="00B475ED">
            <w:pPr>
              <w:jc w:val="right"/>
            </w:pPr>
            <w:r>
              <w:rPr>
                <w:rFonts w:ascii="Consolas" w:eastAsia="Consolas" w:hAnsi="Consolas" w:cs="Consolas"/>
                <w:sz w:val="16"/>
              </w:rPr>
              <w:t xml:space="preserve">    84,287</w:t>
            </w:r>
          </w:p>
        </w:tc>
        <w:tc>
          <w:tcPr>
            <w:tcW w:w="1560" w:type="dxa"/>
            <w:tcBorders>
              <w:top w:val="single" w:sz="0" w:space="0" w:color="D3D3D3"/>
              <w:bottom w:val="single" w:sz="0" w:space="0" w:color="D3D3D3"/>
            </w:tcBorders>
          </w:tcPr>
          <w:p w14:paraId="5347FC39" w14:textId="77777777" w:rsidR="003D27E1" w:rsidRDefault="00B475ED">
            <w:pPr>
              <w:jc w:val="right"/>
            </w:pPr>
            <w:r>
              <w:rPr>
                <w:rFonts w:ascii="Consolas" w:eastAsia="Consolas" w:hAnsi="Consolas" w:cs="Consolas"/>
                <w:sz w:val="16"/>
              </w:rPr>
              <w:t xml:space="preserve">      2.7</w:t>
            </w:r>
          </w:p>
        </w:tc>
        <w:tc>
          <w:tcPr>
            <w:tcW w:w="1560" w:type="dxa"/>
          </w:tcPr>
          <w:p w14:paraId="5347FC3A" w14:textId="77777777" w:rsidR="003D27E1" w:rsidRDefault="003D27E1"/>
        </w:tc>
      </w:tr>
      <w:tr w:rsidR="003D27E1" w14:paraId="5347FC42" w14:textId="77777777">
        <w:tc>
          <w:tcPr>
            <w:tcW w:w="1560" w:type="dxa"/>
            <w:tcBorders>
              <w:right w:val="nil"/>
            </w:tcBorders>
          </w:tcPr>
          <w:p w14:paraId="5347FC3C" w14:textId="77777777" w:rsidR="003D27E1" w:rsidRDefault="003D27E1"/>
        </w:tc>
        <w:tc>
          <w:tcPr>
            <w:tcW w:w="1560" w:type="dxa"/>
            <w:tcBorders>
              <w:top w:val="single" w:sz="0" w:space="0" w:color="D3D3D3"/>
              <w:left w:val="nil"/>
              <w:bottom w:val="single" w:sz="0" w:space="0" w:color="D3D3D3"/>
            </w:tcBorders>
          </w:tcPr>
          <w:p w14:paraId="5347FC3D"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FC3E" w14:textId="77777777" w:rsidR="003D27E1" w:rsidRDefault="00B475ED">
            <w:r>
              <w:rPr>
                <w:rFonts w:ascii="Consolas" w:eastAsia="Consolas" w:hAnsi="Consolas" w:cs="Consolas"/>
                <w:sz w:val="16"/>
              </w:rPr>
              <w:t>Born in Survey-Country</w:t>
            </w:r>
          </w:p>
        </w:tc>
        <w:tc>
          <w:tcPr>
            <w:tcW w:w="1560" w:type="dxa"/>
            <w:tcBorders>
              <w:top w:val="single" w:sz="0" w:space="0" w:color="D3D3D3"/>
              <w:bottom w:val="single" w:sz="0" w:space="0" w:color="D3D3D3"/>
            </w:tcBorders>
          </w:tcPr>
          <w:p w14:paraId="5347FC3F" w14:textId="77777777" w:rsidR="003D27E1" w:rsidRDefault="00B475ED">
            <w:pPr>
              <w:jc w:val="right"/>
            </w:pPr>
            <w:r>
              <w:rPr>
                <w:rFonts w:ascii="Consolas" w:eastAsia="Consolas" w:hAnsi="Consolas" w:cs="Consolas"/>
                <w:sz w:val="16"/>
              </w:rPr>
              <w:t xml:space="preserve">   875,631</w:t>
            </w:r>
          </w:p>
        </w:tc>
        <w:tc>
          <w:tcPr>
            <w:tcW w:w="1560" w:type="dxa"/>
            <w:tcBorders>
              <w:top w:val="single" w:sz="0" w:space="0" w:color="D3D3D3"/>
              <w:bottom w:val="single" w:sz="0" w:space="0" w:color="D3D3D3"/>
            </w:tcBorders>
          </w:tcPr>
          <w:p w14:paraId="5347FC40" w14:textId="77777777" w:rsidR="003D27E1" w:rsidRDefault="00B475ED">
            <w:pPr>
              <w:jc w:val="right"/>
            </w:pPr>
            <w:r>
              <w:rPr>
                <w:rFonts w:ascii="Consolas" w:eastAsia="Consolas" w:hAnsi="Consolas" w:cs="Consolas"/>
                <w:sz w:val="16"/>
              </w:rPr>
              <w:t xml:space="preserve">     28.4</w:t>
            </w:r>
          </w:p>
        </w:tc>
        <w:tc>
          <w:tcPr>
            <w:tcW w:w="1560" w:type="dxa"/>
          </w:tcPr>
          <w:p w14:paraId="5347FC41" w14:textId="77777777" w:rsidR="003D27E1" w:rsidRDefault="003D27E1"/>
        </w:tc>
      </w:tr>
      <w:tr w:rsidR="003D27E1" w14:paraId="5347FC49" w14:textId="77777777">
        <w:tc>
          <w:tcPr>
            <w:tcW w:w="1560" w:type="dxa"/>
            <w:tcBorders>
              <w:right w:val="nil"/>
            </w:tcBorders>
          </w:tcPr>
          <w:p w14:paraId="5347FC43" w14:textId="77777777" w:rsidR="003D27E1" w:rsidRDefault="003D27E1"/>
        </w:tc>
        <w:tc>
          <w:tcPr>
            <w:tcW w:w="1560" w:type="dxa"/>
            <w:tcBorders>
              <w:top w:val="single" w:sz="0" w:space="0" w:color="D3D3D3"/>
              <w:left w:val="nil"/>
              <w:bottom w:val="single" w:sz="0" w:space="0" w:color="D3D3D3"/>
            </w:tcBorders>
          </w:tcPr>
          <w:p w14:paraId="5347FC44"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C45" w14:textId="77777777" w:rsidR="003D27E1" w:rsidRDefault="00B475ED">
            <w:r>
              <w:rPr>
                <w:rFonts w:ascii="Consolas" w:eastAsia="Consolas" w:hAnsi="Consolas" w:cs="Consolas"/>
                <w:sz w:val="16"/>
              </w:rPr>
              <w:t>Oceania and Antarctica</w:t>
            </w:r>
          </w:p>
        </w:tc>
        <w:tc>
          <w:tcPr>
            <w:tcW w:w="1560" w:type="dxa"/>
            <w:tcBorders>
              <w:top w:val="single" w:sz="0" w:space="0" w:color="D3D3D3"/>
              <w:bottom w:val="single" w:sz="0" w:space="0" w:color="D3D3D3"/>
            </w:tcBorders>
          </w:tcPr>
          <w:p w14:paraId="5347FC46" w14:textId="77777777" w:rsidR="003D27E1" w:rsidRDefault="00B475ED">
            <w:pPr>
              <w:jc w:val="right"/>
            </w:pPr>
            <w:r>
              <w:rPr>
                <w:rFonts w:ascii="Consolas" w:eastAsia="Consolas" w:hAnsi="Consolas" w:cs="Consolas"/>
                <w:sz w:val="16"/>
              </w:rPr>
              <w:t xml:space="preserve">     5,728</w:t>
            </w:r>
          </w:p>
        </w:tc>
        <w:tc>
          <w:tcPr>
            <w:tcW w:w="1560" w:type="dxa"/>
            <w:tcBorders>
              <w:top w:val="single" w:sz="0" w:space="0" w:color="D3D3D3"/>
              <w:bottom w:val="single" w:sz="0" w:space="0" w:color="D3D3D3"/>
            </w:tcBorders>
          </w:tcPr>
          <w:p w14:paraId="5347FC47" w14:textId="77777777" w:rsidR="003D27E1" w:rsidRDefault="00B475ED">
            <w:pPr>
              <w:jc w:val="right"/>
            </w:pPr>
            <w:r>
              <w:rPr>
                <w:rFonts w:ascii="Consolas" w:eastAsia="Consolas" w:hAnsi="Consolas" w:cs="Consolas"/>
                <w:sz w:val="16"/>
              </w:rPr>
              <w:t xml:space="preserve">      0.2</w:t>
            </w:r>
          </w:p>
        </w:tc>
        <w:tc>
          <w:tcPr>
            <w:tcW w:w="1560" w:type="dxa"/>
          </w:tcPr>
          <w:p w14:paraId="5347FC48" w14:textId="77777777" w:rsidR="003D27E1" w:rsidRDefault="003D27E1"/>
        </w:tc>
      </w:tr>
      <w:tr w:rsidR="003D27E1" w14:paraId="5347FC50" w14:textId="77777777">
        <w:tc>
          <w:tcPr>
            <w:tcW w:w="1560" w:type="dxa"/>
            <w:tcBorders>
              <w:right w:val="nil"/>
            </w:tcBorders>
          </w:tcPr>
          <w:p w14:paraId="5347FC4A" w14:textId="77777777" w:rsidR="003D27E1" w:rsidRDefault="003D27E1"/>
        </w:tc>
        <w:tc>
          <w:tcPr>
            <w:tcW w:w="1560" w:type="dxa"/>
            <w:tcBorders>
              <w:top w:val="single" w:sz="0" w:space="0" w:color="D3D3D3"/>
              <w:left w:val="nil"/>
              <w:bottom w:val="single" w:sz="0" w:space="0" w:color="D3D3D3"/>
            </w:tcBorders>
          </w:tcPr>
          <w:p w14:paraId="5347FC4B"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C4C" w14:textId="77777777" w:rsidR="003D27E1" w:rsidRDefault="00B475ED">
            <w:r>
              <w:rPr>
                <w:rFonts w:ascii="Consolas" w:eastAsia="Consolas" w:hAnsi="Consolas" w:cs="Consolas"/>
                <w:sz w:val="16"/>
              </w:rPr>
              <w:t>North-West Europe</w:t>
            </w:r>
          </w:p>
        </w:tc>
        <w:tc>
          <w:tcPr>
            <w:tcW w:w="1560" w:type="dxa"/>
            <w:tcBorders>
              <w:top w:val="single" w:sz="0" w:space="0" w:color="D3D3D3"/>
              <w:bottom w:val="single" w:sz="0" w:space="0" w:color="D3D3D3"/>
            </w:tcBorders>
          </w:tcPr>
          <w:p w14:paraId="5347FC4D" w14:textId="77777777" w:rsidR="003D27E1" w:rsidRDefault="00B475ED">
            <w:pPr>
              <w:jc w:val="right"/>
            </w:pPr>
            <w:r>
              <w:rPr>
                <w:rFonts w:ascii="Consolas" w:eastAsia="Consolas" w:hAnsi="Consolas" w:cs="Consolas"/>
                <w:sz w:val="16"/>
              </w:rPr>
              <w:t xml:space="preserve">    47,115</w:t>
            </w:r>
          </w:p>
        </w:tc>
        <w:tc>
          <w:tcPr>
            <w:tcW w:w="1560" w:type="dxa"/>
            <w:tcBorders>
              <w:top w:val="single" w:sz="0" w:space="0" w:color="D3D3D3"/>
              <w:bottom w:val="single" w:sz="0" w:space="0" w:color="D3D3D3"/>
            </w:tcBorders>
          </w:tcPr>
          <w:p w14:paraId="5347FC4E" w14:textId="77777777" w:rsidR="003D27E1" w:rsidRDefault="00B475ED">
            <w:pPr>
              <w:jc w:val="right"/>
            </w:pPr>
            <w:r>
              <w:rPr>
                <w:rFonts w:ascii="Consolas" w:eastAsia="Consolas" w:hAnsi="Consolas" w:cs="Consolas"/>
                <w:sz w:val="16"/>
              </w:rPr>
              <w:t xml:space="preserve">      1.5</w:t>
            </w:r>
          </w:p>
        </w:tc>
        <w:tc>
          <w:tcPr>
            <w:tcW w:w="1560" w:type="dxa"/>
          </w:tcPr>
          <w:p w14:paraId="5347FC4F" w14:textId="77777777" w:rsidR="003D27E1" w:rsidRDefault="003D27E1"/>
        </w:tc>
      </w:tr>
      <w:tr w:rsidR="003D27E1" w14:paraId="5347FC57" w14:textId="77777777">
        <w:tc>
          <w:tcPr>
            <w:tcW w:w="1560" w:type="dxa"/>
            <w:tcBorders>
              <w:right w:val="nil"/>
            </w:tcBorders>
          </w:tcPr>
          <w:p w14:paraId="5347FC51" w14:textId="77777777" w:rsidR="003D27E1" w:rsidRDefault="003D27E1"/>
        </w:tc>
        <w:tc>
          <w:tcPr>
            <w:tcW w:w="1560" w:type="dxa"/>
            <w:tcBorders>
              <w:top w:val="single" w:sz="0" w:space="0" w:color="D3D3D3"/>
              <w:left w:val="nil"/>
              <w:bottom w:val="single" w:sz="0" w:space="0" w:color="D3D3D3"/>
            </w:tcBorders>
          </w:tcPr>
          <w:p w14:paraId="5347FC52"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C53" w14:textId="77777777" w:rsidR="003D27E1" w:rsidRDefault="00B475ED">
            <w:r>
              <w:rPr>
                <w:rFonts w:ascii="Consolas" w:eastAsia="Consolas" w:hAnsi="Consolas" w:cs="Consolas"/>
                <w:sz w:val="16"/>
              </w:rPr>
              <w:t>Southern and Eastern Europe</w:t>
            </w:r>
          </w:p>
        </w:tc>
        <w:tc>
          <w:tcPr>
            <w:tcW w:w="1560" w:type="dxa"/>
            <w:tcBorders>
              <w:top w:val="single" w:sz="0" w:space="0" w:color="D3D3D3"/>
              <w:bottom w:val="single" w:sz="0" w:space="0" w:color="D3D3D3"/>
            </w:tcBorders>
          </w:tcPr>
          <w:p w14:paraId="5347FC54" w14:textId="77777777" w:rsidR="003D27E1" w:rsidRDefault="00B475ED">
            <w:pPr>
              <w:jc w:val="right"/>
            </w:pPr>
            <w:r>
              <w:rPr>
                <w:rFonts w:ascii="Consolas" w:eastAsia="Consolas" w:hAnsi="Consolas" w:cs="Consolas"/>
                <w:sz w:val="16"/>
              </w:rPr>
              <w:t xml:space="preserve">    35,999</w:t>
            </w:r>
          </w:p>
        </w:tc>
        <w:tc>
          <w:tcPr>
            <w:tcW w:w="1560" w:type="dxa"/>
            <w:tcBorders>
              <w:top w:val="single" w:sz="0" w:space="0" w:color="D3D3D3"/>
              <w:bottom w:val="single" w:sz="0" w:space="0" w:color="D3D3D3"/>
            </w:tcBorders>
          </w:tcPr>
          <w:p w14:paraId="5347FC55" w14:textId="77777777" w:rsidR="003D27E1" w:rsidRDefault="00B475ED">
            <w:pPr>
              <w:jc w:val="right"/>
            </w:pPr>
            <w:r>
              <w:rPr>
                <w:rFonts w:ascii="Consolas" w:eastAsia="Consolas" w:hAnsi="Consolas" w:cs="Consolas"/>
                <w:sz w:val="16"/>
              </w:rPr>
              <w:t xml:space="preserve">      1.2</w:t>
            </w:r>
          </w:p>
        </w:tc>
        <w:tc>
          <w:tcPr>
            <w:tcW w:w="1560" w:type="dxa"/>
          </w:tcPr>
          <w:p w14:paraId="5347FC56" w14:textId="77777777" w:rsidR="003D27E1" w:rsidRDefault="003D27E1"/>
        </w:tc>
      </w:tr>
      <w:tr w:rsidR="003D27E1" w14:paraId="5347FC5E" w14:textId="77777777">
        <w:tc>
          <w:tcPr>
            <w:tcW w:w="1560" w:type="dxa"/>
            <w:tcBorders>
              <w:right w:val="nil"/>
            </w:tcBorders>
          </w:tcPr>
          <w:p w14:paraId="5347FC58" w14:textId="77777777" w:rsidR="003D27E1" w:rsidRDefault="003D27E1"/>
        </w:tc>
        <w:tc>
          <w:tcPr>
            <w:tcW w:w="1560" w:type="dxa"/>
            <w:tcBorders>
              <w:top w:val="single" w:sz="0" w:space="0" w:color="D3D3D3"/>
              <w:left w:val="nil"/>
              <w:bottom w:val="single" w:sz="0" w:space="0" w:color="D3D3D3"/>
            </w:tcBorders>
          </w:tcPr>
          <w:p w14:paraId="5347FC59"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FC5A" w14:textId="77777777" w:rsidR="003D27E1" w:rsidRDefault="00B475ED">
            <w:r>
              <w:rPr>
                <w:rFonts w:ascii="Consolas" w:eastAsia="Consolas" w:hAnsi="Consolas" w:cs="Consolas"/>
                <w:sz w:val="16"/>
              </w:rPr>
              <w:t>North Africa and the Middle East</w:t>
            </w:r>
          </w:p>
        </w:tc>
        <w:tc>
          <w:tcPr>
            <w:tcW w:w="1560" w:type="dxa"/>
            <w:tcBorders>
              <w:top w:val="single" w:sz="0" w:space="0" w:color="D3D3D3"/>
              <w:bottom w:val="single" w:sz="0" w:space="0" w:color="D3D3D3"/>
            </w:tcBorders>
          </w:tcPr>
          <w:p w14:paraId="5347FC5B" w14:textId="77777777" w:rsidR="003D27E1" w:rsidRDefault="00B475ED">
            <w:pPr>
              <w:jc w:val="right"/>
            </w:pPr>
            <w:r>
              <w:rPr>
                <w:rFonts w:ascii="Consolas" w:eastAsia="Consolas" w:hAnsi="Consolas" w:cs="Consolas"/>
                <w:sz w:val="16"/>
              </w:rPr>
              <w:t xml:space="preserve">     4,129</w:t>
            </w:r>
          </w:p>
        </w:tc>
        <w:tc>
          <w:tcPr>
            <w:tcW w:w="1560" w:type="dxa"/>
            <w:tcBorders>
              <w:top w:val="single" w:sz="0" w:space="0" w:color="D3D3D3"/>
              <w:bottom w:val="single" w:sz="0" w:space="0" w:color="D3D3D3"/>
            </w:tcBorders>
          </w:tcPr>
          <w:p w14:paraId="5347FC5C" w14:textId="77777777" w:rsidR="003D27E1" w:rsidRDefault="00B475ED">
            <w:pPr>
              <w:jc w:val="right"/>
            </w:pPr>
            <w:r>
              <w:rPr>
                <w:rFonts w:ascii="Consolas" w:eastAsia="Consolas" w:hAnsi="Consolas" w:cs="Consolas"/>
                <w:sz w:val="16"/>
              </w:rPr>
              <w:t xml:space="preserve">      0.1</w:t>
            </w:r>
          </w:p>
        </w:tc>
        <w:tc>
          <w:tcPr>
            <w:tcW w:w="1560" w:type="dxa"/>
          </w:tcPr>
          <w:p w14:paraId="5347FC5D" w14:textId="77777777" w:rsidR="003D27E1" w:rsidRDefault="003D27E1"/>
        </w:tc>
      </w:tr>
      <w:tr w:rsidR="003D27E1" w14:paraId="5347FC65" w14:textId="77777777">
        <w:tc>
          <w:tcPr>
            <w:tcW w:w="1560" w:type="dxa"/>
            <w:tcBorders>
              <w:right w:val="nil"/>
            </w:tcBorders>
          </w:tcPr>
          <w:p w14:paraId="5347FC5F" w14:textId="77777777" w:rsidR="003D27E1" w:rsidRDefault="003D27E1"/>
        </w:tc>
        <w:tc>
          <w:tcPr>
            <w:tcW w:w="1560" w:type="dxa"/>
            <w:tcBorders>
              <w:top w:val="single" w:sz="0" w:space="0" w:color="D3D3D3"/>
              <w:left w:val="nil"/>
              <w:bottom w:val="single" w:sz="0" w:space="0" w:color="D3D3D3"/>
            </w:tcBorders>
          </w:tcPr>
          <w:p w14:paraId="5347FC60" w14:textId="77777777" w:rsidR="003D27E1" w:rsidRDefault="00B475ED">
            <w:pPr>
              <w:jc w:val="right"/>
            </w:pPr>
            <w:r>
              <w:rPr>
                <w:rFonts w:ascii="Consolas" w:eastAsia="Consolas" w:hAnsi="Consolas" w:cs="Consolas"/>
                <w:sz w:val="16"/>
              </w:rPr>
              <w:t>5</w:t>
            </w:r>
          </w:p>
        </w:tc>
        <w:tc>
          <w:tcPr>
            <w:tcW w:w="1560" w:type="dxa"/>
            <w:tcBorders>
              <w:top w:val="single" w:sz="0" w:space="0" w:color="D3D3D3"/>
              <w:bottom w:val="single" w:sz="0" w:space="0" w:color="D3D3D3"/>
            </w:tcBorders>
          </w:tcPr>
          <w:p w14:paraId="5347FC61" w14:textId="77777777" w:rsidR="003D27E1" w:rsidRDefault="00B475ED">
            <w:r>
              <w:rPr>
                <w:rFonts w:ascii="Consolas" w:eastAsia="Consolas" w:hAnsi="Consolas" w:cs="Consolas"/>
                <w:sz w:val="16"/>
              </w:rPr>
              <w:t>South-East Asia</w:t>
            </w:r>
          </w:p>
        </w:tc>
        <w:tc>
          <w:tcPr>
            <w:tcW w:w="1560" w:type="dxa"/>
            <w:tcBorders>
              <w:top w:val="single" w:sz="0" w:space="0" w:color="D3D3D3"/>
              <w:bottom w:val="single" w:sz="0" w:space="0" w:color="D3D3D3"/>
            </w:tcBorders>
          </w:tcPr>
          <w:p w14:paraId="5347FC62" w14:textId="77777777" w:rsidR="003D27E1" w:rsidRDefault="00B475ED">
            <w:pPr>
              <w:jc w:val="right"/>
            </w:pPr>
            <w:r>
              <w:rPr>
                <w:rFonts w:ascii="Consolas" w:eastAsia="Consolas" w:hAnsi="Consolas" w:cs="Consolas"/>
                <w:sz w:val="16"/>
              </w:rPr>
              <w:t xml:space="preserve">     4,294</w:t>
            </w:r>
          </w:p>
        </w:tc>
        <w:tc>
          <w:tcPr>
            <w:tcW w:w="1560" w:type="dxa"/>
            <w:tcBorders>
              <w:top w:val="single" w:sz="0" w:space="0" w:color="D3D3D3"/>
              <w:bottom w:val="single" w:sz="0" w:space="0" w:color="D3D3D3"/>
            </w:tcBorders>
          </w:tcPr>
          <w:p w14:paraId="5347FC63" w14:textId="77777777" w:rsidR="003D27E1" w:rsidRDefault="00B475ED">
            <w:pPr>
              <w:jc w:val="right"/>
            </w:pPr>
            <w:r>
              <w:rPr>
                <w:rFonts w:ascii="Consolas" w:eastAsia="Consolas" w:hAnsi="Consolas" w:cs="Consolas"/>
                <w:sz w:val="16"/>
              </w:rPr>
              <w:t xml:space="preserve">      0.1</w:t>
            </w:r>
          </w:p>
        </w:tc>
        <w:tc>
          <w:tcPr>
            <w:tcW w:w="1560" w:type="dxa"/>
          </w:tcPr>
          <w:p w14:paraId="5347FC64" w14:textId="77777777" w:rsidR="003D27E1" w:rsidRDefault="003D27E1"/>
        </w:tc>
      </w:tr>
      <w:tr w:rsidR="003D27E1" w14:paraId="5347FC6C" w14:textId="77777777">
        <w:tc>
          <w:tcPr>
            <w:tcW w:w="1560" w:type="dxa"/>
            <w:tcBorders>
              <w:right w:val="nil"/>
            </w:tcBorders>
          </w:tcPr>
          <w:p w14:paraId="5347FC66" w14:textId="77777777" w:rsidR="003D27E1" w:rsidRDefault="003D27E1"/>
        </w:tc>
        <w:tc>
          <w:tcPr>
            <w:tcW w:w="1560" w:type="dxa"/>
            <w:tcBorders>
              <w:top w:val="single" w:sz="0" w:space="0" w:color="D3D3D3"/>
              <w:left w:val="nil"/>
              <w:bottom w:val="single" w:sz="0" w:space="0" w:color="D3D3D3"/>
            </w:tcBorders>
          </w:tcPr>
          <w:p w14:paraId="5347FC67" w14:textId="77777777" w:rsidR="003D27E1" w:rsidRDefault="00B475ED">
            <w:pPr>
              <w:jc w:val="right"/>
            </w:pPr>
            <w:r>
              <w:rPr>
                <w:rFonts w:ascii="Consolas" w:eastAsia="Consolas" w:hAnsi="Consolas" w:cs="Consolas"/>
                <w:sz w:val="16"/>
              </w:rPr>
              <w:t>6</w:t>
            </w:r>
          </w:p>
        </w:tc>
        <w:tc>
          <w:tcPr>
            <w:tcW w:w="1560" w:type="dxa"/>
            <w:tcBorders>
              <w:top w:val="single" w:sz="0" w:space="0" w:color="D3D3D3"/>
              <w:bottom w:val="single" w:sz="0" w:space="0" w:color="D3D3D3"/>
            </w:tcBorders>
          </w:tcPr>
          <w:p w14:paraId="5347FC68" w14:textId="77777777" w:rsidR="003D27E1" w:rsidRDefault="00B475ED">
            <w:r>
              <w:rPr>
                <w:rFonts w:ascii="Consolas" w:eastAsia="Consolas" w:hAnsi="Consolas" w:cs="Consolas"/>
                <w:sz w:val="16"/>
              </w:rPr>
              <w:t>North-East Asia</w:t>
            </w:r>
          </w:p>
        </w:tc>
        <w:tc>
          <w:tcPr>
            <w:tcW w:w="1560" w:type="dxa"/>
            <w:tcBorders>
              <w:top w:val="single" w:sz="0" w:space="0" w:color="D3D3D3"/>
              <w:bottom w:val="single" w:sz="0" w:space="0" w:color="D3D3D3"/>
            </w:tcBorders>
          </w:tcPr>
          <w:p w14:paraId="5347FC69" w14:textId="77777777" w:rsidR="003D27E1" w:rsidRDefault="00B475ED">
            <w:pPr>
              <w:jc w:val="right"/>
            </w:pPr>
            <w:r>
              <w:rPr>
                <w:rFonts w:ascii="Consolas" w:eastAsia="Consolas" w:hAnsi="Consolas" w:cs="Consolas"/>
                <w:sz w:val="16"/>
              </w:rPr>
              <w:t xml:space="preserve">     4,711</w:t>
            </w:r>
          </w:p>
        </w:tc>
        <w:tc>
          <w:tcPr>
            <w:tcW w:w="1560" w:type="dxa"/>
            <w:tcBorders>
              <w:top w:val="single" w:sz="0" w:space="0" w:color="D3D3D3"/>
              <w:bottom w:val="single" w:sz="0" w:space="0" w:color="D3D3D3"/>
            </w:tcBorders>
          </w:tcPr>
          <w:p w14:paraId="5347FC6A" w14:textId="77777777" w:rsidR="003D27E1" w:rsidRDefault="00B475ED">
            <w:pPr>
              <w:jc w:val="right"/>
            </w:pPr>
            <w:r>
              <w:rPr>
                <w:rFonts w:ascii="Consolas" w:eastAsia="Consolas" w:hAnsi="Consolas" w:cs="Consolas"/>
                <w:sz w:val="16"/>
              </w:rPr>
              <w:t xml:space="preserve">      0.2</w:t>
            </w:r>
          </w:p>
        </w:tc>
        <w:tc>
          <w:tcPr>
            <w:tcW w:w="1560" w:type="dxa"/>
          </w:tcPr>
          <w:p w14:paraId="5347FC6B" w14:textId="77777777" w:rsidR="003D27E1" w:rsidRDefault="003D27E1"/>
        </w:tc>
      </w:tr>
      <w:tr w:rsidR="003D27E1" w14:paraId="5347FC73" w14:textId="77777777">
        <w:tc>
          <w:tcPr>
            <w:tcW w:w="1560" w:type="dxa"/>
            <w:tcBorders>
              <w:right w:val="nil"/>
            </w:tcBorders>
          </w:tcPr>
          <w:p w14:paraId="5347FC6D" w14:textId="77777777" w:rsidR="003D27E1" w:rsidRDefault="003D27E1"/>
        </w:tc>
        <w:tc>
          <w:tcPr>
            <w:tcW w:w="1560" w:type="dxa"/>
            <w:tcBorders>
              <w:top w:val="single" w:sz="0" w:space="0" w:color="D3D3D3"/>
              <w:left w:val="nil"/>
              <w:bottom w:val="single" w:sz="0" w:space="0" w:color="D3D3D3"/>
            </w:tcBorders>
          </w:tcPr>
          <w:p w14:paraId="5347FC6E" w14:textId="77777777" w:rsidR="003D27E1" w:rsidRDefault="00B475ED">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5347FC6F" w14:textId="77777777" w:rsidR="003D27E1" w:rsidRDefault="00B475ED">
            <w:r>
              <w:rPr>
                <w:rFonts w:ascii="Consolas" w:eastAsia="Consolas" w:hAnsi="Consolas" w:cs="Consolas"/>
                <w:sz w:val="16"/>
              </w:rPr>
              <w:t>Southern and Central Asia</w:t>
            </w:r>
          </w:p>
        </w:tc>
        <w:tc>
          <w:tcPr>
            <w:tcW w:w="1560" w:type="dxa"/>
            <w:tcBorders>
              <w:top w:val="single" w:sz="0" w:space="0" w:color="D3D3D3"/>
              <w:bottom w:val="single" w:sz="0" w:space="0" w:color="D3D3D3"/>
            </w:tcBorders>
          </w:tcPr>
          <w:p w14:paraId="5347FC70" w14:textId="77777777" w:rsidR="003D27E1" w:rsidRDefault="00B475ED">
            <w:pPr>
              <w:jc w:val="right"/>
            </w:pPr>
            <w:r>
              <w:rPr>
                <w:rFonts w:ascii="Consolas" w:eastAsia="Consolas" w:hAnsi="Consolas" w:cs="Consolas"/>
                <w:sz w:val="16"/>
              </w:rPr>
              <w:t xml:space="preserve">    49,602</w:t>
            </w:r>
          </w:p>
        </w:tc>
        <w:tc>
          <w:tcPr>
            <w:tcW w:w="1560" w:type="dxa"/>
            <w:tcBorders>
              <w:top w:val="single" w:sz="0" w:space="0" w:color="D3D3D3"/>
              <w:bottom w:val="single" w:sz="0" w:space="0" w:color="D3D3D3"/>
            </w:tcBorders>
          </w:tcPr>
          <w:p w14:paraId="5347FC71" w14:textId="77777777" w:rsidR="003D27E1" w:rsidRDefault="00B475ED">
            <w:pPr>
              <w:jc w:val="right"/>
            </w:pPr>
            <w:r>
              <w:rPr>
                <w:rFonts w:ascii="Consolas" w:eastAsia="Consolas" w:hAnsi="Consolas" w:cs="Consolas"/>
                <w:sz w:val="16"/>
              </w:rPr>
              <w:t xml:space="preserve">      1.6</w:t>
            </w:r>
          </w:p>
        </w:tc>
        <w:tc>
          <w:tcPr>
            <w:tcW w:w="1560" w:type="dxa"/>
          </w:tcPr>
          <w:p w14:paraId="5347FC72" w14:textId="77777777" w:rsidR="003D27E1" w:rsidRDefault="003D27E1"/>
        </w:tc>
      </w:tr>
      <w:tr w:rsidR="003D27E1" w14:paraId="5347FC7A" w14:textId="77777777">
        <w:tc>
          <w:tcPr>
            <w:tcW w:w="1560" w:type="dxa"/>
            <w:tcBorders>
              <w:right w:val="nil"/>
            </w:tcBorders>
          </w:tcPr>
          <w:p w14:paraId="5347FC74" w14:textId="77777777" w:rsidR="003D27E1" w:rsidRDefault="003D27E1"/>
        </w:tc>
        <w:tc>
          <w:tcPr>
            <w:tcW w:w="1560" w:type="dxa"/>
            <w:tcBorders>
              <w:top w:val="single" w:sz="0" w:space="0" w:color="D3D3D3"/>
              <w:left w:val="nil"/>
              <w:bottom w:val="single" w:sz="0" w:space="0" w:color="D3D3D3"/>
            </w:tcBorders>
          </w:tcPr>
          <w:p w14:paraId="5347FC75"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FC76" w14:textId="77777777" w:rsidR="003D27E1" w:rsidRDefault="00B475ED">
            <w:r>
              <w:rPr>
                <w:rFonts w:ascii="Consolas" w:eastAsia="Consolas" w:hAnsi="Consolas" w:cs="Consolas"/>
                <w:sz w:val="16"/>
              </w:rPr>
              <w:t>Americas</w:t>
            </w:r>
          </w:p>
        </w:tc>
        <w:tc>
          <w:tcPr>
            <w:tcW w:w="1560" w:type="dxa"/>
            <w:tcBorders>
              <w:top w:val="single" w:sz="0" w:space="0" w:color="D3D3D3"/>
              <w:bottom w:val="single" w:sz="0" w:space="0" w:color="D3D3D3"/>
            </w:tcBorders>
          </w:tcPr>
          <w:p w14:paraId="5347FC77" w14:textId="77777777" w:rsidR="003D27E1" w:rsidRDefault="00B475ED">
            <w:pPr>
              <w:jc w:val="right"/>
            </w:pPr>
            <w:r>
              <w:rPr>
                <w:rFonts w:ascii="Consolas" w:eastAsia="Consolas" w:hAnsi="Consolas" w:cs="Consolas"/>
                <w:sz w:val="16"/>
              </w:rPr>
              <w:t xml:space="preserve">    12,359</w:t>
            </w:r>
          </w:p>
        </w:tc>
        <w:tc>
          <w:tcPr>
            <w:tcW w:w="1560" w:type="dxa"/>
            <w:tcBorders>
              <w:top w:val="single" w:sz="0" w:space="0" w:color="D3D3D3"/>
              <w:bottom w:val="single" w:sz="0" w:space="0" w:color="D3D3D3"/>
            </w:tcBorders>
          </w:tcPr>
          <w:p w14:paraId="5347FC78" w14:textId="77777777" w:rsidR="003D27E1" w:rsidRDefault="00B475ED">
            <w:pPr>
              <w:jc w:val="right"/>
            </w:pPr>
            <w:r>
              <w:rPr>
                <w:rFonts w:ascii="Consolas" w:eastAsia="Consolas" w:hAnsi="Consolas" w:cs="Consolas"/>
                <w:sz w:val="16"/>
              </w:rPr>
              <w:t xml:space="preserve">      0.4</w:t>
            </w:r>
          </w:p>
        </w:tc>
        <w:tc>
          <w:tcPr>
            <w:tcW w:w="1560" w:type="dxa"/>
          </w:tcPr>
          <w:p w14:paraId="5347FC79" w14:textId="77777777" w:rsidR="003D27E1" w:rsidRDefault="003D27E1"/>
        </w:tc>
      </w:tr>
      <w:tr w:rsidR="003D27E1" w14:paraId="5347FC81" w14:textId="77777777">
        <w:tc>
          <w:tcPr>
            <w:tcW w:w="1560" w:type="dxa"/>
            <w:tcBorders>
              <w:right w:val="nil"/>
            </w:tcBorders>
          </w:tcPr>
          <w:p w14:paraId="5347FC7B" w14:textId="77777777" w:rsidR="003D27E1" w:rsidRDefault="003D27E1"/>
        </w:tc>
        <w:tc>
          <w:tcPr>
            <w:tcW w:w="1560" w:type="dxa"/>
            <w:tcBorders>
              <w:top w:val="single" w:sz="0" w:space="0" w:color="D3D3D3"/>
              <w:left w:val="nil"/>
              <w:bottom w:val="single" w:sz="0" w:space="0" w:color="D3D3D3"/>
            </w:tcBorders>
          </w:tcPr>
          <w:p w14:paraId="5347FC7C" w14:textId="77777777" w:rsidR="003D27E1" w:rsidRDefault="00B475ED">
            <w:pPr>
              <w:jc w:val="right"/>
            </w:pPr>
            <w:r>
              <w:rPr>
                <w:rFonts w:ascii="Consolas" w:eastAsia="Consolas" w:hAnsi="Consolas" w:cs="Consolas"/>
                <w:sz w:val="16"/>
              </w:rPr>
              <w:t>9</w:t>
            </w:r>
          </w:p>
        </w:tc>
        <w:tc>
          <w:tcPr>
            <w:tcW w:w="1560" w:type="dxa"/>
            <w:tcBorders>
              <w:top w:val="single" w:sz="0" w:space="0" w:color="D3D3D3"/>
              <w:bottom w:val="single" w:sz="0" w:space="0" w:color="D3D3D3"/>
            </w:tcBorders>
          </w:tcPr>
          <w:p w14:paraId="5347FC7D" w14:textId="77777777" w:rsidR="003D27E1" w:rsidRDefault="00B475ED">
            <w:r>
              <w:rPr>
                <w:rFonts w:ascii="Consolas" w:eastAsia="Consolas" w:hAnsi="Consolas" w:cs="Consolas"/>
                <w:sz w:val="16"/>
              </w:rPr>
              <w:t>Sub-Saharan Africa</w:t>
            </w:r>
          </w:p>
        </w:tc>
        <w:tc>
          <w:tcPr>
            <w:tcW w:w="1560" w:type="dxa"/>
            <w:tcBorders>
              <w:top w:val="single" w:sz="0" w:space="0" w:color="D3D3D3"/>
              <w:bottom w:val="single" w:sz="0" w:space="0" w:color="D3D3D3"/>
            </w:tcBorders>
          </w:tcPr>
          <w:p w14:paraId="5347FC7E" w14:textId="77777777" w:rsidR="003D27E1" w:rsidRDefault="00B475ED">
            <w:pPr>
              <w:jc w:val="right"/>
            </w:pPr>
            <w:r>
              <w:rPr>
                <w:rFonts w:ascii="Consolas" w:eastAsia="Consolas" w:hAnsi="Consolas" w:cs="Consolas"/>
                <w:sz w:val="16"/>
              </w:rPr>
              <w:t xml:space="preserve">    11,135</w:t>
            </w:r>
          </w:p>
        </w:tc>
        <w:tc>
          <w:tcPr>
            <w:tcW w:w="1560" w:type="dxa"/>
            <w:tcBorders>
              <w:top w:val="single" w:sz="0" w:space="0" w:color="D3D3D3"/>
              <w:bottom w:val="single" w:sz="0" w:space="0" w:color="D3D3D3"/>
            </w:tcBorders>
          </w:tcPr>
          <w:p w14:paraId="5347FC7F" w14:textId="77777777" w:rsidR="003D27E1" w:rsidRDefault="00B475ED">
            <w:pPr>
              <w:jc w:val="right"/>
            </w:pPr>
            <w:r>
              <w:rPr>
                <w:rFonts w:ascii="Consolas" w:eastAsia="Consolas" w:hAnsi="Consolas" w:cs="Consolas"/>
                <w:sz w:val="16"/>
              </w:rPr>
              <w:t xml:space="preserve">      0.4</w:t>
            </w:r>
          </w:p>
        </w:tc>
        <w:tc>
          <w:tcPr>
            <w:tcW w:w="1560" w:type="dxa"/>
          </w:tcPr>
          <w:p w14:paraId="5347FC80" w14:textId="77777777" w:rsidR="003D27E1" w:rsidRDefault="003D27E1"/>
        </w:tc>
      </w:tr>
      <w:tr w:rsidR="003D27E1" w14:paraId="5347FC88" w14:textId="77777777">
        <w:tc>
          <w:tcPr>
            <w:tcW w:w="1560" w:type="dxa"/>
            <w:tcBorders>
              <w:right w:val="nil"/>
            </w:tcBorders>
          </w:tcPr>
          <w:p w14:paraId="5347FC82" w14:textId="77777777" w:rsidR="003D27E1" w:rsidRDefault="003D27E1"/>
        </w:tc>
        <w:tc>
          <w:tcPr>
            <w:tcW w:w="1560" w:type="dxa"/>
            <w:tcBorders>
              <w:top w:val="single" w:sz="0" w:space="0" w:color="D3D3D3"/>
              <w:left w:val="nil"/>
              <w:bottom w:val="single" w:sz="0" w:space="0" w:color="D3D3D3"/>
            </w:tcBorders>
          </w:tcPr>
          <w:p w14:paraId="5347FC83" w14:textId="77777777" w:rsidR="003D27E1" w:rsidRDefault="00B475ED">
            <w:pPr>
              <w:jc w:val="right"/>
            </w:pPr>
            <w:r>
              <w:rPr>
                <w:rFonts w:ascii="Consolas" w:eastAsia="Consolas" w:hAnsi="Consolas" w:cs="Consolas"/>
                <w:sz w:val="16"/>
              </w:rPr>
              <w:t>10</w:t>
            </w:r>
          </w:p>
        </w:tc>
        <w:tc>
          <w:tcPr>
            <w:tcW w:w="1560" w:type="dxa"/>
            <w:tcBorders>
              <w:top w:val="single" w:sz="0" w:space="0" w:color="D3D3D3"/>
              <w:bottom w:val="single" w:sz="0" w:space="0" w:color="D3D3D3"/>
            </w:tcBorders>
          </w:tcPr>
          <w:p w14:paraId="5347FC84" w14:textId="77777777" w:rsidR="003D27E1" w:rsidRDefault="00B475ED">
            <w:r>
              <w:rPr>
                <w:rFonts w:ascii="Consolas" w:eastAsia="Consolas" w:hAnsi="Consolas" w:cs="Consolas"/>
                <w:sz w:val="16"/>
              </w:rPr>
              <w:t>Other</w:t>
            </w:r>
          </w:p>
        </w:tc>
        <w:tc>
          <w:tcPr>
            <w:tcW w:w="1560" w:type="dxa"/>
            <w:tcBorders>
              <w:top w:val="single" w:sz="0" w:space="0" w:color="D3D3D3"/>
              <w:bottom w:val="single" w:sz="0" w:space="0" w:color="D3D3D3"/>
            </w:tcBorders>
          </w:tcPr>
          <w:p w14:paraId="5347FC85" w14:textId="77777777" w:rsidR="003D27E1" w:rsidRDefault="00B475ED">
            <w:pPr>
              <w:jc w:val="right"/>
            </w:pPr>
            <w:r>
              <w:rPr>
                <w:rFonts w:ascii="Consolas" w:eastAsia="Consolas" w:hAnsi="Consolas" w:cs="Consolas"/>
                <w:sz w:val="16"/>
              </w:rPr>
              <w:t xml:space="preserve">    91,562</w:t>
            </w:r>
          </w:p>
        </w:tc>
        <w:tc>
          <w:tcPr>
            <w:tcW w:w="1560" w:type="dxa"/>
            <w:tcBorders>
              <w:top w:val="single" w:sz="0" w:space="0" w:color="D3D3D3"/>
              <w:bottom w:val="single" w:sz="0" w:space="0" w:color="D3D3D3"/>
            </w:tcBorders>
          </w:tcPr>
          <w:p w14:paraId="5347FC86" w14:textId="77777777" w:rsidR="003D27E1" w:rsidRDefault="00B475ED">
            <w:pPr>
              <w:jc w:val="right"/>
            </w:pPr>
            <w:r>
              <w:rPr>
                <w:rFonts w:ascii="Consolas" w:eastAsia="Consolas" w:hAnsi="Consolas" w:cs="Consolas"/>
                <w:sz w:val="16"/>
              </w:rPr>
              <w:t xml:space="preserve">      3.0</w:t>
            </w:r>
          </w:p>
        </w:tc>
        <w:tc>
          <w:tcPr>
            <w:tcW w:w="1560" w:type="dxa"/>
          </w:tcPr>
          <w:p w14:paraId="5347FC87" w14:textId="77777777" w:rsidR="003D27E1" w:rsidRDefault="003D27E1"/>
        </w:tc>
      </w:tr>
      <w:tr w:rsidR="003D27E1" w14:paraId="5347FC8F" w14:textId="77777777">
        <w:tc>
          <w:tcPr>
            <w:tcW w:w="1560" w:type="dxa"/>
            <w:tcBorders>
              <w:right w:val="nil"/>
            </w:tcBorders>
          </w:tcPr>
          <w:p w14:paraId="5347FC89" w14:textId="77777777" w:rsidR="003D27E1" w:rsidRDefault="003D27E1"/>
        </w:tc>
        <w:tc>
          <w:tcPr>
            <w:tcW w:w="1560" w:type="dxa"/>
            <w:tcBorders>
              <w:top w:val="single" w:sz="0" w:space="0" w:color="D3D3D3"/>
              <w:left w:val="nil"/>
              <w:bottom w:val="single" w:sz="0" w:space="0" w:color="000000"/>
            </w:tcBorders>
          </w:tcPr>
          <w:p w14:paraId="5347FC8A"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C8B" w14:textId="77777777" w:rsidR="003D27E1" w:rsidRDefault="003D27E1"/>
        </w:tc>
        <w:tc>
          <w:tcPr>
            <w:tcW w:w="1560" w:type="dxa"/>
            <w:tcBorders>
              <w:top w:val="single" w:sz="0" w:space="0" w:color="D3D3D3"/>
              <w:bottom w:val="single" w:sz="0" w:space="0" w:color="000000"/>
            </w:tcBorders>
          </w:tcPr>
          <w:p w14:paraId="5347FC8C" w14:textId="77777777" w:rsidR="003D27E1" w:rsidRDefault="00B475ED">
            <w:pPr>
              <w:jc w:val="right"/>
            </w:pPr>
            <w:r>
              <w:rPr>
                <w:rFonts w:ascii="Consolas" w:eastAsia="Consolas" w:hAnsi="Consolas" w:cs="Consolas"/>
                <w:sz w:val="16"/>
              </w:rPr>
              <w:t xml:space="preserve">   1857631</w:t>
            </w:r>
          </w:p>
        </w:tc>
        <w:tc>
          <w:tcPr>
            <w:tcW w:w="1560" w:type="dxa"/>
            <w:tcBorders>
              <w:top w:val="single" w:sz="0" w:space="0" w:color="D3D3D3"/>
              <w:bottom w:val="single" w:sz="0" w:space="0" w:color="000000"/>
            </w:tcBorders>
          </w:tcPr>
          <w:p w14:paraId="5347FC8D" w14:textId="77777777" w:rsidR="003D27E1" w:rsidRDefault="00B475ED">
            <w:pPr>
              <w:jc w:val="right"/>
            </w:pPr>
            <w:r>
              <w:rPr>
                <w:rFonts w:ascii="Consolas" w:eastAsia="Consolas" w:hAnsi="Consolas" w:cs="Consolas"/>
                <w:sz w:val="16"/>
              </w:rPr>
              <w:t xml:space="preserve">     60.2</w:t>
            </w:r>
          </w:p>
        </w:tc>
        <w:tc>
          <w:tcPr>
            <w:tcW w:w="1560" w:type="dxa"/>
          </w:tcPr>
          <w:p w14:paraId="5347FC8E" w14:textId="77777777" w:rsidR="003D27E1" w:rsidRDefault="003D27E1"/>
        </w:tc>
      </w:tr>
      <w:tr w:rsidR="003D27E1" w14:paraId="5347FC96" w14:textId="77777777">
        <w:tc>
          <w:tcPr>
            <w:tcW w:w="1560" w:type="dxa"/>
          </w:tcPr>
          <w:p w14:paraId="5347FC90" w14:textId="77777777" w:rsidR="003D27E1" w:rsidRDefault="003D27E1"/>
        </w:tc>
        <w:tc>
          <w:tcPr>
            <w:tcW w:w="1560" w:type="dxa"/>
            <w:tcBorders>
              <w:top w:val="single" w:sz="0" w:space="0" w:color="000000"/>
              <w:bottom w:val="single" w:sz="0" w:space="0" w:color="000000"/>
            </w:tcBorders>
          </w:tcPr>
          <w:p w14:paraId="5347FC91" w14:textId="77777777" w:rsidR="003D27E1" w:rsidRDefault="003D27E1"/>
        </w:tc>
        <w:tc>
          <w:tcPr>
            <w:tcW w:w="1560" w:type="dxa"/>
            <w:tcBorders>
              <w:top w:val="single" w:sz="0" w:space="0" w:color="000000"/>
              <w:bottom w:val="single" w:sz="0" w:space="0" w:color="000000"/>
            </w:tcBorders>
          </w:tcPr>
          <w:p w14:paraId="5347FC92"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C93"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C94" w14:textId="77777777" w:rsidR="003D27E1" w:rsidRDefault="003D27E1"/>
        </w:tc>
        <w:tc>
          <w:tcPr>
            <w:tcW w:w="1560" w:type="dxa"/>
          </w:tcPr>
          <w:p w14:paraId="5347FC95" w14:textId="77777777" w:rsidR="003D27E1" w:rsidRDefault="003D27E1"/>
        </w:tc>
      </w:tr>
    </w:tbl>
    <w:p w14:paraId="5347FC97"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CA0" w14:textId="77777777">
        <w:tc>
          <w:tcPr>
            <w:tcW w:w="1170" w:type="dxa"/>
            <w:tcBorders>
              <w:top w:val="single" w:sz="0" w:space="0" w:color="000000"/>
              <w:bottom w:val="single" w:sz="0" w:space="0" w:color="000000"/>
            </w:tcBorders>
          </w:tcPr>
          <w:p w14:paraId="5347FC98"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C99"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C9A"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C9B"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C9C"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C9D"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C9E"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C9F" w14:textId="77777777" w:rsidR="003D27E1" w:rsidRDefault="00B475ED">
            <w:pPr>
              <w:jc w:val="right"/>
            </w:pPr>
            <w:r>
              <w:rPr>
                <w:rFonts w:ascii="Consolas" w:eastAsia="Consolas" w:hAnsi="Consolas" w:cs="Consolas"/>
                <w:b/>
                <w:sz w:val="18"/>
              </w:rPr>
              <w:t>[8] NL</w:t>
            </w:r>
          </w:p>
        </w:tc>
      </w:tr>
      <w:tr w:rsidR="003D27E1" w14:paraId="5347FCA9" w14:textId="77777777">
        <w:tc>
          <w:tcPr>
            <w:tcW w:w="1170" w:type="dxa"/>
            <w:tcBorders>
              <w:top w:val="single" w:sz="0" w:space="0" w:color="000000"/>
            </w:tcBorders>
          </w:tcPr>
          <w:p w14:paraId="5347FCA1" w14:textId="77777777" w:rsidR="003D27E1" w:rsidRDefault="00B475ED">
            <w:pPr>
              <w:jc w:val="right"/>
            </w:pPr>
            <w:r>
              <w:rPr>
                <w:rFonts w:ascii="Consolas" w:eastAsia="Consolas" w:hAnsi="Consolas" w:cs="Consolas"/>
                <w:sz w:val="16"/>
              </w:rPr>
              <w:t>-2</w:t>
            </w:r>
          </w:p>
        </w:tc>
        <w:tc>
          <w:tcPr>
            <w:tcW w:w="1170" w:type="dxa"/>
            <w:tcBorders>
              <w:top w:val="single" w:sz="0" w:space="0" w:color="000000"/>
            </w:tcBorders>
          </w:tcPr>
          <w:p w14:paraId="5347FCA2"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CA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CA4"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CA5"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CA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CA7" w14:textId="77777777" w:rsidR="003D27E1" w:rsidRDefault="00B475ED">
            <w:pPr>
              <w:jc w:val="right"/>
            </w:pPr>
            <w:r>
              <w:rPr>
                <w:rFonts w:ascii="Consolas" w:eastAsia="Consolas" w:hAnsi="Consolas" w:cs="Consolas"/>
                <w:sz w:val="16"/>
              </w:rPr>
              <w:t>147</w:t>
            </w:r>
          </w:p>
        </w:tc>
        <w:tc>
          <w:tcPr>
            <w:tcW w:w="1170" w:type="dxa"/>
            <w:tcBorders>
              <w:top w:val="single" w:sz="0" w:space="0" w:color="000000"/>
            </w:tcBorders>
          </w:tcPr>
          <w:p w14:paraId="5347FCA8" w14:textId="77777777" w:rsidR="003D27E1" w:rsidRDefault="00B475ED">
            <w:pPr>
              <w:jc w:val="right"/>
            </w:pPr>
            <w:r>
              <w:rPr>
                <w:rFonts w:ascii="Consolas" w:eastAsia="Consolas" w:hAnsi="Consolas" w:cs="Consolas"/>
                <w:sz w:val="16"/>
              </w:rPr>
              <w:t>0</w:t>
            </w:r>
          </w:p>
        </w:tc>
      </w:tr>
      <w:tr w:rsidR="003D27E1" w14:paraId="5347FCB2" w14:textId="77777777">
        <w:tc>
          <w:tcPr>
            <w:tcW w:w="1170" w:type="dxa"/>
          </w:tcPr>
          <w:p w14:paraId="5347FCAA" w14:textId="77777777" w:rsidR="003D27E1" w:rsidRDefault="00B475ED">
            <w:pPr>
              <w:jc w:val="right"/>
            </w:pPr>
            <w:r>
              <w:rPr>
                <w:rFonts w:ascii="Consolas" w:eastAsia="Consolas" w:hAnsi="Consolas" w:cs="Consolas"/>
                <w:sz w:val="16"/>
              </w:rPr>
              <w:t>-1</w:t>
            </w:r>
          </w:p>
        </w:tc>
        <w:tc>
          <w:tcPr>
            <w:tcW w:w="1170" w:type="dxa"/>
          </w:tcPr>
          <w:p w14:paraId="5347FCAB" w14:textId="77777777" w:rsidR="003D27E1" w:rsidRDefault="00B475ED">
            <w:pPr>
              <w:jc w:val="right"/>
            </w:pPr>
            <w:r>
              <w:rPr>
                <w:rFonts w:ascii="Consolas" w:eastAsia="Consolas" w:hAnsi="Consolas" w:cs="Consolas"/>
                <w:sz w:val="16"/>
              </w:rPr>
              <w:t>0</w:t>
            </w:r>
          </w:p>
        </w:tc>
        <w:tc>
          <w:tcPr>
            <w:tcW w:w="1170" w:type="dxa"/>
          </w:tcPr>
          <w:p w14:paraId="5347FCAC" w14:textId="77777777" w:rsidR="003D27E1" w:rsidRDefault="00B475ED">
            <w:pPr>
              <w:jc w:val="right"/>
            </w:pPr>
            <w:r>
              <w:rPr>
                <w:rFonts w:ascii="Consolas" w:eastAsia="Consolas" w:hAnsi="Consolas" w:cs="Consolas"/>
                <w:sz w:val="16"/>
              </w:rPr>
              <w:t>0</w:t>
            </w:r>
          </w:p>
        </w:tc>
        <w:tc>
          <w:tcPr>
            <w:tcW w:w="1170" w:type="dxa"/>
          </w:tcPr>
          <w:p w14:paraId="5347FCAD" w14:textId="77777777" w:rsidR="003D27E1" w:rsidRDefault="00B475ED">
            <w:pPr>
              <w:jc w:val="right"/>
            </w:pPr>
            <w:r>
              <w:rPr>
                <w:rFonts w:ascii="Consolas" w:eastAsia="Consolas" w:hAnsi="Consolas" w:cs="Consolas"/>
                <w:sz w:val="16"/>
              </w:rPr>
              <w:t>0</w:t>
            </w:r>
          </w:p>
        </w:tc>
        <w:tc>
          <w:tcPr>
            <w:tcW w:w="1170" w:type="dxa"/>
          </w:tcPr>
          <w:p w14:paraId="5347FCAE" w14:textId="77777777" w:rsidR="003D27E1" w:rsidRDefault="00B475ED">
            <w:pPr>
              <w:jc w:val="right"/>
            </w:pPr>
            <w:r>
              <w:rPr>
                <w:rFonts w:ascii="Consolas" w:eastAsia="Consolas" w:hAnsi="Consolas" w:cs="Consolas"/>
                <w:sz w:val="16"/>
              </w:rPr>
              <w:t>0</w:t>
            </w:r>
          </w:p>
        </w:tc>
        <w:tc>
          <w:tcPr>
            <w:tcW w:w="1170" w:type="dxa"/>
          </w:tcPr>
          <w:p w14:paraId="5347FCAF" w14:textId="77777777" w:rsidR="003D27E1" w:rsidRDefault="00B475ED">
            <w:pPr>
              <w:jc w:val="right"/>
            </w:pPr>
            <w:r>
              <w:rPr>
                <w:rFonts w:ascii="Consolas" w:eastAsia="Consolas" w:hAnsi="Consolas" w:cs="Consolas"/>
                <w:sz w:val="16"/>
              </w:rPr>
              <w:t>0</w:t>
            </w:r>
          </w:p>
        </w:tc>
        <w:tc>
          <w:tcPr>
            <w:tcW w:w="1170" w:type="dxa"/>
          </w:tcPr>
          <w:p w14:paraId="5347FCB0" w14:textId="77777777" w:rsidR="003D27E1" w:rsidRDefault="00B475ED">
            <w:pPr>
              <w:jc w:val="right"/>
            </w:pPr>
            <w:r>
              <w:rPr>
                <w:rFonts w:ascii="Consolas" w:eastAsia="Consolas" w:hAnsi="Consolas" w:cs="Consolas"/>
                <w:sz w:val="16"/>
              </w:rPr>
              <w:t>84,287</w:t>
            </w:r>
          </w:p>
        </w:tc>
        <w:tc>
          <w:tcPr>
            <w:tcW w:w="1170" w:type="dxa"/>
          </w:tcPr>
          <w:p w14:paraId="5347FCB1" w14:textId="77777777" w:rsidR="003D27E1" w:rsidRDefault="00B475ED">
            <w:pPr>
              <w:jc w:val="right"/>
            </w:pPr>
            <w:r>
              <w:rPr>
                <w:rFonts w:ascii="Consolas" w:eastAsia="Consolas" w:hAnsi="Consolas" w:cs="Consolas"/>
                <w:sz w:val="16"/>
              </w:rPr>
              <w:t>0</w:t>
            </w:r>
          </w:p>
        </w:tc>
      </w:tr>
      <w:tr w:rsidR="003D27E1" w14:paraId="5347FCBB" w14:textId="77777777">
        <w:tc>
          <w:tcPr>
            <w:tcW w:w="1170" w:type="dxa"/>
          </w:tcPr>
          <w:p w14:paraId="5347FCB3" w14:textId="77777777" w:rsidR="003D27E1" w:rsidRDefault="00B475ED">
            <w:pPr>
              <w:jc w:val="right"/>
            </w:pPr>
            <w:r>
              <w:rPr>
                <w:rFonts w:ascii="Consolas" w:eastAsia="Consolas" w:hAnsi="Consolas" w:cs="Consolas"/>
                <w:sz w:val="16"/>
              </w:rPr>
              <w:t>0</w:t>
            </w:r>
          </w:p>
        </w:tc>
        <w:tc>
          <w:tcPr>
            <w:tcW w:w="1170" w:type="dxa"/>
          </w:tcPr>
          <w:p w14:paraId="5347FCB4" w14:textId="77777777" w:rsidR="003D27E1" w:rsidRDefault="00B475ED">
            <w:pPr>
              <w:jc w:val="right"/>
            </w:pPr>
            <w:r>
              <w:rPr>
                <w:rFonts w:ascii="Consolas" w:eastAsia="Consolas" w:hAnsi="Consolas" w:cs="Consolas"/>
                <w:sz w:val="16"/>
              </w:rPr>
              <w:t>192,381</w:t>
            </w:r>
          </w:p>
        </w:tc>
        <w:tc>
          <w:tcPr>
            <w:tcW w:w="1170" w:type="dxa"/>
          </w:tcPr>
          <w:p w14:paraId="5347FCB5" w14:textId="77777777" w:rsidR="003D27E1" w:rsidRDefault="00B475ED">
            <w:pPr>
              <w:jc w:val="right"/>
            </w:pPr>
            <w:r>
              <w:rPr>
                <w:rFonts w:ascii="Consolas" w:eastAsia="Consolas" w:hAnsi="Consolas" w:cs="Consolas"/>
                <w:sz w:val="16"/>
              </w:rPr>
              <w:t>0</w:t>
            </w:r>
          </w:p>
        </w:tc>
        <w:tc>
          <w:tcPr>
            <w:tcW w:w="1170" w:type="dxa"/>
          </w:tcPr>
          <w:p w14:paraId="5347FCB6" w14:textId="77777777" w:rsidR="003D27E1" w:rsidRDefault="00B475ED">
            <w:pPr>
              <w:jc w:val="right"/>
            </w:pPr>
            <w:r>
              <w:rPr>
                <w:rFonts w:ascii="Consolas" w:eastAsia="Consolas" w:hAnsi="Consolas" w:cs="Consolas"/>
                <w:sz w:val="16"/>
              </w:rPr>
              <w:t>0</w:t>
            </w:r>
          </w:p>
        </w:tc>
        <w:tc>
          <w:tcPr>
            <w:tcW w:w="1170" w:type="dxa"/>
          </w:tcPr>
          <w:p w14:paraId="5347FCB7" w14:textId="77777777" w:rsidR="003D27E1" w:rsidRDefault="00B475ED">
            <w:pPr>
              <w:jc w:val="right"/>
            </w:pPr>
            <w:r>
              <w:rPr>
                <w:rFonts w:ascii="Consolas" w:eastAsia="Consolas" w:hAnsi="Consolas" w:cs="Consolas"/>
                <w:sz w:val="16"/>
              </w:rPr>
              <w:t>145,298</w:t>
            </w:r>
          </w:p>
        </w:tc>
        <w:tc>
          <w:tcPr>
            <w:tcW w:w="1170" w:type="dxa"/>
          </w:tcPr>
          <w:p w14:paraId="5347FCB8" w14:textId="77777777" w:rsidR="003D27E1" w:rsidRDefault="00B475ED">
            <w:pPr>
              <w:jc w:val="right"/>
            </w:pPr>
            <w:r>
              <w:rPr>
                <w:rFonts w:ascii="Consolas" w:eastAsia="Consolas" w:hAnsi="Consolas" w:cs="Consolas"/>
                <w:sz w:val="16"/>
              </w:rPr>
              <w:t>0</w:t>
            </w:r>
          </w:p>
        </w:tc>
        <w:tc>
          <w:tcPr>
            <w:tcW w:w="1170" w:type="dxa"/>
          </w:tcPr>
          <w:p w14:paraId="5347FCB9" w14:textId="77777777" w:rsidR="003D27E1" w:rsidRDefault="00B475ED">
            <w:pPr>
              <w:jc w:val="right"/>
            </w:pPr>
            <w:r>
              <w:rPr>
                <w:rFonts w:ascii="Consolas" w:eastAsia="Consolas" w:hAnsi="Consolas" w:cs="Consolas"/>
                <w:sz w:val="16"/>
              </w:rPr>
              <w:t>537,952</w:t>
            </w:r>
          </w:p>
        </w:tc>
        <w:tc>
          <w:tcPr>
            <w:tcW w:w="1170" w:type="dxa"/>
          </w:tcPr>
          <w:p w14:paraId="5347FCBA" w14:textId="77777777" w:rsidR="003D27E1" w:rsidRDefault="00B475ED">
            <w:pPr>
              <w:jc w:val="right"/>
            </w:pPr>
            <w:r>
              <w:rPr>
                <w:rFonts w:ascii="Consolas" w:eastAsia="Consolas" w:hAnsi="Consolas" w:cs="Consolas"/>
                <w:sz w:val="16"/>
              </w:rPr>
              <w:t>0</w:t>
            </w:r>
          </w:p>
        </w:tc>
      </w:tr>
      <w:tr w:rsidR="003D27E1" w14:paraId="5347FCC4" w14:textId="77777777">
        <w:tc>
          <w:tcPr>
            <w:tcW w:w="1170" w:type="dxa"/>
          </w:tcPr>
          <w:p w14:paraId="5347FCBC" w14:textId="77777777" w:rsidR="003D27E1" w:rsidRDefault="00B475ED">
            <w:pPr>
              <w:jc w:val="right"/>
            </w:pPr>
            <w:r>
              <w:rPr>
                <w:rFonts w:ascii="Consolas" w:eastAsia="Consolas" w:hAnsi="Consolas" w:cs="Consolas"/>
                <w:sz w:val="16"/>
              </w:rPr>
              <w:t>1</w:t>
            </w:r>
          </w:p>
        </w:tc>
        <w:tc>
          <w:tcPr>
            <w:tcW w:w="1170" w:type="dxa"/>
          </w:tcPr>
          <w:p w14:paraId="5347FCBD" w14:textId="77777777" w:rsidR="003D27E1" w:rsidRDefault="00B475ED">
            <w:pPr>
              <w:jc w:val="right"/>
            </w:pPr>
            <w:r>
              <w:rPr>
                <w:rFonts w:ascii="Consolas" w:eastAsia="Consolas" w:hAnsi="Consolas" w:cs="Consolas"/>
                <w:sz w:val="16"/>
              </w:rPr>
              <w:t>4,307</w:t>
            </w:r>
          </w:p>
        </w:tc>
        <w:tc>
          <w:tcPr>
            <w:tcW w:w="1170" w:type="dxa"/>
          </w:tcPr>
          <w:p w14:paraId="5347FCBE" w14:textId="77777777" w:rsidR="003D27E1" w:rsidRDefault="00B475ED">
            <w:pPr>
              <w:jc w:val="right"/>
            </w:pPr>
            <w:r>
              <w:rPr>
                <w:rFonts w:ascii="Consolas" w:eastAsia="Consolas" w:hAnsi="Consolas" w:cs="Consolas"/>
                <w:sz w:val="16"/>
              </w:rPr>
              <w:t>0</w:t>
            </w:r>
          </w:p>
        </w:tc>
        <w:tc>
          <w:tcPr>
            <w:tcW w:w="1170" w:type="dxa"/>
          </w:tcPr>
          <w:p w14:paraId="5347FCBF" w14:textId="77777777" w:rsidR="003D27E1" w:rsidRDefault="00B475ED">
            <w:pPr>
              <w:jc w:val="right"/>
            </w:pPr>
            <w:r>
              <w:rPr>
                <w:rFonts w:ascii="Consolas" w:eastAsia="Consolas" w:hAnsi="Consolas" w:cs="Consolas"/>
                <w:sz w:val="16"/>
              </w:rPr>
              <w:t>0</w:t>
            </w:r>
          </w:p>
        </w:tc>
        <w:tc>
          <w:tcPr>
            <w:tcW w:w="1170" w:type="dxa"/>
          </w:tcPr>
          <w:p w14:paraId="5347FCC0" w14:textId="77777777" w:rsidR="003D27E1" w:rsidRDefault="00B475ED">
            <w:pPr>
              <w:jc w:val="right"/>
            </w:pPr>
            <w:r>
              <w:rPr>
                <w:rFonts w:ascii="Consolas" w:eastAsia="Consolas" w:hAnsi="Consolas" w:cs="Consolas"/>
                <w:sz w:val="16"/>
              </w:rPr>
              <w:t>41</w:t>
            </w:r>
          </w:p>
        </w:tc>
        <w:tc>
          <w:tcPr>
            <w:tcW w:w="1170" w:type="dxa"/>
          </w:tcPr>
          <w:p w14:paraId="5347FCC1" w14:textId="77777777" w:rsidR="003D27E1" w:rsidRDefault="00B475ED">
            <w:pPr>
              <w:jc w:val="right"/>
            </w:pPr>
            <w:r>
              <w:rPr>
                <w:rFonts w:ascii="Consolas" w:eastAsia="Consolas" w:hAnsi="Consolas" w:cs="Consolas"/>
                <w:sz w:val="16"/>
              </w:rPr>
              <w:t>0</w:t>
            </w:r>
          </w:p>
        </w:tc>
        <w:tc>
          <w:tcPr>
            <w:tcW w:w="1170" w:type="dxa"/>
          </w:tcPr>
          <w:p w14:paraId="5347FCC2" w14:textId="77777777" w:rsidR="003D27E1" w:rsidRDefault="00B475ED">
            <w:pPr>
              <w:jc w:val="right"/>
            </w:pPr>
            <w:r>
              <w:rPr>
                <w:rFonts w:ascii="Consolas" w:eastAsia="Consolas" w:hAnsi="Consolas" w:cs="Consolas"/>
                <w:sz w:val="16"/>
              </w:rPr>
              <w:t>1,380</w:t>
            </w:r>
          </w:p>
        </w:tc>
        <w:tc>
          <w:tcPr>
            <w:tcW w:w="1170" w:type="dxa"/>
          </w:tcPr>
          <w:p w14:paraId="5347FCC3" w14:textId="77777777" w:rsidR="003D27E1" w:rsidRDefault="00B475ED">
            <w:pPr>
              <w:jc w:val="right"/>
            </w:pPr>
            <w:r>
              <w:rPr>
                <w:rFonts w:ascii="Consolas" w:eastAsia="Consolas" w:hAnsi="Consolas" w:cs="Consolas"/>
                <w:sz w:val="16"/>
              </w:rPr>
              <w:t>0</w:t>
            </w:r>
          </w:p>
        </w:tc>
      </w:tr>
      <w:tr w:rsidR="003D27E1" w14:paraId="5347FCCD" w14:textId="77777777">
        <w:tc>
          <w:tcPr>
            <w:tcW w:w="1170" w:type="dxa"/>
          </w:tcPr>
          <w:p w14:paraId="5347FCC5" w14:textId="77777777" w:rsidR="003D27E1" w:rsidRDefault="00B475ED">
            <w:pPr>
              <w:jc w:val="right"/>
            </w:pPr>
            <w:r>
              <w:rPr>
                <w:rFonts w:ascii="Consolas" w:eastAsia="Consolas" w:hAnsi="Consolas" w:cs="Consolas"/>
                <w:sz w:val="16"/>
              </w:rPr>
              <w:t>2</w:t>
            </w:r>
          </w:p>
        </w:tc>
        <w:tc>
          <w:tcPr>
            <w:tcW w:w="1170" w:type="dxa"/>
          </w:tcPr>
          <w:p w14:paraId="5347FCC6" w14:textId="77777777" w:rsidR="003D27E1" w:rsidRDefault="00B475ED">
            <w:pPr>
              <w:jc w:val="right"/>
            </w:pPr>
            <w:r>
              <w:rPr>
                <w:rFonts w:ascii="Consolas" w:eastAsia="Consolas" w:hAnsi="Consolas" w:cs="Consolas"/>
                <w:sz w:val="16"/>
              </w:rPr>
              <w:t>12,643</w:t>
            </w:r>
          </w:p>
        </w:tc>
        <w:tc>
          <w:tcPr>
            <w:tcW w:w="1170" w:type="dxa"/>
          </w:tcPr>
          <w:p w14:paraId="5347FCC7" w14:textId="77777777" w:rsidR="003D27E1" w:rsidRDefault="00B475ED">
            <w:pPr>
              <w:jc w:val="right"/>
            </w:pPr>
            <w:r>
              <w:rPr>
                <w:rFonts w:ascii="Consolas" w:eastAsia="Consolas" w:hAnsi="Consolas" w:cs="Consolas"/>
                <w:sz w:val="16"/>
              </w:rPr>
              <w:t>0</w:t>
            </w:r>
          </w:p>
        </w:tc>
        <w:tc>
          <w:tcPr>
            <w:tcW w:w="1170" w:type="dxa"/>
          </w:tcPr>
          <w:p w14:paraId="5347FCC8" w14:textId="77777777" w:rsidR="003D27E1" w:rsidRDefault="00B475ED">
            <w:pPr>
              <w:jc w:val="right"/>
            </w:pPr>
            <w:r>
              <w:rPr>
                <w:rFonts w:ascii="Consolas" w:eastAsia="Consolas" w:hAnsi="Consolas" w:cs="Consolas"/>
                <w:sz w:val="16"/>
              </w:rPr>
              <w:t>0</w:t>
            </w:r>
          </w:p>
        </w:tc>
        <w:tc>
          <w:tcPr>
            <w:tcW w:w="1170" w:type="dxa"/>
          </w:tcPr>
          <w:p w14:paraId="5347FCC9" w14:textId="77777777" w:rsidR="003D27E1" w:rsidRDefault="00B475ED">
            <w:pPr>
              <w:jc w:val="right"/>
            </w:pPr>
            <w:r>
              <w:rPr>
                <w:rFonts w:ascii="Consolas" w:eastAsia="Consolas" w:hAnsi="Consolas" w:cs="Consolas"/>
                <w:sz w:val="16"/>
              </w:rPr>
              <w:t>16,512</w:t>
            </w:r>
          </w:p>
        </w:tc>
        <w:tc>
          <w:tcPr>
            <w:tcW w:w="1170" w:type="dxa"/>
          </w:tcPr>
          <w:p w14:paraId="5347FCCA" w14:textId="77777777" w:rsidR="003D27E1" w:rsidRDefault="00B475ED">
            <w:pPr>
              <w:jc w:val="right"/>
            </w:pPr>
            <w:r>
              <w:rPr>
                <w:rFonts w:ascii="Consolas" w:eastAsia="Consolas" w:hAnsi="Consolas" w:cs="Consolas"/>
                <w:sz w:val="16"/>
              </w:rPr>
              <w:t>0</w:t>
            </w:r>
          </w:p>
        </w:tc>
        <w:tc>
          <w:tcPr>
            <w:tcW w:w="1170" w:type="dxa"/>
          </w:tcPr>
          <w:p w14:paraId="5347FCCB" w14:textId="77777777" w:rsidR="003D27E1" w:rsidRDefault="00B475ED">
            <w:pPr>
              <w:jc w:val="right"/>
            </w:pPr>
            <w:r>
              <w:rPr>
                <w:rFonts w:ascii="Consolas" w:eastAsia="Consolas" w:hAnsi="Consolas" w:cs="Consolas"/>
                <w:sz w:val="16"/>
              </w:rPr>
              <w:t>17,960</w:t>
            </w:r>
          </w:p>
        </w:tc>
        <w:tc>
          <w:tcPr>
            <w:tcW w:w="1170" w:type="dxa"/>
          </w:tcPr>
          <w:p w14:paraId="5347FCCC" w14:textId="77777777" w:rsidR="003D27E1" w:rsidRDefault="00B475ED">
            <w:pPr>
              <w:jc w:val="right"/>
            </w:pPr>
            <w:r>
              <w:rPr>
                <w:rFonts w:ascii="Consolas" w:eastAsia="Consolas" w:hAnsi="Consolas" w:cs="Consolas"/>
                <w:sz w:val="16"/>
              </w:rPr>
              <w:t>0</w:t>
            </w:r>
          </w:p>
        </w:tc>
      </w:tr>
      <w:tr w:rsidR="003D27E1" w14:paraId="5347FCD6" w14:textId="77777777">
        <w:tc>
          <w:tcPr>
            <w:tcW w:w="1170" w:type="dxa"/>
          </w:tcPr>
          <w:p w14:paraId="5347FCCE" w14:textId="77777777" w:rsidR="003D27E1" w:rsidRDefault="00B475ED">
            <w:pPr>
              <w:jc w:val="right"/>
            </w:pPr>
            <w:r>
              <w:rPr>
                <w:rFonts w:ascii="Consolas" w:eastAsia="Consolas" w:hAnsi="Consolas" w:cs="Consolas"/>
                <w:sz w:val="16"/>
              </w:rPr>
              <w:t>3</w:t>
            </w:r>
          </w:p>
        </w:tc>
        <w:tc>
          <w:tcPr>
            <w:tcW w:w="1170" w:type="dxa"/>
          </w:tcPr>
          <w:p w14:paraId="5347FCCF" w14:textId="77777777" w:rsidR="003D27E1" w:rsidRDefault="00B475ED">
            <w:pPr>
              <w:jc w:val="right"/>
            </w:pPr>
            <w:r>
              <w:rPr>
                <w:rFonts w:ascii="Consolas" w:eastAsia="Consolas" w:hAnsi="Consolas" w:cs="Consolas"/>
                <w:sz w:val="16"/>
              </w:rPr>
              <w:t>5,158</w:t>
            </w:r>
          </w:p>
        </w:tc>
        <w:tc>
          <w:tcPr>
            <w:tcW w:w="1170" w:type="dxa"/>
          </w:tcPr>
          <w:p w14:paraId="5347FCD0" w14:textId="77777777" w:rsidR="003D27E1" w:rsidRDefault="00B475ED">
            <w:pPr>
              <w:jc w:val="right"/>
            </w:pPr>
            <w:r>
              <w:rPr>
                <w:rFonts w:ascii="Consolas" w:eastAsia="Consolas" w:hAnsi="Consolas" w:cs="Consolas"/>
                <w:sz w:val="16"/>
              </w:rPr>
              <w:t>0</w:t>
            </w:r>
          </w:p>
        </w:tc>
        <w:tc>
          <w:tcPr>
            <w:tcW w:w="1170" w:type="dxa"/>
          </w:tcPr>
          <w:p w14:paraId="5347FCD1" w14:textId="77777777" w:rsidR="003D27E1" w:rsidRDefault="00B475ED">
            <w:pPr>
              <w:jc w:val="right"/>
            </w:pPr>
            <w:r>
              <w:rPr>
                <w:rFonts w:ascii="Consolas" w:eastAsia="Consolas" w:hAnsi="Consolas" w:cs="Consolas"/>
                <w:sz w:val="16"/>
              </w:rPr>
              <w:t>0</w:t>
            </w:r>
          </w:p>
        </w:tc>
        <w:tc>
          <w:tcPr>
            <w:tcW w:w="1170" w:type="dxa"/>
          </w:tcPr>
          <w:p w14:paraId="5347FCD2" w14:textId="77777777" w:rsidR="003D27E1" w:rsidRDefault="00B475ED">
            <w:pPr>
              <w:jc w:val="right"/>
            </w:pPr>
            <w:r>
              <w:rPr>
                <w:rFonts w:ascii="Consolas" w:eastAsia="Consolas" w:hAnsi="Consolas" w:cs="Consolas"/>
                <w:sz w:val="16"/>
              </w:rPr>
              <w:t>25,381</w:t>
            </w:r>
          </w:p>
        </w:tc>
        <w:tc>
          <w:tcPr>
            <w:tcW w:w="1170" w:type="dxa"/>
          </w:tcPr>
          <w:p w14:paraId="5347FCD3" w14:textId="77777777" w:rsidR="003D27E1" w:rsidRDefault="00B475ED">
            <w:pPr>
              <w:jc w:val="right"/>
            </w:pPr>
            <w:r>
              <w:rPr>
                <w:rFonts w:ascii="Consolas" w:eastAsia="Consolas" w:hAnsi="Consolas" w:cs="Consolas"/>
                <w:sz w:val="16"/>
              </w:rPr>
              <w:t>0</w:t>
            </w:r>
          </w:p>
        </w:tc>
        <w:tc>
          <w:tcPr>
            <w:tcW w:w="1170" w:type="dxa"/>
          </w:tcPr>
          <w:p w14:paraId="5347FCD4" w14:textId="77777777" w:rsidR="003D27E1" w:rsidRDefault="00B475ED">
            <w:pPr>
              <w:jc w:val="right"/>
            </w:pPr>
            <w:r>
              <w:rPr>
                <w:rFonts w:ascii="Consolas" w:eastAsia="Consolas" w:hAnsi="Consolas" w:cs="Consolas"/>
                <w:sz w:val="16"/>
              </w:rPr>
              <w:t>5,460</w:t>
            </w:r>
          </w:p>
        </w:tc>
        <w:tc>
          <w:tcPr>
            <w:tcW w:w="1170" w:type="dxa"/>
          </w:tcPr>
          <w:p w14:paraId="5347FCD5" w14:textId="77777777" w:rsidR="003D27E1" w:rsidRDefault="00B475ED">
            <w:pPr>
              <w:jc w:val="right"/>
            </w:pPr>
            <w:r>
              <w:rPr>
                <w:rFonts w:ascii="Consolas" w:eastAsia="Consolas" w:hAnsi="Consolas" w:cs="Consolas"/>
                <w:sz w:val="16"/>
              </w:rPr>
              <w:t>0</w:t>
            </w:r>
          </w:p>
        </w:tc>
      </w:tr>
      <w:tr w:rsidR="003D27E1" w14:paraId="5347FCDF" w14:textId="77777777">
        <w:tc>
          <w:tcPr>
            <w:tcW w:w="1170" w:type="dxa"/>
          </w:tcPr>
          <w:p w14:paraId="5347FCD7" w14:textId="77777777" w:rsidR="003D27E1" w:rsidRDefault="00B475ED">
            <w:pPr>
              <w:jc w:val="right"/>
            </w:pPr>
            <w:r>
              <w:rPr>
                <w:rFonts w:ascii="Consolas" w:eastAsia="Consolas" w:hAnsi="Consolas" w:cs="Consolas"/>
                <w:sz w:val="16"/>
              </w:rPr>
              <w:t>4</w:t>
            </w:r>
          </w:p>
        </w:tc>
        <w:tc>
          <w:tcPr>
            <w:tcW w:w="1170" w:type="dxa"/>
          </w:tcPr>
          <w:p w14:paraId="5347FCD8" w14:textId="77777777" w:rsidR="003D27E1" w:rsidRDefault="00B475ED">
            <w:pPr>
              <w:jc w:val="right"/>
            </w:pPr>
            <w:r>
              <w:rPr>
                <w:rFonts w:ascii="Consolas" w:eastAsia="Consolas" w:hAnsi="Consolas" w:cs="Consolas"/>
                <w:sz w:val="16"/>
              </w:rPr>
              <w:t>1,755</w:t>
            </w:r>
          </w:p>
        </w:tc>
        <w:tc>
          <w:tcPr>
            <w:tcW w:w="1170" w:type="dxa"/>
          </w:tcPr>
          <w:p w14:paraId="5347FCD9" w14:textId="77777777" w:rsidR="003D27E1" w:rsidRDefault="00B475ED">
            <w:pPr>
              <w:jc w:val="right"/>
            </w:pPr>
            <w:r>
              <w:rPr>
                <w:rFonts w:ascii="Consolas" w:eastAsia="Consolas" w:hAnsi="Consolas" w:cs="Consolas"/>
                <w:sz w:val="16"/>
              </w:rPr>
              <w:t>0</w:t>
            </w:r>
          </w:p>
        </w:tc>
        <w:tc>
          <w:tcPr>
            <w:tcW w:w="1170" w:type="dxa"/>
          </w:tcPr>
          <w:p w14:paraId="5347FCDA" w14:textId="77777777" w:rsidR="003D27E1" w:rsidRDefault="00B475ED">
            <w:pPr>
              <w:jc w:val="right"/>
            </w:pPr>
            <w:r>
              <w:rPr>
                <w:rFonts w:ascii="Consolas" w:eastAsia="Consolas" w:hAnsi="Consolas" w:cs="Consolas"/>
                <w:sz w:val="16"/>
              </w:rPr>
              <w:t>0</w:t>
            </w:r>
          </w:p>
        </w:tc>
        <w:tc>
          <w:tcPr>
            <w:tcW w:w="1170" w:type="dxa"/>
          </w:tcPr>
          <w:p w14:paraId="5347FCDB" w14:textId="77777777" w:rsidR="003D27E1" w:rsidRDefault="00B475ED">
            <w:pPr>
              <w:jc w:val="right"/>
            </w:pPr>
            <w:r>
              <w:rPr>
                <w:rFonts w:ascii="Consolas" w:eastAsia="Consolas" w:hAnsi="Consolas" w:cs="Consolas"/>
                <w:sz w:val="16"/>
              </w:rPr>
              <w:t>1,546</w:t>
            </w:r>
          </w:p>
        </w:tc>
        <w:tc>
          <w:tcPr>
            <w:tcW w:w="1170" w:type="dxa"/>
          </w:tcPr>
          <w:p w14:paraId="5347FCDC" w14:textId="77777777" w:rsidR="003D27E1" w:rsidRDefault="00B475ED">
            <w:pPr>
              <w:jc w:val="right"/>
            </w:pPr>
            <w:r>
              <w:rPr>
                <w:rFonts w:ascii="Consolas" w:eastAsia="Consolas" w:hAnsi="Consolas" w:cs="Consolas"/>
                <w:sz w:val="16"/>
              </w:rPr>
              <w:t>0</w:t>
            </w:r>
          </w:p>
        </w:tc>
        <w:tc>
          <w:tcPr>
            <w:tcW w:w="1170" w:type="dxa"/>
          </w:tcPr>
          <w:p w14:paraId="5347FCDD" w14:textId="77777777" w:rsidR="003D27E1" w:rsidRDefault="00B475ED">
            <w:pPr>
              <w:jc w:val="right"/>
            </w:pPr>
            <w:r>
              <w:rPr>
                <w:rFonts w:ascii="Consolas" w:eastAsia="Consolas" w:hAnsi="Consolas" w:cs="Consolas"/>
                <w:sz w:val="16"/>
              </w:rPr>
              <w:t>828</w:t>
            </w:r>
          </w:p>
        </w:tc>
        <w:tc>
          <w:tcPr>
            <w:tcW w:w="1170" w:type="dxa"/>
          </w:tcPr>
          <w:p w14:paraId="5347FCDE" w14:textId="77777777" w:rsidR="003D27E1" w:rsidRDefault="00B475ED">
            <w:pPr>
              <w:jc w:val="right"/>
            </w:pPr>
            <w:r>
              <w:rPr>
                <w:rFonts w:ascii="Consolas" w:eastAsia="Consolas" w:hAnsi="Consolas" w:cs="Consolas"/>
                <w:sz w:val="16"/>
              </w:rPr>
              <w:t>0</w:t>
            </w:r>
          </w:p>
        </w:tc>
      </w:tr>
      <w:tr w:rsidR="003D27E1" w14:paraId="5347FCE8" w14:textId="77777777">
        <w:tc>
          <w:tcPr>
            <w:tcW w:w="1170" w:type="dxa"/>
          </w:tcPr>
          <w:p w14:paraId="5347FCE0" w14:textId="77777777" w:rsidR="003D27E1" w:rsidRDefault="00B475ED">
            <w:pPr>
              <w:jc w:val="right"/>
            </w:pPr>
            <w:r>
              <w:rPr>
                <w:rFonts w:ascii="Consolas" w:eastAsia="Consolas" w:hAnsi="Consolas" w:cs="Consolas"/>
                <w:sz w:val="16"/>
              </w:rPr>
              <w:t>5</w:t>
            </w:r>
          </w:p>
        </w:tc>
        <w:tc>
          <w:tcPr>
            <w:tcW w:w="1170" w:type="dxa"/>
          </w:tcPr>
          <w:p w14:paraId="5347FCE1" w14:textId="77777777" w:rsidR="003D27E1" w:rsidRDefault="00B475ED">
            <w:pPr>
              <w:jc w:val="right"/>
            </w:pPr>
            <w:r>
              <w:rPr>
                <w:rFonts w:ascii="Consolas" w:eastAsia="Consolas" w:hAnsi="Consolas" w:cs="Consolas"/>
                <w:sz w:val="16"/>
              </w:rPr>
              <w:t>3,848</w:t>
            </w:r>
          </w:p>
        </w:tc>
        <w:tc>
          <w:tcPr>
            <w:tcW w:w="1170" w:type="dxa"/>
          </w:tcPr>
          <w:p w14:paraId="5347FCE2" w14:textId="77777777" w:rsidR="003D27E1" w:rsidRDefault="00B475ED">
            <w:pPr>
              <w:jc w:val="right"/>
            </w:pPr>
            <w:r>
              <w:rPr>
                <w:rFonts w:ascii="Consolas" w:eastAsia="Consolas" w:hAnsi="Consolas" w:cs="Consolas"/>
                <w:sz w:val="16"/>
              </w:rPr>
              <w:t>0</w:t>
            </w:r>
          </w:p>
        </w:tc>
        <w:tc>
          <w:tcPr>
            <w:tcW w:w="1170" w:type="dxa"/>
          </w:tcPr>
          <w:p w14:paraId="5347FCE3" w14:textId="77777777" w:rsidR="003D27E1" w:rsidRDefault="00B475ED">
            <w:pPr>
              <w:jc w:val="right"/>
            </w:pPr>
            <w:r>
              <w:rPr>
                <w:rFonts w:ascii="Consolas" w:eastAsia="Consolas" w:hAnsi="Consolas" w:cs="Consolas"/>
                <w:sz w:val="16"/>
              </w:rPr>
              <w:t>0</w:t>
            </w:r>
          </w:p>
        </w:tc>
        <w:tc>
          <w:tcPr>
            <w:tcW w:w="1170" w:type="dxa"/>
          </w:tcPr>
          <w:p w14:paraId="5347FCE4" w14:textId="77777777" w:rsidR="003D27E1" w:rsidRDefault="00B475ED">
            <w:pPr>
              <w:jc w:val="right"/>
            </w:pPr>
            <w:r>
              <w:rPr>
                <w:rFonts w:ascii="Consolas" w:eastAsia="Consolas" w:hAnsi="Consolas" w:cs="Consolas"/>
                <w:sz w:val="16"/>
              </w:rPr>
              <w:t>446</w:t>
            </w:r>
          </w:p>
        </w:tc>
        <w:tc>
          <w:tcPr>
            <w:tcW w:w="1170" w:type="dxa"/>
          </w:tcPr>
          <w:p w14:paraId="5347FCE5" w14:textId="77777777" w:rsidR="003D27E1" w:rsidRDefault="00B475ED">
            <w:pPr>
              <w:jc w:val="right"/>
            </w:pPr>
            <w:r>
              <w:rPr>
                <w:rFonts w:ascii="Consolas" w:eastAsia="Consolas" w:hAnsi="Consolas" w:cs="Consolas"/>
                <w:sz w:val="16"/>
              </w:rPr>
              <w:t>0</w:t>
            </w:r>
          </w:p>
        </w:tc>
        <w:tc>
          <w:tcPr>
            <w:tcW w:w="1170" w:type="dxa"/>
          </w:tcPr>
          <w:p w14:paraId="5347FCE6" w14:textId="77777777" w:rsidR="003D27E1" w:rsidRDefault="00B475ED">
            <w:pPr>
              <w:jc w:val="right"/>
            </w:pPr>
            <w:r>
              <w:rPr>
                <w:rFonts w:ascii="Consolas" w:eastAsia="Consolas" w:hAnsi="Consolas" w:cs="Consolas"/>
                <w:sz w:val="16"/>
              </w:rPr>
              <w:t>0</w:t>
            </w:r>
          </w:p>
        </w:tc>
        <w:tc>
          <w:tcPr>
            <w:tcW w:w="1170" w:type="dxa"/>
          </w:tcPr>
          <w:p w14:paraId="5347FCE7" w14:textId="77777777" w:rsidR="003D27E1" w:rsidRDefault="00B475ED">
            <w:pPr>
              <w:jc w:val="right"/>
            </w:pPr>
            <w:r>
              <w:rPr>
                <w:rFonts w:ascii="Consolas" w:eastAsia="Consolas" w:hAnsi="Consolas" w:cs="Consolas"/>
                <w:sz w:val="16"/>
              </w:rPr>
              <w:t>0</w:t>
            </w:r>
          </w:p>
        </w:tc>
      </w:tr>
      <w:tr w:rsidR="003D27E1" w14:paraId="5347FCF1" w14:textId="77777777">
        <w:tc>
          <w:tcPr>
            <w:tcW w:w="1170" w:type="dxa"/>
          </w:tcPr>
          <w:p w14:paraId="5347FCE9" w14:textId="77777777" w:rsidR="003D27E1" w:rsidRDefault="00B475ED">
            <w:pPr>
              <w:jc w:val="right"/>
            </w:pPr>
            <w:r>
              <w:rPr>
                <w:rFonts w:ascii="Consolas" w:eastAsia="Consolas" w:hAnsi="Consolas" w:cs="Consolas"/>
                <w:sz w:val="16"/>
              </w:rPr>
              <w:t>6</w:t>
            </w:r>
          </w:p>
        </w:tc>
        <w:tc>
          <w:tcPr>
            <w:tcW w:w="1170" w:type="dxa"/>
          </w:tcPr>
          <w:p w14:paraId="5347FCEA" w14:textId="77777777" w:rsidR="003D27E1" w:rsidRDefault="00B475ED">
            <w:pPr>
              <w:jc w:val="right"/>
            </w:pPr>
            <w:r>
              <w:rPr>
                <w:rFonts w:ascii="Consolas" w:eastAsia="Consolas" w:hAnsi="Consolas" w:cs="Consolas"/>
                <w:sz w:val="16"/>
              </w:rPr>
              <w:t>2,269</w:t>
            </w:r>
          </w:p>
        </w:tc>
        <w:tc>
          <w:tcPr>
            <w:tcW w:w="1170" w:type="dxa"/>
          </w:tcPr>
          <w:p w14:paraId="5347FCEB" w14:textId="77777777" w:rsidR="003D27E1" w:rsidRDefault="00B475ED">
            <w:pPr>
              <w:jc w:val="right"/>
            </w:pPr>
            <w:r>
              <w:rPr>
                <w:rFonts w:ascii="Consolas" w:eastAsia="Consolas" w:hAnsi="Consolas" w:cs="Consolas"/>
                <w:sz w:val="16"/>
              </w:rPr>
              <w:t>0</w:t>
            </w:r>
          </w:p>
        </w:tc>
        <w:tc>
          <w:tcPr>
            <w:tcW w:w="1170" w:type="dxa"/>
          </w:tcPr>
          <w:p w14:paraId="5347FCEC" w14:textId="77777777" w:rsidR="003D27E1" w:rsidRDefault="00B475ED">
            <w:pPr>
              <w:jc w:val="right"/>
            </w:pPr>
            <w:r>
              <w:rPr>
                <w:rFonts w:ascii="Consolas" w:eastAsia="Consolas" w:hAnsi="Consolas" w:cs="Consolas"/>
                <w:sz w:val="16"/>
              </w:rPr>
              <w:t>0</w:t>
            </w:r>
          </w:p>
        </w:tc>
        <w:tc>
          <w:tcPr>
            <w:tcW w:w="1170" w:type="dxa"/>
          </w:tcPr>
          <w:p w14:paraId="5347FCED" w14:textId="77777777" w:rsidR="003D27E1" w:rsidRDefault="00B475ED">
            <w:pPr>
              <w:jc w:val="right"/>
            </w:pPr>
            <w:r>
              <w:rPr>
                <w:rFonts w:ascii="Consolas" w:eastAsia="Consolas" w:hAnsi="Consolas" w:cs="Consolas"/>
                <w:sz w:val="16"/>
              </w:rPr>
              <w:t>244</w:t>
            </w:r>
          </w:p>
        </w:tc>
        <w:tc>
          <w:tcPr>
            <w:tcW w:w="1170" w:type="dxa"/>
          </w:tcPr>
          <w:p w14:paraId="5347FCEE" w14:textId="77777777" w:rsidR="003D27E1" w:rsidRDefault="00B475ED">
            <w:pPr>
              <w:jc w:val="right"/>
            </w:pPr>
            <w:r>
              <w:rPr>
                <w:rFonts w:ascii="Consolas" w:eastAsia="Consolas" w:hAnsi="Consolas" w:cs="Consolas"/>
                <w:sz w:val="16"/>
              </w:rPr>
              <w:t>0</w:t>
            </w:r>
          </w:p>
        </w:tc>
        <w:tc>
          <w:tcPr>
            <w:tcW w:w="1170" w:type="dxa"/>
          </w:tcPr>
          <w:p w14:paraId="5347FCEF" w14:textId="77777777" w:rsidR="003D27E1" w:rsidRDefault="00B475ED">
            <w:pPr>
              <w:jc w:val="right"/>
            </w:pPr>
            <w:r>
              <w:rPr>
                <w:rFonts w:ascii="Consolas" w:eastAsia="Consolas" w:hAnsi="Consolas" w:cs="Consolas"/>
                <w:sz w:val="16"/>
              </w:rPr>
              <w:t>2,198</w:t>
            </w:r>
          </w:p>
        </w:tc>
        <w:tc>
          <w:tcPr>
            <w:tcW w:w="1170" w:type="dxa"/>
          </w:tcPr>
          <w:p w14:paraId="5347FCF0" w14:textId="77777777" w:rsidR="003D27E1" w:rsidRDefault="00B475ED">
            <w:pPr>
              <w:jc w:val="right"/>
            </w:pPr>
            <w:r>
              <w:rPr>
                <w:rFonts w:ascii="Consolas" w:eastAsia="Consolas" w:hAnsi="Consolas" w:cs="Consolas"/>
                <w:sz w:val="16"/>
              </w:rPr>
              <w:t>0</w:t>
            </w:r>
          </w:p>
        </w:tc>
      </w:tr>
      <w:tr w:rsidR="003D27E1" w14:paraId="5347FCFA" w14:textId="77777777">
        <w:tc>
          <w:tcPr>
            <w:tcW w:w="1170" w:type="dxa"/>
          </w:tcPr>
          <w:p w14:paraId="5347FCF2" w14:textId="77777777" w:rsidR="003D27E1" w:rsidRDefault="00B475ED">
            <w:pPr>
              <w:jc w:val="right"/>
            </w:pPr>
            <w:r>
              <w:rPr>
                <w:rFonts w:ascii="Consolas" w:eastAsia="Consolas" w:hAnsi="Consolas" w:cs="Consolas"/>
                <w:sz w:val="16"/>
              </w:rPr>
              <w:t>7</w:t>
            </w:r>
          </w:p>
        </w:tc>
        <w:tc>
          <w:tcPr>
            <w:tcW w:w="1170" w:type="dxa"/>
          </w:tcPr>
          <w:p w14:paraId="5347FCF3" w14:textId="77777777" w:rsidR="003D27E1" w:rsidRDefault="00B475ED">
            <w:pPr>
              <w:jc w:val="right"/>
            </w:pPr>
            <w:r>
              <w:rPr>
                <w:rFonts w:ascii="Consolas" w:eastAsia="Consolas" w:hAnsi="Consolas" w:cs="Consolas"/>
                <w:sz w:val="16"/>
              </w:rPr>
              <w:t>2,845</w:t>
            </w:r>
          </w:p>
        </w:tc>
        <w:tc>
          <w:tcPr>
            <w:tcW w:w="1170" w:type="dxa"/>
          </w:tcPr>
          <w:p w14:paraId="5347FCF4" w14:textId="77777777" w:rsidR="003D27E1" w:rsidRDefault="00B475ED">
            <w:pPr>
              <w:jc w:val="right"/>
            </w:pPr>
            <w:r>
              <w:rPr>
                <w:rFonts w:ascii="Consolas" w:eastAsia="Consolas" w:hAnsi="Consolas" w:cs="Consolas"/>
                <w:sz w:val="16"/>
              </w:rPr>
              <w:t>0</w:t>
            </w:r>
          </w:p>
        </w:tc>
        <w:tc>
          <w:tcPr>
            <w:tcW w:w="1170" w:type="dxa"/>
          </w:tcPr>
          <w:p w14:paraId="5347FCF5" w14:textId="77777777" w:rsidR="003D27E1" w:rsidRDefault="00B475ED">
            <w:pPr>
              <w:jc w:val="right"/>
            </w:pPr>
            <w:r>
              <w:rPr>
                <w:rFonts w:ascii="Consolas" w:eastAsia="Consolas" w:hAnsi="Consolas" w:cs="Consolas"/>
                <w:sz w:val="16"/>
              </w:rPr>
              <w:t>0</w:t>
            </w:r>
          </w:p>
        </w:tc>
        <w:tc>
          <w:tcPr>
            <w:tcW w:w="1170" w:type="dxa"/>
          </w:tcPr>
          <w:p w14:paraId="5347FCF6" w14:textId="77777777" w:rsidR="003D27E1" w:rsidRDefault="00B475ED">
            <w:pPr>
              <w:jc w:val="right"/>
            </w:pPr>
            <w:r>
              <w:rPr>
                <w:rFonts w:ascii="Consolas" w:eastAsia="Consolas" w:hAnsi="Consolas" w:cs="Consolas"/>
                <w:sz w:val="16"/>
              </w:rPr>
              <w:t>517</w:t>
            </w:r>
          </w:p>
        </w:tc>
        <w:tc>
          <w:tcPr>
            <w:tcW w:w="1170" w:type="dxa"/>
          </w:tcPr>
          <w:p w14:paraId="5347FCF7" w14:textId="77777777" w:rsidR="003D27E1" w:rsidRDefault="00B475ED">
            <w:pPr>
              <w:jc w:val="right"/>
            </w:pPr>
            <w:r>
              <w:rPr>
                <w:rFonts w:ascii="Consolas" w:eastAsia="Consolas" w:hAnsi="Consolas" w:cs="Consolas"/>
                <w:sz w:val="16"/>
              </w:rPr>
              <w:t>0</w:t>
            </w:r>
          </w:p>
        </w:tc>
        <w:tc>
          <w:tcPr>
            <w:tcW w:w="1170" w:type="dxa"/>
          </w:tcPr>
          <w:p w14:paraId="5347FCF8" w14:textId="77777777" w:rsidR="003D27E1" w:rsidRDefault="00B475ED">
            <w:pPr>
              <w:jc w:val="right"/>
            </w:pPr>
            <w:r>
              <w:rPr>
                <w:rFonts w:ascii="Consolas" w:eastAsia="Consolas" w:hAnsi="Consolas" w:cs="Consolas"/>
                <w:sz w:val="16"/>
              </w:rPr>
              <w:t>46,240</w:t>
            </w:r>
          </w:p>
        </w:tc>
        <w:tc>
          <w:tcPr>
            <w:tcW w:w="1170" w:type="dxa"/>
          </w:tcPr>
          <w:p w14:paraId="5347FCF9" w14:textId="77777777" w:rsidR="003D27E1" w:rsidRDefault="00B475ED">
            <w:pPr>
              <w:jc w:val="right"/>
            </w:pPr>
            <w:r>
              <w:rPr>
                <w:rFonts w:ascii="Consolas" w:eastAsia="Consolas" w:hAnsi="Consolas" w:cs="Consolas"/>
                <w:sz w:val="16"/>
              </w:rPr>
              <w:t>0</w:t>
            </w:r>
          </w:p>
        </w:tc>
      </w:tr>
      <w:tr w:rsidR="003D27E1" w14:paraId="5347FD03" w14:textId="77777777">
        <w:tc>
          <w:tcPr>
            <w:tcW w:w="1170" w:type="dxa"/>
          </w:tcPr>
          <w:p w14:paraId="5347FCFB" w14:textId="77777777" w:rsidR="003D27E1" w:rsidRDefault="00B475ED">
            <w:pPr>
              <w:jc w:val="right"/>
            </w:pPr>
            <w:r>
              <w:rPr>
                <w:rFonts w:ascii="Consolas" w:eastAsia="Consolas" w:hAnsi="Consolas" w:cs="Consolas"/>
                <w:sz w:val="16"/>
              </w:rPr>
              <w:t>8</w:t>
            </w:r>
          </w:p>
        </w:tc>
        <w:tc>
          <w:tcPr>
            <w:tcW w:w="1170" w:type="dxa"/>
          </w:tcPr>
          <w:p w14:paraId="5347FCFC" w14:textId="77777777" w:rsidR="003D27E1" w:rsidRDefault="00B475ED">
            <w:pPr>
              <w:jc w:val="right"/>
            </w:pPr>
            <w:r>
              <w:rPr>
                <w:rFonts w:ascii="Consolas" w:eastAsia="Consolas" w:hAnsi="Consolas" w:cs="Consolas"/>
                <w:sz w:val="16"/>
              </w:rPr>
              <w:t>1,872</w:t>
            </w:r>
          </w:p>
        </w:tc>
        <w:tc>
          <w:tcPr>
            <w:tcW w:w="1170" w:type="dxa"/>
          </w:tcPr>
          <w:p w14:paraId="5347FCFD" w14:textId="77777777" w:rsidR="003D27E1" w:rsidRDefault="00B475ED">
            <w:pPr>
              <w:jc w:val="right"/>
            </w:pPr>
            <w:r>
              <w:rPr>
                <w:rFonts w:ascii="Consolas" w:eastAsia="Consolas" w:hAnsi="Consolas" w:cs="Consolas"/>
                <w:sz w:val="16"/>
              </w:rPr>
              <w:t>0</w:t>
            </w:r>
          </w:p>
        </w:tc>
        <w:tc>
          <w:tcPr>
            <w:tcW w:w="1170" w:type="dxa"/>
          </w:tcPr>
          <w:p w14:paraId="5347FCFE" w14:textId="77777777" w:rsidR="003D27E1" w:rsidRDefault="00B475ED">
            <w:pPr>
              <w:jc w:val="right"/>
            </w:pPr>
            <w:r>
              <w:rPr>
                <w:rFonts w:ascii="Consolas" w:eastAsia="Consolas" w:hAnsi="Consolas" w:cs="Consolas"/>
                <w:sz w:val="16"/>
              </w:rPr>
              <w:t>0</w:t>
            </w:r>
          </w:p>
        </w:tc>
        <w:tc>
          <w:tcPr>
            <w:tcW w:w="1170" w:type="dxa"/>
          </w:tcPr>
          <w:p w14:paraId="5347FCFF" w14:textId="77777777" w:rsidR="003D27E1" w:rsidRDefault="00B475ED">
            <w:pPr>
              <w:jc w:val="right"/>
            </w:pPr>
            <w:r>
              <w:rPr>
                <w:rFonts w:ascii="Consolas" w:eastAsia="Consolas" w:hAnsi="Consolas" w:cs="Consolas"/>
                <w:sz w:val="16"/>
              </w:rPr>
              <w:t>2,000</w:t>
            </w:r>
          </w:p>
        </w:tc>
        <w:tc>
          <w:tcPr>
            <w:tcW w:w="1170" w:type="dxa"/>
          </w:tcPr>
          <w:p w14:paraId="5347FD00" w14:textId="77777777" w:rsidR="003D27E1" w:rsidRDefault="00B475ED">
            <w:pPr>
              <w:jc w:val="right"/>
            </w:pPr>
            <w:r>
              <w:rPr>
                <w:rFonts w:ascii="Consolas" w:eastAsia="Consolas" w:hAnsi="Consolas" w:cs="Consolas"/>
                <w:sz w:val="16"/>
              </w:rPr>
              <w:t>0</w:t>
            </w:r>
          </w:p>
        </w:tc>
        <w:tc>
          <w:tcPr>
            <w:tcW w:w="1170" w:type="dxa"/>
          </w:tcPr>
          <w:p w14:paraId="5347FD01" w14:textId="77777777" w:rsidR="003D27E1" w:rsidRDefault="00B475ED">
            <w:pPr>
              <w:jc w:val="right"/>
            </w:pPr>
            <w:r>
              <w:rPr>
                <w:rFonts w:ascii="Consolas" w:eastAsia="Consolas" w:hAnsi="Consolas" w:cs="Consolas"/>
                <w:sz w:val="16"/>
              </w:rPr>
              <w:t>8,487</w:t>
            </w:r>
          </w:p>
        </w:tc>
        <w:tc>
          <w:tcPr>
            <w:tcW w:w="1170" w:type="dxa"/>
          </w:tcPr>
          <w:p w14:paraId="5347FD02" w14:textId="77777777" w:rsidR="003D27E1" w:rsidRDefault="00B475ED">
            <w:pPr>
              <w:jc w:val="right"/>
            </w:pPr>
            <w:r>
              <w:rPr>
                <w:rFonts w:ascii="Consolas" w:eastAsia="Consolas" w:hAnsi="Consolas" w:cs="Consolas"/>
                <w:sz w:val="16"/>
              </w:rPr>
              <w:t>0</w:t>
            </w:r>
          </w:p>
        </w:tc>
      </w:tr>
      <w:tr w:rsidR="003D27E1" w14:paraId="5347FD0C" w14:textId="77777777">
        <w:tc>
          <w:tcPr>
            <w:tcW w:w="1170" w:type="dxa"/>
          </w:tcPr>
          <w:p w14:paraId="5347FD04" w14:textId="77777777" w:rsidR="003D27E1" w:rsidRDefault="00B475ED">
            <w:pPr>
              <w:jc w:val="right"/>
            </w:pPr>
            <w:r>
              <w:rPr>
                <w:rFonts w:ascii="Consolas" w:eastAsia="Consolas" w:hAnsi="Consolas" w:cs="Consolas"/>
                <w:sz w:val="16"/>
              </w:rPr>
              <w:t>9</w:t>
            </w:r>
          </w:p>
        </w:tc>
        <w:tc>
          <w:tcPr>
            <w:tcW w:w="1170" w:type="dxa"/>
          </w:tcPr>
          <w:p w14:paraId="5347FD05" w14:textId="77777777" w:rsidR="003D27E1" w:rsidRDefault="00B475ED">
            <w:pPr>
              <w:jc w:val="right"/>
            </w:pPr>
            <w:r>
              <w:rPr>
                <w:rFonts w:ascii="Consolas" w:eastAsia="Consolas" w:hAnsi="Consolas" w:cs="Consolas"/>
                <w:sz w:val="16"/>
              </w:rPr>
              <w:t>1,381</w:t>
            </w:r>
          </w:p>
        </w:tc>
        <w:tc>
          <w:tcPr>
            <w:tcW w:w="1170" w:type="dxa"/>
          </w:tcPr>
          <w:p w14:paraId="5347FD06" w14:textId="77777777" w:rsidR="003D27E1" w:rsidRDefault="00B475ED">
            <w:pPr>
              <w:jc w:val="right"/>
            </w:pPr>
            <w:r>
              <w:rPr>
                <w:rFonts w:ascii="Consolas" w:eastAsia="Consolas" w:hAnsi="Consolas" w:cs="Consolas"/>
                <w:sz w:val="16"/>
              </w:rPr>
              <w:t>0</w:t>
            </w:r>
          </w:p>
        </w:tc>
        <w:tc>
          <w:tcPr>
            <w:tcW w:w="1170" w:type="dxa"/>
          </w:tcPr>
          <w:p w14:paraId="5347FD07" w14:textId="77777777" w:rsidR="003D27E1" w:rsidRDefault="00B475ED">
            <w:pPr>
              <w:jc w:val="right"/>
            </w:pPr>
            <w:r>
              <w:rPr>
                <w:rFonts w:ascii="Consolas" w:eastAsia="Consolas" w:hAnsi="Consolas" w:cs="Consolas"/>
                <w:sz w:val="16"/>
              </w:rPr>
              <w:t>0</w:t>
            </w:r>
          </w:p>
        </w:tc>
        <w:tc>
          <w:tcPr>
            <w:tcW w:w="1170" w:type="dxa"/>
          </w:tcPr>
          <w:p w14:paraId="5347FD08" w14:textId="77777777" w:rsidR="003D27E1" w:rsidRDefault="00B475ED">
            <w:pPr>
              <w:jc w:val="right"/>
            </w:pPr>
            <w:r>
              <w:rPr>
                <w:rFonts w:ascii="Consolas" w:eastAsia="Consolas" w:hAnsi="Consolas" w:cs="Consolas"/>
                <w:sz w:val="16"/>
              </w:rPr>
              <w:t>663</w:t>
            </w:r>
          </w:p>
        </w:tc>
        <w:tc>
          <w:tcPr>
            <w:tcW w:w="1170" w:type="dxa"/>
          </w:tcPr>
          <w:p w14:paraId="5347FD09" w14:textId="77777777" w:rsidR="003D27E1" w:rsidRDefault="00B475ED">
            <w:pPr>
              <w:jc w:val="right"/>
            </w:pPr>
            <w:r>
              <w:rPr>
                <w:rFonts w:ascii="Consolas" w:eastAsia="Consolas" w:hAnsi="Consolas" w:cs="Consolas"/>
                <w:sz w:val="16"/>
              </w:rPr>
              <w:t>0</w:t>
            </w:r>
          </w:p>
        </w:tc>
        <w:tc>
          <w:tcPr>
            <w:tcW w:w="1170" w:type="dxa"/>
          </w:tcPr>
          <w:p w14:paraId="5347FD0A" w14:textId="77777777" w:rsidR="003D27E1" w:rsidRDefault="00B475ED">
            <w:pPr>
              <w:jc w:val="right"/>
            </w:pPr>
            <w:r>
              <w:rPr>
                <w:rFonts w:ascii="Consolas" w:eastAsia="Consolas" w:hAnsi="Consolas" w:cs="Consolas"/>
                <w:sz w:val="16"/>
              </w:rPr>
              <w:t>9,091</w:t>
            </w:r>
          </w:p>
        </w:tc>
        <w:tc>
          <w:tcPr>
            <w:tcW w:w="1170" w:type="dxa"/>
          </w:tcPr>
          <w:p w14:paraId="5347FD0B" w14:textId="77777777" w:rsidR="003D27E1" w:rsidRDefault="00B475ED">
            <w:pPr>
              <w:jc w:val="right"/>
            </w:pPr>
            <w:r>
              <w:rPr>
                <w:rFonts w:ascii="Consolas" w:eastAsia="Consolas" w:hAnsi="Consolas" w:cs="Consolas"/>
                <w:sz w:val="16"/>
              </w:rPr>
              <w:t>0</w:t>
            </w:r>
          </w:p>
        </w:tc>
      </w:tr>
      <w:tr w:rsidR="003D27E1" w14:paraId="5347FD15" w14:textId="77777777">
        <w:tc>
          <w:tcPr>
            <w:tcW w:w="1170" w:type="dxa"/>
          </w:tcPr>
          <w:p w14:paraId="5347FD0D" w14:textId="77777777" w:rsidR="003D27E1" w:rsidRDefault="00B475ED">
            <w:pPr>
              <w:jc w:val="right"/>
            </w:pPr>
            <w:r>
              <w:rPr>
                <w:rFonts w:ascii="Consolas" w:eastAsia="Consolas" w:hAnsi="Consolas" w:cs="Consolas"/>
                <w:sz w:val="16"/>
              </w:rPr>
              <w:t>10</w:t>
            </w:r>
          </w:p>
        </w:tc>
        <w:tc>
          <w:tcPr>
            <w:tcW w:w="1170" w:type="dxa"/>
          </w:tcPr>
          <w:p w14:paraId="5347FD0E" w14:textId="77777777" w:rsidR="003D27E1" w:rsidRDefault="00B475ED">
            <w:pPr>
              <w:jc w:val="right"/>
            </w:pPr>
            <w:r>
              <w:rPr>
                <w:rFonts w:ascii="Consolas" w:eastAsia="Consolas" w:hAnsi="Consolas" w:cs="Consolas"/>
                <w:sz w:val="16"/>
              </w:rPr>
              <w:t>60,886</w:t>
            </w:r>
          </w:p>
        </w:tc>
        <w:tc>
          <w:tcPr>
            <w:tcW w:w="1170" w:type="dxa"/>
          </w:tcPr>
          <w:p w14:paraId="5347FD0F" w14:textId="77777777" w:rsidR="003D27E1" w:rsidRDefault="00B475ED">
            <w:pPr>
              <w:jc w:val="right"/>
            </w:pPr>
            <w:r>
              <w:rPr>
                <w:rFonts w:ascii="Consolas" w:eastAsia="Consolas" w:hAnsi="Consolas" w:cs="Consolas"/>
                <w:sz w:val="16"/>
              </w:rPr>
              <w:t>0</w:t>
            </w:r>
          </w:p>
        </w:tc>
        <w:tc>
          <w:tcPr>
            <w:tcW w:w="1170" w:type="dxa"/>
          </w:tcPr>
          <w:p w14:paraId="5347FD10" w14:textId="77777777" w:rsidR="003D27E1" w:rsidRDefault="00B475ED">
            <w:pPr>
              <w:jc w:val="right"/>
            </w:pPr>
            <w:r>
              <w:rPr>
                <w:rFonts w:ascii="Consolas" w:eastAsia="Consolas" w:hAnsi="Consolas" w:cs="Consolas"/>
                <w:sz w:val="16"/>
              </w:rPr>
              <w:t>0</w:t>
            </w:r>
          </w:p>
        </w:tc>
        <w:tc>
          <w:tcPr>
            <w:tcW w:w="1170" w:type="dxa"/>
          </w:tcPr>
          <w:p w14:paraId="5347FD11" w14:textId="77777777" w:rsidR="003D27E1" w:rsidRDefault="00B475ED">
            <w:pPr>
              <w:jc w:val="right"/>
            </w:pPr>
            <w:r>
              <w:rPr>
                <w:rFonts w:ascii="Consolas" w:eastAsia="Consolas" w:hAnsi="Consolas" w:cs="Consolas"/>
                <w:sz w:val="16"/>
              </w:rPr>
              <w:t>19</w:t>
            </w:r>
          </w:p>
        </w:tc>
        <w:tc>
          <w:tcPr>
            <w:tcW w:w="1170" w:type="dxa"/>
          </w:tcPr>
          <w:p w14:paraId="5347FD12" w14:textId="77777777" w:rsidR="003D27E1" w:rsidRDefault="00B475ED">
            <w:pPr>
              <w:jc w:val="right"/>
            </w:pPr>
            <w:r>
              <w:rPr>
                <w:rFonts w:ascii="Consolas" w:eastAsia="Consolas" w:hAnsi="Consolas" w:cs="Consolas"/>
                <w:sz w:val="16"/>
              </w:rPr>
              <w:t>0</w:t>
            </w:r>
          </w:p>
        </w:tc>
        <w:tc>
          <w:tcPr>
            <w:tcW w:w="1170" w:type="dxa"/>
          </w:tcPr>
          <w:p w14:paraId="5347FD13" w14:textId="77777777" w:rsidR="003D27E1" w:rsidRDefault="00B475ED">
            <w:pPr>
              <w:jc w:val="right"/>
            </w:pPr>
            <w:r>
              <w:rPr>
                <w:rFonts w:ascii="Consolas" w:eastAsia="Consolas" w:hAnsi="Consolas" w:cs="Consolas"/>
                <w:sz w:val="16"/>
              </w:rPr>
              <w:t>30,657</w:t>
            </w:r>
          </w:p>
        </w:tc>
        <w:tc>
          <w:tcPr>
            <w:tcW w:w="1170" w:type="dxa"/>
          </w:tcPr>
          <w:p w14:paraId="5347FD14" w14:textId="77777777" w:rsidR="003D27E1" w:rsidRDefault="00B475ED">
            <w:pPr>
              <w:jc w:val="right"/>
            </w:pPr>
            <w:r>
              <w:rPr>
                <w:rFonts w:ascii="Consolas" w:eastAsia="Consolas" w:hAnsi="Consolas" w:cs="Consolas"/>
                <w:sz w:val="16"/>
              </w:rPr>
              <w:t>0</w:t>
            </w:r>
          </w:p>
        </w:tc>
      </w:tr>
      <w:tr w:rsidR="003D27E1" w14:paraId="5347FD1E" w14:textId="77777777">
        <w:tc>
          <w:tcPr>
            <w:tcW w:w="1170" w:type="dxa"/>
            <w:tcBorders>
              <w:bottom w:val="single" w:sz="0" w:space="0" w:color="000000"/>
            </w:tcBorders>
          </w:tcPr>
          <w:p w14:paraId="5347FD16"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D17" w14:textId="77777777" w:rsidR="003D27E1" w:rsidRDefault="00B475ED">
            <w:pPr>
              <w:jc w:val="right"/>
            </w:pPr>
            <w:r>
              <w:rPr>
                <w:rFonts w:ascii="Consolas" w:eastAsia="Consolas" w:hAnsi="Consolas" w:cs="Consolas"/>
                <w:sz w:val="16"/>
              </w:rPr>
              <w:t>1,271</w:t>
            </w:r>
          </w:p>
        </w:tc>
        <w:tc>
          <w:tcPr>
            <w:tcW w:w="1170" w:type="dxa"/>
            <w:tcBorders>
              <w:bottom w:val="single" w:sz="0" w:space="0" w:color="000000"/>
            </w:tcBorders>
          </w:tcPr>
          <w:p w14:paraId="5347FD18"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FD19"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FD1A" w14:textId="77777777" w:rsidR="003D27E1" w:rsidRDefault="00B475ED">
            <w:pPr>
              <w:jc w:val="right"/>
            </w:pPr>
            <w:r>
              <w:rPr>
                <w:rFonts w:ascii="Consolas" w:eastAsia="Consolas" w:hAnsi="Consolas" w:cs="Consolas"/>
                <w:sz w:val="16"/>
              </w:rPr>
              <w:t>11,247</w:t>
            </w:r>
          </w:p>
        </w:tc>
        <w:tc>
          <w:tcPr>
            <w:tcW w:w="1170" w:type="dxa"/>
            <w:tcBorders>
              <w:bottom w:val="single" w:sz="0" w:space="0" w:color="000000"/>
            </w:tcBorders>
          </w:tcPr>
          <w:p w14:paraId="5347FD1B"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FD1C" w14:textId="77777777" w:rsidR="003D27E1" w:rsidRDefault="00B475ED">
            <w:pPr>
              <w:jc w:val="right"/>
            </w:pPr>
            <w:r>
              <w:rPr>
                <w:rFonts w:ascii="Consolas" w:eastAsia="Consolas" w:hAnsi="Consolas" w:cs="Consolas"/>
                <w:sz w:val="16"/>
              </w:rPr>
              <w:t>38,199</w:t>
            </w:r>
          </w:p>
        </w:tc>
        <w:tc>
          <w:tcPr>
            <w:tcW w:w="1170" w:type="dxa"/>
            <w:tcBorders>
              <w:bottom w:val="single" w:sz="0" w:space="0" w:color="000000"/>
            </w:tcBorders>
          </w:tcPr>
          <w:p w14:paraId="5347FD1D" w14:textId="77777777" w:rsidR="003D27E1" w:rsidRDefault="00B475ED">
            <w:pPr>
              <w:jc w:val="right"/>
            </w:pPr>
            <w:r>
              <w:rPr>
                <w:rFonts w:ascii="Consolas" w:eastAsia="Consolas" w:hAnsi="Consolas" w:cs="Consolas"/>
                <w:sz w:val="16"/>
              </w:rPr>
              <w:t>116,355</w:t>
            </w:r>
          </w:p>
        </w:tc>
      </w:tr>
      <w:tr w:rsidR="003D27E1" w14:paraId="5347FD27" w14:textId="77777777">
        <w:tc>
          <w:tcPr>
            <w:tcW w:w="0" w:type="auto"/>
            <w:tcBorders>
              <w:top w:val="single" w:sz="0" w:space="0" w:color="000000"/>
              <w:bottom w:val="single" w:sz="0" w:space="0" w:color="000000"/>
            </w:tcBorders>
          </w:tcPr>
          <w:p w14:paraId="5347FD1F"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D20"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D21"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D22"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D23"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D24"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D25"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D26" w14:textId="77777777" w:rsidR="003D27E1" w:rsidRDefault="00B475ED">
            <w:pPr>
              <w:jc w:val="right"/>
            </w:pPr>
            <w:r>
              <w:rPr>
                <w:rFonts w:ascii="Consolas" w:eastAsia="Consolas" w:hAnsi="Consolas" w:cs="Consolas"/>
                <w:sz w:val="16"/>
              </w:rPr>
              <w:t>116,355</w:t>
            </w:r>
          </w:p>
        </w:tc>
      </w:tr>
    </w:tbl>
    <w:p w14:paraId="5347FD28" w14:textId="77777777" w:rsidR="003D27E1" w:rsidRDefault="003D27E1"/>
    <w:p w14:paraId="5347FD29" w14:textId="77777777" w:rsidR="003D27E1" w:rsidRDefault="00B475ED">
      <w:r>
        <w:br/>
      </w:r>
    </w:p>
    <w:p w14:paraId="5347FD2A" w14:textId="77777777" w:rsidR="003D27E1" w:rsidRDefault="00B475ED">
      <w:pPr>
        <w:shd w:val="solid" w:color="B0C4DE" w:fill="auto"/>
      </w:pPr>
      <w:proofErr w:type="spellStart"/>
      <w:r>
        <w:rPr>
          <w:b/>
          <w:sz w:val="26"/>
        </w:rPr>
        <w:t>migr_gen</w:t>
      </w:r>
      <w:proofErr w:type="spellEnd"/>
    </w:p>
    <w:p w14:paraId="5347FD2B" w14:textId="77777777" w:rsidR="003D27E1" w:rsidRDefault="00B475ED">
      <w:pPr>
        <w:rPr>
          <w:color w:val="4682B4"/>
        </w:rPr>
      </w:pPr>
      <w:r>
        <w:rPr>
          <w:color w:val="4682B4"/>
        </w:rPr>
        <w:t>Migrant generation</w:t>
      </w:r>
      <w:r>
        <w:rPr>
          <w:color w:val="4682B4"/>
        </w:rPr>
        <w:br/>
        <w:t xml:space="preserve">   (0):   No migration background</w:t>
      </w:r>
      <w:r>
        <w:rPr>
          <w:color w:val="4682B4"/>
        </w:rPr>
        <w:br/>
        <w:t xml:space="preserve">   (1):   1st generation</w:t>
      </w:r>
      <w:r>
        <w:rPr>
          <w:color w:val="4682B4"/>
        </w:rPr>
        <w:br/>
        <w:t xml:space="preserve">   (2):   2st generation</w:t>
      </w:r>
      <w:r>
        <w:rPr>
          <w:color w:val="4682B4"/>
        </w:rPr>
        <w:br/>
        <w:t xml:space="preserve">   (3):   2.5th generation</w:t>
      </w:r>
      <w:r>
        <w:rPr>
          <w:color w:val="4682B4"/>
        </w:rPr>
        <w:br/>
      </w:r>
      <w:r>
        <w:rPr>
          <w:color w:val="4682B4"/>
        </w:rPr>
        <w:t xml:space="preserve">   (4):   Incomplete information parents</w:t>
      </w:r>
      <w:r>
        <w:rPr>
          <w:color w:val="4682B4"/>
        </w:rPr>
        <w:br/>
      </w:r>
    </w:p>
    <w:p w14:paraId="5347FD2C"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D2E" w14:textId="77777777">
        <w:tc>
          <w:tcPr>
            <w:tcW w:w="9360" w:type="dxa"/>
            <w:gridSpan w:val="6"/>
          </w:tcPr>
          <w:p w14:paraId="5347FD2D"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migr_gen</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Migrant generation</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6</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1,448,367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[0; 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0.78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1.34           </w:t>
            </w:r>
            <w:r>
              <w:rPr>
                <w:rFonts w:ascii="Consolas" w:eastAsia="Consolas" w:hAnsi="Consolas" w:cs="Consolas"/>
                <w:sz w:val="18"/>
              </w:rPr>
              <w:br/>
            </w:r>
          </w:p>
        </w:tc>
      </w:tr>
      <w:tr w:rsidR="003D27E1" w14:paraId="5347FD35" w14:textId="77777777">
        <w:tc>
          <w:tcPr>
            <w:tcW w:w="1560" w:type="dxa"/>
          </w:tcPr>
          <w:p w14:paraId="5347FD2F" w14:textId="77777777" w:rsidR="003D27E1" w:rsidRDefault="003D27E1"/>
        </w:tc>
        <w:tc>
          <w:tcPr>
            <w:tcW w:w="1560" w:type="dxa"/>
            <w:tcBorders>
              <w:top w:val="single" w:sz="0" w:space="0" w:color="000000"/>
              <w:bottom w:val="single" w:sz="0" w:space="0" w:color="000000"/>
            </w:tcBorders>
          </w:tcPr>
          <w:p w14:paraId="5347FD30"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D31"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D32"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D33" w14:textId="77777777" w:rsidR="003D27E1" w:rsidRDefault="00B475ED">
            <w:pPr>
              <w:jc w:val="right"/>
            </w:pPr>
            <w:r>
              <w:rPr>
                <w:rFonts w:ascii="Consolas" w:eastAsia="Consolas" w:hAnsi="Consolas" w:cs="Consolas"/>
                <w:b/>
                <w:sz w:val="18"/>
              </w:rPr>
              <w:t>Percent</w:t>
            </w:r>
          </w:p>
        </w:tc>
        <w:tc>
          <w:tcPr>
            <w:tcW w:w="1560" w:type="dxa"/>
          </w:tcPr>
          <w:p w14:paraId="5347FD34" w14:textId="77777777" w:rsidR="003D27E1" w:rsidRDefault="003D27E1"/>
        </w:tc>
      </w:tr>
      <w:tr w:rsidR="003D27E1" w14:paraId="5347FD3C" w14:textId="77777777">
        <w:tc>
          <w:tcPr>
            <w:tcW w:w="1560" w:type="dxa"/>
            <w:tcBorders>
              <w:right w:val="nil"/>
            </w:tcBorders>
          </w:tcPr>
          <w:p w14:paraId="5347FD36" w14:textId="77777777" w:rsidR="003D27E1" w:rsidRDefault="003D27E1"/>
        </w:tc>
        <w:tc>
          <w:tcPr>
            <w:tcW w:w="1560" w:type="dxa"/>
            <w:tcBorders>
              <w:top w:val="single" w:sz="0" w:space="0" w:color="000000"/>
              <w:left w:val="nil"/>
              <w:bottom w:val="single" w:sz="0" w:space="0" w:color="D3D3D3"/>
            </w:tcBorders>
          </w:tcPr>
          <w:p w14:paraId="5347FD37" w14:textId="77777777" w:rsidR="003D27E1" w:rsidRDefault="00B475ED">
            <w:pPr>
              <w:jc w:val="right"/>
            </w:pPr>
            <w:r>
              <w:rPr>
                <w:rFonts w:ascii="Consolas" w:eastAsia="Consolas" w:hAnsi="Consolas" w:cs="Consolas"/>
                <w:sz w:val="16"/>
              </w:rPr>
              <w:t>0</w:t>
            </w:r>
          </w:p>
        </w:tc>
        <w:tc>
          <w:tcPr>
            <w:tcW w:w="1560" w:type="dxa"/>
            <w:tcBorders>
              <w:top w:val="single" w:sz="0" w:space="0" w:color="000000"/>
              <w:bottom w:val="single" w:sz="0" w:space="0" w:color="D3D3D3"/>
            </w:tcBorders>
          </w:tcPr>
          <w:p w14:paraId="5347FD38" w14:textId="77777777" w:rsidR="003D27E1" w:rsidRDefault="00B475ED">
            <w:r>
              <w:rPr>
                <w:rFonts w:ascii="Consolas" w:eastAsia="Consolas" w:hAnsi="Consolas" w:cs="Consolas"/>
                <w:sz w:val="16"/>
              </w:rPr>
              <w:t>No migration background</w:t>
            </w:r>
          </w:p>
        </w:tc>
        <w:tc>
          <w:tcPr>
            <w:tcW w:w="1560" w:type="dxa"/>
            <w:tcBorders>
              <w:top w:val="single" w:sz="0" w:space="0" w:color="000000"/>
              <w:bottom w:val="single" w:sz="0" w:space="0" w:color="D3D3D3"/>
            </w:tcBorders>
          </w:tcPr>
          <w:p w14:paraId="5347FD39" w14:textId="77777777" w:rsidR="003D27E1" w:rsidRDefault="00B475ED">
            <w:pPr>
              <w:jc w:val="right"/>
            </w:pPr>
            <w:r>
              <w:rPr>
                <w:rFonts w:ascii="Consolas" w:eastAsia="Consolas" w:hAnsi="Consolas" w:cs="Consolas"/>
                <w:sz w:val="16"/>
              </w:rPr>
              <w:t xml:space="preserve">   1106878</w:t>
            </w:r>
          </w:p>
        </w:tc>
        <w:tc>
          <w:tcPr>
            <w:tcW w:w="1560" w:type="dxa"/>
            <w:tcBorders>
              <w:top w:val="single" w:sz="0" w:space="0" w:color="000000"/>
              <w:bottom w:val="single" w:sz="0" w:space="0" w:color="D3D3D3"/>
            </w:tcBorders>
          </w:tcPr>
          <w:p w14:paraId="5347FD3A" w14:textId="77777777" w:rsidR="003D27E1" w:rsidRDefault="00B475ED">
            <w:pPr>
              <w:jc w:val="right"/>
            </w:pPr>
            <w:r>
              <w:rPr>
                <w:rFonts w:ascii="Consolas" w:eastAsia="Consolas" w:hAnsi="Consolas" w:cs="Consolas"/>
                <w:sz w:val="16"/>
              </w:rPr>
              <w:t xml:space="preserve">     35.9</w:t>
            </w:r>
          </w:p>
        </w:tc>
        <w:tc>
          <w:tcPr>
            <w:tcW w:w="1560" w:type="dxa"/>
          </w:tcPr>
          <w:p w14:paraId="5347FD3B" w14:textId="77777777" w:rsidR="003D27E1" w:rsidRDefault="003D27E1"/>
        </w:tc>
      </w:tr>
      <w:tr w:rsidR="003D27E1" w14:paraId="5347FD43" w14:textId="77777777">
        <w:tc>
          <w:tcPr>
            <w:tcW w:w="1560" w:type="dxa"/>
            <w:tcBorders>
              <w:right w:val="nil"/>
            </w:tcBorders>
          </w:tcPr>
          <w:p w14:paraId="5347FD3D" w14:textId="77777777" w:rsidR="003D27E1" w:rsidRDefault="003D27E1"/>
        </w:tc>
        <w:tc>
          <w:tcPr>
            <w:tcW w:w="1560" w:type="dxa"/>
            <w:tcBorders>
              <w:top w:val="single" w:sz="0" w:space="0" w:color="D3D3D3"/>
              <w:left w:val="nil"/>
              <w:bottom w:val="single" w:sz="0" w:space="0" w:color="D3D3D3"/>
            </w:tcBorders>
          </w:tcPr>
          <w:p w14:paraId="5347FD3E"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D3F" w14:textId="77777777" w:rsidR="003D27E1" w:rsidRDefault="00B475ED">
            <w:r>
              <w:rPr>
                <w:rFonts w:ascii="Consolas" w:eastAsia="Consolas" w:hAnsi="Consolas" w:cs="Consolas"/>
                <w:sz w:val="16"/>
              </w:rPr>
              <w:t>1st generation</w:t>
            </w:r>
          </w:p>
        </w:tc>
        <w:tc>
          <w:tcPr>
            <w:tcW w:w="1560" w:type="dxa"/>
            <w:tcBorders>
              <w:top w:val="single" w:sz="0" w:space="0" w:color="D3D3D3"/>
              <w:bottom w:val="single" w:sz="0" w:space="0" w:color="D3D3D3"/>
            </w:tcBorders>
          </w:tcPr>
          <w:p w14:paraId="5347FD40" w14:textId="77777777" w:rsidR="003D27E1" w:rsidRDefault="00B475ED">
            <w:pPr>
              <w:jc w:val="right"/>
            </w:pPr>
            <w:r>
              <w:rPr>
                <w:rFonts w:ascii="Consolas" w:eastAsia="Consolas" w:hAnsi="Consolas" w:cs="Consolas"/>
                <w:sz w:val="16"/>
              </w:rPr>
              <w:t xml:space="preserve">   197,581</w:t>
            </w:r>
          </w:p>
        </w:tc>
        <w:tc>
          <w:tcPr>
            <w:tcW w:w="1560" w:type="dxa"/>
            <w:tcBorders>
              <w:top w:val="single" w:sz="0" w:space="0" w:color="D3D3D3"/>
              <w:bottom w:val="single" w:sz="0" w:space="0" w:color="D3D3D3"/>
            </w:tcBorders>
          </w:tcPr>
          <w:p w14:paraId="5347FD41" w14:textId="77777777" w:rsidR="003D27E1" w:rsidRDefault="00B475ED">
            <w:pPr>
              <w:jc w:val="right"/>
            </w:pPr>
            <w:r>
              <w:rPr>
                <w:rFonts w:ascii="Consolas" w:eastAsia="Consolas" w:hAnsi="Consolas" w:cs="Consolas"/>
                <w:sz w:val="16"/>
              </w:rPr>
              <w:t xml:space="preserve">      6.4</w:t>
            </w:r>
          </w:p>
        </w:tc>
        <w:tc>
          <w:tcPr>
            <w:tcW w:w="1560" w:type="dxa"/>
          </w:tcPr>
          <w:p w14:paraId="5347FD42" w14:textId="77777777" w:rsidR="003D27E1" w:rsidRDefault="003D27E1"/>
        </w:tc>
      </w:tr>
      <w:tr w:rsidR="003D27E1" w14:paraId="5347FD4A" w14:textId="77777777">
        <w:tc>
          <w:tcPr>
            <w:tcW w:w="1560" w:type="dxa"/>
            <w:tcBorders>
              <w:right w:val="nil"/>
            </w:tcBorders>
          </w:tcPr>
          <w:p w14:paraId="5347FD44" w14:textId="77777777" w:rsidR="003D27E1" w:rsidRDefault="003D27E1"/>
        </w:tc>
        <w:tc>
          <w:tcPr>
            <w:tcW w:w="1560" w:type="dxa"/>
            <w:tcBorders>
              <w:top w:val="single" w:sz="0" w:space="0" w:color="D3D3D3"/>
              <w:left w:val="nil"/>
              <w:bottom w:val="single" w:sz="0" w:space="0" w:color="D3D3D3"/>
            </w:tcBorders>
          </w:tcPr>
          <w:p w14:paraId="5347FD45"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D46" w14:textId="77777777" w:rsidR="003D27E1" w:rsidRDefault="00B475ED">
            <w:r>
              <w:rPr>
                <w:rFonts w:ascii="Consolas" w:eastAsia="Consolas" w:hAnsi="Consolas" w:cs="Consolas"/>
                <w:sz w:val="16"/>
              </w:rPr>
              <w:t>2st generation</w:t>
            </w:r>
          </w:p>
        </w:tc>
        <w:tc>
          <w:tcPr>
            <w:tcW w:w="1560" w:type="dxa"/>
            <w:tcBorders>
              <w:top w:val="single" w:sz="0" w:space="0" w:color="D3D3D3"/>
              <w:bottom w:val="single" w:sz="0" w:space="0" w:color="D3D3D3"/>
            </w:tcBorders>
          </w:tcPr>
          <w:p w14:paraId="5347FD47" w14:textId="77777777" w:rsidR="003D27E1" w:rsidRDefault="00B475ED">
            <w:pPr>
              <w:jc w:val="right"/>
            </w:pPr>
            <w:r>
              <w:rPr>
                <w:rFonts w:ascii="Consolas" w:eastAsia="Consolas" w:hAnsi="Consolas" w:cs="Consolas"/>
                <w:sz w:val="16"/>
              </w:rPr>
              <w:t xml:space="preserve">    73,352</w:t>
            </w:r>
          </w:p>
        </w:tc>
        <w:tc>
          <w:tcPr>
            <w:tcW w:w="1560" w:type="dxa"/>
            <w:tcBorders>
              <w:top w:val="single" w:sz="0" w:space="0" w:color="D3D3D3"/>
              <w:bottom w:val="single" w:sz="0" w:space="0" w:color="D3D3D3"/>
            </w:tcBorders>
          </w:tcPr>
          <w:p w14:paraId="5347FD48" w14:textId="77777777" w:rsidR="003D27E1" w:rsidRDefault="00B475ED">
            <w:pPr>
              <w:jc w:val="right"/>
            </w:pPr>
            <w:r>
              <w:rPr>
                <w:rFonts w:ascii="Consolas" w:eastAsia="Consolas" w:hAnsi="Consolas" w:cs="Consolas"/>
                <w:sz w:val="16"/>
              </w:rPr>
              <w:t xml:space="preserve">      2.4</w:t>
            </w:r>
          </w:p>
        </w:tc>
        <w:tc>
          <w:tcPr>
            <w:tcW w:w="1560" w:type="dxa"/>
          </w:tcPr>
          <w:p w14:paraId="5347FD49" w14:textId="77777777" w:rsidR="003D27E1" w:rsidRDefault="003D27E1"/>
        </w:tc>
      </w:tr>
      <w:tr w:rsidR="003D27E1" w14:paraId="5347FD51" w14:textId="77777777">
        <w:tc>
          <w:tcPr>
            <w:tcW w:w="1560" w:type="dxa"/>
            <w:tcBorders>
              <w:right w:val="nil"/>
            </w:tcBorders>
          </w:tcPr>
          <w:p w14:paraId="5347FD4B" w14:textId="77777777" w:rsidR="003D27E1" w:rsidRDefault="003D27E1"/>
        </w:tc>
        <w:tc>
          <w:tcPr>
            <w:tcW w:w="1560" w:type="dxa"/>
            <w:tcBorders>
              <w:top w:val="single" w:sz="0" w:space="0" w:color="D3D3D3"/>
              <w:left w:val="nil"/>
              <w:bottom w:val="single" w:sz="0" w:space="0" w:color="D3D3D3"/>
            </w:tcBorders>
          </w:tcPr>
          <w:p w14:paraId="5347FD4C"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D4D" w14:textId="77777777" w:rsidR="003D27E1" w:rsidRDefault="00B475ED">
            <w:r>
              <w:rPr>
                <w:rFonts w:ascii="Consolas" w:eastAsia="Consolas" w:hAnsi="Consolas" w:cs="Consolas"/>
                <w:sz w:val="16"/>
              </w:rPr>
              <w:t>2.5th generation</w:t>
            </w:r>
          </w:p>
        </w:tc>
        <w:tc>
          <w:tcPr>
            <w:tcW w:w="1560" w:type="dxa"/>
            <w:tcBorders>
              <w:top w:val="single" w:sz="0" w:space="0" w:color="D3D3D3"/>
              <w:bottom w:val="single" w:sz="0" w:space="0" w:color="D3D3D3"/>
            </w:tcBorders>
          </w:tcPr>
          <w:p w14:paraId="5347FD4E" w14:textId="77777777" w:rsidR="003D27E1" w:rsidRDefault="00B475ED">
            <w:pPr>
              <w:jc w:val="right"/>
            </w:pPr>
            <w:r>
              <w:rPr>
                <w:rFonts w:ascii="Consolas" w:eastAsia="Consolas" w:hAnsi="Consolas" w:cs="Consolas"/>
                <w:sz w:val="16"/>
              </w:rPr>
              <w:t xml:space="preserve">    96,124</w:t>
            </w:r>
          </w:p>
        </w:tc>
        <w:tc>
          <w:tcPr>
            <w:tcW w:w="1560" w:type="dxa"/>
            <w:tcBorders>
              <w:top w:val="single" w:sz="0" w:space="0" w:color="D3D3D3"/>
              <w:bottom w:val="single" w:sz="0" w:space="0" w:color="D3D3D3"/>
            </w:tcBorders>
          </w:tcPr>
          <w:p w14:paraId="5347FD4F" w14:textId="77777777" w:rsidR="003D27E1" w:rsidRDefault="00B475ED">
            <w:pPr>
              <w:jc w:val="right"/>
            </w:pPr>
            <w:r>
              <w:rPr>
                <w:rFonts w:ascii="Consolas" w:eastAsia="Consolas" w:hAnsi="Consolas" w:cs="Consolas"/>
                <w:sz w:val="16"/>
              </w:rPr>
              <w:t xml:space="preserve">      3.1</w:t>
            </w:r>
          </w:p>
        </w:tc>
        <w:tc>
          <w:tcPr>
            <w:tcW w:w="1560" w:type="dxa"/>
          </w:tcPr>
          <w:p w14:paraId="5347FD50" w14:textId="77777777" w:rsidR="003D27E1" w:rsidRDefault="003D27E1"/>
        </w:tc>
      </w:tr>
      <w:tr w:rsidR="003D27E1" w14:paraId="5347FD58" w14:textId="77777777">
        <w:tc>
          <w:tcPr>
            <w:tcW w:w="1560" w:type="dxa"/>
            <w:tcBorders>
              <w:right w:val="nil"/>
            </w:tcBorders>
          </w:tcPr>
          <w:p w14:paraId="5347FD52" w14:textId="77777777" w:rsidR="003D27E1" w:rsidRDefault="003D27E1"/>
        </w:tc>
        <w:tc>
          <w:tcPr>
            <w:tcW w:w="1560" w:type="dxa"/>
            <w:tcBorders>
              <w:top w:val="single" w:sz="0" w:space="0" w:color="D3D3D3"/>
              <w:left w:val="nil"/>
              <w:bottom w:val="single" w:sz="0" w:space="0" w:color="D3D3D3"/>
            </w:tcBorders>
          </w:tcPr>
          <w:p w14:paraId="5347FD53"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FD54" w14:textId="77777777" w:rsidR="003D27E1" w:rsidRDefault="00B475ED">
            <w:r>
              <w:rPr>
                <w:rFonts w:ascii="Consolas" w:eastAsia="Consolas" w:hAnsi="Consolas" w:cs="Consolas"/>
                <w:sz w:val="16"/>
              </w:rPr>
              <w:t>Incomplete information parents</w:t>
            </w:r>
          </w:p>
        </w:tc>
        <w:tc>
          <w:tcPr>
            <w:tcW w:w="1560" w:type="dxa"/>
            <w:tcBorders>
              <w:top w:val="single" w:sz="0" w:space="0" w:color="D3D3D3"/>
              <w:bottom w:val="single" w:sz="0" w:space="0" w:color="D3D3D3"/>
            </w:tcBorders>
          </w:tcPr>
          <w:p w14:paraId="5347FD55" w14:textId="77777777" w:rsidR="003D27E1" w:rsidRDefault="00B475ED">
            <w:pPr>
              <w:jc w:val="right"/>
            </w:pPr>
            <w:r>
              <w:rPr>
                <w:rFonts w:ascii="Consolas" w:eastAsia="Consolas" w:hAnsi="Consolas" w:cs="Consolas"/>
                <w:sz w:val="16"/>
              </w:rPr>
              <w:t xml:space="preserve">   162,028</w:t>
            </w:r>
          </w:p>
        </w:tc>
        <w:tc>
          <w:tcPr>
            <w:tcW w:w="1560" w:type="dxa"/>
            <w:tcBorders>
              <w:top w:val="single" w:sz="0" w:space="0" w:color="D3D3D3"/>
              <w:bottom w:val="single" w:sz="0" w:space="0" w:color="D3D3D3"/>
            </w:tcBorders>
          </w:tcPr>
          <w:p w14:paraId="5347FD56" w14:textId="77777777" w:rsidR="003D27E1" w:rsidRDefault="00B475ED">
            <w:pPr>
              <w:jc w:val="right"/>
            </w:pPr>
            <w:r>
              <w:rPr>
                <w:rFonts w:ascii="Consolas" w:eastAsia="Consolas" w:hAnsi="Consolas" w:cs="Consolas"/>
                <w:sz w:val="16"/>
              </w:rPr>
              <w:t xml:space="preserve">      5.3</w:t>
            </w:r>
          </w:p>
        </w:tc>
        <w:tc>
          <w:tcPr>
            <w:tcW w:w="1560" w:type="dxa"/>
          </w:tcPr>
          <w:p w14:paraId="5347FD57" w14:textId="77777777" w:rsidR="003D27E1" w:rsidRDefault="003D27E1"/>
        </w:tc>
      </w:tr>
      <w:tr w:rsidR="003D27E1" w14:paraId="5347FD5F" w14:textId="77777777">
        <w:tc>
          <w:tcPr>
            <w:tcW w:w="1560" w:type="dxa"/>
            <w:tcBorders>
              <w:right w:val="nil"/>
            </w:tcBorders>
          </w:tcPr>
          <w:p w14:paraId="5347FD59" w14:textId="77777777" w:rsidR="003D27E1" w:rsidRDefault="003D27E1"/>
        </w:tc>
        <w:tc>
          <w:tcPr>
            <w:tcW w:w="1560" w:type="dxa"/>
            <w:tcBorders>
              <w:top w:val="single" w:sz="0" w:space="0" w:color="D3D3D3"/>
              <w:left w:val="nil"/>
              <w:bottom w:val="single" w:sz="0" w:space="0" w:color="000000"/>
            </w:tcBorders>
          </w:tcPr>
          <w:p w14:paraId="5347FD5A"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D5B" w14:textId="77777777" w:rsidR="003D27E1" w:rsidRDefault="003D27E1"/>
        </w:tc>
        <w:tc>
          <w:tcPr>
            <w:tcW w:w="1560" w:type="dxa"/>
            <w:tcBorders>
              <w:top w:val="single" w:sz="0" w:space="0" w:color="D3D3D3"/>
              <w:bottom w:val="single" w:sz="0" w:space="0" w:color="000000"/>
            </w:tcBorders>
          </w:tcPr>
          <w:p w14:paraId="5347FD5C" w14:textId="77777777" w:rsidR="003D27E1" w:rsidRDefault="00B475ED">
            <w:pPr>
              <w:jc w:val="right"/>
            </w:pPr>
            <w:r>
              <w:rPr>
                <w:rFonts w:ascii="Consolas" w:eastAsia="Consolas" w:hAnsi="Consolas" w:cs="Consolas"/>
                <w:sz w:val="16"/>
              </w:rPr>
              <w:t xml:space="preserve">   1448367</w:t>
            </w:r>
          </w:p>
        </w:tc>
        <w:tc>
          <w:tcPr>
            <w:tcW w:w="1560" w:type="dxa"/>
            <w:tcBorders>
              <w:top w:val="single" w:sz="0" w:space="0" w:color="D3D3D3"/>
              <w:bottom w:val="single" w:sz="0" w:space="0" w:color="000000"/>
            </w:tcBorders>
          </w:tcPr>
          <w:p w14:paraId="5347FD5D" w14:textId="77777777" w:rsidR="003D27E1" w:rsidRDefault="00B475ED">
            <w:pPr>
              <w:jc w:val="right"/>
            </w:pPr>
            <w:r>
              <w:rPr>
                <w:rFonts w:ascii="Consolas" w:eastAsia="Consolas" w:hAnsi="Consolas" w:cs="Consolas"/>
                <w:sz w:val="16"/>
              </w:rPr>
              <w:t xml:space="preserve">     47.0</w:t>
            </w:r>
          </w:p>
        </w:tc>
        <w:tc>
          <w:tcPr>
            <w:tcW w:w="1560" w:type="dxa"/>
          </w:tcPr>
          <w:p w14:paraId="5347FD5E" w14:textId="77777777" w:rsidR="003D27E1" w:rsidRDefault="003D27E1"/>
        </w:tc>
      </w:tr>
      <w:tr w:rsidR="003D27E1" w14:paraId="5347FD66" w14:textId="77777777">
        <w:tc>
          <w:tcPr>
            <w:tcW w:w="1560" w:type="dxa"/>
          </w:tcPr>
          <w:p w14:paraId="5347FD60" w14:textId="77777777" w:rsidR="003D27E1" w:rsidRDefault="003D27E1"/>
        </w:tc>
        <w:tc>
          <w:tcPr>
            <w:tcW w:w="1560" w:type="dxa"/>
            <w:tcBorders>
              <w:top w:val="single" w:sz="0" w:space="0" w:color="000000"/>
              <w:bottom w:val="single" w:sz="0" w:space="0" w:color="000000"/>
            </w:tcBorders>
          </w:tcPr>
          <w:p w14:paraId="5347FD61" w14:textId="77777777" w:rsidR="003D27E1" w:rsidRDefault="003D27E1"/>
        </w:tc>
        <w:tc>
          <w:tcPr>
            <w:tcW w:w="1560" w:type="dxa"/>
            <w:tcBorders>
              <w:top w:val="single" w:sz="0" w:space="0" w:color="000000"/>
              <w:bottom w:val="single" w:sz="0" w:space="0" w:color="000000"/>
            </w:tcBorders>
          </w:tcPr>
          <w:p w14:paraId="5347FD62"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D63"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D64" w14:textId="77777777" w:rsidR="003D27E1" w:rsidRDefault="003D27E1"/>
        </w:tc>
        <w:tc>
          <w:tcPr>
            <w:tcW w:w="1560" w:type="dxa"/>
          </w:tcPr>
          <w:p w14:paraId="5347FD65" w14:textId="77777777" w:rsidR="003D27E1" w:rsidRDefault="003D27E1"/>
        </w:tc>
      </w:tr>
    </w:tbl>
    <w:p w14:paraId="5347FD67"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D70" w14:textId="77777777">
        <w:tc>
          <w:tcPr>
            <w:tcW w:w="1170" w:type="dxa"/>
            <w:tcBorders>
              <w:top w:val="single" w:sz="0" w:space="0" w:color="000000"/>
              <w:bottom w:val="single" w:sz="0" w:space="0" w:color="000000"/>
            </w:tcBorders>
          </w:tcPr>
          <w:p w14:paraId="5347FD68"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D69"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D6A"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D6B"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D6C"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D6D"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D6E"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D6F" w14:textId="77777777" w:rsidR="003D27E1" w:rsidRDefault="00B475ED">
            <w:pPr>
              <w:jc w:val="right"/>
            </w:pPr>
            <w:r>
              <w:rPr>
                <w:rFonts w:ascii="Consolas" w:eastAsia="Consolas" w:hAnsi="Consolas" w:cs="Consolas"/>
                <w:b/>
                <w:sz w:val="18"/>
              </w:rPr>
              <w:t>[8] NL</w:t>
            </w:r>
          </w:p>
        </w:tc>
      </w:tr>
      <w:tr w:rsidR="003D27E1" w14:paraId="5347FD79" w14:textId="77777777">
        <w:tc>
          <w:tcPr>
            <w:tcW w:w="1170" w:type="dxa"/>
            <w:tcBorders>
              <w:top w:val="single" w:sz="0" w:space="0" w:color="000000"/>
            </w:tcBorders>
          </w:tcPr>
          <w:p w14:paraId="5347FD7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D72" w14:textId="77777777" w:rsidR="003D27E1" w:rsidRDefault="00B475ED">
            <w:pPr>
              <w:jc w:val="right"/>
            </w:pPr>
            <w:r>
              <w:rPr>
                <w:rFonts w:ascii="Consolas" w:eastAsia="Consolas" w:hAnsi="Consolas" w:cs="Consolas"/>
                <w:sz w:val="16"/>
              </w:rPr>
              <w:t>169,845</w:t>
            </w:r>
          </w:p>
        </w:tc>
        <w:tc>
          <w:tcPr>
            <w:tcW w:w="1170" w:type="dxa"/>
            <w:tcBorders>
              <w:top w:val="single" w:sz="0" w:space="0" w:color="000000"/>
            </w:tcBorders>
          </w:tcPr>
          <w:p w14:paraId="5347FD73"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D74" w14:textId="77777777" w:rsidR="003D27E1" w:rsidRDefault="00B475ED">
            <w:pPr>
              <w:jc w:val="right"/>
            </w:pPr>
            <w:r>
              <w:rPr>
                <w:rFonts w:ascii="Consolas" w:eastAsia="Consolas" w:hAnsi="Consolas" w:cs="Consolas"/>
                <w:sz w:val="16"/>
              </w:rPr>
              <w:t>218,376</w:t>
            </w:r>
          </w:p>
        </w:tc>
        <w:tc>
          <w:tcPr>
            <w:tcW w:w="1170" w:type="dxa"/>
            <w:tcBorders>
              <w:top w:val="single" w:sz="0" w:space="0" w:color="000000"/>
            </w:tcBorders>
          </w:tcPr>
          <w:p w14:paraId="5347FD75" w14:textId="77777777" w:rsidR="003D27E1" w:rsidRDefault="00B475ED">
            <w:pPr>
              <w:jc w:val="right"/>
            </w:pPr>
            <w:r>
              <w:rPr>
                <w:rFonts w:ascii="Consolas" w:eastAsia="Consolas" w:hAnsi="Consolas" w:cs="Consolas"/>
                <w:sz w:val="16"/>
              </w:rPr>
              <w:t>137,582</w:t>
            </w:r>
          </w:p>
        </w:tc>
        <w:tc>
          <w:tcPr>
            <w:tcW w:w="1170" w:type="dxa"/>
            <w:tcBorders>
              <w:top w:val="single" w:sz="0" w:space="0" w:color="000000"/>
            </w:tcBorders>
          </w:tcPr>
          <w:p w14:paraId="5347FD76"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D77" w14:textId="77777777" w:rsidR="003D27E1" w:rsidRDefault="00B475ED">
            <w:pPr>
              <w:jc w:val="right"/>
            </w:pPr>
            <w:r>
              <w:rPr>
                <w:rFonts w:ascii="Consolas" w:eastAsia="Consolas" w:hAnsi="Consolas" w:cs="Consolas"/>
                <w:sz w:val="16"/>
              </w:rPr>
              <w:t>507,565</w:t>
            </w:r>
          </w:p>
        </w:tc>
        <w:tc>
          <w:tcPr>
            <w:tcW w:w="1170" w:type="dxa"/>
            <w:tcBorders>
              <w:top w:val="single" w:sz="0" w:space="0" w:color="000000"/>
            </w:tcBorders>
          </w:tcPr>
          <w:p w14:paraId="5347FD78" w14:textId="77777777" w:rsidR="003D27E1" w:rsidRDefault="00B475ED">
            <w:pPr>
              <w:jc w:val="right"/>
            </w:pPr>
            <w:r>
              <w:rPr>
                <w:rFonts w:ascii="Consolas" w:eastAsia="Consolas" w:hAnsi="Consolas" w:cs="Consolas"/>
                <w:sz w:val="16"/>
              </w:rPr>
              <w:t>73,510</w:t>
            </w:r>
          </w:p>
        </w:tc>
      </w:tr>
      <w:tr w:rsidR="003D27E1" w14:paraId="5347FD82" w14:textId="77777777">
        <w:tc>
          <w:tcPr>
            <w:tcW w:w="1170" w:type="dxa"/>
          </w:tcPr>
          <w:p w14:paraId="5347FD7A" w14:textId="77777777" w:rsidR="003D27E1" w:rsidRDefault="00B475ED">
            <w:pPr>
              <w:jc w:val="right"/>
            </w:pPr>
            <w:r>
              <w:rPr>
                <w:rFonts w:ascii="Consolas" w:eastAsia="Consolas" w:hAnsi="Consolas" w:cs="Consolas"/>
                <w:sz w:val="16"/>
              </w:rPr>
              <w:t>1</w:t>
            </w:r>
          </w:p>
        </w:tc>
        <w:tc>
          <w:tcPr>
            <w:tcW w:w="1170" w:type="dxa"/>
          </w:tcPr>
          <w:p w14:paraId="5347FD7B" w14:textId="77777777" w:rsidR="003D27E1" w:rsidRDefault="00B475ED">
            <w:pPr>
              <w:jc w:val="right"/>
            </w:pPr>
            <w:r>
              <w:rPr>
                <w:rFonts w:ascii="Consolas" w:eastAsia="Consolas" w:hAnsi="Consolas" w:cs="Consolas"/>
                <w:sz w:val="16"/>
              </w:rPr>
              <w:t>63,349</w:t>
            </w:r>
          </w:p>
        </w:tc>
        <w:tc>
          <w:tcPr>
            <w:tcW w:w="1170" w:type="dxa"/>
          </w:tcPr>
          <w:p w14:paraId="5347FD7C" w14:textId="77777777" w:rsidR="003D27E1" w:rsidRDefault="00B475ED">
            <w:pPr>
              <w:jc w:val="right"/>
            </w:pPr>
            <w:r>
              <w:rPr>
                <w:rFonts w:ascii="Consolas" w:eastAsia="Consolas" w:hAnsi="Consolas" w:cs="Consolas"/>
                <w:sz w:val="16"/>
              </w:rPr>
              <w:t>0</w:t>
            </w:r>
          </w:p>
        </w:tc>
        <w:tc>
          <w:tcPr>
            <w:tcW w:w="1170" w:type="dxa"/>
          </w:tcPr>
          <w:p w14:paraId="5347FD7D" w14:textId="77777777" w:rsidR="003D27E1" w:rsidRDefault="00B475ED">
            <w:pPr>
              <w:jc w:val="right"/>
            </w:pPr>
            <w:r>
              <w:rPr>
                <w:rFonts w:ascii="Consolas" w:eastAsia="Consolas" w:hAnsi="Consolas" w:cs="Consolas"/>
                <w:sz w:val="16"/>
              </w:rPr>
              <w:t>18,093</w:t>
            </w:r>
          </w:p>
        </w:tc>
        <w:tc>
          <w:tcPr>
            <w:tcW w:w="1170" w:type="dxa"/>
          </w:tcPr>
          <w:p w14:paraId="5347FD7E" w14:textId="77777777" w:rsidR="003D27E1" w:rsidRDefault="00B475ED">
            <w:pPr>
              <w:jc w:val="right"/>
            </w:pPr>
            <w:r>
              <w:rPr>
                <w:rFonts w:ascii="Consolas" w:eastAsia="Consolas" w:hAnsi="Consolas" w:cs="Consolas"/>
                <w:sz w:val="16"/>
              </w:rPr>
              <w:t>28,006</w:t>
            </w:r>
          </w:p>
        </w:tc>
        <w:tc>
          <w:tcPr>
            <w:tcW w:w="1170" w:type="dxa"/>
          </w:tcPr>
          <w:p w14:paraId="5347FD7F" w14:textId="77777777" w:rsidR="003D27E1" w:rsidRDefault="00B475ED">
            <w:pPr>
              <w:jc w:val="right"/>
            </w:pPr>
            <w:r>
              <w:rPr>
                <w:rFonts w:ascii="Consolas" w:eastAsia="Consolas" w:hAnsi="Consolas" w:cs="Consolas"/>
                <w:sz w:val="16"/>
              </w:rPr>
              <w:t>0</w:t>
            </w:r>
          </w:p>
        </w:tc>
        <w:tc>
          <w:tcPr>
            <w:tcW w:w="1170" w:type="dxa"/>
          </w:tcPr>
          <w:p w14:paraId="5347FD80" w14:textId="77777777" w:rsidR="003D27E1" w:rsidRDefault="00B475ED">
            <w:pPr>
              <w:jc w:val="right"/>
            </w:pPr>
            <w:r>
              <w:rPr>
                <w:rFonts w:ascii="Consolas" w:eastAsia="Consolas" w:hAnsi="Consolas" w:cs="Consolas"/>
                <w:sz w:val="16"/>
              </w:rPr>
              <w:t>80,526</w:t>
            </w:r>
          </w:p>
        </w:tc>
        <w:tc>
          <w:tcPr>
            <w:tcW w:w="1170" w:type="dxa"/>
          </w:tcPr>
          <w:p w14:paraId="5347FD81" w14:textId="77777777" w:rsidR="003D27E1" w:rsidRDefault="00B475ED">
            <w:pPr>
              <w:jc w:val="right"/>
            </w:pPr>
            <w:r>
              <w:rPr>
                <w:rFonts w:ascii="Consolas" w:eastAsia="Consolas" w:hAnsi="Consolas" w:cs="Consolas"/>
                <w:sz w:val="16"/>
              </w:rPr>
              <w:t>7,607</w:t>
            </w:r>
          </w:p>
        </w:tc>
      </w:tr>
      <w:tr w:rsidR="003D27E1" w14:paraId="5347FD8B" w14:textId="77777777">
        <w:tc>
          <w:tcPr>
            <w:tcW w:w="1170" w:type="dxa"/>
          </w:tcPr>
          <w:p w14:paraId="5347FD83" w14:textId="77777777" w:rsidR="003D27E1" w:rsidRDefault="00B475ED">
            <w:pPr>
              <w:jc w:val="right"/>
            </w:pPr>
            <w:r>
              <w:rPr>
                <w:rFonts w:ascii="Consolas" w:eastAsia="Consolas" w:hAnsi="Consolas" w:cs="Consolas"/>
                <w:sz w:val="16"/>
              </w:rPr>
              <w:t>2</w:t>
            </w:r>
          </w:p>
        </w:tc>
        <w:tc>
          <w:tcPr>
            <w:tcW w:w="1170" w:type="dxa"/>
          </w:tcPr>
          <w:p w14:paraId="5347FD84" w14:textId="77777777" w:rsidR="003D27E1" w:rsidRDefault="00B475ED">
            <w:pPr>
              <w:jc w:val="right"/>
            </w:pPr>
            <w:r>
              <w:rPr>
                <w:rFonts w:ascii="Consolas" w:eastAsia="Consolas" w:hAnsi="Consolas" w:cs="Consolas"/>
                <w:sz w:val="16"/>
              </w:rPr>
              <w:t>20,720</w:t>
            </w:r>
          </w:p>
        </w:tc>
        <w:tc>
          <w:tcPr>
            <w:tcW w:w="1170" w:type="dxa"/>
          </w:tcPr>
          <w:p w14:paraId="5347FD85" w14:textId="77777777" w:rsidR="003D27E1" w:rsidRDefault="00B475ED">
            <w:pPr>
              <w:jc w:val="right"/>
            </w:pPr>
            <w:r>
              <w:rPr>
                <w:rFonts w:ascii="Consolas" w:eastAsia="Consolas" w:hAnsi="Consolas" w:cs="Consolas"/>
                <w:sz w:val="16"/>
              </w:rPr>
              <w:t>0</w:t>
            </w:r>
          </w:p>
        </w:tc>
        <w:tc>
          <w:tcPr>
            <w:tcW w:w="1170" w:type="dxa"/>
          </w:tcPr>
          <w:p w14:paraId="5347FD86" w14:textId="77777777" w:rsidR="003D27E1" w:rsidRDefault="00B475ED">
            <w:pPr>
              <w:jc w:val="right"/>
            </w:pPr>
            <w:r>
              <w:rPr>
                <w:rFonts w:ascii="Consolas" w:eastAsia="Consolas" w:hAnsi="Consolas" w:cs="Consolas"/>
                <w:sz w:val="16"/>
              </w:rPr>
              <w:t>7,124</w:t>
            </w:r>
          </w:p>
        </w:tc>
        <w:tc>
          <w:tcPr>
            <w:tcW w:w="1170" w:type="dxa"/>
          </w:tcPr>
          <w:p w14:paraId="5347FD87" w14:textId="77777777" w:rsidR="003D27E1" w:rsidRDefault="00B475ED">
            <w:pPr>
              <w:jc w:val="right"/>
            </w:pPr>
            <w:r>
              <w:rPr>
                <w:rFonts w:ascii="Consolas" w:eastAsia="Consolas" w:hAnsi="Consolas" w:cs="Consolas"/>
                <w:sz w:val="16"/>
              </w:rPr>
              <w:t>9,489</w:t>
            </w:r>
          </w:p>
        </w:tc>
        <w:tc>
          <w:tcPr>
            <w:tcW w:w="1170" w:type="dxa"/>
          </w:tcPr>
          <w:p w14:paraId="5347FD88" w14:textId="77777777" w:rsidR="003D27E1" w:rsidRDefault="00B475ED">
            <w:pPr>
              <w:jc w:val="right"/>
            </w:pPr>
            <w:r>
              <w:rPr>
                <w:rFonts w:ascii="Consolas" w:eastAsia="Consolas" w:hAnsi="Consolas" w:cs="Consolas"/>
                <w:sz w:val="16"/>
              </w:rPr>
              <w:t>0</w:t>
            </w:r>
          </w:p>
        </w:tc>
        <w:tc>
          <w:tcPr>
            <w:tcW w:w="1170" w:type="dxa"/>
          </w:tcPr>
          <w:p w14:paraId="5347FD89" w14:textId="77777777" w:rsidR="003D27E1" w:rsidRDefault="00B475ED">
            <w:pPr>
              <w:jc w:val="right"/>
            </w:pPr>
            <w:r>
              <w:rPr>
                <w:rFonts w:ascii="Consolas" w:eastAsia="Consolas" w:hAnsi="Consolas" w:cs="Consolas"/>
                <w:sz w:val="16"/>
              </w:rPr>
              <w:t>28,437</w:t>
            </w:r>
          </w:p>
        </w:tc>
        <w:tc>
          <w:tcPr>
            <w:tcW w:w="1170" w:type="dxa"/>
          </w:tcPr>
          <w:p w14:paraId="5347FD8A" w14:textId="77777777" w:rsidR="003D27E1" w:rsidRDefault="00B475ED">
            <w:pPr>
              <w:jc w:val="right"/>
            </w:pPr>
            <w:r>
              <w:rPr>
                <w:rFonts w:ascii="Consolas" w:eastAsia="Consolas" w:hAnsi="Consolas" w:cs="Consolas"/>
                <w:sz w:val="16"/>
              </w:rPr>
              <w:t>7,582</w:t>
            </w:r>
          </w:p>
        </w:tc>
      </w:tr>
      <w:tr w:rsidR="003D27E1" w14:paraId="5347FD94" w14:textId="77777777">
        <w:tc>
          <w:tcPr>
            <w:tcW w:w="1170" w:type="dxa"/>
          </w:tcPr>
          <w:p w14:paraId="5347FD8C" w14:textId="77777777" w:rsidR="003D27E1" w:rsidRDefault="00B475ED">
            <w:pPr>
              <w:jc w:val="right"/>
            </w:pPr>
            <w:r>
              <w:rPr>
                <w:rFonts w:ascii="Consolas" w:eastAsia="Consolas" w:hAnsi="Consolas" w:cs="Consolas"/>
                <w:sz w:val="16"/>
              </w:rPr>
              <w:t>3</w:t>
            </w:r>
          </w:p>
        </w:tc>
        <w:tc>
          <w:tcPr>
            <w:tcW w:w="1170" w:type="dxa"/>
          </w:tcPr>
          <w:p w14:paraId="5347FD8D" w14:textId="77777777" w:rsidR="003D27E1" w:rsidRDefault="00B475ED">
            <w:pPr>
              <w:jc w:val="right"/>
            </w:pPr>
            <w:r>
              <w:rPr>
                <w:rFonts w:ascii="Consolas" w:eastAsia="Consolas" w:hAnsi="Consolas" w:cs="Consolas"/>
                <w:sz w:val="16"/>
              </w:rPr>
              <w:t>35,744</w:t>
            </w:r>
          </w:p>
        </w:tc>
        <w:tc>
          <w:tcPr>
            <w:tcW w:w="1170" w:type="dxa"/>
          </w:tcPr>
          <w:p w14:paraId="5347FD8E" w14:textId="77777777" w:rsidR="003D27E1" w:rsidRDefault="00B475ED">
            <w:pPr>
              <w:jc w:val="right"/>
            </w:pPr>
            <w:r>
              <w:rPr>
                <w:rFonts w:ascii="Consolas" w:eastAsia="Consolas" w:hAnsi="Consolas" w:cs="Consolas"/>
                <w:sz w:val="16"/>
              </w:rPr>
              <w:t>0</w:t>
            </w:r>
          </w:p>
        </w:tc>
        <w:tc>
          <w:tcPr>
            <w:tcW w:w="1170" w:type="dxa"/>
          </w:tcPr>
          <w:p w14:paraId="5347FD8F" w14:textId="77777777" w:rsidR="003D27E1" w:rsidRDefault="00B475ED">
            <w:pPr>
              <w:jc w:val="right"/>
            </w:pPr>
            <w:r>
              <w:rPr>
                <w:rFonts w:ascii="Consolas" w:eastAsia="Consolas" w:hAnsi="Consolas" w:cs="Consolas"/>
                <w:sz w:val="16"/>
              </w:rPr>
              <w:t>8,256</w:t>
            </w:r>
          </w:p>
        </w:tc>
        <w:tc>
          <w:tcPr>
            <w:tcW w:w="1170" w:type="dxa"/>
          </w:tcPr>
          <w:p w14:paraId="5347FD90" w14:textId="77777777" w:rsidR="003D27E1" w:rsidRDefault="00B475ED">
            <w:pPr>
              <w:jc w:val="right"/>
            </w:pPr>
            <w:r>
              <w:rPr>
                <w:rFonts w:ascii="Consolas" w:eastAsia="Consolas" w:hAnsi="Consolas" w:cs="Consolas"/>
                <w:sz w:val="16"/>
              </w:rPr>
              <w:t>18,641</w:t>
            </w:r>
          </w:p>
        </w:tc>
        <w:tc>
          <w:tcPr>
            <w:tcW w:w="1170" w:type="dxa"/>
          </w:tcPr>
          <w:p w14:paraId="5347FD91" w14:textId="77777777" w:rsidR="003D27E1" w:rsidRDefault="00B475ED">
            <w:pPr>
              <w:jc w:val="right"/>
            </w:pPr>
            <w:r>
              <w:rPr>
                <w:rFonts w:ascii="Consolas" w:eastAsia="Consolas" w:hAnsi="Consolas" w:cs="Consolas"/>
                <w:sz w:val="16"/>
              </w:rPr>
              <w:t>0</w:t>
            </w:r>
          </w:p>
        </w:tc>
        <w:tc>
          <w:tcPr>
            <w:tcW w:w="1170" w:type="dxa"/>
          </w:tcPr>
          <w:p w14:paraId="5347FD92" w14:textId="77777777" w:rsidR="003D27E1" w:rsidRDefault="00B475ED">
            <w:pPr>
              <w:jc w:val="right"/>
            </w:pPr>
            <w:r>
              <w:rPr>
                <w:rFonts w:ascii="Consolas" w:eastAsia="Consolas" w:hAnsi="Consolas" w:cs="Consolas"/>
                <w:sz w:val="16"/>
              </w:rPr>
              <w:t>33,483</w:t>
            </w:r>
          </w:p>
        </w:tc>
        <w:tc>
          <w:tcPr>
            <w:tcW w:w="1170" w:type="dxa"/>
          </w:tcPr>
          <w:p w14:paraId="5347FD93" w14:textId="77777777" w:rsidR="003D27E1" w:rsidRDefault="00B475ED">
            <w:pPr>
              <w:jc w:val="right"/>
            </w:pPr>
            <w:r>
              <w:rPr>
                <w:rFonts w:ascii="Consolas" w:eastAsia="Consolas" w:hAnsi="Consolas" w:cs="Consolas"/>
                <w:sz w:val="16"/>
              </w:rPr>
              <w:t>0</w:t>
            </w:r>
          </w:p>
        </w:tc>
      </w:tr>
      <w:tr w:rsidR="003D27E1" w14:paraId="5347FD9D" w14:textId="77777777">
        <w:tc>
          <w:tcPr>
            <w:tcW w:w="1170" w:type="dxa"/>
          </w:tcPr>
          <w:p w14:paraId="5347FD95" w14:textId="77777777" w:rsidR="003D27E1" w:rsidRDefault="00B475ED">
            <w:pPr>
              <w:jc w:val="right"/>
            </w:pPr>
            <w:r>
              <w:rPr>
                <w:rFonts w:ascii="Consolas" w:eastAsia="Consolas" w:hAnsi="Consolas" w:cs="Consolas"/>
                <w:sz w:val="16"/>
              </w:rPr>
              <w:t>4</w:t>
            </w:r>
          </w:p>
        </w:tc>
        <w:tc>
          <w:tcPr>
            <w:tcW w:w="1170" w:type="dxa"/>
          </w:tcPr>
          <w:p w14:paraId="5347FD96" w14:textId="77777777" w:rsidR="003D27E1" w:rsidRDefault="00B475ED">
            <w:pPr>
              <w:jc w:val="right"/>
            </w:pPr>
            <w:r>
              <w:rPr>
                <w:rFonts w:ascii="Consolas" w:eastAsia="Consolas" w:hAnsi="Consolas" w:cs="Consolas"/>
                <w:sz w:val="16"/>
              </w:rPr>
              <w:t>944</w:t>
            </w:r>
          </w:p>
        </w:tc>
        <w:tc>
          <w:tcPr>
            <w:tcW w:w="1170" w:type="dxa"/>
          </w:tcPr>
          <w:p w14:paraId="5347FD97" w14:textId="77777777" w:rsidR="003D27E1" w:rsidRDefault="00B475ED">
            <w:pPr>
              <w:jc w:val="right"/>
            </w:pPr>
            <w:r>
              <w:rPr>
                <w:rFonts w:ascii="Consolas" w:eastAsia="Consolas" w:hAnsi="Consolas" w:cs="Consolas"/>
                <w:sz w:val="16"/>
              </w:rPr>
              <w:t>0</w:t>
            </w:r>
          </w:p>
        </w:tc>
        <w:tc>
          <w:tcPr>
            <w:tcW w:w="1170" w:type="dxa"/>
          </w:tcPr>
          <w:p w14:paraId="5347FD98" w14:textId="77777777" w:rsidR="003D27E1" w:rsidRDefault="00B475ED">
            <w:pPr>
              <w:jc w:val="right"/>
            </w:pPr>
            <w:r>
              <w:rPr>
                <w:rFonts w:ascii="Consolas" w:eastAsia="Consolas" w:hAnsi="Consolas" w:cs="Consolas"/>
                <w:sz w:val="16"/>
              </w:rPr>
              <w:t>35,353</w:t>
            </w:r>
          </w:p>
        </w:tc>
        <w:tc>
          <w:tcPr>
            <w:tcW w:w="1170" w:type="dxa"/>
          </w:tcPr>
          <w:p w14:paraId="5347FD99" w14:textId="77777777" w:rsidR="003D27E1" w:rsidRDefault="00B475ED">
            <w:pPr>
              <w:jc w:val="right"/>
            </w:pPr>
            <w:r>
              <w:rPr>
                <w:rFonts w:ascii="Consolas" w:eastAsia="Consolas" w:hAnsi="Consolas" w:cs="Consolas"/>
                <w:sz w:val="16"/>
              </w:rPr>
              <w:t>10,195</w:t>
            </w:r>
          </w:p>
        </w:tc>
        <w:tc>
          <w:tcPr>
            <w:tcW w:w="1170" w:type="dxa"/>
          </w:tcPr>
          <w:p w14:paraId="5347FD9A" w14:textId="77777777" w:rsidR="003D27E1" w:rsidRDefault="00B475ED">
            <w:pPr>
              <w:jc w:val="right"/>
            </w:pPr>
            <w:r>
              <w:rPr>
                <w:rFonts w:ascii="Consolas" w:eastAsia="Consolas" w:hAnsi="Consolas" w:cs="Consolas"/>
                <w:sz w:val="16"/>
              </w:rPr>
              <w:t>0</w:t>
            </w:r>
          </w:p>
        </w:tc>
        <w:tc>
          <w:tcPr>
            <w:tcW w:w="1170" w:type="dxa"/>
          </w:tcPr>
          <w:p w14:paraId="5347FD9B" w14:textId="77777777" w:rsidR="003D27E1" w:rsidRDefault="00B475ED">
            <w:pPr>
              <w:jc w:val="right"/>
            </w:pPr>
            <w:r>
              <w:rPr>
                <w:rFonts w:ascii="Consolas" w:eastAsia="Consolas" w:hAnsi="Consolas" w:cs="Consolas"/>
                <w:sz w:val="16"/>
              </w:rPr>
              <w:t>115,536</w:t>
            </w:r>
          </w:p>
        </w:tc>
        <w:tc>
          <w:tcPr>
            <w:tcW w:w="1170" w:type="dxa"/>
          </w:tcPr>
          <w:p w14:paraId="5347FD9C" w14:textId="77777777" w:rsidR="003D27E1" w:rsidRDefault="00B475ED">
            <w:pPr>
              <w:jc w:val="right"/>
            </w:pPr>
            <w:r>
              <w:rPr>
                <w:rFonts w:ascii="Consolas" w:eastAsia="Consolas" w:hAnsi="Consolas" w:cs="Consolas"/>
                <w:sz w:val="16"/>
              </w:rPr>
              <w:t>0</w:t>
            </w:r>
          </w:p>
        </w:tc>
      </w:tr>
      <w:tr w:rsidR="003D27E1" w14:paraId="5347FDA6" w14:textId="77777777">
        <w:tc>
          <w:tcPr>
            <w:tcW w:w="1170" w:type="dxa"/>
            <w:tcBorders>
              <w:bottom w:val="single" w:sz="0" w:space="0" w:color="000000"/>
            </w:tcBorders>
          </w:tcPr>
          <w:p w14:paraId="5347FD9E"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D9F" w14:textId="77777777" w:rsidR="003D27E1" w:rsidRDefault="00B475ED">
            <w:pPr>
              <w:jc w:val="right"/>
            </w:pPr>
            <w:r>
              <w:rPr>
                <w:rFonts w:ascii="Consolas" w:eastAsia="Consolas" w:hAnsi="Consolas" w:cs="Consolas"/>
                <w:sz w:val="16"/>
              </w:rPr>
              <w:t>14</w:t>
            </w:r>
          </w:p>
        </w:tc>
        <w:tc>
          <w:tcPr>
            <w:tcW w:w="1170" w:type="dxa"/>
            <w:tcBorders>
              <w:bottom w:val="single" w:sz="0" w:space="0" w:color="000000"/>
            </w:tcBorders>
          </w:tcPr>
          <w:p w14:paraId="5347FDA0"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FDA1" w14:textId="77777777" w:rsidR="003D27E1" w:rsidRDefault="00B475ED">
            <w:pPr>
              <w:jc w:val="right"/>
            </w:pPr>
            <w:r>
              <w:rPr>
                <w:rFonts w:ascii="Consolas" w:eastAsia="Consolas" w:hAnsi="Consolas" w:cs="Consolas"/>
                <w:sz w:val="16"/>
              </w:rPr>
              <w:t>212,456</w:t>
            </w:r>
          </w:p>
        </w:tc>
        <w:tc>
          <w:tcPr>
            <w:tcW w:w="1170" w:type="dxa"/>
            <w:tcBorders>
              <w:bottom w:val="single" w:sz="0" w:space="0" w:color="000000"/>
            </w:tcBorders>
          </w:tcPr>
          <w:p w14:paraId="5347FDA2" w14:textId="77777777" w:rsidR="003D27E1" w:rsidRDefault="00B475ED">
            <w:pPr>
              <w:jc w:val="right"/>
            </w:pPr>
            <w:r>
              <w:rPr>
                <w:rFonts w:ascii="Consolas" w:eastAsia="Consolas" w:hAnsi="Consolas" w:cs="Consolas"/>
                <w:sz w:val="16"/>
              </w:rPr>
              <w:t>1</w:t>
            </w:r>
          </w:p>
        </w:tc>
        <w:tc>
          <w:tcPr>
            <w:tcW w:w="1170" w:type="dxa"/>
            <w:tcBorders>
              <w:bottom w:val="single" w:sz="0" w:space="0" w:color="000000"/>
            </w:tcBorders>
          </w:tcPr>
          <w:p w14:paraId="5347FDA3"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FDA4" w14:textId="77777777" w:rsidR="003D27E1" w:rsidRDefault="00B475ED">
            <w:pPr>
              <w:jc w:val="right"/>
            </w:pPr>
            <w:r>
              <w:rPr>
                <w:rFonts w:ascii="Consolas" w:eastAsia="Consolas" w:hAnsi="Consolas" w:cs="Consolas"/>
                <w:sz w:val="16"/>
              </w:rPr>
              <w:t>17,339</w:t>
            </w:r>
          </w:p>
        </w:tc>
        <w:tc>
          <w:tcPr>
            <w:tcW w:w="1170" w:type="dxa"/>
            <w:tcBorders>
              <w:bottom w:val="single" w:sz="0" w:space="0" w:color="000000"/>
            </w:tcBorders>
          </w:tcPr>
          <w:p w14:paraId="5347FDA5" w14:textId="77777777" w:rsidR="003D27E1" w:rsidRDefault="00B475ED">
            <w:pPr>
              <w:jc w:val="right"/>
            </w:pPr>
            <w:r>
              <w:rPr>
                <w:rFonts w:ascii="Consolas" w:eastAsia="Consolas" w:hAnsi="Consolas" w:cs="Consolas"/>
                <w:sz w:val="16"/>
              </w:rPr>
              <w:t>27,656</w:t>
            </w:r>
          </w:p>
        </w:tc>
      </w:tr>
      <w:tr w:rsidR="003D27E1" w14:paraId="5347FDAF" w14:textId="77777777">
        <w:tc>
          <w:tcPr>
            <w:tcW w:w="0" w:type="auto"/>
            <w:tcBorders>
              <w:top w:val="single" w:sz="0" w:space="0" w:color="000000"/>
              <w:bottom w:val="single" w:sz="0" w:space="0" w:color="000000"/>
            </w:tcBorders>
          </w:tcPr>
          <w:p w14:paraId="5347FDA7"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DA8"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DA9"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DAA"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DAB"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DAC"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DAD"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DAE" w14:textId="77777777" w:rsidR="003D27E1" w:rsidRDefault="00B475ED">
            <w:pPr>
              <w:jc w:val="right"/>
            </w:pPr>
            <w:r>
              <w:rPr>
                <w:rFonts w:ascii="Consolas" w:eastAsia="Consolas" w:hAnsi="Consolas" w:cs="Consolas"/>
                <w:sz w:val="16"/>
              </w:rPr>
              <w:t>116,355</w:t>
            </w:r>
          </w:p>
        </w:tc>
      </w:tr>
    </w:tbl>
    <w:p w14:paraId="5347FDB0" w14:textId="77777777" w:rsidR="003D27E1" w:rsidRDefault="003D27E1"/>
    <w:p w14:paraId="5347FDB1" w14:textId="77777777" w:rsidR="003D27E1" w:rsidRDefault="00B475ED">
      <w:r>
        <w:br/>
      </w:r>
    </w:p>
    <w:p w14:paraId="5347FDB2" w14:textId="77777777" w:rsidR="003D27E1" w:rsidRDefault="00B475ED">
      <w:r>
        <w:br w:type="page"/>
      </w:r>
    </w:p>
    <w:p w14:paraId="5347FDB3" w14:textId="77777777" w:rsidR="003D27E1" w:rsidRDefault="00B475ED">
      <w:pPr>
        <w:pStyle w:val="Heading1"/>
      </w:pPr>
      <w:r>
        <w:rPr>
          <w:sz w:val="30"/>
        </w:rPr>
        <w:lastRenderedPageBreak/>
        <w:t>Religion</w:t>
      </w:r>
    </w:p>
    <w:p w14:paraId="5347FDB4" w14:textId="77777777" w:rsidR="003D27E1" w:rsidRDefault="00B475ED">
      <w:r>
        <w:t>xxx</w:t>
      </w:r>
    </w:p>
    <w:p w14:paraId="5347FDB5" w14:textId="77777777" w:rsidR="003D27E1" w:rsidRDefault="003D27E1"/>
    <w:p w14:paraId="5347FDB6" w14:textId="77777777" w:rsidR="003D27E1" w:rsidRDefault="00B475ED">
      <w:pPr>
        <w:jc w:val="center"/>
        <w:rPr>
          <w:rFonts w:ascii="Consolas" w:eastAsia="Consolas" w:hAnsi="Consolas" w:cs="Consolas"/>
          <w:sz w:val="18"/>
        </w:rPr>
      </w:pPr>
      <w:r>
        <w:rPr>
          <w:rFonts w:ascii="Consolas" w:eastAsia="Consolas" w:hAnsi="Consolas" w:cs="Consolas"/>
          <w:i/>
          <w:sz w:val="18"/>
        </w:rPr>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008"/>
        <w:gridCol w:w="832"/>
        <w:gridCol w:w="832"/>
        <w:gridCol w:w="832"/>
        <w:gridCol w:w="832"/>
        <w:gridCol w:w="832"/>
        <w:gridCol w:w="744"/>
        <w:gridCol w:w="744"/>
      </w:tblGrid>
      <w:tr w:rsidR="003D27E1" w14:paraId="5347FDBF" w14:textId="77777777">
        <w:trPr>
          <w:jc w:val="center"/>
        </w:trPr>
        <w:tc>
          <w:tcPr>
            <w:tcW w:w="0" w:type="auto"/>
            <w:tcBorders>
              <w:top w:val="single" w:sz="0" w:space="0" w:color="000000"/>
              <w:bottom w:val="single" w:sz="0" w:space="0" w:color="000000"/>
            </w:tcBorders>
          </w:tcPr>
          <w:p w14:paraId="5347FDB7" w14:textId="77777777" w:rsidR="003D27E1" w:rsidRDefault="003D27E1"/>
        </w:tc>
        <w:tc>
          <w:tcPr>
            <w:tcW w:w="0" w:type="auto"/>
            <w:tcBorders>
              <w:top w:val="single" w:sz="0" w:space="0" w:color="000000"/>
              <w:bottom w:val="single" w:sz="0" w:space="0" w:color="000000"/>
            </w:tcBorders>
          </w:tcPr>
          <w:p w14:paraId="5347FDB8"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7FDB9"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7FDBA"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7FDBB"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7FDBC"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7FDBD"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7FDBE" w14:textId="77777777" w:rsidR="003D27E1" w:rsidRDefault="00B475ED">
            <w:pPr>
              <w:jc w:val="center"/>
            </w:pPr>
            <w:r>
              <w:rPr>
                <w:rFonts w:ascii="Consolas" w:eastAsia="Consolas" w:hAnsi="Consolas" w:cs="Consolas"/>
                <w:sz w:val="16"/>
              </w:rPr>
              <w:t>[8] NL</w:t>
            </w:r>
          </w:p>
        </w:tc>
      </w:tr>
      <w:tr w:rsidR="003D27E1" w14:paraId="5347FDC8" w14:textId="77777777">
        <w:trPr>
          <w:jc w:val="center"/>
        </w:trPr>
        <w:tc>
          <w:tcPr>
            <w:tcW w:w="0" w:type="auto"/>
            <w:tcBorders>
              <w:top w:val="single" w:sz="0" w:space="0" w:color="000000"/>
            </w:tcBorders>
          </w:tcPr>
          <w:p w14:paraId="5347FDC0" w14:textId="77777777" w:rsidR="003D27E1" w:rsidRDefault="00B475ED">
            <w:proofErr w:type="spellStart"/>
            <w:r>
              <w:rPr>
                <w:rFonts w:ascii="Consolas" w:eastAsia="Consolas" w:hAnsi="Consolas" w:cs="Consolas"/>
                <w:sz w:val="16"/>
              </w:rPr>
              <w:t>relig</w:t>
            </w:r>
            <w:proofErr w:type="spellEnd"/>
          </w:p>
        </w:tc>
        <w:tc>
          <w:tcPr>
            <w:tcW w:w="0" w:type="auto"/>
            <w:tcBorders>
              <w:top w:val="single" w:sz="0" w:space="0" w:color="000000"/>
            </w:tcBorders>
          </w:tcPr>
          <w:p w14:paraId="5347FDC1"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FDC2"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FDC3"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FDC4"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FDC5"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FDC6"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7FDC7" w14:textId="77777777" w:rsidR="003D27E1" w:rsidRDefault="00B475ED">
            <w:pPr>
              <w:jc w:val="center"/>
            </w:pPr>
            <w:r>
              <w:rPr>
                <w:rFonts w:ascii="Consolas" w:eastAsia="Consolas" w:hAnsi="Consolas" w:cs="Consolas"/>
                <w:sz w:val="16"/>
              </w:rPr>
              <w:t>1</w:t>
            </w:r>
          </w:p>
        </w:tc>
      </w:tr>
      <w:tr w:rsidR="003D27E1" w14:paraId="5347FDD1" w14:textId="77777777">
        <w:trPr>
          <w:jc w:val="center"/>
        </w:trPr>
        <w:tc>
          <w:tcPr>
            <w:tcW w:w="0" w:type="auto"/>
          </w:tcPr>
          <w:p w14:paraId="5347FDC9" w14:textId="77777777" w:rsidR="003D27E1" w:rsidRDefault="00B475ED">
            <w:proofErr w:type="spellStart"/>
            <w:r>
              <w:rPr>
                <w:rFonts w:ascii="Consolas" w:eastAsia="Consolas" w:hAnsi="Consolas" w:cs="Consolas"/>
                <w:sz w:val="16"/>
              </w:rPr>
              <w:t>relig_att</w:t>
            </w:r>
            <w:proofErr w:type="spellEnd"/>
          </w:p>
        </w:tc>
        <w:tc>
          <w:tcPr>
            <w:tcW w:w="0" w:type="auto"/>
          </w:tcPr>
          <w:p w14:paraId="5347FDCA" w14:textId="77777777" w:rsidR="003D27E1" w:rsidRDefault="00B475ED">
            <w:pPr>
              <w:jc w:val="center"/>
            </w:pPr>
            <w:r>
              <w:rPr>
                <w:rFonts w:ascii="Consolas" w:eastAsia="Consolas" w:hAnsi="Consolas" w:cs="Consolas"/>
                <w:sz w:val="16"/>
              </w:rPr>
              <w:t>1</w:t>
            </w:r>
          </w:p>
        </w:tc>
        <w:tc>
          <w:tcPr>
            <w:tcW w:w="0" w:type="auto"/>
          </w:tcPr>
          <w:p w14:paraId="5347FDCB" w14:textId="77777777" w:rsidR="003D27E1" w:rsidRDefault="00B475ED">
            <w:pPr>
              <w:jc w:val="center"/>
            </w:pPr>
            <w:r>
              <w:rPr>
                <w:rFonts w:ascii="Consolas" w:eastAsia="Consolas" w:hAnsi="Consolas" w:cs="Consolas"/>
                <w:sz w:val="16"/>
              </w:rPr>
              <w:t>.</w:t>
            </w:r>
          </w:p>
        </w:tc>
        <w:tc>
          <w:tcPr>
            <w:tcW w:w="0" w:type="auto"/>
          </w:tcPr>
          <w:p w14:paraId="5347FDCC" w14:textId="77777777" w:rsidR="003D27E1" w:rsidRDefault="00B475ED">
            <w:pPr>
              <w:jc w:val="center"/>
            </w:pPr>
            <w:r>
              <w:rPr>
                <w:rFonts w:ascii="Consolas" w:eastAsia="Consolas" w:hAnsi="Consolas" w:cs="Consolas"/>
                <w:sz w:val="16"/>
              </w:rPr>
              <w:t>1</w:t>
            </w:r>
          </w:p>
        </w:tc>
        <w:tc>
          <w:tcPr>
            <w:tcW w:w="0" w:type="auto"/>
          </w:tcPr>
          <w:p w14:paraId="5347FDCD" w14:textId="77777777" w:rsidR="003D27E1" w:rsidRDefault="00B475ED">
            <w:pPr>
              <w:jc w:val="center"/>
            </w:pPr>
            <w:r>
              <w:rPr>
                <w:rFonts w:ascii="Consolas" w:eastAsia="Consolas" w:hAnsi="Consolas" w:cs="Consolas"/>
                <w:sz w:val="16"/>
              </w:rPr>
              <w:t>1</w:t>
            </w:r>
          </w:p>
        </w:tc>
        <w:tc>
          <w:tcPr>
            <w:tcW w:w="0" w:type="auto"/>
          </w:tcPr>
          <w:p w14:paraId="5347FDCE" w14:textId="77777777" w:rsidR="003D27E1" w:rsidRDefault="00B475ED">
            <w:pPr>
              <w:jc w:val="center"/>
            </w:pPr>
            <w:r>
              <w:rPr>
                <w:rFonts w:ascii="Consolas" w:eastAsia="Consolas" w:hAnsi="Consolas" w:cs="Consolas"/>
                <w:sz w:val="16"/>
              </w:rPr>
              <w:t>1</w:t>
            </w:r>
          </w:p>
        </w:tc>
        <w:tc>
          <w:tcPr>
            <w:tcW w:w="0" w:type="auto"/>
          </w:tcPr>
          <w:p w14:paraId="5347FDCF" w14:textId="77777777" w:rsidR="003D27E1" w:rsidRDefault="00B475ED">
            <w:pPr>
              <w:jc w:val="center"/>
            </w:pPr>
            <w:r>
              <w:rPr>
                <w:rFonts w:ascii="Consolas" w:eastAsia="Consolas" w:hAnsi="Consolas" w:cs="Consolas"/>
                <w:sz w:val="16"/>
              </w:rPr>
              <w:t>1</w:t>
            </w:r>
          </w:p>
        </w:tc>
        <w:tc>
          <w:tcPr>
            <w:tcW w:w="0" w:type="auto"/>
          </w:tcPr>
          <w:p w14:paraId="5347FDD0" w14:textId="77777777" w:rsidR="003D27E1" w:rsidRDefault="00B475ED">
            <w:pPr>
              <w:jc w:val="center"/>
            </w:pPr>
            <w:r>
              <w:rPr>
                <w:rFonts w:ascii="Consolas" w:eastAsia="Consolas" w:hAnsi="Consolas" w:cs="Consolas"/>
                <w:sz w:val="16"/>
              </w:rPr>
              <w:t>1</w:t>
            </w:r>
          </w:p>
        </w:tc>
      </w:tr>
      <w:tr w:rsidR="003D27E1" w14:paraId="5347FDDA" w14:textId="77777777">
        <w:trPr>
          <w:jc w:val="center"/>
        </w:trPr>
        <w:tc>
          <w:tcPr>
            <w:tcW w:w="0" w:type="auto"/>
            <w:tcBorders>
              <w:bottom w:val="single" w:sz="0" w:space="0" w:color="000000"/>
            </w:tcBorders>
          </w:tcPr>
          <w:p w14:paraId="5347FDD2" w14:textId="77777777" w:rsidR="003D27E1" w:rsidRDefault="00B475ED">
            <w:proofErr w:type="spellStart"/>
            <w:r>
              <w:rPr>
                <w:rFonts w:ascii="Consolas" w:eastAsia="Consolas" w:hAnsi="Consolas" w:cs="Consolas"/>
                <w:sz w:val="16"/>
              </w:rPr>
              <w:t>relig_KOR</w:t>
            </w:r>
            <w:proofErr w:type="spellEnd"/>
          </w:p>
        </w:tc>
        <w:tc>
          <w:tcPr>
            <w:tcW w:w="0" w:type="auto"/>
            <w:tcBorders>
              <w:bottom w:val="single" w:sz="0" w:space="0" w:color="000000"/>
            </w:tcBorders>
          </w:tcPr>
          <w:p w14:paraId="5347FDD3"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FDD4"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7FDD5"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FDD6"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FDD7"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FDD8"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7FDD9" w14:textId="77777777" w:rsidR="003D27E1" w:rsidRDefault="00B475ED">
            <w:pPr>
              <w:jc w:val="center"/>
            </w:pPr>
            <w:r>
              <w:rPr>
                <w:rFonts w:ascii="Consolas" w:eastAsia="Consolas" w:hAnsi="Consolas" w:cs="Consolas"/>
                <w:sz w:val="16"/>
              </w:rPr>
              <w:t>.</w:t>
            </w:r>
          </w:p>
        </w:tc>
      </w:tr>
    </w:tbl>
    <w:p w14:paraId="5347FDDB" w14:textId="77777777" w:rsidR="003D27E1" w:rsidRDefault="003D27E1"/>
    <w:p w14:paraId="5347FDDC" w14:textId="77777777" w:rsidR="003D27E1" w:rsidRDefault="00B475ED">
      <w:r>
        <w:rPr>
          <w:color w:val="FF0000"/>
        </w:rPr>
        <w:t>XXX ADD DESRIPTION XXX</w:t>
      </w:r>
    </w:p>
    <w:p w14:paraId="5347FDDD" w14:textId="77777777" w:rsidR="003D27E1" w:rsidRDefault="00B475ED">
      <w:pPr>
        <w:shd w:val="solid" w:color="B0C4DE" w:fill="auto"/>
      </w:pPr>
      <w:proofErr w:type="spellStart"/>
      <w:r>
        <w:rPr>
          <w:b/>
          <w:sz w:val="26"/>
        </w:rPr>
        <w:t>relig</w:t>
      </w:r>
      <w:proofErr w:type="spellEnd"/>
    </w:p>
    <w:p w14:paraId="5347FDDE" w14:textId="77777777" w:rsidR="003D27E1" w:rsidRDefault="00B475ED">
      <w:pPr>
        <w:rPr>
          <w:color w:val="4682B4"/>
        </w:rPr>
      </w:pPr>
      <w:r>
        <w:rPr>
          <w:color w:val="4682B4"/>
        </w:rPr>
        <w:t>Religiosity</w:t>
      </w:r>
      <w:r>
        <w:rPr>
          <w:color w:val="4682B4"/>
        </w:rPr>
        <w:br/>
        <w:t xml:space="preserve">   (0):   Not religious/Atheist/Agnostic</w:t>
      </w:r>
      <w:r>
        <w:rPr>
          <w:color w:val="4682B4"/>
        </w:rPr>
        <w:br/>
        <w:t xml:space="preserve">   (1):   Religious</w:t>
      </w:r>
      <w:r>
        <w:rPr>
          <w:color w:val="4682B4"/>
        </w:rPr>
        <w:br/>
        <w:t xml:space="preserve">   (3):   3</w:t>
      </w:r>
      <w:r>
        <w:rPr>
          <w:color w:val="4682B4"/>
        </w:rPr>
        <w:br/>
      </w:r>
    </w:p>
    <w:p w14:paraId="5347FDDF"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354"/>
        <w:gridCol w:w="1429"/>
        <w:gridCol w:w="2504"/>
        <w:gridCol w:w="1475"/>
        <w:gridCol w:w="1460"/>
        <w:gridCol w:w="1354"/>
      </w:tblGrid>
      <w:tr w:rsidR="003D27E1" w14:paraId="5347FDE1" w14:textId="77777777">
        <w:tc>
          <w:tcPr>
            <w:tcW w:w="9360" w:type="dxa"/>
            <w:gridSpan w:val="6"/>
          </w:tcPr>
          <w:p w14:paraId="5347FDE0"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relig</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Religiosity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9</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1,711,798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[-9; 3]</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-3.76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4.29           </w:t>
            </w:r>
            <w:r>
              <w:rPr>
                <w:rFonts w:ascii="Consolas" w:eastAsia="Consolas" w:hAnsi="Consolas" w:cs="Consolas"/>
                <w:sz w:val="18"/>
              </w:rPr>
              <w:br/>
            </w:r>
          </w:p>
        </w:tc>
      </w:tr>
      <w:tr w:rsidR="003D27E1" w14:paraId="5347FDE8" w14:textId="77777777">
        <w:tc>
          <w:tcPr>
            <w:tcW w:w="1560" w:type="dxa"/>
          </w:tcPr>
          <w:p w14:paraId="5347FDE2" w14:textId="77777777" w:rsidR="003D27E1" w:rsidRDefault="003D27E1"/>
        </w:tc>
        <w:tc>
          <w:tcPr>
            <w:tcW w:w="1560" w:type="dxa"/>
            <w:tcBorders>
              <w:top w:val="single" w:sz="0" w:space="0" w:color="000000"/>
              <w:bottom w:val="single" w:sz="0" w:space="0" w:color="000000"/>
            </w:tcBorders>
          </w:tcPr>
          <w:p w14:paraId="5347FDE3"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DE4"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DE5"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DE6" w14:textId="77777777" w:rsidR="003D27E1" w:rsidRDefault="00B475ED">
            <w:pPr>
              <w:jc w:val="right"/>
            </w:pPr>
            <w:r>
              <w:rPr>
                <w:rFonts w:ascii="Consolas" w:eastAsia="Consolas" w:hAnsi="Consolas" w:cs="Consolas"/>
                <w:b/>
                <w:sz w:val="18"/>
              </w:rPr>
              <w:t>Percent</w:t>
            </w:r>
          </w:p>
        </w:tc>
        <w:tc>
          <w:tcPr>
            <w:tcW w:w="1560" w:type="dxa"/>
          </w:tcPr>
          <w:p w14:paraId="5347FDE7" w14:textId="77777777" w:rsidR="003D27E1" w:rsidRDefault="003D27E1"/>
        </w:tc>
      </w:tr>
      <w:tr w:rsidR="003D27E1" w14:paraId="5347FDEF" w14:textId="77777777">
        <w:tc>
          <w:tcPr>
            <w:tcW w:w="1560" w:type="dxa"/>
            <w:tcBorders>
              <w:right w:val="nil"/>
            </w:tcBorders>
          </w:tcPr>
          <w:p w14:paraId="5347FDE9" w14:textId="77777777" w:rsidR="003D27E1" w:rsidRDefault="003D27E1"/>
        </w:tc>
        <w:tc>
          <w:tcPr>
            <w:tcW w:w="1560" w:type="dxa"/>
            <w:tcBorders>
              <w:top w:val="single" w:sz="0" w:space="0" w:color="000000"/>
              <w:left w:val="nil"/>
              <w:bottom w:val="single" w:sz="0" w:space="0" w:color="D3D3D3"/>
            </w:tcBorders>
          </w:tcPr>
          <w:p w14:paraId="5347FDEA" w14:textId="77777777" w:rsidR="003D27E1" w:rsidRDefault="00B475ED">
            <w:pPr>
              <w:jc w:val="right"/>
            </w:pPr>
            <w:r>
              <w:rPr>
                <w:rFonts w:ascii="Consolas" w:eastAsia="Consolas" w:hAnsi="Consolas" w:cs="Consolas"/>
                <w:sz w:val="16"/>
              </w:rPr>
              <w:t>-9</w:t>
            </w:r>
          </w:p>
        </w:tc>
        <w:tc>
          <w:tcPr>
            <w:tcW w:w="1560" w:type="dxa"/>
            <w:tcBorders>
              <w:top w:val="single" w:sz="0" w:space="0" w:color="000000"/>
              <w:bottom w:val="single" w:sz="0" w:space="0" w:color="D3D3D3"/>
            </w:tcBorders>
          </w:tcPr>
          <w:p w14:paraId="5347FDEB" w14:textId="77777777" w:rsidR="003D27E1" w:rsidRDefault="003D27E1"/>
        </w:tc>
        <w:tc>
          <w:tcPr>
            <w:tcW w:w="1560" w:type="dxa"/>
            <w:tcBorders>
              <w:top w:val="single" w:sz="0" w:space="0" w:color="000000"/>
              <w:bottom w:val="single" w:sz="0" w:space="0" w:color="D3D3D3"/>
            </w:tcBorders>
          </w:tcPr>
          <w:p w14:paraId="5347FDEC" w14:textId="77777777" w:rsidR="003D27E1" w:rsidRDefault="00B475ED">
            <w:pPr>
              <w:jc w:val="right"/>
            </w:pPr>
            <w:r>
              <w:rPr>
                <w:rFonts w:ascii="Consolas" w:eastAsia="Consolas" w:hAnsi="Consolas" w:cs="Consolas"/>
                <w:sz w:val="16"/>
              </w:rPr>
              <w:t xml:space="preserve">        23</w:t>
            </w:r>
          </w:p>
        </w:tc>
        <w:tc>
          <w:tcPr>
            <w:tcW w:w="1560" w:type="dxa"/>
            <w:tcBorders>
              <w:top w:val="single" w:sz="0" w:space="0" w:color="000000"/>
              <w:bottom w:val="single" w:sz="0" w:space="0" w:color="D3D3D3"/>
            </w:tcBorders>
          </w:tcPr>
          <w:p w14:paraId="5347FDED" w14:textId="77777777" w:rsidR="003D27E1" w:rsidRDefault="00B475ED">
            <w:pPr>
              <w:jc w:val="right"/>
            </w:pPr>
            <w:r>
              <w:rPr>
                <w:rFonts w:ascii="Consolas" w:eastAsia="Consolas" w:hAnsi="Consolas" w:cs="Consolas"/>
                <w:sz w:val="16"/>
              </w:rPr>
              <w:t xml:space="preserve">      0.0</w:t>
            </w:r>
          </w:p>
        </w:tc>
        <w:tc>
          <w:tcPr>
            <w:tcW w:w="1560" w:type="dxa"/>
          </w:tcPr>
          <w:p w14:paraId="5347FDEE" w14:textId="77777777" w:rsidR="003D27E1" w:rsidRDefault="003D27E1"/>
        </w:tc>
      </w:tr>
      <w:tr w:rsidR="003D27E1" w14:paraId="5347FDF6" w14:textId="77777777">
        <w:tc>
          <w:tcPr>
            <w:tcW w:w="1560" w:type="dxa"/>
            <w:tcBorders>
              <w:right w:val="nil"/>
            </w:tcBorders>
          </w:tcPr>
          <w:p w14:paraId="5347FDF0" w14:textId="77777777" w:rsidR="003D27E1" w:rsidRDefault="003D27E1"/>
        </w:tc>
        <w:tc>
          <w:tcPr>
            <w:tcW w:w="1560" w:type="dxa"/>
            <w:tcBorders>
              <w:top w:val="single" w:sz="0" w:space="0" w:color="D3D3D3"/>
              <w:left w:val="nil"/>
              <w:bottom w:val="single" w:sz="0" w:space="0" w:color="D3D3D3"/>
            </w:tcBorders>
          </w:tcPr>
          <w:p w14:paraId="5347FDF1" w14:textId="77777777" w:rsidR="003D27E1" w:rsidRDefault="00B475ED">
            <w:pPr>
              <w:jc w:val="right"/>
            </w:pPr>
            <w:r>
              <w:rPr>
                <w:rFonts w:ascii="Consolas" w:eastAsia="Consolas" w:hAnsi="Consolas" w:cs="Consolas"/>
                <w:sz w:val="16"/>
              </w:rPr>
              <w:t>-8</w:t>
            </w:r>
          </w:p>
        </w:tc>
        <w:tc>
          <w:tcPr>
            <w:tcW w:w="1560" w:type="dxa"/>
            <w:tcBorders>
              <w:top w:val="single" w:sz="0" w:space="0" w:color="D3D3D3"/>
              <w:bottom w:val="single" w:sz="0" w:space="0" w:color="D3D3D3"/>
            </w:tcBorders>
          </w:tcPr>
          <w:p w14:paraId="5347FDF2" w14:textId="77777777" w:rsidR="003D27E1" w:rsidRDefault="00B475ED">
            <w:r>
              <w:rPr>
                <w:rFonts w:ascii="Consolas" w:eastAsia="Consolas" w:hAnsi="Consolas" w:cs="Consolas"/>
                <w:sz w:val="16"/>
              </w:rPr>
              <w:t>Question not asked in survey</w:t>
            </w:r>
          </w:p>
        </w:tc>
        <w:tc>
          <w:tcPr>
            <w:tcW w:w="1560" w:type="dxa"/>
            <w:tcBorders>
              <w:top w:val="single" w:sz="0" w:space="0" w:color="D3D3D3"/>
              <w:bottom w:val="single" w:sz="0" w:space="0" w:color="D3D3D3"/>
            </w:tcBorders>
          </w:tcPr>
          <w:p w14:paraId="5347FDF3" w14:textId="77777777" w:rsidR="003D27E1" w:rsidRDefault="00B475ED">
            <w:pPr>
              <w:jc w:val="right"/>
            </w:pPr>
            <w:r>
              <w:rPr>
                <w:rFonts w:ascii="Consolas" w:eastAsia="Consolas" w:hAnsi="Consolas" w:cs="Consolas"/>
                <w:sz w:val="16"/>
              </w:rPr>
              <w:t xml:space="preserve">   1520994</w:t>
            </w:r>
          </w:p>
        </w:tc>
        <w:tc>
          <w:tcPr>
            <w:tcW w:w="1560" w:type="dxa"/>
            <w:tcBorders>
              <w:top w:val="single" w:sz="0" w:space="0" w:color="D3D3D3"/>
              <w:bottom w:val="single" w:sz="0" w:space="0" w:color="D3D3D3"/>
            </w:tcBorders>
          </w:tcPr>
          <w:p w14:paraId="5347FDF4" w14:textId="77777777" w:rsidR="003D27E1" w:rsidRDefault="00B475ED">
            <w:pPr>
              <w:jc w:val="right"/>
            </w:pPr>
            <w:r>
              <w:rPr>
                <w:rFonts w:ascii="Consolas" w:eastAsia="Consolas" w:hAnsi="Consolas" w:cs="Consolas"/>
                <w:sz w:val="16"/>
              </w:rPr>
              <w:t xml:space="preserve">     49.3</w:t>
            </w:r>
          </w:p>
        </w:tc>
        <w:tc>
          <w:tcPr>
            <w:tcW w:w="1560" w:type="dxa"/>
          </w:tcPr>
          <w:p w14:paraId="5347FDF5" w14:textId="77777777" w:rsidR="003D27E1" w:rsidRDefault="003D27E1"/>
        </w:tc>
      </w:tr>
      <w:tr w:rsidR="003D27E1" w14:paraId="5347FDFD" w14:textId="77777777">
        <w:tc>
          <w:tcPr>
            <w:tcW w:w="1560" w:type="dxa"/>
            <w:tcBorders>
              <w:right w:val="nil"/>
            </w:tcBorders>
          </w:tcPr>
          <w:p w14:paraId="5347FDF7" w14:textId="77777777" w:rsidR="003D27E1" w:rsidRDefault="003D27E1"/>
        </w:tc>
        <w:tc>
          <w:tcPr>
            <w:tcW w:w="1560" w:type="dxa"/>
            <w:tcBorders>
              <w:top w:val="single" w:sz="0" w:space="0" w:color="D3D3D3"/>
              <w:left w:val="nil"/>
              <w:bottom w:val="single" w:sz="0" w:space="0" w:color="D3D3D3"/>
            </w:tcBorders>
          </w:tcPr>
          <w:p w14:paraId="5347FDF8"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DF9" w14:textId="77777777" w:rsidR="003D27E1" w:rsidRDefault="00B475ED">
            <w:r>
              <w:rPr>
                <w:rFonts w:ascii="Consolas" w:eastAsia="Consolas" w:hAnsi="Consolas" w:cs="Consolas"/>
                <w:sz w:val="16"/>
              </w:rPr>
              <w:t>Does not apply</w:t>
            </w:r>
          </w:p>
        </w:tc>
        <w:tc>
          <w:tcPr>
            <w:tcW w:w="1560" w:type="dxa"/>
            <w:tcBorders>
              <w:top w:val="single" w:sz="0" w:space="0" w:color="D3D3D3"/>
              <w:bottom w:val="single" w:sz="0" w:space="0" w:color="D3D3D3"/>
            </w:tcBorders>
          </w:tcPr>
          <w:p w14:paraId="5347FDFA" w14:textId="77777777" w:rsidR="003D27E1" w:rsidRDefault="00B475ED">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5347FDFB" w14:textId="77777777" w:rsidR="003D27E1" w:rsidRDefault="00B475ED">
            <w:pPr>
              <w:jc w:val="right"/>
            </w:pPr>
            <w:r>
              <w:rPr>
                <w:rFonts w:ascii="Consolas" w:eastAsia="Consolas" w:hAnsi="Consolas" w:cs="Consolas"/>
                <w:sz w:val="16"/>
              </w:rPr>
              <w:t xml:space="preserve">      0.0</w:t>
            </w:r>
          </w:p>
        </w:tc>
        <w:tc>
          <w:tcPr>
            <w:tcW w:w="1560" w:type="dxa"/>
          </w:tcPr>
          <w:p w14:paraId="5347FDFC" w14:textId="77777777" w:rsidR="003D27E1" w:rsidRDefault="003D27E1"/>
        </w:tc>
      </w:tr>
      <w:tr w:rsidR="003D27E1" w14:paraId="5347FE04" w14:textId="77777777">
        <w:tc>
          <w:tcPr>
            <w:tcW w:w="1560" w:type="dxa"/>
            <w:tcBorders>
              <w:right w:val="nil"/>
            </w:tcBorders>
          </w:tcPr>
          <w:p w14:paraId="5347FDFE" w14:textId="77777777" w:rsidR="003D27E1" w:rsidRDefault="003D27E1"/>
        </w:tc>
        <w:tc>
          <w:tcPr>
            <w:tcW w:w="1560" w:type="dxa"/>
            <w:tcBorders>
              <w:top w:val="single" w:sz="0" w:space="0" w:color="D3D3D3"/>
              <w:left w:val="nil"/>
              <w:bottom w:val="single" w:sz="0" w:space="0" w:color="D3D3D3"/>
            </w:tcBorders>
          </w:tcPr>
          <w:p w14:paraId="5347FDFF"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E00" w14:textId="77777777" w:rsidR="003D27E1" w:rsidRDefault="00B475ED">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5347FE01" w14:textId="77777777" w:rsidR="003D27E1" w:rsidRDefault="00B475ED">
            <w:pPr>
              <w:jc w:val="right"/>
            </w:pPr>
            <w:r>
              <w:rPr>
                <w:rFonts w:ascii="Consolas" w:eastAsia="Consolas" w:hAnsi="Consolas" w:cs="Consolas"/>
                <w:sz w:val="16"/>
              </w:rPr>
              <w:t xml:space="preserve">   124,513</w:t>
            </w:r>
          </w:p>
        </w:tc>
        <w:tc>
          <w:tcPr>
            <w:tcW w:w="1560" w:type="dxa"/>
            <w:tcBorders>
              <w:top w:val="single" w:sz="0" w:space="0" w:color="D3D3D3"/>
              <w:bottom w:val="single" w:sz="0" w:space="0" w:color="D3D3D3"/>
            </w:tcBorders>
          </w:tcPr>
          <w:p w14:paraId="5347FE02" w14:textId="77777777" w:rsidR="003D27E1" w:rsidRDefault="00B475ED">
            <w:pPr>
              <w:jc w:val="right"/>
            </w:pPr>
            <w:r>
              <w:rPr>
                <w:rFonts w:ascii="Consolas" w:eastAsia="Consolas" w:hAnsi="Consolas" w:cs="Consolas"/>
                <w:sz w:val="16"/>
              </w:rPr>
              <w:t xml:space="preserve">      4.0</w:t>
            </w:r>
          </w:p>
        </w:tc>
        <w:tc>
          <w:tcPr>
            <w:tcW w:w="1560" w:type="dxa"/>
          </w:tcPr>
          <w:p w14:paraId="5347FE03" w14:textId="77777777" w:rsidR="003D27E1" w:rsidRDefault="003D27E1"/>
        </w:tc>
      </w:tr>
      <w:tr w:rsidR="003D27E1" w14:paraId="5347FE0B" w14:textId="77777777">
        <w:tc>
          <w:tcPr>
            <w:tcW w:w="1560" w:type="dxa"/>
            <w:tcBorders>
              <w:right w:val="nil"/>
            </w:tcBorders>
          </w:tcPr>
          <w:p w14:paraId="5347FE05" w14:textId="77777777" w:rsidR="003D27E1" w:rsidRDefault="003D27E1"/>
        </w:tc>
        <w:tc>
          <w:tcPr>
            <w:tcW w:w="1560" w:type="dxa"/>
            <w:tcBorders>
              <w:top w:val="single" w:sz="0" w:space="0" w:color="D3D3D3"/>
              <w:left w:val="nil"/>
              <w:bottom w:val="single" w:sz="0" w:space="0" w:color="D3D3D3"/>
            </w:tcBorders>
          </w:tcPr>
          <w:p w14:paraId="5347FE06"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E07" w14:textId="77777777" w:rsidR="003D27E1" w:rsidRDefault="00B475ED">
            <w:r>
              <w:rPr>
                <w:rFonts w:ascii="Consolas" w:eastAsia="Consolas" w:hAnsi="Consolas" w:cs="Consolas"/>
                <w:sz w:val="16"/>
              </w:rPr>
              <w:t>MV general</w:t>
            </w:r>
          </w:p>
        </w:tc>
        <w:tc>
          <w:tcPr>
            <w:tcW w:w="1560" w:type="dxa"/>
            <w:tcBorders>
              <w:top w:val="single" w:sz="0" w:space="0" w:color="D3D3D3"/>
              <w:bottom w:val="single" w:sz="0" w:space="0" w:color="D3D3D3"/>
            </w:tcBorders>
          </w:tcPr>
          <w:p w14:paraId="5347FE08" w14:textId="77777777" w:rsidR="003D27E1" w:rsidRDefault="00B475ED">
            <w:pPr>
              <w:jc w:val="right"/>
            </w:pPr>
            <w:r>
              <w:rPr>
                <w:rFonts w:ascii="Consolas" w:eastAsia="Consolas" w:hAnsi="Consolas" w:cs="Consolas"/>
                <w:sz w:val="16"/>
              </w:rPr>
              <w:t xml:space="preserve">    27,308</w:t>
            </w:r>
          </w:p>
        </w:tc>
        <w:tc>
          <w:tcPr>
            <w:tcW w:w="1560" w:type="dxa"/>
            <w:tcBorders>
              <w:top w:val="single" w:sz="0" w:space="0" w:color="D3D3D3"/>
              <w:bottom w:val="single" w:sz="0" w:space="0" w:color="D3D3D3"/>
            </w:tcBorders>
          </w:tcPr>
          <w:p w14:paraId="5347FE09" w14:textId="77777777" w:rsidR="003D27E1" w:rsidRDefault="00B475ED">
            <w:pPr>
              <w:jc w:val="right"/>
            </w:pPr>
            <w:r>
              <w:rPr>
                <w:rFonts w:ascii="Consolas" w:eastAsia="Consolas" w:hAnsi="Consolas" w:cs="Consolas"/>
                <w:sz w:val="16"/>
              </w:rPr>
              <w:t xml:space="preserve">      0.9</w:t>
            </w:r>
          </w:p>
        </w:tc>
        <w:tc>
          <w:tcPr>
            <w:tcW w:w="1560" w:type="dxa"/>
          </w:tcPr>
          <w:p w14:paraId="5347FE0A" w14:textId="77777777" w:rsidR="003D27E1" w:rsidRDefault="003D27E1"/>
        </w:tc>
      </w:tr>
      <w:tr w:rsidR="003D27E1" w14:paraId="5347FE12" w14:textId="77777777">
        <w:tc>
          <w:tcPr>
            <w:tcW w:w="1560" w:type="dxa"/>
            <w:tcBorders>
              <w:right w:val="nil"/>
            </w:tcBorders>
          </w:tcPr>
          <w:p w14:paraId="5347FE0C" w14:textId="77777777" w:rsidR="003D27E1" w:rsidRDefault="003D27E1"/>
        </w:tc>
        <w:tc>
          <w:tcPr>
            <w:tcW w:w="1560" w:type="dxa"/>
            <w:tcBorders>
              <w:top w:val="single" w:sz="0" w:space="0" w:color="D3D3D3"/>
              <w:left w:val="nil"/>
              <w:bottom w:val="single" w:sz="0" w:space="0" w:color="D3D3D3"/>
            </w:tcBorders>
          </w:tcPr>
          <w:p w14:paraId="5347FE0D" w14:textId="77777777" w:rsidR="003D27E1" w:rsidRDefault="00B475ED">
            <w:pPr>
              <w:jc w:val="right"/>
            </w:pPr>
            <w:r>
              <w:rPr>
                <w:rFonts w:ascii="Consolas" w:eastAsia="Consolas" w:hAnsi="Consolas" w:cs="Consolas"/>
                <w:sz w:val="16"/>
              </w:rPr>
              <w:t>0</w:t>
            </w:r>
          </w:p>
        </w:tc>
        <w:tc>
          <w:tcPr>
            <w:tcW w:w="1560" w:type="dxa"/>
            <w:tcBorders>
              <w:top w:val="single" w:sz="0" w:space="0" w:color="D3D3D3"/>
              <w:bottom w:val="single" w:sz="0" w:space="0" w:color="D3D3D3"/>
            </w:tcBorders>
          </w:tcPr>
          <w:p w14:paraId="5347FE0E" w14:textId="77777777" w:rsidR="003D27E1" w:rsidRDefault="00B475ED">
            <w:r>
              <w:rPr>
                <w:rFonts w:ascii="Consolas" w:eastAsia="Consolas" w:hAnsi="Consolas" w:cs="Consolas"/>
                <w:sz w:val="16"/>
              </w:rPr>
              <w:t>Not religious/Atheist/Agnostic</w:t>
            </w:r>
          </w:p>
        </w:tc>
        <w:tc>
          <w:tcPr>
            <w:tcW w:w="1560" w:type="dxa"/>
            <w:tcBorders>
              <w:top w:val="single" w:sz="0" w:space="0" w:color="D3D3D3"/>
              <w:bottom w:val="single" w:sz="0" w:space="0" w:color="D3D3D3"/>
            </w:tcBorders>
          </w:tcPr>
          <w:p w14:paraId="5347FE0F" w14:textId="77777777" w:rsidR="003D27E1" w:rsidRDefault="00B475ED">
            <w:pPr>
              <w:jc w:val="right"/>
            </w:pPr>
            <w:r>
              <w:rPr>
                <w:rFonts w:ascii="Consolas" w:eastAsia="Consolas" w:hAnsi="Consolas" w:cs="Consolas"/>
                <w:sz w:val="16"/>
              </w:rPr>
              <w:t xml:space="preserve">   449,172</w:t>
            </w:r>
          </w:p>
        </w:tc>
        <w:tc>
          <w:tcPr>
            <w:tcW w:w="1560" w:type="dxa"/>
            <w:tcBorders>
              <w:top w:val="single" w:sz="0" w:space="0" w:color="D3D3D3"/>
              <w:bottom w:val="single" w:sz="0" w:space="0" w:color="D3D3D3"/>
            </w:tcBorders>
          </w:tcPr>
          <w:p w14:paraId="5347FE10" w14:textId="77777777" w:rsidR="003D27E1" w:rsidRDefault="00B475ED">
            <w:pPr>
              <w:jc w:val="right"/>
            </w:pPr>
            <w:r>
              <w:rPr>
                <w:rFonts w:ascii="Consolas" w:eastAsia="Consolas" w:hAnsi="Consolas" w:cs="Consolas"/>
                <w:sz w:val="16"/>
              </w:rPr>
              <w:t xml:space="preserve">     14.6</w:t>
            </w:r>
          </w:p>
        </w:tc>
        <w:tc>
          <w:tcPr>
            <w:tcW w:w="1560" w:type="dxa"/>
          </w:tcPr>
          <w:p w14:paraId="5347FE11" w14:textId="77777777" w:rsidR="003D27E1" w:rsidRDefault="003D27E1"/>
        </w:tc>
      </w:tr>
      <w:tr w:rsidR="003D27E1" w14:paraId="5347FE19" w14:textId="77777777">
        <w:tc>
          <w:tcPr>
            <w:tcW w:w="1560" w:type="dxa"/>
            <w:tcBorders>
              <w:right w:val="nil"/>
            </w:tcBorders>
          </w:tcPr>
          <w:p w14:paraId="5347FE13" w14:textId="77777777" w:rsidR="003D27E1" w:rsidRDefault="003D27E1"/>
        </w:tc>
        <w:tc>
          <w:tcPr>
            <w:tcW w:w="1560" w:type="dxa"/>
            <w:tcBorders>
              <w:top w:val="single" w:sz="0" w:space="0" w:color="D3D3D3"/>
              <w:left w:val="nil"/>
              <w:bottom w:val="single" w:sz="0" w:space="0" w:color="D3D3D3"/>
            </w:tcBorders>
          </w:tcPr>
          <w:p w14:paraId="5347FE14"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E15" w14:textId="77777777" w:rsidR="003D27E1" w:rsidRDefault="00B475ED">
            <w:r>
              <w:rPr>
                <w:rFonts w:ascii="Consolas" w:eastAsia="Consolas" w:hAnsi="Consolas" w:cs="Consolas"/>
                <w:sz w:val="16"/>
              </w:rPr>
              <w:t>Religious</w:t>
            </w:r>
          </w:p>
        </w:tc>
        <w:tc>
          <w:tcPr>
            <w:tcW w:w="1560" w:type="dxa"/>
            <w:tcBorders>
              <w:top w:val="single" w:sz="0" w:space="0" w:color="D3D3D3"/>
              <w:bottom w:val="single" w:sz="0" w:space="0" w:color="D3D3D3"/>
            </w:tcBorders>
          </w:tcPr>
          <w:p w14:paraId="5347FE16" w14:textId="77777777" w:rsidR="003D27E1" w:rsidRDefault="00B475ED">
            <w:pPr>
              <w:jc w:val="right"/>
            </w:pPr>
            <w:r>
              <w:rPr>
                <w:rFonts w:ascii="Consolas" w:eastAsia="Consolas" w:hAnsi="Consolas" w:cs="Consolas"/>
                <w:sz w:val="16"/>
              </w:rPr>
              <w:t xml:space="preserve">   886,849</w:t>
            </w:r>
          </w:p>
        </w:tc>
        <w:tc>
          <w:tcPr>
            <w:tcW w:w="1560" w:type="dxa"/>
            <w:tcBorders>
              <w:top w:val="single" w:sz="0" w:space="0" w:color="D3D3D3"/>
              <w:bottom w:val="single" w:sz="0" w:space="0" w:color="D3D3D3"/>
            </w:tcBorders>
          </w:tcPr>
          <w:p w14:paraId="5347FE17" w14:textId="77777777" w:rsidR="003D27E1" w:rsidRDefault="00B475ED">
            <w:pPr>
              <w:jc w:val="right"/>
            </w:pPr>
            <w:r>
              <w:rPr>
                <w:rFonts w:ascii="Consolas" w:eastAsia="Consolas" w:hAnsi="Consolas" w:cs="Consolas"/>
                <w:sz w:val="16"/>
              </w:rPr>
              <w:t xml:space="preserve">     28.8</w:t>
            </w:r>
          </w:p>
        </w:tc>
        <w:tc>
          <w:tcPr>
            <w:tcW w:w="1560" w:type="dxa"/>
          </w:tcPr>
          <w:p w14:paraId="5347FE18" w14:textId="77777777" w:rsidR="003D27E1" w:rsidRDefault="003D27E1"/>
        </w:tc>
      </w:tr>
      <w:tr w:rsidR="003D27E1" w14:paraId="5347FE20" w14:textId="77777777">
        <w:tc>
          <w:tcPr>
            <w:tcW w:w="1560" w:type="dxa"/>
            <w:tcBorders>
              <w:right w:val="nil"/>
            </w:tcBorders>
          </w:tcPr>
          <w:p w14:paraId="5347FE1A" w14:textId="77777777" w:rsidR="003D27E1" w:rsidRDefault="003D27E1"/>
        </w:tc>
        <w:tc>
          <w:tcPr>
            <w:tcW w:w="1560" w:type="dxa"/>
            <w:tcBorders>
              <w:top w:val="single" w:sz="0" w:space="0" w:color="D3D3D3"/>
              <w:left w:val="nil"/>
              <w:bottom w:val="single" w:sz="0" w:space="0" w:color="D3D3D3"/>
            </w:tcBorders>
          </w:tcPr>
          <w:p w14:paraId="5347FE1B"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E1C" w14:textId="77777777" w:rsidR="003D27E1" w:rsidRDefault="003D27E1"/>
        </w:tc>
        <w:tc>
          <w:tcPr>
            <w:tcW w:w="1560" w:type="dxa"/>
            <w:tcBorders>
              <w:top w:val="single" w:sz="0" w:space="0" w:color="D3D3D3"/>
              <w:bottom w:val="single" w:sz="0" w:space="0" w:color="D3D3D3"/>
            </w:tcBorders>
          </w:tcPr>
          <w:p w14:paraId="5347FE1D" w14:textId="77777777" w:rsidR="003D27E1" w:rsidRDefault="00B475ED">
            <w:pPr>
              <w:jc w:val="right"/>
            </w:pPr>
            <w:r>
              <w:rPr>
                <w:rFonts w:ascii="Consolas" w:eastAsia="Consolas" w:hAnsi="Consolas" w:cs="Consolas"/>
                <w:sz w:val="16"/>
              </w:rPr>
              <w:t xml:space="preserve">    36,511</w:t>
            </w:r>
          </w:p>
        </w:tc>
        <w:tc>
          <w:tcPr>
            <w:tcW w:w="1560" w:type="dxa"/>
            <w:tcBorders>
              <w:top w:val="single" w:sz="0" w:space="0" w:color="D3D3D3"/>
              <w:bottom w:val="single" w:sz="0" w:space="0" w:color="D3D3D3"/>
            </w:tcBorders>
          </w:tcPr>
          <w:p w14:paraId="5347FE1E" w14:textId="77777777" w:rsidR="003D27E1" w:rsidRDefault="00B475ED">
            <w:pPr>
              <w:jc w:val="right"/>
            </w:pPr>
            <w:r>
              <w:rPr>
                <w:rFonts w:ascii="Consolas" w:eastAsia="Consolas" w:hAnsi="Consolas" w:cs="Consolas"/>
                <w:sz w:val="16"/>
              </w:rPr>
              <w:t xml:space="preserve">      1.2</w:t>
            </w:r>
          </w:p>
        </w:tc>
        <w:tc>
          <w:tcPr>
            <w:tcW w:w="1560" w:type="dxa"/>
          </w:tcPr>
          <w:p w14:paraId="5347FE1F" w14:textId="77777777" w:rsidR="003D27E1" w:rsidRDefault="003D27E1"/>
        </w:tc>
      </w:tr>
      <w:tr w:rsidR="003D27E1" w14:paraId="5347FE27" w14:textId="77777777">
        <w:tc>
          <w:tcPr>
            <w:tcW w:w="1560" w:type="dxa"/>
            <w:tcBorders>
              <w:right w:val="nil"/>
            </w:tcBorders>
          </w:tcPr>
          <w:p w14:paraId="5347FE21" w14:textId="77777777" w:rsidR="003D27E1" w:rsidRDefault="003D27E1"/>
        </w:tc>
        <w:tc>
          <w:tcPr>
            <w:tcW w:w="1560" w:type="dxa"/>
            <w:tcBorders>
              <w:top w:val="single" w:sz="0" w:space="0" w:color="D3D3D3"/>
              <w:left w:val="nil"/>
              <w:bottom w:val="single" w:sz="0" w:space="0" w:color="000000"/>
            </w:tcBorders>
          </w:tcPr>
          <w:p w14:paraId="5347FE22"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E23" w14:textId="77777777" w:rsidR="003D27E1" w:rsidRDefault="003D27E1"/>
        </w:tc>
        <w:tc>
          <w:tcPr>
            <w:tcW w:w="1560" w:type="dxa"/>
            <w:tcBorders>
              <w:top w:val="single" w:sz="0" w:space="0" w:color="D3D3D3"/>
              <w:bottom w:val="single" w:sz="0" w:space="0" w:color="000000"/>
            </w:tcBorders>
          </w:tcPr>
          <w:p w14:paraId="5347FE24" w14:textId="77777777" w:rsidR="003D27E1" w:rsidRDefault="00B475ED">
            <w:pPr>
              <w:jc w:val="right"/>
            </w:pPr>
            <w:r>
              <w:rPr>
                <w:rFonts w:ascii="Consolas" w:eastAsia="Consolas" w:hAnsi="Consolas" w:cs="Consolas"/>
                <w:sz w:val="16"/>
              </w:rPr>
              <w:t xml:space="preserve">    38,959</w:t>
            </w:r>
          </w:p>
        </w:tc>
        <w:tc>
          <w:tcPr>
            <w:tcW w:w="1560" w:type="dxa"/>
            <w:tcBorders>
              <w:top w:val="single" w:sz="0" w:space="0" w:color="D3D3D3"/>
              <w:bottom w:val="single" w:sz="0" w:space="0" w:color="000000"/>
            </w:tcBorders>
          </w:tcPr>
          <w:p w14:paraId="5347FE25" w14:textId="77777777" w:rsidR="003D27E1" w:rsidRDefault="00B475ED">
            <w:pPr>
              <w:jc w:val="right"/>
            </w:pPr>
            <w:r>
              <w:rPr>
                <w:rFonts w:ascii="Consolas" w:eastAsia="Consolas" w:hAnsi="Consolas" w:cs="Consolas"/>
                <w:sz w:val="16"/>
              </w:rPr>
              <w:t xml:space="preserve">      1.3</w:t>
            </w:r>
          </w:p>
        </w:tc>
        <w:tc>
          <w:tcPr>
            <w:tcW w:w="1560" w:type="dxa"/>
          </w:tcPr>
          <w:p w14:paraId="5347FE26" w14:textId="77777777" w:rsidR="003D27E1" w:rsidRDefault="003D27E1"/>
        </w:tc>
      </w:tr>
      <w:tr w:rsidR="003D27E1" w14:paraId="5347FE2E" w14:textId="77777777">
        <w:tc>
          <w:tcPr>
            <w:tcW w:w="1560" w:type="dxa"/>
          </w:tcPr>
          <w:p w14:paraId="5347FE28" w14:textId="77777777" w:rsidR="003D27E1" w:rsidRDefault="003D27E1"/>
        </w:tc>
        <w:tc>
          <w:tcPr>
            <w:tcW w:w="1560" w:type="dxa"/>
            <w:tcBorders>
              <w:top w:val="single" w:sz="0" w:space="0" w:color="000000"/>
              <w:bottom w:val="single" w:sz="0" w:space="0" w:color="000000"/>
            </w:tcBorders>
          </w:tcPr>
          <w:p w14:paraId="5347FE29" w14:textId="77777777" w:rsidR="003D27E1" w:rsidRDefault="003D27E1"/>
        </w:tc>
        <w:tc>
          <w:tcPr>
            <w:tcW w:w="1560" w:type="dxa"/>
            <w:tcBorders>
              <w:top w:val="single" w:sz="0" w:space="0" w:color="000000"/>
              <w:bottom w:val="single" w:sz="0" w:space="0" w:color="000000"/>
            </w:tcBorders>
          </w:tcPr>
          <w:p w14:paraId="5347FE2A"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E2B"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E2C" w14:textId="77777777" w:rsidR="003D27E1" w:rsidRDefault="003D27E1"/>
        </w:tc>
        <w:tc>
          <w:tcPr>
            <w:tcW w:w="1560" w:type="dxa"/>
          </w:tcPr>
          <w:p w14:paraId="5347FE2D" w14:textId="77777777" w:rsidR="003D27E1" w:rsidRDefault="003D27E1"/>
        </w:tc>
      </w:tr>
    </w:tbl>
    <w:p w14:paraId="5347FE2F"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E38" w14:textId="77777777">
        <w:tc>
          <w:tcPr>
            <w:tcW w:w="1170" w:type="dxa"/>
            <w:tcBorders>
              <w:top w:val="single" w:sz="0" w:space="0" w:color="000000"/>
              <w:bottom w:val="single" w:sz="0" w:space="0" w:color="000000"/>
            </w:tcBorders>
          </w:tcPr>
          <w:p w14:paraId="5347FE30"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E31"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E32"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E33"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E34"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E35"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E36"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E37" w14:textId="77777777" w:rsidR="003D27E1" w:rsidRDefault="00B475ED">
            <w:pPr>
              <w:jc w:val="right"/>
            </w:pPr>
            <w:r>
              <w:rPr>
                <w:rFonts w:ascii="Consolas" w:eastAsia="Consolas" w:hAnsi="Consolas" w:cs="Consolas"/>
                <w:b/>
                <w:sz w:val="18"/>
              </w:rPr>
              <w:t>[8] NL</w:t>
            </w:r>
          </w:p>
        </w:tc>
      </w:tr>
      <w:tr w:rsidR="003D27E1" w14:paraId="5347FE41" w14:textId="77777777">
        <w:tc>
          <w:tcPr>
            <w:tcW w:w="1170" w:type="dxa"/>
            <w:tcBorders>
              <w:top w:val="single" w:sz="0" w:space="0" w:color="000000"/>
            </w:tcBorders>
          </w:tcPr>
          <w:p w14:paraId="5347FE39" w14:textId="77777777" w:rsidR="003D27E1" w:rsidRDefault="00B475ED">
            <w:pPr>
              <w:jc w:val="right"/>
            </w:pPr>
            <w:r>
              <w:rPr>
                <w:rFonts w:ascii="Consolas" w:eastAsia="Consolas" w:hAnsi="Consolas" w:cs="Consolas"/>
                <w:sz w:val="16"/>
              </w:rPr>
              <w:t>-9</w:t>
            </w:r>
          </w:p>
        </w:tc>
        <w:tc>
          <w:tcPr>
            <w:tcW w:w="1170" w:type="dxa"/>
            <w:tcBorders>
              <w:top w:val="single" w:sz="0" w:space="0" w:color="000000"/>
            </w:tcBorders>
          </w:tcPr>
          <w:p w14:paraId="5347FE3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E3B"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E3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E3D"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E3E" w14:textId="77777777" w:rsidR="003D27E1" w:rsidRDefault="00B475ED">
            <w:pPr>
              <w:jc w:val="right"/>
            </w:pPr>
            <w:r>
              <w:rPr>
                <w:rFonts w:ascii="Consolas" w:eastAsia="Consolas" w:hAnsi="Consolas" w:cs="Consolas"/>
                <w:sz w:val="16"/>
              </w:rPr>
              <w:t>23</w:t>
            </w:r>
          </w:p>
        </w:tc>
        <w:tc>
          <w:tcPr>
            <w:tcW w:w="1170" w:type="dxa"/>
            <w:tcBorders>
              <w:top w:val="single" w:sz="0" w:space="0" w:color="000000"/>
            </w:tcBorders>
          </w:tcPr>
          <w:p w14:paraId="5347FE3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E40" w14:textId="77777777" w:rsidR="003D27E1" w:rsidRDefault="00B475ED">
            <w:pPr>
              <w:jc w:val="right"/>
            </w:pPr>
            <w:r>
              <w:rPr>
                <w:rFonts w:ascii="Consolas" w:eastAsia="Consolas" w:hAnsi="Consolas" w:cs="Consolas"/>
                <w:sz w:val="16"/>
              </w:rPr>
              <w:t>0</w:t>
            </w:r>
          </w:p>
        </w:tc>
      </w:tr>
      <w:tr w:rsidR="003D27E1" w14:paraId="5347FE4A" w14:textId="77777777">
        <w:tc>
          <w:tcPr>
            <w:tcW w:w="1170" w:type="dxa"/>
          </w:tcPr>
          <w:p w14:paraId="5347FE42" w14:textId="77777777" w:rsidR="003D27E1" w:rsidRDefault="00B475ED">
            <w:pPr>
              <w:jc w:val="right"/>
            </w:pPr>
            <w:r>
              <w:rPr>
                <w:rFonts w:ascii="Consolas" w:eastAsia="Consolas" w:hAnsi="Consolas" w:cs="Consolas"/>
                <w:sz w:val="16"/>
              </w:rPr>
              <w:t>-8</w:t>
            </w:r>
          </w:p>
        </w:tc>
        <w:tc>
          <w:tcPr>
            <w:tcW w:w="1170" w:type="dxa"/>
          </w:tcPr>
          <w:p w14:paraId="5347FE43" w14:textId="77777777" w:rsidR="003D27E1" w:rsidRDefault="00B475ED">
            <w:pPr>
              <w:jc w:val="right"/>
            </w:pPr>
            <w:r>
              <w:rPr>
                <w:rFonts w:ascii="Consolas" w:eastAsia="Consolas" w:hAnsi="Consolas" w:cs="Consolas"/>
                <w:sz w:val="16"/>
              </w:rPr>
              <w:t>220,515</w:t>
            </w:r>
          </w:p>
        </w:tc>
        <w:tc>
          <w:tcPr>
            <w:tcW w:w="1170" w:type="dxa"/>
          </w:tcPr>
          <w:p w14:paraId="5347FE44" w14:textId="77777777" w:rsidR="003D27E1" w:rsidRDefault="00B475ED">
            <w:pPr>
              <w:jc w:val="right"/>
            </w:pPr>
            <w:r>
              <w:rPr>
                <w:rFonts w:ascii="Consolas" w:eastAsia="Consolas" w:hAnsi="Consolas" w:cs="Consolas"/>
                <w:sz w:val="16"/>
              </w:rPr>
              <w:t>0</w:t>
            </w:r>
          </w:p>
        </w:tc>
        <w:tc>
          <w:tcPr>
            <w:tcW w:w="1170" w:type="dxa"/>
          </w:tcPr>
          <w:p w14:paraId="5347FE45" w14:textId="77777777" w:rsidR="003D27E1" w:rsidRDefault="00B475ED">
            <w:pPr>
              <w:jc w:val="right"/>
            </w:pPr>
            <w:r>
              <w:rPr>
                <w:rFonts w:ascii="Consolas" w:eastAsia="Consolas" w:hAnsi="Consolas" w:cs="Consolas"/>
                <w:sz w:val="16"/>
              </w:rPr>
              <w:t>64,383</w:t>
            </w:r>
          </w:p>
        </w:tc>
        <w:tc>
          <w:tcPr>
            <w:tcW w:w="1170" w:type="dxa"/>
          </w:tcPr>
          <w:p w14:paraId="5347FE46" w14:textId="77777777" w:rsidR="003D27E1" w:rsidRDefault="00B475ED">
            <w:pPr>
              <w:jc w:val="right"/>
            </w:pPr>
            <w:r>
              <w:rPr>
                <w:rFonts w:ascii="Consolas" w:eastAsia="Consolas" w:hAnsi="Consolas" w:cs="Consolas"/>
                <w:sz w:val="16"/>
              </w:rPr>
              <w:t>74,317</w:t>
            </w:r>
          </w:p>
        </w:tc>
        <w:tc>
          <w:tcPr>
            <w:tcW w:w="1170" w:type="dxa"/>
          </w:tcPr>
          <w:p w14:paraId="5347FE47" w14:textId="77777777" w:rsidR="003D27E1" w:rsidRDefault="00B475ED">
            <w:pPr>
              <w:jc w:val="right"/>
            </w:pPr>
            <w:r>
              <w:rPr>
                <w:rFonts w:ascii="Consolas" w:eastAsia="Consolas" w:hAnsi="Consolas" w:cs="Consolas"/>
                <w:sz w:val="16"/>
              </w:rPr>
              <w:t>604,484</w:t>
            </w:r>
          </w:p>
        </w:tc>
        <w:tc>
          <w:tcPr>
            <w:tcW w:w="1170" w:type="dxa"/>
          </w:tcPr>
          <w:p w14:paraId="5347FE48" w14:textId="77777777" w:rsidR="003D27E1" w:rsidRDefault="00B475ED">
            <w:pPr>
              <w:jc w:val="right"/>
            </w:pPr>
            <w:r>
              <w:rPr>
                <w:rFonts w:ascii="Consolas" w:eastAsia="Consolas" w:hAnsi="Consolas" w:cs="Consolas"/>
                <w:sz w:val="16"/>
              </w:rPr>
              <w:t>557,295</w:t>
            </w:r>
          </w:p>
        </w:tc>
        <w:tc>
          <w:tcPr>
            <w:tcW w:w="1170" w:type="dxa"/>
          </w:tcPr>
          <w:p w14:paraId="5347FE49" w14:textId="77777777" w:rsidR="003D27E1" w:rsidRDefault="00B475ED">
            <w:pPr>
              <w:jc w:val="right"/>
            </w:pPr>
            <w:r>
              <w:rPr>
                <w:rFonts w:ascii="Consolas" w:eastAsia="Consolas" w:hAnsi="Consolas" w:cs="Consolas"/>
                <w:sz w:val="16"/>
              </w:rPr>
              <w:t>0</w:t>
            </w:r>
          </w:p>
        </w:tc>
      </w:tr>
      <w:tr w:rsidR="003D27E1" w14:paraId="5347FE53" w14:textId="77777777">
        <w:tc>
          <w:tcPr>
            <w:tcW w:w="1170" w:type="dxa"/>
          </w:tcPr>
          <w:p w14:paraId="5347FE4B" w14:textId="77777777" w:rsidR="003D27E1" w:rsidRDefault="00B475ED">
            <w:pPr>
              <w:jc w:val="right"/>
            </w:pPr>
            <w:r>
              <w:rPr>
                <w:rFonts w:ascii="Consolas" w:eastAsia="Consolas" w:hAnsi="Consolas" w:cs="Consolas"/>
                <w:sz w:val="16"/>
              </w:rPr>
              <w:lastRenderedPageBreak/>
              <w:t>-3</w:t>
            </w:r>
          </w:p>
        </w:tc>
        <w:tc>
          <w:tcPr>
            <w:tcW w:w="1170" w:type="dxa"/>
          </w:tcPr>
          <w:p w14:paraId="5347FE4C" w14:textId="77777777" w:rsidR="003D27E1" w:rsidRDefault="00B475ED">
            <w:pPr>
              <w:jc w:val="right"/>
            </w:pPr>
            <w:r>
              <w:rPr>
                <w:rFonts w:ascii="Consolas" w:eastAsia="Consolas" w:hAnsi="Consolas" w:cs="Consolas"/>
                <w:sz w:val="16"/>
              </w:rPr>
              <w:t>0</w:t>
            </w:r>
          </w:p>
        </w:tc>
        <w:tc>
          <w:tcPr>
            <w:tcW w:w="1170" w:type="dxa"/>
          </w:tcPr>
          <w:p w14:paraId="5347FE4D" w14:textId="77777777" w:rsidR="003D27E1" w:rsidRDefault="00B475ED">
            <w:pPr>
              <w:jc w:val="right"/>
            </w:pPr>
            <w:r>
              <w:rPr>
                <w:rFonts w:ascii="Consolas" w:eastAsia="Consolas" w:hAnsi="Consolas" w:cs="Consolas"/>
                <w:sz w:val="16"/>
              </w:rPr>
              <w:t>0</w:t>
            </w:r>
          </w:p>
        </w:tc>
        <w:tc>
          <w:tcPr>
            <w:tcW w:w="1170" w:type="dxa"/>
          </w:tcPr>
          <w:p w14:paraId="5347FE4E" w14:textId="77777777" w:rsidR="003D27E1" w:rsidRDefault="00B475ED">
            <w:pPr>
              <w:jc w:val="right"/>
            </w:pPr>
            <w:r>
              <w:rPr>
                <w:rFonts w:ascii="Consolas" w:eastAsia="Consolas" w:hAnsi="Consolas" w:cs="Consolas"/>
                <w:sz w:val="16"/>
              </w:rPr>
              <w:t>0</w:t>
            </w:r>
          </w:p>
        </w:tc>
        <w:tc>
          <w:tcPr>
            <w:tcW w:w="1170" w:type="dxa"/>
          </w:tcPr>
          <w:p w14:paraId="5347FE4F" w14:textId="77777777" w:rsidR="003D27E1" w:rsidRDefault="00B475ED">
            <w:pPr>
              <w:jc w:val="right"/>
            </w:pPr>
            <w:r>
              <w:rPr>
                <w:rFonts w:ascii="Consolas" w:eastAsia="Consolas" w:hAnsi="Consolas" w:cs="Consolas"/>
                <w:sz w:val="16"/>
              </w:rPr>
              <w:t>1</w:t>
            </w:r>
          </w:p>
        </w:tc>
        <w:tc>
          <w:tcPr>
            <w:tcW w:w="1170" w:type="dxa"/>
          </w:tcPr>
          <w:p w14:paraId="5347FE50" w14:textId="77777777" w:rsidR="003D27E1" w:rsidRDefault="00B475ED">
            <w:pPr>
              <w:jc w:val="right"/>
            </w:pPr>
            <w:r>
              <w:rPr>
                <w:rFonts w:ascii="Consolas" w:eastAsia="Consolas" w:hAnsi="Consolas" w:cs="Consolas"/>
                <w:sz w:val="16"/>
              </w:rPr>
              <w:t>0</w:t>
            </w:r>
          </w:p>
        </w:tc>
        <w:tc>
          <w:tcPr>
            <w:tcW w:w="1170" w:type="dxa"/>
          </w:tcPr>
          <w:p w14:paraId="5347FE51" w14:textId="77777777" w:rsidR="003D27E1" w:rsidRDefault="00B475ED">
            <w:pPr>
              <w:jc w:val="right"/>
            </w:pPr>
            <w:r>
              <w:rPr>
                <w:rFonts w:ascii="Consolas" w:eastAsia="Consolas" w:hAnsi="Consolas" w:cs="Consolas"/>
                <w:sz w:val="16"/>
              </w:rPr>
              <w:t>0</w:t>
            </w:r>
          </w:p>
        </w:tc>
        <w:tc>
          <w:tcPr>
            <w:tcW w:w="1170" w:type="dxa"/>
          </w:tcPr>
          <w:p w14:paraId="5347FE52" w14:textId="77777777" w:rsidR="003D27E1" w:rsidRDefault="00B475ED">
            <w:pPr>
              <w:jc w:val="right"/>
            </w:pPr>
            <w:r>
              <w:rPr>
                <w:rFonts w:ascii="Consolas" w:eastAsia="Consolas" w:hAnsi="Consolas" w:cs="Consolas"/>
                <w:sz w:val="16"/>
              </w:rPr>
              <w:t>0</w:t>
            </w:r>
          </w:p>
        </w:tc>
      </w:tr>
      <w:tr w:rsidR="003D27E1" w14:paraId="5347FE5C" w14:textId="77777777">
        <w:tc>
          <w:tcPr>
            <w:tcW w:w="1170" w:type="dxa"/>
          </w:tcPr>
          <w:p w14:paraId="5347FE54" w14:textId="77777777" w:rsidR="003D27E1" w:rsidRDefault="00B475ED">
            <w:pPr>
              <w:jc w:val="right"/>
            </w:pPr>
            <w:r>
              <w:rPr>
                <w:rFonts w:ascii="Consolas" w:eastAsia="Consolas" w:hAnsi="Consolas" w:cs="Consolas"/>
                <w:sz w:val="16"/>
              </w:rPr>
              <w:t>-2</w:t>
            </w:r>
          </w:p>
        </w:tc>
        <w:tc>
          <w:tcPr>
            <w:tcW w:w="1170" w:type="dxa"/>
          </w:tcPr>
          <w:p w14:paraId="5347FE55" w14:textId="77777777" w:rsidR="003D27E1" w:rsidRDefault="00B475ED">
            <w:pPr>
              <w:jc w:val="right"/>
            </w:pPr>
            <w:r>
              <w:rPr>
                <w:rFonts w:ascii="Consolas" w:eastAsia="Consolas" w:hAnsi="Consolas" w:cs="Consolas"/>
                <w:sz w:val="16"/>
              </w:rPr>
              <w:t>0</w:t>
            </w:r>
          </w:p>
        </w:tc>
        <w:tc>
          <w:tcPr>
            <w:tcW w:w="1170" w:type="dxa"/>
          </w:tcPr>
          <w:p w14:paraId="5347FE56" w14:textId="77777777" w:rsidR="003D27E1" w:rsidRDefault="00B475ED">
            <w:pPr>
              <w:jc w:val="right"/>
            </w:pPr>
            <w:r>
              <w:rPr>
                <w:rFonts w:ascii="Consolas" w:eastAsia="Consolas" w:hAnsi="Consolas" w:cs="Consolas"/>
                <w:sz w:val="16"/>
              </w:rPr>
              <w:t>107,302</w:t>
            </w:r>
          </w:p>
        </w:tc>
        <w:tc>
          <w:tcPr>
            <w:tcW w:w="1170" w:type="dxa"/>
          </w:tcPr>
          <w:p w14:paraId="5347FE57" w14:textId="77777777" w:rsidR="003D27E1" w:rsidRDefault="00B475ED">
            <w:pPr>
              <w:jc w:val="right"/>
            </w:pPr>
            <w:r>
              <w:rPr>
                <w:rFonts w:ascii="Consolas" w:eastAsia="Consolas" w:hAnsi="Consolas" w:cs="Consolas"/>
                <w:sz w:val="16"/>
              </w:rPr>
              <w:t>0</w:t>
            </w:r>
          </w:p>
        </w:tc>
        <w:tc>
          <w:tcPr>
            <w:tcW w:w="1170" w:type="dxa"/>
          </w:tcPr>
          <w:p w14:paraId="5347FE58" w14:textId="77777777" w:rsidR="003D27E1" w:rsidRDefault="00B475ED">
            <w:pPr>
              <w:jc w:val="right"/>
            </w:pPr>
            <w:r>
              <w:rPr>
                <w:rFonts w:ascii="Consolas" w:eastAsia="Consolas" w:hAnsi="Consolas" w:cs="Consolas"/>
                <w:sz w:val="16"/>
              </w:rPr>
              <w:t>365</w:t>
            </w:r>
          </w:p>
        </w:tc>
        <w:tc>
          <w:tcPr>
            <w:tcW w:w="1170" w:type="dxa"/>
          </w:tcPr>
          <w:p w14:paraId="5347FE59" w14:textId="77777777" w:rsidR="003D27E1" w:rsidRDefault="00B475ED">
            <w:pPr>
              <w:jc w:val="right"/>
            </w:pPr>
            <w:r>
              <w:rPr>
                <w:rFonts w:ascii="Consolas" w:eastAsia="Consolas" w:hAnsi="Consolas" w:cs="Consolas"/>
                <w:sz w:val="16"/>
              </w:rPr>
              <w:t>16,616</w:t>
            </w:r>
          </w:p>
        </w:tc>
        <w:tc>
          <w:tcPr>
            <w:tcW w:w="1170" w:type="dxa"/>
          </w:tcPr>
          <w:p w14:paraId="5347FE5A" w14:textId="77777777" w:rsidR="003D27E1" w:rsidRDefault="00B475ED">
            <w:pPr>
              <w:jc w:val="right"/>
            </w:pPr>
            <w:r>
              <w:rPr>
                <w:rFonts w:ascii="Consolas" w:eastAsia="Consolas" w:hAnsi="Consolas" w:cs="Consolas"/>
                <w:sz w:val="16"/>
              </w:rPr>
              <w:t>230</w:t>
            </w:r>
          </w:p>
        </w:tc>
        <w:tc>
          <w:tcPr>
            <w:tcW w:w="1170" w:type="dxa"/>
          </w:tcPr>
          <w:p w14:paraId="5347FE5B" w14:textId="77777777" w:rsidR="003D27E1" w:rsidRDefault="00B475ED">
            <w:pPr>
              <w:jc w:val="right"/>
            </w:pPr>
            <w:r>
              <w:rPr>
                <w:rFonts w:ascii="Consolas" w:eastAsia="Consolas" w:hAnsi="Consolas" w:cs="Consolas"/>
                <w:sz w:val="16"/>
              </w:rPr>
              <w:t>0</w:t>
            </w:r>
          </w:p>
        </w:tc>
      </w:tr>
      <w:tr w:rsidR="003D27E1" w14:paraId="5347FE65" w14:textId="77777777">
        <w:tc>
          <w:tcPr>
            <w:tcW w:w="1170" w:type="dxa"/>
          </w:tcPr>
          <w:p w14:paraId="5347FE5D" w14:textId="77777777" w:rsidR="003D27E1" w:rsidRDefault="00B475ED">
            <w:pPr>
              <w:jc w:val="right"/>
            </w:pPr>
            <w:r>
              <w:rPr>
                <w:rFonts w:ascii="Consolas" w:eastAsia="Consolas" w:hAnsi="Consolas" w:cs="Consolas"/>
                <w:sz w:val="16"/>
              </w:rPr>
              <w:t>-1</w:t>
            </w:r>
          </w:p>
        </w:tc>
        <w:tc>
          <w:tcPr>
            <w:tcW w:w="1170" w:type="dxa"/>
          </w:tcPr>
          <w:p w14:paraId="5347FE5E" w14:textId="77777777" w:rsidR="003D27E1" w:rsidRDefault="00B475ED">
            <w:pPr>
              <w:jc w:val="right"/>
            </w:pPr>
            <w:r>
              <w:rPr>
                <w:rFonts w:ascii="Consolas" w:eastAsia="Consolas" w:hAnsi="Consolas" w:cs="Consolas"/>
                <w:sz w:val="16"/>
              </w:rPr>
              <w:t>7,738</w:t>
            </w:r>
          </w:p>
        </w:tc>
        <w:tc>
          <w:tcPr>
            <w:tcW w:w="1170" w:type="dxa"/>
          </w:tcPr>
          <w:p w14:paraId="5347FE5F" w14:textId="77777777" w:rsidR="003D27E1" w:rsidRDefault="00B475ED">
            <w:pPr>
              <w:jc w:val="right"/>
            </w:pPr>
            <w:r>
              <w:rPr>
                <w:rFonts w:ascii="Consolas" w:eastAsia="Consolas" w:hAnsi="Consolas" w:cs="Consolas"/>
                <w:sz w:val="16"/>
              </w:rPr>
              <w:t>35</w:t>
            </w:r>
          </w:p>
        </w:tc>
        <w:tc>
          <w:tcPr>
            <w:tcW w:w="1170" w:type="dxa"/>
          </w:tcPr>
          <w:p w14:paraId="5347FE60" w14:textId="77777777" w:rsidR="003D27E1" w:rsidRDefault="00B475ED">
            <w:pPr>
              <w:jc w:val="right"/>
            </w:pPr>
            <w:r>
              <w:rPr>
                <w:rFonts w:ascii="Consolas" w:eastAsia="Consolas" w:hAnsi="Consolas" w:cs="Consolas"/>
                <w:sz w:val="16"/>
              </w:rPr>
              <w:t>16,816</w:t>
            </w:r>
          </w:p>
        </w:tc>
        <w:tc>
          <w:tcPr>
            <w:tcW w:w="1170" w:type="dxa"/>
          </w:tcPr>
          <w:p w14:paraId="5347FE61" w14:textId="77777777" w:rsidR="003D27E1" w:rsidRDefault="00B475ED">
            <w:pPr>
              <w:jc w:val="right"/>
            </w:pPr>
            <w:r>
              <w:rPr>
                <w:rFonts w:ascii="Consolas" w:eastAsia="Consolas" w:hAnsi="Consolas" w:cs="Consolas"/>
                <w:sz w:val="16"/>
              </w:rPr>
              <w:t>164</w:t>
            </w:r>
          </w:p>
        </w:tc>
        <w:tc>
          <w:tcPr>
            <w:tcW w:w="1170" w:type="dxa"/>
          </w:tcPr>
          <w:p w14:paraId="5347FE62" w14:textId="77777777" w:rsidR="003D27E1" w:rsidRDefault="00B475ED">
            <w:pPr>
              <w:jc w:val="right"/>
            </w:pPr>
            <w:r>
              <w:rPr>
                <w:rFonts w:ascii="Consolas" w:eastAsia="Consolas" w:hAnsi="Consolas" w:cs="Consolas"/>
                <w:sz w:val="16"/>
              </w:rPr>
              <w:t>1,342</w:t>
            </w:r>
          </w:p>
        </w:tc>
        <w:tc>
          <w:tcPr>
            <w:tcW w:w="1170" w:type="dxa"/>
          </w:tcPr>
          <w:p w14:paraId="5347FE63" w14:textId="77777777" w:rsidR="003D27E1" w:rsidRDefault="00B475ED">
            <w:pPr>
              <w:jc w:val="right"/>
            </w:pPr>
            <w:r>
              <w:rPr>
                <w:rFonts w:ascii="Consolas" w:eastAsia="Consolas" w:hAnsi="Consolas" w:cs="Consolas"/>
                <w:sz w:val="16"/>
              </w:rPr>
              <w:t>215</w:t>
            </w:r>
          </w:p>
        </w:tc>
        <w:tc>
          <w:tcPr>
            <w:tcW w:w="1170" w:type="dxa"/>
          </w:tcPr>
          <w:p w14:paraId="5347FE64" w14:textId="77777777" w:rsidR="003D27E1" w:rsidRDefault="00B475ED">
            <w:pPr>
              <w:jc w:val="right"/>
            </w:pPr>
            <w:r>
              <w:rPr>
                <w:rFonts w:ascii="Consolas" w:eastAsia="Consolas" w:hAnsi="Consolas" w:cs="Consolas"/>
                <w:sz w:val="16"/>
              </w:rPr>
              <w:t>998</w:t>
            </w:r>
          </w:p>
        </w:tc>
      </w:tr>
      <w:tr w:rsidR="003D27E1" w14:paraId="5347FE6E" w14:textId="77777777">
        <w:tc>
          <w:tcPr>
            <w:tcW w:w="1170" w:type="dxa"/>
          </w:tcPr>
          <w:p w14:paraId="5347FE66" w14:textId="77777777" w:rsidR="003D27E1" w:rsidRDefault="00B475ED">
            <w:pPr>
              <w:jc w:val="right"/>
            </w:pPr>
            <w:r>
              <w:rPr>
                <w:rFonts w:ascii="Consolas" w:eastAsia="Consolas" w:hAnsi="Consolas" w:cs="Consolas"/>
                <w:sz w:val="16"/>
              </w:rPr>
              <w:t>0</w:t>
            </w:r>
          </w:p>
        </w:tc>
        <w:tc>
          <w:tcPr>
            <w:tcW w:w="1170" w:type="dxa"/>
          </w:tcPr>
          <w:p w14:paraId="5347FE67" w14:textId="77777777" w:rsidR="003D27E1" w:rsidRDefault="00B475ED">
            <w:pPr>
              <w:jc w:val="right"/>
            </w:pPr>
            <w:r>
              <w:rPr>
                <w:rFonts w:ascii="Consolas" w:eastAsia="Consolas" w:hAnsi="Consolas" w:cs="Consolas"/>
                <w:sz w:val="16"/>
              </w:rPr>
              <w:t>21,600</w:t>
            </w:r>
          </w:p>
        </w:tc>
        <w:tc>
          <w:tcPr>
            <w:tcW w:w="1170" w:type="dxa"/>
          </w:tcPr>
          <w:p w14:paraId="5347FE68" w14:textId="77777777" w:rsidR="003D27E1" w:rsidRDefault="00B475ED">
            <w:pPr>
              <w:jc w:val="right"/>
            </w:pPr>
            <w:r>
              <w:rPr>
                <w:rFonts w:ascii="Consolas" w:eastAsia="Consolas" w:hAnsi="Consolas" w:cs="Consolas"/>
                <w:sz w:val="16"/>
              </w:rPr>
              <w:t>152,336</w:t>
            </w:r>
          </w:p>
        </w:tc>
        <w:tc>
          <w:tcPr>
            <w:tcW w:w="1170" w:type="dxa"/>
          </w:tcPr>
          <w:p w14:paraId="5347FE69" w14:textId="77777777" w:rsidR="003D27E1" w:rsidRDefault="00B475ED">
            <w:pPr>
              <w:jc w:val="right"/>
            </w:pPr>
            <w:r>
              <w:rPr>
                <w:rFonts w:ascii="Consolas" w:eastAsia="Consolas" w:hAnsi="Consolas" w:cs="Consolas"/>
                <w:sz w:val="16"/>
              </w:rPr>
              <w:t>35,503</w:t>
            </w:r>
          </w:p>
        </w:tc>
        <w:tc>
          <w:tcPr>
            <w:tcW w:w="1170" w:type="dxa"/>
          </w:tcPr>
          <w:p w14:paraId="5347FE6A" w14:textId="77777777" w:rsidR="003D27E1" w:rsidRDefault="00B475ED">
            <w:pPr>
              <w:jc w:val="right"/>
            </w:pPr>
            <w:r>
              <w:rPr>
                <w:rFonts w:ascii="Consolas" w:eastAsia="Consolas" w:hAnsi="Consolas" w:cs="Consolas"/>
                <w:sz w:val="16"/>
              </w:rPr>
              <w:t>16,516</w:t>
            </w:r>
          </w:p>
        </w:tc>
        <w:tc>
          <w:tcPr>
            <w:tcW w:w="1170" w:type="dxa"/>
          </w:tcPr>
          <w:p w14:paraId="5347FE6B" w14:textId="77777777" w:rsidR="003D27E1" w:rsidRDefault="00B475ED">
            <w:pPr>
              <w:jc w:val="right"/>
            </w:pPr>
            <w:r>
              <w:rPr>
                <w:rFonts w:ascii="Consolas" w:eastAsia="Consolas" w:hAnsi="Consolas" w:cs="Consolas"/>
                <w:sz w:val="16"/>
              </w:rPr>
              <w:t>60,679</w:t>
            </w:r>
          </w:p>
        </w:tc>
        <w:tc>
          <w:tcPr>
            <w:tcW w:w="1170" w:type="dxa"/>
          </w:tcPr>
          <w:p w14:paraId="5347FE6C" w14:textId="77777777" w:rsidR="003D27E1" w:rsidRDefault="00B475ED">
            <w:pPr>
              <w:jc w:val="right"/>
            </w:pPr>
            <w:r>
              <w:rPr>
                <w:rFonts w:ascii="Consolas" w:eastAsia="Consolas" w:hAnsi="Consolas" w:cs="Consolas"/>
                <w:sz w:val="16"/>
              </w:rPr>
              <w:t>97,756</w:t>
            </w:r>
          </w:p>
        </w:tc>
        <w:tc>
          <w:tcPr>
            <w:tcW w:w="1170" w:type="dxa"/>
          </w:tcPr>
          <w:p w14:paraId="5347FE6D" w14:textId="77777777" w:rsidR="003D27E1" w:rsidRDefault="00B475ED">
            <w:pPr>
              <w:jc w:val="right"/>
            </w:pPr>
            <w:r>
              <w:rPr>
                <w:rFonts w:ascii="Consolas" w:eastAsia="Consolas" w:hAnsi="Consolas" w:cs="Consolas"/>
                <w:sz w:val="16"/>
              </w:rPr>
              <w:t>64,782</w:t>
            </w:r>
          </w:p>
        </w:tc>
      </w:tr>
      <w:tr w:rsidR="003D27E1" w14:paraId="5347FE77" w14:textId="77777777">
        <w:tc>
          <w:tcPr>
            <w:tcW w:w="1170" w:type="dxa"/>
          </w:tcPr>
          <w:p w14:paraId="5347FE6F" w14:textId="77777777" w:rsidR="003D27E1" w:rsidRDefault="00B475ED">
            <w:pPr>
              <w:jc w:val="right"/>
            </w:pPr>
            <w:r>
              <w:rPr>
                <w:rFonts w:ascii="Consolas" w:eastAsia="Consolas" w:hAnsi="Consolas" w:cs="Consolas"/>
                <w:sz w:val="16"/>
              </w:rPr>
              <w:t>1</w:t>
            </w:r>
          </w:p>
        </w:tc>
        <w:tc>
          <w:tcPr>
            <w:tcW w:w="1170" w:type="dxa"/>
          </w:tcPr>
          <w:p w14:paraId="5347FE70" w14:textId="77777777" w:rsidR="003D27E1" w:rsidRDefault="00B475ED">
            <w:pPr>
              <w:jc w:val="right"/>
            </w:pPr>
            <w:r>
              <w:rPr>
                <w:rFonts w:ascii="Consolas" w:eastAsia="Consolas" w:hAnsi="Consolas" w:cs="Consolas"/>
                <w:sz w:val="16"/>
              </w:rPr>
              <w:t>40,763</w:t>
            </w:r>
          </w:p>
        </w:tc>
        <w:tc>
          <w:tcPr>
            <w:tcW w:w="1170" w:type="dxa"/>
          </w:tcPr>
          <w:p w14:paraId="5347FE71" w14:textId="77777777" w:rsidR="003D27E1" w:rsidRDefault="00B475ED">
            <w:pPr>
              <w:jc w:val="right"/>
            </w:pPr>
            <w:r>
              <w:rPr>
                <w:rFonts w:ascii="Consolas" w:eastAsia="Consolas" w:hAnsi="Consolas" w:cs="Consolas"/>
                <w:sz w:val="16"/>
              </w:rPr>
              <w:t>119,093</w:t>
            </w:r>
          </w:p>
        </w:tc>
        <w:tc>
          <w:tcPr>
            <w:tcW w:w="1170" w:type="dxa"/>
          </w:tcPr>
          <w:p w14:paraId="5347FE72" w14:textId="77777777" w:rsidR="003D27E1" w:rsidRDefault="00B475ED">
            <w:pPr>
              <w:jc w:val="right"/>
            </w:pPr>
            <w:r>
              <w:rPr>
                <w:rFonts w:ascii="Consolas" w:eastAsia="Consolas" w:hAnsi="Consolas" w:cs="Consolas"/>
                <w:sz w:val="16"/>
              </w:rPr>
              <w:t>346,445</w:t>
            </w:r>
          </w:p>
        </w:tc>
        <w:tc>
          <w:tcPr>
            <w:tcW w:w="1170" w:type="dxa"/>
          </w:tcPr>
          <w:p w14:paraId="5347FE73" w14:textId="77777777" w:rsidR="003D27E1" w:rsidRDefault="00B475ED">
            <w:pPr>
              <w:jc w:val="right"/>
            </w:pPr>
            <w:r>
              <w:rPr>
                <w:rFonts w:ascii="Consolas" w:eastAsia="Consolas" w:hAnsi="Consolas" w:cs="Consolas"/>
                <w:sz w:val="16"/>
              </w:rPr>
              <w:t>91,380</w:t>
            </w:r>
          </w:p>
        </w:tc>
        <w:tc>
          <w:tcPr>
            <w:tcW w:w="1170" w:type="dxa"/>
          </w:tcPr>
          <w:p w14:paraId="5347FE74" w14:textId="77777777" w:rsidR="003D27E1" w:rsidRDefault="00B475ED">
            <w:pPr>
              <w:jc w:val="right"/>
            </w:pPr>
            <w:r>
              <w:rPr>
                <w:rFonts w:ascii="Consolas" w:eastAsia="Consolas" w:hAnsi="Consolas" w:cs="Consolas"/>
                <w:sz w:val="16"/>
              </w:rPr>
              <w:t>128,991</w:t>
            </w:r>
          </w:p>
        </w:tc>
        <w:tc>
          <w:tcPr>
            <w:tcW w:w="1170" w:type="dxa"/>
          </w:tcPr>
          <w:p w14:paraId="5347FE75" w14:textId="77777777" w:rsidR="003D27E1" w:rsidRDefault="00B475ED">
            <w:pPr>
              <w:jc w:val="right"/>
            </w:pPr>
            <w:r>
              <w:rPr>
                <w:rFonts w:ascii="Consolas" w:eastAsia="Consolas" w:hAnsi="Consolas" w:cs="Consolas"/>
                <w:sz w:val="16"/>
              </w:rPr>
              <w:t>127,389</w:t>
            </w:r>
          </w:p>
        </w:tc>
        <w:tc>
          <w:tcPr>
            <w:tcW w:w="1170" w:type="dxa"/>
          </w:tcPr>
          <w:p w14:paraId="5347FE76" w14:textId="77777777" w:rsidR="003D27E1" w:rsidRDefault="00B475ED">
            <w:pPr>
              <w:jc w:val="right"/>
            </w:pPr>
            <w:r>
              <w:rPr>
                <w:rFonts w:ascii="Consolas" w:eastAsia="Consolas" w:hAnsi="Consolas" w:cs="Consolas"/>
                <w:sz w:val="16"/>
              </w:rPr>
              <w:t>32,788</w:t>
            </w:r>
          </w:p>
        </w:tc>
      </w:tr>
      <w:tr w:rsidR="003D27E1" w14:paraId="5347FE80" w14:textId="77777777">
        <w:tc>
          <w:tcPr>
            <w:tcW w:w="1170" w:type="dxa"/>
          </w:tcPr>
          <w:p w14:paraId="5347FE78" w14:textId="77777777" w:rsidR="003D27E1" w:rsidRDefault="00B475ED">
            <w:pPr>
              <w:jc w:val="right"/>
            </w:pPr>
            <w:r>
              <w:rPr>
                <w:rFonts w:ascii="Consolas" w:eastAsia="Consolas" w:hAnsi="Consolas" w:cs="Consolas"/>
                <w:sz w:val="16"/>
              </w:rPr>
              <w:t>3</w:t>
            </w:r>
          </w:p>
        </w:tc>
        <w:tc>
          <w:tcPr>
            <w:tcW w:w="1170" w:type="dxa"/>
          </w:tcPr>
          <w:p w14:paraId="5347FE79" w14:textId="77777777" w:rsidR="003D27E1" w:rsidRDefault="00B475ED">
            <w:pPr>
              <w:jc w:val="right"/>
            </w:pPr>
            <w:r>
              <w:rPr>
                <w:rFonts w:ascii="Consolas" w:eastAsia="Consolas" w:hAnsi="Consolas" w:cs="Consolas"/>
                <w:sz w:val="16"/>
              </w:rPr>
              <w:t>0</w:t>
            </w:r>
          </w:p>
        </w:tc>
        <w:tc>
          <w:tcPr>
            <w:tcW w:w="1170" w:type="dxa"/>
          </w:tcPr>
          <w:p w14:paraId="5347FE7A" w14:textId="77777777" w:rsidR="003D27E1" w:rsidRDefault="00B475ED">
            <w:pPr>
              <w:jc w:val="right"/>
            </w:pPr>
            <w:r>
              <w:rPr>
                <w:rFonts w:ascii="Consolas" w:eastAsia="Consolas" w:hAnsi="Consolas" w:cs="Consolas"/>
                <w:sz w:val="16"/>
              </w:rPr>
              <w:t>0</w:t>
            </w:r>
          </w:p>
        </w:tc>
        <w:tc>
          <w:tcPr>
            <w:tcW w:w="1170" w:type="dxa"/>
          </w:tcPr>
          <w:p w14:paraId="5347FE7B" w14:textId="77777777" w:rsidR="003D27E1" w:rsidRDefault="00B475ED">
            <w:pPr>
              <w:jc w:val="right"/>
            </w:pPr>
            <w:r>
              <w:rPr>
                <w:rFonts w:ascii="Consolas" w:eastAsia="Consolas" w:hAnsi="Consolas" w:cs="Consolas"/>
                <w:sz w:val="16"/>
              </w:rPr>
              <w:t>36,511</w:t>
            </w:r>
          </w:p>
        </w:tc>
        <w:tc>
          <w:tcPr>
            <w:tcW w:w="1170" w:type="dxa"/>
          </w:tcPr>
          <w:p w14:paraId="5347FE7C" w14:textId="77777777" w:rsidR="003D27E1" w:rsidRDefault="00B475ED">
            <w:pPr>
              <w:jc w:val="right"/>
            </w:pPr>
            <w:r>
              <w:rPr>
                <w:rFonts w:ascii="Consolas" w:eastAsia="Consolas" w:hAnsi="Consolas" w:cs="Consolas"/>
                <w:sz w:val="16"/>
              </w:rPr>
              <w:t>0</w:t>
            </w:r>
          </w:p>
        </w:tc>
        <w:tc>
          <w:tcPr>
            <w:tcW w:w="1170" w:type="dxa"/>
          </w:tcPr>
          <w:p w14:paraId="5347FE7D" w14:textId="77777777" w:rsidR="003D27E1" w:rsidRDefault="00B475ED">
            <w:pPr>
              <w:jc w:val="right"/>
            </w:pPr>
            <w:r>
              <w:rPr>
                <w:rFonts w:ascii="Consolas" w:eastAsia="Consolas" w:hAnsi="Consolas" w:cs="Consolas"/>
                <w:sz w:val="16"/>
              </w:rPr>
              <w:t>0</w:t>
            </w:r>
          </w:p>
        </w:tc>
        <w:tc>
          <w:tcPr>
            <w:tcW w:w="1170" w:type="dxa"/>
          </w:tcPr>
          <w:p w14:paraId="5347FE7E" w14:textId="77777777" w:rsidR="003D27E1" w:rsidRDefault="00B475ED">
            <w:pPr>
              <w:jc w:val="right"/>
            </w:pPr>
            <w:r>
              <w:rPr>
                <w:rFonts w:ascii="Consolas" w:eastAsia="Consolas" w:hAnsi="Consolas" w:cs="Consolas"/>
                <w:sz w:val="16"/>
              </w:rPr>
              <w:t>0</w:t>
            </w:r>
          </w:p>
        </w:tc>
        <w:tc>
          <w:tcPr>
            <w:tcW w:w="1170" w:type="dxa"/>
          </w:tcPr>
          <w:p w14:paraId="5347FE7F" w14:textId="77777777" w:rsidR="003D27E1" w:rsidRDefault="00B475ED">
            <w:pPr>
              <w:jc w:val="right"/>
            </w:pPr>
            <w:r>
              <w:rPr>
                <w:rFonts w:ascii="Consolas" w:eastAsia="Consolas" w:hAnsi="Consolas" w:cs="Consolas"/>
                <w:sz w:val="16"/>
              </w:rPr>
              <w:t>0</w:t>
            </w:r>
          </w:p>
        </w:tc>
      </w:tr>
      <w:tr w:rsidR="003D27E1" w14:paraId="5347FE89" w14:textId="77777777">
        <w:tc>
          <w:tcPr>
            <w:tcW w:w="1170" w:type="dxa"/>
            <w:tcBorders>
              <w:bottom w:val="single" w:sz="0" w:space="0" w:color="000000"/>
            </w:tcBorders>
          </w:tcPr>
          <w:p w14:paraId="5347FE8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E82"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E83"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E84"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E85" w14:textId="77777777" w:rsidR="003D27E1" w:rsidRDefault="00B475ED">
            <w:pPr>
              <w:jc w:val="right"/>
            </w:pPr>
            <w:r>
              <w:rPr>
                <w:rFonts w:ascii="Consolas" w:eastAsia="Consolas" w:hAnsi="Consolas" w:cs="Consolas"/>
                <w:sz w:val="16"/>
              </w:rPr>
              <w:t>21,171</w:t>
            </w:r>
          </w:p>
        </w:tc>
        <w:tc>
          <w:tcPr>
            <w:tcW w:w="1170" w:type="dxa"/>
            <w:tcBorders>
              <w:bottom w:val="single" w:sz="0" w:space="0" w:color="000000"/>
            </w:tcBorders>
          </w:tcPr>
          <w:p w14:paraId="5347FE86"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E87" w14:textId="77777777" w:rsidR="003D27E1" w:rsidRDefault="00B475ED">
            <w:pPr>
              <w:jc w:val="right"/>
            </w:pPr>
            <w:r>
              <w:rPr>
                <w:rFonts w:ascii="Consolas" w:eastAsia="Consolas" w:hAnsi="Consolas" w:cs="Consolas"/>
                <w:sz w:val="16"/>
              </w:rPr>
              <w:t>1</w:t>
            </w:r>
          </w:p>
        </w:tc>
        <w:tc>
          <w:tcPr>
            <w:tcW w:w="1170" w:type="dxa"/>
            <w:tcBorders>
              <w:bottom w:val="single" w:sz="0" w:space="0" w:color="000000"/>
            </w:tcBorders>
          </w:tcPr>
          <w:p w14:paraId="5347FE88" w14:textId="77777777" w:rsidR="003D27E1" w:rsidRDefault="00B475ED">
            <w:pPr>
              <w:jc w:val="right"/>
            </w:pPr>
            <w:r>
              <w:rPr>
                <w:rFonts w:ascii="Consolas" w:eastAsia="Consolas" w:hAnsi="Consolas" w:cs="Consolas"/>
                <w:sz w:val="16"/>
              </w:rPr>
              <w:t>17,787</w:t>
            </w:r>
          </w:p>
        </w:tc>
      </w:tr>
      <w:tr w:rsidR="003D27E1" w14:paraId="5347FE92" w14:textId="77777777">
        <w:tc>
          <w:tcPr>
            <w:tcW w:w="0" w:type="auto"/>
            <w:tcBorders>
              <w:top w:val="single" w:sz="0" w:space="0" w:color="000000"/>
              <w:bottom w:val="single" w:sz="0" w:space="0" w:color="000000"/>
            </w:tcBorders>
          </w:tcPr>
          <w:p w14:paraId="5347FE8A"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E8B"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E8C"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E8D"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E8E"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E8F"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E90"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E91" w14:textId="77777777" w:rsidR="003D27E1" w:rsidRDefault="00B475ED">
            <w:pPr>
              <w:jc w:val="right"/>
            </w:pPr>
            <w:r>
              <w:rPr>
                <w:rFonts w:ascii="Consolas" w:eastAsia="Consolas" w:hAnsi="Consolas" w:cs="Consolas"/>
                <w:sz w:val="16"/>
              </w:rPr>
              <w:t>116,355</w:t>
            </w:r>
          </w:p>
        </w:tc>
      </w:tr>
    </w:tbl>
    <w:p w14:paraId="5347FE93" w14:textId="77777777" w:rsidR="003D27E1" w:rsidRDefault="003D27E1"/>
    <w:p w14:paraId="5347FE94" w14:textId="77777777" w:rsidR="003D27E1" w:rsidRDefault="00B475ED">
      <w:r>
        <w:br/>
      </w:r>
    </w:p>
    <w:p w14:paraId="5347FE95" w14:textId="77777777" w:rsidR="003D27E1" w:rsidRDefault="00B475ED">
      <w:pPr>
        <w:shd w:val="solid" w:color="B0C4DE" w:fill="auto"/>
      </w:pPr>
      <w:proofErr w:type="spellStart"/>
      <w:r>
        <w:rPr>
          <w:b/>
          <w:sz w:val="26"/>
        </w:rPr>
        <w:t>relig_att</w:t>
      </w:r>
      <w:proofErr w:type="spellEnd"/>
    </w:p>
    <w:p w14:paraId="5347FE96" w14:textId="77777777" w:rsidR="003D27E1" w:rsidRDefault="00B475ED">
      <w:pPr>
        <w:rPr>
          <w:color w:val="4682B4"/>
        </w:rPr>
      </w:pPr>
      <w:proofErr w:type="spellStart"/>
      <w:r>
        <w:rPr>
          <w:color w:val="4682B4"/>
        </w:rPr>
        <w:t>Attendence</w:t>
      </w:r>
      <w:proofErr w:type="spellEnd"/>
      <w:r>
        <w:rPr>
          <w:color w:val="4682B4"/>
        </w:rPr>
        <w:t xml:space="preserve"> of religious services</w:t>
      </w:r>
      <w:r>
        <w:rPr>
          <w:color w:val="4682B4"/>
        </w:rPr>
        <w:br/>
        <w:t xml:space="preserve">   (1):   Never or practically never</w:t>
      </w:r>
      <w:r>
        <w:rPr>
          <w:color w:val="4682B4"/>
        </w:rPr>
        <w:br/>
        <w:t xml:space="preserve">   (2):   Less than once a month</w:t>
      </w:r>
      <w:r>
        <w:rPr>
          <w:color w:val="4682B4"/>
        </w:rPr>
        <w:br/>
        <w:t xml:space="preserve">   (3):   At least once a month</w:t>
      </w:r>
      <w:r>
        <w:rPr>
          <w:color w:val="4682B4"/>
        </w:rPr>
        <w:br/>
        <w:t xml:space="preserve">   (4):   Once a week or more</w:t>
      </w:r>
      <w:r>
        <w:rPr>
          <w:color w:val="4682B4"/>
        </w:rPr>
        <w:br/>
        <w:t xml:space="preserve">   (7):   7</w:t>
      </w:r>
      <w:r>
        <w:rPr>
          <w:color w:val="4682B4"/>
        </w:rPr>
        <w:br/>
      </w:r>
    </w:p>
    <w:p w14:paraId="5347FE97"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E99" w14:textId="77777777">
        <w:tc>
          <w:tcPr>
            <w:tcW w:w="9360" w:type="dxa"/>
            <w:gridSpan w:val="6"/>
          </w:tcPr>
          <w:p w14:paraId="5347FE98"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relig_att</w:t>
            </w:r>
            <w:proofErr w:type="spellEnd"/>
            <w:r>
              <w:rPr>
                <w:rFonts w:ascii="Consolas" w:eastAsia="Consolas" w:hAnsi="Consolas" w:cs="Consolas"/>
                <w:sz w:val="18"/>
              </w:rPr>
              <w:br/>
            </w:r>
            <w:r>
              <w:rPr>
                <w:rFonts w:ascii="Consolas" w:eastAsia="Consolas" w:hAnsi="Consolas" w:cs="Consolas"/>
                <w:b/>
                <w:sz w:val="18"/>
              </w:rPr>
              <w:t xml:space="preserve">       Label: </w:t>
            </w:r>
            <w:proofErr w:type="spellStart"/>
            <w:r>
              <w:rPr>
                <w:rFonts w:ascii="Consolas" w:eastAsia="Consolas" w:hAnsi="Consolas" w:cs="Consolas"/>
                <w:sz w:val="18"/>
              </w:rPr>
              <w:t>Attendence</w:t>
            </w:r>
            <w:proofErr w:type="spellEnd"/>
            <w:r>
              <w:rPr>
                <w:rFonts w:ascii="Consolas" w:eastAsia="Consolas" w:hAnsi="Consolas" w:cs="Consolas"/>
                <w:sz w:val="18"/>
              </w:rPr>
              <w:t xml:space="preserve"> of religious services</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10</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2,033,824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7]</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-3.94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4.96           </w:t>
            </w:r>
            <w:r>
              <w:rPr>
                <w:rFonts w:ascii="Consolas" w:eastAsia="Consolas" w:hAnsi="Consolas" w:cs="Consolas"/>
                <w:sz w:val="18"/>
              </w:rPr>
              <w:br/>
            </w:r>
          </w:p>
        </w:tc>
      </w:tr>
      <w:tr w:rsidR="003D27E1" w14:paraId="5347FEA0" w14:textId="77777777">
        <w:tc>
          <w:tcPr>
            <w:tcW w:w="1560" w:type="dxa"/>
          </w:tcPr>
          <w:p w14:paraId="5347FE9A" w14:textId="77777777" w:rsidR="003D27E1" w:rsidRDefault="003D27E1"/>
        </w:tc>
        <w:tc>
          <w:tcPr>
            <w:tcW w:w="1560" w:type="dxa"/>
            <w:tcBorders>
              <w:top w:val="single" w:sz="0" w:space="0" w:color="000000"/>
              <w:bottom w:val="single" w:sz="0" w:space="0" w:color="000000"/>
            </w:tcBorders>
          </w:tcPr>
          <w:p w14:paraId="5347FE9B"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E9C"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E9D"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E9E" w14:textId="77777777" w:rsidR="003D27E1" w:rsidRDefault="00B475ED">
            <w:pPr>
              <w:jc w:val="right"/>
            </w:pPr>
            <w:r>
              <w:rPr>
                <w:rFonts w:ascii="Consolas" w:eastAsia="Consolas" w:hAnsi="Consolas" w:cs="Consolas"/>
                <w:b/>
                <w:sz w:val="18"/>
              </w:rPr>
              <w:t>Percent</w:t>
            </w:r>
          </w:p>
        </w:tc>
        <w:tc>
          <w:tcPr>
            <w:tcW w:w="1560" w:type="dxa"/>
          </w:tcPr>
          <w:p w14:paraId="5347FE9F" w14:textId="77777777" w:rsidR="003D27E1" w:rsidRDefault="003D27E1"/>
        </w:tc>
      </w:tr>
      <w:tr w:rsidR="003D27E1" w14:paraId="5347FEA7" w14:textId="77777777">
        <w:tc>
          <w:tcPr>
            <w:tcW w:w="1560" w:type="dxa"/>
            <w:tcBorders>
              <w:right w:val="nil"/>
            </w:tcBorders>
          </w:tcPr>
          <w:p w14:paraId="5347FEA1" w14:textId="77777777" w:rsidR="003D27E1" w:rsidRDefault="003D27E1"/>
        </w:tc>
        <w:tc>
          <w:tcPr>
            <w:tcW w:w="1560" w:type="dxa"/>
            <w:tcBorders>
              <w:top w:val="single" w:sz="0" w:space="0" w:color="000000"/>
              <w:left w:val="nil"/>
              <w:bottom w:val="single" w:sz="0" w:space="0" w:color="D3D3D3"/>
            </w:tcBorders>
          </w:tcPr>
          <w:p w14:paraId="5347FEA2"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FEA3" w14:textId="77777777" w:rsidR="003D27E1" w:rsidRDefault="00B475ED">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5347FEA4" w14:textId="77777777" w:rsidR="003D27E1" w:rsidRDefault="00B475ED">
            <w:pPr>
              <w:jc w:val="right"/>
            </w:pPr>
            <w:r>
              <w:rPr>
                <w:rFonts w:ascii="Consolas" w:eastAsia="Consolas" w:hAnsi="Consolas" w:cs="Consolas"/>
                <w:sz w:val="16"/>
              </w:rPr>
              <w:t xml:space="preserve">   1539700</w:t>
            </w:r>
          </w:p>
        </w:tc>
        <w:tc>
          <w:tcPr>
            <w:tcW w:w="1560" w:type="dxa"/>
            <w:tcBorders>
              <w:top w:val="single" w:sz="0" w:space="0" w:color="000000"/>
              <w:bottom w:val="single" w:sz="0" w:space="0" w:color="D3D3D3"/>
            </w:tcBorders>
          </w:tcPr>
          <w:p w14:paraId="5347FEA5" w14:textId="77777777" w:rsidR="003D27E1" w:rsidRDefault="00B475ED">
            <w:pPr>
              <w:jc w:val="right"/>
            </w:pPr>
            <w:r>
              <w:rPr>
                <w:rFonts w:ascii="Consolas" w:eastAsia="Consolas" w:hAnsi="Consolas" w:cs="Consolas"/>
                <w:sz w:val="16"/>
              </w:rPr>
              <w:t xml:space="preserve">     49.9</w:t>
            </w:r>
          </w:p>
        </w:tc>
        <w:tc>
          <w:tcPr>
            <w:tcW w:w="1560" w:type="dxa"/>
          </w:tcPr>
          <w:p w14:paraId="5347FEA6" w14:textId="77777777" w:rsidR="003D27E1" w:rsidRDefault="003D27E1"/>
        </w:tc>
      </w:tr>
      <w:tr w:rsidR="003D27E1" w14:paraId="5347FEAE" w14:textId="77777777">
        <w:tc>
          <w:tcPr>
            <w:tcW w:w="1560" w:type="dxa"/>
            <w:tcBorders>
              <w:right w:val="nil"/>
            </w:tcBorders>
          </w:tcPr>
          <w:p w14:paraId="5347FEA8" w14:textId="77777777" w:rsidR="003D27E1" w:rsidRDefault="003D27E1"/>
        </w:tc>
        <w:tc>
          <w:tcPr>
            <w:tcW w:w="1560" w:type="dxa"/>
            <w:tcBorders>
              <w:top w:val="single" w:sz="0" w:space="0" w:color="D3D3D3"/>
              <w:left w:val="nil"/>
              <w:bottom w:val="single" w:sz="0" w:space="0" w:color="D3D3D3"/>
            </w:tcBorders>
          </w:tcPr>
          <w:p w14:paraId="5347FEA9"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EAA" w14:textId="77777777" w:rsidR="003D27E1" w:rsidRDefault="00B475ED">
            <w:r>
              <w:rPr>
                <w:rFonts w:ascii="Consolas" w:eastAsia="Consolas" w:hAnsi="Consolas" w:cs="Consolas"/>
                <w:sz w:val="16"/>
              </w:rPr>
              <w:t>Does not apply</w:t>
            </w:r>
          </w:p>
        </w:tc>
        <w:tc>
          <w:tcPr>
            <w:tcW w:w="1560" w:type="dxa"/>
            <w:tcBorders>
              <w:top w:val="single" w:sz="0" w:space="0" w:color="D3D3D3"/>
              <w:bottom w:val="single" w:sz="0" w:space="0" w:color="D3D3D3"/>
            </w:tcBorders>
          </w:tcPr>
          <w:p w14:paraId="5347FEAB" w14:textId="77777777" w:rsidR="003D27E1" w:rsidRDefault="00B475ED">
            <w:pPr>
              <w:jc w:val="right"/>
            </w:pPr>
            <w:r>
              <w:rPr>
                <w:rFonts w:ascii="Consolas" w:eastAsia="Consolas" w:hAnsi="Consolas" w:cs="Consolas"/>
                <w:sz w:val="16"/>
              </w:rPr>
              <w:t xml:space="preserve">         1</w:t>
            </w:r>
          </w:p>
        </w:tc>
        <w:tc>
          <w:tcPr>
            <w:tcW w:w="1560" w:type="dxa"/>
            <w:tcBorders>
              <w:top w:val="single" w:sz="0" w:space="0" w:color="D3D3D3"/>
              <w:bottom w:val="single" w:sz="0" w:space="0" w:color="D3D3D3"/>
            </w:tcBorders>
          </w:tcPr>
          <w:p w14:paraId="5347FEAC" w14:textId="77777777" w:rsidR="003D27E1" w:rsidRDefault="00B475ED">
            <w:pPr>
              <w:jc w:val="right"/>
            </w:pPr>
            <w:r>
              <w:rPr>
                <w:rFonts w:ascii="Consolas" w:eastAsia="Consolas" w:hAnsi="Consolas" w:cs="Consolas"/>
                <w:sz w:val="16"/>
              </w:rPr>
              <w:t xml:space="preserve">      0.0</w:t>
            </w:r>
          </w:p>
        </w:tc>
        <w:tc>
          <w:tcPr>
            <w:tcW w:w="1560" w:type="dxa"/>
          </w:tcPr>
          <w:p w14:paraId="5347FEAD" w14:textId="77777777" w:rsidR="003D27E1" w:rsidRDefault="003D27E1"/>
        </w:tc>
      </w:tr>
      <w:tr w:rsidR="003D27E1" w14:paraId="5347FEB5" w14:textId="77777777">
        <w:tc>
          <w:tcPr>
            <w:tcW w:w="1560" w:type="dxa"/>
            <w:tcBorders>
              <w:right w:val="nil"/>
            </w:tcBorders>
          </w:tcPr>
          <w:p w14:paraId="5347FEAF" w14:textId="77777777" w:rsidR="003D27E1" w:rsidRDefault="003D27E1"/>
        </w:tc>
        <w:tc>
          <w:tcPr>
            <w:tcW w:w="1560" w:type="dxa"/>
            <w:tcBorders>
              <w:top w:val="single" w:sz="0" w:space="0" w:color="D3D3D3"/>
              <w:left w:val="nil"/>
              <w:bottom w:val="single" w:sz="0" w:space="0" w:color="D3D3D3"/>
            </w:tcBorders>
          </w:tcPr>
          <w:p w14:paraId="5347FEB0"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EB1" w14:textId="77777777" w:rsidR="003D27E1" w:rsidRDefault="00B475ED">
            <w:r>
              <w:rPr>
                <w:rFonts w:ascii="Consolas" w:eastAsia="Consolas" w:hAnsi="Consolas" w:cs="Consolas"/>
                <w:sz w:val="16"/>
              </w:rPr>
              <w:t>Item non-response</w:t>
            </w:r>
          </w:p>
        </w:tc>
        <w:tc>
          <w:tcPr>
            <w:tcW w:w="1560" w:type="dxa"/>
            <w:tcBorders>
              <w:top w:val="single" w:sz="0" w:space="0" w:color="D3D3D3"/>
              <w:bottom w:val="single" w:sz="0" w:space="0" w:color="D3D3D3"/>
            </w:tcBorders>
          </w:tcPr>
          <w:p w14:paraId="5347FEB2" w14:textId="77777777" w:rsidR="003D27E1" w:rsidRDefault="00B475ED">
            <w:pPr>
              <w:jc w:val="right"/>
            </w:pPr>
            <w:r>
              <w:rPr>
                <w:rFonts w:ascii="Consolas" w:eastAsia="Consolas" w:hAnsi="Consolas" w:cs="Consolas"/>
                <w:sz w:val="16"/>
              </w:rPr>
              <w:t xml:space="preserve">     2,481</w:t>
            </w:r>
          </w:p>
        </w:tc>
        <w:tc>
          <w:tcPr>
            <w:tcW w:w="1560" w:type="dxa"/>
            <w:tcBorders>
              <w:top w:val="single" w:sz="0" w:space="0" w:color="D3D3D3"/>
              <w:bottom w:val="single" w:sz="0" w:space="0" w:color="D3D3D3"/>
            </w:tcBorders>
          </w:tcPr>
          <w:p w14:paraId="5347FEB3" w14:textId="77777777" w:rsidR="003D27E1" w:rsidRDefault="00B475ED">
            <w:pPr>
              <w:jc w:val="right"/>
            </w:pPr>
            <w:r>
              <w:rPr>
                <w:rFonts w:ascii="Consolas" w:eastAsia="Consolas" w:hAnsi="Consolas" w:cs="Consolas"/>
                <w:sz w:val="16"/>
              </w:rPr>
              <w:t xml:space="preserve">      0.1</w:t>
            </w:r>
          </w:p>
        </w:tc>
        <w:tc>
          <w:tcPr>
            <w:tcW w:w="1560" w:type="dxa"/>
          </w:tcPr>
          <w:p w14:paraId="5347FEB4" w14:textId="77777777" w:rsidR="003D27E1" w:rsidRDefault="003D27E1"/>
        </w:tc>
      </w:tr>
      <w:tr w:rsidR="003D27E1" w14:paraId="5347FEBC" w14:textId="77777777">
        <w:tc>
          <w:tcPr>
            <w:tcW w:w="1560" w:type="dxa"/>
            <w:tcBorders>
              <w:right w:val="nil"/>
            </w:tcBorders>
          </w:tcPr>
          <w:p w14:paraId="5347FEB6" w14:textId="77777777" w:rsidR="003D27E1" w:rsidRDefault="003D27E1"/>
        </w:tc>
        <w:tc>
          <w:tcPr>
            <w:tcW w:w="1560" w:type="dxa"/>
            <w:tcBorders>
              <w:top w:val="single" w:sz="0" w:space="0" w:color="D3D3D3"/>
              <w:left w:val="nil"/>
              <w:bottom w:val="single" w:sz="0" w:space="0" w:color="D3D3D3"/>
            </w:tcBorders>
          </w:tcPr>
          <w:p w14:paraId="5347FEB7"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EB8" w14:textId="77777777" w:rsidR="003D27E1" w:rsidRDefault="00B475ED">
            <w:r>
              <w:rPr>
                <w:rFonts w:ascii="Consolas" w:eastAsia="Consolas" w:hAnsi="Consolas" w:cs="Consolas"/>
                <w:sz w:val="16"/>
              </w:rPr>
              <w:t>MV general</w:t>
            </w:r>
          </w:p>
        </w:tc>
        <w:tc>
          <w:tcPr>
            <w:tcW w:w="1560" w:type="dxa"/>
            <w:tcBorders>
              <w:top w:val="single" w:sz="0" w:space="0" w:color="D3D3D3"/>
              <w:bottom w:val="single" w:sz="0" w:space="0" w:color="D3D3D3"/>
            </w:tcBorders>
          </w:tcPr>
          <w:p w14:paraId="5347FEB9" w14:textId="77777777" w:rsidR="003D27E1" w:rsidRDefault="00B475ED">
            <w:pPr>
              <w:jc w:val="right"/>
            </w:pPr>
            <w:r>
              <w:rPr>
                <w:rFonts w:ascii="Consolas" w:eastAsia="Consolas" w:hAnsi="Consolas" w:cs="Consolas"/>
                <w:sz w:val="16"/>
              </w:rPr>
              <w:t xml:space="preserve">    11,861</w:t>
            </w:r>
          </w:p>
        </w:tc>
        <w:tc>
          <w:tcPr>
            <w:tcW w:w="1560" w:type="dxa"/>
            <w:tcBorders>
              <w:top w:val="single" w:sz="0" w:space="0" w:color="D3D3D3"/>
              <w:bottom w:val="single" w:sz="0" w:space="0" w:color="D3D3D3"/>
            </w:tcBorders>
          </w:tcPr>
          <w:p w14:paraId="5347FEBA" w14:textId="77777777" w:rsidR="003D27E1" w:rsidRDefault="00B475ED">
            <w:pPr>
              <w:jc w:val="right"/>
            </w:pPr>
            <w:r>
              <w:rPr>
                <w:rFonts w:ascii="Consolas" w:eastAsia="Consolas" w:hAnsi="Consolas" w:cs="Consolas"/>
                <w:sz w:val="16"/>
              </w:rPr>
              <w:t xml:space="preserve">      0.4</w:t>
            </w:r>
          </w:p>
        </w:tc>
        <w:tc>
          <w:tcPr>
            <w:tcW w:w="1560" w:type="dxa"/>
          </w:tcPr>
          <w:p w14:paraId="5347FEBB" w14:textId="77777777" w:rsidR="003D27E1" w:rsidRDefault="003D27E1"/>
        </w:tc>
      </w:tr>
      <w:tr w:rsidR="003D27E1" w14:paraId="5347FEC3" w14:textId="77777777">
        <w:tc>
          <w:tcPr>
            <w:tcW w:w="1560" w:type="dxa"/>
            <w:tcBorders>
              <w:right w:val="nil"/>
            </w:tcBorders>
          </w:tcPr>
          <w:p w14:paraId="5347FEBD" w14:textId="77777777" w:rsidR="003D27E1" w:rsidRDefault="003D27E1"/>
        </w:tc>
        <w:tc>
          <w:tcPr>
            <w:tcW w:w="1560" w:type="dxa"/>
            <w:tcBorders>
              <w:top w:val="single" w:sz="0" w:space="0" w:color="D3D3D3"/>
              <w:left w:val="nil"/>
              <w:bottom w:val="single" w:sz="0" w:space="0" w:color="D3D3D3"/>
            </w:tcBorders>
          </w:tcPr>
          <w:p w14:paraId="5347FEBE"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EBF" w14:textId="77777777" w:rsidR="003D27E1" w:rsidRDefault="00B475ED">
            <w:r>
              <w:rPr>
                <w:rFonts w:ascii="Consolas" w:eastAsia="Consolas" w:hAnsi="Consolas" w:cs="Consolas"/>
                <w:sz w:val="16"/>
              </w:rPr>
              <w:t>Never or practically never</w:t>
            </w:r>
          </w:p>
        </w:tc>
        <w:tc>
          <w:tcPr>
            <w:tcW w:w="1560" w:type="dxa"/>
            <w:tcBorders>
              <w:top w:val="single" w:sz="0" w:space="0" w:color="D3D3D3"/>
              <w:bottom w:val="single" w:sz="0" w:space="0" w:color="D3D3D3"/>
            </w:tcBorders>
          </w:tcPr>
          <w:p w14:paraId="5347FEC0" w14:textId="77777777" w:rsidR="003D27E1" w:rsidRDefault="00B475ED">
            <w:pPr>
              <w:jc w:val="right"/>
            </w:pPr>
            <w:r>
              <w:rPr>
                <w:rFonts w:ascii="Consolas" w:eastAsia="Consolas" w:hAnsi="Consolas" w:cs="Consolas"/>
                <w:sz w:val="16"/>
              </w:rPr>
              <w:t xml:space="preserve">   537,078</w:t>
            </w:r>
          </w:p>
        </w:tc>
        <w:tc>
          <w:tcPr>
            <w:tcW w:w="1560" w:type="dxa"/>
            <w:tcBorders>
              <w:top w:val="single" w:sz="0" w:space="0" w:color="D3D3D3"/>
              <w:bottom w:val="single" w:sz="0" w:space="0" w:color="D3D3D3"/>
            </w:tcBorders>
          </w:tcPr>
          <w:p w14:paraId="5347FEC1" w14:textId="77777777" w:rsidR="003D27E1" w:rsidRDefault="00B475ED">
            <w:pPr>
              <w:jc w:val="right"/>
            </w:pPr>
            <w:r>
              <w:rPr>
                <w:rFonts w:ascii="Consolas" w:eastAsia="Consolas" w:hAnsi="Consolas" w:cs="Consolas"/>
                <w:sz w:val="16"/>
              </w:rPr>
              <w:t xml:space="preserve">     17.4</w:t>
            </w:r>
          </w:p>
        </w:tc>
        <w:tc>
          <w:tcPr>
            <w:tcW w:w="1560" w:type="dxa"/>
          </w:tcPr>
          <w:p w14:paraId="5347FEC2" w14:textId="77777777" w:rsidR="003D27E1" w:rsidRDefault="003D27E1"/>
        </w:tc>
      </w:tr>
      <w:tr w:rsidR="003D27E1" w14:paraId="5347FECA" w14:textId="77777777">
        <w:tc>
          <w:tcPr>
            <w:tcW w:w="1560" w:type="dxa"/>
            <w:tcBorders>
              <w:right w:val="nil"/>
            </w:tcBorders>
          </w:tcPr>
          <w:p w14:paraId="5347FEC4" w14:textId="77777777" w:rsidR="003D27E1" w:rsidRDefault="003D27E1"/>
        </w:tc>
        <w:tc>
          <w:tcPr>
            <w:tcW w:w="1560" w:type="dxa"/>
            <w:tcBorders>
              <w:top w:val="single" w:sz="0" w:space="0" w:color="D3D3D3"/>
              <w:left w:val="nil"/>
              <w:bottom w:val="single" w:sz="0" w:space="0" w:color="D3D3D3"/>
            </w:tcBorders>
          </w:tcPr>
          <w:p w14:paraId="5347FEC5"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EC6" w14:textId="77777777" w:rsidR="003D27E1" w:rsidRDefault="00B475ED">
            <w:r>
              <w:rPr>
                <w:rFonts w:ascii="Consolas" w:eastAsia="Consolas" w:hAnsi="Consolas" w:cs="Consolas"/>
                <w:sz w:val="16"/>
              </w:rPr>
              <w:t>Less than once a month</w:t>
            </w:r>
          </w:p>
        </w:tc>
        <w:tc>
          <w:tcPr>
            <w:tcW w:w="1560" w:type="dxa"/>
            <w:tcBorders>
              <w:top w:val="single" w:sz="0" w:space="0" w:color="D3D3D3"/>
              <w:bottom w:val="single" w:sz="0" w:space="0" w:color="D3D3D3"/>
            </w:tcBorders>
          </w:tcPr>
          <w:p w14:paraId="5347FEC7" w14:textId="77777777" w:rsidR="003D27E1" w:rsidRDefault="00B475ED">
            <w:pPr>
              <w:jc w:val="right"/>
            </w:pPr>
            <w:r>
              <w:rPr>
                <w:rFonts w:ascii="Consolas" w:eastAsia="Consolas" w:hAnsi="Consolas" w:cs="Consolas"/>
                <w:sz w:val="16"/>
              </w:rPr>
              <w:t xml:space="preserve">   275,446</w:t>
            </w:r>
          </w:p>
        </w:tc>
        <w:tc>
          <w:tcPr>
            <w:tcW w:w="1560" w:type="dxa"/>
            <w:tcBorders>
              <w:top w:val="single" w:sz="0" w:space="0" w:color="D3D3D3"/>
              <w:bottom w:val="single" w:sz="0" w:space="0" w:color="D3D3D3"/>
            </w:tcBorders>
          </w:tcPr>
          <w:p w14:paraId="5347FEC8" w14:textId="77777777" w:rsidR="003D27E1" w:rsidRDefault="00B475ED">
            <w:pPr>
              <w:jc w:val="right"/>
            </w:pPr>
            <w:r>
              <w:rPr>
                <w:rFonts w:ascii="Consolas" w:eastAsia="Consolas" w:hAnsi="Consolas" w:cs="Consolas"/>
                <w:sz w:val="16"/>
              </w:rPr>
              <w:t xml:space="preserve">      8.9</w:t>
            </w:r>
          </w:p>
        </w:tc>
        <w:tc>
          <w:tcPr>
            <w:tcW w:w="1560" w:type="dxa"/>
          </w:tcPr>
          <w:p w14:paraId="5347FEC9" w14:textId="77777777" w:rsidR="003D27E1" w:rsidRDefault="003D27E1"/>
        </w:tc>
      </w:tr>
      <w:tr w:rsidR="003D27E1" w14:paraId="5347FED1" w14:textId="77777777">
        <w:tc>
          <w:tcPr>
            <w:tcW w:w="1560" w:type="dxa"/>
            <w:tcBorders>
              <w:right w:val="nil"/>
            </w:tcBorders>
          </w:tcPr>
          <w:p w14:paraId="5347FECB" w14:textId="77777777" w:rsidR="003D27E1" w:rsidRDefault="003D27E1"/>
        </w:tc>
        <w:tc>
          <w:tcPr>
            <w:tcW w:w="1560" w:type="dxa"/>
            <w:tcBorders>
              <w:top w:val="single" w:sz="0" w:space="0" w:color="D3D3D3"/>
              <w:left w:val="nil"/>
              <w:bottom w:val="single" w:sz="0" w:space="0" w:color="D3D3D3"/>
            </w:tcBorders>
          </w:tcPr>
          <w:p w14:paraId="5347FECC"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ECD" w14:textId="77777777" w:rsidR="003D27E1" w:rsidRDefault="00B475ED">
            <w:r>
              <w:rPr>
                <w:rFonts w:ascii="Consolas" w:eastAsia="Consolas" w:hAnsi="Consolas" w:cs="Consolas"/>
                <w:sz w:val="16"/>
              </w:rPr>
              <w:t>At least once a month</w:t>
            </w:r>
          </w:p>
        </w:tc>
        <w:tc>
          <w:tcPr>
            <w:tcW w:w="1560" w:type="dxa"/>
            <w:tcBorders>
              <w:top w:val="single" w:sz="0" w:space="0" w:color="D3D3D3"/>
              <w:bottom w:val="single" w:sz="0" w:space="0" w:color="D3D3D3"/>
            </w:tcBorders>
          </w:tcPr>
          <w:p w14:paraId="5347FECE" w14:textId="77777777" w:rsidR="003D27E1" w:rsidRDefault="00B475ED">
            <w:pPr>
              <w:jc w:val="right"/>
            </w:pPr>
            <w:r>
              <w:rPr>
                <w:rFonts w:ascii="Consolas" w:eastAsia="Consolas" w:hAnsi="Consolas" w:cs="Consolas"/>
                <w:sz w:val="16"/>
              </w:rPr>
              <w:t xml:space="preserve">    85,611</w:t>
            </w:r>
          </w:p>
        </w:tc>
        <w:tc>
          <w:tcPr>
            <w:tcW w:w="1560" w:type="dxa"/>
            <w:tcBorders>
              <w:top w:val="single" w:sz="0" w:space="0" w:color="D3D3D3"/>
              <w:bottom w:val="single" w:sz="0" w:space="0" w:color="D3D3D3"/>
            </w:tcBorders>
          </w:tcPr>
          <w:p w14:paraId="5347FECF" w14:textId="77777777" w:rsidR="003D27E1" w:rsidRDefault="00B475ED">
            <w:pPr>
              <w:jc w:val="right"/>
            </w:pPr>
            <w:r>
              <w:rPr>
                <w:rFonts w:ascii="Consolas" w:eastAsia="Consolas" w:hAnsi="Consolas" w:cs="Consolas"/>
                <w:sz w:val="16"/>
              </w:rPr>
              <w:t xml:space="preserve">      2.8</w:t>
            </w:r>
          </w:p>
        </w:tc>
        <w:tc>
          <w:tcPr>
            <w:tcW w:w="1560" w:type="dxa"/>
          </w:tcPr>
          <w:p w14:paraId="5347FED0" w14:textId="77777777" w:rsidR="003D27E1" w:rsidRDefault="003D27E1"/>
        </w:tc>
      </w:tr>
      <w:tr w:rsidR="003D27E1" w14:paraId="5347FED8" w14:textId="77777777">
        <w:tc>
          <w:tcPr>
            <w:tcW w:w="1560" w:type="dxa"/>
            <w:tcBorders>
              <w:right w:val="nil"/>
            </w:tcBorders>
          </w:tcPr>
          <w:p w14:paraId="5347FED2" w14:textId="77777777" w:rsidR="003D27E1" w:rsidRDefault="003D27E1"/>
        </w:tc>
        <w:tc>
          <w:tcPr>
            <w:tcW w:w="1560" w:type="dxa"/>
            <w:tcBorders>
              <w:top w:val="single" w:sz="0" w:space="0" w:color="D3D3D3"/>
              <w:left w:val="nil"/>
              <w:bottom w:val="single" w:sz="0" w:space="0" w:color="D3D3D3"/>
            </w:tcBorders>
          </w:tcPr>
          <w:p w14:paraId="5347FED3"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FED4" w14:textId="77777777" w:rsidR="003D27E1" w:rsidRDefault="00B475ED">
            <w:r>
              <w:rPr>
                <w:rFonts w:ascii="Consolas" w:eastAsia="Consolas" w:hAnsi="Consolas" w:cs="Consolas"/>
                <w:sz w:val="16"/>
              </w:rPr>
              <w:t>Once a week or more</w:t>
            </w:r>
          </w:p>
        </w:tc>
        <w:tc>
          <w:tcPr>
            <w:tcW w:w="1560" w:type="dxa"/>
            <w:tcBorders>
              <w:top w:val="single" w:sz="0" w:space="0" w:color="D3D3D3"/>
              <w:bottom w:val="single" w:sz="0" w:space="0" w:color="D3D3D3"/>
            </w:tcBorders>
          </w:tcPr>
          <w:p w14:paraId="5347FED5" w14:textId="77777777" w:rsidR="003D27E1" w:rsidRDefault="00B475ED">
            <w:pPr>
              <w:jc w:val="right"/>
            </w:pPr>
            <w:r>
              <w:rPr>
                <w:rFonts w:ascii="Consolas" w:eastAsia="Consolas" w:hAnsi="Consolas" w:cs="Consolas"/>
                <w:sz w:val="16"/>
              </w:rPr>
              <w:t xml:space="preserve">   114,602</w:t>
            </w:r>
          </w:p>
        </w:tc>
        <w:tc>
          <w:tcPr>
            <w:tcW w:w="1560" w:type="dxa"/>
            <w:tcBorders>
              <w:top w:val="single" w:sz="0" w:space="0" w:color="D3D3D3"/>
              <w:bottom w:val="single" w:sz="0" w:space="0" w:color="D3D3D3"/>
            </w:tcBorders>
          </w:tcPr>
          <w:p w14:paraId="5347FED6" w14:textId="77777777" w:rsidR="003D27E1" w:rsidRDefault="00B475ED">
            <w:pPr>
              <w:jc w:val="right"/>
            </w:pPr>
            <w:r>
              <w:rPr>
                <w:rFonts w:ascii="Consolas" w:eastAsia="Consolas" w:hAnsi="Consolas" w:cs="Consolas"/>
                <w:sz w:val="16"/>
              </w:rPr>
              <w:t xml:space="preserve">      3.7</w:t>
            </w:r>
          </w:p>
        </w:tc>
        <w:tc>
          <w:tcPr>
            <w:tcW w:w="1560" w:type="dxa"/>
          </w:tcPr>
          <w:p w14:paraId="5347FED7" w14:textId="77777777" w:rsidR="003D27E1" w:rsidRDefault="003D27E1"/>
        </w:tc>
      </w:tr>
      <w:tr w:rsidR="003D27E1" w14:paraId="5347FEDF" w14:textId="77777777">
        <w:tc>
          <w:tcPr>
            <w:tcW w:w="1560" w:type="dxa"/>
            <w:tcBorders>
              <w:right w:val="nil"/>
            </w:tcBorders>
          </w:tcPr>
          <w:p w14:paraId="5347FED9" w14:textId="77777777" w:rsidR="003D27E1" w:rsidRDefault="003D27E1"/>
        </w:tc>
        <w:tc>
          <w:tcPr>
            <w:tcW w:w="1560" w:type="dxa"/>
            <w:tcBorders>
              <w:top w:val="single" w:sz="0" w:space="0" w:color="D3D3D3"/>
              <w:left w:val="nil"/>
              <w:bottom w:val="single" w:sz="0" w:space="0" w:color="D3D3D3"/>
            </w:tcBorders>
          </w:tcPr>
          <w:p w14:paraId="5347FEDA" w14:textId="77777777" w:rsidR="003D27E1" w:rsidRDefault="00B475ED">
            <w:pPr>
              <w:jc w:val="right"/>
            </w:pPr>
            <w:r>
              <w:rPr>
                <w:rFonts w:ascii="Consolas" w:eastAsia="Consolas" w:hAnsi="Consolas" w:cs="Consolas"/>
                <w:sz w:val="16"/>
              </w:rPr>
              <w:t>7</w:t>
            </w:r>
          </w:p>
        </w:tc>
        <w:tc>
          <w:tcPr>
            <w:tcW w:w="1560" w:type="dxa"/>
            <w:tcBorders>
              <w:top w:val="single" w:sz="0" w:space="0" w:color="D3D3D3"/>
              <w:bottom w:val="single" w:sz="0" w:space="0" w:color="D3D3D3"/>
            </w:tcBorders>
          </w:tcPr>
          <w:p w14:paraId="5347FEDB" w14:textId="77777777" w:rsidR="003D27E1" w:rsidRDefault="003D27E1"/>
        </w:tc>
        <w:tc>
          <w:tcPr>
            <w:tcW w:w="1560" w:type="dxa"/>
            <w:tcBorders>
              <w:top w:val="single" w:sz="0" w:space="0" w:color="D3D3D3"/>
              <w:bottom w:val="single" w:sz="0" w:space="0" w:color="D3D3D3"/>
            </w:tcBorders>
          </w:tcPr>
          <w:p w14:paraId="5347FEDC" w14:textId="77777777" w:rsidR="003D27E1" w:rsidRDefault="00B475ED">
            <w:pPr>
              <w:jc w:val="right"/>
            </w:pPr>
            <w:r>
              <w:rPr>
                <w:rFonts w:ascii="Consolas" w:eastAsia="Consolas" w:hAnsi="Consolas" w:cs="Consolas"/>
                <w:sz w:val="16"/>
              </w:rPr>
              <w:t xml:space="preserve">    37,769</w:t>
            </w:r>
          </w:p>
        </w:tc>
        <w:tc>
          <w:tcPr>
            <w:tcW w:w="1560" w:type="dxa"/>
            <w:tcBorders>
              <w:top w:val="single" w:sz="0" w:space="0" w:color="D3D3D3"/>
              <w:bottom w:val="single" w:sz="0" w:space="0" w:color="D3D3D3"/>
            </w:tcBorders>
          </w:tcPr>
          <w:p w14:paraId="5347FEDD" w14:textId="77777777" w:rsidR="003D27E1" w:rsidRDefault="00B475ED">
            <w:pPr>
              <w:jc w:val="right"/>
            </w:pPr>
            <w:r>
              <w:rPr>
                <w:rFonts w:ascii="Consolas" w:eastAsia="Consolas" w:hAnsi="Consolas" w:cs="Consolas"/>
                <w:sz w:val="16"/>
              </w:rPr>
              <w:t xml:space="preserve">      1.2</w:t>
            </w:r>
          </w:p>
        </w:tc>
        <w:tc>
          <w:tcPr>
            <w:tcW w:w="1560" w:type="dxa"/>
          </w:tcPr>
          <w:p w14:paraId="5347FEDE" w14:textId="77777777" w:rsidR="003D27E1" w:rsidRDefault="003D27E1"/>
        </w:tc>
      </w:tr>
      <w:tr w:rsidR="003D27E1" w14:paraId="5347FEE6" w14:textId="77777777">
        <w:tc>
          <w:tcPr>
            <w:tcW w:w="1560" w:type="dxa"/>
            <w:tcBorders>
              <w:right w:val="nil"/>
            </w:tcBorders>
          </w:tcPr>
          <w:p w14:paraId="5347FEE0" w14:textId="77777777" w:rsidR="003D27E1" w:rsidRDefault="003D27E1"/>
        </w:tc>
        <w:tc>
          <w:tcPr>
            <w:tcW w:w="1560" w:type="dxa"/>
            <w:tcBorders>
              <w:top w:val="single" w:sz="0" w:space="0" w:color="D3D3D3"/>
              <w:left w:val="nil"/>
              <w:bottom w:val="single" w:sz="0" w:space="0" w:color="000000"/>
            </w:tcBorders>
          </w:tcPr>
          <w:p w14:paraId="5347FEE1"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EE2" w14:textId="77777777" w:rsidR="003D27E1" w:rsidRDefault="003D27E1"/>
        </w:tc>
        <w:tc>
          <w:tcPr>
            <w:tcW w:w="1560" w:type="dxa"/>
            <w:tcBorders>
              <w:top w:val="single" w:sz="0" w:space="0" w:color="D3D3D3"/>
              <w:bottom w:val="single" w:sz="0" w:space="0" w:color="000000"/>
            </w:tcBorders>
          </w:tcPr>
          <w:p w14:paraId="5347FEE3" w14:textId="77777777" w:rsidR="003D27E1" w:rsidRDefault="00B475ED">
            <w:pPr>
              <w:jc w:val="right"/>
            </w:pPr>
            <w:r>
              <w:rPr>
                <w:rFonts w:ascii="Consolas" w:eastAsia="Consolas" w:hAnsi="Consolas" w:cs="Consolas"/>
                <w:sz w:val="16"/>
              </w:rPr>
              <w:t xml:space="preserve">   479,781</w:t>
            </w:r>
          </w:p>
        </w:tc>
        <w:tc>
          <w:tcPr>
            <w:tcW w:w="1560" w:type="dxa"/>
            <w:tcBorders>
              <w:top w:val="single" w:sz="0" w:space="0" w:color="D3D3D3"/>
              <w:bottom w:val="single" w:sz="0" w:space="0" w:color="000000"/>
            </w:tcBorders>
          </w:tcPr>
          <w:p w14:paraId="5347FEE4" w14:textId="77777777" w:rsidR="003D27E1" w:rsidRDefault="00B475ED">
            <w:pPr>
              <w:jc w:val="right"/>
            </w:pPr>
            <w:r>
              <w:rPr>
                <w:rFonts w:ascii="Consolas" w:eastAsia="Consolas" w:hAnsi="Consolas" w:cs="Consolas"/>
                <w:sz w:val="16"/>
              </w:rPr>
              <w:t xml:space="preserve">     15.6</w:t>
            </w:r>
          </w:p>
        </w:tc>
        <w:tc>
          <w:tcPr>
            <w:tcW w:w="1560" w:type="dxa"/>
          </w:tcPr>
          <w:p w14:paraId="5347FEE5" w14:textId="77777777" w:rsidR="003D27E1" w:rsidRDefault="003D27E1"/>
        </w:tc>
      </w:tr>
      <w:tr w:rsidR="003D27E1" w14:paraId="5347FEED" w14:textId="77777777">
        <w:tc>
          <w:tcPr>
            <w:tcW w:w="1560" w:type="dxa"/>
          </w:tcPr>
          <w:p w14:paraId="5347FEE7" w14:textId="77777777" w:rsidR="003D27E1" w:rsidRDefault="003D27E1"/>
        </w:tc>
        <w:tc>
          <w:tcPr>
            <w:tcW w:w="1560" w:type="dxa"/>
            <w:tcBorders>
              <w:top w:val="single" w:sz="0" w:space="0" w:color="000000"/>
              <w:bottom w:val="single" w:sz="0" w:space="0" w:color="000000"/>
            </w:tcBorders>
          </w:tcPr>
          <w:p w14:paraId="5347FEE8" w14:textId="77777777" w:rsidR="003D27E1" w:rsidRDefault="003D27E1"/>
        </w:tc>
        <w:tc>
          <w:tcPr>
            <w:tcW w:w="1560" w:type="dxa"/>
            <w:tcBorders>
              <w:top w:val="single" w:sz="0" w:space="0" w:color="000000"/>
              <w:bottom w:val="single" w:sz="0" w:space="0" w:color="000000"/>
            </w:tcBorders>
          </w:tcPr>
          <w:p w14:paraId="5347FEE9"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EEA"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EEB" w14:textId="77777777" w:rsidR="003D27E1" w:rsidRDefault="003D27E1"/>
        </w:tc>
        <w:tc>
          <w:tcPr>
            <w:tcW w:w="1560" w:type="dxa"/>
          </w:tcPr>
          <w:p w14:paraId="5347FEEC" w14:textId="77777777" w:rsidR="003D27E1" w:rsidRDefault="003D27E1"/>
        </w:tc>
      </w:tr>
    </w:tbl>
    <w:p w14:paraId="5347FEEE"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EF7" w14:textId="77777777">
        <w:tc>
          <w:tcPr>
            <w:tcW w:w="1170" w:type="dxa"/>
            <w:tcBorders>
              <w:top w:val="single" w:sz="0" w:space="0" w:color="000000"/>
              <w:bottom w:val="single" w:sz="0" w:space="0" w:color="000000"/>
            </w:tcBorders>
          </w:tcPr>
          <w:p w14:paraId="5347FEEF"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EF0"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EF1"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EF2"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EF3"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EF4"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EF5"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EF6" w14:textId="77777777" w:rsidR="003D27E1" w:rsidRDefault="00B475ED">
            <w:pPr>
              <w:jc w:val="right"/>
            </w:pPr>
            <w:r>
              <w:rPr>
                <w:rFonts w:ascii="Consolas" w:eastAsia="Consolas" w:hAnsi="Consolas" w:cs="Consolas"/>
                <w:b/>
                <w:sz w:val="18"/>
              </w:rPr>
              <w:t>[8] NL</w:t>
            </w:r>
          </w:p>
        </w:tc>
      </w:tr>
      <w:tr w:rsidR="003D27E1" w14:paraId="5347FF00" w14:textId="77777777">
        <w:tc>
          <w:tcPr>
            <w:tcW w:w="1170" w:type="dxa"/>
            <w:tcBorders>
              <w:top w:val="single" w:sz="0" w:space="0" w:color="000000"/>
            </w:tcBorders>
          </w:tcPr>
          <w:p w14:paraId="5347FEF8" w14:textId="77777777" w:rsidR="003D27E1" w:rsidRDefault="00B475ED">
            <w:pPr>
              <w:jc w:val="right"/>
            </w:pPr>
            <w:r>
              <w:rPr>
                <w:rFonts w:ascii="Consolas" w:eastAsia="Consolas" w:hAnsi="Consolas" w:cs="Consolas"/>
                <w:sz w:val="16"/>
              </w:rPr>
              <w:lastRenderedPageBreak/>
              <w:t>-8</w:t>
            </w:r>
          </w:p>
        </w:tc>
        <w:tc>
          <w:tcPr>
            <w:tcW w:w="1170" w:type="dxa"/>
            <w:tcBorders>
              <w:top w:val="single" w:sz="0" w:space="0" w:color="000000"/>
            </w:tcBorders>
          </w:tcPr>
          <w:p w14:paraId="5347FEF9" w14:textId="77777777" w:rsidR="003D27E1" w:rsidRDefault="00B475ED">
            <w:pPr>
              <w:jc w:val="right"/>
            </w:pPr>
            <w:r>
              <w:rPr>
                <w:rFonts w:ascii="Consolas" w:eastAsia="Consolas" w:hAnsi="Consolas" w:cs="Consolas"/>
                <w:sz w:val="16"/>
              </w:rPr>
              <w:t>220,515</w:t>
            </w:r>
          </w:p>
        </w:tc>
        <w:tc>
          <w:tcPr>
            <w:tcW w:w="1170" w:type="dxa"/>
            <w:tcBorders>
              <w:top w:val="single" w:sz="0" w:space="0" w:color="000000"/>
            </w:tcBorders>
          </w:tcPr>
          <w:p w14:paraId="5347FEFA"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EFB" w14:textId="77777777" w:rsidR="003D27E1" w:rsidRDefault="00B475ED">
            <w:pPr>
              <w:jc w:val="right"/>
            </w:pPr>
            <w:r>
              <w:rPr>
                <w:rFonts w:ascii="Consolas" w:eastAsia="Consolas" w:hAnsi="Consolas" w:cs="Consolas"/>
                <w:sz w:val="16"/>
              </w:rPr>
              <w:t>366,277</w:t>
            </w:r>
          </w:p>
        </w:tc>
        <w:tc>
          <w:tcPr>
            <w:tcW w:w="1170" w:type="dxa"/>
            <w:tcBorders>
              <w:top w:val="single" w:sz="0" w:space="0" w:color="000000"/>
            </w:tcBorders>
          </w:tcPr>
          <w:p w14:paraId="5347FEFC" w14:textId="77777777" w:rsidR="003D27E1" w:rsidRDefault="00B475ED">
            <w:pPr>
              <w:jc w:val="right"/>
            </w:pPr>
            <w:r>
              <w:rPr>
                <w:rFonts w:ascii="Consolas" w:eastAsia="Consolas" w:hAnsi="Consolas" w:cs="Consolas"/>
                <w:sz w:val="16"/>
              </w:rPr>
              <w:t>74,317</w:t>
            </w:r>
          </w:p>
        </w:tc>
        <w:tc>
          <w:tcPr>
            <w:tcW w:w="1170" w:type="dxa"/>
            <w:tcBorders>
              <w:top w:val="single" w:sz="0" w:space="0" w:color="000000"/>
            </w:tcBorders>
          </w:tcPr>
          <w:p w14:paraId="5347FEFD" w14:textId="77777777" w:rsidR="003D27E1" w:rsidRDefault="00B475ED">
            <w:pPr>
              <w:jc w:val="right"/>
            </w:pPr>
            <w:r>
              <w:rPr>
                <w:rFonts w:ascii="Consolas" w:eastAsia="Consolas" w:hAnsi="Consolas" w:cs="Consolas"/>
                <w:sz w:val="16"/>
              </w:rPr>
              <w:t>430,128</w:t>
            </w:r>
          </w:p>
        </w:tc>
        <w:tc>
          <w:tcPr>
            <w:tcW w:w="1170" w:type="dxa"/>
            <w:tcBorders>
              <w:top w:val="single" w:sz="0" w:space="0" w:color="000000"/>
            </w:tcBorders>
          </w:tcPr>
          <w:p w14:paraId="5347FEFE" w14:textId="77777777" w:rsidR="003D27E1" w:rsidRDefault="00B475ED">
            <w:pPr>
              <w:jc w:val="right"/>
            </w:pPr>
            <w:r>
              <w:rPr>
                <w:rFonts w:ascii="Consolas" w:eastAsia="Consolas" w:hAnsi="Consolas" w:cs="Consolas"/>
                <w:sz w:val="16"/>
              </w:rPr>
              <w:t>448,463</w:t>
            </w:r>
          </w:p>
        </w:tc>
        <w:tc>
          <w:tcPr>
            <w:tcW w:w="1170" w:type="dxa"/>
            <w:tcBorders>
              <w:top w:val="single" w:sz="0" w:space="0" w:color="000000"/>
            </w:tcBorders>
          </w:tcPr>
          <w:p w14:paraId="5347FEFF" w14:textId="77777777" w:rsidR="003D27E1" w:rsidRDefault="00B475ED">
            <w:pPr>
              <w:jc w:val="right"/>
            </w:pPr>
            <w:r>
              <w:rPr>
                <w:rFonts w:ascii="Consolas" w:eastAsia="Consolas" w:hAnsi="Consolas" w:cs="Consolas"/>
                <w:sz w:val="16"/>
              </w:rPr>
              <w:t>0</w:t>
            </w:r>
          </w:p>
        </w:tc>
      </w:tr>
      <w:tr w:rsidR="003D27E1" w14:paraId="5347FF09" w14:textId="77777777">
        <w:tc>
          <w:tcPr>
            <w:tcW w:w="1170" w:type="dxa"/>
          </w:tcPr>
          <w:p w14:paraId="5347FF01" w14:textId="77777777" w:rsidR="003D27E1" w:rsidRDefault="00B475ED">
            <w:pPr>
              <w:jc w:val="right"/>
            </w:pPr>
            <w:r>
              <w:rPr>
                <w:rFonts w:ascii="Consolas" w:eastAsia="Consolas" w:hAnsi="Consolas" w:cs="Consolas"/>
                <w:sz w:val="16"/>
              </w:rPr>
              <w:t>-3</w:t>
            </w:r>
          </w:p>
        </w:tc>
        <w:tc>
          <w:tcPr>
            <w:tcW w:w="1170" w:type="dxa"/>
          </w:tcPr>
          <w:p w14:paraId="5347FF02" w14:textId="77777777" w:rsidR="003D27E1" w:rsidRDefault="00B475ED">
            <w:pPr>
              <w:jc w:val="right"/>
            </w:pPr>
            <w:r>
              <w:rPr>
                <w:rFonts w:ascii="Consolas" w:eastAsia="Consolas" w:hAnsi="Consolas" w:cs="Consolas"/>
                <w:sz w:val="16"/>
              </w:rPr>
              <w:t>0</w:t>
            </w:r>
          </w:p>
        </w:tc>
        <w:tc>
          <w:tcPr>
            <w:tcW w:w="1170" w:type="dxa"/>
          </w:tcPr>
          <w:p w14:paraId="5347FF03" w14:textId="77777777" w:rsidR="003D27E1" w:rsidRDefault="00B475ED">
            <w:pPr>
              <w:jc w:val="right"/>
            </w:pPr>
            <w:r>
              <w:rPr>
                <w:rFonts w:ascii="Consolas" w:eastAsia="Consolas" w:hAnsi="Consolas" w:cs="Consolas"/>
                <w:sz w:val="16"/>
              </w:rPr>
              <w:t>0</w:t>
            </w:r>
          </w:p>
        </w:tc>
        <w:tc>
          <w:tcPr>
            <w:tcW w:w="1170" w:type="dxa"/>
          </w:tcPr>
          <w:p w14:paraId="5347FF04" w14:textId="77777777" w:rsidR="003D27E1" w:rsidRDefault="00B475ED">
            <w:pPr>
              <w:jc w:val="right"/>
            </w:pPr>
            <w:r>
              <w:rPr>
                <w:rFonts w:ascii="Consolas" w:eastAsia="Consolas" w:hAnsi="Consolas" w:cs="Consolas"/>
                <w:sz w:val="16"/>
              </w:rPr>
              <w:t>0</w:t>
            </w:r>
          </w:p>
        </w:tc>
        <w:tc>
          <w:tcPr>
            <w:tcW w:w="1170" w:type="dxa"/>
          </w:tcPr>
          <w:p w14:paraId="5347FF05" w14:textId="77777777" w:rsidR="003D27E1" w:rsidRDefault="00B475ED">
            <w:pPr>
              <w:jc w:val="right"/>
            </w:pPr>
            <w:r>
              <w:rPr>
                <w:rFonts w:ascii="Consolas" w:eastAsia="Consolas" w:hAnsi="Consolas" w:cs="Consolas"/>
                <w:sz w:val="16"/>
              </w:rPr>
              <w:t>1</w:t>
            </w:r>
          </w:p>
        </w:tc>
        <w:tc>
          <w:tcPr>
            <w:tcW w:w="1170" w:type="dxa"/>
          </w:tcPr>
          <w:p w14:paraId="5347FF06" w14:textId="77777777" w:rsidR="003D27E1" w:rsidRDefault="00B475ED">
            <w:pPr>
              <w:jc w:val="right"/>
            </w:pPr>
            <w:r>
              <w:rPr>
                <w:rFonts w:ascii="Consolas" w:eastAsia="Consolas" w:hAnsi="Consolas" w:cs="Consolas"/>
                <w:sz w:val="16"/>
              </w:rPr>
              <w:t>0</w:t>
            </w:r>
          </w:p>
        </w:tc>
        <w:tc>
          <w:tcPr>
            <w:tcW w:w="1170" w:type="dxa"/>
          </w:tcPr>
          <w:p w14:paraId="5347FF07" w14:textId="77777777" w:rsidR="003D27E1" w:rsidRDefault="00B475ED">
            <w:pPr>
              <w:jc w:val="right"/>
            </w:pPr>
            <w:r>
              <w:rPr>
                <w:rFonts w:ascii="Consolas" w:eastAsia="Consolas" w:hAnsi="Consolas" w:cs="Consolas"/>
                <w:sz w:val="16"/>
              </w:rPr>
              <w:t>0</w:t>
            </w:r>
          </w:p>
        </w:tc>
        <w:tc>
          <w:tcPr>
            <w:tcW w:w="1170" w:type="dxa"/>
          </w:tcPr>
          <w:p w14:paraId="5347FF08" w14:textId="77777777" w:rsidR="003D27E1" w:rsidRDefault="00B475ED">
            <w:pPr>
              <w:jc w:val="right"/>
            </w:pPr>
            <w:r>
              <w:rPr>
                <w:rFonts w:ascii="Consolas" w:eastAsia="Consolas" w:hAnsi="Consolas" w:cs="Consolas"/>
                <w:sz w:val="16"/>
              </w:rPr>
              <w:t>0</w:t>
            </w:r>
          </w:p>
        </w:tc>
      </w:tr>
      <w:tr w:rsidR="003D27E1" w14:paraId="5347FF12" w14:textId="77777777">
        <w:tc>
          <w:tcPr>
            <w:tcW w:w="1170" w:type="dxa"/>
          </w:tcPr>
          <w:p w14:paraId="5347FF0A" w14:textId="77777777" w:rsidR="003D27E1" w:rsidRDefault="00B475ED">
            <w:pPr>
              <w:jc w:val="right"/>
            </w:pPr>
            <w:r>
              <w:rPr>
                <w:rFonts w:ascii="Consolas" w:eastAsia="Consolas" w:hAnsi="Consolas" w:cs="Consolas"/>
                <w:sz w:val="16"/>
              </w:rPr>
              <w:t>-2</w:t>
            </w:r>
          </w:p>
        </w:tc>
        <w:tc>
          <w:tcPr>
            <w:tcW w:w="1170" w:type="dxa"/>
          </w:tcPr>
          <w:p w14:paraId="5347FF0B" w14:textId="77777777" w:rsidR="003D27E1" w:rsidRDefault="00B475ED">
            <w:pPr>
              <w:jc w:val="right"/>
            </w:pPr>
            <w:r>
              <w:rPr>
                <w:rFonts w:ascii="Consolas" w:eastAsia="Consolas" w:hAnsi="Consolas" w:cs="Consolas"/>
                <w:sz w:val="16"/>
              </w:rPr>
              <w:t>0</w:t>
            </w:r>
          </w:p>
        </w:tc>
        <w:tc>
          <w:tcPr>
            <w:tcW w:w="1170" w:type="dxa"/>
          </w:tcPr>
          <w:p w14:paraId="5347FF0C" w14:textId="77777777" w:rsidR="003D27E1" w:rsidRDefault="00B475ED">
            <w:pPr>
              <w:jc w:val="right"/>
            </w:pPr>
            <w:r>
              <w:rPr>
                <w:rFonts w:ascii="Consolas" w:eastAsia="Consolas" w:hAnsi="Consolas" w:cs="Consolas"/>
                <w:sz w:val="16"/>
              </w:rPr>
              <w:t>0</w:t>
            </w:r>
          </w:p>
        </w:tc>
        <w:tc>
          <w:tcPr>
            <w:tcW w:w="1170" w:type="dxa"/>
          </w:tcPr>
          <w:p w14:paraId="5347FF0D" w14:textId="77777777" w:rsidR="003D27E1" w:rsidRDefault="00B475ED">
            <w:pPr>
              <w:jc w:val="right"/>
            </w:pPr>
            <w:r>
              <w:rPr>
                <w:rFonts w:ascii="Consolas" w:eastAsia="Consolas" w:hAnsi="Consolas" w:cs="Consolas"/>
                <w:sz w:val="16"/>
              </w:rPr>
              <w:t>0</w:t>
            </w:r>
          </w:p>
        </w:tc>
        <w:tc>
          <w:tcPr>
            <w:tcW w:w="1170" w:type="dxa"/>
          </w:tcPr>
          <w:p w14:paraId="5347FF0E" w14:textId="77777777" w:rsidR="003D27E1" w:rsidRDefault="00B475ED">
            <w:pPr>
              <w:jc w:val="right"/>
            </w:pPr>
            <w:r>
              <w:rPr>
                <w:rFonts w:ascii="Consolas" w:eastAsia="Consolas" w:hAnsi="Consolas" w:cs="Consolas"/>
                <w:sz w:val="16"/>
              </w:rPr>
              <w:t>298</w:t>
            </w:r>
          </w:p>
        </w:tc>
        <w:tc>
          <w:tcPr>
            <w:tcW w:w="1170" w:type="dxa"/>
          </w:tcPr>
          <w:p w14:paraId="5347FF0F" w14:textId="77777777" w:rsidR="003D27E1" w:rsidRDefault="00B475ED">
            <w:pPr>
              <w:jc w:val="right"/>
            </w:pPr>
            <w:r>
              <w:rPr>
                <w:rFonts w:ascii="Consolas" w:eastAsia="Consolas" w:hAnsi="Consolas" w:cs="Consolas"/>
                <w:sz w:val="16"/>
              </w:rPr>
              <w:t>1,982</w:t>
            </w:r>
          </w:p>
        </w:tc>
        <w:tc>
          <w:tcPr>
            <w:tcW w:w="1170" w:type="dxa"/>
          </w:tcPr>
          <w:p w14:paraId="5347FF10" w14:textId="77777777" w:rsidR="003D27E1" w:rsidRDefault="00B475ED">
            <w:pPr>
              <w:jc w:val="right"/>
            </w:pPr>
            <w:r>
              <w:rPr>
                <w:rFonts w:ascii="Consolas" w:eastAsia="Consolas" w:hAnsi="Consolas" w:cs="Consolas"/>
                <w:sz w:val="16"/>
              </w:rPr>
              <w:t>201</w:t>
            </w:r>
          </w:p>
        </w:tc>
        <w:tc>
          <w:tcPr>
            <w:tcW w:w="1170" w:type="dxa"/>
          </w:tcPr>
          <w:p w14:paraId="5347FF11" w14:textId="77777777" w:rsidR="003D27E1" w:rsidRDefault="00B475ED">
            <w:pPr>
              <w:jc w:val="right"/>
            </w:pPr>
            <w:r>
              <w:rPr>
                <w:rFonts w:ascii="Consolas" w:eastAsia="Consolas" w:hAnsi="Consolas" w:cs="Consolas"/>
                <w:sz w:val="16"/>
              </w:rPr>
              <w:t>0</w:t>
            </w:r>
          </w:p>
        </w:tc>
      </w:tr>
      <w:tr w:rsidR="003D27E1" w14:paraId="5347FF1B" w14:textId="77777777">
        <w:tc>
          <w:tcPr>
            <w:tcW w:w="1170" w:type="dxa"/>
          </w:tcPr>
          <w:p w14:paraId="5347FF13" w14:textId="77777777" w:rsidR="003D27E1" w:rsidRDefault="00B475ED">
            <w:pPr>
              <w:jc w:val="right"/>
            </w:pPr>
            <w:r>
              <w:rPr>
                <w:rFonts w:ascii="Consolas" w:eastAsia="Consolas" w:hAnsi="Consolas" w:cs="Consolas"/>
                <w:sz w:val="16"/>
              </w:rPr>
              <w:t>-1</w:t>
            </w:r>
          </w:p>
        </w:tc>
        <w:tc>
          <w:tcPr>
            <w:tcW w:w="1170" w:type="dxa"/>
          </w:tcPr>
          <w:p w14:paraId="5347FF14" w14:textId="77777777" w:rsidR="003D27E1" w:rsidRDefault="00B475ED">
            <w:pPr>
              <w:jc w:val="right"/>
            </w:pPr>
            <w:r>
              <w:rPr>
                <w:rFonts w:ascii="Consolas" w:eastAsia="Consolas" w:hAnsi="Consolas" w:cs="Consolas"/>
                <w:sz w:val="16"/>
              </w:rPr>
              <w:t>7,661</w:t>
            </w:r>
          </w:p>
        </w:tc>
        <w:tc>
          <w:tcPr>
            <w:tcW w:w="1170" w:type="dxa"/>
          </w:tcPr>
          <w:p w14:paraId="5347FF15" w14:textId="77777777" w:rsidR="003D27E1" w:rsidRDefault="00B475ED">
            <w:pPr>
              <w:jc w:val="right"/>
            </w:pPr>
            <w:r>
              <w:rPr>
                <w:rFonts w:ascii="Consolas" w:eastAsia="Consolas" w:hAnsi="Consolas" w:cs="Consolas"/>
                <w:sz w:val="16"/>
              </w:rPr>
              <w:t>0</w:t>
            </w:r>
          </w:p>
        </w:tc>
        <w:tc>
          <w:tcPr>
            <w:tcW w:w="1170" w:type="dxa"/>
          </w:tcPr>
          <w:p w14:paraId="5347FF16" w14:textId="77777777" w:rsidR="003D27E1" w:rsidRDefault="00B475ED">
            <w:pPr>
              <w:jc w:val="right"/>
            </w:pPr>
            <w:r>
              <w:rPr>
                <w:rFonts w:ascii="Consolas" w:eastAsia="Consolas" w:hAnsi="Consolas" w:cs="Consolas"/>
                <w:sz w:val="16"/>
              </w:rPr>
              <w:t>2,664</w:t>
            </w:r>
          </w:p>
        </w:tc>
        <w:tc>
          <w:tcPr>
            <w:tcW w:w="1170" w:type="dxa"/>
          </w:tcPr>
          <w:p w14:paraId="5347FF17" w14:textId="77777777" w:rsidR="003D27E1" w:rsidRDefault="00B475ED">
            <w:pPr>
              <w:jc w:val="right"/>
            </w:pPr>
            <w:r>
              <w:rPr>
                <w:rFonts w:ascii="Consolas" w:eastAsia="Consolas" w:hAnsi="Consolas" w:cs="Consolas"/>
                <w:sz w:val="16"/>
              </w:rPr>
              <w:t>136</w:t>
            </w:r>
          </w:p>
        </w:tc>
        <w:tc>
          <w:tcPr>
            <w:tcW w:w="1170" w:type="dxa"/>
          </w:tcPr>
          <w:p w14:paraId="5347FF18" w14:textId="77777777" w:rsidR="003D27E1" w:rsidRDefault="00B475ED">
            <w:pPr>
              <w:jc w:val="right"/>
            </w:pPr>
            <w:r>
              <w:rPr>
                <w:rFonts w:ascii="Consolas" w:eastAsia="Consolas" w:hAnsi="Consolas" w:cs="Consolas"/>
                <w:sz w:val="16"/>
              </w:rPr>
              <w:t>178</w:t>
            </w:r>
          </w:p>
        </w:tc>
        <w:tc>
          <w:tcPr>
            <w:tcW w:w="1170" w:type="dxa"/>
          </w:tcPr>
          <w:p w14:paraId="5347FF19" w14:textId="77777777" w:rsidR="003D27E1" w:rsidRDefault="00B475ED">
            <w:pPr>
              <w:jc w:val="right"/>
            </w:pPr>
            <w:r>
              <w:rPr>
                <w:rFonts w:ascii="Consolas" w:eastAsia="Consolas" w:hAnsi="Consolas" w:cs="Consolas"/>
                <w:sz w:val="16"/>
              </w:rPr>
              <w:t>441</w:t>
            </w:r>
          </w:p>
        </w:tc>
        <w:tc>
          <w:tcPr>
            <w:tcW w:w="1170" w:type="dxa"/>
          </w:tcPr>
          <w:p w14:paraId="5347FF1A" w14:textId="77777777" w:rsidR="003D27E1" w:rsidRDefault="00B475ED">
            <w:pPr>
              <w:jc w:val="right"/>
            </w:pPr>
            <w:r>
              <w:rPr>
                <w:rFonts w:ascii="Consolas" w:eastAsia="Consolas" w:hAnsi="Consolas" w:cs="Consolas"/>
                <w:sz w:val="16"/>
              </w:rPr>
              <w:t>781</w:t>
            </w:r>
          </w:p>
        </w:tc>
      </w:tr>
      <w:tr w:rsidR="003D27E1" w14:paraId="5347FF24" w14:textId="77777777">
        <w:tc>
          <w:tcPr>
            <w:tcW w:w="1170" w:type="dxa"/>
          </w:tcPr>
          <w:p w14:paraId="5347FF1C" w14:textId="77777777" w:rsidR="003D27E1" w:rsidRDefault="00B475ED">
            <w:pPr>
              <w:jc w:val="right"/>
            </w:pPr>
            <w:r>
              <w:rPr>
                <w:rFonts w:ascii="Consolas" w:eastAsia="Consolas" w:hAnsi="Consolas" w:cs="Consolas"/>
                <w:sz w:val="16"/>
              </w:rPr>
              <w:t>1</w:t>
            </w:r>
          </w:p>
        </w:tc>
        <w:tc>
          <w:tcPr>
            <w:tcW w:w="1170" w:type="dxa"/>
          </w:tcPr>
          <w:p w14:paraId="5347FF1D" w14:textId="77777777" w:rsidR="003D27E1" w:rsidRDefault="00B475ED">
            <w:pPr>
              <w:jc w:val="right"/>
            </w:pPr>
            <w:r>
              <w:rPr>
                <w:rFonts w:ascii="Consolas" w:eastAsia="Consolas" w:hAnsi="Consolas" w:cs="Consolas"/>
                <w:sz w:val="16"/>
              </w:rPr>
              <w:t>32,022</w:t>
            </w:r>
          </w:p>
        </w:tc>
        <w:tc>
          <w:tcPr>
            <w:tcW w:w="1170" w:type="dxa"/>
          </w:tcPr>
          <w:p w14:paraId="5347FF1E" w14:textId="77777777" w:rsidR="003D27E1" w:rsidRDefault="00B475ED">
            <w:pPr>
              <w:jc w:val="right"/>
            </w:pPr>
            <w:r>
              <w:rPr>
                <w:rFonts w:ascii="Consolas" w:eastAsia="Consolas" w:hAnsi="Consolas" w:cs="Consolas"/>
                <w:sz w:val="16"/>
              </w:rPr>
              <w:t>0</w:t>
            </w:r>
          </w:p>
        </w:tc>
        <w:tc>
          <w:tcPr>
            <w:tcW w:w="1170" w:type="dxa"/>
          </w:tcPr>
          <w:p w14:paraId="5347FF1F" w14:textId="77777777" w:rsidR="003D27E1" w:rsidRDefault="00B475ED">
            <w:pPr>
              <w:jc w:val="right"/>
            </w:pPr>
            <w:r>
              <w:rPr>
                <w:rFonts w:ascii="Consolas" w:eastAsia="Consolas" w:hAnsi="Consolas" w:cs="Consolas"/>
                <w:sz w:val="16"/>
              </w:rPr>
              <w:t>46,487</w:t>
            </w:r>
          </w:p>
        </w:tc>
        <w:tc>
          <w:tcPr>
            <w:tcW w:w="1170" w:type="dxa"/>
          </w:tcPr>
          <w:p w14:paraId="5347FF20" w14:textId="77777777" w:rsidR="003D27E1" w:rsidRDefault="00B475ED">
            <w:pPr>
              <w:jc w:val="right"/>
            </w:pPr>
            <w:r>
              <w:rPr>
                <w:rFonts w:ascii="Consolas" w:eastAsia="Consolas" w:hAnsi="Consolas" w:cs="Consolas"/>
                <w:sz w:val="16"/>
              </w:rPr>
              <w:t>49,824</w:t>
            </w:r>
          </w:p>
        </w:tc>
        <w:tc>
          <w:tcPr>
            <w:tcW w:w="1170" w:type="dxa"/>
          </w:tcPr>
          <w:p w14:paraId="5347FF21" w14:textId="77777777" w:rsidR="003D27E1" w:rsidRDefault="00B475ED">
            <w:pPr>
              <w:jc w:val="right"/>
            </w:pPr>
            <w:r>
              <w:rPr>
                <w:rFonts w:ascii="Consolas" w:eastAsia="Consolas" w:hAnsi="Consolas" w:cs="Consolas"/>
                <w:sz w:val="16"/>
              </w:rPr>
              <w:t>205,534</w:t>
            </w:r>
          </w:p>
        </w:tc>
        <w:tc>
          <w:tcPr>
            <w:tcW w:w="1170" w:type="dxa"/>
          </w:tcPr>
          <w:p w14:paraId="5347FF22" w14:textId="77777777" w:rsidR="003D27E1" w:rsidRDefault="00B475ED">
            <w:pPr>
              <w:jc w:val="right"/>
            </w:pPr>
            <w:r>
              <w:rPr>
                <w:rFonts w:ascii="Consolas" w:eastAsia="Consolas" w:hAnsi="Consolas" w:cs="Consolas"/>
                <w:sz w:val="16"/>
              </w:rPr>
              <w:t>172,303</w:t>
            </w:r>
          </w:p>
        </w:tc>
        <w:tc>
          <w:tcPr>
            <w:tcW w:w="1170" w:type="dxa"/>
          </w:tcPr>
          <w:p w14:paraId="5347FF23" w14:textId="77777777" w:rsidR="003D27E1" w:rsidRDefault="00B475ED">
            <w:pPr>
              <w:jc w:val="right"/>
            </w:pPr>
            <w:r>
              <w:rPr>
                <w:rFonts w:ascii="Consolas" w:eastAsia="Consolas" w:hAnsi="Consolas" w:cs="Consolas"/>
                <w:sz w:val="16"/>
              </w:rPr>
              <w:t>30,908</w:t>
            </w:r>
          </w:p>
        </w:tc>
      </w:tr>
      <w:tr w:rsidR="003D27E1" w14:paraId="5347FF2D" w14:textId="77777777">
        <w:tc>
          <w:tcPr>
            <w:tcW w:w="1170" w:type="dxa"/>
          </w:tcPr>
          <w:p w14:paraId="5347FF25" w14:textId="77777777" w:rsidR="003D27E1" w:rsidRDefault="00B475ED">
            <w:pPr>
              <w:jc w:val="right"/>
            </w:pPr>
            <w:r>
              <w:rPr>
                <w:rFonts w:ascii="Consolas" w:eastAsia="Consolas" w:hAnsi="Consolas" w:cs="Consolas"/>
                <w:sz w:val="16"/>
              </w:rPr>
              <w:t>2</w:t>
            </w:r>
          </w:p>
        </w:tc>
        <w:tc>
          <w:tcPr>
            <w:tcW w:w="1170" w:type="dxa"/>
          </w:tcPr>
          <w:p w14:paraId="5347FF26" w14:textId="77777777" w:rsidR="003D27E1" w:rsidRDefault="00B475ED">
            <w:pPr>
              <w:jc w:val="right"/>
            </w:pPr>
            <w:r>
              <w:rPr>
                <w:rFonts w:ascii="Consolas" w:eastAsia="Consolas" w:hAnsi="Consolas" w:cs="Consolas"/>
                <w:sz w:val="16"/>
              </w:rPr>
              <w:t>20,397</w:t>
            </w:r>
          </w:p>
        </w:tc>
        <w:tc>
          <w:tcPr>
            <w:tcW w:w="1170" w:type="dxa"/>
          </w:tcPr>
          <w:p w14:paraId="5347FF27" w14:textId="77777777" w:rsidR="003D27E1" w:rsidRDefault="00B475ED">
            <w:pPr>
              <w:jc w:val="right"/>
            </w:pPr>
            <w:r>
              <w:rPr>
                <w:rFonts w:ascii="Consolas" w:eastAsia="Consolas" w:hAnsi="Consolas" w:cs="Consolas"/>
                <w:sz w:val="16"/>
              </w:rPr>
              <w:t>0</w:t>
            </w:r>
          </w:p>
        </w:tc>
        <w:tc>
          <w:tcPr>
            <w:tcW w:w="1170" w:type="dxa"/>
          </w:tcPr>
          <w:p w14:paraId="5347FF28" w14:textId="77777777" w:rsidR="003D27E1" w:rsidRDefault="00B475ED">
            <w:pPr>
              <w:jc w:val="right"/>
            </w:pPr>
            <w:r>
              <w:rPr>
                <w:rFonts w:ascii="Consolas" w:eastAsia="Consolas" w:hAnsi="Consolas" w:cs="Consolas"/>
                <w:sz w:val="16"/>
              </w:rPr>
              <w:t>59,473</w:t>
            </w:r>
          </w:p>
        </w:tc>
        <w:tc>
          <w:tcPr>
            <w:tcW w:w="1170" w:type="dxa"/>
          </w:tcPr>
          <w:p w14:paraId="5347FF29" w14:textId="77777777" w:rsidR="003D27E1" w:rsidRDefault="00B475ED">
            <w:pPr>
              <w:jc w:val="right"/>
            </w:pPr>
            <w:r>
              <w:rPr>
                <w:rFonts w:ascii="Consolas" w:eastAsia="Consolas" w:hAnsi="Consolas" w:cs="Consolas"/>
                <w:sz w:val="16"/>
              </w:rPr>
              <w:t>35,043</w:t>
            </w:r>
          </w:p>
        </w:tc>
        <w:tc>
          <w:tcPr>
            <w:tcW w:w="1170" w:type="dxa"/>
          </w:tcPr>
          <w:p w14:paraId="5347FF2A" w14:textId="77777777" w:rsidR="003D27E1" w:rsidRDefault="00B475ED">
            <w:pPr>
              <w:jc w:val="right"/>
            </w:pPr>
            <w:r>
              <w:rPr>
                <w:rFonts w:ascii="Consolas" w:eastAsia="Consolas" w:hAnsi="Consolas" w:cs="Consolas"/>
                <w:sz w:val="16"/>
              </w:rPr>
              <w:t>104,235</w:t>
            </w:r>
          </w:p>
        </w:tc>
        <w:tc>
          <w:tcPr>
            <w:tcW w:w="1170" w:type="dxa"/>
          </w:tcPr>
          <w:p w14:paraId="5347FF2B" w14:textId="77777777" w:rsidR="003D27E1" w:rsidRDefault="00B475ED">
            <w:pPr>
              <w:jc w:val="right"/>
            </w:pPr>
            <w:r>
              <w:rPr>
                <w:rFonts w:ascii="Consolas" w:eastAsia="Consolas" w:hAnsi="Consolas" w:cs="Consolas"/>
                <w:sz w:val="16"/>
              </w:rPr>
              <w:t>42,011</w:t>
            </w:r>
          </w:p>
        </w:tc>
        <w:tc>
          <w:tcPr>
            <w:tcW w:w="1170" w:type="dxa"/>
          </w:tcPr>
          <w:p w14:paraId="5347FF2C" w14:textId="77777777" w:rsidR="003D27E1" w:rsidRDefault="00B475ED">
            <w:pPr>
              <w:jc w:val="right"/>
            </w:pPr>
            <w:r>
              <w:rPr>
                <w:rFonts w:ascii="Consolas" w:eastAsia="Consolas" w:hAnsi="Consolas" w:cs="Consolas"/>
                <w:sz w:val="16"/>
              </w:rPr>
              <w:t>14,287</w:t>
            </w:r>
          </w:p>
        </w:tc>
      </w:tr>
      <w:tr w:rsidR="003D27E1" w14:paraId="5347FF36" w14:textId="77777777">
        <w:tc>
          <w:tcPr>
            <w:tcW w:w="1170" w:type="dxa"/>
          </w:tcPr>
          <w:p w14:paraId="5347FF2E" w14:textId="77777777" w:rsidR="003D27E1" w:rsidRDefault="00B475ED">
            <w:pPr>
              <w:jc w:val="right"/>
            </w:pPr>
            <w:r>
              <w:rPr>
                <w:rFonts w:ascii="Consolas" w:eastAsia="Consolas" w:hAnsi="Consolas" w:cs="Consolas"/>
                <w:sz w:val="16"/>
              </w:rPr>
              <w:t>3</w:t>
            </w:r>
          </w:p>
        </w:tc>
        <w:tc>
          <w:tcPr>
            <w:tcW w:w="1170" w:type="dxa"/>
          </w:tcPr>
          <w:p w14:paraId="5347FF2F" w14:textId="77777777" w:rsidR="003D27E1" w:rsidRDefault="00B475ED">
            <w:pPr>
              <w:jc w:val="right"/>
            </w:pPr>
            <w:r>
              <w:rPr>
                <w:rFonts w:ascii="Consolas" w:eastAsia="Consolas" w:hAnsi="Consolas" w:cs="Consolas"/>
                <w:sz w:val="16"/>
              </w:rPr>
              <w:t>3,145</w:t>
            </w:r>
          </w:p>
        </w:tc>
        <w:tc>
          <w:tcPr>
            <w:tcW w:w="1170" w:type="dxa"/>
          </w:tcPr>
          <w:p w14:paraId="5347FF30" w14:textId="77777777" w:rsidR="003D27E1" w:rsidRDefault="00B475ED">
            <w:pPr>
              <w:jc w:val="right"/>
            </w:pPr>
            <w:r>
              <w:rPr>
                <w:rFonts w:ascii="Consolas" w:eastAsia="Consolas" w:hAnsi="Consolas" w:cs="Consolas"/>
                <w:sz w:val="16"/>
              </w:rPr>
              <w:t>0</w:t>
            </w:r>
          </w:p>
        </w:tc>
        <w:tc>
          <w:tcPr>
            <w:tcW w:w="1170" w:type="dxa"/>
          </w:tcPr>
          <w:p w14:paraId="5347FF31" w14:textId="77777777" w:rsidR="003D27E1" w:rsidRDefault="00B475ED">
            <w:pPr>
              <w:jc w:val="right"/>
            </w:pPr>
            <w:r>
              <w:rPr>
                <w:rFonts w:ascii="Consolas" w:eastAsia="Consolas" w:hAnsi="Consolas" w:cs="Consolas"/>
                <w:sz w:val="16"/>
              </w:rPr>
              <w:t>9,884</w:t>
            </w:r>
          </w:p>
        </w:tc>
        <w:tc>
          <w:tcPr>
            <w:tcW w:w="1170" w:type="dxa"/>
          </w:tcPr>
          <w:p w14:paraId="5347FF32" w14:textId="77777777" w:rsidR="003D27E1" w:rsidRDefault="00B475ED">
            <w:pPr>
              <w:jc w:val="right"/>
            </w:pPr>
            <w:r>
              <w:rPr>
                <w:rFonts w:ascii="Consolas" w:eastAsia="Consolas" w:hAnsi="Consolas" w:cs="Consolas"/>
                <w:sz w:val="16"/>
              </w:rPr>
              <w:t>13,348</w:t>
            </w:r>
          </w:p>
        </w:tc>
        <w:tc>
          <w:tcPr>
            <w:tcW w:w="1170" w:type="dxa"/>
          </w:tcPr>
          <w:p w14:paraId="5347FF33" w14:textId="77777777" w:rsidR="003D27E1" w:rsidRDefault="00B475ED">
            <w:pPr>
              <w:jc w:val="right"/>
            </w:pPr>
            <w:r>
              <w:rPr>
                <w:rFonts w:ascii="Consolas" w:eastAsia="Consolas" w:hAnsi="Consolas" w:cs="Consolas"/>
                <w:sz w:val="16"/>
              </w:rPr>
              <w:t>34,640</w:t>
            </w:r>
          </w:p>
        </w:tc>
        <w:tc>
          <w:tcPr>
            <w:tcW w:w="1170" w:type="dxa"/>
          </w:tcPr>
          <w:p w14:paraId="5347FF34" w14:textId="77777777" w:rsidR="003D27E1" w:rsidRDefault="00B475ED">
            <w:pPr>
              <w:jc w:val="right"/>
            </w:pPr>
            <w:r>
              <w:rPr>
                <w:rFonts w:ascii="Consolas" w:eastAsia="Consolas" w:hAnsi="Consolas" w:cs="Consolas"/>
                <w:sz w:val="16"/>
              </w:rPr>
              <w:t>19,481</w:t>
            </w:r>
          </w:p>
        </w:tc>
        <w:tc>
          <w:tcPr>
            <w:tcW w:w="1170" w:type="dxa"/>
          </w:tcPr>
          <w:p w14:paraId="5347FF35" w14:textId="77777777" w:rsidR="003D27E1" w:rsidRDefault="00B475ED">
            <w:pPr>
              <w:jc w:val="right"/>
            </w:pPr>
            <w:r>
              <w:rPr>
                <w:rFonts w:ascii="Consolas" w:eastAsia="Consolas" w:hAnsi="Consolas" w:cs="Consolas"/>
                <w:sz w:val="16"/>
              </w:rPr>
              <w:t>5,113</w:t>
            </w:r>
          </w:p>
        </w:tc>
      </w:tr>
      <w:tr w:rsidR="003D27E1" w14:paraId="5347FF3F" w14:textId="77777777">
        <w:tc>
          <w:tcPr>
            <w:tcW w:w="1170" w:type="dxa"/>
          </w:tcPr>
          <w:p w14:paraId="5347FF37" w14:textId="77777777" w:rsidR="003D27E1" w:rsidRDefault="00B475ED">
            <w:pPr>
              <w:jc w:val="right"/>
            </w:pPr>
            <w:r>
              <w:rPr>
                <w:rFonts w:ascii="Consolas" w:eastAsia="Consolas" w:hAnsi="Consolas" w:cs="Consolas"/>
                <w:sz w:val="16"/>
              </w:rPr>
              <w:t>4</w:t>
            </w:r>
          </w:p>
        </w:tc>
        <w:tc>
          <w:tcPr>
            <w:tcW w:w="1170" w:type="dxa"/>
          </w:tcPr>
          <w:p w14:paraId="5347FF38" w14:textId="77777777" w:rsidR="003D27E1" w:rsidRDefault="00B475ED">
            <w:pPr>
              <w:jc w:val="right"/>
            </w:pPr>
            <w:r>
              <w:rPr>
                <w:rFonts w:ascii="Consolas" w:eastAsia="Consolas" w:hAnsi="Consolas" w:cs="Consolas"/>
                <w:sz w:val="16"/>
              </w:rPr>
              <w:t>6,876</w:t>
            </w:r>
          </w:p>
        </w:tc>
        <w:tc>
          <w:tcPr>
            <w:tcW w:w="1170" w:type="dxa"/>
          </w:tcPr>
          <w:p w14:paraId="5347FF39" w14:textId="77777777" w:rsidR="003D27E1" w:rsidRDefault="00B475ED">
            <w:pPr>
              <w:jc w:val="right"/>
            </w:pPr>
            <w:r>
              <w:rPr>
                <w:rFonts w:ascii="Consolas" w:eastAsia="Consolas" w:hAnsi="Consolas" w:cs="Consolas"/>
                <w:sz w:val="16"/>
              </w:rPr>
              <w:t>0</w:t>
            </w:r>
          </w:p>
        </w:tc>
        <w:tc>
          <w:tcPr>
            <w:tcW w:w="1170" w:type="dxa"/>
          </w:tcPr>
          <w:p w14:paraId="5347FF3A" w14:textId="77777777" w:rsidR="003D27E1" w:rsidRDefault="00B475ED">
            <w:pPr>
              <w:jc w:val="right"/>
            </w:pPr>
            <w:r>
              <w:rPr>
                <w:rFonts w:ascii="Consolas" w:eastAsia="Consolas" w:hAnsi="Consolas" w:cs="Consolas"/>
                <w:sz w:val="16"/>
              </w:rPr>
              <w:t>14,873</w:t>
            </w:r>
          </w:p>
        </w:tc>
        <w:tc>
          <w:tcPr>
            <w:tcW w:w="1170" w:type="dxa"/>
          </w:tcPr>
          <w:p w14:paraId="5347FF3B" w14:textId="77777777" w:rsidR="003D27E1" w:rsidRDefault="00B475ED">
            <w:pPr>
              <w:jc w:val="right"/>
            </w:pPr>
            <w:r>
              <w:rPr>
                <w:rFonts w:ascii="Consolas" w:eastAsia="Consolas" w:hAnsi="Consolas" w:cs="Consolas"/>
                <w:sz w:val="16"/>
              </w:rPr>
              <w:t>9,776</w:t>
            </w:r>
          </w:p>
        </w:tc>
        <w:tc>
          <w:tcPr>
            <w:tcW w:w="1170" w:type="dxa"/>
          </w:tcPr>
          <w:p w14:paraId="5347FF3C" w14:textId="77777777" w:rsidR="003D27E1" w:rsidRDefault="00B475ED">
            <w:pPr>
              <w:jc w:val="right"/>
            </w:pPr>
            <w:r>
              <w:rPr>
                <w:rFonts w:ascii="Consolas" w:eastAsia="Consolas" w:hAnsi="Consolas" w:cs="Consolas"/>
                <w:sz w:val="16"/>
              </w:rPr>
              <w:t>35,438</w:t>
            </w:r>
          </w:p>
        </w:tc>
        <w:tc>
          <w:tcPr>
            <w:tcW w:w="1170" w:type="dxa"/>
          </w:tcPr>
          <w:p w14:paraId="5347FF3D" w14:textId="77777777" w:rsidR="003D27E1" w:rsidRDefault="00B475ED">
            <w:pPr>
              <w:jc w:val="right"/>
            </w:pPr>
            <w:r>
              <w:rPr>
                <w:rFonts w:ascii="Consolas" w:eastAsia="Consolas" w:hAnsi="Consolas" w:cs="Consolas"/>
                <w:sz w:val="16"/>
              </w:rPr>
              <w:t>37,983</w:t>
            </w:r>
          </w:p>
        </w:tc>
        <w:tc>
          <w:tcPr>
            <w:tcW w:w="1170" w:type="dxa"/>
          </w:tcPr>
          <w:p w14:paraId="5347FF3E" w14:textId="77777777" w:rsidR="003D27E1" w:rsidRDefault="00B475ED">
            <w:pPr>
              <w:jc w:val="right"/>
            </w:pPr>
            <w:r>
              <w:rPr>
                <w:rFonts w:ascii="Consolas" w:eastAsia="Consolas" w:hAnsi="Consolas" w:cs="Consolas"/>
                <w:sz w:val="16"/>
              </w:rPr>
              <w:t>9,656</w:t>
            </w:r>
          </w:p>
        </w:tc>
      </w:tr>
      <w:tr w:rsidR="003D27E1" w14:paraId="5347FF48" w14:textId="77777777">
        <w:tc>
          <w:tcPr>
            <w:tcW w:w="1170" w:type="dxa"/>
          </w:tcPr>
          <w:p w14:paraId="5347FF40" w14:textId="77777777" w:rsidR="003D27E1" w:rsidRDefault="00B475ED">
            <w:pPr>
              <w:jc w:val="right"/>
            </w:pPr>
            <w:r>
              <w:rPr>
                <w:rFonts w:ascii="Consolas" w:eastAsia="Consolas" w:hAnsi="Consolas" w:cs="Consolas"/>
                <w:sz w:val="16"/>
              </w:rPr>
              <w:t>7</w:t>
            </w:r>
          </w:p>
        </w:tc>
        <w:tc>
          <w:tcPr>
            <w:tcW w:w="1170" w:type="dxa"/>
          </w:tcPr>
          <w:p w14:paraId="5347FF41" w14:textId="77777777" w:rsidR="003D27E1" w:rsidRDefault="00B475ED">
            <w:pPr>
              <w:jc w:val="right"/>
            </w:pPr>
            <w:r>
              <w:rPr>
                <w:rFonts w:ascii="Consolas" w:eastAsia="Consolas" w:hAnsi="Consolas" w:cs="Consolas"/>
                <w:sz w:val="16"/>
              </w:rPr>
              <w:t>0</w:t>
            </w:r>
          </w:p>
        </w:tc>
        <w:tc>
          <w:tcPr>
            <w:tcW w:w="1170" w:type="dxa"/>
          </w:tcPr>
          <w:p w14:paraId="5347FF42" w14:textId="77777777" w:rsidR="003D27E1" w:rsidRDefault="00B475ED">
            <w:pPr>
              <w:jc w:val="right"/>
            </w:pPr>
            <w:r>
              <w:rPr>
                <w:rFonts w:ascii="Consolas" w:eastAsia="Consolas" w:hAnsi="Consolas" w:cs="Consolas"/>
                <w:sz w:val="16"/>
              </w:rPr>
              <w:t>0</w:t>
            </w:r>
          </w:p>
        </w:tc>
        <w:tc>
          <w:tcPr>
            <w:tcW w:w="1170" w:type="dxa"/>
          </w:tcPr>
          <w:p w14:paraId="5347FF43" w14:textId="77777777" w:rsidR="003D27E1" w:rsidRDefault="00B475ED">
            <w:pPr>
              <w:jc w:val="right"/>
            </w:pPr>
            <w:r>
              <w:rPr>
                <w:rFonts w:ascii="Consolas" w:eastAsia="Consolas" w:hAnsi="Consolas" w:cs="Consolas"/>
                <w:sz w:val="16"/>
              </w:rPr>
              <w:t>0</w:t>
            </w:r>
          </w:p>
        </w:tc>
        <w:tc>
          <w:tcPr>
            <w:tcW w:w="1170" w:type="dxa"/>
          </w:tcPr>
          <w:p w14:paraId="5347FF44" w14:textId="77777777" w:rsidR="003D27E1" w:rsidRDefault="00B475ED">
            <w:pPr>
              <w:jc w:val="right"/>
            </w:pPr>
            <w:r>
              <w:rPr>
                <w:rFonts w:ascii="Consolas" w:eastAsia="Consolas" w:hAnsi="Consolas" w:cs="Consolas"/>
                <w:sz w:val="16"/>
              </w:rPr>
              <w:t>0</w:t>
            </w:r>
          </w:p>
        </w:tc>
        <w:tc>
          <w:tcPr>
            <w:tcW w:w="1170" w:type="dxa"/>
          </w:tcPr>
          <w:p w14:paraId="5347FF45" w14:textId="77777777" w:rsidR="003D27E1" w:rsidRDefault="00B475ED">
            <w:pPr>
              <w:jc w:val="right"/>
            </w:pPr>
            <w:r>
              <w:rPr>
                <w:rFonts w:ascii="Consolas" w:eastAsia="Consolas" w:hAnsi="Consolas" w:cs="Consolas"/>
                <w:sz w:val="16"/>
              </w:rPr>
              <w:t>0</w:t>
            </w:r>
          </w:p>
        </w:tc>
        <w:tc>
          <w:tcPr>
            <w:tcW w:w="1170" w:type="dxa"/>
          </w:tcPr>
          <w:p w14:paraId="5347FF46" w14:textId="77777777" w:rsidR="003D27E1" w:rsidRDefault="00B475ED">
            <w:pPr>
              <w:jc w:val="right"/>
            </w:pPr>
            <w:r>
              <w:rPr>
                <w:rFonts w:ascii="Consolas" w:eastAsia="Consolas" w:hAnsi="Consolas" w:cs="Consolas"/>
                <w:sz w:val="16"/>
              </w:rPr>
              <w:t>0</w:t>
            </w:r>
          </w:p>
        </w:tc>
        <w:tc>
          <w:tcPr>
            <w:tcW w:w="1170" w:type="dxa"/>
          </w:tcPr>
          <w:p w14:paraId="5347FF47" w14:textId="77777777" w:rsidR="003D27E1" w:rsidRDefault="00B475ED">
            <w:pPr>
              <w:jc w:val="right"/>
            </w:pPr>
            <w:r>
              <w:rPr>
                <w:rFonts w:ascii="Consolas" w:eastAsia="Consolas" w:hAnsi="Consolas" w:cs="Consolas"/>
                <w:sz w:val="16"/>
              </w:rPr>
              <w:t>37,769</w:t>
            </w:r>
          </w:p>
        </w:tc>
      </w:tr>
      <w:tr w:rsidR="003D27E1" w14:paraId="5347FF51" w14:textId="77777777">
        <w:tc>
          <w:tcPr>
            <w:tcW w:w="1170" w:type="dxa"/>
            <w:tcBorders>
              <w:bottom w:val="single" w:sz="0" w:space="0" w:color="000000"/>
            </w:tcBorders>
          </w:tcPr>
          <w:p w14:paraId="5347FF49"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F4A"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F4B" w14:textId="77777777" w:rsidR="003D27E1" w:rsidRDefault="00B475ED">
            <w:pPr>
              <w:jc w:val="right"/>
            </w:pPr>
            <w:r>
              <w:rPr>
                <w:rFonts w:ascii="Consolas" w:eastAsia="Consolas" w:hAnsi="Consolas" w:cs="Consolas"/>
                <w:sz w:val="16"/>
              </w:rPr>
              <w:t>378,766</w:t>
            </w:r>
          </w:p>
        </w:tc>
        <w:tc>
          <w:tcPr>
            <w:tcW w:w="1170" w:type="dxa"/>
            <w:tcBorders>
              <w:bottom w:val="single" w:sz="0" w:space="0" w:color="000000"/>
            </w:tcBorders>
          </w:tcPr>
          <w:p w14:paraId="5347FF4C"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F4D" w14:textId="77777777" w:rsidR="003D27E1" w:rsidRDefault="00B475ED">
            <w:pPr>
              <w:jc w:val="right"/>
            </w:pPr>
            <w:r>
              <w:rPr>
                <w:rFonts w:ascii="Consolas" w:eastAsia="Consolas" w:hAnsi="Consolas" w:cs="Consolas"/>
                <w:sz w:val="16"/>
              </w:rPr>
              <w:t>21,171</w:t>
            </w:r>
          </w:p>
        </w:tc>
        <w:tc>
          <w:tcPr>
            <w:tcW w:w="1170" w:type="dxa"/>
            <w:tcBorders>
              <w:bottom w:val="single" w:sz="0" w:space="0" w:color="000000"/>
            </w:tcBorders>
          </w:tcPr>
          <w:p w14:paraId="5347FF4E" w14:textId="77777777" w:rsidR="003D27E1" w:rsidRDefault="00B475ED">
            <w:pPr>
              <w:jc w:val="right"/>
            </w:pPr>
            <w:r>
              <w:rPr>
                <w:rFonts w:ascii="Consolas" w:eastAsia="Consolas" w:hAnsi="Consolas" w:cs="Consolas"/>
                <w:sz w:val="16"/>
              </w:rPr>
              <w:t>0</w:t>
            </w:r>
          </w:p>
        </w:tc>
        <w:tc>
          <w:tcPr>
            <w:tcW w:w="1170" w:type="dxa"/>
            <w:tcBorders>
              <w:bottom w:val="single" w:sz="0" w:space="0" w:color="000000"/>
            </w:tcBorders>
          </w:tcPr>
          <w:p w14:paraId="5347FF4F" w14:textId="77777777" w:rsidR="003D27E1" w:rsidRDefault="00B475ED">
            <w:pPr>
              <w:jc w:val="right"/>
            </w:pPr>
            <w:r>
              <w:rPr>
                <w:rFonts w:ascii="Consolas" w:eastAsia="Consolas" w:hAnsi="Consolas" w:cs="Consolas"/>
                <w:sz w:val="16"/>
              </w:rPr>
              <w:t>62,003</w:t>
            </w:r>
          </w:p>
        </w:tc>
        <w:tc>
          <w:tcPr>
            <w:tcW w:w="1170" w:type="dxa"/>
            <w:tcBorders>
              <w:bottom w:val="single" w:sz="0" w:space="0" w:color="000000"/>
            </w:tcBorders>
          </w:tcPr>
          <w:p w14:paraId="5347FF50" w14:textId="77777777" w:rsidR="003D27E1" w:rsidRDefault="00B475ED">
            <w:pPr>
              <w:jc w:val="right"/>
            </w:pPr>
            <w:r>
              <w:rPr>
                <w:rFonts w:ascii="Consolas" w:eastAsia="Consolas" w:hAnsi="Consolas" w:cs="Consolas"/>
                <w:sz w:val="16"/>
              </w:rPr>
              <w:t>17,841</w:t>
            </w:r>
          </w:p>
        </w:tc>
      </w:tr>
      <w:tr w:rsidR="003D27E1" w14:paraId="5347FF5A" w14:textId="77777777">
        <w:tc>
          <w:tcPr>
            <w:tcW w:w="0" w:type="auto"/>
            <w:tcBorders>
              <w:top w:val="single" w:sz="0" w:space="0" w:color="000000"/>
              <w:bottom w:val="single" w:sz="0" w:space="0" w:color="000000"/>
            </w:tcBorders>
          </w:tcPr>
          <w:p w14:paraId="5347FF52"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F53"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F54"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F55"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F56"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F57"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F58"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F59" w14:textId="77777777" w:rsidR="003D27E1" w:rsidRDefault="00B475ED">
            <w:pPr>
              <w:jc w:val="right"/>
            </w:pPr>
            <w:r>
              <w:rPr>
                <w:rFonts w:ascii="Consolas" w:eastAsia="Consolas" w:hAnsi="Consolas" w:cs="Consolas"/>
                <w:sz w:val="16"/>
              </w:rPr>
              <w:t>116,355</w:t>
            </w:r>
          </w:p>
        </w:tc>
      </w:tr>
    </w:tbl>
    <w:p w14:paraId="5347FF5B" w14:textId="77777777" w:rsidR="003D27E1" w:rsidRDefault="003D27E1"/>
    <w:p w14:paraId="5347FF5C" w14:textId="77777777" w:rsidR="003D27E1" w:rsidRDefault="00B475ED">
      <w:r>
        <w:br/>
      </w:r>
    </w:p>
    <w:p w14:paraId="5347FF5D" w14:textId="77777777" w:rsidR="003D27E1" w:rsidRDefault="00B475ED">
      <w:pPr>
        <w:shd w:val="solid" w:color="B0C4DE" w:fill="auto"/>
      </w:pPr>
      <w:proofErr w:type="spellStart"/>
      <w:r>
        <w:rPr>
          <w:b/>
          <w:sz w:val="26"/>
        </w:rPr>
        <w:t>relig_KOR</w:t>
      </w:r>
      <w:proofErr w:type="spellEnd"/>
    </w:p>
    <w:p w14:paraId="5347FF5E" w14:textId="77777777" w:rsidR="003D27E1" w:rsidRDefault="00B475ED">
      <w:pPr>
        <w:rPr>
          <w:color w:val="4682B4"/>
        </w:rPr>
      </w:pPr>
      <w:r>
        <w:rPr>
          <w:color w:val="4682B4"/>
        </w:rPr>
        <w:t>Religious participation (KOR only)</w:t>
      </w:r>
      <w:r>
        <w:rPr>
          <w:color w:val="4682B4"/>
        </w:rPr>
        <w:br/>
        <w:t xml:space="preserve">   (1):   very actively</w:t>
      </w:r>
      <w:r>
        <w:rPr>
          <w:color w:val="4682B4"/>
        </w:rPr>
        <w:br/>
        <w:t xml:space="preserve">   (2):   actively in general</w:t>
      </w:r>
      <w:r>
        <w:rPr>
          <w:color w:val="4682B4"/>
        </w:rPr>
        <w:br/>
        <w:t xml:space="preserve">   (3):   not very actively</w:t>
      </w:r>
      <w:r>
        <w:rPr>
          <w:color w:val="4682B4"/>
        </w:rPr>
        <w:br/>
        <w:t xml:space="preserve">   (4):   not actively at all</w:t>
      </w:r>
      <w:r>
        <w:rPr>
          <w:color w:val="4682B4"/>
        </w:rPr>
        <w:br/>
      </w:r>
    </w:p>
    <w:p w14:paraId="5347FF5F" w14:textId="77777777" w:rsidR="003D27E1" w:rsidRDefault="003D27E1"/>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1560"/>
        <w:gridCol w:w="1560"/>
        <w:gridCol w:w="1560"/>
        <w:gridCol w:w="1560"/>
        <w:gridCol w:w="1560"/>
        <w:gridCol w:w="1560"/>
      </w:tblGrid>
      <w:tr w:rsidR="003D27E1" w14:paraId="5347FF61" w14:textId="77777777">
        <w:tc>
          <w:tcPr>
            <w:tcW w:w="9360" w:type="dxa"/>
            <w:gridSpan w:val="6"/>
          </w:tcPr>
          <w:p w14:paraId="5347FF60" w14:textId="77777777" w:rsidR="003D27E1" w:rsidRDefault="00B475ED">
            <w:r>
              <w:rPr>
                <w:rFonts w:ascii="Consolas" w:eastAsia="Consolas" w:hAnsi="Consolas" w:cs="Consolas"/>
                <w:b/>
                <w:sz w:val="18"/>
              </w:rPr>
              <w:t xml:space="preserve">       Name: </w:t>
            </w:r>
            <w:proofErr w:type="spellStart"/>
            <w:r>
              <w:rPr>
                <w:rFonts w:ascii="Consolas" w:eastAsia="Consolas" w:hAnsi="Consolas" w:cs="Consolas"/>
                <w:sz w:val="18"/>
              </w:rPr>
              <w:t>relig_KOR</w:t>
            </w:r>
            <w:proofErr w:type="spellEnd"/>
            <w:r>
              <w:rPr>
                <w:rFonts w:ascii="Consolas" w:eastAsia="Consolas" w:hAnsi="Consolas" w:cs="Consolas"/>
                <w:sz w:val="18"/>
              </w:rPr>
              <w:br/>
            </w:r>
            <w:r>
              <w:rPr>
                <w:rFonts w:ascii="Consolas" w:eastAsia="Consolas" w:hAnsi="Consolas" w:cs="Consolas"/>
                <w:b/>
                <w:sz w:val="18"/>
              </w:rPr>
              <w:t xml:space="preserve">       Label: </w:t>
            </w:r>
            <w:r>
              <w:rPr>
                <w:rFonts w:ascii="Consolas" w:eastAsia="Consolas" w:hAnsi="Consolas" w:cs="Consolas"/>
                <w:sz w:val="18"/>
              </w:rPr>
              <w:t>Religious participation (KOR only)</w:t>
            </w:r>
            <w:r>
              <w:rPr>
                <w:rFonts w:ascii="Consolas" w:eastAsia="Consolas" w:hAnsi="Consolas" w:cs="Consolas"/>
                <w:sz w:val="18"/>
              </w:rPr>
              <w:br/>
            </w:r>
            <w:r>
              <w:rPr>
                <w:rFonts w:ascii="Consolas" w:eastAsia="Consolas" w:hAnsi="Consolas" w:cs="Consolas"/>
                <w:b/>
                <w:sz w:val="18"/>
              </w:rPr>
              <w:t xml:space="preserve">       Unique values: </w:t>
            </w:r>
            <w:r>
              <w:rPr>
                <w:rFonts w:ascii="Consolas" w:eastAsia="Consolas" w:hAnsi="Consolas" w:cs="Consolas"/>
                <w:sz w:val="18"/>
              </w:rPr>
              <w:t>7</w:t>
            </w:r>
            <w:r>
              <w:rPr>
                <w:rFonts w:ascii="Consolas" w:eastAsia="Consolas" w:hAnsi="Consolas" w:cs="Consolas"/>
                <w:sz w:val="18"/>
              </w:rPr>
              <w:br/>
            </w:r>
            <w:r>
              <w:rPr>
                <w:rFonts w:ascii="Consolas" w:eastAsia="Consolas" w:hAnsi="Consolas" w:cs="Consolas"/>
                <w:b/>
                <w:sz w:val="18"/>
              </w:rPr>
              <w:t xml:space="preserve">       Missing values: </w:t>
            </w:r>
            <w:r>
              <w:rPr>
                <w:rFonts w:ascii="Consolas" w:eastAsia="Consolas" w:hAnsi="Consolas" w:cs="Consolas"/>
                <w:sz w:val="18"/>
              </w:rPr>
              <w:t xml:space="preserve">2,973,333      </w:t>
            </w:r>
            <w:r>
              <w:rPr>
                <w:rFonts w:ascii="Consolas" w:eastAsia="Consolas" w:hAnsi="Consolas" w:cs="Consolas"/>
                <w:sz w:val="18"/>
              </w:rPr>
              <w:br/>
            </w:r>
            <w:r>
              <w:rPr>
                <w:rFonts w:ascii="Consolas" w:eastAsia="Consolas" w:hAnsi="Consolas" w:cs="Consolas"/>
                <w:b/>
                <w:sz w:val="18"/>
              </w:rPr>
              <w:t xml:space="preserve">       Range: </w:t>
            </w:r>
            <w:r>
              <w:rPr>
                <w:rFonts w:ascii="Consolas" w:eastAsia="Consolas" w:hAnsi="Consolas" w:cs="Consolas"/>
                <w:sz w:val="18"/>
              </w:rPr>
              <w:t>[-8; 4]</w:t>
            </w:r>
            <w:r>
              <w:rPr>
                <w:rFonts w:ascii="Consolas" w:eastAsia="Consolas" w:hAnsi="Consolas" w:cs="Consolas"/>
                <w:sz w:val="18"/>
              </w:rPr>
              <w:br/>
            </w:r>
            <w:r>
              <w:rPr>
                <w:rFonts w:ascii="Consolas" w:eastAsia="Consolas" w:hAnsi="Consolas" w:cs="Consolas"/>
                <w:b/>
                <w:sz w:val="18"/>
              </w:rPr>
              <w:t xml:space="preserve">       Mean: </w:t>
            </w:r>
            <w:r>
              <w:rPr>
                <w:rFonts w:ascii="Consolas" w:eastAsia="Consolas" w:hAnsi="Consolas" w:cs="Consolas"/>
                <w:sz w:val="18"/>
              </w:rPr>
              <w:t xml:space="preserve">-3.01          </w:t>
            </w:r>
            <w:r>
              <w:rPr>
                <w:rFonts w:ascii="Consolas" w:eastAsia="Consolas" w:hAnsi="Consolas" w:cs="Consolas"/>
                <w:sz w:val="18"/>
              </w:rPr>
              <w:br/>
            </w:r>
            <w:r>
              <w:rPr>
                <w:rFonts w:ascii="Consolas" w:eastAsia="Consolas" w:hAnsi="Consolas" w:cs="Consolas"/>
                <w:b/>
                <w:sz w:val="18"/>
              </w:rPr>
              <w:t xml:space="preserve">       SD: </w:t>
            </w:r>
            <w:r>
              <w:rPr>
                <w:rFonts w:ascii="Consolas" w:eastAsia="Consolas" w:hAnsi="Consolas" w:cs="Consolas"/>
                <w:sz w:val="18"/>
              </w:rPr>
              <w:t xml:space="preserve">5.27           </w:t>
            </w:r>
            <w:r>
              <w:rPr>
                <w:rFonts w:ascii="Consolas" w:eastAsia="Consolas" w:hAnsi="Consolas" w:cs="Consolas"/>
                <w:sz w:val="18"/>
              </w:rPr>
              <w:br/>
            </w:r>
          </w:p>
        </w:tc>
      </w:tr>
      <w:tr w:rsidR="003D27E1" w14:paraId="5347FF68" w14:textId="77777777">
        <w:tc>
          <w:tcPr>
            <w:tcW w:w="1560" w:type="dxa"/>
          </w:tcPr>
          <w:p w14:paraId="5347FF62" w14:textId="77777777" w:rsidR="003D27E1" w:rsidRDefault="003D27E1"/>
        </w:tc>
        <w:tc>
          <w:tcPr>
            <w:tcW w:w="1560" w:type="dxa"/>
            <w:tcBorders>
              <w:top w:val="single" w:sz="0" w:space="0" w:color="000000"/>
              <w:bottom w:val="single" w:sz="0" w:space="0" w:color="000000"/>
            </w:tcBorders>
          </w:tcPr>
          <w:p w14:paraId="5347FF63" w14:textId="77777777" w:rsidR="003D27E1" w:rsidRDefault="00B475ED">
            <w:pPr>
              <w:jc w:val="right"/>
            </w:pPr>
            <w:r>
              <w:rPr>
                <w:rFonts w:ascii="Consolas" w:eastAsia="Consolas" w:hAnsi="Consolas" w:cs="Consolas"/>
                <w:b/>
                <w:sz w:val="18"/>
              </w:rPr>
              <w:t>Value</w:t>
            </w:r>
          </w:p>
        </w:tc>
        <w:tc>
          <w:tcPr>
            <w:tcW w:w="1560" w:type="dxa"/>
            <w:tcBorders>
              <w:top w:val="single" w:sz="0" w:space="0" w:color="000000"/>
              <w:bottom w:val="single" w:sz="0" w:space="0" w:color="000000"/>
            </w:tcBorders>
          </w:tcPr>
          <w:p w14:paraId="5347FF64" w14:textId="77777777" w:rsidR="003D27E1" w:rsidRDefault="00B475ED">
            <w:r>
              <w:rPr>
                <w:rFonts w:ascii="Consolas" w:eastAsia="Consolas" w:hAnsi="Consolas" w:cs="Consolas"/>
                <w:b/>
                <w:sz w:val="18"/>
              </w:rPr>
              <w:t>Label</w:t>
            </w:r>
          </w:p>
        </w:tc>
        <w:tc>
          <w:tcPr>
            <w:tcW w:w="1560" w:type="dxa"/>
            <w:tcBorders>
              <w:top w:val="single" w:sz="0" w:space="0" w:color="000000"/>
              <w:bottom w:val="single" w:sz="0" w:space="0" w:color="000000"/>
            </w:tcBorders>
          </w:tcPr>
          <w:p w14:paraId="5347FF65" w14:textId="77777777" w:rsidR="003D27E1" w:rsidRDefault="00B475ED">
            <w:pPr>
              <w:jc w:val="right"/>
            </w:pPr>
            <w:r>
              <w:rPr>
                <w:rFonts w:ascii="Consolas" w:eastAsia="Consolas" w:hAnsi="Consolas" w:cs="Consolas"/>
                <w:b/>
                <w:sz w:val="18"/>
              </w:rPr>
              <w:t>Freq.</w:t>
            </w:r>
          </w:p>
        </w:tc>
        <w:tc>
          <w:tcPr>
            <w:tcW w:w="1560" w:type="dxa"/>
            <w:tcBorders>
              <w:top w:val="single" w:sz="0" w:space="0" w:color="000000"/>
              <w:bottom w:val="single" w:sz="0" w:space="0" w:color="000000"/>
            </w:tcBorders>
          </w:tcPr>
          <w:p w14:paraId="5347FF66" w14:textId="77777777" w:rsidR="003D27E1" w:rsidRDefault="00B475ED">
            <w:pPr>
              <w:jc w:val="right"/>
            </w:pPr>
            <w:r>
              <w:rPr>
                <w:rFonts w:ascii="Consolas" w:eastAsia="Consolas" w:hAnsi="Consolas" w:cs="Consolas"/>
                <w:b/>
                <w:sz w:val="18"/>
              </w:rPr>
              <w:t>Percent</w:t>
            </w:r>
          </w:p>
        </w:tc>
        <w:tc>
          <w:tcPr>
            <w:tcW w:w="1560" w:type="dxa"/>
          </w:tcPr>
          <w:p w14:paraId="5347FF67" w14:textId="77777777" w:rsidR="003D27E1" w:rsidRDefault="003D27E1"/>
        </w:tc>
      </w:tr>
      <w:tr w:rsidR="003D27E1" w14:paraId="5347FF6F" w14:textId="77777777">
        <w:tc>
          <w:tcPr>
            <w:tcW w:w="1560" w:type="dxa"/>
            <w:tcBorders>
              <w:right w:val="nil"/>
            </w:tcBorders>
          </w:tcPr>
          <w:p w14:paraId="5347FF69" w14:textId="77777777" w:rsidR="003D27E1" w:rsidRDefault="003D27E1"/>
        </w:tc>
        <w:tc>
          <w:tcPr>
            <w:tcW w:w="1560" w:type="dxa"/>
            <w:tcBorders>
              <w:top w:val="single" w:sz="0" w:space="0" w:color="000000"/>
              <w:left w:val="nil"/>
              <w:bottom w:val="single" w:sz="0" w:space="0" w:color="D3D3D3"/>
            </w:tcBorders>
          </w:tcPr>
          <w:p w14:paraId="5347FF6A" w14:textId="77777777" w:rsidR="003D27E1" w:rsidRDefault="00B475ED">
            <w:pPr>
              <w:jc w:val="right"/>
            </w:pPr>
            <w:r>
              <w:rPr>
                <w:rFonts w:ascii="Consolas" w:eastAsia="Consolas" w:hAnsi="Consolas" w:cs="Consolas"/>
                <w:sz w:val="16"/>
              </w:rPr>
              <w:t>-8</w:t>
            </w:r>
          </w:p>
        </w:tc>
        <w:tc>
          <w:tcPr>
            <w:tcW w:w="1560" w:type="dxa"/>
            <w:tcBorders>
              <w:top w:val="single" w:sz="0" w:space="0" w:color="000000"/>
              <w:bottom w:val="single" w:sz="0" w:space="0" w:color="D3D3D3"/>
            </w:tcBorders>
          </w:tcPr>
          <w:p w14:paraId="5347FF6B" w14:textId="77777777" w:rsidR="003D27E1" w:rsidRDefault="00B475ED">
            <w:r>
              <w:rPr>
                <w:rFonts w:ascii="Consolas" w:eastAsia="Consolas" w:hAnsi="Consolas" w:cs="Consolas"/>
                <w:sz w:val="16"/>
              </w:rPr>
              <w:t>Question not asked in survey</w:t>
            </w:r>
          </w:p>
        </w:tc>
        <w:tc>
          <w:tcPr>
            <w:tcW w:w="1560" w:type="dxa"/>
            <w:tcBorders>
              <w:top w:val="single" w:sz="0" w:space="0" w:color="000000"/>
              <w:bottom w:val="single" w:sz="0" w:space="0" w:color="D3D3D3"/>
            </w:tcBorders>
          </w:tcPr>
          <w:p w14:paraId="5347FF6C" w14:textId="77777777" w:rsidR="003D27E1" w:rsidRDefault="00B475ED">
            <w:pPr>
              <w:jc w:val="right"/>
            </w:pPr>
            <w:r>
              <w:rPr>
                <w:rFonts w:ascii="Consolas" w:eastAsia="Consolas" w:hAnsi="Consolas" w:cs="Consolas"/>
                <w:sz w:val="16"/>
              </w:rPr>
              <w:t xml:space="preserve">   122,271</w:t>
            </w:r>
          </w:p>
        </w:tc>
        <w:tc>
          <w:tcPr>
            <w:tcW w:w="1560" w:type="dxa"/>
            <w:tcBorders>
              <w:top w:val="single" w:sz="0" w:space="0" w:color="000000"/>
              <w:bottom w:val="single" w:sz="0" w:space="0" w:color="D3D3D3"/>
            </w:tcBorders>
          </w:tcPr>
          <w:p w14:paraId="5347FF6D" w14:textId="77777777" w:rsidR="003D27E1" w:rsidRDefault="00B475ED">
            <w:pPr>
              <w:jc w:val="right"/>
            </w:pPr>
            <w:r>
              <w:rPr>
                <w:rFonts w:ascii="Consolas" w:eastAsia="Consolas" w:hAnsi="Consolas" w:cs="Consolas"/>
                <w:sz w:val="16"/>
              </w:rPr>
              <w:t xml:space="preserve">      4.0</w:t>
            </w:r>
          </w:p>
        </w:tc>
        <w:tc>
          <w:tcPr>
            <w:tcW w:w="1560" w:type="dxa"/>
          </w:tcPr>
          <w:p w14:paraId="5347FF6E" w14:textId="77777777" w:rsidR="003D27E1" w:rsidRDefault="003D27E1"/>
        </w:tc>
      </w:tr>
      <w:tr w:rsidR="003D27E1" w14:paraId="5347FF76" w14:textId="77777777">
        <w:tc>
          <w:tcPr>
            <w:tcW w:w="1560" w:type="dxa"/>
            <w:tcBorders>
              <w:right w:val="nil"/>
            </w:tcBorders>
          </w:tcPr>
          <w:p w14:paraId="5347FF70" w14:textId="77777777" w:rsidR="003D27E1" w:rsidRDefault="003D27E1"/>
        </w:tc>
        <w:tc>
          <w:tcPr>
            <w:tcW w:w="1560" w:type="dxa"/>
            <w:tcBorders>
              <w:top w:val="single" w:sz="0" w:space="0" w:color="D3D3D3"/>
              <w:left w:val="nil"/>
              <w:bottom w:val="single" w:sz="0" w:space="0" w:color="D3D3D3"/>
            </w:tcBorders>
          </w:tcPr>
          <w:p w14:paraId="5347FF71"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F72" w14:textId="77777777" w:rsidR="003D27E1" w:rsidRDefault="00B475ED">
            <w:r>
              <w:rPr>
                <w:rFonts w:ascii="Consolas" w:eastAsia="Consolas" w:hAnsi="Consolas" w:cs="Consolas"/>
                <w:sz w:val="16"/>
              </w:rPr>
              <w:t>MV general</w:t>
            </w:r>
          </w:p>
        </w:tc>
        <w:tc>
          <w:tcPr>
            <w:tcW w:w="1560" w:type="dxa"/>
            <w:tcBorders>
              <w:top w:val="single" w:sz="0" w:space="0" w:color="D3D3D3"/>
              <w:bottom w:val="single" w:sz="0" w:space="0" w:color="D3D3D3"/>
            </w:tcBorders>
          </w:tcPr>
          <w:p w14:paraId="5347FF73" w14:textId="77777777" w:rsidR="003D27E1" w:rsidRDefault="00B475ED">
            <w:pPr>
              <w:jc w:val="right"/>
            </w:pPr>
            <w:r>
              <w:rPr>
                <w:rFonts w:ascii="Consolas" w:eastAsia="Consolas" w:hAnsi="Consolas" w:cs="Consolas"/>
                <w:sz w:val="16"/>
              </w:rPr>
              <w:t xml:space="preserve">        31</w:t>
            </w:r>
          </w:p>
        </w:tc>
        <w:tc>
          <w:tcPr>
            <w:tcW w:w="1560" w:type="dxa"/>
            <w:tcBorders>
              <w:top w:val="single" w:sz="0" w:space="0" w:color="D3D3D3"/>
              <w:bottom w:val="single" w:sz="0" w:space="0" w:color="D3D3D3"/>
            </w:tcBorders>
          </w:tcPr>
          <w:p w14:paraId="5347FF74" w14:textId="77777777" w:rsidR="003D27E1" w:rsidRDefault="00B475ED">
            <w:pPr>
              <w:jc w:val="right"/>
            </w:pPr>
            <w:r>
              <w:rPr>
                <w:rFonts w:ascii="Consolas" w:eastAsia="Consolas" w:hAnsi="Consolas" w:cs="Consolas"/>
                <w:sz w:val="16"/>
              </w:rPr>
              <w:t xml:space="preserve">      0.0</w:t>
            </w:r>
          </w:p>
        </w:tc>
        <w:tc>
          <w:tcPr>
            <w:tcW w:w="1560" w:type="dxa"/>
          </w:tcPr>
          <w:p w14:paraId="5347FF75" w14:textId="77777777" w:rsidR="003D27E1" w:rsidRDefault="003D27E1"/>
        </w:tc>
      </w:tr>
      <w:tr w:rsidR="003D27E1" w14:paraId="5347FF7D" w14:textId="77777777">
        <w:tc>
          <w:tcPr>
            <w:tcW w:w="1560" w:type="dxa"/>
            <w:tcBorders>
              <w:right w:val="nil"/>
            </w:tcBorders>
          </w:tcPr>
          <w:p w14:paraId="5347FF77" w14:textId="77777777" w:rsidR="003D27E1" w:rsidRDefault="003D27E1"/>
        </w:tc>
        <w:tc>
          <w:tcPr>
            <w:tcW w:w="1560" w:type="dxa"/>
            <w:tcBorders>
              <w:top w:val="single" w:sz="0" w:space="0" w:color="D3D3D3"/>
              <w:left w:val="nil"/>
              <w:bottom w:val="single" w:sz="0" w:space="0" w:color="D3D3D3"/>
            </w:tcBorders>
          </w:tcPr>
          <w:p w14:paraId="5347FF78" w14:textId="77777777" w:rsidR="003D27E1" w:rsidRDefault="00B475ED">
            <w:pPr>
              <w:jc w:val="right"/>
            </w:pPr>
            <w:r>
              <w:rPr>
                <w:rFonts w:ascii="Consolas" w:eastAsia="Consolas" w:hAnsi="Consolas" w:cs="Consolas"/>
                <w:sz w:val="16"/>
              </w:rPr>
              <w:t>1</w:t>
            </w:r>
          </w:p>
        </w:tc>
        <w:tc>
          <w:tcPr>
            <w:tcW w:w="1560" w:type="dxa"/>
            <w:tcBorders>
              <w:top w:val="single" w:sz="0" w:space="0" w:color="D3D3D3"/>
              <w:bottom w:val="single" w:sz="0" w:space="0" w:color="D3D3D3"/>
            </w:tcBorders>
          </w:tcPr>
          <w:p w14:paraId="5347FF79" w14:textId="77777777" w:rsidR="003D27E1" w:rsidRDefault="00B475ED">
            <w:r>
              <w:rPr>
                <w:rFonts w:ascii="Consolas" w:eastAsia="Consolas" w:hAnsi="Consolas" w:cs="Consolas"/>
                <w:sz w:val="16"/>
              </w:rPr>
              <w:t>very actively</w:t>
            </w:r>
          </w:p>
        </w:tc>
        <w:tc>
          <w:tcPr>
            <w:tcW w:w="1560" w:type="dxa"/>
            <w:tcBorders>
              <w:top w:val="single" w:sz="0" w:space="0" w:color="D3D3D3"/>
              <w:bottom w:val="single" w:sz="0" w:space="0" w:color="D3D3D3"/>
            </w:tcBorders>
          </w:tcPr>
          <w:p w14:paraId="5347FF7A" w14:textId="77777777" w:rsidR="003D27E1" w:rsidRDefault="00B475ED">
            <w:pPr>
              <w:jc w:val="right"/>
            </w:pPr>
            <w:r>
              <w:rPr>
                <w:rFonts w:ascii="Consolas" w:eastAsia="Consolas" w:hAnsi="Consolas" w:cs="Consolas"/>
                <w:sz w:val="16"/>
              </w:rPr>
              <w:t xml:space="preserve">    12,936</w:t>
            </w:r>
          </w:p>
        </w:tc>
        <w:tc>
          <w:tcPr>
            <w:tcW w:w="1560" w:type="dxa"/>
            <w:tcBorders>
              <w:top w:val="single" w:sz="0" w:space="0" w:color="D3D3D3"/>
              <w:bottom w:val="single" w:sz="0" w:space="0" w:color="D3D3D3"/>
            </w:tcBorders>
          </w:tcPr>
          <w:p w14:paraId="5347FF7B" w14:textId="77777777" w:rsidR="003D27E1" w:rsidRDefault="00B475ED">
            <w:pPr>
              <w:jc w:val="right"/>
            </w:pPr>
            <w:r>
              <w:rPr>
                <w:rFonts w:ascii="Consolas" w:eastAsia="Consolas" w:hAnsi="Consolas" w:cs="Consolas"/>
                <w:sz w:val="16"/>
              </w:rPr>
              <w:t xml:space="preserve">      0.4</w:t>
            </w:r>
          </w:p>
        </w:tc>
        <w:tc>
          <w:tcPr>
            <w:tcW w:w="1560" w:type="dxa"/>
          </w:tcPr>
          <w:p w14:paraId="5347FF7C" w14:textId="77777777" w:rsidR="003D27E1" w:rsidRDefault="003D27E1"/>
        </w:tc>
      </w:tr>
      <w:tr w:rsidR="003D27E1" w14:paraId="5347FF84" w14:textId="77777777">
        <w:tc>
          <w:tcPr>
            <w:tcW w:w="1560" w:type="dxa"/>
            <w:tcBorders>
              <w:right w:val="nil"/>
            </w:tcBorders>
          </w:tcPr>
          <w:p w14:paraId="5347FF7E" w14:textId="77777777" w:rsidR="003D27E1" w:rsidRDefault="003D27E1"/>
        </w:tc>
        <w:tc>
          <w:tcPr>
            <w:tcW w:w="1560" w:type="dxa"/>
            <w:tcBorders>
              <w:top w:val="single" w:sz="0" w:space="0" w:color="D3D3D3"/>
              <w:left w:val="nil"/>
              <w:bottom w:val="single" w:sz="0" w:space="0" w:color="D3D3D3"/>
            </w:tcBorders>
          </w:tcPr>
          <w:p w14:paraId="5347FF7F" w14:textId="77777777" w:rsidR="003D27E1" w:rsidRDefault="00B475ED">
            <w:pPr>
              <w:jc w:val="right"/>
            </w:pPr>
            <w:r>
              <w:rPr>
                <w:rFonts w:ascii="Consolas" w:eastAsia="Consolas" w:hAnsi="Consolas" w:cs="Consolas"/>
                <w:sz w:val="16"/>
              </w:rPr>
              <w:t>2</w:t>
            </w:r>
          </w:p>
        </w:tc>
        <w:tc>
          <w:tcPr>
            <w:tcW w:w="1560" w:type="dxa"/>
            <w:tcBorders>
              <w:top w:val="single" w:sz="0" w:space="0" w:color="D3D3D3"/>
              <w:bottom w:val="single" w:sz="0" w:space="0" w:color="D3D3D3"/>
            </w:tcBorders>
          </w:tcPr>
          <w:p w14:paraId="5347FF80" w14:textId="77777777" w:rsidR="003D27E1" w:rsidRDefault="00B475ED">
            <w:r>
              <w:rPr>
                <w:rFonts w:ascii="Consolas" w:eastAsia="Consolas" w:hAnsi="Consolas" w:cs="Consolas"/>
                <w:sz w:val="16"/>
              </w:rPr>
              <w:t>actively in general</w:t>
            </w:r>
          </w:p>
        </w:tc>
        <w:tc>
          <w:tcPr>
            <w:tcW w:w="1560" w:type="dxa"/>
            <w:tcBorders>
              <w:top w:val="single" w:sz="0" w:space="0" w:color="D3D3D3"/>
              <w:bottom w:val="single" w:sz="0" w:space="0" w:color="D3D3D3"/>
            </w:tcBorders>
          </w:tcPr>
          <w:p w14:paraId="5347FF81" w14:textId="77777777" w:rsidR="003D27E1" w:rsidRDefault="00B475ED">
            <w:pPr>
              <w:jc w:val="right"/>
            </w:pPr>
            <w:r>
              <w:rPr>
                <w:rFonts w:ascii="Consolas" w:eastAsia="Consolas" w:hAnsi="Consolas" w:cs="Consolas"/>
                <w:sz w:val="16"/>
              </w:rPr>
              <w:t xml:space="preserve">    41,480</w:t>
            </w:r>
          </w:p>
        </w:tc>
        <w:tc>
          <w:tcPr>
            <w:tcW w:w="1560" w:type="dxa"/>
            <w:tcBorders>
              <w:top w:val="single" w:sz="0" w:space="0" w:color="D3D3D3"/>
              <w:bottom w:val="single" w:sz="0" w:space="0" w:color="D3D3D3"/>
            </w:tcBorders>
          </w:tcPr>
          <w:p w14:paraId="5347FF82" w14:textId="77777777" w:rsidR="003D27E1" w:rsidRDefault="00B475ED">
            <w:pPr>
              <w:jc w:val="right"/>
            </w:pPr>
            <w:r>
              <w:rPr>
                <w:rFonts w:ascii="Consolas" w:eastAsia="Consolas" w:hAnsi="Consolas" w:cs="Consolas"/>
                <w:sz w:val="16"/>
              </w:rPr>
              <w:t xml:space="preserve">      1.3</w:t>
            </w:r>
          </w:p>
        </w:tc>
        <w:tc>
          <w:tcPr>
            <w:tcW w:w="1560" w:type="dxa"/>
          </w:tcPr>
          <w:p w14:paraId="5347FF83" w14:textId="77777777" w:rsidR="003D27E1" w:rsidRDefault="003D27E1"/>
        </w:tc>
      </w:tr>
      <w:tr w:rsidR="003D27E1" w14:paraId="5347FF8B" w14:textId="77777777">
        <w:tc>
          <w:tcPr>
            <w:tcW w:w="1560" w:type="dxa"/>
            <w:tcBorders>
              <w:right w:val="nil"/>
            </w:tcBorders>
          </w:tcPr>
          <w:p w14:paraId="5347FF85" w14:textId="77777777" w:rsidR="003D27E1" w:rsidRDefault="003D27E1"/>
        </w:tc>
        <w:tc>
          <w:tcPr>
            <w:tcW w:w="1560" w:type="dxa"/>
            <w:tcBorders>
              <w:top w:val="single" w:sz="0" w:space="0" w:color="D3D3D3"/>
              <w:left w:val="nil"/>
              <w:bottom w:val="single" w:sz="0" w:space="0" w:color="D3D3D3"/>
            </w:tcBorders>
          </w:tcPr>
          <w:p w14:paraId="5347FF86" w14:textId="77777777" w:rsidR="003D27E1" w:rsidRDefault="00B475ED">
            <w:pPr>
              <w:jc w:val="right"/>
            </w:pPr>
            <w:r>
              <w:rPr>
                <w:rFonts w:ascii="Consolas" w:eastAsia="Consolas" w:hAnsi="Consolas" w:cs="Consolas"/>
                <w:sz w:val="16"/>
              </w:rPr>
              <w:t>3</w:t>
            </w:r>
          </w:p>
        </w:tc>
        <w:tc>
          <w:tcPr>
            <w:tcW w:w="1560" w:type="dxa"/>
            <w:tcBorders>
              <w:top w:val="single" w:sz="0" w:space="0" w:color="D3D3D3"/>
              <w:bottom w:val="single" w:sz="0" w:space="0" w:color="D3D3D3"/>
            </w:tcBorders>
          </w:tcPr>
          <w:p w14:paraId="5347FF87" w14:textId="77777777" w:rsidR="003D27E1" w:rsidRDefault="00B475ED">
            <w:r>
              <w:rPr>
                <w:rFonts w:ascii="Consolas" w:eastAsia="Consolas" w:hAnsi="Consolas" w:cs="Consolas"/>
                <w:sz w:val="16"/>
              </w:rPr>
              <w:t>not very actively</w:t>
            </w:r>
          </w:p>
        </w:tc>
        <w:tc>
          <w:tcPr>
            <w:tcW w:w="1560" w:type="dxa"/>
            <w:tcBorders>
              <w:top w:val="single" w:sz="0" w:space="0" w:color="D3D3D3"/>
              <w:bottom w:val="single" w:sz="0" w:space="0" w:color="D3D3D3"/>
            </w:tcBorders>
          </w:tcPr>
          <w:p w14:paraId="5347FF88" w14:textId="77777777" w:rsidR="003D27E1" w:rsidRDefault="00B475ED">
            <w:pPr>
              <w:jc w:val="right"/>
            </w:pPr>
            <w:r>
              <w:rPr>
                <w:rFonts w:ascii="Consolas" w:eastAsia="Consolas" w:hAnsi="Consolas" w:cs="Consolas"/>
                <w:sz w:val="16"/>
              </w:rPr>
              <w:t xml:space="preserve">    45,968</w:t>
            </w:r>
          </w:p>
        </w:tc>
        <w:tc>
          <w:tcPr>
            <w:tcW w:w="1560" w:type="dxa"/>
            <w:tcBorders>
              <w:top w:val="single" w:sz="0" w:space="0" w:color="D3D3D3"/>
              <w:bottom w:val="single" w:sz="0" w:space="0" w:color="D3D3D3"/>
            </w:tcBorders>
          </w:tcPr>
          <w:p w14:paraId="5347FF89" w14:textId="77777777" w:rsidR="003D27E1" w:rsidRDefault="00B475ED">
            <w:pPr>
              <w:jc w:val="right"/>
            </w:pPr>
            <w:r>
              <w:rPr>
                <w:rFonts w:ascii="Consolas" w:eastAsia="Consolas" w:hAnsi="Consolas" w:cs="Consolas"/>
                <w:sz w:val="16"/>
              </w:rPr>
              <w:t xml:space="preserve">      1.5</w:t>
            </w:r>
          </w:p>
        </w:tc>
        <w:tc>
          <w:tcPr>
            <w:tcW w:w="1560" w:type="dxa"/>
          </w:tcPr>
          <w:p w14:paraId="5347FF8A" w14:textId="77777777" w:rsidR="003D27E1" w:rsidRDefault="003D27E1"/>
        </w:tc>
      </w:tr>
      <w:tr w:rsidR="003D27E1" w14:paraId="5347FF92" w14:textId="77777777">
        <w:tc>
          <w:tcPr>
            <w:tcW w:w="1560" w:type="dxa"/>
            <w:tcBorders>
              <w:right w:val="nil"/>
            </w:tcBorders>
          </w:tcPr>
          <w:p w14:paraId="5347FF8C" w14:textId="77777777" w:rsidR="003D27E1" w:rsidRDefault="003D27E1"/>
        </w:tc>
        <w:tc>
          <w:tcPr>
            <w:tcW w:w="1560" w:type="dxa"/>
            <w:tcBorders>
              <w:top w:val="single" w:sz="0" w:space="0" w:color="D3D3D3"/>
              <w:left w:val="nil"/>
              <w:bottom w:val="single" w:sz="0" w:space="0" w:color="D3D3D3"/>
            </w:tcBorders>
          </w:tcPr>
          <w:p w14:paraId="5347FF8D" w14:textId="77777777" w:rsidR="003D27E1" w:rsidRDefault="00B475ED">
            <w:pPr>
              <w:jc w:val="right"/>
            </w:pPr>
            <w:r>
              <w:rPr>
                <w:rFonts w:ascii="Consolas" w:eastAsia="Consolas" w:hAnsi="Consolas" w:cs="Consolas"/>
                <w:sz w:val="16"/>
              </w:rPr>
              <w:t>4</w:t>
            </w:r>
          </w:p>
        </w:tc>
        <w:tc>
          <w:tcPr>
            <w:tcW w:w="1560" w:type="dxa"/>
            <w:tcBorders>
              <w:top w:val="single" w:sz="0" w:space="0" w:color="D3D3D3"/>
              <w:bottom w:val="single" w:sz="0" w:space="0" w:color="D3D3D3"/>
            </w:tcBorders>
          </w:tcPr>
          <w:p w14:paraId="5347FF8E" w14:textId="77777777" w:rsidR="003D27E1" w:rsidRDefault="00B475ED">
            <w:r>
              <w:rPr>
                <w:rFonts w:ascii="Consolas" w:eastAsia="Consolas" w:hAnsi="Consolas" w:cs="Consolas"/>
                <w:sz w:val="16"/>
              </w:rPr>
              <w:t>not actively at all</w:t>
            </w:r>
          </w:p>
        </w:tc>
        <w:tc>
          <w:tcPr>
            <w:tcW w:w="1560" w:type="dxa"/>
            <w:tcBorders>
              <w:top w:val="single" w:sz="0" w:space="0" w:color="D3D3D3"/>
              <w:bottom w:val="single" w:sz="0" w:space="0" w:color="D3D3D3"/>
            </w:tcBorders>
          </w:tcPr>
          <w:p w14:paraId="5347FF8F" w14:textId="77777777" w:rsidR="003D27E1" w:rsidRDefault="00B475ED">
            <w:pPr>
              <w:jc w:val="right"/>
            </w:pPr>
            <w:r>
              <w:rPr>
                <w:rFonts w:ascii="Consolas" w:eastAsia="Consolas" w:hAnsi="Consolas" w:cs="Consolas"/>
                <w:sz w:val="16"/>
              </w:rPr>
              <w:t xml:space="preserve">    10,613</w:t>
            </w:r>
          </w:p>
        </w:tc>
        <w:tc>
          <w:tcPr>
            <w:tcW w:w="1560" w:type="dxa"/>
            <w:tcBorders>
              <w:top w:val="single" w:sz="0" w:space="0" w:color="D3D3D3"/>
              <w:bottom w:val="single" w:sz="0" w:space="0" w:color="D3D3D3"/>
            </w:tcBorders>
          </w:tcPr>
          <w:p w14:paraId="5347FF90" w14:textId="77777777" w:rsidR="003D27E1" w:rsidRDefault="00B475ED">
            <w:pPr>
              <w:jc w:val="right"/>
            </w:pPr>
            <w:r>
              <w:rPr>
                <w:rFonts w:ascii="Consolas" w:eastAsia="Consolas" w:hAnsi="Consolas" w:cs="Consolas"/>
                <w:sz w:val="16"/>
              </w:rPr>
              <w:t xml:space="preserve">      0.3</w:t>
            </w:r>
          </w:p>
        </w:tc>
        <w:tc>
          <w:tcPr>
            <w:tcW w:w="1560" w:type="dxa"/>
          </w:tcPr>
          <w:p w14:paraId="5347FF91" w14:textId="77777777" w:rsidR="003D27E1" w:rsidRDefault="003D27E1"/>
        </w:tc>
      </w:tr>
      <w:tr w:rsidR="003D27E1" w14:paraId="5347FF99" w14:textId="77777777">
        <w:tc>
          <w:tcPr>
            <w:tcW w:w="1560" w:type="dxa"/>
            <w:tcBorders>
              <w:right w:val="nil"/>
            </w:tcBorders>
          </w:tcPr>
          <w:p w14:paraId="5347FF93" w14:textId="77777777" w:rsidR="003D27E1" w:rsidRDefault="003D27E1"/>
        </w:tc>
        <w:tc>
          <w:tcPr>
            <w:tcW w:w="1560" w:type="dxa"/>
            <w:tcBorders>
              <w:top w:val="single" w:sz="0" w:space="0" w:color="D3D3D3"/>
              <w:left w:val="nil"/>
              <w:bottom w:val="single" w:sz="0" w:space="0" w:color="000000"/>
            </w:tcBorders>
          </w:tcPr>
          <w:p w14:paraId="5347FF94" w14:textId="77777777" w:rsidR="003D27E1" w:rsidRDefault="00B475ED">
            <w:pPr>
              <w:jc w:val="right"/>
            </w:pPr>
            <w:r>
              <w:rPr>
                <w:rFonts w:ascii="Consolas" w:eastAsia="Consolas" w:hAnsi="Consolas" w:cs="Consolas"/>
                <w:sz w:val="16"/>
              </w:rPr>
              <w:t>.</w:t>
            </w:r>
          </w:p>
        </w:tc>
        <w:tc>
          <w:tcPr>
            <w:tcW w:w="1560" w:type="dxa"/>
            <w:tcBorders>
              <w:top w:val="single" w:sz="0" w:space="0" w:color="D3D3D3"/>
              <w:bottom w:val="single" w:sz="0" w:space="0" w:color="000000"/>
            </w:tcBorders>
          </w:tcPr>
          <w:p w14:paraId="5347FF95" w14:textId="77777777" w:rsidR="003D27E1" w:rsidRDefault="003D27E1"/>
        </w:tc>
        <w:tc>
          <w:tcPr>
            <w:tcW w:w="1560" w:type="dxa"/>
            <w:tcBorders>
              <w:top w:val="single" w:sz="0" w:space="0" w:color="D3D3D3"/>
              <w:bottom w:val="single" w:sz="0" w:space="0" w:color="000000"/>
            </w:tcBorders>
          </w:tcPr>
          <w:p w14:paraId="5347FF96" w14:textId="77777777" w:rsidR="003D27E1" w:rsidRDefault="00B475ED">
            <w:pPr>
              <w:jc w:val="right"/>
            </w:pPr>
            <w:r>
              <w:rPr>
                <w:rFonts w:ascii="Consolas" w:eastAsia="Consolas" w:hAnsi="Consolas" w:cs="Consolas"/>
                <w:sz w:val="16"/>
              </w:rPr>
              <w:t xml:space="preserve">   2851031</w:t>
            </w:r>
          </w:p>
        </w:tc>
        <w:tc>
          <w:tcPr>
            <w:tcW w:w="1560" w:type="dxa"/>
            <w:tcBorders>
              <w:top w:val="single" w:sz="0" w:space="0" w:color="D3D3D3"/>
              <w:bottom w:val="single" w:sz="0" w:space="0" w:color="000000"/>
            </w:tcBorders>
          </w:tcPr>
          <w:p w14:paraId="5347FF97" w14:textId="77777777" w:rsidR="003D27E1" w:rsidRDefault="00B475ED">
            <w:pPr>
              <w:jc w:val="right"/>
            </w:pPr>
            <w:r>
              <w:rPr>
                <w:rFonts w:ascii="Consolas" w:eastAsia="Consolas" w:hAnsi="Consolas" w:cs="Consolas"/>
                <w:sz w:val="16"/>
              </w:rPr>
              <w:t xml:space="preserve">     92.4</w:t>
            </w:r>
          </w:p>
        </w:tc>
        <w:tc>
          <w:tcPr>
            <w:tcW w:w="1560" w:type="dxa"/>
          </w:tcPr>
          <w:p w14:paraId="5347FF98" w14:textId="77777777" w:rsidR="003D27E1" w:rsidRDefault="003D27E1"/>
        </w:tc>
      </w:tr>
      <w:tr w:rsidR="003D27E1" w14:paraId="5347FFA0" w14:textId="77777777">
        <w:tc>
          <w:tcPr>
            <w:tcW w:w="1560" w:type="dxa"/>
          </w:tcPr>
          <w:p w14:paraId="5347FF9A" w14:textId="77777777" w:rsidR="003D27E1" w:rsidRDefault="003D27E1"/>
        </w:tc>
        <w:tc>
          <w:tcPr>
            <w:tcW w:w="1560" w:type="dxa"/>
            <w:tcBorders>
              <w:top w:val="single" w:sz="0" w:space="0" w:color="000000"/>
              <w:bottom w:val="single" w:sz="0" w:space="0" w:color="000000"/>
            </w:tcBorders>
          </w:tcPr>
          <w:p w14:paraId="5347FF9B" w14:textId="77777777" w:rsidR="003D27E1" w:rsidRDefault="003D27E1"/>
        </w:tc>
        <w:tc>
          <w:tcPr>
            <w:tcW w:w="1560" w:type="dxa"/>
            <w:tcBorders>
              <w:top w:val="single" w:sz="0" w:space="0" w:color="000000"/>
              <w:bottom w:val="single" w:sz="0" w:space="0" w:color="000000"/>
            </w:tcBorders>
          </w:tcPr>
          <w:p w14:paraId="5347FF9C" w14:textId="77777777" w:rsidR="003D27E1" w:rsidRDefault="00B475ED">
            <w:r>
              <w:rPr>
                <w:rFonts w:ascii="Consolas" w:eastAsia="Consolas" w:hAnsi="Consolas" w:cs="Consolas"/>
                <w:sz w:val="16"/>
              </w:rPr>
              <w:t>Total:</w:t>
            </w:r>
          </w:p>
        </w:tc>
        <w:tc>
          <w:tcPr>
            <w:tcW w:w="1560" w:type="dxa"/>
            <w:tcBorders>
              <w:top w:val="single" w:sz="0" w:space="0" w:color="000000"/>
              <w:bottom w:val="single" w:sz="0" w:space="0" w:color="000000"/>
            </w:tcBorders>
          </w:tcPr>
          <w:p w14:paraId="5347FF9D" w14:textId="77777777" w:rsidR="003D27E1" w:rsidRDefault="00B475ED">
            <w:pPr>
              <w:jc w:val="right"/>
            </w:pPr>
            <w:r>
              <w:rPr>
                <w:rFonts w:ascii="Consolas" w:eastAsia="Consolas" w:hAnsi="Consolas" w:cs="Consolas"/>
                <w:sz w:val="16"/>
              </w:rPr>
              <w:t xml:space="preserve">   3,084,330</w:t>
            </w:r>
          </w:p>
        </w:tc>
        <w:tc>
          <w:tcPr>
            <w:tcW w:w="1560" w:type="dxa"/>
            <w:tcBorders>
              <w:top w:val="single" w:sz="0" w:space="0" w:color="000000"/>
              <w:bottom w:val="single" w:sz="0" w:space="0" w:color="000000"/>
            </w:tcBorders>
          </w:tcPr>
          <w:p w14:paraId="5347FF9E" w14:textId="77777777" w:rsidR="003D27E1" w:rsidRDefault="003D27E1"/>
        </w:tc>
        <w:tc>
          <w:tcPr>
            <w:tcW w:w="1560" w:type="dxa"/>
          </w:tcPr>
          <w:p w14:paraId="5347FF9F" w14:textId="77777777" w:rsidR="003D27E1" w:rsidRDefault="003D27E1"/>
        </w:tc>
      </w:tr>
    </w:tbl>
    <w:p w14:paraId="5347FFA1" w14:textId="77777777" w:rsidR="003D27E1" w:rsidRDefault="003D27E1"/>
    <w:tbl>
      <w:tblPr>
        <w:tblStyle w:val="TableGrid"/>
        <w:tblW w:w="0" w:type="auto"/>
        <w:tblBorders>
          <w:top w:val="nil"/>
          <w:left w:val="nil"/>
          <w:bottom w:val="nil"/>
          <w:right w:val="nil"/>
          <w:insideH w:val="single" w:sz="0" w:space="0" w:color="D3D3D3"/>
          <w:insideV w:val="nil"/>
        </w:tblBorders>
        <w:tblLook w:val="04A0" w:firstRow="1" w:lastRow="0" w:firstColumn="1" w:lastColumn="0" w:noHBand="0" w:noVBand="1"/>
      </w:tblPr>
      <w:tblGrid>
        <w:gridCol w:w="1170"/>
        <w:gridCol w:w="1170"/>
        <w:gridCol w:w="1170"/>
        <w:gridCol w:w="1170"/>
        <w:gridCol w:w="1170"/>
        <w:gridCol w:w="1170"/>
        <w:gridCol w:w="1170"/>
        <w:gridCol w:w="1170"/>
      </w:tblGrid>
      <w:tr w:rsidR="003D27E1" w14:paraId="5347FFAA" w14:textId="77777777">
        <w:tc>
          <w:tcPr>
            <w:tcW w:w="1170" w:type="dxa"/>
            <w:tcBorders>
              <w:top w:val="single" w:sz="0" w:space="0" w:color="000000"/>
              <w:bottom w:val="single" w:sz="0" w:space="0" w:color="000000"/>
            </w:tcBorders>
          </w:tcPr>
          <w:p w14:paraId="5347FFA2" w14:textId="77777777" w:rsidR="003D27E1" w:rsidRDefault="00B475ED">
            <w:r>
              <w:rPr>
                <w:rFonts w:ascii="Consolas" w:eastAsia="Consolas" w:hAnsi="Consolas" w:cs="Consolas"/>
                <w:sz w:val="16"/>
              </w:rPr>
              <w:t xml:space="preserve"> </w:t>
            </w:r>
          </w:p>
        </w:tc>
        <w:tc>
          <w:tcPr>
            <w:tcW w:w="1170" w:type="dxa"/>
            <w:tcBorders>
              <w:top w:val="single" w:sz="0" w:space="0" w:color="000000"/>
              <w:bottom w:val="single" w:sz="0" w:space="0" w:color="000000"/>
            </w:tcBorders>
          </w:tcPr>
          <w:p w14:paraId="5347FFA3" w14:textId="77777777" w:rsidR="003D27E1" w:rsidRDefault="00B475ED">
            <w:pPr>
              <w:jc w:val="right"/>
            </w:pPr>
            <w:r>
              <w:rPr>
                <w:rFonts w:ascii="Consolas" w:eastAsia="Consolas" w:hAnsi="Consolas" w:cs="Consolas"/>
                <w:b/>
                <w:sz w:val="18"/>
              </w:rPr>
              <w:t>[1] AUS</w:t>
            </w:r>
          </w:p>
        </w:tc>
        <w:tc>
          <w:tcPr>
            <w:tcW w:w="1170" w:type="dxa"/>
            <w:tcBorders>
              <w:top w:val="single" w:sz="0" w:space="0" w:color="000000"/>
              <w:bottom w:val="single" w:sz="0" w:space="0" w:color="000000"/>
            </w:tcBorders>
          </w:tcPr>
          <w:p w14:paraId="5347FFA4" w14:textId="77777777" w:rsidR="003D27E1" w:rsidRDefault="00B475ED">
            <w:pPr>
              <w:jc w:val="right"/>
            </w:pPr>
            <w:r>
              <w:rPr>
                <w:rFonts w:ascii="Consolas" w:eastAsia="Consolas" w:hAnsi="Consolas" w:cs="Consolas"/>
                <w:b/>
                <w:sz w:val="18"/>
              </w:rPr>
              <w:t>[2] KOR</w:t>
            </w:r>
          </w:p>
        </w:tc>
        <w:tc>
          <w:tcPr>
            <w:tcW w:w="1170" w:type="dxa"/>
            <w:tcBorders>
              <w:top w:val="single" w:sz="0" w:space="0" w:color="000000"/>
              <w:bottom w:val="single" w:sz="0" w:space="0" w:color="000000"/>
            </w:tcBorders>
          </w:tcPr>
          <w:p w14:paraId="5347FFA5" w14:textId="77777777" w:rsidR="003D27E1" w:rsidRDefault="00B475ED">
            <w:pPr>
              <w:jc w:val="right"/>
            </w:pPr>
            <w:r>
              <w:rPr>
                <w:rFonts w:ascii="Consolas" w:eastAsia="Consolas" w:hAnsi="Consolas" w:cs="Consolas"/>
                <w:b/>
                <w:sz w:val="18"/>
              </w:rPr>
              <w:t>[3] USA</w:t>
            </w:r>
          </w:p>
        </w:tc>
        <w:tc>
          <w:tcPr>
            <w:tcW w:w="1170" w:type="dxa"/>
            <w:tcBorders>
              <w:top w:val="single" w:sz="0" w:space="0" w:color="000000"/>
              <w:bottom w:val="single" w:sz="0" w:space="0" w:color="000000"/>
            </w:tcBorders>
          </w:tcPr>
          <w:p w14:paraId="5347FFA6" w14:textId="77777777" w:rsidR="003D27E1" w:rsidRDefault="00B475ED">
            <w:pPr>
              <w:jc w:val="right"/>
            </w:pPr>
            <w:r>
              <w:rPr>
                <w:rFonts w:ascii="Consolas" w:eastAsia="Consolas" w:hAnsi="Consolas" w:cs="Consolas"/>
                <w:b/>
                <w:sz w:val="18"/>
              </w:rPr>
              <w:t>[5] SWT</w:t>
            </w:r>
          </w:p>
        </w:tc>
        <w:tc>
          <w:tcPr>
            <w:tcW w:w="1170" w:type="dxa"/>
            <w:tcBorders>
              <w:top w:val="single" w:sz="0" w:space="0" w:color="000000"/>
              <w:bottom w:val="single" w:sz="0" w:space="0" w:color="000000"/>
            </w:tcBorders>
          </w:tcPr>
          <w:p w14:paraId="5347FFA7" w14:textId="77777777" w:rsidR="003D27E1" w:rsidRDefault="00B475ED">
            <w:pPr>
              <w:jc w:val="right"/>
            </w:pPr>
            <w:r>
              <w:rPr>
                <w:rFonts w:ascii="Consolas" w:eastAsia="Consolas" w:hAnsi="Consolas" w:cs="Consolas"/>
                <w:b/>
                <w:sz w:val="18"/>
              </w:rPr>
              <w:t>[6] GER</w:t>
            </w:r>
          </w:p>
        </w:tc>
        <w:tc>
          <w:tcPr>
            <w:tcW w:w="1170" w:type="dxa"/>
            <w:tcBorders>
              <w:top w:val="single" w:sz="0" w:space="0" w:color="000000"/>
              <w:bottom w:val="single" w:sz="0" w:space="0" w:color="000000"/>
            </w:tcBorders>
          </w:tcPr>
          <w:p w14:paraId="5347FFA8" w14:textId="77777777" w:rsidR="003D27E1" w:rsidRDefault="00B475ED">
            <w:pPr>
              <w:jc w:val="right"/>
            </w:pPr>
            <w:r>
              <w:rPr>
                <w:rFonts w:ascii="Consolas" w:eastAsia="Consolas" w:hAnsi="Consolas" w:cs="Consolas"/>
                <w:b/>
                <w:sz w:val="18"/>
              </w:rPr>
              <w:t>[7] UK</w:t>
            </w:r>
          </w:p>
        </w:tc>
        <w:tc>
          <w:tcPr>
            <w:tcW w:w="1170" w:type="dxa"/>
            <w:tcBorders>
              <w:top w:val="single" w:sz="0" w:space="0" w:color="000000"/>
              <w:bottom w:val="single" w:sz="0" w:space="0" w:color="000000"/>
            </w:tcBorders>
          </w:tcPr>
          <w:p w14:paraId="5347FFA9" w14:textId="77777777" w:rsidR="003D27E1" w:rsidRDefault="00B475ED">
            <w:pPr>
              <w:jc w:val="right"/>
            </w:pPr>
            <w:r>
              <w:rPr>
                <w:rFonts w:ascii="Consolas" w:eastAsia="Consolas" w:hAnsi="Consolas" w:cs="Consolas"/>
                <w:b/>
                <w:sz w:val="18"/>
              </w:rPr>
              <w:t>[8] NL</w:t>
            </w:r>
          </w:p>
        </w:tc>
      </w:tr>
      <w:tr w:rsidR="003D27E1" w14:paraId="5347FFB3" w14:textId="77777777">
        <w:tc>
          <w:tcPr>
            <w:tcW w:w="1170" w:type="dxa"/>
            <w:tcBorders>
              <w:top w:val="single" w:sz="0" w:space="0" w:color="000000"/>
            </w:tcBorders>
          </w:tcPr>
          <w:p w14:paraId="5347FFAB" w14:textId="77777777" w:rsidR="003D27E1" w:rsidRDefault="00B475ED">
            <w:pPr>
              <w:jc w:val="right"/>
            </w:pPr>
            <w:r>
              <w:rPr>
                <w:rFonts w:ascii="Consolas" w:eastAsia="Consolas" w:hAnsi="Consolas" w:cs="Consolas"/>
                <w:sz w:val="16"/>
              </w:rPr>
              <w:t>-8</w:t>
            </w:r>
          </w:p>
        </w:tc>
        <w:tc>
          <w:tcPr>
            <w:tcW w:w="1170" w:type="dxa"/>
            <w:tcBorders>
              <w:top w:val="single" w:sz="0" w:space="0" w:color="000000"/>
            </w:tcBorders>
          </w:tcPr>
          <w:p w14:paraId="5347FFAC"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FAD" w14:textId="77777777" w:rsidR="003D27E1" w:rsidRDefault="00B475ED">
            <w:pPr>
              <w:jc w:val="right"/>
            </w:pPr>
            <w:r>
              <w:rPr>
                <w:rFonts w:ascii="Consolas" w:eastAsia="Consolas" w:hAnsi="Consolas" w:cs="Consolas"/>
                <w:sz w:val="16"/>
              </w:rPr>
              <w:t>122,271</w:t>
            </w:r>
          </w:p>
        </w:tc>
        <w:tc>
          <w:tcPr>
            <w:tcW w:w="1170" w:type="dxa"/>
            <w:tcBorders>
              <w:top w:val="single" w:sz="0" w:space="0" w:color="000000"/>
            </w:tcBorders>
          </w:tcPr>
          <w:p w14:paraId="5347FFAE"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FAF"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FB0"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FB1" w14:textId="77777777" w:rsidR="003D27E1" w:rsidRDefault="00B475ED">
            <w:pPr>
              <w:jc w:val="right"/>
            </w:pPr>
            <w:r>
              <w:rPr>
                <w:rFonts w:ascii="Consolas" w:eastAsia="Consolas" w:hAnsi="Consolas" w:cs="Consolas"/>
                <w:sz w:val="16"/>
              </w:rPr>
              <w:t>0</w:t>
            </w:r>
          </w:p>
        </w:tc>
        <w:tc>
          <w:tcPr>
            <w:tcW w:w="1170" w:type="dxa"/>
            <w:tcBorders>
              <w:top w:val="single" w:sz="0" w:space="0" w:color="000000"/>
            </w:tcBorders>
          </w:tcPr>
          <w:p w14:paraId="5347FFB2" w14:textId="77777777" w:rsidR="003D27E1" w:rsidRDefault="00B475ED">
            <w:pPr>
              <w:jc w:val="right"/>
            </w:pPr>
            <w:r>
              <w:rPr>
                <w:rFonts w:ascii="Consolas" w:eastAsia="Consolas" w:hAnsi="Consolas" w:cs="Consolas"/>
                <w:sz w:val="16"/>
              </w:rPr>
              <w:t>0</w:t>
            </w:r>
          </w:p>
        </w:tc>
      </w:tr>
      <w:tr w:rsidR="003D27E1" w14:paraId="5347FFBC" w14:textId="77777777">
        <w:tc>
          <w:tcPr>
            <w:tcW w:w="1170" w:type="dxa"/>
          </w:tcPr>
          <w:p w14:paraId="5347FFB4" w14:textId="77777777" w:rsidR="003D27E1" w:rsidRDefault="00B475ED">
            <w:pPr>
              <w:jc w:val="right"/>
            </w:pPr>
            <w:r>
              <w:rPr>
                <w:rFonts w:ascii="Consolas" w:eastAsia="Consolas" w:hAnsi="Consolas" w:cs="Consolas"/>
                <w:sz w:val="16"/>
              </w:rPr>
              <w:t>-1</w:t>
            </w:r>
          </w:p>
        </w:tc>
        <w:tc>
          <w:tcPr>
            <w:tcW w:w="1170" w:type="dxa"/>
          </w:tcPr>
          <w:p w14:paraId="5347FFB5" w14:textId="77777777" w:rsidR="003D27E1" w:rsidRDefault="00B475ED">
            <w:pPr>
              <w:jc w:val="right"/>
            </w:pPr>
            <w:r>
              <w:rPr>
                <w:rFonts w:ascii="Consolas" w:eastAsia="Consolas" w:hAnsi="Consolas" w:cs="Consolas"/>
                <w:sz w:val="16"/>
              </w:rPr>
              <w:t>0</w:t>
            </w:r>
          </w:p>
        </w:tc>
        <w:tc>
          <w:tcPr>
            <w:tcW w:w="1170" w:type="dxa"/>
          </w:tcPr>
          <w:p w14:paraId="5347FFB6" w14:textId="77777777" w:rsidR="003D27E1" w:rsidRDefault="00B475ED">
            <w:pPr>
              <w:jc w:val="right"/>
            </w:pPr>
            <w:r>
              <w:rPr>
                <w:rFonts w:ascii="Consolas" w:eastAsia="Consolas" w:hAnsi="Consolas" w:cs="Consolas"/>
                <w:sz w:val="16"/>
              </w:rPr>
              <w:t>31</w:t>
            </w:r>
          </w:p>
        </w:tc>
        <w:tc>
          <w:tcPr>
            <w:tcW w:w="1170" w:type="dxa"/>
          </w:tcPr>
          <w:p w14:paraId="5347FFB7" w14:textId="77777777" w:rsidR="003D27E1" w:rsidRDefault="00B475ED">
            <w:pPr>
              <w:jc w:val="right"/>
            </w:pPr>
            <w:r>
              <w:rPr>
                <w:rFonts w:ascii="Consolas" w:eastAsia="Consolas" w:hAnsi="Consolas" w:cs="Consolas"/>
                <w:sz w:val="16"/>
              </w:rPr>
              <w:t>0</w:t>
            </w:r>
          </w:p>
        </w:tc>
        <w:tc>
          <w:tcPr>
            <w:tcW w:w="1170" w:type="dxa"/>
          </w:tcPr>
          <w:p w14:paraId="5347FFB8" w14:textId="77777777" w:rsidR="003D27E1" w:rsidRDefault="00B475ED">
            <w:pPr>
              <w:jc w:val="right"/>
            </w:pPr>
            <w:r>
              <w:rPr>
                <w:rFonts w:ascii="Consolas" w:eastAsia="Consolas" w:hAnsi="Consolas" w:cs="Consolas"/>
                <w:sz w:val="16"/>
              </w:rPr>
              <w:t>0</w:t>
            </w:r>
          </w:p>
        </w:tc>
        <w:tc>
          <w:tcPr>
            <w:tcW w:w="1170" w:type="dxa"/>
          </w:tcPr>
          <w:p w14:paraId="5347FFB9" w14:textId="77777777" w:rsidR="003D27E1" w:rsidRDefault="00B475ED">
            <w:pPr>
              <w:jc w:val="right"/>
            </w:pPr>
            <w:r>
              <w:rPr>
                <w:rFonts w:ascii="Consolas" w:eastAsia="Consolas" w:hAnsi="Consolas" w:cs="Consolas"/>
                <w:sz w:val="16"/>
              </w:rPr>
              <w:t>0</w:t>
            </w:r>
          </w:p>
        </w:tc>
        <w:tc>
          <w:tcPr>
            <w:tcW w:w="1170" w:type="dxa"/>
          </w:tcPr>
          <w:p w14:paraId="5347FFBA" w14:textId="77777777" w:rsidR="003D27E1" w:rsidRDefault="00B475ED">
            <w:pPr>
              <w:jc w:val="right"/>
            </w:pPr>
            <w:r>
              <w:rPr>
                <w:rFonts w:ascii="Consolas" w:eastAsia="Consolas" w:hAnsi="Consolas" w:cs="Consolas"/>
                <w:sz w:val="16"/>
              </w:rPr>
              <w:t>0</w:t>
            </w:r>
          </w:p>
        </w:tc>
        <w:tc>
          <w:tcPr>
            <w:tcW w:w="1170" w:type="dxa"/>
          </w:tcPr>
          <w:p w14:paraId="5347FFBB" w14:textId="77777777" w:rsidR="003D27E1" w:rsidRDefault="00B475ED">
            <w:pPr>
              <w:jc w:val="right"/>
            </w:pPr>
            <w:r>
              <w:rPr>
                <w:rFonts w:ascii="Consolas" w:eastAsia="Consolas" w:hAnsi="Consolas" w:cs="Consolas"/>
                <w:sz w:val="16"/>
              </w:rPr>
              <w:t>0</w:t>
            </w:r>
          </w:p>
        </w:tc>
      </w:tr>
      <w:tr w:rsidR="003D27E1" w14:paraId="5347FFC5" w14:textId="77777777">
        <w:tc>
          <w:tcPr>
            <w:tcW w:w="1170" w:type="dxa"/>
          </w:tcPr>
          <w:p w14:paraId="5347FFBD" w14:textId="77777777" w:rsidR="003D27E1" w:rsidRDefault="00B475ED">
            <w:pPr>
              <w:jc w:val="right"/>
            </w:pPr>
            <w:r>
              <w:rPr>
                <w:rFonts w:ascii="Consolas" w:eastAsia="Consolas" w:hAnsi="Consolas" w:cs="Consolas"/>
                <w:sz w:val="16"/>
              </w:rPr>
              <w:t>1</w:t>
            </w:r>
          </w:p>
        </w:tc>
        <w:tc>
          <w:tcPr>
            <w:tcW w:w="1170" w:type="dxa"/>
          </w:tcPr>
          <w:p w14:paraId="5347FFBE" w14:textId="77777777" w:rsidR="003D27E1" w:rsidRDefault="00B475ED">
            <w:pPr>
              <w:jc w:val="right"/>
            </w:pPr>
            <w:r>
              <w:rPr>
                <w:rFonts w:ascii="Consolas" w:eastAsia="Consolas" w:hAnsi="Consolas" w:cs="Consolas"/>
                <w:sz w:val="16"/>
              </w:rPr>
              <w:t>0</w:t>
            </w:r>
          </w:p>
        </w:tc>
        <w:tc>
          <w:tcPr>
            <w:tcW w:w="1170" w:type="dxa"/>
          </w:tcPr>
          <w:p w14:paraId="5347FFBF" w14:textId="77777777" w:rsidR="003D27E1" w:rsidRDefault="00B475ED">
            <w:pPr>
              <w:jc w:val="right"/>
            </w:pPr>
            <w:r>
              <w:rPr>
                <w:rFonts w:ascii="Consolas" w:eastAsia="Consolas" w:hAnsi="Consolas" w:cs="Consolas"/>
                <w:sz w:val="16"/>
              </w:rPr>
              <w:t>12,936</w:t>
            </w:r>
          </w:p>
        </w:tc>
        <w:tc>
          <w:tcPr>
            <w:tcW w:w="1170" w:type="dxa"/>
          </w:tcPr>
          <w:p w14:paraId="5347FFC0" w14:textId="77777777" w:rsidR="003D27E1" w:rsidRDefault="00B475ED">
            <w:pPr>
              <w:jc w:val="right"/>
            </w:pPr>
            <w:r>
              <w:rPr>
                <w:rFonts w:ascii="Consolas" w:eastAsia="Consolas" w:hAnsi="Consolas" w:cs="Consolas"/>
                <w:sz w:val="16"/>
              </w:rPr>
              <w:t>0</w:t>
            </w:r>
          </w:p>
        </w:tc>
        <w:tc>
          <w:tcPr>
            <w:tcW w:w="1170" w:type="dxa"/>
          </w:tcPr>
          <w:p w14:paraId="5347FFC1" w14:textId="77777777" w:rsidR="003D27E1" w:rsidRDefault="00B475ED">
            <w:pPr>
              <w:jc w:val="right"/>
            </w:pPr>
            <w:r>
              <w:rPr>
                <w:rFonts w:ascii="Consolas" w:eastAsia="Consolas" w:hAnsi="Consolas" w:cs="Consolas"/>
                <w:sz w:val="16"/>
              </w:rPr>
              <w:t>0</w:t>
            </w:r>
          </w:p>
        </w:tc>
        <w:tc>
          <w:tcPr>
            <w:tcW w:w="1170" w:type="dxa"/>
          </w:tcPr>
          <w:p w14:paraId="5347FFC2" w14:textId="77777777" w:rsidR="003D27E1" w:rsidRDefault="00B475ED">
            <w:pPr>
              <w:jc w:val="right"/>
            </w:pPr>
            <w:r>
              <w:rPr>
                <w:rFonts w:ascii="Consolas" w:eastAsia="Consolas" w:hAnsi="Consolas" w:cs="Consolas"/>
                <w:sz w:val="16"/>
              </w:rPr>
              <w:t>0</w:t>
            </w:r>
          </w:p>
        </w:tc>
        <w:tc>
          <w:tcPr>
            <w:tcW w:w="1170" w:type="dxa"/>
          </w:tcPr>
          <w:p w14:paraId="5347FFC3" w14:textId="77777777" w:rsidR="003D27E1" w:rsidRDefault="00B475ED">
            <w:pPr>
              <w:jc w:val="right"/>
            </w:pPr>
            <w:r>
              <w:rPr>
                <w:rFonts w:ascii="Consolas" w:eastAsia="Consolas" w:hAnsi="Consolas" w:cs="Consolas"/>
                <w:sz w:val="16"/>
              </w:rPr>
              <w:t>0</w:t>
            </w:r>
          </w:p>
        </w:tc>
        <w:tc>
          <w:tcPr>
            <w:tcW w:w="1170" w:type="dxa"/>
          </w:tcPr>
          <w:p w14:paraId="5347FFC4" w14:textId="77777777" w:rsidR="003D27E1" w:rsidRDefault="00B475ED">
            <w:pPr>
              <w:jc w:val="right"/>
            </w:pPr>
            <w:r>
              <w:rPr>
                <w:rFonts w:ascii="Consolas" w:eastAsia="Consolas" w:hAnsi="Consolas" w:cs="Consolas"/>
                <w:sz w:val="16"/>
              </w:rPr>
              <w:t>0</w:t>
            </w:r>
          </w:p>
        </w:tc>
      </w:tr>
      <w:tr w:rsidR="003D27E1" w14:paraId="5347FFCE" w14:textId="77777777">
        <w:tc>
          <w:tcPr>
            <w:tcW w:w="1170" w:type="dxa"/>
          </w:tcPr>
          <w:p w14:paraId="5347FFC6" w14:textId="77777777" w:rsidR="003D27E1" w:rsidRDefault="00B475ED">
            <w:pPr>
              <w:jc w:val="right"/>
            </w:pPr>
            <w:r>
              <w:rPr>
                <w:rFonts w:ascii="Consolas" w:eastAsia="Consolas" w:hAnsi="Consolas" w:cs="Consolas"/>
                <w:sz w:val="16"/>
              </w:rPr>
              <w:t>2</w:t>
            </w:r>
          </w:p>
        </w:tc>
        <w:tc>
          <w:tcPr>
            <w:tcW w:w="1170" w:type="dxa"/>
          </w:tcPr>
          <w:p w14:paraId="5347FFC7" w14:textId="77777777" w:rsidR="003D27E1" w:rsidRDefault="00B475ED">
            <w:pPr>
              <w:jc w:val="right"/>
            </w:pPr>
            <w:r>
              <w:rPr>
                <w:rFonts w:ascii="Consolas" w:eastAsia="Consolas" w:hAnsi="Consolas" w:cs="Consolas"/>
                <w:sz w:val="16"/>
              </w:rPr>
              <w:t>0</w:t>
            </w:r>
          </w:p>
        </w:tc>
        <w:tc>
          <w:tcPr>
            <w:tcW w:w="1170" w:type="dxa"/>
          </w:tcPr>
          <w:p w14:paraId="5347FFC8" w14:textId="77777777" w:rsidR="003D27E1" w:rsidRDefault="00B475ED">
            <w:pPr>
              <w:jc w:val="right"/>
            </w:pPr>
            <w:r>
              <w:rPr>
                <w:rFonts w:ascii="Consolas" w:eastAsia="Consolas" w:hAnsi="Consolas" w:cs="Consolas"/>
                <w:sz w:val="16"/>
              </w:rPr>
              <w:t>41,480</w:t>
            </w:r>
          </w:p>
        </w:tc>
        <w:tc>
          <w:tcPr>
            <w:tcW w:w="1170" w:type="dxa"/>
          </w:tcPr>
          <w:p w14:paraId="5347FFC9" w14:textId="77777777" w:rsidR="003D27E1" w:rsidRDefault="00B475ED">
            <w:pPr>
              <w:jc w:val="right"/>
            </w:pPr>
            <w:r>
              <w:rPr>
                <w:rFonts w:ascii="Consolas" w:eastAsia="Consolas" w:hAnsi="Consolas" w:cs="Consolas"/>
                <w:sz w:val="16"/>
              </w:rPr>
              <w:t>0</w:t>
            </w:r>
          </w:p>
        </w:tc>
        <w:tc>
          <w:tcPr>
            <w:tcW w:w="1170" w:type="dxa"/>
          </w:tcPr>
          <w:p w14:paraId="5347FFCA" w14:textId="77777777" w:rsidR="003D27E1" w:rsidRDefault="00B475ED">
            <w:pPr>
              <w:jc w:val="right"/>
            </w:pPr>
            <w:r>
              <w:rPr>
                <w:rFonts w:ascii="Consolas" w:eastAsia="Consolas" w:hAnsi="Consolas" w:cs="Consolas"/>
                <w:sz w:val="16"/>
              </w:rPr>
              <w:t>0</w:t>
            </w:r>
          </w:p>
        </w:tc>
        <w:tc>
          <w:tcPr>
            <w:tcW w:w="1170" w:type="dxa"/>
          </w:tcPr>
          <w:p w14:paraId="5347FFCB" w14:textId="77777777" w:rsidR="003D27E1" w:rsidRDefault="00B475ED">
            <w:pPr>
              <w:jc w:val="right"/>
            </w:pPr>
            <w:r>
              <w:rPr>
                <w:rFonts w:ascii="Consolas" w:eastAsia="Consolas" w:hAnsi="Consolas" w:cs="Consolas"/>
                <w:sz w:val="16"/>
              </w:rPr>
              <w:t>0</w:t>
            </w:r>
          </w:p>
        </w:tc>
        <w:tc>
          <w:tcPr>
            <w:tcW w:w="1170" w:type="dxa"/>
          </w:tcPr>
          <w:p w14:paraId="5347FFCC" w14:textId="77777777" w:rsidR="003D27E1" w:rsidRDefault="00B475ED">
            <w:pPr>
              <w:jc w:val="right"/>
            </w:pPr>
            <w:r>
              <w:rPr>
                <w:rFonts w:ascii="Consolas" w:eastAsia="Consolas" w:hAnsi="Consolas" w:cs="Consolas"/>
                <w:sz w:val="16"/>
              </w:rPr>
              <w:t>0</w:t>
            </w:r>
          </w:p>
        </w:tc>
        <w:tc>
          <w:tcPr>
            <w:tcW w:w="1170" w:type="dxa"/>
          </w:tcPr>
          <w:p w14:paraId="5347FFCD" w14:textId="77777777" w:rsidR="003D27E1" w:rsidRDefault="00B475ED">
            <w:pPr>
              <w:jc w:val="right"/>
            </w:pPr>
            <w:r>
              <w:rPr>
                <w:rFonts w:ascii="Consolas" w:eastAsia="Consolas" w:hAnsi="Consolas" w:cs="Consolas"/>
                <w:sz w:val="16"/>
              </w:rPr>
              <w:t>0</w:t>
            </w:r>
          </w:p>
        </w:tc>
      </w:tr>
      <w:tr w:rsidR="003D27E1" w14:paraId="5347FFD7" w14:textId="77777777">
        <w:tc>
          <w:tcPr>
            <w:tcW w:w="1170" w:type="dxa"/>
          </w:tcPr>
          <w:p w14:paraId="5347FFCF" w14:textId="77777777" w:rsidR="003D27E1" w:rsidRDefault="00B475ED">
            <w:pPr>
              <w:jc w:val="right"/>
            </w:pPr>
            <w:r>
              <w:rPr>
                <w:rFonts w:ascii="Consolas" w:eastAsia="Consolas" w:hAnsi="Consolas" w:cs="Consolas"/>
                <w:sz w:val="16"/>
              </w:rPr>
              <w:t>3</w:t>
            </w:r>
          </w:p>
        </w:tc>
        <w:tc>
          <w:tcPr>
            <w:tcW w:w="1170" w:type="dxa"/>
          </w:tcPr>
          <w:p w14:paraId="5347FFD0" w14:textId="77777777" w:rsidR="003D27E1" w:rsidRDefault="00B475ED">
            <w:pPr>
              <w:jc w:val="right"/>
            </w:pPr>
            <w:r>
              <w:rPr>
                <w:rFonts w:ascii="Consolas" w:eastAsia="Consolas" w:hAnsi="Consolas" w:cs="Consolas"/>
                <w:sz w:val="16"/>
              </w:rPr>
              <w:t>0</w:t>
            </w:r>
          </w:p>
        </w:tc>
        <w:tc>
          <w:tcPr>
            <w:tcW w:w="1170" w:type="dxa"/>
          </w:tcPr>
          <w:p w14:paraId="5347FFD1" w14:textId="77777777" w:rsidR="003D27E1" w:rsidRDefault="00B475ED">
            <w:pPr>
              <w:jc w:val="right"/>
            </w:pPr>
            <w:r>
              <w:rPr>
                <w:rFonts w:ascii="Consolas" w:eastAsia="Consolas" w:hAnsi="Consolas" w:cs="Consolas"/>
                <w:sz w:val="16"/>
              </w:rPr>
              <w:t>45,968</w:t>
            </w:r>
          </w:p>
        </w:tc>
        <w:tc>
          <w:tcPr>
            <w:tcW w:w="1170" w:type="dxa"/>
          </w:tcPr>
          <w:p w14:paraId="5347FFD2" w14:textId="77777777" w:rsidR="003D27E1" w:rsidRDefault="00B475ED">
            <w:pPr>
              <w:jc w:val="right"/>
            </w:pPr>
            <w:r>
              <w:rPr>
                <w:rFonts w:ascii="Consolas" w:eastAsia="Consolas" w:hAnsi="Consolas" w:cs="Consolas"/>
                <w:sz w:val="16"/>
              </w:rPr>
              <w:t>0</w:t>
            </w:r>
          </w:p>
        </w:tc>
        <w:tc>
          <w:tcPr>
            <w:tcW w:w="1170" w:type="dxa"/>
          </w:tcPr>
          <w:p w14:paraId="5347FFD3" w14:textId="77777777" w:rsidR="003D27E1" w:rsidRDefault="00B475ED">
            <w:pPr>
              <w:jc w:val="right"/>
            </w:pPr>
            <w:r>
              <w:rPr>
                <w:rFonts w:ascii="Consolas" w:eastAsia="Consolas" w:hAnsi="Consolas" w:cs="Consolas"/>
                <w:sz w:val="16"/>
              </w:rPr>
              <w:t>0</w:t>
            </w:r>
          </w:p>
        </w:tc>
        <w:tc>
          <w:tcPr>
            <w:tcW w:w="1170" w:type="dxa"/>
          </w:tcPr>
          <w:p w14:paraId="5347FFD4" w14:textId="77777777" w:rsidR="003D27E1" w:rsidRDefault="00B475ED">
            <w:pPr>
              <w:jc w:val="right"/>
            </w:pPr>
            <w:r>
              <w:rPr>
                <w:rFonts w:ascii="Consolas" w:eastAsia="Consolas" w:hAnsi="Consolas" w:cs="Consolas"/>
                <w:sz w:val="16"/>
              </w:rPr>
              <w:t>0</w:t>
            </w:r>
          </w:p>
        </w:tc>
        <w:tc>
          <w:tcPr>
            <w:tcW w:w="1170" w:type="dxa"/>
          </w:tcPr>
          <w:p w14:paraId="5347FFD5" w14:textId="77777777" w:rsidR="003D27E1" w:rsidRDefault="00B475ED">
            <w:pPr>
              <w:jc w:val="right"/>
            </w:pPr>
            <w:r>
              <w:rPr>
                <w:rFonts w:ascii="Consolas" w:eastAsia="Consolas" w:hAnsi="Consolas" w:cs="Consolas"/>
                <w:sz w:val="16"/>
              </w:rPr>
              <w:t>0</w:t>
            </w:r>
          </w:p>
        </w:tc>
        <w:tc>
          <w:tcPr>
            <w:tcW w:w="1170" w:type="dxa"/>
          </w:tcPr>
          <w:p w14:paraId="5347FFD6" w14:textId="77777777" w:rsidR="003D27E1" w:rsidRDefault="00B475ED">
            <w:pPr>
              <w:jc w:val="right"/>
            </w:pPr>
            <w:r>
              <w:rPr>
                <w:rFonts w:ascii="Consolas" w:eastAsia="Consolas" w:hAnsi="Consolas" w:cs="Consolas"/>
                <w:sz w:val="16"/>
              </w:rPr>
              <w:t>0</w:t>
            </w:r>
          </w:p>
        </w:tc>
      </w:tr>
      <w:tr w:rsidR="003D27E1" w14:paraId="5347FFE0" w14:textId="77777777">
        <w:tc>
          <w:tcPr>
            <w:tcW w:w="1170" w:type="dxa"/>
          </w:tcPr>
          <w:p w14:paraId="5347FFD8" w14:textId="77777777" w:rsidR="003D27E1" w:rsidRDefault="00B475ED">
            <w:pPr>
              <w:jc w:val="right"/>
            </w:pPr>
            <w:r>
              <w:rPr>
                <w:rFonts w:ascii="Consolas" w:eastAsia="Consolas" w:hAnsi="Consolas" w:cs="Consolas"/>
                <w:sz w:val="16"/>
              </w:rPr>
              <w:lastRenderedPageBreak/>
              <w:t>4</w:t>
            </w:r>
          </w:p>
        </w:tc>
        <w:tc>
          <w:tcPr>
            <w:tcW w:w="1170" w:type="dxa"/>
          </w:tcPr>
          <w:p w14:paraId="5347FFD9" w14:textId="77777777" w:rsidR="003D27E1" w:rsidRDefault="00B475ED">
            <w:pPr>
              <w:jc w:val="right"/>
            </w:pPr>
            <w:r>
              <w:rPr>
                <w:rFonts w:ascii="Consolas" w:eastAsia="Consolas" w:hAnsi="Consolas" w:cs="Consolas"/>
                <w:sz w:val="16"/>
              </w:rPr>
              <w:t>0</w:t>
            </w:r>
          </w:p>
        </w:tc>
        <w:tc>
          <w:tcPr>
            <w:tcW w:w="1170" w:type="dxa"/>
          </w:tcPr>
          <w:p w14:paraId="5347FFDA" w14:textId="77777777" w:rsidR="003D27E1" w:rsidRDefault="00B475ED">
            <w:pPr>
              <w:jc w:val="right"/>
            </w:pPr>
            <w:r>
              <w:rPr>
                <w:rFonts w:ascii="Consolas" w:eastAsia="Consolas" w:hAnsi="Consolas" w:cs="Consolas"/>
                <w:sz w:val="16"/>
              </w:rPr>
              <w:t>10,613</w:t>
            </w:r>
          </w:p>
        </w:tc>
        <w:tc>
          <w:tcPr>
            <w:tcW w:w="1170" w:type="dxa"/>
          </w:tcPr>
          <w:p w14:paraId="5347FFDB" w14:textId="77777777" w:rsidR="003D27E1" w:rsidRDefault="00B475ED">
            <w:pPr>
              <w:jc w:val="right"/>
            </w:pPr>
            <w:r>
              <w:rPr>
                <w:rFonts w:ascii="Consolas" w:eastAsia="Consolas" w:hAnsi="Consolas" w:cs="Consolas"/>
                <w:sz w:val="16"/>
              </w:rPr>
              <w:t>0</w:t>
            </w:r>
          </w:p>
        </w:tc>
        <w:tc>
          <w:tcPr>
            <w:tcW w:w="1170" w:type="dxa"/>
          </w:tcPr>
          <w:p w14:paraId="5347FFDC" w14:textId="77777777" w:rsidR="003D27E1" w:rsidRDefault="00B475ED">
            <w:pPr>
              <w:jc w:val="right"/>
            </w:pPr>
            <w:r>
              <w:rPr>
                <w:rFonts w:ascii="Consolas" w:eastAsia="Consolas" w:hAnsi="Consolas" w:cs="Consolas"/>
                <w:sz w:val="16"/>
              </w:rPr>
              <w:t>0</w:t>
            </w:r>
          </w:p>
        </w:tc>
        <w:tc>
          <w:tcPr>
            <w:tcW w:w="1170" w:type="dxa"/>
          </w:tcPr>
          <w:p w14:paraId="5347FFDD" w14:textId="77777777" w:rsidR="003D27E1" w:rsidRDefault="00B475ED">
            <w:pPr>
              <w:jc w:val="right"/>
            </w:pPr>
            <w:r>
              <w:rPr>
                <w:rFonts w:ascii="Consolas" w:eastAsia="Consolas" w:hAnsi="Consolas" w:cs="Consolas"/>
                <w:sz w:val="16"/>
              </w:rPr>
              <w:t>0</w:t>
            </w:r>
          </w:p>
        </w:tc>
        <w:tc>
          <w:tcPr>
            <w:tcW w:w="1170" w:type="dxa"/>
          </w:tcPr>
          <w:p w14:paraId="5347FFDE" w14:textId="77777777" w:rsidR="003D27E1" w:rsidRDefault="00B475ED">
            <w:pPr>
              <w:jc w:val="right"/>
            </w:pPr>
            <w:r>
              <w:rPr>
                <w:rFonts w:ascii="Consolas" w:eastAsia="Consolas" w:hAnsi="Consolas" w:cs="Consolas"/>
                <w:sz w:val="16"/>
              </w:rPr>
              <w:t>0</w:t>
            </w:r>
          </w:p>
        </w:tc>
        <w:tc>
          <w:tcPr>
            <w:tcW w:w="1170" w:type="dxa"/>
          </w:tcPr>
          <w:p w14:paraId="5347FFDF" w14:textId="77777777" w:rsidR="003D27E1" w:rsidRDefault="00B475ED">
            <w:pPr>
              <w:jc w:val="right"/>
            </w:pPr>
            <w:r>
              <w:rPr>
                <w:rFonts w:ascii="Consolas" w:eastAsia="Consolas" w:hAnsi="Consolas" w:cs="Consolas"/>
                <w:sz w:val="16"/>
              </w:rPr>
              <w:t>0</w:t>
            </w:r>
          </w:p>
        </w:tc>
      </w:tr>
      <w:tr w:rsidR="003D27E1" w14:paraId="5347FFE9" w14:textId="77777777">
        <w:tc>
          <w:tcPr>
            <w:tcW w:w="1170" w:type="dxa"/>
            <w:tcBorders>
              <w:bottom w:val="single" w:sz="0" w:space="0" w:color="000000"/>
            </w:tcBorders>
          </w:tcPr>
          <w:p w14:paraId="5347FFE1" w14:textId="77777777" w:rsidR="003D27E1" w:rsidRDefault="00B475ED">
            <w:pPr>
              <w:jc w:val="right"/>
            </w:pPr>
            <w:r>
              <w:rPr>
                <w:rFonts w:ascii="Consolas" w:eastAsia="Consolas" w:hAnsi="Consolas" w:cs="Consolas"/>
                <w:sz w:val="16"/>
              </w:rPr>
              <w:t>.</w:t>
            </w:r>
          </w:p>
        </w:tc>
        <w:tc>
          <w:tcPr>
            <w:tcW w:w="1170" w:type="dxa"/>
            <w:tcBorders>
              <w:bottom w:val="single" w:sz="0" w:space="0" w:color="000000"/>
            </w:tcBorders>
          </w:tcPr>
          <w:p w14:paraId="5347FFE2" w14:textId="77777777" w:rsidR="003D27E1" w:rsidRDefault="00B475ED">
            <w:pPr>
              <w:jc w:val="right"/>
            </w:pPr>
            <w:r>
              <w:rPr>
                <w:rFonts w:ascii="Consolas" w:eastAsia="Consolas" w:hAnsi="Consolas" w:cs="Consolas"/>
                <w:sz w:val="16"/>
              </w:rPr>
              <w:t>290,616</w:t>
            </w:r>
          </w:p>
        </w:tc>
        <w:tc>
          <w:tcPr>
            <w:tcW w:w="1170" w:type="dxa"/>
            <w:tcBorders>
              <w:bottom w:val="single" w:sz="0" w:space="0" w:color="000000"/>
            </w:tcBorders>
          </w:tcPr>
          <w:p w14:paraId="5347FFE3" w14:textId="77777777" w:rsidR="003D27E1" w:rsidRDefault="00B475ED">
            <w:pPr>
              <w:jc w:val="right"/>
            </w:pPr>
            <w:r>
              <w:rPr>
                <w:rFonts w:ascii="Consolas" w:eastAsia="Consolas" w:hAnsi="Consolas" w:cs="Consolas"/>
                <w:sz w:val="16"/>
              </w:rPr>
              <w:t>145,467</w:t>
            </w:r>
          </w:p>
        </w:tc>
        <w:tc>
          <w:tcPr>
            <w:tcW w:w="1170" w:type="dxa"/>
            <w:tcBorders>
              <w:bottom w:val="single" w:sz="0" w:space="0" w:color="000000"/>
            </w:tcBorders>
          </w:tcPr>
          <w:p w14:paraId="5347FFE4" w14:textId="77777777" w:rsidR="003D27E1" w:rsidRDefault="00B475ED">
            <w:pPr>
              <w:jc w:val="right"/>
            </w:pPr>
            <w:r>
              <w:rPr>
                <w:rFonts w:ascii="Consolas" w:eastAsia="Consolas" w:hAnsi="Consolas" w:cs="Consolas"/>
                <w:sz w:val="16"/>
              </w:rPr>
              <w:t>499,658</w:t>
            </w:r>
          </w:p>
        </w:tc>
        <w:tc>
          <w:tcPr>
            <w:tcW w:w="1170" w:type="dxa"/>
            <w:tcBorders>
              <w:bottom w:val="single" w:sz="0" w:space="0" w:color="000000"/>
            </w:tcBorders>
          </w:tcPr>
          <w:p w14:paraId="5347FFE5" w14:textId="77777777" w:rsidR="003D27E1" w:rsidRDefault="00B475ED">
            <w:pPr>
              <w:jc w:val="right"/>
            </w:pPr>
            <w:r>
              <w:rPr>
                <w:rFonts w:ascii="Consolas" w:eastAsia="Consolas" w:hAnsi="Consolas" w:cs="Consolas"/>
                <w:sz w:val="16"/>
              </w:rPr>
              <w:t>203,914</w:t>
            </w:r>
          </w:p>
        </w:tc>
        <w:tc>
          <w:tcPr>
            <w:tcW w:w="1170" w:type="dxa"/>
            <w:tcBorders>
              <w:bottom w:val="single" w:sz="0" w:space="0" w:color="000000"/>
            </w:tcBorders>
          </w:tcPr>
          <w:p w14:paraId="5347FFE6" w14:textId="77777777" w:rsidR="003D27E1" w:rsidRDefault="00B475ED">
            <w:pPr>
              <w:jc w:val="right"/>
            </w:pPr>
            <w:r>
              <w:rPr>
                <w:rFonts w:ascii="Consolas" w:eastAsia="Consolas" w:hAnsi="Consolas" w:cs="Consolas"/>
                <w:sz w:val="16"/>
              </w:rPr>
              <w:t>812,135</w:t>
            </w:r>
          </w:p>
        </w:tc>
        <w:tc>
          <w:tcPr>
            <w:tcW w:w="1170" w:type="dxa"/>
            <w:tcBorders>
              <w:bottom w:val="single" w:sz="0" w:space="0" w:color="000000"/>
            </w:tcBorders>
          </w:tcPr>
          <w:p w14:paraId="5347FFE7" w14:textId="77777777" w:rsidR="003D27E1" w:rsidRDefault="00B475ED">
            <w:pPr>
              <w:jc w:val="right"/>
            </w:pPr>
            <w:r>
              <w:rPr>
                <w:rFonts w:ascii="Consolas" w:eastAsia="Consolas" w:hAnsi="Consolas" w:cs="Consolas"/>
                <w:sz w:val="16"/>
              </w:rPr>
              <w:t>782,886</w:t>
            </w:r>
          </w:p>
        </w:tc>
        <w:tc>
          <w:tcPr>
            <w:tcW w:w="1170" w:type="dxa"/>
            <w:tcBorders>
              <w:bottom w:val="single" w:sz="0" w:space="0" w:color="000000"/>
            </w:tcBorders>
          </w:tcPr>
          <w:p w14:paraId="5347FFE8" w14:textId="77777777" w:rsidR="003D27E1" w:rsidRDefault="00B475ED">
            <w:pPr>
              <w:jc w:val="right"/>
            </w:pPr>
            <w:r>
              <w:rPr>
                <w:rFonts w:ascii="Consolas" w:eastAsia="Consolas" w:hAnsi="Consolas" w:cs="Consolas"/>
                <w:sz w:val="16"/>
              </w:rPr>
              <w:t>116,355</w:t>
            </w:r>
          </w:p>
        </w:tc>
      </w:tr>
      <w:tr w:rsidR="003D27E1" w14:paraId="5347FFF2" w14:textId="77777777">
        <w:tc>
          <w:tcPr>
            <w:tcW w:w="0" w:type="auto"/>
            <w:tcBorders>
              <w:top w:val="single" w:sz="0" w:space="0" w:color="000000"/>
              <w:bottom w:val="single" w:sz="0" w:space="0" w:color="000000"/>
            </w:tcBorders>
          </w:tcPr>
          <w:p w14:paraId="5347FFEA" w14:textId="77777777" w:rsidR="003D27E1" w:rsidRDefault="00B475ED">
            <w:pPr>
              <w:jc w:val="right"/>
            </w:pPr>
            <w:r>
              <w:rPr>
                <w:rFonts w:ascii="Consolas" w:eastAsia="Consolas" w:hAnsi="Consolas" w:cs="Consolas"/>
                <w:b/>
                <w:sz w:val="16"/>
              </w:rPr>
              <w:t>Total</w:t>
            </w:r>
          </w:p>
        </w:tc>
        <w:tc>
          <w:tcPr>
            <w:tcW w:w="0" w:type="auto"/>
            <w:tcBorders>
              <w:top w:val="single" w:sz="0" w:space="0" w:color="000000"/>
              <w:bottom w:val="single" w:sz="0" w:space="0" w:color="000000"/>
            </w:tcBorders>
          </w:tcPr>
          <w:p w14:paraId="5347FFEB" w14:textId="77777777" w:rsidR="003D27E1" w:rsidRDefault="00B475ED">
            <w:pPr>
              <w:jc w:val="right"/>
            </w:pPr>
            <w:r>
              <w:rPr>
                <w:rFonts w:ascii="Consolas" w:eastAsia="Consolas" w:hAnsi="Consolas" w:cs="Consolas"/>
                <w:sz w:val="16"/>
              </w:rPr>
              <w:t>290,616</w:t>
            </w:r>
          </w:p>
        </w:tc>
        <w:tc>
          <w:tcPr>
            <w:tcW w:w="0" w:type="auto"/>
            <w:tcBorders>
              <w:top w:val="single" w:sz="0" w:space="0" w:color="000000"/>
              <w:bottom w:val="single" w:sz="0" w:space="0" w:color="000000"/>
            </w:tcBorders>
          </w:tcPr>
          <w:p w14:paraId="5347FFEC" w14:textId="77777777" w:rsidR="003D27E1" w:rsidRDefault="00B475ED">
            <w:pPr>
              <w:jc w:val="right"/>
            </w:pPr>
            <w:r>
              <w:rPr>
                <w:rFonts w:ascii="Consolas" w:eastAsia="Consolas" w:hAnsi="Consolas" w:cs="Consolas"/>
                <w:sz w:val="16"/>
              </w:rPr>
              <w:t>378,766</w:t>
            </w:r>
          </w:p>
        </w:tc>
        <w:tc>
          <w:tcPr>
            <w:tcW w:w="0" w:type="auto"/>
            <w:tcBorders>
              <w:top w:val="single" w:sz="0" w:space="0" w:color="000000"/>
              <w:bottom w:val="single" w:sz="0" w:space="0" w:color="000000"/>
            </w:tcBorders>
          </w:tcPr>
          <w:p w14:paraId="5347FFED" w14:textId="77777777" w:rsidR="003D27E1" w:rsidRDefault="00B475ED">
            <w:pPr>
              <w:jc w:val="right"/>
            </w:pPr>
            <w:r>
              <w:rPr>
                <w:rFonts w:ascii="Consolas" w:eastAsia="Consolas" w:hAnsi="Consolas" w:cs="Consolas"/>
                <w:sz w:val="16"/>
              </w:rPr>
              <w:t>499,658</w:t>
            </w:r>
          </w:p>
        </w:tc>
        <w:tc>
          <w:tcPr>
            <w:tcW w:w="0" w:type="auto"/>
            <w:tcBorders>
              <w:top w:val="single" w:sz="0" w:space="0" w:color="000000"/>
              <w:bottom w:val="single" w:sz="0" w:space="0" w:color="000000"/>
            </w:tcBorders>
          </w:tcPr>
          <w:p w14:paraId="5347FFEE" w14:textId="77777777" w:rsidR="003D27E1" w:rsidRDefault="00B475ED">
            <w:pPr>
              <w:jc w:val="right"/>
            </w:pPr>
            <w:r>
              <w:rPr>
                <w:rFonts w:ascii="Consolas" w:eastAsia="Consolas" w:hAnsi="Consolas" w:cs="Consolas"/>
                <w:sz w:val="16"/>
              </w:rPr>
              <w:t>203,914</w:t>
            </w:r>
          </w:p>
        </w:tc>
        <w:tc>
          <w:tcPr>
            <w:tcW w:w="0" w:type="auto"/>
            <w:tcBorders>
              <w:top w:val="single" w:sz="0" w:space="0" w:color="000000"/>
              <w:bottom w:val="single" w:sz="0" w:space="0" w:color="000000"/>
            </w:tcBorders>
          </w:tcPr>
          <w:p w14:paraId="5347FFEF" w14:textId="77777777" w:rsidR="003D27E1" w:rsidRDefault="00B475ED">
            <w:pPr>
              <w:jc w:val="right"/>
            </w:pPr>
            <w:r>
              <w:rPr>
                <w:rFonts w:ascii="Consolas" w:eastAsia="Consolas" w:hAnsi="Consolas" w:cs="Consolas"/>
                <w:sz w:val="16"/>
              </w:rPr>
              <w:t>812,135</w:t>
            </w:r>
          </w:p>
        </w:tc>
        <w:tc>
          <w:tcPr>
            <w:tcW w:w="0" w:type="auto"/>
            <w:tcBorders>
              <w:top w:val="single" w:sz="0" w:space="0" w:color="000000"/>
              <w:bottom w:val="single" w:sz="0" w:space="0" w:color="000000"/>
            </w:tcBorders>
          </w:tcPr>
          <w:p w14:paraId="5347FFF0" w14:textId="77777777" w:rsidR="003D27E1" w:rsidRDefault="00B475ED">
            <w:pPr>
              <w:jc w:val="right"/>
            </w:pPr>
            <w:r>
              <w:rPr>
                <w:rFonts w:ascii="Consolas" w:eastAsia="Consolas" w:hAnsi="Consolas" w:cs="Consolas"/>
                <w:sz w:val="16"/>
              </w:rPr>
              <w:t>782,886</w:t>
            </w:r>
          </w:p>
        </w:tc>
        <w:tc>
          <w:tcPr>
            <w:tcW w:w="0" w:type="auto"/>
            <w:tcBorders>
              <w:top w:val="single" w:sz="0" w:space="0" w:color="000000"/>
              <w:bottom w:val="single" w:sz="0" w:space="0" w:color="000000"/>
            </w:tcBorders>
          </w:tcPr>
          <w:p w14:paraId="5347FFF1" w14:textId="77777777" w:rsidR="003D27E1" w:rsidRDefault="00B475ED">
            <w:pPr>
              <w:jc w:val="right"/>
            </w:pPr>
            <w:r>
              <w:rPr>
                <w:rFonts w:ascii="Consolas" w:eastAsia="Consolas" w:hAnsi="Consolas" w:cs="Consolas"/>
                <w:sz w:val="16"/>
              </w:rPr>
              <w:t>116,355</w:t>
            </w:r>
          </w:p>
        </w:tc>
      </w:tr>
    </w:tbl>
    <w:p w14:paraId="5347FFF3" w14:textId="77777777" w:rsidR="003D27E1" w:rsidRDefault="003D27E1"/>
    <w:p w14:paraId="5347FFF4" w14:textId="77777777" w:rsidR="003D27E1" w:rsidRDefault="00B475ED">
      <w:r>
        <w:br/>
      </w:r>
    </w:p>
    <w:p w14:paraId="5347FFF5" w14:textId="77777777" w:rsidR="003D27E1" w:rsidRDefault="00B475ED">
      <w:r>
        <w:br w:type="page"/>
      </w:r>
    </w:p>
    <w:p w14:paraId="5347FFF6" w14:textId="77777777" w:rsidR="003D27E1" w:rsidRDefault="00B475ED">
      <w:pPr>
        <w:pStyle w:val="Heading1"/>
      </w:pPr>
      <w:r>
        <w:rPr>
          <w:sz w:val="30"/>
        </w:rPr>
        <w:lastRenderedPageBreak/>
        <w:t>Weights</w:t>
      </w:r>
    </w:p>
    <w:p w14:paraId="5347FFF7" w14:textId="77777777" w:rsidR="003D27E1" w:rsidRDefault="00B475ED">
      <w:r>
        <w:t xml:space="preserve">This version of CPF does not provide weights. Weights can be added from the original surveys, however, in most cases, there are several weights available and their design differs between surveys. Users who wish to apply weights have to carefully read survey documentation, consider included samples (populations) and decide on the approach for harmonization. </w:t>
      </w:r>
    </w:p>
    <w:p w14:paraId="5347FFF8" w14:textId="77777777" w:rsidR="003D27E1" w:rsidRDefault="003D27E1"/>
    <w:p w14:paraId="5347FFF9" w14:textId="77777777" w:rsidR="003D27E1" w:rsidRDefault="00B475ED">
      <w:pPr>
        <w:pStyle w:val="Heading1"/>
      </w:pPr>
      <w:r>
        <w:rPr>
          <w:sz w:val="30"/>
        </w:rPr>
        <w:t>Sample identifiers</w:t>
      </w:r>
    </w:p>
    <w:p w14:paraId="5347FFFA" w14:textId="77777777" w:rsidR="003D27E1" w:rsidRDefault="00B475ED">
      <w:r>
        <w:rPr>
          <w:color w:val="FF0000"/>
        </w:rPr>
        <w:t>XXX ADD DESRIPTION XXX</w:t>
      </w:r>
    </w:p>
    <w:p w14:paraId="5347FFFB" w14:textId="77777777" w:rsidR="003D27E1" w:rsidRDefault="00B475ED">
      <w:pPr>
        <w:pStyle w:val="Heading1"/>
      </w:pPr>
      <w:r>
        <w:rPr>
          <w:sz w:val="30"/>
        </w:rPr>
        <w:t>Variable matrix by country</w:t>
      </w:r>
    </w:p>
    <w:p w14:paraId="5347FFFC" w14:textId="77777777" w:rsidR="003D27E1" w:rsidRDefault="00B475ED">
      <w:r>
        <w:br w:type="page"/>
      </w:r>
    </w:p>
    <w:p w14:paraId="5347FFFD" w14:textId="77777777" w:rsidR="003D27E1" w:rsidRDefault="00B475ED">
      <w:pPr>
        <w:jc w:val="center"/>
        <w:rPr>
          <w:rFonts w:ascii="Consolas" w:eastAsia="Consolas" w:hAnsi="Consolas" w:cs="Consolas"/>
          <w:sz w:val="18"/>
        </w:rPr>
      </w:pPr>
      <w:r>
        <w:rPr>
          <w:rFonts w:ascii="Consolas" w:eastAsia="Consolas" w:hAnsi="Consolas" w:cs="Consolas"/>
          <w:i/>
          <w:sz w:val="18"/>
        </w:rPr>
        <w:lastRenderedPageBreak/>
        <w:t>Availability by country (1=available)</w:t>
      </w:r>
    </w:p>
    <w:tbl>
      <w:tblPr>
        <w:tblStyle w:val="TableGrid"/>
        <w:tblW w:w="0" w:type="auto"/>
        <w:jc w:val="center"/>
        <w:tblBorders>
          <w:top w:val="nil"/>
          <w:left w:val="nil"/>
          <w:bottom w:val="nil"/>
          <w:right w:val="nil"/>
          <w:insideH w:val="single" w:sz="0" w:space="0" w:color="D3D3D3"/>
          <w:insideV w:val="nil"/>
        </w:tblBorders>
        <w:tblLook w:val="04A0" w:firstRow="1" w:lastRow="0" w:firstColumn="1" w:lastColumn="0" w:noHBand="0" w:noVBand="1"/>
      </w:tblPr>
      <w:tblGrid>
        <w:gridCol w:w="1536"/>
        <w:gridCol w:w="832"/>
        <w:gridCol w:w="832"/>
        <w:gridCol w:w="832"/>
        <w:gridCol w:w="832"/>
        <w:gridCol w:w="832"/>
        <w:gridCol w:w="744"/>
        <w:gridCol w:w="744"/>
      </w:tblGrid>
      <w:tr w:rsidR="003D27E1" w14:paraId="53480006" w14:textId="77777777">
        <w:trPr>
          <w:jc w:val="center"/>
        </w:trPr>
        <w:tc>
          <w:tcPr>
            <w:tcW w:w="0" w:type="auto"/>
            <w:tcBorders>
              <w:top w:val="single" w:sz="0" w:space="0" w:color="000000"/>
              <w:bottom w:val="single" w:sz="0" w:space="0" w:color="000000"/>
            </w:tcBorders>
          </w:tcPr>
          <w:p w14:paraId="5347FFFE" w14:textId="77777777" w:rsidR="003D27E1" w:rsidRDefault="003D27E1"/>
        </w:tc>
        <w:tc>
          <w:tcPr>
            <w:tcW w:w="0" w:type="auto"/>
            <w:tcBorders>
              <w:top w:val="single" w:sz="0" w:space="0" w:color="000000"/>
              <w:bottom w:val="single" w:sz="0" w:space="0" w:color="000000"/>
            </w:tcBorders>
          </w:tcPr>
          <w:p w14:paraId="5347FFFF" w14:textId="77777777" w:rsidR="003D27E1" w:rsidRDefault="00B475ED">
            <w:pPr>
              <w:jc w:val="center"/>
            </w:pPr>
            <w:r>
              <w:rPr>
                <w:rFonts w:ascii="Consolas" w:eastAsia="Consolas" w:hAnsi="Consolas" w:cs="Consolas"/>
                <w:sz w:val="16"/>
              </w:rPr>
              <w:t>[1] AUS</w:t>
            </w:r>
          </w:p>
        </w:tc>
        <w:tc>
          <w:tcPr>
            <w:tcW w:w="0" w:type="auto"/>
            <w:tcBorders>
              <w:top w:val="single" w:sz="0" w:space="0" w:color="000000"/>
              <w:bottom w:val="single" w:sz="0" w:space="0" w:color="000000"/>
            </w:tcBorders>
          </w:tcPr>
          <w:p w14:paraId="53480000" w14:textId="77777777" w:rsidR="003D27E1" w:rsidRDefault="00B475ED">
            <w:pPr>
              <w:jc w:val="center"/>
            </w:pPr>
            <w:r>
              <w:rPr>
                <w:rFonts w:ascii="Consolas" w:eastAsia="Consolas" w:hAnsi="Consolas" w:cs="Consolas"/>
                <w:sz w:val="16"/>
              </w:rPr>
              <w:t>[2] KOR</w:t>
            </w:r>
          </w:p>
        </w:tc>
        <w:tc>
          <w:tcPr>
            <w:tcW w:w="0" w:type="auto"/>
            <w:tcBorders>
              <w:top w:val="single" w:sz="0" w:space="0" w:color="000000"/>
              <w:bottom w:val="single" w:sz="0" w:space="0" w:color="000000"/>
            </w:tcBorders>
          </w:tcPr>
          <w:p w14:paraId="53480001" w14:textId="77777777" w:rsidR="003D27E1" w:rsidRDefault="00B475ED">
            <w:pPr>
              <w:jc w:val="center"/>
            </w:pPr>
            <w:r>
              <w:rPr>
                <w:rFonts w:ascii="Consolas" w:eastAsia="Consolas" w:hAnsi="Consolas" w:cs="Consolas"/>
                <w:sz w:val="16"/>
              </w:rPr>
              <w:t>[3] USA</w:t>
            </w:r>
          </w:p>
        </w:tc>
        <w:tc>
          <w:tcPr>
            <w:tcW w:w="0" w:type="auto"/>
            <w:tcBorders>
              <w:top w:val="single" w:sz="0" w:space="0" w:color="000000"/>
              <w:bottom w:val="single" w:sz="0" w:space="0" w:color="000000"/>
            </w:tcBorders>
          </w:tcPr>
          <w:p w14:paraId="53480002" w14:textId="77777777" w:rsidR="003D27E1" w:rsidRDefault="00B475ED">
            <w:pPr>
              <w:jc w:val="center"/>
            </w:pPr>
            <w:r>
              <w:rPr>
                <w:rFonts w:ascii="Consolas" w:eastAsia="Consolas" w:hAnsi="Consolas" w:cs="Consolas"/>
                <w:sz w:val="16"/>
              </w:rPr>
              <w:t>[5] SWT</w:t>
            </w:r>
          </w:p>
        </w:tc>
        <w:tc>
          <w:tcPr>
            <w:tcW w:w="0" w:type="auto"/>
            <w:tcBorders>
              <w:top w:val="single" w:sz="0" w:space="0" w:color="000000"/>
              <w:bottom w:val="single" w:sz="0" w:space="0" w:color="000000"/>
            </w:tcBorders>
          </w:tcPr>
          <w:p w14:paraId="53480003" w14:textId="77777777" w:rsidR="003D27E1" w:rsidRDefault="00B475ED">
            <w:pPr>
              <w:jc w:val="center"/>
            </w:pPr>
            <w:r>
              <w:rPr>
                <w:rFonts w:ascii="Consolas" w:eastAsia="Consolas" w:hAnsi="Consolas" w:cs="Consolas"/>
                <w:sz w:val="16"/>
              </w:rPr>
              <w:t>[6] GER</w:t>
            </w:r>
          </w:p>
        </w:tc>
        <w:tc>
          <w:tcPr>
            <w:tcW w:w="0" w:type="auto"/>
            <w:tcBorders>
              <w:top w:val="single" w:sz="0" w:space="0" w:color="000000"/>
              <w:bottom w:val="single" w:sz="0" w:space="0" w:color="000000"/>
            </w:tcBorders>
          </w:tcPr>
          <w:p w14:paraId="53480004" w14:textId="77777777" w:rsidR="003D27E1" w:rsidRDefault="00B475ED">
            <w:pPr>
              <w:jc w:val="center"/>
            </w:pPr>
            <w:r>
              <w:rPr>
                <w:rFonts w:ascii="Consolas" w:eastAsia="Consolas" w:hAnsi="Consolas" w:cs="Consolas"/>
                <w:sz w:val="16"/>
              </w:rPr>
              <w:t>[7] UK</w:t>
            </w:r>
          </w:p>
        </w:tc>
        <w:tc>
          <w:tcPr>
            <w:tcW w:w="0" w:type="auto"/>
            <w:tcBorders>
              <w:top w:val="single" w:sz="0" w:space="0" w:color="000000"/>
              <w:bottom w:val="single" w:sz="0" w:space="0" w:color="000000"/>
            </w:tcBorders>
          </w:tcPr>
          <w:p w14:paraId="53480005" w14:textId="77777777" w:rsidR="003D27E1" w:rsidRDefault="00B475ED">
            <w:pPr>
              <w:jc w:val="center"/>
            </w:pPr>
            <w:r>
              <w:rPr>
                <w:rFonts w:ascii="Consolas" w:eastAsia="Consolas" w:hAnsi="Consolas" w:cs="Consolas"/>
                <w:sz w:val="16"/>
              </w:rPr>
              <w:t>[8] NL</w:t>
            </w:r>
          </w:p>
        </w:tc>
      </w:tr>
      <w:tr w:rsidR="003D27E1" w14:paraId="5348000F" w14:textId="77777777">
        <w:trPr>
          <w:jc w:val="center"/>
        </w:trPr>
        <w:tc>
          <w:tcPr>
            <w:tcW w:w="0" w:type="auto"/>
            <w:tcBorders>
              <w:top w:val="single" w:sz="0" w:space="0" w:color="000000"/>
            </w:tcBorders>
          </w:tcPr>
          <w:p w14:paraId="53480007" w14:textId="77777777" w:rsidR="003D27E1" w:rsidRDefault="00B475ED">
            <w:proofErr w:type="spellStart"/>
            <w:r>
              <w:rPr>
                <w:rFonts w:ascii="Consolas" w:eastAsia="Consolas" w:hAnsi="Consolas" w:cs="Consolas"/>
                <w:sz w:val="16"/>
              </w:rPr>
              <w:t>orgpid</w:t>
            </w:r>
            <w:proofErr w:type="spellEnd"/>
          </w:p>
        </w:tc>
        <w:tc>
          <w:tcPr>
            <w:tcW w:w="0" w:type="auto"/>
            <w:tcBorders>
              <w:top w:val="single" w:sz="0" w:space="0" w:color="000000"/>
            </w:tcBorders>
          </w:tcPr>
          <w:p w14:paraId="53480008"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80009"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8000A"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8000B"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8000C"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8000D" w14:textId="77777777" w:rsidR="003D27E1" w:rsidRDefault="00B475ED">
            <w:pPr>
              <w:jc w:val="center"/>
            </w:pPr>
            <w:r>
              <w:rPr>
                <w:rFonts w:ascii="Consolas" w:eastAsia="Consolas" w:hAnsi="Consolas" w:cs="Consolas"/>
                <w:sz w:val="16"/>
              </w:rPr>
              <w:t>1</w:t>
            </w:r>
          </w:p>
        </w:tc>
        <w:tc>
          <w:tcPr>
            <w:tcW w:w="0" w:type="auto"/>
            <w:tcBorders>
              <w:top w:val="single" w:sz="0" w:space="0" w:color="000000"/>
            </w:tcBorders>
          </w:tcPr>
          <w:p w14:paraId="5348000E" w14:textId="77777777" w:rsidR="003D27E1" w:rsidRDefault="00B475ED">
            <w:pPr>
              <w:jc w:val="center"/>
            </w:pPr>
            <w:r>
              <w:rPr>
                <w:rFonts w:ascii="Consolas" w:eastAsia="Consolas" w:hAnsi="Consolas" w:cs="Consolas"/>
                <w:sz w:val="16"/>
              </w:rPr>
              <w:t>1</w:t>
            </w:r>
          </w:p>
        </w:tc>
      </w:tr>
      <w:tr w:rsidR="003D27E1" w14:paraId="53480018" w14:textId="77777777">
        <w:trPr>
          <w:jc w:val="center"/>
        </w:trPr>
        <w:tc>
          <w:tcPr>
            <w:tcW w:w="0" w:type="auto"/>
          </w:tcPr>
          <w:p w14:paraId="53480010" w14:textId="77777777" w:rsidR="003D27E1" w:rsidRDefault="00B475ED">
            <w:proofErr w:type="spellStart"/>
            <w:r>
              <w:rPr>
                <w:rFonts w:ascii="Consolas" w:eastAsia="Consolas" w:hAnsi="Consolas" w:cs="Consolas"/>
                <w:sz w:val="16"/>
              </w:rPr>
              <w:t>pid</w:t>
            </w:r>
            <w:proofErr w:type="spellEnd"/>
          </w:p>
        </w:tc>
        <w:tc>
          <w:tcPr>
            <w:tcW w:w="0" w:type="auto"/>
          </w:tcPr>
          <w:p w14:paraId="53480011" w14:textId="77777777" w:rsidR="003D27E1" w:rsidRDefault="00B475ED">
            <w:pPr>
              <w:jc w:val="center"/>
            </w:pPr>
            <w:r>
              <w:rPr>
                <w:rFonts w:ascii="Consolas" w:eastAsia="Consolas" w:hAnsi="Consolas" w:cs="Consolas"/>
                <w:sz w:val="16"/>
              </w:rPr>
              <w:t>1</w:t>
            </w:r>
          </w:p>
        </w:tc>
        <w:tc>
          <w:tcPr>
            <w:tcW w:w="0" w:type="auto"/>
          </w:tcPr>
          <w:p w14:paraId="53480012" w14:textId="77777777" w:rsidR="003D27E1" w:rsidRDefault="00B475ED">
            <w:pPr>
              <w:jc w:val="center"/>
            </w:pPr>
            <w:r>
              <w:rPr>
                <w:rFonts w:ascii="Consolas" w:eastAsia="Consolas" w:hAnsi="Consolas" w:cs="Consolas"/>
                <w:sz w:val="16"/>
              </w:rPr>
              <w:t>1</w:t>
            </w:r>
          </w:p>
        </w:tc>
        <w:tc>
          <w:tcPr>
            <w:tcW w:w="0" w:type="auto"/>
          </w:tcPr>
          <w:p w14:paraId="53480013" w14:textId="77777777" w:rsidR="003D27E1" w:rsidRDefault="00B475ED">
            <w:pPr>
              <w:jc w:val="center"/>
            </w:pPr>
            <w:r>
              <w:rPr>
                <w:rFonts w:ascii="Consolas" w:eastAsia="Consolas" w:hAnsi="Consolas" w:cs="Consolas"/>
                <w:sz w:val="16"/>
              </w:rPr>
              <w:t>1</w:t>
            </w:r>
          </w:p>
        </w:tc>
        <w:tc>
          <w:tcPr>
            <w:tcW w:w="0" w:type="auto"/>
          </w:tcPr>
          <w:p w14:paraId="53480014" w14:textId="77777777" w:rsidR="003D27E1" w:rsidRDefault="00B475ED">
            <w:pPr>
              <w:jc w:val="center"/>
            </w:pPr>
            <w:r>
              <w:rPr>
                <w:rFonts w:ascii="Consolas" w:eastAsia="Consolas" w:hAnsi="Consolas" w:cs="Consolas"/>
                <w:sz w:val="16"/>
              </w:rPr>
              <w:t>1</w:t>
            </w:r>
          </w:p>
        </w:tc>
        <w:tc>
          <w:tcPr>
            <w:tcW w:w="0" w:type="auto"/>
          </w:tcPr>
          <w:p w14:paraId="53480015" w14:textId="77777777" w:rsidR="003D27E1" w:rsidRDefault="00B475ED">
            <w:pPr>
              <w:jc w:val="center"/>
            </w:pPr>
            <w:r>
              <w:rPr>
                <w:rFonts w:ascii="Consolas" w:eastAsia="Consolas" w:hAnsi="Consolas" w:cs="Consolas"/>
                <w:sz w:val="16"/>
              </w:rPr>
              <w:t>1</w:t>
            </w:r>
          </w:p>
        </w:tc>
        <w:tc>
          <w:tcPr>
            <w:tcW w:w="0" w:type="auto"/>
          </w:tcPr>
          <w:p w14:paraId="53480016" w14:textId="77777777" w:rsidR="003D27E1" w:rsidRDefault="00B475ED">
            <w:pPr>
              <w:jc w:val="center"/>
            </w:pPr>
            <w:r>
              <w:rPr>
                <w:rFonts w:ascii="Consolas" w:eastAsia="Consolas" w:hAnsi="Consolas" w:cs="Consolas"/>
                <w:sz w:val="16"/>
              </w:rPr>
              <w:t>1</w:t>
            </w:r>
          </w:p>
        </w:tc>
        <w:tc>
          <w:tcPr>
            <w:tcW w:w="0" w:type="auto"/>
          </w:tcPr>
          <w:p w14:paraId="53480017" w14:textId="77777777" w:rsidR="003D27E1" w:rsidRDefault="00B475ED">
            <w:pPr>
              <w:jc w:val="center"/>
            </w:pPr>
            <w:r>
              <w:rPr>
                <w:rFonts w:ascii="Consolas" w:eastAsia="Consolas" w:hAnsi="Consolas" w:cs="Consolas"/>
                <w:sz w:val="16"/>
              </w:rPr>
              <w:t>1</w:t>
            </w:r>
          </w:p>
        </w:tc>
      </w:tr>
      <w:tr w:rsidR="003D27E1" w14:paraId="53480021" w14:textId="77777777">
        <w:trPr>
          <w:jc w:val="center"/>
        </w:trPr>
        <w:tc>
          <w:tcPr>
            <w:tcW w:w="0" w:type="auto"/>
          </w:tcPr>
          <w:p w14:paraId="53480019" w14:textId="77777777" w:rsidR="003D27E1" w:rsidRDefault="00B475ED">
            <w:r>
              <w:rPr>
                <w:rFonts w:ascii="Consolas" w:eastAsia="Consolas" w:hAnsi="Consolas" w:cs="Consolas"/>
                <w:sz w:val="16"/>
              </w:rPr>
              <w:t>wave</w:t>
            </w:r>
          </w:p>
        </w:tc>
        <w:tc>
          <w:tcPr>
            <w:tcW w:w="0" w:type="auto"/>
          </w:tcPr>
          <w:p w14:paraId="5348001A" w14:textId="77777777" w:rsidR="003D27E1" w:rsidRDefault="00B475ED">
            <w:pPr>
              <w:jc w:val="center"/>
            </w:pPr>
            <w:r>
              <w:rPr>
                <w:rFonts w:ascii="Consolas" w:eastAsia="Consolas" w:hAnsi="Consolas" w:cs="Consolas"/>
                <w:sz w:val="16"/>
              </w:rPr>
              <w:t>1</w:t>
            </w:r>
          </w:p>
        </w:tc>
        <w:tc>
          <w:tcPr>
            <w:tcW w:w="0" w:type="auto"/>
          </w:tcPr>
          <w:p w14:paraId="5348001B" w14:textId="77777777" w:rsidR="003D27E1" w:rsidRDefault="00B475ED">
            <w:pPr>
              <w:jc w:val="center"/>
            </w:pPr>
            <w:r>
              <w:rPr>
                <w:rFonts w:ascii="Consolas" w:eastAsia="Consolas" w:hAnsi="Consolas" w:cs="Consolas"/>
                <w:sz w:val="16"/>
              </w:rPr>
              <w:t>1</w:t>
            </w:r>
          </w:p>
        </w:tc>
        <w:tc>
          <w:tcPr>
            <w:tcW w:w="0" w:type="auto"/>
          </w:tcPr>
          <w:p w14:paraId="5348001C" w14:textId="77777777" w:rsidR="003D27E1" w:rsidRDefault="00B475ED">
            <w:pPr>
              <w:jc w:val="center"/>
            </w:pPr>
            <w:r>
              <w:rPr>
                <w:rFonts w:ascii="Consolas" w:eastAsia="Consolas" w:hAnsi="Consolas" w:cs="Consolas"/>
                <w:sz w:val="16"/>
              </w:rPr>
              <w:t>1</w:t>
            </w:r>
          </w:p>
        </w:tc>
        <w:tc>
          <w:tcPr>
            <w:tcW w:w="0" w:type="auto"/>
          </w:tcPr>
          <w:p w14:paraId="5348001D" w14:textId="77777777" w:rsidR="003D27E1" w:rsidRDefault="00B475ED">
            <w:pPr>
              <w:jc w:val="center"/>
            </w:pPr>
            <w:r>
              <w:rPr>
                <w:rFonts w:ascii="Consolas" w:eastAsia="Consolas" w:hAnsi="Consolas" w:cs="Consolas"/>
                <w:sz w:val="16"/>
              </w:rPr>
              <w:t>1</w:t>
            </w:r>
          </w:p>
        </w:tc>
        <w:tc>
          <w:tcPr>
            <w:tcW w:w="0" w:type="auto"/>
          </w:tcPr>
          <w:p w14:paraId="5348001E" w14:textId="77777777" w:rsidR="003D27E1" w:rsidRDefault="00B475ED">
            <w:pPr>
              <w:jc w:val="center"/>
            </w:pPr>
            <w:r>
              <w:rPr>
                <w:rFonts w:ascii="Consolas" w:eastAsia="Consolas" w:hAnsi="Consolas" w:cs="Consolas"/>
                <w:sz w:val="16"/>
              </w:rPr>
              <w:t>1</w:t>
            </w:r>
          </w:p>
        </w:tc>
        <w:tc>
          <w:tcPr>
            <w:tcW w:w="0" w:type="auto"/>
          </w:tcPr>
          <w:p w14:paraId="5348001F" w14:textId="77777777" w:rsidR="003D27E1" w:rsidRDefault="00B475ED">
            <w:pPr>
              <w:jc w:val="center"/>
            </w:pPr>
            <w:r>
              <w:rPr>
                <w:rFonts w:ascii="Consolas" w:eastAsia="Consolas" w:hAnsi="Consolas" w:cs="Consolas"/>
                <w:sz w:val="16"/>
              </w:rPr>
              <w:t>1</w:t>
            </w:r>
          </w:p>
        </w:tc>
        <w:tc>
          <w:tcPr>
            <w:tcW w:w="0" w:type="auto"/>
          </w:tcPr>
          <w:p w14:paraId="53480020" w14:textId="77777777" w:rsidR="003D27E1" w:rsidRDefault="00B475ED">
            <w:pPr>
              <w:jc w:val="center"/>
            </w:pPr>
            <w:r>
              <w:rPr>
                <w:rFonts w:ascii="Consolas" w:eastAsia="Consolas" w:hAnsi="Consolas" w:cs="Consolas"/>
                <w:sz w:val="16"/>
              </w:rPr>
              <w:t>1</w:t>
            </w:r>
          </w:p>
        </w:tc>
      </w:tr>
      <w:tr w:rsidR="003D27E1" w14:paraId="5348002A" w14:textId="77777777">
        <w:trPr>
          <w:jc w:val="center"/>
        </w:trPr>
        <w:tc>
          <w:tcPr>
            <w:tcW w:w="0" w:type="auto"/>
          </w:tcPr>
          <w:p w14:paraId="53480022" w14:textId="77777777" w:rsidR="003D27E1" w:rsidRDefault="00B475ED">
            <w:r>
              <w:rPr>
                <w:rFonts w:ascii="Consolas" w:eastAsia="Consolas" w:hAnsi="Consolas" w:cs="Consolas"/>
                <w:sz w:val="16"/>
              </w:rPr>
              <w:t>wavey</w:t>
            </w:r>
          </w:p>
        </w:tc>
        <w:tc>
          <w:tcPr>
            <w:tcW w:w="0" w:type="auto"/>
          </w:tcPr>
          <w:p w14:paraId="53480023" w14:textId="77777777" w:rsidR="003D27E1" w:rsidRDefault="00B475ED">
            <w:pPr>
              <w:jc w:val="center"/>
            </w:pPr>
            <w:r>
              <w:rPr>
                <w:rFonts w:ascii="Consolas" w:eastAsia="Consolas" w:hAnsi="Consolas" w:cs="Consolas"/>
                <w:sz w:val="16"/>
              </w:rPr>
              <w:t>1</w:t>
            </w:r>
          </w:p>
        </w:tc>
        <w:tc>
          <w:tcPr>
            <w:tcW w:w="0" w:type="auto"/>
          </w:tcPr>
          <w:p w14:paraId="53480024" w14:textId="77777777" w:rsidR="003D27E1" w:rsidRDefault="00B475ED">
            <w:pPr>
              <w:jc w:val="center"/>
            </w:pPr>
            <w:r>
              <w:rPr>
                <w:rFonts w:ascii="Consolas" w:eastAsia="Consolas" w:hAnsi="Consolas" w:cs="Consolas"/>
                <w:sz w:val="16"/>
              </w:rPr>
              <w:t>1</w:t>
            </w:r>
          </w:p>
        </w:tc>
        <w:tc>
          <w:tcPr>
            <w:tcW w:w="0" w:type="auto"/>
          </w:tcPr>
          <w:p w14:paraId="53480025" w14:textId="77777777" w:rsidR="003D27E1" w:rsidRDefault="00B475ED">
            <w:pPr>
              <w:jc w:val="center"/>
            </w:pPr>
            <w:r>
              <w:rPr>
                <w:rFonts w:ascii="Consolas" w:eastAsia="Consolas" w:hAnsi="Consolas" w:cs="Consolas"/>
                <w:sz w:val="16"/>
              </w:rPr>
              <w:t>1</w:t>
            </w:r>
          </w:p>
        </w:tc>
        <w:tc>
          <w:tcPr>
            <w:tcW w:w="0" w:type="auto"/>
          </w:tcPr>
          <w:p w14:paraId="53480026" w14:textId="77777777" w:rsidR="003D27E1" w:rsidRDefault="00B475ED">
            <w:pPr>
              <w:jc w:val="center"/>
            </w:pPr>
            <w:r>
              <w:rPr>
                <w:rFonts w:ascii="Consolas" w:eastAsia="Consolas" w:hAnsi="Consolas" w:cs="Consolas"/>
                <w:sz w:val="16"/>
              </w:rPr>
              <w:t>1</w:t>
            </w:r>
          </w:p>
        </w:tc>
        <w:tc>
          <w:tcPr>
            <w:tcW w:w="0" w:type="auto"/>
          </w:tcPr>
          <w:p w14:paraId="53480027" w14:textId="77777777" w:rsidR="003D27E1" w:rsidRDefault="00B475ED">
            <w:pPr>
              <w:jc w:val="center"/>
            </w:pPr>
            <w:r>
              <w:rPr>
                <w:rFonts w:ascii="Consolas" w:eastAsia="Consolas" w:hAnsi="Consolas" w:cs="Consolas"/>
                <w:sz w:val="16"/>
              </w:rPr>
              <w:t>1</w:t>
            </w:r>
          </w:p>
        </w:tc>
        <w:tc>
          <w:tcPr>
            <w:tcW w:w="0" w:type="auto"/>
          </w:tcPr>
          <w:p w14:paraId="53480028" w14:textId="77777777" w:rsidR="003D27E1" w:rsidRDefault="00B475ED">
            <w:pPr>
              <w:jc w:val="center"/>
            </w:pPr>
            <w:r>
              <w:rPr>
                <w:rFonts w:ascii="Consolas" w:eastAsia="Consolas" w:hAnsi="Consolas" w:cs="Consolas"/>
                <w:sz w:val="16"/>
              </w:rPr>
              <w:t>1</w:t>
            </w:r>
          </w:p>
        </w:tc>
        <w:tc>
          <w:tcPr>
            <w:tcW w:w="0" w:type="auto"/>
          </w:tcPr>
          <w:p w14:paraId="53480029" w14:textId="77777777" w:rsidR="003D27E1" w:rsidRDefault="00B475ED">
            <w:pPr>
              <w:jc w:val="center"/>
            </w:pPr>
            <w:r>
              <w:rPr>
                <w:rFonts w:ascii="Consolas" w:eastAsia="Consolas" w:hAnsi="Consolas" w:cs="Consolas"/>
                <w:sz w:val="16"/>
              </w:rPr>
              <w:t>1</w:t>
            </w:r>
          </w:p>
        </w:tc>
      </w:tr>
      <w:tr w:rsidR="003D27E1" w14:paraId="53480033" w14:textId="77777777">
        <w:trPr>
          <w:jc w:val="center"/>
        </w:trPr>
        <w:tc>
          <w:tcPr>
            <w:tcW w:w="0" w:type="auto"/>
          </w:tcPr>
          <w:p w14:paraId="5348002B" w14:textId="77777777" w:rsidR="003D27E1" w:rsidRDefault="00B475ED">
            <w:proofErr w:type="spellStart"/>
            <w:r>
              <w:rPr>
                <w:rFonts w:ascii="Consolas" w:eastAsia="Consolas" w:hAnsi="Consolas" w:cs="Consolas"/>
                <w:sz w:val="16"/>
              </w:rPr>
              <w:t>intyear</w:t>
            </w:r>
            <w:proofErr w:type="spellEnd"/>
          </w:p>
        </w:tc>
        <w:tc>
          <w:tcPr>
            <w:tcW w:w="0" w:type="auto"/>
          </w:tcPr>
          <w:p w14:paraId="5348002C" w14:textId="77777777" w:rsidR="003D27E1" w:rsidRDefault="00B475ED">
            <w:pPr>
              <w:jc w:val="center"/>
            </w:pPr>
            <w:r>
              <w:rPr>
                <w:rFonts w:ascii="Consolas" w:eastAsia="Consolas" w:hAnsi="Consolas" w:cs="Consolas"/>
                <w:sz w:val="16"/>
              </w:rPr>
              <w:t>1</w:t>
            </w:r>
          </w:p>
        </w:tc>
        <w:tc>
          <w:tcPr>
            <w:tcW w:w="0" w:type="auto"/>
          </w:tcPr>
          <w:p w14:paraId="5348002D" w14:textId="77777777" w:rsidR="003D27E1" w:rsidRDefault="00B475ED">
            <w:pPr>
              <w:jc w:val="center"/>
            </w:pPr>
            <w:r>
              <w:rPr>
                <w:rFonts w:ascii="Consolas" w:eastAsia="Consolas" w:hAnsi="Consolas" w:cs="Consolas"/>
                <w:sz w:val="16"/>
              </w:rPr>
              <w:t>1</w:t>
            </w:r>
          </w:p>
        </w:tc>
        <w:tc>
          <w:tcPr>
            <w:tcW w:w="0" w:type="auto"/>
          </w:tcPr>
          <w:p w14:paraId="5348002E" w14:textId="77777777" w:rsidR="003D27E1" w:rsidRDefault="00B475ED">
            <w:pPr>
              <w:jc w:val="center"/>
            </w:pPr>
            <w:r>
              <w:rPr>
                <w:rFonts w:ascii="Consolas" w:eastAsia="Consolas" w:hAnsi="Consolas" w:cs="Consolas"/>
                <w:sz w:val="16"/>
              </w:rPr>
              <w:t>1</w:t>
            </w:r>
          </w:p>
        </w:tc>
        <w:tc>
          <w:tcPr>
            <w:tcW w:w="0" w:type="auto"/>
          </w:tcPr>
          <w:p w14:paraId="5348002F" w14:textId="77777777" w:rsidR="003D27E1" w:rsidRDefault="00B475ED">
            <w:pPr>
              <w:jc w:val="center"/>
            </w:pPr>
            <w:r>
              <w:rPr>
                <w:rFonts w:ascii="Consolas" w:eastAsia="Consolas" w:hAnsi="Consolas" w:cs="Consolas"/>
                <w:sz w:val="16"/>
              </w:rPr>
              <w:t>1</w:t>
            </w:r>
          </w:p>
        </w:tc>
        <w:tc>
          <w:tcPr>
            <w:tcW w:w="0" w:type="auto"/>
          </w:tcPr>
          <w:p w14:paraId="53480030" w14:textId="77777777" w:rsidR="003D27E1" w:rsidRDefault="00B475ED">
            <w:pPr>
              <w:jc w:val="center"/>
            </w:pPr>
            <w:r>
              <w:rPr>
                <w:rFonts w:ascii="Consolas" w:eastAsia="Consolas" w:hAnsi="Consolas" w:cs="Consolas"/>
                <w:sz w:val="16"/>
              </w:rPr>
              <w:t>1</w:t>
            </w:r>
          </w:p>
        </w:tc>
        <w:tc>
          <w:tcPr>
            <w:tcW w:w="0" w:type="auto"/>
          </w:tcPr>
          <w:p w14:paraId="53480031" w14:textId="77777777" w:rsidR="003D27E1" w:rsidRDefault="00B475ED">
            <w:pPr>
              <w:jc w:val="center"/>
            </w:pPr>
            <w:r>
              <w:rPr>
                <w:rFonts w:ascii="Consolas" w:eastAsia="Consolas" w:hAnsi="Consolas" w:cs="Consolas"/>
                <w:sz w:val="16"/>
              </w:rPr>
              <w:t>1</w:t>
            </w:r>
          </w:p>
        </w:tc>
        <w:tc>
          <w:tcPr>
            <w:tcW w:w="0" w:type="auto"/>
          </w:tcPr>
          <w:p w14:paraId="53480032" w14:textId="77777777" w:rsidR="003D27E1" w:rsidRDefault="00B475ED">
            <w:pPr>
              <w:jc w:val="center"/>
            </w:pPr>
            <w:r>
              <w:rPr>
                <w:rFonts w:ascii="Consolas" w:eastAsia="Consolas" w:hAnsi="Consolas" w:cs="Consolas"/>
                <w:sz w:val="16"/>
              </w:rPr>
              <w:t>1</w:t>
            </w:r>
          </w:p>
        </w:tc>
      </w:tr>
      <w:tr w:rsidR="003D27E1" w14:paraId="5348003C" w14:textId="77777777">
        <w:trPr>
          <w:jc w:val="center"/>
        </w:trPr>
        <w:tc>
          <w:tcPr>
            <w:tcW w:w="0" w:type="auto"/>
          </w:tcPr>
          <w:p w14:paraId="53480034" w14:textId="77777777" w:rsidR="003D27E1" w:rsidRDefault="00B475ED">
            <w:proofErr w:type="spellStart"/>
            <w:r>
              <w:rPr>
                <w:rFonts w:ascii="Consolas" w:eastAsia="Consolas" w:hAnsi="Consolas" w:cs="Consolas"/>
                <w:sz w:val="16"/>
              </w:rPr>
              <w:t>intmonth</w:t>
            </w:r>
            <w:proofErr w:type="spellEnd"/>
          </w:p>
        </w:tc>
        <w:tc>
          <w:tcPr>
            <w:tcW w:w="0" w:type="auto"/>
          </w:tcPr>
          <w:p w14:paraId="53480035" w14:textId="77777777" w:rsidR="003D27E1" w:rsidRDefault="00B475ED">
            <w:pPr>
              <w:jc w:val="center"/>
            </w:pPr>
            <w:r>
              <w:rPr>
                <w:rFonts w:ascii="Consolas" w:eastAsia="Consolas" w:hAnsi="Consolas" w:cs="Consolas"/>
                <w:sz w:val="16"/>
              </w:rPr>
              <w:t>1</w:t>
            </w:r>
          </w:p>
        </w:tc>
        <w:tc>
          <w:tcPr>
            <w:tcW w:w="0" w:type="auto"/>
          </w:tcPr>
          <w:p w14:paraId="53480036" w14:textId="77777777" w:rsidR="003D27E1" w:rsidRDefault="00B475ED">
            <w:pPr>
              <w:jc w:val="center"/>
            </w:pPr>
            <w:r>
              <w:rPr>
                <w:rFonts w:ascii="Consolas" w:eastAsia="Consolas" w:hAnsi="Consolas" w:cs="Consolas"/>
                <w:sz w:val="16"/>
              </w:rPr>
              <w:t>1</w:t>
            </w:r>
          </w:p>
        </w:tc>
        <w:tc>
          <w:tcPr>
            <w:tcW w:w="0" w:type="auto"/>
          </w:tcPr>
          <w:p w14:paraId="53480037" w14:textId="77777777" w:rsidR="003D27E1" w:rsidRDefault="00B475ED">
            <w:pPr>
              <w:jc w:val="center"/>
            </w:pPr>
            <w:r>
              <w:rPr>
                <w:rFonts w:ascii="Consolas" w:eastAsia="Consolas" w:hAnsi="Consolas" w:cs="Consolas"/>
                <w:sz w:val="16"/>
              </w:rPr>
              <w:t>1</w:t>
            </w:r>
          </w:p>
        </w:tc>
        <w:tc>
          <w:tcPr>
            <w:tcW w:w="0" w:type="auto"/>
          </w:tcPr>
          <w:p w14:paraId="53480038" w14:textId="77777777" w:rsidR="003D27E1" w:rsidRDefault="00B475ED">
            <w:pPr>
              <w:jc w:val="center"/>
            </w:pPr>
            <w:r>
              <w:rPr>
                <w:rFonts w:ascii="Consolas" w:eastAsia="Consolas" w:hAnsi="Consolas" w:cs="Consolas"/>
                <w:sz w:val="16"/>
              </w:rPr>
              <w:t>1</w:t>
            </w:r>
          </w:p>
        </w:tc>
        <w:tc>
          <w:tcPr>
            <w:tcW w:w="0" w:type="auto"/>
          </w:tcPr>
          <w:p w14:paraId="53480039" w14:textId="77777777" w:rsidR="003D27E1" w:rsidRDefault="00B475ED">
            <w:pPr>
              <w:jc w:val="center"/>
            </w:pPr>
            <w:r>
              <w:rPr>
                <w:rFonts w:ascii="Consolas" w:eastAsia="Consolas" w:hAnsi="Consolas" w:cs="Consolas"/>
                <w:sz w:val="16"/>
              </w:rPr>
              <w:t>1</w:t>
            </w:r>
          </w:p>
        </w:tc>
        <w:tc>
          <w:tcPr>
            <w:tcW w:w="0" w:type="auto"/>
          </w:tcPr>
          <w:p w14:paraId="5348003A" w14:textId="77777777" w:rsidR="003D27E1" w:rsidRDefault="00B475ED">
            <w:pPr>
              <w:jc w:val="center"/>
            </w:pPr>
            <w:r>
              <w:rPr>
                <w:rFonts w:ascii="Consolas" w:eastAsia="Consolas" w:hAnsi="Consolas" w:cs="Consolas"/>
                <w:sz w:val="16"/>
              </w:rPr>
              <w:t>1</w:t>
            </w:r>
          </w:p>
        </w:tc>
        <w:tc>
          <w:tcPr>
            <w:tcW w:w="0" w:type="auto"/>
          </w:tcPr>
          <w:p w14:paraId="5348003B" w14:textId="77777777" w:rsidR="003D27E1" w:rsidRDefault="00B475ED">
            <w:pPr>
              <w:jc w:val="center"/>
            </w:pPr>
            <w:r>
              <w:rPr>
                <w:rFonts w:ascii="Consolas" w:eastAsia="Consolas" w:hAnsi="Consolas" w:cs="Consolas"/>
                <w:sz w:val="16"/>
              </w:rPr>
              <w:t>.</w:t>
            </w:r>
          </w:p>
        </w:tc>
      </w:tr>
      <w:tr w:rsidR="003D27E1" w14:paraId="53480045" w14:textId="77777777">
        <w:trPr>
          <w:jc w:val="center"/>
        </w:trPr>
        <w:tc>
          <w:tcPr>
            <w:tcW w:w="0" w:type="auto"/>
          </w:tcPr>
          <w:p w14:paraId="5348003D" w14:textId="77777777" w:rsidR="003D27E1" w:rsidRDefault="00B475ED">
            <w:proofErr w:type="spellStart"/>
            <w:r>
              <w:rPr>
                <w:rFonts w:ascii="Consolas" w:eastAsia="Consolas" w:hAnsi="Consolas" w:cs="Consolas"/>
                <w:sz w:val="16"/>
              </w:rPr>
              <w:t>respstat</w:t>
            </w:r>
            <w:proofErr w:type="spellEnd"/>
          </w:p>
        </w:tc>
        <w:tc>
          <w:tcPr>
            <w:tcW w:w="0" w:type="auto"/>
          </w:tcPr>
          <w:p w14:paraId="5348003E" w14:textId="77777777" w:rsidR="003D27E1" w:rsidRDefault="00B475ED">
            <w:pPr>
              <w:jc w:val="center"/>
            </w:pPr>
            <w:r>
              <w:rPr>
                <w:rFonts w:ascii="Consolas" w:eastAsia="Consolas" w:hAnsi="Consolas" w:cs="Consolas"/>
                <w:sz w:val="16"/>
              </w:rPr>
              <w:t>1</w:t>
            </w:r>
          </w:p>
        </w:tc>
        <w:tc>
          <w:tcPr>
            <w:tcW w:w="0" w:type="auto"/>
          </w:tcPr>
          <w:p w14:paraId="5348003F" w14:textId="77777777" w:rsidR="003D27E1" w:rsidRDefault="00B475ED">
            <w:pPr>
              <w:jc w:val="center"/>
            </w:pPr>
            <w:r>
              <w:rPr>
                <w:rFonts w:ascii="Consolas" w:eastAsia="Consolas" w:hAnsi="Consolas" w:cs="Consolas"/>
                <w:sz w:val="16"/>
              </w:rPr>
              <w:t>1</w:t>
            </w:r>
          </w:p>
        </w:tc>
        <w:tc>
          <w:tcPr>
            <w:tcW w:w="0" w:type="auto"/>
          </w:tcPr>
          <w:p w14:paraId="53480040" w14:textId="77777777" w:rsidR="003D27E1" w:rsidRDefault="00B475ED">
            <w:pPr>
              <w:jc w:val="center"/>
            </w:pPr>
            <w:r>
              <w:rPr>
                <w:rFonts w:ascii="Consolas" w:eastAsia="Consolas" w:hAnsi="Consolas" w:cs="Consolas"/>
                <w:sz w:val="16"/>
              </w:rPr>
              <w:t>.</w:t>
            </w:r>
          </w:p>
        </w:tc>
        <w:tc>
          <w:tcPr>
            <w:tcW w:w="0" w:type="auto"/>
          </w:tcPr>
          <w:p w14:paraId="53480041" w14:textId="77777777" w:rsidR="003D27E1" w:rsidRDefault="00B475ED">
            <w:pPr>
              <w:jc w:val="center"/>
            </w:pPr>
            <w:r>
              <w:rPr>
                <w:rFonts w:ascii="Consolas" w:eastAsia="Consolas" w:hAnsi="Consolas" w:cs="Consolas"/>
                <w:sz w:val="16"/>
              </w:rPr>
              <w:t>1</w:t>
            </w:r>
          </w:p>
        </w:tc>
        <w:tc>
          <w:tcPr>
            <w:tcW w:w="0" w:type="auto"/>
          </w:tcPr>
          <w:p w14:paraId="53480042" w14:textId="77777777" w:rsidR="003D27E1" w:rsidRDefault="00B475ED">
            <w:pPr>
              <w:jc w:val="center"/>
            </w:pPr>
            <w:r>
              <w:rPr>
                <w:rFonts w:ascii="Consolas" w:eastAsia="Consolas" w:hAnsi="Consolas" w:cs="Consolas"/>
                <w:sz w:val="16"/>
              </w:rPr>
              <w:t>1</w:t>
            </w:r>
          </w:p>
        </w:tc>
        <w:tc>
          <w:tcPr>
            <w:tcW w:w="0" w:type="auto"/>
          </w:tcPr>
          <w:p w14:paraId="53480043" w14:textId="77777777" w:rsidR="003D27E1" w:rsidRDefault="00B475ED">
            <w:pPr>
              <w:jc w:val="center"/>
            </w:pPr>
            <w:r>
              <w:rPr>
                <w:rFonts w:ascii="Consolas" w:eastAsia="Consolas" w:hAnsi="Consolas" w:cs="Consolas"/>
                <w:sz w:val="16"/>
              </w:rPr>
              <w:t>1</w:t>
            </w:r>
          </w:p>
        </w:tc>
        <w:tc>
          <w:tcPr>
            <w:tcW w:w="0" w:type="auto"/>
          </w:tcPr>
          <w:p w14:paraId="53480044" w14:textId="77777777" w:rsidR="003D27E1" w:rsidRDefault="00B475ED">
            <w:pPr>
              <w:jc w:val="center"/>
            </w:pPr>
            <w:r>
              <w:rPr>
                <w:rFonts w:ascii="Consolas" w:eastAsia="Consolas" w:hAnsi="Consolas" w:cs="Consolas"/>
                <w:sz w:val="16"/>
              </w:rPr>
              <w:t>1</w:t>
            </w:r>
          </w:p>
        </w:tc>
      </w:tr>
      <w:tr w:rsidR="003D27E1" w14:paraId="5348004E" w14:textId="77777777">
        <w:trPr>
          <w:jc w:val="center"/>
        </w:trPr>
        <w:tc>
          <w:tcPr>
            <w:tcW w:w="0" w:type="auto"/>
          </w:tcPr>
          <w:p w14:paraId="53480046" w14:textId="77777777" w:rsidR="003D27E1" w:rsidRDefault="00B475ED">
            <w:r>
              <w:rPr>
                <w:rFonts w:ascii="Consolas" w:eastAsia="Consolas" w:hAnsi="Consolas" w:cs="Consolas"/>
                <w:sz w:val="16"/>
              </w:rPr>
              <w:t>female</w:t>
            </w:r>
          </w:p>
        </w:tc>
        <w:tc>
          <w:tcPr>
            <w:tcW w:w="0" w:type="auto"/>
          </w:tcPr>
          <w:p w14:paraId="53480047" w14:textId="77777777" w:rsidR="003D27E1" w:rsidRDefault="00B475ED">
            <w:pPr>
              <w:jc w:val="center"/>
            </w:pPr>
            <w:r>
              <w:rPr>
                <w:rFonts w:ascii="Consolas" w:eastAsia="Consolas" w:hAnsi="Consolas" w:cs="Consolas"/>
                <w:sz w:val="16"/>
              </w:rPr>
              <w:t>1</w:t>
            </w:r>
          </w:p>
        </w:tc>
        <w:tc>
          <w:tcPr>
            <w:tcW w:w="0" w:type="auto"/>
          </w:tcPr>
          <w:p w14:paraId="53480048" w14:textId="77777777" w:rsidR="003D27E1" w:rsidRDefault="00B475ED">
            <w:pPr>
              <w:jc w:val="center"/>
            </w:pPr>
            <w:r>
              <w:rPr>
                <w:rFonts w:ascii="Consolas" w:eastAsia="Consolas" w:hAnsi="Consolas" w:cs="Consolas"/>
                <w:sz w:val="16"/>
              </w:rPr>
              <w:t>1</w:t>
            </w:r>
          </w:p>
        </w:tc>
        <w:tc>
          <w:tcPr>
            <w:tcW w:w="0" w:type="auto"/>
          </w:tcPr>
          <w:p w14:paraId="53480049" w14:textId="77777777" w:rsidR="003D27E1" w:rsidRDefault="00B475ED">
            <w:pPr>
              <w:jc w:val="center"/>
            </w:pPr>
            <w:r>
              <w:rPr>
                <w:rFonts w:ascii="Consolas" w:eastAsia="Consolas" w:hAnsi="Consolas" w:cs="Consolas"/>
                <w:sz w:val="16"/>
              </w:rPr>
              <w:t>1</w:t>
            </w:r>
          </w:p>
        </w:tc>
        <w:tc>
          <w:tcPr>
            <w:tcW w:w="0" w:type="auto"/>
          </w:tcPr>
          <w:p w14:paraId="5348004A" w14:textId="77777777" w:rsidR="003D27E1" w:rsidRDefault="00B475ED">
            <w:pPr>
              <w:jc w:val="center"/>
            </w:pPr>
            <w:r>
              <w:rPr>
                <w:rFonts w:ascii="Consolas" w:eastAsia="Consolas" w:hAnsi="Consolas" w:cs="Consolas"/>
                <w:sz w:val="16"/>
              </w:rPr>
              <w:t>1</w:t>
            </w:r>
          </w:p>
        </w:tc>
        <w:tc>
          <w:tcPr>
            <w:tcW w:w="0" w:type="auto"/>
          </w:tcPr>
          <w:p w14:paraId="5348004B" w14:textId="77777777" w:rsidR="003D27E1" w:rsidRDefault="00B475ED">
            <w:pPr>
              <w:jc w:val="center"/>
            </w:pPr>
            <w:r>
              <w:rPr>
                <w:rFonts w:ascii="Consolas" w:eastAsia="Consolas" w:hAnsi="Consolas" w:cs="Consolas"/>
                <w:sz w:val="16"/>
              </w:rPr>
              <w:t>1</w:t>
            </w:r>
          </w:p>
        </w:tc>
        <w:tc>
          <w:tcPr>
            <w:tcW w:w="0" w:type="auto"/>
          </w:tcPr>
          <w:p w14:paraId="5348004C" w14:textId="77777777" w:rsidR="003D27E1" w:rsidRDefault="00B475ED">
            <w:pPr>
              <w:jc w:val="center"/>
            </w:pPr>
            <w:r>
              <w:rPr>
                <w:rFonts w:ascii="Consolas" w:eastAsia="Consolas" w:hAnsi="Consolas" w:cs="Consolas"/>
                <w:sz w:val="16"/>
              </w:rPr>
              <w:t>1</w:t>
            </w:r>
          </w:p>
        </w:tc>
        <w:tc>
          <w:tcPr>
            <w:tcW w:w="0" w:type="auto"/>
          </w:tcPr>
          <w:p w14:paraId="5348004D" w14:textId="77777777" w:rsidR="003D27E1" w:rsidRDefault="00B475ED">
            <w:pPr>
              <w:jc w:val="center"/>
            </w:pPr>
            <w:r>
              <w:rPr>
                <w:rFonts w:ascii="Consolas" w:eastAsia="Consolas" w:hAnsi="Consolas" w:cs="Consolas"/>
                <w:sz w:val="16"/>
              </w:rPr>
              <w:t>1</w:t>
            </w:r>
          </w:p>
        </w:tc>
      </w:tr>
      <w:tr w:rsidR="003D27E1" w14:paraId="53480057" w14:textId="77777777">
        <w:trPr>
          <w:jc w:val="center"/>
        </w:trPr>
        <w:tc>
          <w:tcPr>
            <w:tcW w:w="0" w:type="auto"/>
          </w:tcPr>
          <w:p w14:paraId="5348004F" w14:textId="77777777" w:rsidR="003D27E1" w:rsidRDefault="00B475ED">
            <w:r>
              <w:rPr>
                <w:rFonts w:ascii="Consolas" w:eastAsia="Consolas" w:hAnsi="Consolas" w:cs="Consolas"/>
                <w:sz w:val="16"/>
              </w:rPr>
              <w:t>age</w:t>
            </w:r>
          </w:p>
        </w:tc>
        <w:tc>
          <w:tcPr>
            <w:tcW w:w="0" w:type="auto"/>
          </w:tcPr>
          <w:p w14:paraId="53480050" w14:textId="77777777" w:rsidR="003D27E1" w:rsidRDefault="00B475ED">
            <w:pPr>
              <w:jc w:val="center"/>
            </w:pPr>
            <w:r>
              <w:rPr>
                <w:rFonts w:ascii="Consolas" w:eastAsia="Consolas" w:hAnsi="Consolas" w:cs="Consolas"/>
                <w:sz w:val="16"/>
              </w:rPr>
              <w:t>1</w:t>
            </w:r>
          </w:p>
        </w:tc>
        <w:tc>
          <w:tcPr>
            <w:tcW w:w="0" w:type="auto"/>
          </w:tcPr>
          <w:p w14:paraId="53480051" w14:textId="77777777" w:rsidR="003D27E1" w:rsidRDefault="00B475ED">
            <w:pPr>
              <w:jc w:val="center"/>
            </w:pPr>
            <w:r>
              <w:rPr>
                <w:rFonts w:ascii="Consolas" w:eastAsia="Consolas" w:hAnsi="Consolas" w:cs="Consolas"/>
                <w:sz w:val="16"/>
              </w:rPr>
              <w:t>1</w:t>
            </w:r>
          </w:p>
        </w:tc>
        <w:tc>
          <w:tcPr>
            <w:tcW w:w="0" w:type="auto"/>
          </w:tcPr>
          <w:p w14:paraId="53480052" w14:textId="77777777" w:rsidR="003D27E1" w:rsidRDefault="00B475ED">
            <w:pPr>
              <w:jc w:val="center"/>
            </w:pPr>
            <w:r>
              <w:rPr>
                <w:rFonts w:ascii="Consolas" w:eastAsia="Consolas" w:hAnsi="Consolas" w:cs="Consolas"/>
                <w:sz w:val="16"/>
              </w:rPr>
              <w:t>1</w:t>
            </w:r>
          </w:p>
        </w:tc>
        <w:tc>
          <w:tcPr>
            <w:tcW w:w="0" w:type="auto"/>
          </w:tcPr>
          <w:p w14:paraId="53480053" w14:textId="77777777" w:rsidR="003D27E1" w:rsidRDefault="00B475ED">
            <w:pPr>
              <w:jc w:val="center"/>
            </w:pPr>
            <w:r>
              <w:rPr>
                <w:rFonts w:ascii="Consolas" w:eastAsia="Consolas" w:hAnsi="Consolas" w:cs="Consolas"/>
                <w:sz w:val="16"/>
              </w:rPr>
              <w:t>1</w:t>
            </w:r>
          </w:p>
        </w:tc>
        <w:tc>
          <w:tcPr>
            <w:tcW w:w="0" w:type="auto"/>
          </w:tcPr>
          <w:p w14:paraId="53480054" w14:textId="77777777" w:rsidR="003D27E1" w:rsidRDefault="00B475ED">
            <w:pPr>
              <w:jc w:val="center"/>
            </w:pPr>
            <w:r>
              <w:rPr>
                <w:rFonts w:ascii="Consolas" w:eastAsia="Consolas" w:hAnsi="Consolas" w:cs="Consolas"/>
                <w:sz w:val="16"/>
              </w:rPr>
              <w:t>1</w:t>
            </w:r>
          </w:p>
        </w:tc>
        <w:tc>
          <w:tcPr>
            <w:tcW w:w="0" w:type="auto"/>
          </w:tcPr>
          <w:p w14:paraId="53480055" w14:textId="77777777" w:rsidR="003D27E1" w:rsidRDefault="00B475ED">
            <w:pPr>
              <w:jc w:val="center"/>
            </w:pPr>
            <w:r>
              <w:rPr>
                <w:rFonts w:ascii="Consolas" w:eastAsia="Consolas" w:hAnsi="Consolas" w:cs="Consolas"/>
                <w:sz w:val="16"/>
              </w:rPr>
              <w:t>1</w:t>
            </w:r>
          </w:p>
        </w:tc>
        <w:tc>
          <w:tcPr>
            <w:tcW w:w="0" w:type="auto"/>
          </w:tcPr>
          <w:p w14:paraId="53480056" w14:textId="77777777" w:rsidR="003D27E1" w:rsidRDefault="00B475ED">
            <w:pPr>
              <w:jc w:val="center"/>
            </w:pPr>
            <w:r>
              <w:rPr>
                <w:rFonts w:ascii="Consolas" w:eastAsia="Consolas" w:hAnsi="Consolas" w:cs="Consolas"/>
                <w:sz w:val="16"/>
              </w:rPr>
              <w:t>1</w:t>
            </w:r>
          </w:p>
        </w:tc>
      </w:tr>
      <w:tr w:rsidR="003D27E1" w14:paraId="53480060" w14:textId="77777777">
        <w:trPr>
          <w:jc w:val="center"/>
        </w:trPr>
        <w:tc>
          <w:tcPr>
            <w:tcW w:w="0" w:type="auto"/>
          </w:tcPr>
          <w:p w14:paraId="53480058" w14:textId="77777777" w:rsidR="003D27E1" w:rsidRDefault="00B475ED">
            <w:proofErr w:type="spellStart"/>
            <w:r>
              <w:rPr>
                <w:rFonts w:ascii="Consolas" w:eastAsia="Consolas" w:hAnsi="Consolas" w:cs="Consolas"/>
                <w:sz w:val="16"/>
              </w:rPr>
              <w:t>yborn</w:t>
            </w:r>
            <w:proofErr w:type="spellEnd"/>
          </w:p>
        </w:tc>
        <w:tc>
          <w:tcPr>
            <w:tcW w:w="0" w:type="auto"/>
          </w:tcPr>
          <w:p w14:paraId="53480059" w14:textId="77777777" w:rsidR="003D27E1" w:rsidRDefault="00B475ED">
            <w:pPr>
              <w:jc w:val="center"/>
            </w:pPr>
            <w:r>
              <w:rPr>
                <w:rFonts w:ascii="Consolas" w:eastAsia="Consolas" w:hAnsi="Consolas" w:cs="Consolas"/>
                <w:sz w:val="16"/>
              </w:rPr>
              <w:t>1</w:t>
            </w:r>
          </w:p>
        </w:tc>
        <w:tc>
          <w:tcPr>
            <w:tcW w:w="0" w:type="auto"/>
          </w:tcPr>
          <w:p w14:paraId="5348005A" w14:textId="77777777" w:rsidR="003D27E1" w:rsidRDefault="00B475ED">
            <w:pPr>
              <w:jc w:val="center"/>
            </w:pPr>
            <w:r>
              <w:rPr>
                <w:rFonts w:ascii="Consolas" w:eastAsia="Consolas" w:hAnsi="Consolas" w:cs="Consolas"/>
                <w:sz w:val="16"/>
              </w:rPr>
              <w:t>1</w:t>
            </w:r>
          </w:p>
        </w:tc>
        <w:tc>
          <w:tcPr>
            <w:tcW w:w="0" w:type="auto"/>
          </w:tcPr>
          <w:p w14:paraId="5348005B" w14:textId="77777777" w:rsidR="003D27E1" w:rsidRDefault="00B475ED">
            <w:pPr>
              <w:jc w:val="center"/>
            </w:pPr>
            <w:r>
              <w:rPr>
                <w:rFonts w:ascii="Consolas" w:eastAsia="Consolas" w:hAnsi="Consolas" w:cs="Consolas"/>
                <w:sz w:val="16"/>
              </w:rPr>
              <w:t>1</w:t>
            </w:r>
          </w:p>
        </w:tc>
        <w:tc>
          <w:tcPr>
            <w:tcW w:w="0" w:type="auto"/>
          </w:tcPr>
          <w:p w14:paraId="5348005C" w14:textId="77777777" w:rsidR="003D27E1" w:rsidRDefault="00B475ED">
            <w:pPr>
              <w:jc w:val="center"/>
            </w:pPr>
            <w:r>
              <w:rPr>
                <w:rFonts w:ascii="Consolas" w:eastAsia="Consolas" w:hAnsi="Consolas" w:cs="Consolas"/>
                <w:sz w:val="16"/>
              </w:rPr>
              <w:t>1</w:t>
            </w:r>
          </w:p>
        </w:tc>
        <w:tc>
          <w:tcPr>
            <w:tcW w:w="0" w:type="auto"/>
          </w:tcPr>
          <w:p w14:paraId="5348005D" w14:textId="77777777" w:rsidR="003D27E1" w:rsidRDefault="00B475ED">
            <w:pPr>
              <w:jc w:val="center"/>
            </w:pPr>
            <w:r>
              <w:rPr>
                <w:rFonts w:ascii="Consolas" w:eastAsia="Consolas" w:hAnsi="Consolas" w:cs="Consolas"/>
                <w:sz w:val="16"/>
              </w:rPr>
              <w:t>1</w:t>
            </w:r>
          </w:p>
        </w:tc>
        <w:tc>
          <w:tcPr>
            <w:tcW w:w="0" w:type="auto"/>
          </w:tcPr>
          <w:p w14:paraId="5348005E" w14:textId="77777777" w:rsidR="003D27E1" w:rsidRDefault="00B475ED">
            <w:pPr>
              <w:jc w:val="center"/>
            </w:pPr>
            <w:r>
              <w:rPr>
                <w:rFonts w:ascii="Consolas" w:eastAsia="Consolas" w:hAnsi="Consolas" w:cs="Consolas"/>
                <w:sz w:val="16"/>
              </w:rPr>
              <w:t>1</w:t>
            </w:r>
          </w:p>
        </w:tc>
        <w:tc>
          <w:tcPr>
            <w:tcW w:w="0" w:type="auto"/>
          </w:tcPr>
          <w:p w14:paraId="5348005F" w14:textId="77777777" w:rsidR="003D27E1" w:rsidRDefault="00B475ED">
            <w:pPr>
              <w:jc w:val="center"/>
            </w:pPr>
            <w:r>
              <w:rPr>
                <w:rFonts w:ascii="Consolas" w:eastAsia="Consolas" w:hAnsi="Consolas" w:cs="Consolas"/>
                <w:sz w:val="16"/>
              </w:rPr>
              <w:t>1</w:t>
            </w:r>
          </w:p>
        </w:tc>
      </w:tr>
      <w:tr w:rsidR="003D27E1" w14:paraId="53480069" w14:textId="77777777">
        <w:trPr>
          <w:jc w:val="center"/>
        </w:trPr>
        <w:tc>
          <w:tcPr>
            <w:tcW w:w="0" w:type="auto"/>
          </w:tcPr>
          <w:p w14:paraId="53480061" w14:textId="77777777" w:rsidR="003D27E1" w:rsidRDefault="00B475ED">
            <w:r>
              <w:rPr>
                <w:rFonts w:ascii="Consolas" w:eastAsia="Consolas" w:hAnsi="Consolas" w:cs="Consolas"/>
                <w:sz w:val="16"/>
              </w:rPr>
              <w:t>edu3</w:t>
            </w:r>
          </w:p>
        </w:tc>
        <w:tc>
          <w:tcPr>
            <w:tcW w:w="0" w:type="auto"/>
          </w:tcPr>
          <w:p w14:paraId="53480062" w14:textId="77777777" w:rsidR="003D27E1" w:rsidRDefault="00B475ED">
            <w:pPr>
              <w:jc w:val="center"/>
            </w:pPr>
            <w:r>
              <w:rPr>
                <w:rFonts w:ascii="Consolas" w:eastAsia="Consolas" w:hAnsi="Consolas" w:cs="Consolas"/>
                <w:sz w:val="16"/>
              </w:rPr>
              <w:t>1</w:t>
            </w:r>
          </w:p>
        </w:tc>
        <w:tc>
          <w:tcPr>
            <w:tcW w:w="0" w:type="auto"/>
          </w:tcPr>
          <w:p w14:paraId="53480063" w14:textId="77777777" w:rsidR="003D27E1" w:rsidRDefault="00B475ED">
            <w:pPr>
              <w:jc w:val="center"/>
            </w:pPr>
            <w:r>
              <w:rPr>
                <w:rFonts w:ascii="Consolas" w:eastAsia="Consolas" w:hAnsi="Consolas" w:cs="Consolas"/>
                <w:sz w:val="16"/>
              </w:rPr>
              <w:t>.</w:t>
            </w:r>
          </w:p>
        </w:tc>
        <w:tc>
          <w:tcPr>
            <w:tcW w:w="0" w:type="auto"/>
          </w:tcPr>
          <w:p w14:paraId="53480064" w14:textId="77777777" w:rsidR="003D27E1" w:rsidRDefault="00B475ED">
            <w:pPr>
              <w:jc w:val="center"/>
            </w:pPr>
            <w:r>
              <w:rPr>
                <w:rFonts w:ascii="Consolas" w:eastAsia="Consolas" w:hAnsi="Consolas" w:cs="Consolas"/>
                <w:sz w:val="16"/>
              </w:rPr>
              <w:t>1</w:t>
            </w:r>
          </w:p>
        </w:tc>
        <w:tc>
          <w:tcPr>
            <w:tcW w:w="0" w:type="auto"/>
          </w:tcPr>
          <w:p w14:paraId="53480065" w14:textId="77777777" w:rsidR="003D27E1" w:rsidRDefault="00B475ED">
            <w:pPr>
              <w:jc w:val="center"/>
            </w:pPr>
            <w:r>
              <w:rPr>
                <w:rFonts w:ascii="Consolas" w:eastAsia="Consolas" w:hAnsi="Consolas" w:cs="Consolas"/>
                <w:sz w:val="16"/>
              </w:rPr>
              <w:t>1</w:t>
            </w:r>
          </w:p>
        </w:tc>
        <w:tc>
          <w:tcPr>
            <w:tcW w:w="0" w:type="auto"/>
          </w:tcPr>
          <w:p w14:paraId="53480066" w14:textId="77777777" w:rsidR="003D27E1" w:rsidRDefault="00B475ED">
            <w:pPr>
              <w:jc w:val="center"/>
            </w:pPr>
            <w:r>
              <w:rPr>
                <w:rFonts w:ascii="Consolas" w:eastAsia="Consolas" w:hAnsi="Consolas" w:cs="Consolas"/>
                <w:sz w:val="16"/>
              </w:rPr>
              <w:t>1</w:t>
            </w:r>
          </w:p>
        </w:tc>
        <w:tc>
          <w:tcPr>
            <w:tcW w:w="0" w:type="auto"/>
          </w:tcPr>
          <w:p w14:paraId="53480067" w14:textId="77777777" w:rsidR="003D27E1" w:rsidRDefault="00B475ED">
            <w:pPr>
              <w:jc w:val="center"/>
            </w:pPr>
            <w:r>
              <w:rPr>
                <w:rFonts w:ascii="Consolas" w:eastAsia="Consolas" w:hAnsi="Consolas" w:cs="Consolas"/>
                <w:sz w:val="16"/>
              </w:rPr>
              <w:t>1</w:t>
            </w:r>
          </w:p>
        </w:tc>
        <w:tc>
          <w:tcPr>
            <w:tcW w:w="0" w:type="auto"/>
          </w:tcPr>
          <w:p w14:paraId="53480068" w14:textId="77777777" w:rsidR="003D27E1" w:rsidRDefault="00B475ED">
            <w:pPr>
              <w:jc w:val="center"/>
            </w:pPr>
            <w:r>
              <w:rPr>
                <w:rFonts w:ascii="Consolas" w:eastAsia="Consolas" w:hAnsi="Consolas" w:cs="Consolas"/>
                <w:sz w:val="16"/>
              </w:rPr>
              <w:t>1</w:t>
            </w:r>
          </w:p>
        </w:tc>
      </w:tr>
      <w:tr w:rsidR="003D27E1" w14:paraId="53480072" w14:textId="77777777">
        <w:trPr>
          <w:jc w:val="center"/>
        </w:trPr>
        <w:tc>
          <w:tcPr>
            <w:tcW w:w="0" w:type="auto"/>
          </w:tcPr>
          <w:p w14:paraId="5348006A" w14:textId="77777777" w:rsidR="003D27E1" w:rsidRDefault="00B475ED">
            <w:r>
              <w:rPr>
                <w:rFonts w:ascii="Consolas" w:eastAsia="Consolas" w:hAnsi="Consolas" w:cs="Consolas"/>
                <w:sz w:val="16"/>
              </w:rPr>
              <w:t>edu4</w:t>
            </w:r>
          </w:p>
        </w:tc>
        <w:tc>
          <w:tcPr>
            <w:tcW w:w="0" w:type="auto"/>
          </w:tcPr>
          <w:p w14:paraId="5348006B" w14:textId="77777777" w:rsidR="003D27E1" w:rsidRDefault="00B475ED">
            <w:pPr>
              <w:jc w:val="center"/>
            </w:pPr>
            <w:r>
              <w:rPr>
                <w:rFonts w:ascii="Consolas" w:eastAsia="Consolas" w:hAnsi="Consolas" w:cs="Consolas"/>
                <w:sz w:val="16"/>
              </w:rPr>
              <w:t>1</w:t>
            </w:r>
          </w:p>
        </w:tc>
        <w:tc>
          <w:tcPr>
            <w:tcW w:w="0" w:type="auto"/>
          </w:tcPr>
          <w:p w14:paraId="5348006C" w14:textId="77777777" w:rsidR="003D27E1" w:rsidRDefault="00B475ED">
            <w:pPr>
              <w:jc w:val="center"/>
            </w:pPr>
            <w:r>
              <w:rPr>
                <w:rFonts w:ascii="Consolas" w:eastAsia="Consolas" w:hAnsi="Consolas" w:cs="Consolas"/>
                <w:sz w:val="16"/>
              </w:rPr>
              <w:t>1</w:t>
            </w:r>
          </w:p>
        </w:tc>
        <w:tc>
          <w:tcPr>
            <w:tcW w:w="0" w:type="auto"/>
          </w:tcPr>
          <w:p w14:paraId="5348006D" w14:textId="77777777" w:rsidR="003D27E1" w:rsidRDefault="00B475ED">
            <w:pPr>
              <w:jc w:val="center"/>
            </w:pPr>
            <w:r>
              <w:rPr>
                <w:rFonts w:ascii="Consolas" w:eastAsia="Consolas" w:hAnsi="Consolas" w:cs="Consolas"/>
                <w:sz w:val="16"/>
              </w:rPr>
              <w:t>1</w:t>
            </w:r>
          </w:p>
        </w:tc>
        <w:tc>
          <w:tcPr>
            <w:tcW w:w="0" w:type="auto"/>
          </w:tcPr>
          <w:p w14:paraId="5348006E" w14:textId="77777777" w:rsidR="003D27E1" w:rsidRDefault="00B475ED">
            <w:pPr>
              <w:jc w:val="center"/>
            </w:pPr>
            <w:r>
              <w:rPr>
                <w:rFonts w:ascii="Consolas" w:eastAsia="Consolas" w:hAnsi="Consolas" w:cs="Consolas"/>
                <w:sz w:val="16"/>
              </w:rPr>
              <w:t>1</w:t>
            </w:r>
          </w:p>
        </w:tc>
        <w:tc>
          <w:tcPr>
            <w:tcW w:w="0" w:type="auto"/>
          </w:tcPr>
          <w:p w14:paraId="5348006F" w14:textId="77777777" w:rsidR="003D27E1" w:rsidRDefault="00B475ED">
            <w:pPr>
              <w:jc w:val="center"/>
            </w:pPr>
            <w:r>
              <w:rPr>
                <w:rFonts w:ascii="Consolas" w:eastAsia="Consolas" w:hAnsi="Consolas" w:cs="Consolas"/>
                <w:sz w:val="16"/>
              </w:rPr>
              <w:t>1</w:t>
            </w:r>
          </w:p>
        </w:tc>
        <w:tc>
          <w:tcPr>
            <w:tcW w:w="0" w:type="auto"/>
          </w:tcPr>
          <w:p w14:paraId="53480070" w14:textId="77777777" w:rsidR="003D27E1" w:rsidRDefault="00B475ED">
            <w:pPr>
              <w:jc w:val="center"/>
            </w:pPr>
            <w:r>
              <w:rPr>
                <w:rFonts w:ascii="Consolas" w:eastAsia="Consolas" w:hAnsi="Consolas" w:cs="Consolas"/>
                <w:sz w:val="16"/>
              </w:rPr>
              <w:t>1</w:t>
            </w:r>
          </w:p>
        </w:tc>
        <w:tc>
          <w:tcPr>
            <w:tcW w:w="0" w:type="auto"/>
          </w:tcPr>
          <w:p w14:paraId="53480071" w14:textId="77777777" w:rsidR="003D27E1" w:rsidRDefault="00B475ED">
            <w:pPr>
              <w:jc w:val="center"/>
            </w:pPr>
            <w:r>
              <w:rPr>
                <w:rFonts w:ascii="Consolas" w:eastAsia="Consolas" w:hAnsi="Consolas" w:cs="Consolas"/>
                <w:sz w:val="16"/>
              </w:rPr>
              <w:t>1</w:t>
            </w:r>
          </w:p>
        </w:tc>
      </w:tr>
      <w:tr w:rsidR="003D27E1" w14:paraId="5348007B" w14:textId="77777777">
        <w:trPr>
          <w:jc w:val="center"/>
        </w:trPr>
        <w:tc>
          <w:tcPr>
            <w:tcW w:w="0" w:type="auto"/>
          </w:tcPr>
          <w:p w14:paraId="53480073" w14:textId="77777777" w:rsidR="003D27E1" w:rsidRDefault="00B475ED">
            <w:r>
              <w:rPr>
                <w:rFonts w:ascii="Consolas" w:eastAsia="Consolas" w:hAnsi="Consolas" w:cs="Consolas"/>
                <w:sz w:val="16"/>
              </w:rPr>
              <w:t>edu5</w:t>
            </w:r>
          </w:p>
        </w:tc>
        <w:tc>
          <w:tcPr>
            <w:tcW w:w="0" w:type="auto"/>
          </w:tcPr>
          <w:p w14:paraId="53480074" w14:textId="77777777" w:rsidR="003D27E1" w:rsidRDefault="00B475ED">
            <w:pPr>
              <w:jc w:val="center"/>
            </w:pPr>
            <w:r>
              <w:rPr>
                <w:rFonts w:ascii="Consolas" w:eastAsia="Consolas" w:hAnsi="Consolas" w:cs="Consolas"/>
                <w:sz w:val="16"/>
              </w:rPr>
              <w:t>1</w:t>
            </w:r>
          </w:p>
        </w:tc>
        <w:tc>
          <w:tcPr>
            <w:tcW w:w="0" w:type="auto"/>
          </w:tcPr>
          <w:p w14:paraId="53480075" w14:textId="77777777" w:rsidR="003D27E1" w:rsidRDefault="00B475ED">
            <w:pPr>
              <w:jc w:val="center"/>
            </w:pPr>
            <w:r>
              <w:rPr>
                <w:rFonts w:ascii="Consolas" w:eastAsia="Consolas" w:hAnsi="Consolas" w:cs="Consolas"/>
                <w:sz w:val="16"/>
              </w:rPr>
              <w:t>1</w:t>
            </w:r>
          </w:p>
        </w:tc>
        <w:tc>
          <w:tcPr>
            <w:tcW w:w="0" w:type="auto"/>
          </w:tcPr>
          <w:p w14:paraId="53480076" w14:textId="77777777" w:rsidR="003D27E1" w:rsidRDefault="00B475ED">
            <w:pPr>
              <w:jc w:val="center"/>
            </w:pPr>
            <w:r>
              <w:rPr>
                <w:rFonts w:ascii="Consolas" w:eastAsia="Consolas" w:hAnsi="Consolas" w:cs="Consolas"/>
                <w:sz w:val="16"/>
              </w:rPr>
              <w:t>1</w:t>
            </w:r>
          </w:p>
        </w:tc>
        <w:tc>
          <w:tcPr>
            <w:tcW w:w="0" w:type="auto"/>
          </w:tcPr>
          <w:p w14:paraId="53480077" w14:textId="77777777" w:rsidR="003D27E1" w:rsidRDefault="00B475ED">
            <w:pPr>
              <w:jc w:val="center"/>
            </w:pPr>
            <w:r>
              <w:rPr>
                <w:rFonts w:ascii="Consolas" w:eastAsia="Consolas" w:hAnsi="Consolas" w:cs="Consolas"/>
                <w:sz w:val="16"/>
              </w:rPr>
              <w:t>1</w:t>
            </w:r>
          </w:p>
        </w:tc>
        <w:tc>
          <w:tcPr>
            <w:tcW w:w="0" w:type="auto"/>
          </w:tcPr>
          <w:p w14:paraId="53480078" w14:textId="77777777" w:rsidR="003D27E1" w:rsidRDefault="00B475ED">
            <w:pPr>
              <w:jc w:val="center"/>
            </w:pPr>
            <w:r>
              <w:rPr>
                <w:rFonts w:ascii="Consolas" w:eastAsia="Consolas" w:hAnsi="Consolas" w:cs="Consolas"/>
                <w:sz w:val="16"/>
              </w:rPr>
              <w:t>1</w:t>
            </w:r>
          </w:p>
        </w:tc>
        <w:tc>
          <w:tcPr>
            <w:tcW w:w="0" w:type="auto"/>
          </w:tcPr>
          <w:p w14:paraId="53480079" w14:textId="77777777" w:rsidR="003D27E1" w:rsidRDefault="00B475ED">
            <w:pPr>
              <w:jc w:val="center"/>
            </w:pPr>
            <w:r>
              <w:rPr>
                <w:rFonts w:ascii="Consolas" w:eastAsia="Consolas" w:hAnsi="Consolas" w:cs="Consolas"/>
                <w:sz w:val="16"/>
              </w:rPr>
              <w:t>1</w:t>
            </w:r>
          </w:p>
        </w:tc>
        <w:tc>
          <w:tcPr>
            <w:tcW w:w="0" w:type="auto"/>
          </w:tcPr>
          <w:p w14:paraId="5348007A" w14:textId="77777777" w:rsidR="003D27E1" w:rsidRDefault="00B475ED">
            <w:pPr>
              <w:jc w:val="center"/>
            </w:pPr>
            <w:r>
              <w:rPr>
                <w:rFonts w:ascii="Consolas" w:eastAsia="Consolas" w:hAnsi="Consolas" w:cs="Consolas"/>
                <w:sz w:val="16"/>
              </w:rPr>
              <w:t>1</w:t>
            </w:r>
          </w:p>
        </w:tc>
      </w:tr>
      <w:tr w:rsidR="003D27E1" w14:paraId="53480084" w14:textId="77777777">
        <w:trPr>
          <w:jc w:val="center"/>
        </w:trPr>
        <w:tc>
          <w:tcPr>
            <w:tcW w:w="0" w:type="auto"/>
          </w:tcPr>
          <w:p w14:paraId="5348007C" w14:textId="77777777" w:rsidR="003D27E1" w:rsidRDefault="00B475ED">
            <w:r>
              <w:rPr>
                <w:rFonts w:ascii="Consolas" w:eastAsia="Consolas" w:hAnsi="Consolas" w:cs="Consolas"/>
                <w:sz w:val="16"/>
              </w:rPr>
              <w:t>edu5v2</w:t>
            </w:r>
          </w:p>
        </w:tc>
        <w:tc>
          <w:tcPr>
            <w:tcW w:w="0" w:type="auto"/>
          </w:tcPr>
          <w:p w14:paraId="5348007D" w14:textId="77777777" w:rsidR="003D27E1" w:rsidRDefault="00B475ED">
            <w:pPr>
              <w:jc w:val="center"/>
            </w:pPr>
            <w:r>
              <w:rPr>
                <w:rFonts w:ascii="Consolas" w:eastAsia="Consolas" w:hAnsi="Consolas" w:cs="Consolas"/>
                <w:sz w:val="16"/>
              </w:rPr>
              <w:t>.</w:t>
            </w:r>
          </w:p>
        </w:tc>
        <w:tc>
          <w:tcPr>
            <w:tcW w:w="0" w:type="auto"/>
          </w:tcPr>
          <w:p w14:paraId="5348007E" w14:textId="77777777" w:rsidR="003D27E1" w:rsidRDefault="00B475ED">
            <w:pPr>
              <w:jc w:val="center"/>
            </w:pPr>
            <w:r>
              <w:rPr>
                <w:rFonts w:ascii="Consolas" w:eastAsia="Consolas" w:hAnsi="Consolas" w:cs="Consolas"/>
                <w:sz w:val="16"/>
              </w:rPr>
              <w:t>1</w:t>
            </w:r>
          </w:p>
        </w:tc>
        <w:tc>
          <w:tcPr>
            <w:tcW w:w="0" w:type="auto"/>
          </w:tcPr>
          <w:p w14:paraId="5348007F" w14:textId="77777777" w:rsidR="003D27E1" w:rsidRDefault="00B475ED">
            <w:pPr>
              <w:jc w:val="center"/>
            </w:pPr>
            <w:r>
              <w:rPr>
                <w:rFonts w:ascii="Consolas" w:eastAsia="Consolas" w:hAnsi="Consolas" w:cs="Consolas"/>
                <w:sz w:val="16"/>
              </w:rPr>
              <w:t>.</w:t>
            </w:r>
          </w:p>
        </w:tc>
        <w:tc>
          <w:tcPr>
            <w:tcW w:w="0" w:type="auto"/>
          </w:tcPr>
          <w:p w14:paraId="53480080" w14:textId="77777777" w:rsidR="003D27E1" w:rsidRDefault="00B475ED">
            <w:pPr>
              <w:jc w:val="center"/>
            </w:pPr>
            <w:r>
              <w:rPr>
                <w:rFonts w:ascii="Consolas" w:eastAsia="Consolas" w:hAnsi="Consolas" w:cs="Consolas"/>
                <w:sz w:val="16"/>
              </w:rPr>
              <w:t>1</w:t>
            </w:r>
          </w:p>
        </w:tc>
        <w:tc>
          <w:tcPr>
            <w:tcW w:w="0" w:type="auto"/>
          </w:tcPr>
          <w:p w14:paraId="53480081" w14:textId="77777777" w:rsidR="003D27E1" w:rsidRDefault="00B475ED">
            <w:pPr>
              <w:jc w:val="center"/>
            </w:pPr>
            <w:r>
              <w:rPr>
                <w:rFonts w:ascii="Consolas" w:eastAsia="Consolas" w:hAnsi="Consolas" w:cs="Consolas"/>
                <w:sz w:val="16"/>
              </w:rPr>
              <w:t>1</w:t>
            </w:r>
          </w:p>
        </w:tc>
        <w:tc>
          <w:tcPr>
            <w:tcW w:w="0" w:type="auto"/>
          </w:tcPr>
          <w:p w14:paraId="53480082" w14:textId="77777777" w:rsidR="003D27E1" w:rsidRDefault="00B475ED">
            <w:pPr>
              <w:jc w:val="center"/>
            </w:pPr>
            <w:r>
              <w:rPr>
                <w:rFonts w:ascii="Consolas" w:eastAsia="Consolas" w:hAnsi="Consolas" w:cs="Consolas"/>
                <w:sz w:val="16"/>
              </w:rPr>
              <w:t>.</w:t>
            </w:r>
          </w:p>
        </w:tc>
        <w:tc>
          <w:tcPr>
            <w:tcW w:w="0" w:type="auto"/>
          </w:tcPr>
          <w:p w14:paraId="53480083" w14:textId="77777777" w:rsidR="003D27E1" w:rsidRDefault="00B475ED">
            <w:pPr>
              <w:jc w:val="center"/>
            </w:pPr>
            <w:r>
              <w:rPr>
                <w:rFonts w:ascii="Consolas" w:eastAsia="Consolas" w:hAnsi="Consolas" w:cs="Consolas"/>
                <w:sz w:val="16"/>
              </w:rPr>
              <w:t>1</w:t>
            </w:r>
          </w:p>
        </w:tc>
      </w:tr>
      <w:tr w:rsidR="003D27E1" w14:paraId="5348008D" w14:textId="77777777">
        <w:trPr>
          <w:jc w:val="center"/>
        </w:trPr>
        <w:tc>
          <w:tcPr>
            <w:tcW w:w="0" w:type="auto"/>
          </w:tcPr>
          <w:p w14:paraId="53480085" w14:textId="77777777" w:rsidR="003D27E1" w:rsidRDefault="00B475ED">
            <w:proofErr w:type="spellStart"/>
            <w:r>
              <w:rPr>
                <w:rFonts w:ascii="Consolas" w:eastAsia="Consolas" w:hAnsi="Consolas" w:cs="Consolas"/>
                <w:sz w:val="16"/>
              </w:rPr>
              <w:t>eduy</w:t>
            </w:r>
            <w:proofErr w:type="spellEnd"/>
          </w:p>
        </w:tc>
        <w:tc>
          <w:tcPr>
            <w:tcW w:w="0" w:type="auto"/>
          </w:tcPr>
          <w:p w14:paraId="53480086" w14:textId="77777777" w:rsidR="003D27E1" w:rsidRDefault="00B475ED">
            <w:pPr>
              <w:jc w:val="center"/>
            </w:pPr>
            <w:r>
              <w:rPr>
                <w:rFonts w:ascii="Consolas" w:eastAsia="Consolas" w:hAnsi="Consolas" w:cs="Consolas"/>
                <w:sz w:val="16"/>
              </w:rPr>
              <w:t>1</w:t>
            </w:r>
          </w:p>
        </w:tc>
        <w:tc>
          <w:tcPr>
            <w:tcW w:w="0" w:type="auto"/>
          </w:tcPr>
          <w:p w14:paraId="53480087" w14:textId="77777777" w:rsidR="003D27E1" w:rsidRDefault="00B475ED">
            <w:pPr>
              <w:jc w:val="center"/>
            </w:pPr>
            <w:r>
              <w:rPr>
                <w:rFonts w:ascii="Consolas" w:eastAsia="Consolas" w:hAnsi="Consolas" w:cs="Consolas"/>
                <w:sz w:val="16"/>
              </w:rPr>
              <w:t>.</w:t>
            </w:r>
          </w:p>
        </w:tc>
        <w:tc>
          <w:tcPr>
            <w:tcW w:w="0" w:type="auto"/>
          </w:tcPr>
          <w:p w14:paraId="53480088" w14:textId="77777777" w:rsidR="003D27E1" w:rsidRDefault="00B475ED">
            <w:pPr>
              <w:jc w:val="center"/>
            </w:pPr>
            <w:r>
              <w:rPr>
                <w:rFonts w:ascii="Consolas" w:eastAsia="Consolas" w:hAnsi="Consolas" w:cs="Consolas"/>
                <w:sz w:val="16"/>
              </w:rPr>
              <w:t>1</w:t>
            </w:r>
          </w:p>
        </w:tc>
        <w:tc>
          <w:tcPr>
            <w:tcW w:w="0" w:type="auto"/>
          </w:tcPr>
          <w:p w14:paraId="53480089" w14:textId="77777777" w:rsidR="003D27E1" w:rsidRDefault="00B475ED">
            <w:pPr>
              <w:jc w:val="center"/>
            </w:pPr>
            <w:r>
              <w:rPr>
                <w:rFonts w:ascii="Consolas" w:eastAsia="Consolas" w:hAnsi="Consolas" w:cs="Consolas"/>
                <w:sz w:val="16"/>
              </w:rPr>
              <w:t>1</w:t>
            </w:r>
          </w:p>
        </w:tc>
        <w:tc>
          <w:tcPr>
            <w:tcW w:w="0" w:type="auto"/>
          </w:tcPr>
          <w:p w14:paraId="5348008A" w14:textId="77777777" w:rsidR="003D27E1" w:rsidRDefault="00B475ED">
            <w:pPr>
              <w:jc w:val="center"/>
            </w:pPr>
            <w:r>
              <w:rPr>
                <w:rFonts w:ascii="Consolas" w:eastAsia="Consolas" w:hAnsi="Consolas" w:cs="Consolas"/>
                <w:sz w:val="16"/>
              </w:rPr>
              <w:t>1</w:t>
            </w:r>
          </w:p>
        </w:tc>
        <w:tc>
          <w:tcPr>
            <w:tcW w:w="0" w:type="auto"/>
          </w:tcPr>
          <w:p w14:paraId="5348008B" w14:textId="77777777" w:rsidR="003D27E1" w:rsidRDefault="00B475ED">
            <w:pPr>
              <w:jc w:val="center"/>
            </w:pPr>
            <w:r>
              <w:rPr>
                <w:rFonts w:ascii="Consolas" w:eastAsia="Consolas" w:hAnsi="Consolas" w:cs="Consolas"/>
                <w:sz w:val="16"/>
              </w:rPr>
              <w:t>.</w:t>
            </w:r>
          </w:p>
        </w:tc>
        <w:tc>
          <w:tcPr>
            <w:tcW w:w="0" w:type="auto"/>
          </w:tcPr>
          <w:p w14:paraId="5348008C" w14:textId="77777777" w:rsidR="003D27E1" w:rsidRDefault="00B475ED">
            <w:pPr>
              <w:jc w:val="center"/>
            </w:pPr>
            <w:r>
              <w:rPr>
                <w:rFonts w:ascii="Consolas" w:eastAsia="Consolas" w:hAnsi="Consolas" w:cs="Consolas"/>
                <w:sz w:val="16"/>
              </w:rPr>
              <w:t>.</w:t>
            </w:r>
          </w:p>
        </w:tc>
      </w:tr>
      <w:tr w:rsidR="003D27E1" w14:paraId="53480096" w14:textId="77777777">
        <w:trPr>
          <w:jc w:val="center"/>
        </w:trPr>
        <w:tc>
          <w:tcPr>
            <w:tcW w:w="0" w:type="auto"/>
          </w:tcPr>
          <w:p w14:paraId="5348008E" w14:textId="77777777" w:rsidR="003D27E1" w:rsidRDefault="00B475ED">
            <w:r>
              <w:rPr>
                <w:rFonts w:ascii="Consolas" w:eastAsia="Consolas" w:hAnsi="Consolas" w:cs="Consolas"/>
                <w:sz w:val="16"/>
              </w:rPr>
              <w:t>mlstat5</w:t>
            </w:r>
          </w:p>
        </w:tc>
        <w:tc>
          <w:tcPr>
            <w:tcW w:w="0" w:type="auto"/>
          </w:tcPr>
          <w:p w14:paraId="5348008F" w14:textId="77777777" w:rsidR="003D27E1" w:rsidRDefault="00B475ED">
            <w:pPr>
              <w:jc w:val="center"/>
            </w:pPr>
            <w:r>
              <w:rPr>
                <w:rFonts w:ascii="Consolas" w:eastAsia="Consolas" w:hAnsi="Consolas" w:cs="Consolas"/>
                <w:sz w:val="16"/>
              </w:rPr>
              <w:t>1</w:t>
            </w:r>
          </w:p>
        </w:tc>
        <w:tc>
          <w:tcPr>
            <w:tcW w:w="0" w:type="auto"/>
          </w:tcPr>
          <w:p w14:paraId="53480090" w14:textId="77777777" w:rsidR="003D27E1" w:rsidRDefault="00B475ED">
            <w:pPr>
              <w:jc w:val="center"/>
            </w:pPr>
            <w:r>
              <w:rPr>
                <w:rFonts w:ascii="Consolas" w:eastAsia="Consolas" w:hAnsi="Consolas" w:cs="Consolas"/>
                <w:sz w:val="16"/>
              </w:rPr>
              <w:t>1</w:t>
            </w:r>
          </w:p>
        </w:tc>
        <w:tc>
          <w:tcPr>
            <w:tcW w:w="0" w:type="auto"/>
          </w:tcPr>
          <w:p w14:paraId="53480091" w14:textId="77777777" w:rsidR="003D27E1" w:rsidRDefault="00B475ED">
            <w:pPr>
              <w:jc w:val="center"/>
            </w:pPr>
            <w:r>
              <w:rPr>
                <w:rFonts w:ascii="Consolas" w:eastAsia="Consolas" w:hAnsi="Consolas" w:cs="Consolas"/>
                <w:sz w:val="16"/>
              </w:rPr>
              <w:t>1</w:t>
            </w:r>
          </w:p>
        </w:tc>
        <w:tc>
          <w:tcPr>
            <w:tcW w:w="0" w:type="auto"/>
          </w:tcPr>
          <w:p w14:paraId="53480092" w14:textId="77777777" w:rsidR="003D27E1" w:rsidRDefault="00B475ED">
            <w:pPr>
              <w:jc w:val="center"/>
            </w:pPr>
            <w:r>
              <w:rPr>
                <w:rFonts w:ascii="Consolas" w:eastAsia="Consolas" w:hAnsi="Consolas" w:cs="Consolas"/>
                <w:sz w:val="16"/>
              </w:rPr>
              <w:t>1</w:t>
            </w:r>
          </w:p>
        </w:tc>
        <w:tc>
          <w:tcPr>
            <w:tcW w:w="0" w:type="auto"/>
          </w:tcPr>
          <w:p w14:paraId="53480093" w14:textId="77777777" w:rsidR="003D27E1" w:rsidRDefault="00B475ED">
            <w:pPr>
              <w:jc w:val="center"/>
            </w:pPr>
            <w:r>
              <w:rPr>
                <w:rFonts w:ascii="Consolas" w:eastAsia="Consolas" w:hAnsi="Consolas" w:cs="Consolas"/>
                <w:sz w:val="16"/>
              </w:rPr>
              <w:t>1</w:t>
            </w:r>
          </w:p>
        </w:tc>
        <w:tc>
          <w:tcPr>
            <w:tcW w:w="0" w:type="auto"/>
          </w:tcPr>
          <w:p w14:paraId="53480094" w14:textId="77777777" w:rsidR="003D27E1" w:rsidRDefault="00B475ED">
            <w:pPr>
              <w:jc w:val="center"/>
            </w:pPr>
            <w:r>
              <w:rPr>
                <w:rFonts w:ascii="Consolas" w:eastAsia="Consolas" w:hAnsi="Consolas" w:cs="Consolas"/>
                <w:sz w:val="16"/>
              </w:rPr>
              <w:t>1</w:t>
            </w:r>
          </w:p>
        </w:tc>
        <w:tc>
          <w:tcPr>
            <w:tcW w:w="0" w:type="auto"/>
          </w:tcPr>
          <w:p w14:paraId="53480095" w14:textId="77777777" w:rsidR="003D27E1" w:rsidRDefault="00B475ED">
            <w:pPr>
              <w:jc w:val="center"/>
            </w:pPr>
            <w:r>
              <w:rPr>
                <w:rFonts w:ascii="Consolas" w:eastAsia="Consolas" w:hAnsi="Consolas" w:cs="Consolas"/>
                <w:sz w:val="16"/>
              </w:rPr>
              <w:t>1</w:t>
            </w:r>
          </w:p>
        </w:tc>
      </w:tr>
      <w:tr w:rsidR="003D27E1" w14:paraId="5348009F" w14:textId="77777777">
        <w:trPr>
          <w:jc w:val="center"/>
        </w:trPr>
        <w:tc>
          <w:tcPr>
            <w:tcW w:w="0" w:type="auto"/>
          </w:tcPr>
          <w:p w14:paraId="53480097" w14:textId="77777777" w:rsidR="003D27E1" w:rsidRDefault="00B475ED">
            <w:r>
              <w:rPr>
                <w:rFonts w:ascii="Consolas" w:eastAsia="Consolas" w:hAnsi="Consolas" w:cs="Consolas"/>
                <w:sz w:val="16"/>
              </w:rPr>
              <w:t>parstat6</w:t>
            </w:r>
          </w:p>
        </w:tc>
        <w:tc>
          <w:tcPr>
            <w:tcW w:w="0" w:type="auto"/>
          </w:tcPr>
          <w:p w14:paraId="53480098" w14:textId="77777777" w:rsidR="003D27E1" w:rsidRDefault="00B475ED">
            <w:pPr>
              <w:jc w:val="center"/>
            </w:pPr>
            <w:r>
              <w:rPr>
                <w:rFonts w:ascii="Consolas" w:eastAsia="Consolas" w:hAnsi="Consolas" w:cs="Consolas"/>
                <w:sz w:val="16"/>
              </w:rPr>
              <w:t>1</w:t>
            </w:r>
          </w:p>
        </w:tc>
        <w:tc>
          <w:tcPr>
            <w:tcW w:w="0" w:type="auto"/>
          </w:tcPr>
          <w:p w14:paraId="53480099" w14:textId="77777777" w:rsidR="003D27E1" w:rsidRDefault="00B475ED">
            <w:pPr>
              <w:jc w:val="center"/>
            </w:pPr>
            <w:r>
              <w:rPr>
                <w:rFonts w:ascii="Consolas" w:eastAsia="Consolas" w:hAnsi="Consolas" w:cs="Consolas"/>
                <w:sz w:val="16"/>
              </w:rPr>
              <w:t>.</w:t>
            </w:r>
          </w:p>
        </w:tc>
        <w:tc>
          <w:tcPr>
            <w:tcW w:w="0" w:type="auto"/>
          </w:tcPr>
          <w:p w14:paraId="5348009A" w14:textId="77777777" w:rsidR="003D27E1" w:rsidRDefault="00B475ED">
            <w:pPr>
              <w:jc w:val="center"/>
            </w:pPr>
            <w:r>
              <w:rPr>
                <w:rFonts w:ascii="Consolas" w:eastAsia="Consolas" w:hAnsi="Consolas" w:cs="Consolas"/>
                <w:sz w:val="16"/>
              </w:rPr>
              <w:t>.</w:t>
            </w:r>
          </w:p>
        </w:tc>
        <w:tc>
          <w:tcPr>
            <w:tcW w:w="0" w:type="auto"/>
          </w:tcPr>
          <w:p w14:paraId="5348009B" w14:textId="77777777" w:rsidR="003D27E1" w:rsidRDefault="00B475ED">
            <w:pPr>
              <w:jc w:val="center"/>
            </w:pPr>
            <w:r>
              <w:rPr>
                <w:rFonts w:ascii="Consolas" w:eastAsia="Consolas" w:hAnsi="Consolas" w:cs="Consolas"/>
                <w:sz w:val="16"/>
              </w:rPr>
              <w:t>1</w:t>
            </w:r>
          </w:p>
        </w:tc>
        <w:tc>
          <w:tcPr>
            <w:tcW w:w="0" w:type="auto"/>
          </w:tcPr>
          <w:p w14:paraId="5348009C" w14:textId="77777777" w:rsidR="003D27E1" w:rsidRDefault="00B475ED">
            <w:pPr>
              <w:jc w:val="center"/>
            </w:pPr>
            <w:r>
              <w:rPr>
                <w:rFonts w:ascii="Consolas" w:eastAsia="Consolas" w:hAnsi="Consolas" w:cs="Consolas"/>
                <w:sz w:val="16"/>
              </w:rPr>
              <w:t>1</w:t>
            </w:r>
          </w:p>
        </w:tc>
        <w:tc>
          <w:tcPr>
            <w:tcW w:w="0" w:type="auto"/>
          </w:tcPr>
          <w:p w14:paraId="5348009D" w14:textId="77777777" w:rsidR="003D27E1" w:rsidRDefault="00B475ED">
            <w:pPr>
              <w:jc w:val="center"/>
            </w:pPr>
            <w:r>
              <w:rPr>
                <w:rFonts w:ascii="Consolas" w:eastAsia="Consolas" w:hAnsi="Consolas" w:cs="Consolas"/>
                <w:sz w:val="16"/>
              </w:rPr>
              <w:t>1</w:t>
            </w:r>
          </w:p>
        </w:tc>
        <w:tc>
          <w:tcPr>
            <w:tcW w:w="0" w:type="auto"/>
          </w:tcPr>
          <w:p w14:paraId="5348009E" w14:textId="77777777" w:rsidR="003D27E1" w:rsidRDefault="00B475ED">
            <w:pPr>
              <w:jc w:val="center"/>
            </w:pPr>
            <w:r>
              <w:rPr>
                <w:rFonts w:ascii="Consolas" w:eastAsia="Consolas" w:hAnsi="Consolas" w:cs="Consolas"/>
                <w:sz w:val="16"/>
              </w:rPr>
              <w:t>1</w:t>
            </w:r>
          </w:p>
        </w:tc>
      </w:tr>
      <w:tr w:rsidR="003D27E1" w14:paraId="534800A8" w14:textId="77777777">
        <w:trPr>
          <w:jc w:val="center"/>
        </w:trPr>
        <w:tc>
          <w:tcPr>
            <w:tcW w:w="0" w:type="auto"/>
          </w:tcPr>
          <w:p w14:paraId="534800A0" w14:textId="77777777" w:rsidR="003D27E1" w:rsidRDefault="00B475ED">
            <w:r>
              <w:rPr>
                <w:rFonts w:ascii="Consolas" w:eastAsia="Consolas" w:hAnsi="Consolas" w:cs="Consolas"/>
                <w:sz w:val="16"/>
              </w:rPr>
              <w:t>marstat5</w:t>
            </w:r>
          </w:p>
        </w:tc>
        <w:tc>
          <w:tcPr>
            <w:tcW w:w="0" w:type="auto"/>
          </w:tcPr>
          <w:p w14:paraId="534800A1" w14:textId="77777777" w:rsidR="003D27E1" w:rsidRDefault="00B475ED">
            <w:pPr>
              <w:jc w:val="center"/>
            </w:pPr>
            <w:r>
              <w:rPr>
                <w:rFonts w:ascii="Consolas" w:eastAsia="Consolas" w:hAnsi="Consolas" w:cs="Consolas"/>
                <w:sz w:val="16"/>
              </w:rPr>
              <w:t>1</w:t>
            </w:r>
          </w:p>
        </w:tc>
        <w:tc>
          <w:tcPr>
            <w:tcW w:w="0" w:type="auto"/>
          </w:tcPr>
          <w:p w14:paraId="534800A2" w14:textId="77777777" w:rsidR="003D27E1" w:rsidRDefault="00B475ED">
            <w:pPr>
              <w:jc w:val="center"/>
            </w:pPr>
            <w:r>
              <w:rPr>
                <w:rFonts w:ascii="Consolas" w:eastAsia="Consolas" w:hAnsi="Consolas" w:cs="Consolas"/>
                <w:sz w:val="16"/>
              </w:rPr>
              <w:t>1</w:t>
            </w:r>
          </w:p>
        </w:tc>
        <w:tc>
          <w:tcPr>
            <w:tcW w:w="0" w:type="auto"/>
          </w:tcPr>
          <w:p w14:paraId="534800A3" w14:textId="77777777" w:rsidR="003D27E1" w:rsidRDefault="00B475ED">
            <w:pPr>
              <w:jc w:val="center"/>
            </w:pPr>
            <w:r>
              <w:rPr>
                <w:rFonts w:ascii="Consolas" w:eastAsia="Consolas" w:hAnsi="Consolas" w:cs="Consolas"/>
                <w:sz w:val="16"/>
              </w:rPr>
              <w:t>1</w:t>
            </w:r>
          </w:p>
        </w:tc>
        <w:tc>
          <w:tcPr>
            <w:tcW w:w="0" w:type="auto"/>
          </w:tcPr>
          <w:p w14:paraId="534800A4" w14:textId="77777777" w:rsidR="003D27E1" w:rsidRDefault="00B475ED">
            <w:pPr>
              <w:jc w:val="center"/>
            </w:pPr>
            <w:r>
              <w:rPr>
                <w:rFonts w:ascii="Consolas" w:eastAsia="Consolas" w:hAnsi="Consolas" w:cs="Consolas"/>
                <w:sz w:val="16"/>
              </w:rPr>
              <w:t>1</w:t>
            </w:r>
          </w:p>
        </w:tc>
        <w:tc>
          <w:tcPr>
            <w:tcW w:w="0" w:type="auto"/>
          </w:tcPr>
          <w:p w14:paraId="534800A5" w14:textId="77777777" w:rsidR="003D27E1" w:rsidRDefault="00B475ED">
            <w:pPr>
              <w:jc w:val="center"/>
            </w:pPr>
            <w:r>
              <w:rPr>
                <w:rFonts w:ascii="Consolas" w:eastAsia="Consolas" w:hAnsi="Consolas" w:cs="Consolas"/>
                <w:sz w:val="16"/>
              </w:rPr>
              <w:t>1</w:t>
            </w:r>
          </w:p>
        </w:tc>
        <w:tc>
          <w:tcPr>
            <w:tcW w:w="0" w:type="auto"/>
          </w:tcPr>
          <w:p w14:paraId="534800A6" w14:textId="77777777" w:rsidR="003D27E1" w:rsidRDefault="00B475ED">
            <w:pPr>
              <w:jc w:val="center"/>
            </w:pPr>
            <w:r>
              <w:rPr>
                <w:rFonts w:ascii="Consolas" w:eastAsia="Consolas" w:hAnsi="Consolas" w:cs="Consolas"/>
                <w:sz w:val="16"/>
              </w:rPr>
              <w:t>1</w:t>
            </w:r>
          </w:p>
        </w:tc>
        <w:tc>
          <w:tcPr>
            <w:tcW w:w="0" w:type="auto"/>
          </w:tcPr>
          <w:p w14:paraId="534800A7" w14:textId="77777777" w:rsidR="003D27E1" w:rsidRDefault="00B475ED">
            <w:pPr>
              <w:jc w:val="center"/>
            </w:pPr>
            <w:r>
              <w:rPr>
                <w:rFonts w:ascii="Consolas" w:eastAsia="Consolas" w:hAnsi="Consolas" w:cs="Consolas"/>
                <w:sz w:val="16"/>
              </w:rPr>
              <w:t>1</w:t>
            </w:r>
          </w:p>
        </w:tc>
      </w:tr>
      <w:tr w:rsidR="003D27E1" w14:paraId="534800B1" w14:textId="77777777">
        <w:trPr>
          <w:jc w:val="center"/>
        </w:trPr>
        <w:tc>
          <w:tcPr>
            <w:tcW w:w="0" w:type="auto"/>
          </w:tcPr>
          <w:p w14:paraId="534800A9" w14:textId="77777777" w:rsidR="003D27E1" w:rsidRDefault="00B475ED">
            <w:proofErr w:type="spellStart"/>
            <w:r>
              <w:rPr>
                <w:rFonts w:ascii="Consolas" w:eastAsia="Consolas" w:hAnsi="Consolas" w:cs="Consolas"/>
                <w:sz w:val="16"/>
              </w:rPr>
              <w:t>livpart</w:t>
            </w:r>
            <w:proofErr w:type="spellEnd"/>
          </w:p>
        </w:tc>
        <w:tc>
          <w:tcPr>
            <w:tcW w:w="0" w:type="auto"/>
          </w:tcPr>
          <w:p w14:paraId="534800AA" w14:textId="77777777" w:rsidR="003D27E1" w:rsidRDefault="00B475ED">
            <w:pPr>
              <w:jc w:val="center"/>
            </w:pPr>
            <w:r>
              <w:rPr>
                <w:rFonts w:ascii="Consolas" w:eastAsia="Consolas" w:hAnsi="Consolas" w:cs="Consolas"/>
                <w:sz w:val="16"/>
              </w:rPr>
              <w:t>1</w:t>
            </w:r>
          </w:p>
        </w:tc>
        <w:tc>
          <w:tcPr>
            <w:tcW w:w="0" w:type="auto"/>
          </w:tcPr>
          <w:p w14:paraId="534800AB" w14:textId="77777777" w:rsidR="003D27E1" w:rsidRDefault="00B475ED">
            <w:pPr>
              <w:jc w:val="center"/>
            </w:pPr>
            <w:r>
              <w:rPr>
                <w:rFonts w:ascii="Consolas" w:eastAsia="Consolas" w:hAnsi="Consolas" w:cs="Consolas"/>
                <w:sz w:val="16"/>
              </w:rPr>
              <w:t>1</w:t>
            </w:r>
          </w:p>
        </w:tc>
        <w:tc>
          <w:tcPr>
            <w:tcW w:w="0" w:type="auto"/>
          </w:tcPr>
          <w:p w14:paraId="534800AC" w14:textId="77777777" w:rsidR="003D27E1" w:rsidRDefault="00B475ED">
            <w:pPr>
              <w:jc w:val="center"/>
            </w:pPr>
            <w:r>
              <w:rPr>
                <w:rFonts w:ascii="Consolas" w:eastAsia="Consolas" w:hAnsi="Consolas" w:cs="Consolas"/>
                <w:sz w:val="16"/>
              </w:rPr>
              <w:t>1</w:t>
            </w:r>
          </w:p>
        </w:tc>
        <w:tc>
          <w:tcPr>
            <w:tcW w:w="0" w:type="auto"/>
          </w:tcPr>
          <w:p w14:paraId="534800AD" w14:textId="77777777" w:rsidR="003D27E1" w:rsidRDefault="00B475ED">
            <w:pPr>
              <w:jc w:val="center"/>
            </w:pPr>
            <w:r>
              <w:rPr>
                <w:rFonts w:ascii="Consolas" w:eastAsia="Consolas" w:hAnsi="Consolas" w:cs="Consolas"/>
                <w:sz w:val="16"/>
              </w:rPr>
              <w:t>1</w:t>
            </w:r>
          </w:p>
        </w:tc>
        <w:tc>
          <w:tcPr>
            <w:tcW w:w="0" w:type="auto"/>
          </w:tcPr>
          <w:p w14:paraId="534800AE" w14:textId="77777777" w:rsidR="003D27E1" w:rsidRDefault="00B475ED">
            <w:pPr>
              <w:jc w:val="center"/>
            </w:pPr>
            <w:r>
              <w:rPr>
                <w:rFonts w:ascii="Consolas" w:eastAsia="Consolas" w:hAnsi="Consolas" w:cs="Consolas"/>
                <w:sz w:val="16"/>
              </w:rPr>
              <w:t>1</w:t>
            </w:r>
          </w:p>
        </w:tc>
        <w:tc>
          <w:tcPr>
            <w:tcW w:w="0" w:type="auto"/>
          </w:tcPr>
          <w:p w14:paraId="534800AF" w14:textId="77777777" w:rsidR="003D27E1" w:rsidRDefault="00B475ED">
            <w:pPr>
              <w:jc w:val="center"/>
            </w:pPr>
            <w:r>
              <w:rPr>
                <w:rFonts w:ascii="Consolas" w:eastAsia="Consolas" w:hAnsi="Consolas" w:cs="Consolas"/>
                <w:sz w:val="16"/>
              </w:rPr>
              <w:t>1</w:t>
            </w:r>
          </w:p>
        </w:tc>
        <w:tc>
          <w:tcPr>
            <w:tcW w:w="0" w:type="auto"/>
          </w:tcPr>
          <w:p w14:paraId="534800B0" w14:textId="77777777" w:rsidR="003D27E1" w:rsidRDefault="00B475ED">
            <w:pPr>
              <w:jc w:val="center"/>
            </w:pPr>
            <w:r>
              <w:rPr>
                <w:rFonts w:ascii="Consolas" w:eastAsia="Consolas" w:hAnsi="Consolas" w:cs="Consolas"/>
                <w:sz w:val="16"/>
              </w:rPr>
              <w:t>1</w:t>
            </w:r>
          </w:p>
        </w:tc>
      </w:tr>
      <w:tr w:rsidR="003D27E1" w14:paraId="534800BA" w14:textId="77777777">
        <w:trPr>
          <w:jc w:val="center"/>
        </w:trPr>
        <w:tc>
          <w:tcPr>
            <w:tcW w:w="0" w:type="auto"/>
          </w:tcPr>
          <w:p w14:paraId="534800B2" w14:textId="77777777" w:rsidR="003D27E1" w:rsidRDefault="00B475ED">
            <w:proofErr w:type="spellStart"/>
            <w:r>
              <w:rPr>
                <w:rFonts w:ascii="Consolas" w:eastAsia="Consolas" w:hAnsi="Consolas" w:cs="Consolas"/>
                <w:sz w:val="16"/>
              </w:rPr>
              <w:t>nvmarr</w:t>
            </w:r>
            <w:proofErr w:type="spellEnd"/>
          </w:p>
        </w:tc>
        <w:tc>
          <w:tcPr>
            <w:tcW w:w="0" w:type="auto"/>
          </w:tcPr>
          <w:p w14:paraId="534800B3" w14:textId="77777777" w:rsidR="003D27E1" w:rsidRDefault="00B475ED">
            <w:pPr>
              <w:jc w:val="center"/>
            </w:pPr>
            <w:r>
              <w:rPr>
                <w:rFonts w:ascii="Consolas" w:eastAsia="Consolas" w:hAnsi="Consolas" w:cs="Consolas"/>
                <w:sz w:val="16"/>
              </w:rPr>
              <w:t>1</w:t>
            </w:r>
          </w:p>
        </w:tc>
        <w:tc>
          <w:tcPr>
            <w:tcW w:w="0" w:type="auto"/>
          </w:tcPr>
          <w:p w14:paraId="534800B4" w14:textId="77777777" w:rsidR="003D27E1" w:rsidRDefault="00B475ED">
            <w:pPr>
              <w:jc w:val="center"/>
            </w:pPr>
            <w:r>
              <w:rPr>
                <w:rFonts w:ascii="Consolas" w:eastAsia="Consolas" w:hAnsi="Consolas" w:cs="Consolas"/>
                <w:sz w:val="16"/>
              </w:rPr>
              <w:t>1</w:t>
            </w:r>
          </w:p>
        </w:tc>
        <w:tc>
          <w:tcPr>
            <w:tcW w:w="0" w:type="auto"/>
          </w:tcPr>
          <w:p w14:paraId="534800B5" w14:textId="77777777" w:rsidR="003D27E1" w:rsidRDefault="00B475ED">
            <w:pPr>
              <w:jc w:val="center"/>
            </w:pPr>
            <w:r>
              <w:rPr>
                <w:rFonts w:ascii="Consolas" w:eastAsia="Consolas" w:hAnsi="Consolas" w:cs="Consolas"/>
                <w:sz w:val="16"/>
              </w:rPr>
              <w:t>1</w:t>
            </w:r>
          </w:p>
        </w:tc>
        <w:tc>
          <w:tcPr>
            <w:tcW w:w="0" w:type="auto"/>
          </w:tcPr>
          <w:p w14:paraId="534800B6" w14:textId="77777777" w:rsidR="003D27E1" w:rsidRDefault="00B475ED">
            <w:pPr>
              <w:jc w:val="center"/>
            </w:pPr>
            <w:r>
              <w:rPr>
                <w:rFonts w:ascii="Consolas" w:eastAsia="Consolas" w:hAnsi="Consolas" w:cs="Consolas"/>
                <w:sz w:val="16"/>
              </w:rPr>
              <w:t>1</w:t>
            </w:r>
          </w:p>
        </w:tc>
        <w:tc>
          <w:tcPr>
            <w:tcW w:w="0" w:type="auto"/>
          </w:tcPr>
          <w:p w14:paraId="534800B7" w14:textId="77777777" w:rsidR="003D27E1" w:rsidRDefault="00B475ED">
            <w:pPr>
              <w:jc w:val="center"/>
            </w:pPr>
            <w:r>
              <w:rPr>
                <w:rFonts w:ascii="Consolas" w:eastAsia="Consolas" w:hAnsi="Consolas" w:cs="Consolas"/>
                <w:sz w:val="16"/>
              </w:rPr>
              <w:t>1</w:t>
            </w:r>
          </w:p>
        </w:tc>
        <w:tc>
          <w:tcPr>
            <w:tcW w:w="0" w:type="auto"/>
          </w:tcPr>
          <w:p w14:paraId="534800B8" w14:textId="77777777" w:rsidR="003D27E1" w:rsidRDefault="00B475ED">
            <w:pPr>
              <w:jc w:val="center"/>
            </w:pPr>
            <w:r>
              <w:rPr>
                <w:rFonts w:ascii="Consolas" w:eastAsia="Consolas" w:hAnsi="Consolas" w:cs="Consolas"/>
                <w:sz w:val="16"/>
              </w:rPr>
              <w:t>1</w:t>
            </w:r>
          </w:p>
        </w:tc>
        <w:tc>
          <w:tcPr>
            <w:tcW w:w="0" w:type="auto"/>
          </w:tcPr>
          <w:p w14:paraId="534800B9" w14:textId="77777777" w:rsidR="003D27E1" w:rsidRDefault="00B475ED">
            <w:pPr>
              <w:jc w:val="center"/>
            </w:pPr>
            <w:r>
              <w:rPr>
                <w:rFonts w:ascii="Consolas" w:eastAsia="Consolas" w:hAnsi="Consolas" w:cs="Consolas"/>
                <w:sz w:val="16"/>
              </w:rPr>
              <w:t>1</w:t>
            </w:r>
          </w:p>
        </w:tc>
      </w:tr>
      <w:tr w:rsidR="003D27E1" w14:paraId="534800C3" w14:textId="77777777">
        <w:trPr>
          <w:jc w:val="center"/>
        </w:trPr>
        <w:tc>
          <w:tcPr>
            <w:tcW w:w="0" w:type="auto"/>
          </w:tcPr>
          <w:p w14:paraId="534800BB" w14:textId="77777777" w:rsidR="003D27E1" w:rsidRDefault="00B475ED">
            <w:r>
              <w:rPr>
                <w:rFonts w:ascii="Consolas" w:eastAsia="Consolas" w:hAnsi="Consolas" w:cs="Consolas"/>
                <w:sz w:val="16"/>
              </w:rPr>
              <w:t>widow</w:t>
            </w:r>
          </w:p>
        </w:tc>
        <w:tc>
          <w:tcPr>
            <w:tcW w:w="0" w:type="auto"/>
          </w:tcPr>
          <w:p w14:paraId="534800BC" w14:textId="77777777" w:rsidR="003D27E1" w:rsidRDefault="00B475ED">
            <w:pPr>
              <w:jc w:val="center"/>
            </w:pPr>
            <w:r>
              <w:rPr>
                <w:rFonts w:ascii="Consolas" w:eastAsia="Consolas" w:hAnsi="Consolas" w:cs="Consolas"/>
                <w:sz w:val="16"/>
              </w:rPr>
              <w:t>1</w:t>
            </w:r>
          </w:p>
        </w:tc>
        <w:tc>
          <w:tcPr>
            <w:tcW w:w="0" w:type="auto"/>
          </w:tcPr>
          <w:p w14:paraId="534800BD" w14:textId="77777777" w:rsidR="003D27E1" w:rsidRDefault="00B475ED">
            <w:pPr>
              <w:jc w:val="center"/>
            </w:pPr>
            <w:r>
              <w:rPr>
                <w:rFonts w:ascii="Consolas" w:eastAsia="Consolas" w:hAnsi="Consolas" w:cs="Consolas"/>
                <w:sz w:val="16"/>
              </w:rPr>
              <w:t>1</w:t>
            </w:r>
          </w:p>
        </w:tc>
        <w:tc>
          <w:tcPr>
            <w:tcW w:w="0" w:type="auto"/>
          </w:tcPr>
          <w:p w14:paraId="534800BE" w14:textId="77777777" w:rsidR="003D27E1" w:rsidRDefault="00B475ED">
            <w:pPr>
              <w:jc w:val="center"/>
            </w:pPr>
            <w:r>
              <w:rPr>
                <w:rFonts w:ascii="Consolas" w:eastAsia="Consolas" w:hAnsi="Consolas" w:cs="Consolas"/>
                <w:sz w:val="16"/>
              </w:rPr>
              <w:t>1</w:t>
            </w:r>
          </w:p>
        </w:tc>
        <w:tc>
          <w:tcPr>
            <w:tcW w:w="0" w:type="auto"/>
          </w:tcPr>
          <w:p w14:paraId="534800BF" w14:textId="77777777" w:rsidR="003D27E1" w:rsidRDefault="00B475ED">
            <w:pPr>
              <w:jc w:val="center"/>
            </w:pPr>
            <w:r>
              <w:rPr>
                <w:rFonts w:ascii="Consolas" w:eastAsia="Consolas" w:hAnsi="Consolas" w:cs="Consolas"/>
                <w:sz w:val="16"/>
              </w:rPr>
              <w:t>1</w:t>
            </w:r>
          </w:p>
        </w:tc>
        <w:tc>
          <w:tcPr>
            <w:tcW w:w="0" w:type="auto"/>
          </w:tcPr>
          <w:p w14:paraId="534800C0" w14:textId="77777777" w:rsidR="003D27E1" w:rsidRDefault="00B475ED">
            <w:pPr>
              <w:jc w:val="center"/>
            </w:pPr>
            <w:r>
              <w:rPr>
                <w:rFonts w:ascii="Consolas" w:eastAsia="Consolas" w:hAnsi="Consolas" w:cs="Consolas"/>
                <w:sz w:val="16"/>
              </w:rPr>
              <w:t>1</w:t>
            </w:r>
          </w:p>
        </w:tc>
        <w:tc>
          <w:tcPr>
            <w:tcW w:w="0" w:type="auto"/>
          </w:tcPr>
          <w:p w14:paraId="534800C1" w14:textId="77777777" w:rsidR="003D27E1" w:rsidRDefault="00B475ED">
            <w:pPr>
              <w:jc w:val="center"/>
            </w:pPr>
            <w:r>
              <w:rPr>
                <w:rFonts w:ascii="Consolas" w:eastAsia="Consolas" w:hAnsi="Consolas" w:cs="Consolas"/>
                <w:sz w:val="16"/>
              </w:rPr>
              <w:t>1</w:t>
            </w:r>
          </w:p>
        </w:tc>
        <w:tc>
          <w:tcPr>
            <w:tcW w:w="0" w:type="auto"/>
          </w:tcPr>
          <w:p w14:paraId="534800C2" w14:textId="77777777" w:rsidR="003D27E1" w:rsidRDefault="00B475ED">
            <w:pPr>
              <w:jc w:val="center"/>
            </w:pPr>
            <w:r>
              <w:rPr>
                <w:rFonts w:ascii="Consolas" w:eastAsia="Consolas" w:hAnsi="Consolas" w:cs="Consolas"/>
                <w:sz w:val="16"/>
              </w:rPr>
              <w:t>1</w:t>
            </w:r>
          </w:p>
        </w:tc>
      </w:tr>
      <w:tr w:rsidR="003D27E1" w14:paraId="534800CC" w14:textId="77777777">
        <w:trPr>
          <w:jc w:val="center"/>
        </w:trPr>
        <w:tc>
          <w:tcPr>
            <w:tcW w:w="0" w:type="auto"/>
          </w:tcPr>
          <w:p w14:paraId="534800C4" w14:textId="77777777" w:rsidR="003D27E1" w:rsidRDefault="00B475ED">
            <w:proofErr w:type="spellStart"/>
            <w:r>
              <w:rPr>
                <w:rFonts w:ascii="Consolas" w:eastAsia="Consolas" w:hAnsi="Consolas" w:cs="Consolas"/>
                <w:sz w:val="16"/>
              </w:rPr>
              <w:t>divor</w:t>
            </w:r>
            <w:proofErr w:type="spellEnd"/>
          </w:p>
        </w:tc>
        <w:tc>
          <w:tcPr>
            <w:tcW w:w="0" w:type="auto"/>
          </w:tcPr>
          <w:p w14:paraId="534800C5" w14:textId="77777777" w:rsidR="003D27E1" w:rsidRDefault="00B475ED">
            <w:pPr>
              <w:jc w:val="center"/>
            </w:pPr>
            <w:r>
              <w:rPr>
                <w:rFonts w:ascii="Consolas" w:eastAsia="Consolas" w:hAnsi="Consolas" w:cs="Consolas"/>
                <w:sz w:val="16"/>
              </w:rPr>
              <w:t>1</w:t>
            </w:r>
          </w:p>
        </w:tc>
        <w:tc>
          <w:tcPr>
            <w:tcW w:w="0" w:type="auto"/>
          </w:tcPr>
          <w:p w14:paraId="534800C6" w14:textId="77777777" w:rsidR="003D27E1" w:rsidRDefault="00B475ED">
            <w:pPr>
              <w:jc w:val="center"/>
            </w:pPr>
            <w:r>
              <w:rPr>
                <w:rFonts w:ascii="Consolas" w:eastAsia="Consolas" w:hAnsi="Consolas" w:cs="Consolas"/>
                <w:sz w:val="16"/>
              </w:rPr>
              <w:t>1</w:t>
            </w:r>
          </w:p>
        </w:tc>
        <w:tc>
          <w:tcPr>
            <w:tcW w:w="0" w:type="auto"/>
          </w:tcPr>
          <w:p w14:paraId="534800C7" w14:textId="77777777" w:rsidR="003D27E1" w:rsidRDefault="00B475ED">
            <w:pPr>
              <w:jc w:val="center"/>
            </w:pPr>
            <w:r>
              <w:rPr>
                <w:rFonts w:ascii="Consolas" w:eastAsia="Consolas" w:hAnsi="Consolas" w:cs="Consolas"/>
                <w:sz w:val="16"/>
              </w:rPr>
              <w:t>1</w:t>
            </w:r>
          </w:p>
        </w:tc>
        <w:tc>
          <w:tcPr>
            <w:tcW w:w="0" w:type="auto"/>
          </w:tcPr>
          <w:p w14:paraId="534800C8" w14:textId="77777777" w:rsidR="003D27E1" w:rsidRDefault="00B475ED">
            <w:pPr>
              <w:jc w:val="center"/>
            </w:pPr>
            <w:r>
              <w:rPr>
                <w:rFonts w:ascii="Consolas" w:eastAsia="Consolas" w:hAnsi="Consolas" w:cs="Consolas"/>
                <w:sz w:val="16"/>
              </w:rPr>
              <w:t>1</w:t>
            </w:r>
          </w:p>
        </w:tc>
        <w:tc>
          <w:tcPr>
            <w:tcW w:w="0" w:type="auto"/>
          </w:tcPr>
          <w:p w14:paraId="534800C9" w14:textId="77777777" w:rsidR="003D27E1" w:rsidRDefault="00B475ED">
            <w:pPr>
              <w:jc w:val="center"/>
            </w:pPr>
            <w:r>
              <w:rPr>
                <w:rFonts w:ascii="Consolas" w:eastAsia="Consolas" w:hAnsi="Consolas" w:cs="Consolas"/>
                <w:sz w:val="16"/>
              </w:rPr>
              <w:t>1</w:t>
            </w:r>
          </w:p>
        </w:tc>
        <w:tc>
          <w:tcPr>
            <w:tcW w:w="0" w:type="auto"/>
          </w:tcPr>
          <w:p w14:paraId="534800CA" w14:textId="77777777" w:rsidR="003D27E1" w:rsidRDefault="00B475ED">
            <w:pPr>
              <w:jc w:val="center"/>
            </w:pPr>
            <w:r>
              <w:rPr>
                <w:rFonts w:ascii="Consolas" w:eastAsia="Consolas" w:hAnsi="Consolas" w:cs="Consolas"/>
                <w:sz w:val="16"/>
              </w:rPr>
              <w:t>1</w:t>
            </w:r>
          </w:p>
        </w:tc>
        <w:tc>
          <w:tcPr>
            <w:tcW w:w="0" w:type="auto"/>
          </w:tcPr>
          <w:p w14:paraId="534800CB" w14:textId="77777777" w:rsidR="003D27E1" w:rsidRDefault="00B475ED">
            <w:pPr>
              <w:jc w:val="center"/>
            </w:pPr>
            <w:r>
              <w:rPr>
                <w:rFonts w:ascii="Consolas" w:eastAsia="Consolas" w:hAnsi="Consolas" w:cs="Consolas"/>
                <w:sz w:val="16"/>
              </w:rPr>
              <w:t>1</w:t>
            </w:r>
          </w:p>
        </w:tc>
      </w:tr>
      <w:tr w:rsidR="003D27E1" w14:paraId="534800D5" w14:textId="77777777">
        <w:trPr>
          <w:jc w:val="center"/>
        </w:trPr>
        <w:tc>
          <w:tcPr>
            <w:tcW w:w="0" w:type="auto"/>
          </w:tcPr>
          <w:p w14:paraId="534800CD" w14:textId="77777777" w:rsidR="003D27E1" w:rsidRDefault="00B475ED">
            <w:proofErr w:type="spellStart"/>
            <w:r>
              <w:rPr>
                <w:rFonts w:ascii="Consolas" w:eastAsia="Consolas" w:hAnsi="Consolas" w:cs="Consolas"/>
                <w:sz w:val="16"/>
              </w:rPr>
              <w:t>separ</w:t>
            </w:r>
            <w:proofErr w:type="spellEnd"/>
          </w:p>
        </w:tc>
        <w:tc>
          <w:tcPr>
            <w:tcW w:w="0" w:type="auto"/>
          </w:tcPr>
          <w:p w14:paraId="534800CE" w14:textId="77777777" w:rsidR="003D27E1" w:rsidRDefault="00B475ED">
            <w:pPr>
              <w:jc w:val="center"/>
            </w:pPr>
            <w:r>
              <w:rPr>
                <w:rFonts w:ascii="Consolas" w:eastAsia="Consolas" w:hAnsi="Consolas" w:cs="Consolas"/>
                <w:sz w:val="16"/>
              </w:rPr>
              <w:t>1</w:t>
            </w:r>
          </w:p>
        </w:tc>
        <w:tc>
          <w:tcPr>
            <w:tcW w:w="0" w:type="auto"/>
          </w:tcPr>
          <w:p w14:paraId="534800CF" w14:textId="77777777" w:rsidR="003D27E1" w:rsidRDefault="00B475ED">
            <w:pPr>
              <w:jc w:val="center"/>
            </w:pPr>
            <w:r>
              <w:rPr>
                <w:rFonts w:ascii="Consolas" w:eastAsia="Consolas" w:hAnsi="Consolas" w:cs="Consolas"/>
                <w:sz w:val="16"/>
              </w:rPr>
              <w:t>1</w:t>
            </w:r>
          </w:p>
        </w:tc>
        <w:tc>
          <w:tcPr>
            <w:tcW w:w="0" w:type="auto"/>
          </w:tcPr>
          <w:p w14:paraId="534800D0" w14:textId="77777777" w:rsidR="003D27E1" w:rsidRDefault="00B475ED">
            <w:pPr>
              <w:jc w:val="center"/>
            </w:pPr>
            <w:r>
              <w:rPr>
                <w:rFonts w:ascii="Consolas" w:eastAsia="Consolas" w:hAnsi="Consolas" w:cs="Consolas"/>
                <w:sz w:val="16"/>
              </w:rPr>
              <w:t>1</w:t>
            </w:r>
          </w:p>
        </w:tc>
        <w:tc>
          <w:tcPr>
            <w:tcW w:w="0" w:type="auto"/>
          </w:tcPr>
          <w:p w14:paraId="534800D1" w14:textId="77777777" w:rsidR="003D27E1" w:rsidRDefault="00B475ED">
            <w:pPr>
              <w:jc w:val="center"/>
            </w:pPr>
            <w:r>
              <w:rPr>
                <w:rFonts w:ascii="Consolas" w:eastAsia="Consolas" w:hAnsi="Consolas" w:cs="Consolas"/>
                <w:sz w:val="16"/>
              </w:rPr>
              <w:t>1</w:t>
            </w:r>
          </w:p>
        </w:tc>
        <w:tc>
          <w:tcPr>
            <w:tcW w:w="0" w:type="auto"/>
          </w:tcPr>
          <w:p w14:paraId="534800D2" w14:textId="77777777" w:rsidR="003D27E1" w:rsidRDefault="00B475ED">
            <w:pPr>
              <w:jc w:val="center"/>
            </w:pPr>
            <w:r>
              <w:rPr>
                <w:rFonts w:ascii="Consolas" w:eastAsia="Consolas" w:hAnsi="Consolas" w:cs="Consolas"/>
                <w:sz w:val="16"/>
              </w:rPr>
              <w:t>1</w:t>
            </w:r>
          </w:p>
        </w:tc>
        <w:tc>
          <w:tcPr>
            <w:tcW w:w="0" w:type="auto"/>
          </w:tcPr>
          <w:p w14:paraId="534800D3" w14:textId="77777777" w:rsidR="003D27E1" w:rsidRDefault="00B475ED">
            <w:pPr>
              <w:jc w:val="center"/>
            </w:pPr>
            <w:r>
              <w:rPr>
                <w:rFonts w:ascii="Consolas" w:eastAsia="Consolas" w:hAnsi="Consolas" w:cs="Consolas"/>
                <w:sz w:val="16"/>
              </w:rPr>
              <w:t>1</w:t>
            </w:r>
          </w:p>
        </w:tc>
        <w:tc>
          <w:tcPr>
            <w:tcW w:w="0" w:type="auto"/>
          </w:tcPr>
          <w:p w14:paraId="534800D4" w14:textId="77777777" w:rsidR="003D27E1" w:rsidRDefault="00B475ED">
            <w:pPr>
              <w:jc w:val="center"/>
            </w:pPr>
            <w:r>
              <w:rPr>
                <w:rFonts w:ascii="Consolas" w:eastAsia="Consolas" w:hAnsi="Consolas" w:cs="Consolas"/>
                <w:sz w:val="16"/>
              </w:rPr>
              <w:t>1</w:t>
            </w:r>
          </w:p>
        </w:tc>
      </w:tr>
      <w:tr w:rsidR="003D27E1" w14:paraId="534800DE" w14:textId="77777777">
        <w:trPr>
          <w:jc w:val="center"/>
        </w:trPr>
        <w:tc>
          <w:tcPr>
            <w:tcW w:w="0" w:type="auto"/>
          </w:tcPr>
          <w:p w14:paraId="534800D6" w14:textId="77777777" w:rsidR="003D27E1" w:rsidRDefault="00B475ED">
            <w:r>
              <w:rPr>
                <w:rFonts w:ascii="Consolas" w:eastAsia="Consolas" w:hAnsi="Consolas" w:cs="Consolas"/>
                <w:sz w:val="16"/>
              </w:rPr>
              <w:t>kidsn_hh17</w:t>
            </w:r>
          </w:p>
        </w:tc>
        <w:tc>
          <w:tcPr>
            <w:tcW w:w="0" w:type="auto"/>
          </w:tcPr>
          <w:p w14:paraId="534800D7" w14:textId="77777777" w:rsidR="003D27E1" w:rsidRDefault="00B475ED">
            <w:pPr>
              <w:jc w:val="center"/>
            </w:pPr>
            <w:r>
              <w:rPr>
                <w:rFonts w:ascii="Consolas" w:eastAsia="Consolas" w:hAnsi="Consolas" w:cs="Consolas"/>
                <w:sz w:val="16"/>
              </w:rPr>
              <w:t>1</w:t>
            </w:r>
          </w:p>
        </w:tc>
        <w:tc>
          <w:tcPr>
            <w:tcW w:w="0" w:type="auto"/>
          </w:tcPr>
          <w:p w14:paraId="534800D8" w14:textId="77777777" w:rsidR="003D27E1" w:rsidRDefault="00B475ED">
            <w:pPr>
              <w:jc w:val="center"/>
            </w:pPr>
            <w:r>
              <w:rPr>
                <w:rFonts w:ascii="Consolas" w:eastAsia="Consolas" w:hAnsi="Consolas" w:cs="Consolas"/>
                <w:sz w:val="16"/>
              </w:rPr>
              <w:t>1</w:t>
            </w:r>
          </w:p>
        </w:tc>
        <w:tc>
          <w:tcPr>
            <w:tcW w:w="0" w:type="auto"/>
          </w:tcPr>
          <w:p w14:paraId="534800D9" w14:textId="77777777" w:rsidR="003D27E1" w:rsidRDefault="00B475ED">
            <w:pPr>
              <w:jc w:val="center"/>
            </w:pPr>
            <w:r>
              <w:rPr>
                <w:rFonts w:ascii="Consolas" w:eastAsia="Consolas" w:hAnsi="Consolas" w:cs="Consolas"/>
                <w:sz w:val="16"/>
              </w:rPr>
              <w:t>1</w:t>
            </w:r>
          </w:p>
        </w:tc>
        <w:tc>
          <w:tcPr>
            <w:tcW w:w="0" w:type="auto"/>
          </w:tcPr>
          <w:p w14:paraId="534800DA" w14:textId="77777777" w:rsidR="003D27E1" w:rsidRDefault="00B475ED">
            <w:pPr>
              <w:jc w:val="center"/>
            </w:pPr>
            <w:r>
              <w:rPr>
                <w:rFonts w:ascii="Consolas" w:eastAsia="Consolas" w:hAnsi="Consolas" w:cs="Consolas"/>
                <w:sz w:val="16"/>
              </w:rPr>
              <w:t>1</w:t>
            </w:r>
          </w:p>
        </w:tc>
        <w:tc>
          <w:tcPr>
            <w:tcW w:w="0" w:type="auto"/>
          </w:tcPr>
          <w:p w14:paraId="534800DB" w14:textId="77777777" w:rsidR="003D27E1" w:rsidRDefault="00B475ED">
            <w:pPr>
              <w:jc w:val="center"/>
            </w:pPr>
            <w:r>
              <w:rPr>
                <w:rFonts w:ascii="Consolas" w:eastAsia="Consolas" w:hAnsi="Consolas" w:cs="Consolas"/>
                <w:sz w:val="16"/>
              </w:rPr>
              <w:t>1</w:t>
            </w:r>
          </w:p>
        </w:tc>
        <w:tc>
          <w:tcPr>
            <w:tcW w:w="0" w:type="auto"/>
          </w:tcPr>
          <w:p w14:paraId="534800DC" w14:textId="77777777" w:rsidR="003D27E1" w:rsidRDefault="00B475ED">
            <w:pPr>
              <w:jc w:val="center"/>
            </w:pPr>
            <w:r>
              <w:rPr>
                <w:rFonts w:ascii="Consolas" w:eastAsia="Consolas" w:hAnsi="Consolas" w:cs="Consolas"/>
                <w:sz w:val="16"/>
              </w:rPr>
              <w:t>.</w:t>
            </w:r>
          </w:p>
        </w:tc>
        <w:tc>
          <w:tcPr>
            <w:tcW w:w="0" w:type="auto"/>
          </w:tcPr>
          <w:p w14:paraId="534800DD" w14:textId="77777777" w:rsidR="003D27E1" w:rsidRDefault="00B475ED">
            <w:pPr>
              <w:jc w:val="center"/>
            </w:pPr>
            <w:r>
              <w:rPr>
                <w:rFonts w:ascii="Consolas" w:eastAsia="Consolas" w:hAnsi="Consolas" w:cs="Consolas"/>
                <w:sz w:val="16"/>
              </w:rPr>
              <w:t>1</w:t>
            </w:r>
          </w:p>
        </w:tc>
      </w:tr>
      <w:tr w:rsidR="003D27E1" w14:paraId="534800E7" w14:textId="77777777">
        <w:trPr>
          <w:jc w:val="center"/>
        </w:trPr>
        <w:tc>
          <w:tcPr>
            <w:tcW w:w="0" w:type="auto"/>
          </w:tcPr>
          <w:p w14:paraId="534800DF" w14:textId="77777777" w:rsidR="003D27E1" w:rsidRDefault="00B475ED">
            <w:r>
              <w:rPr>
                <w:rFonts w:ascii="Consolas" w:eastAsia="Consolas" w:hAnsi="Consolas" w:cs="Consolas"/>
                <w:sz w:val="16"/>
              </w:rPr>
              <w:t>kidsn_hh15</w:t>
            </w:r>
          </w:p>
        </w:tc>
        <w:tc>
          <w:tcPr>
            <w:tcW w:w="0" w:type="auto"/>
          </w:tcPr>
          <w:p w14:paraId="534800E0" w14:textId="77777777" w:rsidR="003D27E1" w:rsidRDefault="00B475ED">
            <w:pPr>
              <w:jc w:val="center"/>
            </w:pPr>
            <w:r>
              <w:rPr>
                <w:rFonts w:ascii="Consolas" w:eastAsia="Consolas" w:hAnsi="Consolas" w:cs="Consolas"/>
                <w:sz w:val="16"/>
              </w:rPr>
              <w:t>1</w:t>
            </w:r>
          </w:p>
        </w:tc>
        <w:tc>
          <w:tcPr>
            <w:tcW w:w="0" w:type="auto"/>
          </w:tcPr>
          <w:p w14:paraId="534800E1" w14:textId="77777777" w:rsidR="003D27E1" w:rsidRDefault="00B475ED">
            <w:pPr>
              <w:jc w:val="center"/>
            </w:pPr>
            <w:r>
              <w:rPr>
                <w:rFonts w:ascii="Consolas" w:eastAsia="Consolas" w:hAnsi="Consolas" w:cs="Consolas"/>
                <w:sz w:val="16"/>
              </w:rPr>
              <w:t>.</w:t>
            </w:r>
          </w:p>
        </w:tc>
        <w:tc>
          <w:tcPr>
            <w:tcW w:w="0" w:type="auto"/>
          </w:tcPr>
          <w:p w14:paraId="534800E2" w14:textId="77777777" w:rsidR="003D27E1" w:rsidRDefault="00B475ED">
            <w:pPr>
              <w:jc w:val="center"/>
            </w:pPr>
            <w:r>
              <w:rPr>
                <w:rFonts w:ascii="Consolas" w:eastAsia="Consolas" w:hAnsi="Consolas" w:cs="Consolas"/>
                <w:sz w:val="16"/>
              </w:rPr>
              <w:t>.</w:t>
            </w:r>
          </w:p>
        </w:tc>
        <w:tc>
          <w:tcPr>
            <w:tcW w:w="0" w:type="auto"/>
          </w:tcPr>
          <w:p w14:paraId="534800E3" w14:textId="77777777" w:rsidR="003D27E1" w:rsidRDefault="00B475ED">
            <w:pPr>
              <w:jc w:val="center"/>
            </w:pPr>
            <w:r>
              <w:rPr>
                <w:rFonts w:ascii="Consolas" w:eastAsia="Consolas" w:hAnsi="Consolas" w:cs="Consolas"/>
                <w:sz w:val="16"/>
              </w:rPr>
              <w:t>.</w:t>
            </w:r>
          </w:p>
        </w:tc>
        <w:tc>
          <w:tcPr>
            <w:tcW w:w="0" w:type="auto"/>
          </w:tcPr>
          <w:p w14:paraId="534800E4" w14:textId="77777777" w:rsidR="003D27E1" w:rsidRDefault="00B475ED">
            <w:pPr>
              <w:jc w:val="center"/>
            </w:pPr>
            <w:r>
              <w:rPr>
                <w:rFonts w:ascii="Consolas" w:eastAsia="Consolas" w:hAnsi="Consolas" w:cs="Consolas"/>
                <w:sz w:val="16"/>
              </w:rPr>
              <w:t>.</w:t>
            </w:r>
          </w:p>
        </w:tc>
        <w:tc>
          <w:tcPr>
            <w:tcW w:w="0" w:type="auto"/>
          </w:tcPr>
          <w:p w14:paraId="534800E5" w14:textId="77777777" w:rsidR="003D27E1" w:rsidRDefault="00B475ED">
            <w:pPr>
              <w:jc w:val="center"/>
            </w:pPr>
            <w:r>
              <w:rPr>
                <w:rFonts w:ascii="Consolas" w:eastAsia="Consolas" w:hAnsi="Consolas" w:cs="Consolas"/>
                <w:sz w:val="16"/>
              </w:rPr>
              <w:t>1</w:t>
            </w:r>
          </w:p>
        </w:tc>
        <w:tc>
          <w:tcPr>
            <w:tcW w:w="0" w:type="auto"/>
          </w:tcPr>
          <w:p w14:paraId="534800E6" w14:textId="77777777" w:rsidR="003D27E1" w:rsidRDefault="00B475ED">
            <w:pPr>
              <w:jc w:val="center"/>
            </w:pPr>
            <w:r>
              <w:rPr>
                <w:rFonts w:ascii="Consolas" w:eastAsia="Consolas" w:hAnsi="Consolas" w:cs="Consolas"/>
                <w:sz w:val="16"/>
              </w:rPr>
              <w:t>1</w:t>
            </w:r>
          </w:p>
        </w:tc>
      </w:tr>
      <w:tr w:rsidR="003D27E1" w14:paraId="534800F0" w14:textId="77777777">
        <w:trPr>
          <w:jc w:val="center"/>
        </w:trPr>
        <w:tc>
          <w:tcPr>
            <w:tcW w:w="0" w:type="auto"/>
          </w:tcPr>
          <w:p w14:paraId="534800E8" w14:textId="77777777" w:rsidR="003D27E1" w:rsidRDefault="00B475ED">
            <w:proofErr w:type="spellStart"/>
            <w:r>
              <w:rPr>
                <w:rFonts w:ascii="Consolas" w:eastAsia="Consolas" w:hAnsi="Consolas" w:cs="Consolas"/>
                <w:sz w:val="16"/>
              </w:rPr>
              <w:t>kidsn_all</w:t>
            </w:r>
            <w:proofErr w:type="spellEnd"/>
          </w:p>
        </w:tc>
        <w:tc>
          <w:tcPr>
            <w:tcW w:w="0" w:type="auto"/>
          </w:tcPr>
          <w:p w14:paraId="534800E9" w14:textId="77777777" w:rsidR="003D27E1" w:rsidRDefault="00B475ED">
            <w:pPr>
              <w:jc w:val="center"/>
            </w:pPr>
            <w:r>
              <w:rPr>
                <w:rFonts w:ascii="Consolas" w:eastAsia="Consolas" w:hAnsi="Consolas" w:cs="Consolas"/>
                <w:sz w:val="16"/>
              </w:rPr>
              <w:t>1</w:t>
            </w:r>
          </w:p>
        </w:tc>
        <w:tc>
          <w:tcPr>
            <w:tcW w:w="0" w:type="auto"/>
          </w:tcPr>
          <w:p w14:paraId="534800EA" w14:textId="77777777" w:rsidR="003D27E1" w:rsidRDefault="00B475ED">
            <w:pPr>
              <w:jc w:val="center"/>
            </w:pPr>
            <w:r>
              <w:rPr>
                <w:rFonts w:ascii="Consolas" w:eastAsia="Consolas" w:hAnsi="Consolas" w:cs="Consolas"/>
                <w:sz w:val="16"/>
              </w:rPr>
              <w:t>.</w:t>
            </w:r>
          </w:p>
        </w:tc>
        <w:tc>
          <w:tcPr>
            <w:tcW w:w="0" w:type="auto"/>
          </w:tcPr>
          <w:p w14:paraId="534800EB" w14:textId="77777777" w:rsidR="003D27E1" w:rsidRDefault="00B475ED">
            <w:pPr>
              <w:jc w:val="center"/>
            </w:pPr>
            <w:r>
              <w:rPr>
                <w:rFonts w:ascii="Consolas" w:eastAsia="Consolas" w:hAnsi="Consolas" w:cs="Consolas"/>
                <w:sz w:val="16"/>
              </w:rPr>
              <w:t>.</w:t>
            </w:r>
          </w:p>
        </w:tc>
        <w:tc>
          <w:tcPr>
            <w:tcW w:w="0" w:type="auto"/>
          </w:tcPr>
          <w:p w14:paraId="534800EC" w14:textId="77777777" w:rsidR="003D27E1" w:rsidRDefault="00B475ED">
            <w:pPr>
              <w:jc w:val="center"/>
            </w:pPr>
            <w:r>
              <w:rPr>
                <w:rFonts w:ascii="Consolas" w:eastAsia="Consolas" w:hAnsi="Consolas" w:cs="Consolas"/>
                <w:sz w:val="16"/>
              </w:rPr>
              <w:t>1</w:t>
            </w:r>
          </w:p>
        </w:tc>
        <w:tc>
          <w:tcPr>
            <w:tcW w:w="0" w:type="auto"/>
          </w:tcPr>
          <w:p w14:paraId="534800ED" w14:textId="77777777" w:rsidR="003D27E1" w:rsidRDefault="00B475ED">
            <w:pPr>
              <w:jc w:val="center"/>
            </w:pPr>
            <w:r>
              <w:rPr>
                <w:rFonts w:ascii="Consolas" w:eastAsia="Consolas" w:hAnsi="Consolas" w:cs="Consolas"/>
                <w:sz w:val="16"/>
              </w:rPr>
              <w:t>1</w:t>
            </w:r>
          </w:p>
        </w:tc>
        <w:tc>
          <w:tcPr>
            <w:tcW w:w="0" w:type="auto"/>
          </w:tcPr>
          <w:p w14:paraId="534800EE" w14:textId="77777777" w:rsidR="003D27E1" w:rsidRDefault="00B475ED">
            <w:pPr>
              <w:jc w:val="center"/>
            </w:pPr>
            <w:r>
              <w:rPr>
                <w:rFonts w:ascii="Consolas" w:eastAsia="Consolas" w:hAnsi="Consolas" w:cs="Consolas"/>
                <w:sz w:val="16"/>
              </w:rPr>
              <w:t>.</w:t>
            </w:r>
          </w:p>
        </w:tc>
        <w:tc>
          <w:tcPr>
            <w:tcW w:w="0" w:type="auto"/>
          </w:tcPr>
          <w:p w14:paraId="534800EF" w14:textId="77777777" w:rsidR="003D27E1" w:rsidRDefault="00B475ED">
            <w:pPr>
              <w:jc w:val="center"/>
            </w:pPr>
            <w:r>
              <w:rPr>
                <w:rFonts w:ascii="Consolas" w:eastAsia="Consolas" w:hAnsi="Consolas" w:cs="Consolas"/>
                <w:sz w:val="16"/>
              </w:rPr>
              <w:t>1</w:t>
            </w:r>
          </w:p>
        </w:tc>
      </w:tr>
      <w:tr w:rsidR="003D27E1" w14:paraId="534800F9" w14:textId="77777777">
        <w:trPr>
          <w:jc w:val="center"/>
        </w:trPr>
        <w:tc>
          <w:tcPr>
            <w:tcW w:w="0" w:type="auto"/>
          </w:tcPr>
          <w:p w14:paraId="534800F1" w14:textId="77777777" w:rsidR="003D27E1" w:rsidRDefault="00B475ED">
            <w:proofErr w:type="spellStart"/>
            <w:r>
              <w:rPr>
                <w:rFonts w:ascii="Consolas" w:eastAsia="Consolas" w:hAnsi="Consolas" w:cs="Consolas"/>
                <w:sz w:val="16"/>
              </w:rPr>
              <w:t>kids_any</w:t>
            </w:r>
            <w:proofErr w:type="spellEnd"/>
          </w:p>
        </w:tc>
        <w:tc>
          <w:tcPr>
            <w:tcW w:w="0" w:type="auto"/>
          </w:tcPr>
          <w:p w14:paraId="534800F2" w14:textId="77777777" w:rsidR="003D27E1" w:rsidRDefault="00B475ED">
            <w:pPr>
              <w:jc w:val="center"/>
            </w:pPr>
            <w:r>
              <w:rPr>
                <w:rFonts w:ascii="Consolas" w:eastAsia="Consolas" w:hAnsi="Consolas" w:cs="Consolas"/>
                <w:sz w:val="16"/>
              </w:rPr>
              <w:t>1</w:t>
            </w:r>
          </w:p>
        </w:tc>
        <w:tc>
          <w:tcPr>
            <w:tcW w:w="0" w:type="auto"/>
          </w:tcPr>
          <w:p w14:paraId="534800F3" w14:textId="77777777" w:rsidR="003D27E1" w:rsidRDefault="00B475ED">
            <w:pPr>
              <w:jc w:val="center"/>
            </w:pPr>
            <w:r>
              <w:rPr>
                <w:rFonts w:ascii="Consolas" w:eastAsia="Consolas" w:hAnsi="Consolas" w:cs="Consolas"/>
                <w:sz w:val="16"/>
              </w:rPr>
              <w:t>.</w:t>
            </w:r>
          </w:p>
        </w:tc>
        <w:tc>
          <w:tcPr>
            <w:tcW w:w="0" w:type="auto"/>
          </w:tcPr>
          <w:p w14:paraId="534800F4" w14:textId="77777777" w:rsidR="003D27E1" w:rsidRDefault="00B475ED">
            <w:pPr>
              <w:jc w:val="center"/>
            </w:pPr>
            <w:r>
              <w:rPr>
                <w:rFonts w:ascii="Consolas" w:eastAsia="Consolas" w:hAnsi="Consolas" w:cs="Consolas"/>
                <w:sz w:val="16"/>
              </w:rPr>
              <w:t>.</w:t>
            </w:r>
          </w:p>
        </w:tc>
        <w:tc>
          <w:tcPr>
            <w:tcW w:w="0" w:type="auto"/>
          </w:tcPr>
          <w:p w14:paraId="534800F5" w14:textId="77777777" w:rsidR="003D27E1" w:rsidRDefault="00B475ED">
            <w:pPr>
              <w:jc w:val="center"/>
            </w:pPr>
            <w:r>
              <w:rPr>
                <w:rFonts w:ascii="Consolas" w:eastAsia="Consolas" w:hAnsi="Consolas" w:cs="Consolas"/>
                <w:sz w:val="16"/>
              </w:rPr>
              <w:t>1</w:t>
            </w:r>
          </w:p>
        </w:tc>
        <w:tc>
          <w:tcPr>
            <w:tcW w:w="0" w:type="auto"/>
          </w:tcPr>
          <w:p w14:paraId="534800F6" w14:textId="77777777" w:rsidR="003D27E1" w:rsidRDefault="00B475ED">
            <w:pPr>
              <w:jc w:val="center"/>
            </w:pPr>
            <w:r>
              <w:rPr>
                <w:rFonts w:ascii="Consolas" w:eastAsia="Consolas" w:hAnsi="Consolas" w:cs="Consolas"/>
                <w:sz w:val="16"/>
              </w:rPr>
              <w:t>1</w:t>
            </w:r>
          </w:p>
        </w:tc>
        <w:tc>
          <w:tcPr>
            <w:tcW w:w="0" w:type="auto"/>
          </w:tcPr>
          <w:p w14:paraId="534800F7" w14:textId="77777777" w:rsidR="003D27E1" w:rsidRDefault="00B475ED">
            <w:pPr>
              <w:jc w:val="center"/>
            </w:pPr>
            <w:r>
              <w:rPr>
                <w:rFonts w:ascii="Consolas" w:eastAsia="Consolas" w:hAnsi="Consolas" w:cs="Consolas"/>
                <w:sz w:val="16"/>
              </w:rPr>
              <w:t>1</w:t>
            </w:r>
          </w:p>
        </w:tc>
        <w:tc>
          <w:tcPr>
            <w:tcW w:w="0" w:type="auto"/>
          </w:tcPr>
          <w:p w14:paraId="534800F8" w14:textId="77777777" w:rsidR="003D27E1" w:rsidRDefault="00B475ED">
            <w:pPr>
              <w:jc w:val="center"/>
            </w:pPr>
            <w:r>
              <w:rPr>
                <w:rFonts w:ascii="Consolas" w:eastAsia="Consolas" w:hAnsi="Consolas" w:cs="Consolas"/>
                <w:sz w:val="16"/>
              </w:rPr>
              <w:t>1</w:t>
            </w:r>
          </w:p>
        </w:tc>
      </w:tr>
      <w:tr w:rsidR="003D27E1" w14:paraId="53480102" w14:textId="77777777">
        <w:trPr>
          <w:jc w:val="center"/>
        </w:trPr>
        <w:tc>
          <w:tcPr>
            <w:tcW w:w="0" w:type="auto"/>
          </w:tcPr>
          <w:p w14:paraId="534800FA" w14:textId="77777777" w:rsidR="003D27E1" w:rsidRDefault="00B475ED">
            <w:r>
              <w:rPr>
                <w:rFonts w:ascii="Consolas" w:eastAsia="Consolas" w:hAnsi="Consolas" w:cs="Consolas"/>
                <w:sz w:val="16"/>
              </w:rPr>
              <w:t>kidsn_hh_02</w:t>
            </w:r>
          </w:p>
        </w:tc>
        <w:tc>
          <w:tcPr>
            <w:tcW w:w="0" w:type="auto"/>
          </w:tcPr>
          <w:p w14:paraId="534800FB" w14:textId="77777777" w:rsidR="003D27E1" w:rsidRDefault="00B475ED">
            <w:pPr>
              <w:jc w:val="center"/>
            </w:pPr>
            <w:r>
              <w:rPr>
                <w:rFonts w:ascii="Consolas" w:eastAsia="Consolas" w:hAnsi="Consolas" w:cs="Consolas"/>
                <w:sz w:val="16"/>
              </w:rPr>
              <w:t>1</w:t>
            </w:r>
          </w:p>
        </w:tc>
        <w:tc>
          <w:tcPr>
            <w:tcW w:w="0" w:type="auto"/>
          </w:tcPr>
          <w:p w14:paraId="534800FC" w14:textId="77777777" w:rsidR="003D27E1" w:rsidRDefault="00B475ED">
            <w:pPr>
              <w:jc w:val="center"/>
            </w:pPr>
            <w:r>
              <w:rPr>
                <w:rFonts w:ascii="Consolas" w:eastAsia="Consolas" w:hAnsi="Consolas" w:cs="Consolas"/>
                <w:sz w:val="16"/>
              </w:rPr>
              <w:t>1</w:t>
            </w:r>
          </w:p>
        </w:tc>
        <w:tc>
          <w:tcPr>
            <w:tcW w:w="0" w:type="auto"/>
          </w:tcPr>
          <w:p w14:paraId="534800FD" w14:textId="77777777" w:rsidR="003D27E1" w:rsidRDefault="00B475ED">
            <w:pPr>
              <w:jc w:val="center"/>
            </w:pPr>
            <w:r>
              <w:rPr>
                <w:rFonts w:ascii="Consolas" w:eastAsia="Consolas" w:hAnsi="Consolas" w:cs="Consolas"/>
                <w:sz w:val="16"/>
              </w:rPr>
              <w:t>.</w:t>
            </w:r>
          </w:p>
        </w:tc>
        <w:tc>
          <w:tcPr>
            <w:tcW w:w="0" w:type="auto"/>
          </w:tcPr>
          <w:p w14:paraId="534800FE" w14:textId="77777777" w:rsidR="003D27E1" w:rsidRDefault="00B475ED">
            <w:pPr>
              <w:jc w:val="center"/>
            </w:pPr>
            <w:r>
              <w:rPr>
                <w:rFonts w:ascii="Consolas" w:eastAsia="Consolas" w:hAnsi="Consolas" w:cs="Consolas"/>
                <w:sz w:val="16"/>
              </w:rPr>
              <w:t>.</w:t>
            </w:r>
          </w:p>
        </w:tc>
        <w:tc>
          <w:tcPr>
            <w:tcW w:w="0" w:type="auto"/>
          </w:tcPr>
          <w:p w14:paraId="534800FF" w14:textId="77777777" w:rsidR="003D27E1" w:rsidRDefault="00B475ED">
            <w:pPr>
              <w:jc w:val="center"/>
            </w:pPr>
            <w:r>
              <w:rPr>
                <w:rFonts w:ascii="Consolas" w:eastAsia="Consolas" w:hAnsi="Consolas" w:cs="Consolas"/>
                <w:sz w:val="16"/>
              </w:rPr>
              <w:t>.</w:t>
            </w:r>
          </w:p>
        </w:tc>
        <w:tc>
          <w:tcPr>
            <w:tcW w:w="0" w:type="auto"/>
          </w:tcPr>
          <w:p w14:paraId="53480100" w14:textId="77777777" w:rsidR="003D27E1" w:rsidRDefault="00B475ED">
            <w:pPr>
              <w:jc w:val="center"/>
            </w:pPr>
            <w:r>
              <w:rPr>
                <w:rFonts w:ascii="Consolas" w:eastAsia="Consolas" w:hAnsi="Consolas" w:cs="Consolas"/>
                <w:sz w:val="16"/>
              </w:rPr>
              <w:t>.</w:t>
            </w:r>
          </w:p>
        </w:tc>
        <w:tc>
          <w:tcPr>
            <w:tcW w:w="0" w:type="auto"/>
          </w:tcPr>
          <w:p w14:paraId="53480101" w14:textId="77777777" w:rsidR="003D27E1" w:rsidRDefault="00B475ED">
            <w:pPr>
              <w:jc w:val="center"/>
            </w:pPr>
            <w:r>
              <w:rPr>
                <w:rFonts w:ascii="Consolas" w:eastAsia="Consolas" w:hAnsi="Consolas" w:cs="Consolas"/>
                <w:sz w:val="16"/>
              </w:rPr>
              <w:t>1</w:t>
            </w:r>
          </w:p>
        </w:tc>
      </w:tr>
      <w:tr w:rsidR="003D27E1" w14:paraId="5348010B" w14:textId="77777777">
        <w:trPr>
          <w:jc w:val="center"/>
        </w:trPr>
        <w:tc>
          <w:tcPr>
            <w:tcW w:w="0" w:type="auto"/>
          </w:tcPr>
          <w:p w14:paraId="53480103" w14:textId="77777777" w:rsidR="003D27E1" w:rsidRDefault="00B475ED">
            <w:r>
              <w:rPr>
                <w:rFonts w:ascii="Consolas" w:eastAsia="Consolas" w:hAnsi="Consolas" w:cs="Consolas"/>
                <w:sz w:val="16"/>
              </w:rPr>
              <w:t>kidsn_hh_34</w:t>
            </w:r>
          </w:p>
        </w:tc>
        <w:tc>
          <w:tcPr>
            <w:tcW w:w="0" w:type="auto"/>
          </w:tcPr>
          <w:p w14:paraId="53480104" w14:textId="77777777" w:rsidR="003D27E1" w:rsidRDefault="00B475ED">
            <w:pPr>
              <w:jc w:val="center"/>
            </w:pPr>
            <w:r>
              <w:rPr>
                <w:rFonts w:ascii="Consolas" w:eastAsia="Consolas" w:hAnsi="Consolas" w:cs="Consolas"/>
                <w:sz w:val="16"/>
              </w:rPr>
              <w:t>1</w:t>
            </w:r>
          </w:p>
        </w:tc>
        <w:tc>
          <w:tcPr>
            <w:tcW w:w="0" w:type="auto"/>
          </w:tcPr>
          <w:p w14:paraId="53480105" w14:textId="77777777" w:rsidR="003D27E1" w:rsidRDefault="00B475ED">
            <w:pPr>
              <w:jc w:val="center"/>
            </w:pPr>
            <w:r>
              <w:rPr>
                <w:rFonts w:ascii="Consolas" w:eastAsia="Consolas" w:hAnsi="Consolas" w:cs="Consolas"/>
                <w:sz w:val="16"/>
              </w:rPr>
              <w:t>1</w:t>
            </w:r>
          </w:p>
        </w:tc>
        <w:tc>
          <w:tcPr>
            <w:tcW w:w="0" w:type="auto"/>
          </w:tcPr>
          <w:p w14:paraId="53480106" w14:textId="77777777" w:rsidR="003D27E1" w:rsidRDefault="00B475ED">
            <w:pPr>
              <w:jc w:val="center"/>
            </w:pPr>
            <w:r>
              <w:rPr>
                <w:rFonts w:ascii="Consolas" w:eastAsia="Consolas" w:hAnsi="Consolas" w:cs="Consolas"/>
                <w:sz w:val="16"/>
              </w:rPr>
              <w:t>.</w:t>
            </w:r>
          </w:p>
        </w:tc>
        <w:tc>
          <w:tcPr>
            <w:tcW w:w="0" w:type="auto"/>
          </w:tcPr>
          <w:p w14:paraId="53480107" w14:textId="77777777" w:rsidR="003D27E1" w:rsidRDefault="00B475ED">
            <w:pPr>
              <w:jc w:val="center"/>
            </w:pPr>
            <w:r>
              <w:rPr>
                <w:rFonts w:ascii="Consolas" w:eastAsia="Consolas" w:hAnsi="Consolas" w:cs="Consolas"/>
                <w:sz w:val="16"/>
              </w:rPr>
              <w:t>.</w:t>
            </w:r>
          </w:p>
        </w:tc>
        <w:tc>
          <w:tcPr>
            <w:tcW w:w="0" w:type="auto"/>
          </w:tcPr>
          <w:p w14:paraId="53480108" w14:textId="77777777" w:rsidR="003D27E1" w:rsidRDefault="00B475ED">
            <w:pPr>
              <w:jc w:val="center"/>
            </w:pPr>
            <w:r>
              <w:rPr>
                <w:rFonts w:ascii="Consolas" w:eastAsia="Consolas" w:hAnsi="Consolas" w:cs="Consolas"/>
                <w:sz w:val="16"/>
              </w:rPr>
              <w:t>.</w:t>
            </w:r>
          </w:p>
        </w:tc>
        <w:tc>
          <w:tcPr>
            <w:tcW w:w="0" w:type="auto"/>
          </w:tcPr>
          <w:p w14:paraId="53480109" w14:textId="77777777" w:rsidR="003D27E1" w:rsidRDefault="00B475ED">
            <w:pPr>
              <w:jc w:val="center"/>
            </w:pPr>
            <w:r>
              <w:rPr>
                <w:rFonts w:ascii="Consolas" w:eastAsia="Consolas" w:hAnsi="Consolas" w:cs="Consolas"/>
                <w:sz w:val="16"/>
              </w:rPr>
              <w:t>.</w:t>
            </w:r>
          </w:p>
        </w:tc>
        <w:tc>
          <w:tcPr>
            <w:tcW w:w="0" w:type="auto"/>
          </w:tcPr>
          <w:p w14:paraId="5348010A" w14:textId="77777777" w:rsidR="003D27E1" w:rsidRDefault="00B475ED">
            <w:pPr>
              <w:jc w:val="center"/>
            </w:pPr>
            <w:r>
              <w:rPr>
                <w:rFonts w:ascii="Consolas" w:eastAsia="Consolas" w:hAnsi="Consolas" w:cs="Consolas"/>
                <w:sz w:val="16"/>
              </w:rPr>
              <w:t>1</w:t>
            </w:r>
          </w:p>
        </w:tc>
      </w:tr>
      <w:tr w:rsidR="003D27E1" w14:paraId="53480114" w14:textId="77777777">
        <w:trPr>
          <w:jc w:val="center"/>
        </w:trPr>
        <w:tc>
          <w:tcPr>
            <w:tcW w:w="0" w:type="auto"/>
          </w:tcPr>
          <w:p w14:paraId="5348010C" w14:textId="77777777" w:rsidR="003D27E1" w:rsidRDefault="00B475ED">
            <w:r>
              <w:rPr>
                <w:rFonts w:ascii="Consolas" w:eastAsia="Consolas" w:hAnsi="Consolas" w:cs="Consolas"/>
                <w:sz w:val="16"/>
              </w:rPr>
              <w:t>kidsn_hh_04</w:t>
            </w:r>
          </w:p>
        </w:tc>
        <w:tc>
          <w:tcPr>
            <w:tcW w:w="0" w:type="auto"/>
          </w:tcPr>
          <w:p w14:paraId="5348010D" w14:textId="77777777" w:rsidR="003D27E1" w:rsidRDefault="00B475ED">
            <w:pPr>
              <w:jc w:val="center"/>
            </w:pPr>
            <w:r>
              <w:rPr>
                <w:rFonts w:ascii="Consolas" w:eastAsia="Consolas" w:hAnsi="Consolas" w:cs="Consolas"/>
                <w:sz w:val="16"/>
              </w:rPr>
              <w:t>1</w:t>
            </w:r>
          </w:p>
        </w:tc>
        <w:tc>
          <w:tcPr>
            <w:tcW w:w="0" w:type="auto"/>
          </w:tcPr>
          <w:p w14:paraId="5348010E" w14:textId="77777777" w:rsidR="003D27E1" w:rsidRDefault="00B475ED">
            <w:pPr>
              <w:jc w:val="center"/>
            </w:pPr>
            <w:r>
              <w:rPr>
                <w:rFonts w:ascii="Consolas" w:eastAsia="Consolas" w:hAnsi="Consolas" w:cs="Consolas"/>
                <w:sz w:val="16"/>
              </w:rPr>
              <w:t>1</w:t>
            </w:r>
          </w:p>
        </w:tc>
        <w:tc>
          <w:tcPr>
            <w:tcW w:w="0" w:type="auto"/>
          </w:tcPr>
          <w:p w14:paraId="5348010F" w14:textId="77777777" w:rsidR="003D27E1" w:rsidRDefault="00B475ED">
            <w:pPr>
              <w:jc w:val="center"/>
            </w:pPr>
            <w:r>
              <w:rPr>
                <w:rFonts w:ascii="Consolas" w:eastAsia="Consolas" w:hAnsi="Consolas" w:cs="Consolas"/>
                <w:sz w:val="16"/>
              </w:rPr>
              <w:t>.</w:t>
            </w:r>
          </w:p>
        </w:tc>
        <w:tc>
          <w:tcPr>
            <w:tcW w:w="0" w:type="auto"/>
          </w:tcPr>
          <w:p w14:paraId="53480110" w14:textId="77777777" w:rsidR="003D27E1" w:rsidRDefault="00B475ED">
            <w:pPr>
              <w:jc w:val="center"/>
            </w:pPr>
            <w:r>
              <w:rPr>
                <w:rFonts w:ascii="Consolas" w:eastAsia="Consolas" w:hAnsi="Consolas" w:cs="Consolas"/>
                <w:sz w:val="16"/>
              </w:rPr>
              <w:t>1</w:t>
            </w:r>
          </w:p>
        </w:tc>
        <w:tc>
          <w:tcPr>
            <w:tcW w:w="0" w:type="auto"/>
          </w:tcPr>
          <w:p w14:paraId="53480111" w14:textId="77777777" w:rsidR="003D27E1" w:rsidRDefault="00B475ED">
            <w:pPr>
              <w:jc w:val="center"/>
            </w:pPr>
            <w:r>
              <w:rPr>
                <w:rFonts w:ascii="Consolas" w:eastAsia="Consolas" w:hAnsi="Consolas" w:cs="Consolas"/>
                <w:sz w:val="16"/>
              </w:rPr>
              <w:t>1</w:t>
            </w:r>
          </w:p>
        </w:tc>
        <w:tc>
          <w:tcPr>
            <w:tcW w:w="0" w:type="auto"/>
          </w:tcPr>
          <w:p w14:paraId="53480112" w14:textId="77777777" w:rsidR="003D27E1" w:rsidRDefault="00B475ED">
            <w:pPr>
              <w:jc w:val="center"/>
            </w:pPr>
            <w:r>
              <w:rPr>
                <w:rFonts w:ascii="Consolas" w:eastAsia="Consolas" w:hAnsi="Consolas" w:cs="Consolas"/>
                <w:sz w:val="16"/>
              </w:rPr>
              <w:t>1</w:t>
            </w:r>
          </w:p>
        </w:tc>
        <w:tc>
          <w:tcPr>
            <w:tcW w:w="0" w:type="auto"/>
          </w:tcPr>
          <w:p w14:paraId="53480113" w14:textId="77777777" w:rsidR="003D27E1" w:rsidRDefault="00B475ED">
            <w:pPr>
              <w:jc w:val="center"/>
            </w:pPr>
            <w:r>
              <w:rPr>
                <w:rFonts w:ascii="Consolas" w:eastAsia="Consolas" w:hAnsi="Consolas" w:cs="Consolas"/>
                <w:sz w:val="16"/>
              </w:rPr>
              <w:t>1</w:t>
            </w:r>
          </w:p>
        </w:tc>
      </w:tr>
      <w:tr w:rsidR="003D27E1" w14:paraId="5348011D" w14:textId="77777777">
        <w:trPr>
          <w:jc w:val="center"/>
        </w:trPr>
        <w:tc>
          <w:tcPr>
            <w:tcW w:w="0" w:type="auto"/>
          </w:tcPr>
          <w:p w14:paraId="53480115" w14:textId="77777777" w:rsidR="003D27E1" w:rsidRDefault="00B475ED">
            <w:r>
              <w:rPr>
                <w:rFonts w:ascii="Consolas" w:eastAsia="Consolas" w:hAnsi="Consolas" w:cs="Consolas"/>
                <w:sz w:val="16"/>
              </w:rPr>
              <w:t>kidsn_hh_510</w:t>
            </w:r>
          </w:p>
        </w:tc>
        <w:tc>
          <w:tcPr>
            <w:tcW w:w="0" w:type="auto"/>
          </w:tcPr>
          <w:p w14:paraId="53480116" w14:textId="77777777" w:rsidR="003D27E1" w:rsidRDefault="00B475ED">
            <w:pPr>
              <w:jc w:val="center"/>
            </w:pPr>
            <w:r>
              <w:rPr>
                <w:rFonts w:ascii="Consolas" w:eastAsia="Consolas" w:hAnsi="Consolas" w:cs="Consolas"/>
                <w:sz w:val="16"/>
              </w:rPr>
              <w:t>1</w:t>
            </w:r>
          </w:p>
        </w:tc>
        <w:tc>
          <w:tcPr>
            <w:tcW w:w="0" w:type="auto"/>
          </w:tcPr>
          <w:p w14:paraId="53480117" w14:textId="77777777" w:rsidR="003D27E1" w:rsidRDefault="00B475ED">
            <w:pPr>
              <w:jc w:val="center"/>
            </w:pPr>
            <w:r>
              <w:rPr>
                <w:rFonts w:ascii="Consolas" w:eastAsia="Consolas" w:hAnsi="Consolas" w:cs="Consolas"/>
                <w:sz w:val="16"/>
              </w:rPr>
              <w:t>1</w:t>
            </w:r>
          </w:p>
        </w:tc>
        <w:tc>
          <w:tcPr>
            <w:tcW w:w="0" w:type="auto"/>
          </w:tcPr>
          <w:p w14:paraId="53480118" w14:textId="77777777" w:rsidR="003D27E1" w:rsidRDefault="00B475ED">
            <w:pPr>
              <w:jc w:val="center"/>
            </w:pPr>
            <w:r>
              <w:rPr>
                <w:rFonts w:ascii="Consolas" w:eastAsia="Consolas" w:hAnsi="Consolas" w:cs="Consolas"/>
                <w:sz w:val="16"/>
              </w:rPr>
              <w:t>.</w:t>
            </w:r>
          </w:p>
        </w:tc>
        <w:tc>
          <w:tcPr>
            <w:tcW w:w="0" w:type="auto"/>
          </w:tcPr>
          <w:p w14:paraId="53480119" w14:textId="77777777" w:rsidR="003D27E1" w:rsidRDefault="00B475ED">
            <w:pPr>
              <w:jc w:val="center"/>
            </w:pPr>
            <w:r>
              <w:rPr>
                <w:rFonts w:ascii="Consolas" w:eastAsia="Consolas" w:hAnsi="Consolas" w:cs="Consolas"/>
                <w:sz w:val="16"/>
              </w:rPr>
              <w:t>1</w:t>
            </w:r>
          </w:p>
        </w:tc>
        <w:tc>
          <w:tcPr>
            <w:tcW w:w="0" w:type="auto"/>
          </w:tcPr>
          <w:p w14:paraId="5348011A" w14:textId="77777777" w:rsidR="003D27E1" w:rsidRDefault="00B475ED">
            <w:pPr>
              <w:jc w:val="center"/>
            </w:pPr>
            <w:r>
              <w:rPr>
                <w:rFonts w:ascii="Consolas" w:eastAsia="Consolas" w:hAnsi="Consolas" w:cs="Consolas"/>
                <w:sz w:val="16"/>
              </w:rPr>
              <w:t>1</w:t>
            </w:r>
          </w:p>
        </w:tc>
        <w:tc>
          <w:tcPr>
            <w:tcW w:w="0" w:type="auto"/>
          </w:tcPr>
          <w:p w14:paraId="5348011B" w14:textId="77777777" w:rsidR="003D27E1" w:rsidRDefault="00B475ED">
            <w:pPr>
              <w:jc w:val="center"/>
            </w:pPr>
            <w:r>
              <w:rPr>
                <w:rFonts w:ascii="Consolas" w:eastAsia="Consolas" w:hAnsi="Consolas" w:cs="Consolas"/>
                <w:sz w:val="16"/>
              </w:rPr>
              <w:t>.</w:t>
            </w:r>
          </w:p>
        </w:tc>
        <w:tc>
          <w:tcPr>
            <w:tcW w:w="0" w:type="auto"/>
          </w:tcPr>
          <w:p w14:paraId="5348011C" w14:textId="77777777" w:rsidR="003D27E1" w:rsidRDefault="00B475ED">
            <w:pPr>
              <w:jc w:val="center"/>
            </w:pPr>
            <w:r>
              <w:rPr>
                <w:rFonts w:ascii="Consolas" w:eastAsia="Consolas" w:hAnsi="Consolas" w:cs="Consolas"/>
                <w:sz w:val="16"/>
              </w:rPr>
              <w:t>1</w:t>
            </w:r>
          </w:p>
        </w:tc>
      </w:tr>
      <w:tr w:rsidR="003D27E1" w14:paraId="53480126" w14:textId="77777777">
        <w:trPr>
          <w:jc w:val="center"/>
        </w:trPr>
        <w:tc>
          <w:tcPr>
            <w:tcW w:w="0" w:type="auto"/>
          </w:tcPr>
          <w:p w14:paraId="5348011E" w14:textId="77777777" w:rsidR="003D27E1" w:rsidRDefault="00B475ED">
            <w:r>
              <w:rPr>
                <w:rFonts w:ascii="Consolas" w:eastAsia="Consolas" w:hAnsi="Consolas" w:cs="Consolas"/>
                <w:sz w:val="16"/>
              </w:rPr>
              <w:t>kidsn_hh_511</w:t>
            </w:r>
          </w:p>
        </w:tc>
        <w:tc>
          <w:tcPr>
            <w:tcW w:w="0" w:type="auto"/>
          </w:tcPr>
          <w:p w14:paraId="5348011F" w14:textId="77777777" w:rsidR="003D27E1" w:rsidRDefault="00B475ED">
            <w:pPr>
              <w:jc w:val="center"/>
            </w:pPr>
            <w:r>
              <w:rPr>
                <w:rFonts w:ascii="Consolas" w:eastAsia="Consolas" w:hAnsi="Consolas" w:cs="Consolas"/>
                <w:sz w:val="16"/>
              </w:rPr>
              <w:t>.</w:t>
            </w:r>
          </w:p>
        </w:tc>
        <w:tc>
          <w:tcPr>
            <w:tcW w:w="0" w:type="auto"/>
          </w:tcPr>
          <w:p w14:paraId="53480120" w14:textId="77777777" w:rsidR="003D27E1" w:rsidRDefault="00B475ED">
            <w:pPr>
              <w:jc w:val="center"/>
            </w:pPr>
            <w:r>
              <w:rPr>
                <w:rFonts w:ascii="Consolas" w:eastAsia="Consolas" w:hAnsi="Consolas" w:cs="Consolas"/>
                <w:sz w:val="16"/>
              </w:rPr>
              <w:t>.</w:t>
            </w:r>
          </w:p>
        </w:tc>
        <w:tc>
          <w:tcPr>
            <w:tcW w:w="0" w:type="auto"/>
          </w:tcPr>
          <w:p w14:paraId="53480121" w14:textId="77777777" w:rsidR="003D27E1" w:rsidRDefault="00B475ED">
            <w:pPr>
              <w:jc w:val="center"/>
            </w:pPr>
            <w:r>
              <w:rPr>
                <w:rFonts w:ascii="Consolas" w:eastAsia="Consolas" w:hAnsi="Consolas" w:cs="Consolas"/>
                <w:sz w:val="16"/>
              </w:rPr>
              <w:t>.</w:t>
            </w:r>
          </w:p>
        </w:tc>
        <w:tc>
          <w:tcPr>
            <w:tcW w:w="0" w:type="auto"/>
          </w:tcPr>
          <w:p w14:paraId="53480122" w14:textId="77777777" w:rsidR="003D27E1" w:rsidRDefault="00B475ED">
            <w:pPr>
              <w:jc w:val="center"/>
            </w:pPr>
            <w:r>
              <w:rPr>
                <w:rFonts w:ascii="Consolas" w:eastAsia="Consolas" w:hAnsi="Consolas" w:cs="Consolas"/>
                <w:sz w:val="16"/>
              </w:rPr>
              <w:t>.</w:t>
            </w:r>
          </w:p>
        </w:tc>
        <w:tc>
          <w:tcPr>
            <w:tcW w:w="0" w:type="auto"/>
          </w:tcPr>
          <w:p w14:paraId="53480123" w14:textId="77777777" w:rsidR="003D27E1" w:rsidRDefault="00B475ED">
            <w:pPr>
              <w:jc w:val="center"/>
            </w:pPr>
            <w:r>
              <w:rPr>
                <w:rFonts w:ascii="Consolas" w:eastAsia="Consolas" w:hAnsi="Consolas" w:cs="Consolas"/>
                <w:sz w:val="16"/>
              </w:rPr>
              <w:t>.</w:t>
            </w:r>
          </w:p>
        </w:tc>
        <w:tc>
          <w:tcPr>
            <w:tcW w:w="0" w:type="auto"/>
          </w:tcPr>
          <w:p w14:paraId="53480124" w14:textId="77777777" w:rsidR="003D27E1" w:rsidRDefault="00B475ED">
            <w:pPr>
              <w:jc w:val="center"/>
            </w:pPr>
            <w:r>
              <w:rPr>
                <w:rFonts w:ascii="Consolas" w:eastAsia="Consolas" w:hAnsi="Consolas" w:cs="Consolas"/>
                <w:sz w:val="16"/>
              </w:rPr>
              <w:t>1</w:t>
            </w:r>
          </w:p>
        </w:tc>
        <w:tc>
          <w:tcPr>
            <w:tcW w:w="0" w:type="auto"/>
          </w:tcPr>
          <w:p w14:paraId="53480125" w14:textId="77777777" w:rsidR="003D27E1" w:rsidRDefault="00B475ED">
            <w:pPr>
              <w:jc w:val="center"/>
            </w:pPr>
            <w:r>
              <w:rPr>
                <w:rFonts w:ascii="Consolas" w:eastAsia="Consolas" w:hAnsi="Consolas" w:cs="Consolas"/>
                <w:sz w:val="16"/>
              </w:rPr>
              <w:t>.</w:t>
            </w:r>
          </w:p>
        </w:tc>
      </w:tr>
      <w:tr w:rsidR="003D27E1" w14:paraId="5348012F" w14:textId="77777777">
        <w:trPr>
          <w:jc w:val="center"/>
        </w:trPr>
        <w:tc>
          <w:tcPr>
            <w:tcW w:w="0" w:type="auto"/>
          </w:tcPr>
          <w:p w14:paraId="53480127" w14:textId="77777777" w:rsidR="003D27E1" w:rsidRDefault="00B475ED">
            <w:r>
              <w:rPr>
                <w:rFonts w:ascii="Consolas" w:eastAsia="Consolas" w:hAnsi="Consolas" w:cs="Consolas"/>
                <w:sz w:val="16"/>
              </w:rPr>
              <w:t>kids_hh_04</w:t>
            </w:r>
          </w:p>
        </w:tc>
        <w:tc>
          <w:tcPr>
            <w:tcW w:w="0" w:type="auto"/>
          </w:tcPr>
          <w:p w14:paraId="53480128" w14:textId="77777777" w:rsidR="003D27E1" w:rsidRDefault="00B475ED">
            <w:pPr>
              <w:jc w:val="center"/>
            </w:pPr>
            <w:r>
              <w:rPr>
                <w:rFonts w:ascii="Consolas" w:eastAsia="Consolas" w:hAnsi="Consolas" w:cs="Consolas"/>
                <w:sz w:val="16"/>
              </w:rPr>
              <w:t>1</w:t>
            </w:r>
          </w:p>
        </w:tc>
        <w:tc>
          <w:tcPr>
            <w:tcW w:w="0" w:type="auto"/>
          </w:tcPr>
          <w:p w14:paraId="53480129" w14:textId="77777777" w:rsidR="003D27E1" w:rsidRDefault="00B475ED">
            <w:pPr>
              <w:jc w:val="center"/>
            </w:pPr>
            <w:r>
              <w:rPr>
                <w:rFonts w:ascii="Consolas" w:eastAsia="Consolas" w:hAnsi="Consolas" w:cs="Consolas"/>
                <w:sz w:val="16"/>
              </w:rPr>
              <w:t>1</w:t>
            </w:r>
          </w:p>
        </w:tc>
        <w:tc>
          <w:tcPr>
            <w:tcW w:w="0" w:type="auto"/>
          </w:tcPr>
          <w:p w14:paraId="5348012A" w14:textId="77777777" w:rsidR="003D27E1" w:rsidRDefault="00B475ED">
            <w:pPr>
              <w:jc w:val="center"/>
            </w:pPr>
            <w:r>
              <w:rPr>
                <w:rFonts w:ascii="Consolas" w:eastAsia="Consolas" w:hAnsi="Consolas" w:cs="Consolas"/>
                <w:sz w:val="16"/>
              </w:rPr>
              <w:t>1</w:t>
            </w:r>
          </w:p>
        </w:tc>
        <w:tc>
          <w:tcPr>
            <w:tcW w:w="0" w:type="auto"/>
          </w:tcPr>
          <w:p w14:paraId="5348012B" w14:textId="77777777" w:rsidR="003D27E1" w:rsidRDefault="00B475ED">
            <w:pPr>
              <w:jc w:val="center"/>
            </w:pPr>
            <w:r>
              <w:rPr>
                <w:rFonts w:ascii="Consolas" w:eastAsia="Consolas" w:hAnsi="Consolas" w:cs="Consolas"/>
                <w:sz w:val="16"/>
              </w:rPr>
              <w:t>1</w:t>
            </w:r>
          </w:p>
        </w:tc>
        <w:tc>
          <w:tcPr>
            <w:tcW w:w="0" w:type="auto"/>
          </w:tcPr>
          <w:p w14:paraId="5348012C" w14:textId="77777777" w:rsidR="003D27E1" w:rsidRDefault="00B475ED">
            <w:pPr>
              <w:jc w:val="center"/>
            </w:pPr>
            <w:r>
              <w:rPr>
                <w:rFonts w:ascii="Consolas" w:eastAsia="Consolas" w:hAnsi="Consolas" w:cs="Consolas"/>
                <w:sz w:val="16"/>
              </w:rPr>
              <w:t>1</w:t>
            </w:r>
          </w:p>
        </w:tc>
        <w:tc>
          <w:tcPr>
            <w:tcW w:w="0" w:type="auto"/>
          </w:tcPr>
          <w:p w14:paraId="5348012D" w14:textId="77777777" w:rsidR="003D27E1" w:rsidRDefault="00B475ED">
            <w:pPr>
              <w:jc w:val="center"/>
            </w:pPr>
            <w:r>
              <w:rPr>
                <w:rFonts w:ascii="Consolas" w:eastAsia="Consolas" w:hAnsi="Consolas" w:cs="Consolas"/>
                <w:sz w:val="16"/>
              </w:rPr>
              <w:t>1</w:t>
            </w:r>
          </w:p>
        </w:tc>
        <w:tc>
          <w:tcPr>
            <w:tcW w:w="0" w:type="auto"/>
          </w:tcPr>
          <w:p w14:paraId="5348012E" w14:textId="77777777" w:rsidR="003D27E1" w:rsidRDefault="00B475ED">
            <w:pPr>
              <w:jc w:val="center"/>
            </w:pPr>
            <w:r>
              <w:rPr>
                <w:rFonts w:ascii="Consolas" w:eastAsia="Consolas" w:hAnsi="Consolas" w:cs="Consolas"/>
                <w:sz w:val="16"/>
              </w:rPr>
              <w:t>1</w:t>
            </w:r>
          </w:p>
        </w:tc>
      </w:tr>
      <w:tr w:rsidR="003D27E1" w14:paraId="53480138" w14:textId="77777777">
        <w:trPr>
          <w:jc w:val="center"/>
        </w:trPr>
        <w:tc>
          <w:tcPr>
            <w:tcW w:w="0" w:type="auto"/>
          </w:tcPr>
          <w:p w14:paraId="53480130" w14:textId="77777777" w:rsidR="003D27E1" w:rsidRDefault="00B475ED">
            <w:r>
              <w:rPr>
                <w:rFonts w:ascii="Consolas" w:eastAsia="Consolas" w:hAnsi="Consolas" w:cs="Consolas"/>
                <w:sz w:val="16"/>
              </w:rPr>
              <w:t>kidsown_04</w:t>
            </w:r>
          </w:p>
        </w:tc>
        <w:tc>
          <w:tcPr>
            <w:tcW w:w="0" w:type="auto"/>
          </w:tcPr>
          <w:p w14:paraId="53480131" w14:textId="77777777" w:rsidR="003D27E1" w:rsidRDefault="00B475ED">
            <w:pPr>
              <w:jc w:val="center"/>
            </w:pPr>
            <w:r>
              <w:rPr>
                <w:rFonts w:ascii="Consolas" w:eastAsia="Consolas" w:hAnsi="Consolas" w:cs="Consolas"/>
                <w:sz w:val="16"/>
              </w:rPr>
              <w:t>.</w:t>
            </w:r>
          </w:p>
        </w:tc>
        <w:tc>
          <w:tcPr>
            <w:tcW w:w="0" w:type="auto"/>
          </w:tcPr>
          <w:p w14:paraId="53480132" w14:textId="77777777" w:rsidR="003D27E1" w:rsidRDefault="00B475ED">
            <w:pPr>
              <w:jc w:val="center"/>
            </w:pPr>
            <w:r>
              <w:rPr>
                <w:rFonts w:ascii="Consolas" w:eastAsia="Consolas" w:hAnsi="Consolas" w:cs="Consolas"/>
                <w:sz w:val="16"/>
              </w:rPr>
              <w:t>.</w:t>
            </w:r>
          </w:p>
        </w:tc>
        <w:tc>
          <w:tcPr>
            <w:tcW w:w="0" w:type="auto"/>
          </w:tcPr>
          <w:p w14:paraId="53480133" w14:textId="77777777" w:rsidR="003D27E1" w:rsidRDefault="00B475ED">
            <w:pPr>
              <w:jc w:val="center"/>
            </w:pPr>
            <w:r>
              <w:rPr>
                <w:rFonts w:ascii="Consolas" w:eastAsia="Consolas" w:hAnsi="Consolas" w:cs="Consolas"/>
                <w:sz w:val="16"/>
              </w:rPr>
              <w:t>1</w:t>
            </w:r>
          </w:p>
        </w:tc>
        <w:tc>
          <w:tcPr>
            <w:tcW w:w="0" w:type="auto"/>
          </w:tcPr>
          <w:p w14:paraId="53480134" w14:textId="77777777" w:rsidR="003D27E1" w:rsidRDefault="00B475ED">
            <w:pPr>
              <w:jc w:val="center"/>
            </w:pPr>
            <w:r>
              <w:rPr>
                <w:rFonts w:ascii="Consolas" w:eastAsia="Consolas" w:hAnsi="Consolas" w:cs="Consolas"/>
                <w:sz w:val="16"/>
              </w:rPr>
              <w:t>.</w:t>
            </w:r>
          </w:p>
        </w:tc>
        <w:tc>
          <w:tcPr>
            <w:tcW w:w="0" w:type="auto"/>
          </w:tcPr>
          <w:p w14:paraId="53480135" w14:textId="77777777" w:rsidR="003D27E1" w:rsidRDefault="00B475ED">
            <w:pPr>
              <w:jc w:val="center"/>
            </w:pPr>
            <w:r>
              <w:rPr>
                <w:rFonts w:ascii="Consolas" w:eastAsia="Consolas" w:hAnsi="Consolas" w:cs="Consolas"/>
                <w:sz w:val="16"/>
              </w:rPr>
              <w:t>.</w:t>
            </w:r>
          </w:p>
        </w:tc>
        <w:tc>
          <w:tcPr>
            <w:tcW w:w="0" w:type="auto"/>
          </w:tcPr>
          <w:p w14:paraId="53480136" w14:textId="77777777" w:rsidR="003D27E1" w:rsidRDefault="00B475ED">
            <w:pPr>
              <w:jc w:val="center"/>
            </w:pPr>
            <w:r>
              <w:rPr>
                <w:rFonts w:ascii="Consolas" w:eastAsia="Consolas" w:hAnsi="Consolas" w:cs="Consolas"/>
                <w:sz w:val="16"/>
              </w:rPr>
              <w:t>.</w:t>
            </w:r>
          </w:p>
        </w:tc>
        <w:tc>
          <w:tcPr>
            <w:tcW w:w="0" w:type="auto"/>
          </w:tcPr>
          <w:p w14:paraId="53480137" w14:textId="77777777" w:rsidR="003D27E1" w:rsidRDefault="00B475ED">
            <w:pPr>
              <w:jc w:val="center"/>
            </w:pPr>
            <w:r>
              <w:rPr>
                <w:rFonts w:ascii="Consolas" w:eastAsia="Consolas" w:hAnsi="Consolas" w:cs="Consolas"/>
                <w:sz w:val="16"/>
              </w:rPr>
              <w:t>.</w:t>
            </w:r>
          </w:p>
        </w:tc>
      </w:tr>
      <w:tr w:rsidR="003D27E1" w14:paraId="53480141" w14:textId="77777777">
        <w:trPr>
          <w:jc w:val="center"/>
        </w:trPr>
        <w:tc>
          <w:tcPr>
            <w:tcW w:w="0" w:type="auto"/>
          </w:tcPr>
          <w:p w14:paraId="53480139" w14:textId="77777777" w:rsidR="003D27E1" w:rsidRDefault="00B475ED">
            <w:proofErr w:type="spellStart"/>
            <w:r>
              <w:rPr>
                <w:rFonts w:ascii="Consolas" w:eastAsia="Consolas" w:hAnsi="Consolas" w:cs="Consolas"/>
                <w:sz w:val="16"/>
              </w:rPr>
              <w:t>youngest_hh</w:t>
            </w:r>
            <w:proofErr w:type="spellEnd"/>
          </w:p>
        </w:tc>
        <w:tc>
          <w:tcPr>
            <w:tcW w:w="0" w:type="auto"/>
          </w:tcPr>
          <w:p w14:paraId="5348013A" w14:textId="77777777" w:rsidR="003D27E1" w:rsidRDefault="00B475ED">
            <w:pPr>
              <w:jc w:val="center"/>
            </w:pPr>
            <w:r>
              <w:rPr>
                <w:rFonts w:ascii="Consolas" w:eastAsia="Consolas" w:hAnsi="Consolas" w:cs="Consolas"/>
                <w:sz w:val="16"/>
              </w:rPr>
              <w:t>1</w:t>
            </w:r>
          </w:p>
        </w:tc>
        <w:tc>
          <w:tcPr>
            <w:tcW w:w="0" w:type="auto"/>
          </w:tcPr>
          <w:p w14:paraId="5348013B" w14:textId="77777777" w:rsidR="003D27E1" w:rsidRDefault="00B475ED">
            <w:pPr>
              <w:jc w:val="center"/>
            </w:pPr>
            <w:r>
              <w:rPr>
                <w:rFonts w:ascii="Consolas" w:eastAsia="Consolas" w:hAnsi="Consolas" w:cs="Consolas"/>
                <w:sz w:val="16"/>
              </w:rPr>
              <w:t>1</w:t>
            </w:r>
          </w:p>
        </w:tc>
        <w:tc>
          <w:tcPr>
            <w:tcW w:w="0" w:type="auto"/>
          </w:tcPr>
          <w:p w14:paraId="5348013C" w14:textId="77777777" w:rsidR="003D27E1" w:rsidRDefault="00B475ED">
            <w:pPr>
              <w:jc w:val="center"/>
            </w:pPr>
            <w:r>
              <w:rPr>
                <w:rFonts w:ascii="Consolas" w:eastAsia="Consolas" w:hAnsi="Consolas" w:cs="Consolas"/>
                <w:sz w:val="16"/>
              </w:rPr>
              <w:t>1</w:t>
            </w:r>
          </w:p>
        </w:tc>
        <w:tc>
          <w:tcPr>
            <w:tcW w:w="0" w:type="auto"/>
          </w:tcPr>
          <w:p w14:paraId="5348013D" w14:textId="77777777" w:rsidR="003D27E1" w:rsidRDefault="00B475ED">
            <w:pPr>
              <w:jc w:val="center"/>
            </w:pPr>
            <w:r>
              <w:rPr>
                <w:rFonts w:ascii="Consolas" w:eastAsia="Consolas" w:hAnsi="Consolas" w:cs="Consolas"/>
                <w:sz w:val="16"/>
              </w:rPr>
              <w:t>.</w:t>
            </w:r>
          </w:p>
        </w:tc>
        <w:tc>
          <w:tcPr>
            <w:tcW w:w="0" w:type="auto"/>
          </w:tcPr>
          <w:p w14:paraId="5348013E" w14:textId="77777777" w:rsidR="003D27E1" w:rsidRDefault="00B475ED">
            <w:pPr>
              <w:jc w:val="center"/>
            </w:pPr>
            <w:r>
              <w:rPr>
                <w:rFonts w:ascii="Consolas" w:eastAsia="Consolas" w:hAnsi="Consolas" w:cs="Consolas"/>
                <w:sz w:val="16"/>
              </w:rPr>
              <w:t>.</w:t>
            </w:r>
          </w:p>
        </w:tc>
        <w:tc>
          <w:tcPr>
            <w:tcW w:w="0" w:type="auto"/>
          </w:tcPr>
          <w:p w14:paraId="5348013F" w14:textId="77777777" w:rsidR="003D27E1" w:rsidRDefault="00B475ED">
            <w:pPr>
              <w:jc w:val="center"/>
            </w:pPr>
            <w:r>
              <w:rPr>
                <w:rFonts w:ascii="Consolas" w:eastAsia="Consolas" w:hAnsi="Consolas" w:cs="Consolas"/>
                <w:sz w:val="16"/>
              </w:rPr>
              <w:t>.</w:t>
            </w:r>
          </w:p>
        </w:tc>
        <w:tc>
          <w:tcPr>
            <w:tcW w:w="0" w:type="auto"/>
          </w:tcPr>
          <w:p w14:paraId="53480140" w14:textId="77777777" w:rsidR="003D27E1" w:rsidRDefault="00B475ED">
            <w:pPr>
              <w:jc w:val="center"/>
            </w:pPr>
            <w:r>
              <w:rPr>
                <w:rFonts w:ascii="Consolas" w:eastAsia="Consolas" w:hAnsi="Consolas" w:cs="Consolas"/>
                <w:sz w:val="16"/>
              </w:rPr>
              <w:t>.</w:t>
            </w:r>
          </w:p>
        </w:tc>
      </w:tr>
      <w:tr w:rsidR="003D27E1" w14:paraId="5348014A" w14:textId="77777777">
        <w:trPr>
          <w:jc w:val="center"/>
        </w:trPr>
        <w:tc>
          <w:tcPr>
            <w:tcW w:w="0" w:type="auto"/>
          </w:tcPr>
          <w:p w14:paraId="53480142" w14:textId="77777777" w:rsidR="003D27E1" w:rsidRDefault="00B475ED">
            <w:r>
              <w:rPr>
                <w:rFonts w:ascii="Consolas" w:eastAsia="Consolas" w:hAnsi="Consolas" w:cs="Consolas"/>
                <w:sz w:val="16"/>
              </w:rPr>
              <w:t>oldern_hh70</w:t>
            </w:r>
          </w:p>
        </w:tc>
        <w:tc>
          <w:tcPr>
            <w:tcW w:w="0" w:type="auto"/>
          </w:tcPr>
          <w:p w14:paraId="53480143" w14:textId="77777777" w:rsidR="003D27E1" w:rsidRDefault="00B475ED">
            <w:pPr>
              <w:jc w:val="center"/>
            </w:pPr>
            <w:r>
              <w:rPr>
                <w:rFonts w:ascii="Consolas" w:eastAsia="Consolas" w:hAnsi="Consolas" w:cs="Consolas"/>
                <w:sz w:val="16"/>
              </w:rPr>
              <w:t>1</w:t>
            </w:r>
          </w:p>
        </w:tc>
        <w:tc>
          <w:tcPr>
            <w:tcW w:w="0" w:type="auto"/>
          </w:tcPr>
          <w:p w14:paraId="53480144" w14:textId="77777777" w:rsidR="003D27E1" w:rsidRDefault="00B475ED">
            <w:pPr>
              <w:jc w:val="center"/>
            </w:pPr>
            <w:r>
              <w:rPr>
                <w:rFonts w:ascii="Consolas" w:eastAsia="Consolas" w:hAnsi="Consolas" w:cs="Consolas"/>
                <w:sz w:val="16"/>
              </w:rPr>
              <w:t>1</w:t>
            </w:r>
          </w:p>
        </w:tc>
        <w:tc>
          <w:tcPr>
            <w:tcW w:w="0" w:type="auto"/>
          </w:tcPr>
          <w:p w14:paraId="53480145" w14:textId="77777777" w:rsidR="003D27E1" w:rsidRDefault="00B475ED">
            <w:pPr>
              <w:jc w:val="center"/>
            </w:pPr>
            <w:r>
              <w:rPr>
                <w:rFonts w:ascii="Consolas" w:eastAsia="Consolas" w:hAnsi="Consolas" w:cs="Consolas"/>
                <w:sz w:val="16"/>
              </w:rPr>
              <w:t>.</w:t>
            </w:r>
          </w:p>
        </w:tc>
        <w:tc>
          <w:tcPr>
            <w:tcW w:w="0" w:type="auto"/>
          </w:tcPr>
          <w:p w14:paraId="53480146" w14:textId="77777777" w:rsidR="003D27E1" w:rsidRDefault="00B475ED">
            <w:pPr>
              <w:jc w:val="center"/>
            </w:pPr>
            <w:r>
              <w:rPr>
                <w:rFonts w:ascii="Consolas" w:eastAsia="Consolas" w:hAnsi="Consolas" w:cs="Consolas"/>
                <w:sz w:val="16"/>
              </w:rPr>
              <w:t>.</w:t>
            </w:r>
          </w:p>
        </w:tc>
        <w:tc>
          <w:tcPr>
            <w:tcW w:w="0" w:type="auto"/>
          </w:tcPr>
          <w:p w14:paraId="53480147" w14:textId="77777777" w:rsidR="003D27E1" w:rsidRDefault="00B475ED">
            <w:pPr>
              <w:jc w:val="center"/>
            </w:pPr>
            <w:r>
              <w:rPr>
                <w:rFonts w:ascii="Consolas" w:eastAsia="Consolas" w:hAnsi="Consolas" w:cs="Consolas"/>
                <w:sz w:val="16"/>
              </w:rPr>
              <w:t>.</w:t>
            </w:r>
          </w:p>
        </w:tc>
        <w:tc>
          <w:tcPr>
            <w:tcW w:w="0" w:type="auto"/>
          </w:tcPr>
          <w:p w14:paraId="53480148" w14:textId="77777777" w:rsidR="003D27E1" w:rsidRDefault="00B475ED">
            <w:pPr>
              <w:jc w:val="center"/>
            </w:pPr>
            <w:r>
              <w:rPr>
                <w:rFonts w:ascii="Consolas" w:eastAsia="Consolas" w:hAnsi="Consolas" w:cs="Consolas"/>
                <w:sz w:val="16"/>
              </w:rPr>
              <w:t>.</w:t>
            </w:r>
          </w:p>
        </w:tc>
        <w:tc>
          <w:tcPr>
            <w:tcW w:w="0" w:type="auto"/>
          </w:tcPr>
          <w:p w14:paraId="53480149" w14:textId="77777777" w:rsidR="003D27E1" w:rsidRDefault="00B475ED">
            <w:pPr>
              <w:jc w:val="center"/>
            </w:pPr>
            <w:r>
              <w:rPr>
                <w:rFonts w:ascii="Consolas" w:eastAsia="Consolas" w:hAnsi="Consolas" w:cs="Consolas"/>
                <w:sz w:val="16"/>
              </w:rPr>
              <w:t>.</w:t>
            </w:r>
          </w:p>
        </w:tc>
      </w:tr>
      <w:tr w:rsidR="003D27E1" w14:paraId="53480153" w14:textId="77777777">
        <w:trPr>
          <w:jc w:val="center"/>
        </w:trPr>
        <w:tc>
          <w:tcPr>
            <w:tcW w:w="0" w:type="auto"/>
          </w:tcPr>
          <w:p w14:paraId="5348014B" w14:textId="77777777" w:rsidR="003D27E1" w:rsidRDefault="00B475ED">
            <w:r>
              <w:rPr>
                <w:rFonts w:ascii="Consolas" w:eastAsia="Consolas" w:hAnsi="Consolas" w:cs="Consolas"/>
                <w:sz w:val="16"/>
              </w:rPr>
              <w:t>oldern_hh80</w:t>
            </w:r>
          </w:p>
        </w:tc>
        <w:tc>
          <w:tcPr>
            <w:tcW w:w="0" w:type="auto"/>
          </w:tcPr>
          <w:p w14:paraId="5348014C" w14:textId="77777777" w:rsidR="003D27E1" w:rsidRDefault="00B475ED">
            <w:pPr>
              <w:jc w:val="center"/>
            </w:pPr>
            <w:r>
              <w:rPr>
                <w:rFonts w:ascii="Consolas" w:eastAsia="Consolas" w:hAnsi="Consolas" w:cs="Consolas"/>
                <w:sz w:val="16"/>
              </w:rPr>
              <w:t>1</w:t>
            </w:r>
          </w:p>
        </w:tc>
        <w:tc>
          <w:tcPr>
            <w:tcW w:w="0" w:type="auto"/>
          </w:tcPr>
          <w:p w14:paraId="5348014D" w14:textId="77777777" w:rsidR="003D27E1" w:rsidRDefault="00B475ED">
            <w:pPr>
              <w:jc w:val="center"/>
            </w:pPr>
            <w:r>
              <w:rPr>
                <w:rFonts w:ascii="Consolas" w:eastAsia="Consolas" w:hAnsi="Consolas" w:cs="Consolas"/>
                <w:sz w:val="16"/>
              </w:rPr>
              <w:t>1</w:t>
            </w:r>
          </w:p>
        </w:tc>
        <w:tc>
          <w:tcPr>
            <w:tcW w:w="0" w:type="auto"/>
          </w:tcPr>
          <w:p w14:paraId="5348014E" w14:textId="77777777" w:rsidR="003D27E1" w:rsidRDefault="00B475ED">
            <w:pPr>
              <w:jc w:val="center"/>
            </w:pPr>
            <w:r>
              <w:rPr>
                <w:rFonts w:ascii="Consolas" w:eastAsia="Consolas" w:hAnsi="Consolas" w:cs="Consolas"/>
                <w:sz w:val="16"/>
              </w:rPr>
              <w:t>.</w:t>
            </w:r>
          </w:p>
        </w:tc>
        <w:tc>
          <w:tcPr>
            <w:tcW w:w="0" w:type="auto"/>
          </w:tcPr>
          <w:p w14:paraId="5348014F" w14:textId="77777777" w:rsidR="003D27E1" w:rsidRDefault="00B475ED">
            <w:pPr>
              <w:jc w:val="center"/>
            </w:pPr>
            <w:r>
              <w:rPr>
                <w:rFonts w:ascii="Consolas" w:eastAsia="Consolas" w:hAnsi="Consolas" w:cs="Consolas"/>
                <w:sz w:val="16"/>
              </w:rPr>
              <w:t>.</w:t>
            </w:r>
          </w:p>
        </w:tc>
        <w:tc>
          <w:tcPr>
            <w:tcW w:w="0" w:type="auto"/>
          </w:tcPr>
          <w:p w14:paraId="53480150" w14:textId="77777777" w:rsidR="003D27E1" w:rsidRDefault="00B475ED">
            <w:pPr>
              <w:jc w:val="center"/>
            </w:pPr>
            <w:r>
              <w:rPr>
                <w:rFonts w:ascii="Consolas" w:eastAsia="Consolas" w:hAnsi="Consolas" w:cs="Consolas"/>
                <w:sz w:val="16"/>
              </w:rPr>
              <w:t>.</w:t>
            </w:r>
          </w:p>
        </w:tc>
        <w:tc>
          <w:tcPr>
            <w:tcW w:w="0" w:type="auto"/>
          </w:tcPr>
          <w:p w14:paraId="53480151" w14:textId="77777777" w:rsidR="003D27E1" w:rsidRDefault="00B475ED">
            <w:pPr>
              <w:jc w:val="center"/>
            </w:pPr>
            <w:r>
              <w:rPr>
                <w:rFonts w:ascii="Consolas" w:eastAsia="Consolas" w:hAnsi="Consolas" w:cs="Consolas"/>
                <w:sz w:val="16"/>
              </w:rPr>
              <w:t>.</w:t>
            </w:r>
          </w:p>
        </w:tc>
        <w:tc>
          <w:tcPr>
            <w:tcW w:w="0" w:type="auto"/>
          </w:tcPr>
          <w:p w14:paraId="53480152" w14:textId="77777777" w:rsidR="003D27E1" w:rsidRDefault="00B475ED">
            <w:pPr>
              <w:jc w:val="center"/>
            </w:pPr>
            <w:r>
              <w:rPr>
                <w:rFonts w:ascii="Consolas" w:eastAsia="Consolas" w:hAnsi="Consolas" w:cs="Consolas"/>
                <w:sz w:val="16"/>
              </w:rPr>
              <w:t>.</w:t>
            </w:r>
          </w:p>
        </w:tc>
      </w:tr>
      <w:tr w:rsidR="003D27E1" w14:paraId="5348015C" w14:textId="77777777">
        <w:trPr>
          <w:jc w:val="center"/>
        </w:trPr>
        <w:tc>
          <w:tcPr>
            <w:tcW w:w="0" w:type="auto"/>
          </w:tcPr>
          <w:p w14:paraId="53480154" w14:textId="77777777" w:rsidR="003D27E1" w:rsidRDefault="00B475ED">
            <w:proofErr w:type="spellStart"/>
            <w:r>
              <w:rPr>
                <w:rFonts w:ascii="Consolas" w:eastAsia="Consolas" w:hAnsi="Consolas" w:cs="Consolas"/>
                <w:sz w:val="16"/>
              </w:rPr>
              <w:t>nphh</w:t>
            </w:r>
            <w:proofErr w:type="spellEnd"/>
          </w:p>
        </w:tc>
        <w:tc>
          <w:tcPr>
            <w:tcW w:w="0" w:type="auto"/>
          </w:tcPr>
          <w:p w14:paraId="53480155" w14:textId="77777777" w:rsidR="003D27E1" w:rsidRDefault="00B475ED">
            <w:pPr>
              <w:jc w:val="center"/>
            </w:pPr>
            <w:r>
              <w:rPr>
                <w:rFonts w:ascii="Consolas" w:eastAsia="Consolas" w:hAnsi="Consolas" w:cs="Consolas"/>
                <w:sz w:val="16"/>
              </w:rPr>
              <w:t>1</w:t>
            </w:r>
          </w:p>
        </w:tc>
        <w:tc>
          <w:tcPr>
            <w:tcW w:w="0" w:type="auto"/>
          </w:tcPr>
          <w:p w14:paraId="53480156" w14:textId="77777777" w:rsidR="003D27E1" w:rsidRDefault="00B475ED">
            <w:pPr>
              <w:jc w:val="center"/>
            </w:pPr>
            <w:r>
              <w:rPr>
                <w:rFonts w:ascii="Consolas" w:eastAsia="Consolas" w:hAnsi="Consolas" w:cs="Consolas"/>
                <w:sz w:val="16"/>
              </w:rPr>
              <w:t>1</w:t>
            </w:r>
          </w:p>
        </w:tc>
        <w:tc>
          <w:tcPr>
            <w:tcW w:w="0" w:type="auto"/>
          </w:tcPr>
          <w:p w14:paraId="53480157" w14:textId="77777777" w:rsidR="003D27E1" w:rsidRDefault="00B475ED">
            <w:pPr>
              <w:jc w:val="center"/>
            </w:pPr>
            <w:r>
              <w:rPr>
                <w:rFonts w:ascii="Consolas" w:eastAsia="Consolas" w:hAnsi="Consolas" w:cs="Consolas"/>
                <w:sz w:val="16"/>
              </w:rPr>
              <w:t>1</w:t>
            </w:r>
          </w:p>
        </w:tc>
        <w:tc>
          <w:tcPr>
            <w:tcW w:w="0" w:type="auto"/>
          </w:tcPr>
          <w:p w14:paraId="53480158" w14:textId="77777777" w:rsidR="003D27E1" w:rsidRDefault="00B475ED">
            <w:pPr>
              <w:jc w:val="center"/>
            </w:pPr>
            <w:r>
              <w:rPr>
                <w:rFonts w:ascii="Consolas" w:eastAsia="Consolas" w:hAnsi="Consolas" w:cs="Consolas"/>
                <w:sz w:val="16"/>
              </w:rPr>
              <w:t>1</w:t>
            </w:r>
          </w:p>
        </w:tc>
        <w:tc>
          <w:tcPr>
            <w:tcW w:w="0" w:type="auto"/>
          </w:tcPr>
          <w:p w14:paraId="53480159" w14:textId="77777777" w:rsidR="003D27E1" w:rsidRDefault="00B475ED">
            <w:pPr>
              <w:jc w:val="center"/>
            </w:pPr>
            <w:r>
              <w:rPr>
                <w:rFonts w:ascii="Consolas" w:eastAsia="Consolas" w:hAnsi="Consolas" w:cs="Consolas"/>
                <w:sz w:val="16"/>
              </w:rPr>
              <w:t>1</w:t>
            </w:r>
          </w:p>
        </w:tc>
        <w:tc>
          <w:tcPr>
            <w:tcW w:w="0" w:type="auto"/>
          </w:tcPr>
          <w:p w14:paraId="5348015A" w14:textId="77777777" w:rsidR="003D27E1" w:rsidRDefault="00B475ED">
            <w:pPr>
              <w:jc w:val="center"/>
            </w:pPr>
            <w:r>
              <w:rPr>
                <w:rFonts w:ascii="Consolas" w:eastAsia="Consolas" w:hAnsi="Consolas" w:cs="Consolas"/>
                <w:sz w:val="16"/>
              </w:rPr>
              <w:t>1</w:t>
            </w:r>
          </w:p>
        </w:tc>
        <w:tc>
          <w:tcPr>
            <w:tcW w:w="0" w:type="auto"/>
          </w:tcPr>
          <w:p w14:paraId="5348015B" w14:textId="77777777" w:rsidR="003D27E1" w:rsidRDefault="00B475ED">
            <w:pPr>
              <w:jc w:val="center"/>
            </w:pPr>
            <w:r>
              <w:rPr>
                <w:rFonts w:ascii="Consolas" w:eastAsia="Consolas" w:hAnsi="Consolas" w:cs="Consolas"/>
                <w:sz w:val="16"/>
              </w:rPr>
              <w:t>1</w:t>
            </w:r>
          </w:p>
        </w:tc>
      </w:tr>
      <w:tr w:rsidR="003D27E1" w14:paraId="53480165" w14:textId="77777777">
        <w:trPr>
          <w:jc w:val="center"/>
        </w:trPr>
        <w:tc>
          <w:tcPr>
            <w:tcW w:w="0" w:type="auto"/>
          </w:tcPr>
          <w:p w14:paraId="5348015D" w14:textId="77777777" w:rsidR="003D27E1" w:rsidRDefault="00B475ED">
            <w:r>
              <w:rPr>
                <w:rFonts w:ascii="Consolas" w:eastAsia="Consolas" w:hAnsi="Consolas" w:cs="Consolas"/>
                <w:sz w:val="16"/>
              </w:rPr>
              <w:t>emplst5</w:t>
            </w:r>
          </w:p>
        </w:tc>
        <w:tc>
          <w:tcPr>
            <w:tcW w:w="0" w:type="auto"/>
          </w:tcPr>
          <w:p w14:paraId="5348015E" w14:textId="77777777" w:rsidR="003D27E1" w:rsidRDefault="00B475ED">
            <w:pPr>
              <w:jc w:val="center"/>
            </w:pPr>
            <w:r>
              <w:rPr>
                <w:rFonts w:ascii="Consolas" w:eastAsia="Consolas" w:hAnsi="Consolas" w:cs="Consolas"/>
                <w:sz w:val="16"/>
              </w:rPr>
              <w:t>1</w:t>
            </w:r>
          </w:p>
        </w:tc>
        <w:tc>
          <w:tcPr>
            <w:tcW w:w="0" w:type="auto"/>
          </w:tcPr>
          <w:p w14:paraId="5348015F" w14:textId="77777777" w:rsidR="003D27E1" w:rsidRDefault="00B475ED">
            <w:pPr>
              <w:jc w:val="center"/>
            </w:pPr>
            <w:r>
              <w:rPr>
                <w:rFonts w:ascii="Consolas" w:eastAsia="Consolas" w:hAnsi="Consolas" w:cs="Consolas"/>
                <w:sz w:val="16"/>
              </w:rPr>
              <w:t>1</w:t>
            </w:r>
          </w:p>
        </w:tc>
        <w:tc>
          <w:tcPr>
            <w:tcW w:w="0" w:type="auto"/>
          </w:tcPr>
          <w:p w14:paraId="53480160" w14:textId="77777777" w:rsidR="003D27E1" w:rsidRDefault="00B475ED">
            <w:pPr>
              <w:jc w:val="center"/>
            </w:pPr>
            <w:r>
              <w:rPr>
                <w:rFonts w:ascii="Consolas" w:eastAsia="Consolas" w:hAnsi="Consolas" w:cs="Consolas"/>
                <w:sz w:val="16"/>
              </w:rPr>
              <w:t>1</w:t>
            </w:r>
          </w:p>
        </w:tc>
        <w:tc>
          <w:tcPr>
            <w:tcW w:w="0" w:type="auto"/>
          </w:tcPr>
          <w:p w14:paraId="53480161" w14:textId="77777777" w:rsidR="003D27E1" w:rsidRDefault="00B475ED">
            <w:pPr>
              <w:jc w:val="center"/>
            </w:pPr>
            <w:r>
              <w:rPr>
                <w:rFonts w:ascii="Consolas" w:eastAsia="Consolas" w:hAnsi="Consolas" w:cs="Consolas"/>
                <w:sz w:val="16"/>
              </w:rPr>
              <w:t>1</w:t>
            </w:r>
          </w:p>
        </w:tc>
        <w:tc>
          <w:tcPr>
            <w:tcW w:w="0" w:type="auto"/>
          </w:tcPr>
          <w:p w14:paraId="53480162" w14:textId="77777777" w:rsidR="003D27E1" w:rsidRDefault="00B475ED">
            <w:pPr>
              <w:jc w:val="center"/>
            </w:pPr>
            <w:r>
              <w:rPr>
                <w:rFonts w:ascii="Consolas" w:eastAsia="Consolas" w:hAnsi="Consolas" w:cs="Consolas"/>
                <w:sz w:val="16"/>
              </w:rPr>
              <w:t>1</w:t>
            </w:r>
          </w:p>
        </w:tc>
        <w:tc>
          <w:tcPr>
            <w:tcW w:w="0" w:type="auto"/>
          </w:tcPr>
          <w:p w14:paraId="53480163" w14:textId="77777777" w:rsidR="003D27E1" w:rsidRDefault="00B475ED">
            <w:pPr>
              <w:jc w:val="center"/>
            </w:pPr>
            <w:r>
              <w:rPr>
                <w:rFonts w:ascii="Consolas" w:eastAsia="Consolas" w:hAnsi="Consolas" w:cs="Consolas"/>
                <w:sz w:val="16"/>
              </w:rPr>
              <w:t>1</w:t>
            </w:r>
          </w:p>
        </w:tc>
        <w:tc>
          <w:tcPr>
            <w:tcW w:w="0" w:type="auto"/>
          </w:tcPr>
          <w:p w14:paraId="53480164" w14:textId="77777777" w:rsidR="003D27E1" w:rsidRDefault="00B475ED">
            <w:pPr>
              <w:jc w:val="center"/>
            </w:pPr>
            <w:r>
              <w:rPr>
                <w:rFonts w:ascii="Consolas" w:eastAsia="Consolas" w:hAnsi="Consolas" w:cs="Consolas"/>
                <w:sz w:val="16"/>
              </w:rPr>
              <w:t>1</w:t>
            </w:r>
          </w:p>
        </w:tc>
      </w:tr>
      <w:tr w:rsidR="003D27E1" w14:paraId="5348016E" w14:textId="77777777">
        <w:trPr>
          <w:jc w:val="center"/>
        </w:trPr>
        <w:tc>
          <w:tcPr>
            <w:tcW w:w="0" w:type="auto"/>
          </w:tcPr>
          <w:p w14:paraId="53480166" w14:textId="77777777" w:rsidR="003D27E1" w:rsidRDefault="00B475ED">
            <w:r>
              <w:rPr>
                <w:rFonts w:ascii="Consolas" w:eastAsia="Consolas" w:hAnsi="Consolas" w:cs="Consolas"/>
                <w:sz w:val="16"/>
              </w:rPr>
              <w:t>emplst6</w:t>
            </w:r>
          </w:p>
        </w:tc>
        <w:tc>
          <w:tcPr>
            <w:tcW w:w="0" w:type="auto"/>
          </w:tcPr>
          <w:p w14:paraId="53480167" w14:textId="77777777" w:rsidR="003D27E1" w:rsidRDefault="00B475ED">
            <w:pPr>
              <w:jc w:val="center"/>
            </w:pPr>
            <w:r>
              <w:rPr>
                <w:rFonts w:ascii="Consolas" w:eastAsia="Consolas" w:hAnsi="Consolas" w:cs="Consolas"/>
                <w:sz w:val="16"/>
              </w:rPr>
              <w:t>.</w:t>
            </w:r>
          </w:p>
        </w:tc>
        <w:tc>
          <w:tcPr>
            <w:tcW w:w="0" w:type="auto"/>
          </w:tcPr>
          <w:p w14:paraId="53480168" w14:textId="77777777" w:rsidR="003D27E1" w:rsidRDefault="00B475ED">
            <w:pPr>
              <w:jc w:val="center"/>
            </w:pPr>
            <w:r>
              <w:rPr>
                <w:rFonts w:ascii="Consolas" w:eastAsia="Consolas" w:hAnsi="Consolas" w:cs="Consolas"/>
                <w:sz w:val="16"/>
              </w:rPr>
              <w:t>1</w:t>
            </w:r>
          </w:p>
        </w:tc>
        <w:tc>
          <w:tcPr>
            <w:tcW w:w="0" w:type="auto"/>
          </w:tcPr>
          <w:p w14:paraId="53480169" w14:textId="77777777" w:rsidR="003D27E1" w:rsidRDefault="00B475ED">
            <w:pPr>
              <w:jc w:val="center"/>
            </w:pPr>
            <w:r>
              <w:rPr>
                <w:rFonts w:ascii="Consolas" w:eastAsia="Consolas" w:hAnsi="Consolas" w:cs="Consolas"/>
                <w:sz w:val="16"/>
              </w:rPr>
              <w:t>1</w:t>
            </w:r>
          </w:p>
        </w:tc>
        <w:tc>
          <w:tcPr>
            <w:tcW w:w="0" w:type="auto"/>
          </w:tcPr>
          <w:p w14:paraId="5348016A" w14:textId="77777777" w:rsidR="003D27E1" w:rsidRDefault="00B475ED">
            <w:pPr>
              <w:jc w:val="center"/>
            </w:pPr>
            <w:r>
              <w:rPr>
                <w:rFonts w:ascii="Consolas" w:eastAsia="Consolas" w:hAnsi="Consolas" w:cs="Consolas"/>
                <w:sz w:val="16"/>
              </w:rPr>
              <w:t>1</w:t>
            </w:r>
          </w:p>
        </w:tc>
        <w:tc>
          <w:tcPr>
            <w:tcW w:w="0" w:type="auto"/>
          </w:tcPr>
          <w:p w14:paraId="5348016B" w14:textId="77777777" w:rsidR="003D27E1" w:rsidRDefault="00B475ED">
            <w:pPr>
              <w:jc w:val="center"/>
            </w:pPr>
            <w:r>
              <w:rPr>
                <w:rFonts w:ascii="Consolas" w:eastAsia="Consolas" w:hAnsi="Consolas" w:cs="Consolas"/>
                <w:sz w:val="16"/>
              </w:rPr>
              <w:t>1</w:t>
            </w:r>
          </w:p>
        </w:tc>
        <w:tc>
          <w:tcPr>
            <w:tcW w:w="0" w:type="auto"/>
          </w:tcPr>
          <w:p w14:paraId="5348016C" w14:textId="77777777" w:rsidR="003D27E1" w:rsidRDefault="00B475ED">
            <w:pPr>
              <w:jc w:val="center"/>
            </w:pPr>
            <w:r>
              <w:rPr>
                <w:rFonts w:ascii="Consolas" w:eastAsia="Consolas" w:hAnsi="Consolas" w:cs="Consolas"/>
                <w:sz w:val="16"/>
              </w:rPr>
              <w:t>1</w:t>
            </w:r>
          </w:p>
        </w:tc>
        <w:tc>
          <w:tcPr>
            <w:tcW w:w="0" w:type="auto"/>
          </w:tcPr>
          <w:p w14:paraId="5348016D" w14:textId="77777777" w:rsidR="003D27E1" w:rsidRDefault="00B475ED">
            <w:pPr>
              <w:jc w:val="center"/>
            </w:pPr>
            <w:r>
              <w:rPr>
                <w:rFonts w:ascii="Consolas" w:eastAsia="Consolas" w:hAnsi="Consolas" w:cs="Consolas"/>
                <w:sz w:val="16"/>
              </w:rPr>
              <w:t>1</w:t>
            </w:r>
          </w:p>
        </w:tc>
      </w:tr>
      <w:tr w:rsidR="003D27E1" w14:paraId="53480177" w14:textId="77777777">
        <w:trPr>
          <w:jc w:val="center"/>
        </w:trPr>
        <w:tc>
          <w:tcPr>
            <w:tcW w:w="0" w:type="auto"/>
          </w:tcPr>
          <w:p w14:paraId="5348016F" w14:textId="77777777" w:rsidR="003D27E1" w:rsidRDefault="00B475ED">
            <w:proofErr w:type="spellStart"/>
            <w:r>
              <w:rPr>
                <w:rFonts w:ascii="Consolas" w:eastAsia="Consolas" w:hAnsi="Consolas" w:cs="Consolas"/>
                <w:sz w:val="16"/>
              </w:rPr>
              <w:t>work_d</w:t>
            </w:r>
            <w:proofErr w:type="spellEnd"/>
          </w:p>
        </w:tc>
        <w:tc>
          <w:tcPr>
            <w:tcW w:w="0" w:type="auto"/>
          </w:tcPr>
          <w:p w14:paraId="53480170" w14:textId="77777777" w:rsidR="003D27E1" w:rsidRDefault="00B475ED">
            <w:pPr>
              <w:jc w:val="center"/>
            </w:pPr>
            <w:r>
              <w:rPr>
                <w:rFonts w:ascii="Consolas" w:eastAsia="Consolas" w:hAnsi="Consolas" w:cs="Consolas"/>
                <w:sz w:val="16"/>
              </w:rPr>
              <w:t>1</w:t>
            </w:r>
          </w:p>
        </w:tc>
        <w:tc>
          <w:tcPr>
            <w:tcW w:w="0" w:type="auto"/>
          </w:tcPr>
          <w:p w14:paraId="53480171" w14:textId="77777777" w:rsidR="003D27E1" w:rsidRDefault="00B475ED">
            <w:pPr>
              <w:jc w:val="center"/>
            </w:pPr>
            <w:r>
              <w:rPr>
                <w:rFonts w:ascii="Consolas" w:eastAsia="Consolas" w:hAnsi="Consolas" w:cs="Consolas"/>
                <w:sz w:val="16"/>
              </w:rPr>
              <w:t>1</w:t>
            </w:r>
          </w:p>
        </w:tc>
        <w:tc>
          <w:tcPr>
            <w:tcW w:w="0" w:type="auto"/>
          </w:tcPr>
          <w:p w14:paraId="53480172" w14:textId="77777777" w:rsidR="003D27E1" w:rsidRDefault="00B475ED">
            <w:pPr>
              <w:jc w:val="center"/>
            </w:pPr>
            <w:r>
              <w:rPr>
                <w:rFonts w:ascii="Consolas" w:eastAsia="Consolas" w:hAnsi="Consolas" w:cs="Consolas"/>
                <w:sz w:val="16"/>
              </w:rPr>
              <w:t>1</w:t>
            </w:r>
          </w:p>
        </w:tc>
        <w:tc>
          <w:tcPr>
            <w:tcW w:w="0" w:type="auto"/>
          </w:tcPr>
          <w:p w14:paraId="53480173" w14:textId="77777777" w:rsidR="003D27E1" w:rsidRDefault="00B475ED">
            <w:pPr>
              <w:jc w:val="center"/>
            </w:pPr>
            <w:r>
              <w:rPr>
                <w:rFonts w:ascii="Consolas" w:eastAsia="Consolas" w:hAnsi="Consolas" w:cs="Consolas"/>
                <w:sz w:val="16"/>
              </w:rPr>
              <w:t>1</w:t>
            </w:r>
          </w:p>
        </w:tc>
        <w:tc>
          <w:tcPr>
            <w:tcW w:w="0" w:type="auto"/>
          </w:tcPr>
          <w:p w14:paraId="53480174" w14:textId="77777777" w:rsidR="003D27E1" w:rsidRDefault="00B475ED">
            <w:pPr>
              <w:jc w:val="center"/>
            </w:pPr>
            <w:r>
              <w:rPr>
                <w:rFonts w:ascii="Consolas" w:eastAsia="Consolas" w:hAnsi="Consolas" w:cs="Consolas"/>
                <w:sz w:val="16"/>
              </w:rPr>
              <w:t>1</w:t>
            </w:r>
          </w:p>
        </w:tc>
        <w:tc>
          <w:tcPr>
            <w:tcW w:w="0" w:type="auto"/>
          </w:tcPr>
          <w:p w14:paraId="53480175" w14:textId="77777777" w:rsidR="003D27E1" w:rsidRDefault="00B475ED">
            <w:pPr>
              <w:jc w:val="center"/>
            </w:pPr>
            <w:r>
              <w:rPr>
                <w:rFonts w:ascii="Consolas" w:eastAsia="Consolas" w:hAnsi="Consolas" w:cs="Consolas"/>
                <w:sz w:val="16"/>
              </w:rPr>
              <w:t>1</w:t>
            </w:r>
          </w:p>
        </w:tc>
        <w:tc>
          <w:tcPr>
            <w:tcW w:w="0" w:type="auto"/>
          </w:tcPr>
          <w:p w14:paraId="53480176" w14:textId="77777777" w:rsidR="003D27E1" w:rsidRDefault="00B475ED">
            <w:pPr>
              <w:jc w:val="center"/>
            </w:pPr>
            <w:r>
              <w:rPr>
                <w:rFonts w:ascii="Consolas" w:eastAsia="Consolas" w:hAnsi="Consolas" w:cs="Consolas"/>
                <w:sz w:val="16"/>
              </w:rPr>
              <w:t>1</w:t>
            </w:r>
          </w:p>
        </w:tc>
      </w:tr>
      <w:tr w:rsidR="003D27E1" w14:paraId="53480180" w14:textId="77777777">
        <w:trPr>
          <w:jc w:val="center"/>
        </w:trPr>
        <w:tc>
          <w:tcPr>
            <w:tcW w:w="0" w:type="auto"/>
          </w:tcPr>
          <w:p w14:paraId="53480178" w14:textId="77777777" w:rsidR="003D27E1" w:rsidRDefault="00B475ED">
            <w:proofErr w:type="spellStart"/>
            <w:r>
              <w:rPr>
                <w:rFonts w:ascii="Consolas" w:eastAsia="Consolas" w:hAnsi="Consolas" w:cs="Consolas"/>
                <w:sz w:val="16"/>
              </w:rPr>
              <w:t>work_py</w:t>
            </w:r>
            <w:proofErr w:type="spellEnd"/>
          </w:p>
        </w:tc>
        <w:tc>
          <w:tcPr>
            <w:tcW w:w="0" w:type="auto"/>
          </w:tcPr>
          <w:p w14:paraId="53480179" w14:textId="77777777" w:rsidR="003D27E1" w:rsidRDefault="00B475ED">
            <w:pPr>
              <w:jc w:val="center"/>
            </w:pPr>
            <w:r>
              <w:rPr>
                <w:rFonts w:ascii="Consolas" w:eastAsia="Consolas" w:hAnsi="Consolas" w:cs="Consolas"/>
                <w:sz w:val="16"/>
              </w:rPr>
              <w:t>1</w:t>
            </w:r>
          </w:p>
        </w:tc>
        <w:tc>
          <w:tcPr>
            <w:tcW w:w="0" w:type="auto"/>
          </w:tcPr>
          <w:p w14:paraId="5348017A" w14:textId="77777777" w:rsidR="003D27E1" w:rsidRDefault="00B475ED">
            <w:pPr>
              <w:jc w:val="center"/>
            </w:pPr>
            <w:r>
              <w:rPr>
                <w:rFonts w:ascii="Consolas" w:eastAsia="Consolas" w:hAnsi="Consolas" w:cs="Consolas"/>
                <w:sz w:val="16"/>
              </w:rPr>
              <w:t>.</w:t>
            </w:r>
          </w:p>
        </w:tc>
        <w:tc>
          <w:tcPr>
            <w:tcW w:w="0" w:type="auto"/>
          </w:tcPr>
          <w:p w14:paraId="5348017B" w14:textId="77777777" w:rsidR="003D27E1" w:rsidRDefault="00B475ED">
            <w:pPr>
              <w:jc w:val="center"/>
            </w:pPr>
            <w:r>
              <w:rPr>
                <w:rFonts w:ascii="Consolas" w:eastAsia="Consolas" w:hAnsi="Consolas" w:cs="Consolas"/>
                <w:sz w:val="16"/>
              </w:rPr>
              <w:t>.</w:t>
            </w:r>
          </w:p>
        </w:tc>
        <w:tc>
          <w:tcPr>
            <w:tcW w:w="0" w:type="auto"/>
          </w:tcPr>
          <w:p w14:paraId="5348017C" w14:textId="77777777" w:rsidR="003D27E1" w:rsidRDefault="00B475ED">
            <w:pPr>
              <w:jc w:val="center"/>
            </w:pPr>
            <w:r>
              <w:rPr>
                <w:rFonts w:ascii="Consolas" w:eastAsia="Consolas" w:hAnsi="Consolas" w:cs="Consolas"/>
                <w:sz w:val="16"/>
              </w:rPr>
              <w:t>1</w:t>
            </w:r>
          </w:p>
        </w:tc>
        <w:tc>
          <w:tcPr>
            <w:tcW w:w="0" w:type="auto"/>
          </w:tcPr>
          <w:p w14:paraId="5348017D" w14:textId="77777777" w:rsidR="003D27E1" w:rsidRDefault="00B475ED">
            <w:pPr>
              <w:jc w:val="center"/>
            </w:pPr>
            <w:r>
              <w:rPr>
                <w:rFonts w:ascii="Consolas" w:eastAsia="Consolas" w:hAnsi="Consolas" w:cs="Consolas"/>
                <w:sz w:val="16"/>
              </w:rPr>
              <w:t>1</w:t>
            </w:r>
          </w:p>
        </w:tc>
        <w:tc>
          <w:tcPr>
            <w:tcW w:w="0" w:type="auto"/>
          </w:tcPr>
          <w:p w14:paraId="5348017E" w14:textId="77777777" w:rsidR="003D27E1" w:rsidRDefault="00B475ED">
            <w:pPr>
              <w:jc w:val="center"/>
            </w:pPr>
            <w:r>
              <w:rPr>
                <w:rFonts w:ascii="Consolas" w:eastAsia="Consolas" w:hAnsi="Consolas" w:cs="Consolas"/>
                <w:sz w:val="16"/>
              </w:rPr>
              <w:t>.</w:t>
            </w:r>
          </w:p>
        </w:tc>
        <w:tc>
          <w:tcPr>
            <w:tcW w:w="0" w:type="auto"/>
          </w:tcPr>
          <w:p w14:paraId="5348017F" w14:textId="77777777" w:rsidR="003D27E1" w:rsidRDefault="00B475ED">
            <w:pPr>
              <w:jc w:val="center"/>
            </w:pPr>
            <w:r>
              <w:rPr>
                <w:rFonts w:ascii="Consolas" w:eastAsia="Consolas" w:hAnsi="Consolas" w:cs="Consolas"/>
                <w:sz w:val="16"/>
              </w:rPr>
              <w:t>.</w:t>
            </w:r>
          </w:p>
        </w:tc>
      </w:tr>
      <w:tr w:rsidR="003D27E1" w14:paraId="53480189" w14:textId="77777777">
        <w:trPr>
          <w:jc w:val="center"/>
        </w:trPr>
        <w:tc>
          <w:tcPr>
            <w:tcW w:w="0" w:type="auto"/>
          </w:tcPr>
          <w:p w14:paraId="53480181" w14:textId="77777777" w:rsidR="003D27E1" w:rsidRDefault="00B475ED">
            <w:r>
              <w:rPr>
                <w:rFonts w:ascii="Consolas" w:eastAsia="Consolas" w:hAnsi="Consolas" w:cs="Consolas"/>
                <w:sz w:val="16"/>
              </w:rPr>
              <w:t>mater</w:t>
            </w:r>
          </w:p>
        </w:tc>
        <w:tc>
          <w:tcPr>
            <w:tcW w:w="0" w:type="auto"/>
          </w:tcPr>
          <w:p w14:paraId="53480182" w14:textId="77777777" w:rsidR="003D27E1" w:rsidRDefault="00B475ED">
            <w:pPr>
              <w:jc w:val="center"/>
            </w:pPr>
            <w:r>
              <w:rPr>
                <w:rFonts w:ascii="Consolas" w:eastAsia="Consolas" w:hAnsi="Consolas" w:cs="Consolas"/>
                <w:sz w:val="16"/>
              </w:rPr>
              <w:t>1</w:t>
            </w:r>
          </w:p>
        </w:tc>
        <w:tc>
          <w:tcPr>
            <w:tcW w:w="0" w:type="auto"/>
          </w:tcPr>
          <w:p w14:paraId="53480183" w14:textId="77777777" w:rsidR="003D27E1" w:rsidRDefault="00B475ED">
            <w:pPr>
              <w:jc w:val="center"/>
            </w:pPr>
            <w:r>
              <w:rPr>
                <w:rFonts w:ascii="Consolas" w:eastAsia="Consolas" w:hAnsi="Consolas" w:cs="Consolas"/>
                <w:sz w:val="16"/>
              </w:rPr>
              <w:t>1</w:t>
            </w:r>
          </w:p>
        </w:tc>
        <w:tc>
          <w:tcPr>
            <w:tcW w:w="0" w:type="auto"/>
          </w:tcPr>
          <w:p w14:paraId="53480184" w14:textId="77777777" w:rsidR="003D27E1" w:rsidRDefault="00B475ED">
            <w:pPr>
              <w:jc w:val="center"/>
            </w:pPr>
            <w:r>
              <w:rPr>
                <w:rFonts w:ascii="Consolas" w:eastAsia="Consolas" w:hAnsi="Consolas" w:cs="Consolas"/>
                <w:sz w:val="16"/>
              </w:rPr>
              <w:t>.</w:t>
            </w:r>
          </w:p>
        </w:tc>
        <w:tc>
          <w:tcPr>
            <w:tcW w:w="0" w:type="auto"/>
          </w:tcPr>
          <w:p w14:paraId="53480185" w14:textId="77777777" w:rsidR="003D27E1" w:rsidRDefault="00B475ED">
            <w:pPr>
              <w:jc w:val="center"/>
            </w:pPr>
            <w:r>
              <w:rPr>
                <w:rFonts w:ascii="Consolas" w:eastAsia="Consolas" w:hAnsi="Consolas" w:cs="Consolas"/>
                <w:sz w:val="16"/>
              </w:rPr>
              <w:t>.</w:t>
            </w:r>
          </w:p>
        </w:tc>
        <w:tc>
          <w:tcPr>
            <w:tcW w:w="0" w:type="auto"/>
          </w:tcPr>
          <w:p w14:paraId="53480186" w14:textId="77777777" w:rsidR="003D27E1" w:rsidRDefault="00B475ED">
            <w:pPr>
              <w:jc w:val="center"/>
            </w:pPr>
            <w:r>
              <w:rPr>
                <w:rFonts w:ascii="Consolas" w:eastAsia="Consolas" w:hAnsi="Consolas" w:cs="Consolas"/>
                <w:sz w:val="16"/>
              </w:rPr>
              <w:t>1</w:t>
            </w:r>
          </w:p>
        </w:tc>
        <w:tc>
          <w:tcPr>
            <w:tcW w:w="0" w:type="auto"/>
          </w:tcPr>
          <w:p w14:paraId="53480187" w14:textId="77777777" w:rsidR="003D27E1" w:rsidRDefault="00B475ED">
            <w:pPr>
              <w:jc w:val="center"/>
            </w:pPr>
            <w:r>
              <w:rPr>
                <w:rFonts w:ascii="Consolas" w:eastAsia="Consolas" w:hAnsi="Consolas" w:cs="Consolas"/>
                <w:sz w:val="16"/>
              </w:rPr>
              <w:t>1</w:t>
            </w:r>
          </w:p>
        </w:tc>
        <w:tc>
          <w:tcPr>
            <w:tcW w:w="0" w:type="auto"/>
          </w:tcPr>
          <w:p w14:paraId="53480188" w14:textId="77777777" w:rsidR="003D27E1" w:rsidRDefault="00B475ED">
            <w:pPr>
              <w:jc w:val="center"/>
            </w:pPr>
            <w:r>
              <w:rPr>
                <w:rFonts w:ascii="Consolas" w:eastAsia="Consolas" w:hAnsi="Consolas" w:cs="Consolas"/>
                <w:sz w:val="16"/>
              </w:rPr>
              <w:t>1</w:t>
            </w:r>
          </w:p>
        </w:tc>
      </w:tr>
      <w:tr w:rsidR="003D27E1" w14:paraId="53480192" w14:textId="77777777">
        <w:trPr>
          <w:jc w:val="center"/>
        </w:trPr>
        <w:tc>
          <w:tcPr>
            <w:tcW w:w="0" w:type="auto"/>
          </w:tcPr>
          <w:p w14:paraId="5348018A" w14:textId="77777777" w:rsidR="003D27E1" w:rsidRDefault="00B475ED">
            <w:proofErr w:type="spellStart"/>
            <w:r>
              <w:rPr>
                <w:rFonts w:ascii="Consolas" w:eastAsia="Consolas" w:hAnsi="Consolas" w:cs="Consolas"/>
                <w:sz w:val="16"/>
              </w:rPr>
              <w:t>neverw</w:t>
            </w:r>
            <w:proofErr w:type="spellEnd"/>
          </w:p>
        </w:tc>
        <w:tc>
          <w:tcPr>
            <w:tcW w:w="0" w:type="auto"/>
          </w:tcPr>
          <w:p w14:paraId="5348018B" w14:textId="77777777" w:rsidR="003D27E1" w:rsidRDefault="00B475ED">
            <w:pPr>
              <w:jc w:val="center"/>
            </w:pPr>
            <w:r>
              <w:rPr>
                <w:rFonts w:ascii="Consolas" w:eastAsia="Consolas" w:hAnsi="Consolas" w:cs="Consolas"/>
                <w:sz w:val="16"/>
              </w:rPr>
              <w:t>1</w:t>
            </w:r>
          </w:p>
        </w:tc>
        <w:tc>
          <w:tcPr>
            <w:tcW w:w="0" w:type="auto"/>
          </w:tcPr>
          <w:p w14:paraId="5348018C" w14:textId="77777777" w:rsidR="003D27E1" w:rsidRDefault="00B475ED">
            <w:pPr>
              <w:jc w:val="center"/>
            </w:pPr>
            <w:r>
              <w:rPr>
                <w:rFonts w:ascii="Consolas" w:eastAsia="Consolas" w:hAnsi="Consolas" w:cs="Consolas"/>
                <w:sz w:val="16"/>
              </w:rPr>
              <w:t>.</w:t>
            </w:r>
          </w:p>
        </w:tc>
        <w:tc>
          <w:tcPr>
            <w:tcW w:w="0" w:type="auto"/>
          </w:tcPr>
          <w:p w14:paraId="5348018D" w14:textId="77777777" w:rsidR="003D27E1" w:rsidRDefault="00B475ED">
            <w:pPr>
              <w:jc w:val="center"/>
            </w:pPr>
            <w:r>
              <w:rPr>
                <w:rFonts w:ascii="Consolas" w:eastAsia="Consolas" w:hAnsi="Consolas" w:cs="Consolas"/>
                <w:sz w:val="16"/>
              </w:rPr>
              <w:t>1</w:t>
            </w:r>
          </w:p>
        </w:tc>
        <w:tc>
          <w:tcPr>
            <w:tcW w:w="0" w:type="auto"/>
          </w:tcPr>
          <w:p w14:paraId="5348018E" w14:textId="77777777" w:rsidR="003D27E1" w:rsidRDefault="00B475ED">
            <w:pPr>
              <w:jc w:val="center"/>
            </w:pPr>
            <w:r>
              <w:rPr>
                <w:rFonts w:ascii="Consolas" w:eastAsia="Consolas" w:hAnsi="Consolas" w:cs="Consolas"/>
                <w:sz w:val="16"/>
              </w:rPr>
              <w:t>1</w:t>
            </w:r>
          </w:p>
        </w:tc>
        <w:tc>
          <w:tcPr>
            <w:tcW w:w="0" w:type="auto"/>
          </w:tcPr>
          <w:p w14:paraId="5348018F" w14:textId="77777777" w:rsidR="003D27E1" w:rsidRDefault="00B475ED">
            <w:pPr>
              <w:jc w:val="center"/>
            </w:pPr>
            <w:r>
              <w:rPr>
                <w:rFonts w:ascii="Consolas" w:eastAsia="Consolas" w:hAnsi="Consolas" w:cs="Consolas"/>
                <w:sz w:val="16"/>
              </w:rPr>
              <w:t>.</w:t>
            </w:r>
          </w:p>
        </w:tc>
        <w:tc>
          <w:tcPr>
            <w:tcW w:w="0" w:type="auto"/>
          </w:tcPr>
          <w:p w14:paraId="53480190" w14:textId="77777777" w:rsidR="003D27E1" w:rsidRDefault="00B475ED">
            <w:pPr>
              <w:jc w:val="center"/>
            </w:pPr>
            <w:r>
              <w:rPr>
                <w:rFonts w:ascii="Consolas" w:eastAsia="Consolas" w:hAnsi="Consolas" w:cs="Consolas"/>
                <w:sz w:val="16"/>
              </w:rPr>
              <w:t>.</w:t>
            </w:r>
          </w:p>
        </w:tc>
        <w:tc>
          <w:tcPr>
            <w:tcW w:w="0" w:type="auto"/>
          </w:tcPr>
          <w:p w14:paraId="53480191" w14:textId="77777777" w:rsidR="003D27E1" w:rsidRDefault="00B475ED">
            <w:pPr>
              <w:jc w:val="center"/>
            </w:pPr>
            <w:r>
              <w:rPr>
                <w:rFonts w:ascii="Consolas" w:eastAsia="Consolas" w:hAnsi="Consolas" w:cs="Consolas"/>
                <w:sz w:val="16"/>
              </w:rPr>
              <w:t>.</w:t>
            </w:r>
          </w:p>
        </w:tc>
      </w:tr>
      <w:tr w:rsidR="003D27E1" w14:paraId="5348019B" w14:textId="77777777">
        <w:trPr>
          <w:jc w:val="center"/>
        </w:trPr>
        <w:tc>
          <w:tcPr>
            <w:tcW w:w="0" w:type="auto"/>
          </w:tcPr>
          <w:p w14:paraId="53480193" w14:textId="77777777" w:rsidR="003D27E1" w:rsidRDefault="00B475ED">
            <w:proofErr w:type="spellStart"/>
            <w:r>
              <w:rPr>
                <w:rFonts w:ascii="Consolas" w:eastAsia="Consolas" w:hAnsi="Consolas" w:cs="Consolas"/>
                <w:sz w:val="16"/>
              </w:rPr>
              <w:t>un_act</w:t>
            </w:r>
            <w:proofErr w:type="spellEnd"/>
          </w:p>
        </w:tc>
        <w:tc>
          <w:tcPr>
            <w:tcW w:w="0" w:type="auto"/>
          </w:tcPr>
          <w:p w14:paraId="53480194" w14:textId="77777777" w:rsidR="003D27E1" w:rsidRDefault="00B475ED">
            <w:pPr>
              <w:jc w:val="center"/>
            </w:pPr>
            <w:r>
              <w:rPr>
                <w:rFonts w:ascii="Consolas" w:eastAsia="Consolas" w:hAnsi="Consolas" w:cs="Consolas"/>
                <w:sz w:val="16"/>
              </w:rPr>
              <w:t>1</w:t>
            </w:r>
          </w:p>
        </w:tc>
        <w:tc>
          <w:tcPr>
            <w:tcW w:w="0" w:type="auto"/>
          </w:tcPr>
          <w:p w14:paraId="53480195" w14:textId="77777777" w:rsidR="003D27E1" w:rsidRDefault="00B475ED">
            <w:pPr>
              <w:jc w:val="center"/>
            </w:pPr>
            <w:r>
              <w:rPr>
                <w:rFonts w:ascii="Consolas" w:eastAsia="Consolas" w:hAnsi="Consolas" w:cs="Consolas"/>
                <w:sz w:val="16"/>
              </w:rPr>
              <w:t>1</w:t>
            </w:r>
          </w:p>
        </w:tc>
        <w:tc>
          <w:tcPr>
            <w:tcW w:w="0" w:type="auto"/>
          </w:tcPr>
          <w:p w14:paraId="53480196" w14:textId="77777777" w:rsidR="003D27E1" w:rsidRDefault="00B475ED">
            <w:pPr>
              <w:jc w:val="center"/>
            </w:pPr>
            <w:r>
              <w:rPr>
                <w:rFonts w:ascii="Consolas" w:eastAsia="Consolas" w:hAnsi="Consolas" w:cs="Consolas"/>
                <w:sz w:val="16"/>
              </w:rPr>
              <w:t>1</w:t>
            </w:r>
          </w:p>
        </w:tc>
        <w:tc>
          <w:tcPr>
            <w:tcW w:w="0" w:type="auto"/>
          </w:tcPr>
          <w:p w14:paraId="53480197" w14:textId="77777777" w:rsidR="003D27E1" w:rsidRDefault="00B475ED">
            <w:pPr>
              <w:jc w:val="center"/>
            </w:pPr>
            <w:r>
              <w:rPr>
                <w:rFonts w:ascii="Consolas" w:eastAsia="Consolas" w:hAnsi="Consolas" w:cs="Consolas"/>
                <w:sz w:val="16"/>
              </w:rPr>
              <w:t>1</w:t>
            </w:r>
          </w:p>
        </w:tc>
        <w:tc>
          <w:tcPr>
            <w:tcW w:w="0" w:type="auto"/>
          </w:tcPr>
          <w:p w14:paraId="53480198" w14:textId="77777777" w:rsidR="003D27E1" w:rsidRDefault="00B475ED">
            <w:pPr>
              <w:jc w:val="center"/>
            </w:pPr>
            <w:r>
              <w:rPr>
                <w:rFonts w:ascii="Consolas" w:eastAsia="Consolas" w:hAnsi="Consolas" w:cs="Consolas"/>
                <w:sz w:val="16"/>
              </w:rPr>
              <w:t>1</w:t>
            </w:r>
          </w:p>
        </w:tc>
        <w:tc>
          <w:tcPr>
            <w:tcW w:w="0" w:type="auto"/>
          </w:tcPr>
          <w:p w14:paraId="53480199" w14:textId="77777777" w:rsidR="003D27E1" w:rsidRDefault="00B475ED">
            <w:pPr>
              <w:jc w:val="center"/>
            </w:pPr>
            <w:r>
              <w:rPr>
                <w:rFonts w:ascii="Consolas" w:eastAsia="Consolas" w:hAnsi="Consolas" w:cs="Consolas"/>
                <w:sz w:val="16"/>
              </w:rPr>
              <w:t>1</w:t>
            </w:r>
          </w:p>
        </w:tc>
        <w:tc>
          <w:tcPr>
            <w:tcW w:w="0" w:type="auto"/>
          </w:tcPr>
          <w:p w14:paraId="5348019A" w14:textId="77777777" w:rsidR="003D27E1" w:rsidRDefault="00B475ED">
            <w:pPr>
              <w:jc w:val="center"/>
            </w:pPr>
            <w:r>
              <w:rPr>
                <w:rFonts w:ascii="Consolas" w:eastAsia="Consolas" w:hAnsi="Consolas" w:cs="Consolas"/>
                <w:sz w:val="16"/>
              </w:rPr>
              <w:t>1</w:t>
            </w:r>
          </w:p>
        </w:tc>
      </w:tr>
      <w:tr w:rsidR="003D27E1" w14:paraId="534801A4" w14:textId="77777777">
        <w:trPr>
          <w:jc w:val="center"/>
        </w:trPr>
        <w:tc>
          <w:tcPr>
            <w:tcW w:w="0" w:type="auto"/>
          </w:tcPr>
          <w:p w14:paraId="5348019C" w14:textId="77777777" w:rsidR="003D27E1" w:rsidRDefault="00B475ED">
            <w:proofErr w:type="spellStart"/>
            <w:r>
              <w:rPr>
                <w:rFonts w:ascii="Consolas" w:eastAsia="Consolas" w:hAnsi="Consolas" w:cs="Consolas"/>
                <w:sz w:val="16"/>
              </w:rPr>
              <w:t>retf</w:t>
            </w:r>
            <w:proofErr w:type="spellEnd"/>
          </w:p>
        </w:tc>
        <w:tc>
          <w:tcPr>
            <w:tcW w:w="0" w:type="auto"/>
          </w:tcPr>
          <w:p w14:paraId="5348019D" w14:textId="77777777" w:rsidR="003D27E1" w:rsidRDefault="00B475ED">
            <w:pPr>
              <w:jc w:val="center"/>
            </w:pPr>
            <w:r>
              <w:rPr>
                <w:rFonts w:ascii="Consolas" w:eastAsia="Consolas" w:hAnsi="Consolas" w:cs="Consolas"/>
                <w:sz w:val="16"/>
              </w:rPr>
              <w:t>1</w:t>
            </w:r>
          </w:p>
        </w:tc>
        <w:tc>
          <w:tcPr>
            <w:tcW w:w="0" w:type="auto"/>
          </w:tcPr>
          <w:p w14:paraId="5348019E" w14:textId="77777777" w:rsidR="003D27E1" w:rsidRDefault="00B475ED">
            <w:pPr>
              <w:jc w:val="center"/>
            </w:pPr>
            <w:r>
              <w:rPr>
                <w:rFonts w:ascii="Consolas" w:eastAsia="Consolas" w:hAnsi="Consolas" w:cs="Consolas"/>
                <w:sz w:val="16"/>
              </w:rPr>
              <w:t>1</w:t>
            </w:r>
          </w:p>
        </w:tc>
        <w:tc>
          <w:tcPr>
            <w:tcW w:w="0" w:type="auto"/>
          </w:tcPr>
          <w:p w14:paraId="5348019F" w14:textId="77777777" w:rsidR="003D27E1" w:rsidRDefault="00B475ED">
            <w:pPr>
              <w:jc w:val="center"/>
            </w:pPr>
            <w:r>
              <w:rPr>
                <w:rFonts w:ascii="Consolas" w:eastAsia="Consolas" w:hAnsi="Consolas" w:cs="Consolas"/>
                <w:sz w:val="16"/>
              </w:rPr>
              <w:t>1</w:t>
            </w:r>
          </w:p>
        </w:tc>
        <w:tc>
          <w:tcPr>
            <w:tcW w:w="0" w:type="auto"/>
          </w:tcPr>
          <w:p w14:paraId="534801A0" w14:textId="77777777" w:rsidR="003D27E1" w:rsidRDefault="00B475ED">
            <w:pPr>
              <w:jc w:val="center"/>
            </w:pPr>
            <w:r>
              <w:rPr>
                <w:rFonts w:ascii="Consolas" w:eastAsia="Consolas" w:hAnsi="Consolas" w:cs="Consolas"/>
                <w:sz w:val="16"/>
              </w:rPr>
              <w:t>1</w:t>
            </w:r>
          </w:p>
        </w:tc>
        <w:tc>
          <w:tcPr>
            <w:tcW w:w="0" w:type="auto"/>
          </w:tcPr>
          <w:p w14:paraId="534801A1" w14:textId="77777777" w:rsidR="003D27E1" w:rsidRDefault="00B475ED">
            <w:pPr>
              <w:jc w:val="center"/>
            </w:pPr>
            <w:r>
              <w:rPr>
                <w:rFonts w:ascii="Consolas" w:eastAsia="Consolas" w:hAnsi="Consolas" w:cs="Consolas"/>
                <w:sz w:val="16"/>
              </w:rPr>
              <w:t>1</w:t>
            </w:r>
          </w:p>
        </w:tc>
        <w:tc>
          <w:tcPr>
            <w:tcW w:w="0" w:type="auto"/>
          </w:tcPr>
          <w:p w14:paraId="534801A2" w14:textId="77777777" w:rsidR="003D27E1" w:rsidRDefault="00B475ED">
            <w:pPr>
              <w:jc w:val="center"/>
            </w:pPr>
            <w:r>
              <w:rPr>
                <w:rFonts w:ascii="Consolas" w:eastAsia="Consolas" w:hAnsi="Consolas" w:cs="Consolas"/>
                <w:sz w:val="16"/>
              </w:rPr>
              <w:t>1</w:t>
            </w:r>
          </w:p>
        </w:tc>
        <w:tc>
          <w:tcPr>
            <w:tcW w:w="0" w:type="auto"/>
          </w:tcPr>
          <w:p w14:paraId="534801A3" w14:textId="77777777" w:rsidR="003D27E1" w:rsidRDefault="00B475ED">
            <w:pPr>
              <w:jc w:val="center"/>
            </w:pPr>
            <w:r>
              <w:rPr>
                <w:rFonts w:ascii="Consolas" w:eastAsia="Consolas" w:hAnsi="Consolas" w:cs="Consolas"/>
                <w:sz w:val="16"/>
              </w:rPr>
              <w:t>1</w:t>
            </w:r>
          </w:p>
        </w:tc>
      </w:tr>
      <w:tr w:rsidR="003D27E1" w14:paraId="534801AD" w14:textId="77777777">
        <w:trPr>
          <w:jc w:val="center"/>
        </w:trPr>
        <w:tc>
          <w:tcPr>
            <w:tcW w:w="0" w:type="auto"/>
          </w:tcPr>
          <w:p w14:paraId="534801A5" w14:textId="77777777" w:rsidR="003D27E1" w:rsidRDefault="00B475ED">
            <w:proofErr w:type="spellStart"/>
            <w:r>
              <w:rPr>
                <w:rFonts w:ascii="Consolas" w:eastAsia="Consolas" w:hAnsi="Consolas" w:cs="Consolas"/>
                <w:sz w:val="16"/>
              </w:rPr>
              <w:t>oldpens</w:t>
            </w:r>
            <w:proofErr w:type="spellEnd"/>
          </w:p>
        </w:tc>
        <w:tc>
          <w:tcPr>
            <w:tcW w:w="0" w:type="auto"/>
          </w:tcPr>
          <w:p w14:paraId="534801A6" w14:textId="77777777" w:rsidR="003D27E1" w:rsidRDefault="00B475ED">
            <w:pPr>
              <w:jc w:val="center"/>
            </w:pPr>
            <w:r>
              <w:rPr>
                <w:rFonts w:ascii="Consolas" w:eastAsia="Consolas" w:hAnsi="Consolas" w:cs="Consolas"/>
                <w:sz w:val="16"/>
              </w:rPr>
              <w:t>1</w:t>
            </w:r>
          </w:p>
        </w:tc>
        <w:tc>
          <w:tcPr>
            <w:tcW w:w="0" w:type="auto"/>
          </w:tcPr>
          <w:p w14:paraId="534801A7" w14:textId="77777777" w:rsidR="003D27E1" w:rsidRDefault="00B475ED">
            <w:pPr>
              <w:jc w:val="center"/>
            </w:pPr>
            <w:r>
              <w:rPr>
                <w:rFonts w:ascii="Consolas" w:eastAsia="Consolas" w:hAnsi="Consolas" w:cs="Consolas"/>
                <w:sz w:val="16"/>
              </w:rPr>
              <w:t>1</w:t>
            </w:r>
          </w:p>
        </w:tc>
        <w:tc>
          <w:tcPr>
            <w:tcW w:w="0" w:type="auto"/>
          </w:tcPr>
          <w:p w14:paraId="534801A8" w14:textId="77777777" w:rsidR="003D27E1" w:rsidRDefault="00B475ED">
            <w:pPr>
              <w:jc w:val="center"/>
            </w:pPr>
            <w:r>
              <w:rPr>
                <w:rFonts w:ascii="Consolas" w:eastAsia="Consolas" w:hAnsi="Consolas" w:cs="Consolas"/>
                <w:sz w:val="16"/>
              </w:rPr>
              <w:t>.</w:t>
            </w:r>
          </w:p>
        </w:tc>
        <w:tc>
          <w:tcPr>
            <w:tcW w:w="0" w:type="auto"/>
          </w:tcPr>
          <w:p w14:paraId="534801A9" w14:textId="77777777" w:rsidR="003D27E1" w:rsidRDefault="00B475ED">
            <w:pPr>
              <w:jc w:val="center"/>
            </w:pPr>
            <w:r>
              <w:rPr>
                <w:rFonts w:ascii="Consolas" w:eastAsia="Consolas" w:hAnsi="Consolas" w:cs="Consolas"/>
                <w:sz w:val="16"/>
              </w:rPr>
              <w:t>1</w:t>
            </w:r>
          </w:p>
        </w:tc>
        <w:tc>
          <w:tcPr>
            <w:tcW w:w="0" w:type="auto"/>
          </w:tcPr>
          <w:p w14:paraId="534801AA" w14:textId="77777777" w:rsidR="003D27E1" w:rsidRDefault="00B475ED">
            <w:pPr>
              <w:jc w:val="center"/>
            </w:pPr>
            <w:r>
              <w:rPr>
                <w:rFonts w:ascii="Consolas" w:eastAsia="Consolas" w:hAnsi="Consolas" w:cs="Consolas"/>
                <w:sz w:val="16"/>
              </w:rPr>
              <w:t>1</w:t>
            </w:r>
          </w:p>
        </w:tc>
        <w:tc>
          <w:tcPr>
            <w:tcW w:w="0" w:type="auto"/>
          </w:tcPr>
          <w:p w14:paraId="534801AB" w14:textId="77777777" w:rsidR="003D27E1" w:rsidRDefault="00B475ED">
            <w:pPr>
              <w:jc w:val="center"/>
            </w:pPr>
            <w:r>
              <w:rPr>
                <w:rFonts w:ascii="Consolas" w:eastAsia="Consolas" w:hAnsi="Consolas" w:cs="Consolas"/>
                <w:sz w:val="16"/>
              </w:rPr>
              <w:t>1</w:t>
            </w:r>
          </w:p>
        </w:tc>
        <w:tc>
          <w:tcPr>
            <w:tcW w:w="0" w:type="auto"/>
          </w:tcPr>
          <w:p w14:paraId="534801AC" w14:textId="77777777" w:rsidR="003D27E1" w:rsidRDefault="00B475ED">
            <w:pPr>
              <w:jc w:val="center"/>
            </w:pPr>
            <w:r>
              <w:rPr>
                <w:rFonts w:ascii="Consolas" w:eastAsia="Consolas" w:hAnsi="Consolas" w:cs="Consolas"/>
                <w:sz w:val="16"/>
              </w:rPr>
              <w:t>1</w:t>
            </w:r>
          </w:p>
        </w:tc>
      </w:tr>
      <w:tr w:rsidR="003D27E1" w14:paraId="534801B6" w14:textId="77777777">
        <w:trPr>
          <w:jc w:val="center"/>
        </w:trPr>
        <w:tc>
          <w:tcPr>
            <w:tcW w:w="0" w:type="auto"/>
          </w:tcPr>
          <w:p w14:paraId="534801AE" w14:textId="77777777" w:rsidR="003D27E1" w:rsidRDefault="00B475ED">
            <w:proofErr w:type="spellStart"/>
            <w:r>
              <w:rPr>
                <w:rFonts w:ascii="Consolas" w:eastAsia="Consolas" w:hAnsi="Consolas" w:cs="Consolas"/>
                <w:sz w:val="16"/>
              </w:rPr>
              <w:t>selfemp</w:t>
            </w:r>
            <w:proofErr w:type="spellEnd"/>
          </w:p>
        </w:tc>
        <w:tc>
          <w:tcPr>
            <w:tcW w:w="0" w:type="auto"/>
          </w:tcPr>
          <w:p w14:paraId="534801AF" w14:textId="77777777" w:rsidR="003D27E1" w:rsidRDefault="00B475ED">
            <w:pPr>
              <w:jc w:val="center"/>
            </w:pPr>
            <w:r>
              <w:rPr>
                <w:rFonts w:ascii="Consolas" w:eastAsia="Consolas" w:hAnsi="Consolas" w:cs="Consolas"/>
                <w:sz w:val="16"/>
              </w:rPr>
              <w:t>1</w:t>
            </w:r>
          </w:p>
        </w:tc>
        <w:tc>
          <w:tcPr>
            <w:tcW w:w="0" w:type="auto"/>
          </w:tcPr>
          <w:p w14:paraId="534801B0" w14:textId="77777777" w:rsidR="003D27E1" w:rsidRDefault="00B475ED">
            <w:pPr>
              <w:jc w:val="center"/>
            </w:pPr>
            <w:r>
              <w:rPr>
                <w:rFonts w:ascii="Consolas" w:eastAsia="Consolas" w:hAnsi="Consolas" w:cs="Consolas"/>
                <w:sz w:val="16"/>
              </w:rPr>
              <w:t>1</w:t>
            </w:r>
          </w:p>
        </w:tc>
        <w:tc>
          <w:tcPr>
            <w:tcW w:w="0" w:type="auto"/>
          </w:tcPr>
          <w:p w14:paraId="534801B1" w14:textId="77777777" w:rsidR="003D27E1" w:rsidRDefault="00B475ED">
            <w:pPr>
              <w:jc w:val="center"/>
            </w:pPr>
            <w:r>
              <w:rPr>
                <w:rFonts w:ascii="Consolas" w:eastAsia="Consolas" w:hAnsi="Consolas" w:cs="Consolas"/>
                <w:sz w:val="16"/>
              </w:rPr>
              <w:t>1</w:t>
            </w:r>
          </w:p>
        </w:tc>
        <w:tc>
          <w:tcPr>
            <w:tcW w:w="0" w:type="auto"/>
          </w:tcPr>
          <w:p w14:paraId="534801B2" w14:textId="77777777" w:rsidR="003D27E1" w:rsidRDefault="00B475ED">
            <w:pPr>
              <w:jc w:val="center"/>
            </w:pPr>
            <w:r>
              <w:rPr>
                <w:rFonts w:ascii="Consolas" w:eastAsia="Consolas" w:hAnsi="Consolas" w:cs="Consolas"/>
                <w:sz w:val="16"/>
              </w:rPr>
              <w:t>1</w:t>
            </w:r>
          </w:p>
        </w:tc>
        <w:tc>
          <w:tcPr>
            <w:tcW w:w="0" w:type="auto"/>
          </w:tcPr>
          <w:p w14:paraId="534801B3" w14:textId="77777777" w:rsidR="003D27E1" w:rsidRDefault="00B475ED">
            <w:pPr>
              <w:jc w:val="center"/>
            </w:pPr>
            <w:r>
              <w:rPr>
                <w:rFonts w:ascii="Consolas" w:eastAsia="Consolas" w:hAnsi="Consolas" w:cs="Consolas"/>
                <w:sz w:val="16"/>
              </w:rPr>
              <w:t>1</w:t>
            </w:r>
          </w:p>
        </w:tc>
        <w:tc>
          <w:tcPr>
            <w:tcW w:w="0" w:type="auto"/>
          </w:tcPr>
          <w:p w14:paraId="534801B4" w14:textId="77777777" w:rsidR="003D27E1" w:rsidRDefault="00B475ED">
            <w:pPr>
              <w:jc w:val="center"/>
            </w:pPr>
            <w:r>
              <w:rPr>
                <w:rFonts w:ascii="Consolas" w:eastAsia="Consolas" w:hAnsi="Consolas" w:cs="Consolas"/>
                <w:sz w:val="16"/>
              </w:rPr>
              <w:t>1</w:t>
            </w:r>
          </w:p>
        </w:tc>
        <w:tc>
          <w:tcPr>
            <w:tcW w:w="0" w:type="auto"/>
          </w:tcPr>
          <w:p w14:paraId="534801B5" w14:textId="77777777" w:rsidR="003D27E1" w:rsidRDefault="00B475ED">
            <w:pPr>
              <w:jc w:val="center"/>
            </w:pPr>
            <w:r>
              <w:rPr>
                <w:rFonts w:ascii="Consolas" w:eastAsia="Consolas" w:hAnsi="Consolas" w:cs="Consolas"/>
                <w:sz w:val="16"/>
              </w:rPr>
              <w:t>1</w:t>
            </w:r>
          </w:p>
        </w:tc>
      </w:tr>
      <w:tr w:rsidR="003D27E1" w14:paraId="534801BF" w14:textId="77777777">
        <w:trPr>
          <w:jc w:val="center"/>
        </w:trPr>
        <w:tc>
          <w:tcPr>
            <w:tcW w:w="0" w:type="auto"/>
          </w:tcPr>
          <w:p w14:paraId="534801B7" w14:textId="77777777" w:rsidR="003D27E1" w:rsidRDefault="00B475ED">
            <w:proofErr w:type="spellStart"/>
            <w:r>
              <w:rPr>
                <w:rFonts w:ascii="Consolas" w:eastAsia="Consolas" w:hAnsi="Consolas" w:cs="Consolas"/>
                <w:sz w:val="16"/>
              </w:rPr>
              <w:t>entrep</w:t>
            </w:r>
            <w:proofErr w:type="spellEnd"/>
          </w:p>
        </w:tc>
        <w:tc>
          <w:tcPr>
            <w:tcW w:w="0" w:type="auto"/>
          </w:tcPr>
          <w:p w14:paraId="534801B8" w14:textId="77777777" w:rsidR="003D27E1" w:rsidRDefault="00B475ED">
            <w:pPr>
              <w:jc w:val="center"/>
            </w:pPr>
            <w:r>
              <w:rPr>
                <w:rFonts w:ascii="Consolas" w:eastAsia="Consolas" w:hAnsi="Consolas" w:cs="Consolas"/>
                <w:sz w:val="16"/>
              </w:rPr>
              <w:t>.</w:t>
            </w:r>
          </w:p>
        </w:tc>
        <w:tc>
          <w:tcPr>
            <w:tcW w:w="0" w:type="auto"/>
          </w:tcPr>
          <w:p w14:paraId="534801B9" w14:textId="77777777" w:rsidR="003D27E1" w:rsidRDefault="00B475ED">
            <w:pPr>
              <w:jc w:val="center"/>
            </w:pPr>
            <w:r>
              <w:rPr>
                <w:rFonts w:ascii="Consolas" w:eastAsia="Consolas" w:hAnsi="Consolas" w:cs="Consolas"/>
                <w:sz w:val="16"/>
              </w:rPr>
              <w:t>.</w:t>
            </w:r>
          </w:p>
        </w:tc>
        <w:tc>
          <w:tcPr>
            <w:tcW w:w="0" w:type="auto"/>
          </w:tcPr>
          <w:p w14:paraId="534801BA" w14:textId="77777777" w:rsidR="003D27E1" w:rsidRDefault="00B475ED">
            <w:pPr>
              <w:jc w:val="center"/>
            </w:pPr>
            <w:r>
              <w:rPr>
                <w:rFonts w:ascii="Consolas" w:eastAsia="Consolas" w:hAnsi="Consolas" w:cs="Consolas"/>
                <w:sz w:val="16"/>
              </w:rPr>
              <w:t>.</w:t>
            </w:r>
          </w:p>
        </w:tc>
        <w:tc>
          <w:tcPr>
            <w:tcW w:w="0" w:type="auto"/>
          </w:tcPr>
          <w:p w14:paraId="534801BB" w14:textId="77777777" w:rsidR="003D27E1" w:rsidRDefault="00B475ED">
            <w:pPr>
              <w:jc w:val="center"/>
            </w:pPr>
            <w:r>
              <w:rPr>
                <w:rFonts w:ascii="Consolas" w:eastAsia="Consolas" w:hAnsi="Consolas" w:cs="Consolas"/>
                <w:sz w:val="16"/>
              </w:rPr>
              <w:t>.</w:t>
            </w:r>
          </w:p>
        </w:tc>
        <w:tc>
          <w:tcPr>
            <w:tcW w:w="0" w:type="auto"/>
          </w:tcPr>
          <w:p w14:paraId="534801BC" w14:textId="77777777" w:rsidR="003D27E1" w:rsidRDefault="00B475ED">
            <w:pPr>
              <w:jc w:val="center"/>
            </w:pPr>
            <w:r>
              <w:rPr>
                <w:rFonts w:ascii="Consolas" w:eastAsia="Consolas" w:hAnsi="Consolas" w:cs="Consolas"/>
                <w:sz w:val="16"/>
              </w:rPr>
              <w:t>1</w:t>
            </w:r>
          </w:p>
        </w:tc>
        <w:tc>
          <w:tcPr>
            <w:tcW w:w="0" w:type="auto"/>
          </w:tcPr>
          <w:p w14:paraId="534801BD" w14:textId="77777777" w:rsidR="003D27E1" w:rsidRDefault="00B475ED">
            <w:pPr>
              <w:jc w:val="center"/>
            </w:pPr>
            <w:r>
              <w:rPr>
                <w:rFonts w:ascii="Consolas" w:eastAsia="Consolas" w:hAnsi="Consolas" w:cs="Consolas"/>
                <w:sz w:val="16"/>
              </w:rPr>
              <w:t>.</w:t>
            </w:r>
          </w:p>
        </w:tc>
        <w:tc>
          <w:tcPr>
            <w:tcW w:w="0" w:type="auto"/>
          </w:tcPr>
          <w:p w14:paraId="534801BE" w14:textId="77777777" w:rsidR="003D27E1" w:rsidRDefault="00B475ED">
            <w:pPr>
              <w:jc w:val="center"/>
            </w:pPr>
            <w:r>
              <w:rPr>
                <w:rFonts w:ascii="Consolas" w:eastAsia="Consolas" w:hAnsi="Consolas" w:cs="Consolas"/>
                <w:sz w:val="16"/>
              </w:rPr>
              <w:t>.</w:t>
            </w:r>
          </w:p>
        </w:tc>
      </w:tr>
      <w:tr w:rsidR="003D27E1" w14:paraId="534801C8" w14:textId="77777777">
        <w:trPr>
          <w:jc w:val="center"/>
        </w:trPr>
        <w:tc>
          <w:tcPr>
            <w:tcW w:w="0" w:type="auto"/>
          </w:tcPr>
          <w:p w14:paraId="534801C0" w14:textId="77777777" w:rsidR="003D27E1" w:rsidRDefault="00B475ED">
            <w:r>
              <w:rPr>
                <w:rFonts w:ascii="Consolas" w:eastAsia="Consolas" w:hAnsi="Consolas" w:cs="Consolas"/>
                <w:sz w:val="16"/>
              </w:rPr>
              <w:t>entrep2</w:t>
            </w:r>
          </w:p>
        </w:tc>
        <w:tc>
          <w:tcPr>
            <w:tcW w:w="0" w:type="auto"/>
          </w:tcPr>
          <w:p w14:paraId="534801C1" w14:textId="77777777" w:rsidR="003D27E1" w:rsidRDefault="00B475ED">
            <w:pPr>
              <w:jc w:val="center"/>
            </w:pPr>
            <w:r>
              <w:rPr>
                <w:rFonts w:ascii="Consolas" w:eastAsia="Consolas" w:hAnsi="Consolas" w:cs="Consolas"/>
                <w:sz w:val="16"/>
              </w:rPr>
              <w:t>1</w:t>
            </w:r>
          </w:p>
        </w:tc>
        <w:tc>
          <w:tcPr>
            <w:tcW w:w="0" w:type="auto"/>
          </w:tcPr>
          <w:p w14:paraId="534801C2" w14:textId="77777777" w:rsidR="003D27E1" w:rsidRDefault="00B475ED">
            <w:pPr>
              <w:jc w:val="center"/>
            </w:pPr>
            <w:r>
              <w:rPr>
                <w:rFonts w:ascii="Consolas" w:eastAsia="Consolas" w:hAnsi="Consolas" w:cs="Consolas"/>
                <w:sz w:val="16"/>
              </w:rPr>
              <w:t>1</w:t>
            </w:r>
          </w:p>
        </w:tc>
        <w:tc>
          <w:tcPr>
            <w:tcW w:w="0" w:type="auto"/>
          </w:tcPr>
          <w:p w14:paraId="534801C3" w14:textId="77777777" w:rsidR="003D27E1" w:rsidRDefault="00B475ED">
            <w:pPr>
              <w:jc w:val="center"/>
            </w:pPr>
            <w:r>
              <w:rPr>
                <w:rFonts w:ascii="Consolas" w:eastAsia="Consolas" w:hAnsi="Consolas" w:cs="Consolas"/>
                <w:sz w:val="16"/>
              </w:rPr>
              <w:t>1</w:t>
            </w:r>
          </w:p>
        </w:tc>
        <w:tc>
          <w:tcPr>
            <w:tcW w:w="0" w:type="auto"/>
          </w:tcPr>
          <w:p w14:paraId="534801C4" w14:textId="77777777" w:rsidR="003D27E1" w:rsidRDefault="00B475ED">
            <w:pPr>
              <w:jc w:val="center"/>
            </w:pPr>
            <w:r>
              <w:rPr>
                <w:rFonts w:ascii="Consolas" w:eastAsia="Consolas" w:hAnsi="Consolas" w:cs="Consolas"/>
                <w:sz w:val="16"/>
              </w:rPr>
              <w:t>1</w:t>
            </w:r>
          </w:p>
        </w:tc>
        <w:tc>
          <w:tcPr>
            <w:tcW w:w="0" w:type="auto"/>
          </w:tcPr>
          <w:p w14:paraId="534801C5" w14:textId="77777777" w:rsidR="003D27E1" w:rsidRDefault="00B475ED">
            <w:pPr>
              <w:jc w:val="center"/>
            </w:pPr>
            <w:r>
              <w:rPr>
                <w:rFonts w:ascii="Consolas" w:eastAsia="Consolas" w:hAnsi="Consolas" w:cs="Consolas"/>
                <w:sz w:val="16"/>
              </w:rPr>
              <w:t>1</w:t>
            </w:r>
          </w:p>
        </w:tc>
        <w:tc>
          <w:tcPr>
            <w:tcW w:w="0" w:type="auto"/>
          </w:tcPr>
          <w:p w14:paraId="534801C6" w14:textId="77777777" w:rsidR="003D27E1" w:rsidRDefault="00B475ED">
            <w:pPr>
              <w:jc w:val="center"/>
            </w:pPr>
            <w:r>
              <w:rPr>
                <w:rFonts w:ascii="Consolas" w:eastAsia="Consolas" w:hAnsi="Consolas" w:cs="Consolas"/>
                <w:sz w:val="16"/>
              </w:rPr>
              <w:t>1</w:t>
            </w:r>
          </w:p>
        </w:tc>
        <w:tc>
          <w:tcPr>
            <w:tcW w:w="0" w:type="auto"/>
          </w:tcPr>
          <w:p w14:paraId="534801C7" w14:textId="77777777" w:rsidR="003D27E1" w:rsidRDefault="00B475ED">
            <w:pPr>
              <w:jc w:val="center"/>
            </w:pPr>
            <w:r>
              <w:rPr>
                <w:rFonts w:ascii="Consolas" w:eastAsia="Consolas" w:hAnsi="Consolas" w:cs="Consolas"/>
                <w:sz w:val="16"/>
              </w:rPr>
              <w:t>.</w:t>
            </w:r>
          </w:p>
        </w:tc>
      </w:tr>
      <w:tr w:rsidR="003D27E1" w14:paraId="534801D1" w14:textId="77777777">
        <w:trPr>
          <w:jc w:val="center"/>
        </w:trPr>
        <w:tc>
          <w:tcPr>
            <w:tcW w:w="0" w:type="auto"/>
          </w:tcPr>
          <w:p w14:paraId="534801C9" w14:textId="77777777" w:rsidR="003D27E1" w:rsidRDefault="00B475ED">
            <w:proofErr w:type="spellStart"/>
            <w:r>
              <w:rPr>
                <w:rFonts w:ascii="Consolas" w:eastAsia="Consolas" w:hAnsi="Consolas" w:cs="Consolas"/>
                <w:sz w:val="16"/>
              </w:rPr>
              <w:t>fptime_h</w:t>
            </w:r>
            <w:proofErr w:type="spellEnd"/>
          </w:p>
        </w:tc>
        <w:tc>
          <w:tcPr>
            <w:tcW w:w="0" w:type="auto"/>
          </w:tcPr>
          <w:p w14:paraId="534801CA" w14:textId="77777777" w:rsidR="003D27E1" w:rsidRDefault="00B475ED">
            <w:pPr>
              <w:jc w:val="center"/>
            </w:pPr>
            <w:r>
              <w:rPr>
                <w:rFonts w:ascii="Consolas" w:eastAsia="Consolas" w:hAnsi="Consolas" w:cs="Consolas"/>
                <w:sz w:val="16"/>
              </w:rPr>
              <w:t>1</w:t>
            </w:r>
          </w:p>
        </w:tc>
        <w:tc>
          <w:tcPr>
            <w:tcW w:w="0" w:type="auto"/>
          </w:tcPr>
          <w:p w14:paraId="534801CB" w14:textId="77777777" w:rsidR="003D27E1" w:rsidRDefault="00B475ED">
            <w:pPr>
              <w:jc w:val="center"/>
            </w:pPr>
            <w:r>
              <w:rPr>
                <w:rFonts w:ascii="Consolas" w:eastAsia="Consolas" w:hAnsi="Consolas" w:cs="Consolas"/>
                <w:sz w:val="16"/>
              </w:rPr>
              <w:t>1</w:t>
            </w:r>
          </w:p>
        </w:tc>
        <w:tc>
          <w:tcPr>
            <w:tcW w:w="0" w:type="auto"/>
          </w:tcPr>
          <w:p w14:paraId="534801CC" w14:textId="77777777" w:rsidR="003D27E1" w:rsidRDefault="00B475ED">
            <w:pPr>
              <w:jc w:val="center"/>
            </w:pPr>
            <w:r>
              <w:rPr>
                <w:rFonts w:ascii="Consolas" w:eastAsia="Consolas" w:hAnsi="Consolas" w:cs="Consolas"/>
                <w:sz w:val="16"/>
              </w:rPr>
              <w:t>1</w:t>
            </w:r>
          </w:p>
        </w:tc>
        <w:tc>
          <w:tcPr>
            <w:tcW w:w="0" w:type="auto"/>
          </w:tcPr>
          <w:p w14:paraId="534801CD" w14:textId="77777777" w:rsidR="003D27E1" w:rsidRDefault="00B475ED">
            <w:pPr>
              <w:jc w:val="center"/>
            </w:pPr>
            <w:r>
              <w:rPr>
                <w:rFonts w:ascii="Consolas" w:eastAsia="Consolas" w:hAnsi="Consolas" w:cs="Consolas"/>
                <w:sz w:val="16"/>
              </w:rPr>
              <w:t>1</w:t>
            </w:r>
          </w:p>
        </w:tc>
        <w:tc>
          <w:tcPr>
            <w:tcW w:w="0" w:type="auto"/>
          </w:tcPr>
          <w:p w14:paraId="534801CE" w14:textId="77777777" w:rsidR="003D27E1" w:rsidRDefault="00B475ED">
            <w:pPr>
              <w:jc w:val="center"/>
            </w:pPr>
            <w:r>
              <w:rPr>
                <w:rFonts w:ascii="Consolas" w:eastAsia="Consolas" w:hAnsi="Consolas" w:cs="Consolas"/>
                <w:sz w:val="16"/>
              </w:rPr>
              <w:t>1</w:t>
            </w:r>
          </w:p>
        </w:tc>
        <w:tc>
          <w:tcPr>
            <w:tcW w:w="0" w:type="auto"/>
          </w:tcPr>
          <w:p w14:paraId="534801CF" w14:textId="77777777" w:rsidR="003D27E1" w:rsidRDefault="00B475ED">
            <w:pPr>
              <w:jc w:val="center"/>
            </w:pPr>
            <w:r>
              <w:rPr>
                <w:rFonts w:ascii="Consolas" w:eastAsia="Consolas" w:hAnsi="Consolas" w:cs="Consolas"/>
                <w:sz w:val="16"/>
              </w:rPr>
              <w:t>1</w:t>
            </w:r>
          </w:p>
        </w:tc>
        <w:tc>
          <w:tcPr>
            <w:tcW w:w="0" w:type="auto"/>
          </w:tcPr>
          <w:p w14:paraId="534801D0" w14:textId="77777777" w:rsidR="003D27E1" w:rsidRDefault="00B475ED">
            <w:pPr>
              <w:jc w:val="center"/>
            </w:pPr>
            <w:r>
              <w:rPr>
                <w:rFonts w:ascii="Consolas" w:eastAsia="Consolas" w:hAnsi="Consolas" w:cs="Consolas"/>
                <w:sz w:val="16"/>
              </w:rPr>
              <w:t>1</w:t>
            </w:r>
          </w:p>
        </w:tc>
      </w:tr>
      <w:tr w:rsidR="003D27E1" w14:paraId="534801DA" w14:textId="77777777">
        <w:trPr>
          <w:jc w:val="center"/>
        </w:trPr>
        <w:tc>
          <w:tcPr>
            <w:tcW w:w="0" w:type="auto"/>
          </w:tcPr>
          <w:p w14:paraId="534801D2" w14:textId="77777777" w:rsidR="003D27E1" w:rsidRDefault="00B475ED">
            <w:proofErr w:type="spellStart"/>
            <w:r>
              <w:rPr>
                <w:rFonts w:ascii="Consolas" w:eastAsia="Consolas" w:hAnsi="Consolas" w:cs="Consolas"/>
                <w:sz w:val="16"/>
              </w:rPr>
              <w:t>fptime_r</w:t>
            </w:r>
            <w:proofErr w:type="spellEnd"/>
          </w:p>
        </w:tc>
        <w:tc>
          <w:tcPr>
            <w:tcW w:w="0" w:type="auto"/>
          </w:tcPr>
          <w:p w14:paraId="534801D3" w14:textId="77777777" w:rsidR="003D27E1" w:rsidRDefault="00B475ED">
            <w:pPr>
              <w:jc w:val="center"/>
            </w:pPr>
            <w:r>
              <w:rPr>
                <w:rFonts w:ascii="Consolas" w:eastAsia="Consolas" w:hAnsi="Consolas" w:cs="Consolas"/>
                <w:sz w:val="16"/>
              </w:rPr>
              <w:t>1</w:t>
            </w:r>
          </w:p>
        </w:tc>
        <w:tc>
          <w:tcPr>
            <w:tcW w:w="0" w:type="auto"/>
          </w:tcPr>
          <w:p w14:paraId="534801D4" w14:textId="77777777" w:rsidR="003D27E1" w:rsidRDefault="00B475ED">
            <w:pPr>
              <w:jc w:val="center"/>
            </w:pPr>
            <w:r>
              <w:rPr>
                <w:rFonts w:ascii="Consolas" w:eastAsia="Consolas" w:hAnsi="Consolas" w:cs="Consolas"/>
                <w:sz w:val="16"/>
              </w:rPr>
              <w:t>1</w:t>
            </w:r>
          </w:p>
        </w:tc>
        <w:tc>
          <w:tcPr>
            <w:tcW w:w="0" w:type="auto"/>
          </w:tcPr>
          <w:p w14:paraId="534801D5" w14:textId="77777777" w:rsidR="003D27E1" w:rsidRDefault="00B475ED">
            <w:pPr>
              <w:jc w:val="center"/>
            </w:pPr>
            <w:r>
              <w:rPr>
                <w:rFonts w:ascii="Consolas" w:eastAsia="Consolas" w:hAnsi="Consolas" w:cs="Consolas"/>
                <w:sz w:val="16"/>
              </w:rPr>
              <w:t>.</w:t>
            </w:r>
          </w:p>
        </w:tc>
        <w:tc>
          <w:tcPr>
            <w:tcW w:w="0" w:type="auto"/>
          </w:tcPr>
          <w:p w14:paraId="534801D6" w14:textId="77777777" w:rsidR="003D27E1" w:rsidRDefault="00B475ED">
            <w:pPr>
              <w:jc w:val="center"/>
            </w:pPr>
            <w:r>
              <w:rPr>
                <w:rFonts w:ascii="Consolas" w:eastAsia="Consolas" w:hAnsi="Consolas" w:cs="Consolas"/>
                <w:sz w:val="16"/>
              </w:rPr>
              <w:t>1</w:t>
            </w:r>
          </w:p>
        </w:tc>
        <w:tc>
          <w:tcPr>
            <w:tcW w:w="0" w:type="auto"/>
          </w:tcPr>
          <w:p w14:paraId="534801D7" w14:textId="77777777" w:rsidR="003D27E1" w:rsidRDefault="00B475ED">
            <w:pPr>
              <w:jc w:val="center"/>
            </w:pPr>
            <w:r>
              <w:rPr>
                <w:rFonts w:ascii="Consolas" w:eastAsia="Consolas" w:hAnsi="Consolas" w:cs="Consolas"/>
                <w:sz w:val="16"/>
              </w:rPr>
              <w:t>1</w:t>
            </w:r>
          </w:p>
        </w:tc>
        <w:tc>
          <w:tcPr>
            <w:tcW w:w="0" w:type="auto"/>
          </w:tcPr>
          <w:p w14:paraId="534801D8" w14:textId="77777777" w:rsidR="003D27E1" w:rsidRDefault="00B475ED">
            <w:pPr>
              <w:jc w:val="center"/>
            </w:pPr>
            <w:r>
              <w:rPr>
                <w:rFonts w:ascii="Consolas" w:eastAsia="Consolas" w:hAnsi="Consolas" w:cs="Consolas"/>
                <w:sz w:val="16"/>
              </w:rPr>
              <w:t>1</w:t>
            </w:r>
          </w:p>
        </w:tc>
        <w:tc>
          <w:tcPr>
            <w:tcW w:w="0" w:type="auto"/>
          </w:tcPr>
          <w:p w14:paraId="534801D9" w14:textId="77777777" w:rsidR="003D27E1" w:rsidRDefault="00B475ED">
            <w:pPr>
              <w:jc w:val="center"/>
            </w:pPr>
            <w:r>
              <w:rPr>
                <w:rFonts w:ascii="Consolas" w:eastAsia="Consolas" w:hAnsi="Consolas" w:cs="Consolas"/>
                <w:sz w:val="16"/>
              </w:rPr>
              <w:t>1</w:t>
            </w:r>
          </w:p>
        </w:tc>
      </w:tr>
      <w:tr w:rsidR="003D27E1" w14:paraId="534801E3" w14:textId="77777777">
        <w:trPr>
          <w:jc w:val="center"/>
        </w:trPr>
        <w:tc>
          <w:tcPr>
            <w:tcW w:w="0" w:type="auto"/>
          </w:tcPr>
          <w:p w14:paraId="534801DB" w14:textId="77777777" w:rsidR="003D27E1" w:rsidRDefault="00B475ED">
            <w:proofErr w:type="spellStart"/>
            <w:r>
              <w:rPr>
                <w:rFonts w:ascii="Consolas" w:eastAsia="Consolas" w:hAnsi="Consolas" w:cs="Consolas"/>
                <w:sz w:val="16"/>
              </w:rPr>
              <w:t>whyear</w:t>
            </w:r>
            <w:proofErr w:type="spellEnd"/>
          </w:p>
        </w:tc>
        <w:tc>
          <w:tcPr>
            <w:tcW w:w="0" w:type="auto"/>
          </w:tcPr>
          <w:p w14:paraId="534801DC" w14:textId="77777777" w:rsidR="003D27E1" w:rsidRDefault="00B475ED">
            <w:pPr>
              <w:jc w:val="center"/>
            </w:pPr>
            <w:r>
              <w:rPr>
                <w:rFonts w:ascii="Consolas" w:eastAsia="Consolas" w:hAnsi="Consolas" w:cs="Consolas"/>
                <w:sz w:val="16"/>
              </w:rPr>
              <w:t>1</w:t>
            </w:r>
          </w:p>
        </w:tc>
        <w:tc>
          <w:tcPr>
            <w:tcW w:w="0" w:type="auto"/>
          </w:tcPr>
          <w:p w14:paraId="534801DD" w14:textId="77777777" w:rsidR="003D27E1" w:rsidRDefault="00B475ED">
            <w:pPr>
              <w:jc w:val="center"/>
            </w:pPr>
            <w:r>
              <w:rPr>
                <w:rFonts w:ascii="Consolas" w:eastAsia="Consolas" w:hAnsi="Consolas" w:cs="Consolas"/>
                <w:sz w:val="16"/>
              </w:rPr>
              <w:t>.</w:t>
            </w:r>
          </w:p>
        </w:tc>
        <w:tc>
          <w:tcPr>
            <w:tcW w:w="0" w:type="auto"/>
          </w:tcPr>
          <w:p w14:paraId="534801DE" w14:textId="77777777" w:rsidR="003D27E1" w:rsidRDefault="00B475ED">
            <w:pPr>
              <w:jc w:val="center"/>
            </w:pPr>
            <w:r>
              <w:rPr>
                <w:rFonts w:ascii="Consolas" w:eastAsia="Consolas" w:hAnsi="Consolas" w:cs="Consolas"/>
                <w:sz w:val="16"/>
              </w:rPr>
              <w:t>1</w:t>
            </w:r>
          </w:p>
        </w:tc>
        <w:tc>
          <w:tcPr>
            <w:tcW w:w="0" w:type="auto"/>
          </w:tcPr>
          <w:p w14:paraId="534801DF" w14:textId="77777777" w:rsidR="003D27E1" w:rsidRDefault="00B475ED">
            <w:pPr>
              <w:jc w:val="center"/>
            </w:pPr>
            <w:r>
              <w:rPr>
                <w:rFonts w:ascii="Consolas" w:eastAsia="Consolas" w:hAnsi="Consolas" w:cs="Consolas"/>
                <w:sz w:val="16"/>
              </w:rPr>
              <w:t>1</w:t>
            </w:r>
          </w:p>
        </w:tc>
        <w:tc>
          <w:tcPr>
            <w:tcW w:w="0" w:type="auto"/>
          </w:tcPr>
          <w:p w14:paraId="534801E0" w14:textId="77777777" w:rsidR="003D27E1" w:rsidRDefault="00B475ED">
            <w:pPr>
              <w:jc w:val="center"/>
            </w:pPr>
            <w:r>
              <w:rPr>
                <w:rFonts w:ascii="Consolas" w:eastAsia="Consolas" w:hAnsi="Consolas" w:cs="Consolas"/>
                <w:sz w:val="16"/>
              </w:rPr>
              <w:t>1</w:t>
            </w:r>
          </w:p>
        </w:tc>
        <w:tc>
          <w:tcPr>
            <w:tcW w:w="0" w:type="auto"/>
          </w:tcPr>
          <w:p w14:paraId="534801E1" w14:textId="77777777" w:rsidR="003D27E1" w:rsidRDefault="00B475ED">
            <w:pPr>
              <w:jc w:val="center"/>
            </w:pPr>
            <w:r>
              <w:rPr>
                <w:rFonts w:ascii="Consolas" w:eastAsia="Consolas" w:hAnsi="Consolas" w:cs="Consolas"/>
                <w:sz w:val="16"/>
              </w:rPr>
              <w:t>.</w:t>
            </w:r>
          </w:p>
        </w:tc>
        <w:tc>
          <w:tcPr>
            <w:tcW w:w="0" w:type="auto"/>
          </w:tcPr>
          <w:p w14:paraId="534801E2" w14:textId="77777777" w:rsidR="003D27E1" w:rsidRDefault="00B475ED">
            <w:pPr>
              <w:jc w:val="center"/>
            </w:pPr>
            <w:r>
              <w:rPr>
                <w:rFonts w:ascii="Consolas" w:eastAsia="Consolas" w:hAnsi="Consolas" w:cs="Consolas"/>
                <w:sz w:val="16"/>
              </w:rPr>
              <w:t>1</w:t>
            </w:r>
          </w:p>
        </w:tc>
      </w:tr>
      <w:tr w:rsidR="003D27E1" w14:paraId="534801EC" w14:textId="77777777">
        <w:trPr>
          <w:jc w:val="center"/>
        </w:trPr>
        <w:tc>
          <w:tcPr>
            <w:tcW w:w="0" w:type="auto"/>
          </w:tcPr>
          <w:p w14:paraId="534801E4" w14:textId="77777777" w:rsidR="003D27E1" w:rsidRDefault="00B475ED">
            <w:proofErr w:type="spellStart"/>
            <w:r>
              <w:rPr>
                <w:rFonts w:ascii="Consolas" w:eastAsia="Consolas" w:hAnsi="Consolas" w:cs="Consolas"/>
                <w:sz w:val="16"/>
              </w:rPr>
              <w:t>whweek</w:t>
            </w:r>
            <w:proofErr w:type="spellEnd"/>
          </w:p>
        </w:tc>
        <w:tc>
          <w:tcPr>
            <w:tcW w:w="0" w:type="auto"/>
          </w:tcPr>
          <w:p w14:paraId="534801E5" w14:textId="77777777" w:rsidR="003D27E1" w:rsidRDefault="00B475ED">
            <w:pPr>
              <w:jc w:val="center"/>
            </w:pPr>
            <w:r>
              <w:rPr>
                <w:rFonts w:ascii="Consolas" w:eastAsia="Consolas" w:hAnsi="Consolas" w:cs="Consolas"/>
                <w:sz w:val="16"/>
              </w:rPr>
              <w:t>1</w:t>
            </w:r>
          </w:p>
        </w:tc>
        <w:tc>
          <w:tcPr>
            <w:tcW w:w="0" w:type="auto"/>
          </w:tcPr>
          <w:p w14:paraId="534801E6" w14:textId="77777777" w:rsidR="003D27E1" w:rsidRDefault="00B475ED">
            <w:pPr>
              <w:jc w:val="center"/>
            </w:pPr>
            <w:r>
              <w:rPr>
                <w:rFonts w:ascii="Consolas" w:eastAsia="Consolas" w:hAnsi="Consolas" w:cs="Consolas"/>
                <w:sz w:val="16"/>
              </w:rPr>
              <w:t>1</w:t>
            </w:r>
          </w:p>
        </w:tc>
        <w:tc>
          <w:tcPr>
            <w:tcW w:w="0" w:type="auto"/>
          </w:tcPr>
          <w:p w14:paraId="534801E7" w14:textId="77777777" w:rsidR="003D27E1" w:rsidRDefault="00B475ED">
            <w:pPr>
              <w:jc w:val="center"/>
            </w:pPr>
            <w:r>
              <w:rPr>
                <w:rFonts w:ascii="Consolas" w:eastAsia="Consolas" w:hAnsi="Consolas" w:cs="Consolas"/>
                <w:sz w:val="16"/>
              </w:rPr>
              <w:t>1</w:t>
            </w:r>
          </w:p>
        </w:tc>
        <w:tc>
          <w:tcPr>
            <w:tcW w:w="0" w:type="auto"/>
          </w:tcPr>
          <w:p w14:paraId="534801E8" w14:textId="77777777" w:rsidR="003D27E1" w:rsidRDefault="00B475ED">
            <w:pPr>
              <w:jc w:val="center"/>
            </w:pPr>
            <w:r>
              <w:rPr>
                <w:rFonts w:ascii="Consolas" w:eastAsia="Consolas" w:hAnsi="Consolas" w:cs="Consolas"/>
                <w:sz w:val="16"/>
              </w:rPr>
              <w:t>1</w:t>
            </w:r>
          </w:p>
        </w:tc>
        <w:tc>
          <w:tcPr>
            <w:tcW w:w="0" w:type="auto"/>
          </w:tcPr>
          <w:p w14:paraId="534801E9" w14:textId="77777777" w:rsidR="003D27E1" w:rsidRDefault="00B475ED">
            <w:pPr>
              <w:jc w:val="center"/>
            </w:pPr>
            <w:r>
              <w:rPr>
                <w:rFonts w:ascii="Consolas" w:eastAsia="Consolas" w:hAnsi="Consolas" w:cs="Consolas"/>
                <w:sz w:val="16"/>
              </w:rPr>
              <w:t>1</w:t>
            </w:r>
          </w:p>
        </w:tc>
        <w:tc>
          <w:tcPr>
            <w:tcW w:w="0" w:type="auto"/>
          </w:tcPr>
          <w:p w14:paraId="534801EA" w14:textId="77777777" w:rsidR="003D27E1" w:rsidRDefault="00B475ED">
            <w:pPr>
              <w:jc w:val="center"/>
            </w:pPr>
            <w:r>
              <w:rPr>
                <w:rFonts w:ascii="Consolas" w:eastAsia="Consolas" w:hAnsi="Consolas" w:cs="Consolas"/>
                <w:sz w:val="16"/>
              </w:rPr>
              <w:t>1</w:t>
            </w:r>
          </w:p>
        </w:tc>
        <w:tc>
          <w:tcPr>
            <w:tcW w:w="0" w:type="auto"/>
          </w:tcPr>
          <w:p w14:paraId="534801EB" w14:textId="77777777" w:rsidR="003D27E1" w:rsidRDefault="00B475ED">
            <w:pPr>
              <w:jc w:val="center"/>
            </w:pPr>
            <w:r>
              <w:rPr>
                <w:rFonts w:ascii="Consolas" w:eastAsia="Consolas" w:hAnsi="Consolas" w:cs="Consolas"/>
                <w:sz w:val="16"/>
              </w:rPr>
              <w:t>1</w:t>
            </w:r>
          </w:p>
        </w:tc>
      </w:tr>
      <w:tr w:rsidR="003D27E1" w14:paraId="534801F5" w14:textId="77777777">
        <w:trPr>
          <w:jc w:val="center"/>
        </w:trPr>
        <w:tc>
          <w:tcPr>
            <w:tcW w:w="0" w:type="auto"/>
          </w:tcPr>
          <w:p w14:paraId="534801ED" w14:textId="77777777" w:rsidR="003D27E1" w:rsidRDefault="00B475ED">
            <w:proofErr w:type="spellStart"/>
            <w:r>
              <w:rPr>
                <w:rFonts w:ascii="Consolas" w:eastAsia="Consolas" w:hAnsi="Consolas" w:cs="Consolas"/>
                <w:sz w:val="16"/>
              </w:rPr>
              <w:t>whmonth</w:t>
            </w:r>
            <w:proofErr w:type="spellEnd"/>
          </w:p>
        </w:tc>
        <w:tc>
          <w:tcPr>
            <w:tcW w:w="0" w:type="auto"/>
          </w:tcPr>
          <w:p w14:paraId="534801EE" w14:textId="77777777" w:rsidR="003D27E1" w:rsidRDefault="00B475ED">
            <w:pPr>
              <w:jc w:val="center"/>
            </w:pPr>
            <w:r>
              <w:rPr>
                <w:rFonts w:ascii="Consolas" w:eastAsia="Consolas" w:hAnsi="Consolas" w:cs="Consolas"/>
                <w:sz w:val="16"/>
              </w:rPr>
              <w:t>1</w:t>
            </w:r>
          </w:p>
        </w:tc>
        <w:tc>
          <w:tcPr>
            <w:tcW w:w="0" w:type="auto"/>
          </w:tcPr>
          <w:p w14:paraId="534801EF" w14:textId="77777777" w:rsidR="003D27E1" w:rsidRDefault="00B475ED">
            <w:pPr>
              <w:jc w:val="center"/>
            </w:pPr>
            <w:r>
              <w:rPr>
                <w:rFonts w:ascii="Consolas" w:eastAsia="Consolas" w:hAnsi="Consolas" w:cs="Consolas"/>
                <w:sz w:val="16"/>
              </w:rPr>
              <w:t>1</w:t>
            </w:r>
          </w:p>
        </w:tc>
        <w:tc>
          <w:tcPr>
            <w:tcW w:w="0" w:type="auto"/>
          </w:tcPr>
          <w:p w14:paraId="534801F0" w14:textId="77777777" w:rsidR="003D27E1" w:rsidRDefault="00B475ED">
            <w:pPr>
              <w:jc w:val="center"/>
            </w:pPr>
            <w:r>
              <w:rPr>
                <w:rFonts w:ascii="Consolas" w:eastAsia="Consolas" w:hAnsi="Consolas" w:cs="Consolas"/>
                <w:sz w:val="16"/>
              </w:rPr>
              <w:t>1</w:t>
            </w:r>
          </w:p>
        </w:tc>
        <w:tc>
          <w:tcPr>
            <w:tcW w:w="0" w:type="auto"/>
          </w:tcPr>
          <w:p w14:paraId="534801F1" w14:textId="77777777" w:rsidR="003D27E1" w:rsidRDefault="00B475ED">
            <w:pPr>
              <w:jc w:val="center"/>
            </w:pPr>
            <w:r>
              <w:rPr>
                <w:rFonts w:ascii="Consolas" w:eastAsia="Consolas" w:hAnsi="Consolas" w:cs="Consolas"/>
                <w:sz w:val="16"/>
              </w:rPr>
              <w:t>1</w:t>
            </w:r>
          </w:p>
        </w:tc>
        <w:tc>
          <w:tcPr>
            <w:tcW w:w="0" w:type="auto"/>
          </w:tcPr>
          <w:p w14:paraId="534801F2" w14:textId="77777777" w:rsidR="003D27E1" w:rsidRDefault="00B475ED">
            <w:pPr>
              <w:jc w:val="center"/>
            </w:pPr>
            <w:r>
              <w:rPr>
                <w:rFonts w:ascii="Consolas" w:eastAsia="Consolas" w:hAnsi="Consolas" w:cs="Consolas"/>
                <w:sz w:val="16"/>
              </w:rPr>
              <w:t>1</w:t>
            </w:r>
          </w:p>
        </w:tc>
        <w:tc>
          <w:tcPr>
            <w:tcW w:w="0" w:type="auto"/>
          </w:tcPr>
          <w:p w14:paraId="534801F3" w14:textId="77777777" w:rsidR="003D27E1" w:rsidRDefault="00B475ED">
            <w:pPr>
              <w:jc w:val="center"/>
            </w:pPr>
            <w:r>
              <w:rPr>
                <w:rFonts w:ascii="Consolas" w:eastAsia="Consolas" w:hAnsi="Consolas" w:cs="Consolas"/>
                <w:sz w:val="16"/>
              </w:rPr>
              <w:t>1</w:t>
            </w:r>
          </w:p>
        </w:tc>
        <w:tc>
          <w:tcPr>
            <w:tcW w:w="0" w:type="auto"/>
          </w:tcPr>
          <w:p w14:paraId="534801F4" w14:textId="77777777" w:rsidR="003D27E1" w:rsidRDefault="00B475ED">
            <w:pPr>
              <w:jc w:val="center"/>
            </w:pPr>
            <w:r>
              <w:rPr>
                <w:rFonts w:ascii="Consolas" w:eastAsia="Consolas" w:hAnsi="Consolas" w:cs="Consolas"/>
                <w:sz w:val="16"/>
              </w:rPr>
              <w:t>1</w:t>
            </w:r>
          </w:p>
        </w:tc>
      </w:tr>
      <w:tr w:rsidR="003D27E1" w14:paraId="534801FE" w14:textId="77777777">
        <w:trPr>
          <w:jc w:val="center"/>
        </w:trPr>
        <w:tc>
          <w:tcPr>
            <w:tcW w:w="0" w:type="auto"/>
          </w:tcPr>
          <w:p w14:paraId="534801F6" w14:textId="77777777" w:rsidR="003D27E1" w:rsidRDefault="00B475ED">
            <w:proofErr w:type="spellStart"/>
            <w:r>
              <w:rPr>
                <w:rFonts w:ascii="Consolas" w:eastAsia="Consolas" w:hAnsi="Consolas" w:cs="Consolas"/>
                <w:sz w:val="16"/>
              </w:rPr>
              <w:t>whweek_ctr</w:t>
            </w:r>
            <w:proofErr w:type="spellEnd"/>
          </w:p>
        </w:tc>
        <w:tc>
          <w:tcPr>
            <w:tcW w:w="0" w:type="auto"/>
          </w:tcPr>
          <w:p w14:paraId="534801F7" w14:textId="77777777" w:rsidR="003D27E1" w:rsidRDefault="00B475ED">
            <w:pPr>
              <w:jc w:val="center"/>
            </w:pPr>
            <w:r>
              <w:rPr>
                <w:rFonts w:ascii="Consolas" w:eastAsia="Consolas" w:hAnsi="Consolas" w:cs="Consolas"/>
                <w:sz w:val="16"/>
              </w:rPr>
              <w:t>.</w:t>
            </w:r>
          </w:p>
        </w:tc>
        <w:tc>
          <w:tcPr>
            <w:tcW w:w="0" w:type="auto"/>
          </w:tcPr>
          <w:p w14:paraId="534801F8" w14:textId="77777777" w:rsidR="003D27E1" w:rsidRDefault="00B475ED">
            <w:pPr>
              <w:jc w:val="center"/>
            </w:pPr>
            <w:r>
              <w:rPr>
                <w:rFonts w:ascii="Consolas" w:eastAsia="Consolas" w:hAnsi="Consolas" w:cs="Consolas"/>
                <w:sz w:val="16"/>
              </w:rPr>
              <w:t>1</w:t>
            </w:r>
          </w:p>
        </w:tc>
        <w:tc>
          <w:tcPr>
            <w:tcW w:w="0" w:type="auto"/>
          </w:tcPr>
          <w:p w14:paraId="534801F9" w14:textId="77777777" w:rsidR="003D27E1" w:rsidRDefault="00B475ED">
            <w:pPr>
              <w:jc w:val="center"/>
            </w:pPr>
            <w:r>
              <w:rPr>
                <w:rFonts w:ascii="Consolas" w:eastAsia="Consolas" w:hAnsi="Consolas" w:cs="Consolas"/>
                <w:sz w:val="16"/>
              </w:rPr>
              <w:t>.</w:t>
            </w:r>
          </w:p>
        </w:tc>
        <w:tc>
          <w:tcPr>
            <w:tcW w:w="0" w:type="auto"/>
          </w:tcPr>
          <w:p w14:paraId="534801FA" w14:textId="77777777" w:rsidR="003D27E1" w:rsidRDefault="00B475ED">
            <w:pPr>
              <w:jc w:val="center"/>
            </w:pPr>
            <w:r>
              <w:rPr>
                <w:rFonts w:ascii="Consolas" w:eastAsia="Consolas" w:hAnsi="Consolas" w:cs="Consolas"/>
                <w:sz w:val="16"/>
              </w:rPr>
              <w:t>1</w:t>
            </w:r>
          </w:p>
        </w:tc>
        <w:tc>
          <w:tcPr>
            <w:tcW w:w="0" w:type="auto"/>
          </w:tcPr>
          <w:p w14:paraId="534801FB" w14:textId="77777777" w:rsidR="003D27E1" w:rsidRDefault="00B475ED">
            <w:pPr>
              <w:jc w:val="center"/>
            </w:pPr>
            <w:r>
              <w:rPr>
                <w:rFonts w:ascii="Consolas" w:eastAsia="Consolas" w:hAnsi="Consolas" w:cs="Consolas"/>
                <w:sz w:val="16"/>
              </w:rPr>
              <w:t>1</w:t>
            </w:r>
          </w:p>
        </w:tc>
        <w:tc>
          <w:tcPr>
            <w:tcW w:w="0" w:type="auto"/>
          </w:tcPr>
          <w:p w14:paraId="534801FC" w14:textId="77777777" w:rsidR="003D27E1" w:rsidRDefault="00B475ED">
            <w:pPr>
              <w:jc w:val="center"/>
            </w:pPr>
            <w:r>
              <w:rPr>
                <w:rFonts w:ascii="Consolas" w:eastAsia="Consolas" w:hAnsi="Consolas" w:cs="Consolas"/>
                <w:sz w:val="16"/>
              </w:rPr>
              <w:t>1</w:t>
            </w:r>
          </w:p>
        </w:tc>
        <w:tc>
          <w:tcPr>
            <w:tcW w:w="0" w:type="auto"/>
          </w:tcPr>
          <w:p w14:paraId="534801FD" w14:textId="77777777" w:rsidR="003D27E1" w:rsidRDefault="00B475ED">
            <w:pPr>
              <w:jc w:val="center"/>
            </w:pPr>
            <w:r>
              <w:rPr>
                <w:rFonts w:ascii="Consolas" w:eastAsia="Consolas" w:hAnsi="Consolas" w:cs="Consolas"/>
                <w:sz w:val="16"/>
              </w:rPr>
              <w:t>1</w:t>
            </w:r>
          </w:p>
        </w:tc>
      </w:tr>
      <w:tr w:rsidR="003D27E1" w14:paraId="53480207" w14:textId="77777777">
        <w:trPr>
          <w:jc w:val="center"/>
        </w:trPr>
        <w:tc>
          <w:tcPr>
            <w:tcW w:w="0" w:type="auto"/>
          </w:tcPr>
          <w:p w14:paraId="534801FF" w14:textId="77777777" w:rsidR="003D27E1" w:rsidRDefault="00B475ED">
            <w:r>
              <w:rPr>
                <w:rFonts w:ascii="Consolas" w:eastAsia="Consolas" w:hAnsi="Consolas" w:cs="Consolas"/>
                <w:sz w:val="16"/>
              </w:rPr>
              <w:t>isco_1</w:t>
            </w:r>
          </w:p>
        </w:tc>
        <w:tc>
          <w:tcPr>
            <w:tcW w:w="0" w:type="auto"/>
          </w:tcPr>
          <w:p w14:paraId="53480200" w14:textId="77777777" w:rsidR="003D27E1" w:rsidRDefault="00B475ED">
            <w:pPr>
              <w:jc w:val="center"/>
            </w:pPr>
            <w:r>
              <w:rPr>
                <w:rFonts w:ascii="Consolas" w:eastAsia="Consolas" w:hAnsi="Consolas" w:cs="Consolas"/>
                <w:sz w:val="16"/>
              </w:rPr>
              <w:t>1</w:t>
            </w:r>
          </w:p>
        </w:tc>
        <w:tc>
          <w:tcPr>
            <w:tcW w:w="0" w:type="auto"/>
          </w:tcPr>
          <w:p w14:paraId="53480201" w14:textId="77777777" w:rsidR="003D27E1" w:rsidRDefault="00B475ED">
            <w:pPr>
              <w:jc w:val="center"/>
            </w:pPr>
            <w:r>
              <w:rPr>
                <w:rFonts w:ascii="Consolas" w:eastAsia="Consolas" w:hAnsi="Consolas" w:cs="Consolas"/>
                <w:sz w:val="16"/>
              </w:rPr>
              <w:t>1</w:t>
            </w:r>
          </w:p>
        </w:tc>
        <w:tc>
          <w:tcPr>
            <w:tcW w:w="0" w:type="auto"/>
          </w:tcPr>
          <w:p w14:paraId="53480202" w14:textId="77777777" w:rsidR="003D27E1" w:rsidRDefault="00B475ED">
            <w:pPr>
              <w:jc w:val="center"/>
            </w:pPr>
            <w:r>
              <w:rPr>
                <w:rFonts w:ascii="Consolas" w:eastAsia="Consolas" w:hAnsi="Consolas" w:cs="Consolas"/>
                <w:sz w:val="16"/>
              </w:rPr>
              <w:t>1</w:t>
            </w:r>
          </w:p>
        </w:tc>
        <w:tc>
          <w:tcPr>
            <w:tcW w:w="0" w:type="auto"/>
          </w:tcPr>
          <w:p w14:paraId="53480203" w14:textId="77777777" w:rsidR="003D27E1" w:rsidRDefault="00B475ED">
            <w:pPr>
              <w:jc w:val="center"/>
            </w:pPr>
            <w:r>
              <w:rPr>
                <w:rFonts w:ascii="Consolas" w:eastAsia="Consolas" w:hAnsi="Consolas" w:cs="Consolas"/>
                <w:sz w:val="16"/>
              </w:rPr>
              <w:t>1</w:t>
            </w:r>
          </w:p>
        </w:tc>
        <w:tc>
          <w:tcPr>
            <w:tcW w:w="0" w:type="auto"/>
          </w:tcPr>
          <w:p w14:paraId="53480204" w14:textId="77777777" w:rsidR="003D27E1" w:rsidRDefault="00B475ED">
            <w:pPr>
              <w:jc w:val="center"/>
            </w:pPr>
            <w:r>
              <w:rPr>
                <w:rFonts w:ascii="Consolas" w:eastAsia="Consolas" w:hAnsi="Consolas" w:cs="Consolas"/>
                <w:sz w:val="16"/>
              </w:rPr>
              <w:t>1</w:t>
            </w:r>
          </w:p>
        </w:tc>
        <w:tc>
          <w:tcPr>
            <w:tcW w:w="0" w:type="auto"/>
          </w:tcPr>
          <w:p w14:paraId="53480205" w14:textId="77777777" w:rsidR="003D27E1" w:rsidRDefault="00B475ED">
            <w:pPr>
              <w:jc w:val="center"/>
            </w:pPr>
            <w:r>
              <w:rPr>
                <w:rFonts w:ascii="Consolas" w:eastAsia="Consolas" w:hAnsi="Consolas" w:cs="Consolas"/>
                <w:sz w:val="16"/>
              </w:rPr>
              <w:t>1</w:t>
            </w:r>
          </w:p>
        </w:tc>
        <w:tc>
          <w:tcPr>
            <w:tcW w:w="0" w:type="auto"/>
          </w:tcPr>
          <w:p w14:paraId="53480206" w14:textId="77777777" w:rsidR="003D27E1" w:rsidRDefault="00B475ED">
            <w:pPr>
              <w:jc w:val="center"/>
            </w:pPr>
            <w:r>
              <w:rPr>
                <w:rFonts w:ascii="Consolas" w:eastAsia="Consolas" w:hAnsi="Consolas" w:cs="Consolas"/>
                <w:sz w:val="16"/>
              </w:rPr>
              <w:t>1</w:t>
            </w:r>
          </w:p>
        </w:tc>
      </w:tr>
      <w:tr w:rsidR="003D27E1" w14:paraId="53480210" w14:textId="77777777">
        <w:trPr>
          <w:jc w:val="center"/>
        </w:trPr>
        <w:tc>
          <w:tcPr>
            <w:tcW w:w="0" w:type="auto"/>
          </w:tcPr>
          <w:p w14:paraId="53480208" w14:textId="77777777" w:rsidR="003D27E1" w:rsidRDefault="00B475ED">
            <w:r>
              <w:rPr>
                <w:rFonts w:ascii="Consolas" w:eastAsia="Consolas" w:hAnsi="Consolas" w:cs="Consolas"/>
                <w:sz w:val="16"/>
              </w:rPr>
              <w:t>isco_2</w:t>
            </w:r>
          </w:p>
        </w:tc>
        <w:tc>
          <w:tcPr>
            <w:tcW w:w="0" w:type="auto"/>
          </w:tcPr>
          <w:p w14:paraId="53480209" w14:textId="77777777" w:rsidR="003D27E1" w:rsidRDefault="00B475ED">
            <w:pPr>
              <w:jc w:val="center"/>
            </w:pPr>
            <w:r>
              <w:rPr>
                <w:rFonts w:ascii="Consolas" w:eastAsia="Consolas" w:hAnsi="Consolas" w:cs="Consolas"/>
                <w:sz w:val="16"/>
              </w:rPr>
              <w:t>1</w:t>
            </w:r>
          </w:p>
        </w:tc>
        <w:tc>
          <w:tcPr>
            <w:tcW w:w="0" w:type="auto"/>
          </w:tcPr>
          <w:p w14:paraId="5348020A" w14:textId="77777777" w:rsidR="003D27E1" w:rsidRDefault="00B475ED">
            <w:pPr>
              <w:jc w:val="center"/>
            </w:pPr>
            <w:r>
              <w:rPr>
                <w:rFonts w:ascii="Consolas" w:eastAsia="Consolas" w:hAnsi="Consolas" w:cs="Consolas"/>
                <w:sz w:val="16"/>
              </w:rPr>
              <w:t>1</w:t>
            </w:r>
          </w:p>
        </w:tc>
        <w:tc>
          <w:tcPr>
            <w:tcW w:w="0" w:type="auto"/>
          </w:tcPr>
          <w:p w14:paraId="5348020B" w14:textId="77777777" w:rsidR="003D27E1" w:rsidRDefault="00B475ED">
            <w:pPr>
              <w:jc w:val="center"/>
            </w:pPr>
            <w:r>
              <w:rPr>
                <w:rFonts w:ascii="Consolas" w:eastAsia="Consolas" w:hAnsi="Consolas" w:cs="Consolas"/>
                <w:sz w:val="16"/>
              </w:rPr>
              <w:t>1</w:t>
            </w:r>
          </w:p>
        </w:tc>
        <w:tc>
          <w:tcPr>
            <w:tcW w:w="0" w:type="auto"/>
          </w:tcPr>
          <w:p w14:paraId="5348020C" w14:textId="77777777" w:rsidR="003D27E1" w:rsidRDefault="00B475ED">
            <w:pPr>
              <w:jc w:val="center"/>
            </w:pPr>
            <w:r>
              <w:rPr>
                <w:rFonts w:ascii="Consolas" w:eastAsia="Consolas" w:hAnsi="Consolas" w:cs="Consolas"/>
                <w:sz w:val="16"/>
              </w:rPr>
              <w:t>1</w:t>
            </w:r>
          </w:p>
        </w:tc>
        <w:tc>
          <w:tcPr>
            <w:tcW w:w="0" w:type="auto"/>
          </w:tcPr>
          <w:p w14:paraId="5348020D" w14:textId="77777777" w:rsidR="003D27E1" w:rsidRDefault="00B475ED">
            <w:pPr>
              <w:jc w:val="center"/>
            </w:pPr>
            <w:r>
              <w:rPr>
                <w:rFonts w:ascii="Consolas" w:eastAsia="Consolas" w:hAnsi="Consolas" w:cs="Consolas"/>
                <w:sz w:val="16"/>
              </w:rPr>
              <w:t>1</w:t>
            </w:r>
          </w:p>
        </w:tc>
        <w:tc>
          <w:tcPr>
            <w:tcW w:w="0" w:type="auto"/>
          </w:tcPr>
          <w:p w14:paraId="5348020E" w14:textId="77777777" w:rsidR="003D27E1" w:rsidRDefault="00B475ED">
            <w:pPr>
              <w:jc w:val="center"/>
            </w:pPr>
            <w:r>
              <w:rPr>
                <w:rFonts w:ascii="Consolas" w:eastAsia="Consolas" w:hAnsi="Consolas" w:cs="Consolas"/>
                <w:sz w:val="16"/>
              </w:rPr>
              <w:t>1</w:t>
            </w:r>
          </w:p>
        </w:tc>
        <w:tc>
          <w:tcPr>
            <w:tcW w:w="0" w:type="auto"/>
          </w:tcPr>
          <w:p w14:paraId="5348020F" w14:textId="77777777" w:rsidR="003D27E1" w:rsidRDefault="00B475ED">
            <w:pPr>
              <w:jc w:val="center"/>
            </w:pPr>
            <w:r>
              <w:rPr>
                <w:rFonts w:ascii="Consolas" w:eastAsia="Consolas" w:hAnsi="Consolas" w:cs="Consolas"/>
                <w:sz w:val="16"/>
              </w:rPr>
              <w:t>1</w:t>
            </w:r>
          </w:p>
        </w:tc>
      </w:tr>
      <w:tr w:rsidR="003D27E1" w14:paraId="53480219" w14:textId="77777777">
        <w:trPr>
          <w:jc w:val="center"/>
        </w:trPr>
        <w:tc>
          <w:tcPr>
            <w:tcW w:w="0" w:type="auto"/>
          </w:tcPr>
          <w:p w14:paraId="53480211" w14:textId="77777777" w:rsidR="003D27E1" w:rsidRDefault="00B475ED">
            <w:r>
              <w:rPr>
                <w:rFonts w:ascii="Consolas" w:eastAsia="Consolas" w:hAnsi="Consolas" w:cs="Consolas"/>
                <w:sz w:val="16"/>
              </w:rPr>
              <w:t>isco08_4</w:t>
            </w:r>
          </w:p>
        </w:tc>
        <w:tc>
          <w:tcPr>
            <w:tcW w:w="0" w:type="auto"/>
          </w:tcPr>
          <w:p w14:paraId="53480212" w14:textId="77777777" w:rsidR="003D27E1" w:rsidRDefault="00B475ED">
            <w:pPr>
              <w:jc w:val="center"/>
            </w:pPr>
            <w:r>
              <w:rPr>
                <w:rFonts w:ascii="Consolas" w:eastAsia="Consolas" w:hAnsi="Consolas" w:cs="Consolas"/>
                <w:sz w:val="16"/>
              </w:rPr>
              <w:t>.</w:t>
            </w:r>
          </w:p>
        </w:tc>
        <w:tc>
          <w:tcPr>
            <w:tcW w:w="0" w:type="auto"/>
          </w:tcPr>
          <w:p w14:paraId="53480213" w14:textId="77777777" w:rsidR="003D27E1" w:rsidRDefault="00B475ED">
            <w:pPr>
              <w:jc w:val="center"/>
            </w:pPr>
            <w:r>
              <w:rPr>
                <w:rFonts w:ascii="Consolas" w:eastAsia="Consolas" w:hAnsi="Consolas" w:cs="Consolas"/>
                <w:sz w:val="16"/>
              </w:rPr>
              <w:t>.</w:t>
            </w:r>
          </w:p>
        </w:tc>
        <w:tc>
          <w:tcPr>
            <w:tcW w:w="0" w:type="auto"/>
          </w:tcPr>
          <w:p w14:paraId="53480214" w14:textId="77777777" w:rsidR="003D27E1" w:rsidRDefault="00B475ED">
            <w:pPr>
              <w:jc w:val="center"/>
            </w:pPr>
            <w:r>
              <w:rPr>
                <w:rFonts w:ascii="Consolas" w:eastAsia="Consolas" w:hAnsi="Consolas" w:cs="Consolas"/>
                <w:sz w:val="16"/>
              </w:rPr>
              <w:t>1</w:t>
            </w:r>
          </w:p>
        </w:tc>
        <w:tc>
          <w:tcPr>
            <w:tcW w:w="0" w:type="auto"/>
          </w:tcPr>
          <w:p w14:paraId="53480215" w14:textId="77777777" w:rsidR="003D27E1" w:rsidRDefault="00B475ED">
            <w:pPr>
              <w:jc w:val="center"/>
            </w:pPr>
            <w:r>
              <w:rPr>
                <w:rFonts w:ascii="Consolas" w:eastAsia="Consolas" w:hAnsi="Consolas" w:cs="Consolas"/>
                <w:sz w:val="16"/>
              </w:rPr>
              <w:t>1</w:t>
            </w:r>
          </w:p>
        </w:tc>
        <w:tc>
          <w:tcPr>
            <w:tcW w:w="0" w:type="auto"/>
          </w:tcPr>
          <w:p w14:paraId="53480216" w14:textId="77777777" w:rsidR="003D27E1" w:rsidRDefault="00B475ED">
            <w:pPr>
              <w:jc w:val="center"/>
            </w:pPr>
            <w:r>
              <w:rPr>
                <w:rFonts w:ascii="Consolas" w:eastAsia="Consolas" w:hAnsi="Consolas" w:cs="Consolas"/>
                <w:sz w:val="16"/>
              </w:rPr>
              <w:t>1</w:t>
            </w:r>
          </w:p>
        </w:tc>
        <w:tc>
          <w:tcPr>
            <w:tcW w:w="0" w:type="auto"/>
          </w:tcPr>
          <w:p w14:paraId="53480217" w14:textId="77777777" w:rsidR="003D27E1" w:rsidRDefault="00B475ED">
            <w:pPr>
              <w:jc w:val="center"/>
            </w:pPr>
            <w:r>
              <w:rPr>
                <w:rFonts w:ascii="Consolas" w:eastAsia="Consolas" w:hAnsi="Consolas" w:cs="Consolas"/>
                <w:sz w:val="16"/>
              </w:rPr>
              <w:t>.</w:t>
            </w:r>
          </w:p>
        </w:tc>
        <w:tc>
          <w:tcPr>
            <w:tcW w:w="0" w:type="auto"/>
          </w:tcPr>
          <w:p w14:paraId="53480218" w14:textId="77777777" w:rsidR="003D27E1" w:rsidRDefault="00B475ED">
            <w:pPr>
              <w:jc w:val="center"/>
            </w:pPr>
            <w:r>
              <w:rPr>
                <w:rFonts w:ascii="Consolas" w:eastAsia="Consolas" w:hAnsi="Consolas" w:cs="Consolas"/>
                <w:sz w:val="16"/>
              </w:rPr>
              <w:t>1</w:t>
            </w:r>
          </w:p>
        </w:tc>
      </w:tr>
      <w:tr w:rsidR="003D27E1" w14:paraId="53480222" w14:textId="77777777">
        <w:trPr>
          <w:jc w:val="center"/>
        </w:trPr>
        <w:tc>
          <w:tcPr>
            <w:tcW w:w="0" w:type="auto"/>
          </w:tcPr>
          <w:p w14:paraId="5348021A" w14:textId="77777777" w:rsidR="003D27E1" w:rsidRDefault="00B475ED">
            <w:r>
              <w:rPr>
                <w:rFonts w:ascii="Consolas" w:eastAsia="Consolas" w:hAnsi="Consolas" w:cs="Consolas"/>
                <w:sz w:val="16"/>
              </w:rPr>
              <w:t>isco88_4</w:t>
            </w:r>
          </w:p>
        </w:tc>
        <w:tc>
          <w:tcPr>
            <w:tcW w:w="0" w:type="auto"/>
          </w:tcPr>
          <w:p w14:paraId="5348021B" w14:textId="77777777" w:rsidR="003D27E1" w:rsidRDefault="00B475ED">
            <w:pPr>
              <w:jc w:val="center"/>
            </w:pPr>
            <w:r>
              <w:rPr>
                <w:rFonts w:ascii="Consolas" w:eastAsia="Consolas" w:hAnsi="Consolas" w:cs="Consolas"/>
                <w:sz w:val="16"/>
              </w:rPr>
              <w:t>.</w:t>
            </w:r>
          </w:p>
        </w:tc>
        <w:tc>
          <w:tcPr>
            <w:tcW w:w="0" w:type="auto"/>
          </w:tcPr>
          <w:p w14:paraId="5348021C" w14:textId="77777777" w:rsidR="003D27E1" w:rsidRDefault="00B475ED">
            <w:pPr>
              <w:jc w:val="center"/>
            </w:pPr>
            <w:r>
              <w:rPr>
                <w:rFonts w:ascii="Consolas" w:eastAsia="Consolas" w:hAnsi="Consolas" w:cs="Consolas"/>
                <w:sz w:val="16"/>
              </w:rPr>
              <w:t>.</w:t>
            </w:r>
          </w:p>
        </w:tc>
        <w:tc>
          <w:tcPr>
            <w:tcW w:w="0" w:type="auto"/>
          </w:tcPr>
          <w:p w14:paraId="5348021D" w14:textId="77777777" w:rsidR="003D27E1" w:rsidRDefault="00B475ED">
            <w:pPr>
              <w:jc w:val="center"/>
            </w:pPr>
            <w:r>
              <w:rPr>
                <w:rFonts w:ascii="Consolas" w:eastAsia="Consolas" w:hAnsi="Consolas" w:cs="Consolas"/>
                <w:sz w:val="16"/>
              </w:rPr>
              <w:t>1</w:t>
            </w:r>
          </w:p>
        </w:tc>
        <w:tc>
          <w:tcPr>
            <w:tcW w:w="0" w:type="auto"/>
          </w:tcPr>
          <w:p w14:paraId="5348021E" w14:textId="77777777" w:rsidR="003D27E1" w:rsidRDefault="00B475ED">
            <w:pPr>
              <w:jc w:val="center"/>
            </w:pPr>
            <w:r>
              <w:rPr>
                <w:rFonts w:ascii="Consolas" w:eastAsia="Consolas" w:hAnsi="Consolas" w:cs="Consolas"/>
                <w:sz w:val="16"/>
              </w:rPr>
              <w:t>1</w:t>
            </w:r>
          </w:p>
        </w:tc>
        <w:tc>
          <w:tcPr>
            <w:tcW w:w="0" w:type="auto"/>
          </w:tcPr>
          <w:p w14:paraId="5348021F" w14:textId="77777777" w:rsidR="003D27E1" w:rsidRDefault="00B475ED">
            <w:pPr>
              <w:jc w:val="center"/>
            </w:pPr>
            <w:r>
              <w:rPr>
                <w:rFonts w:ascii="Consolas" w:eastAsia="Consolas" w:hAnsi="Consolas" w:cs="Consolas"/>
                <w:sz w:val="16"/>
              </w:rPr>
              <w:t>.</w:t>
            </w:r>
          </w:p>
        </w:tc>
        <w:tc>
          <w:tcPr>
            <w:tcW w:w="0" w:type="auto"/>
          </w:tcPr>
          <w:p w14:paraId="53480220" w14:textId="77777777" w:rsidR="003D27E1" w:rsidRDefault="00B475ED">
            <w:pPr>
              <w:jc w:val="center"/>
            </w:pPr>
            <w:r>
              <w:rPr>
                <w:rFonts w:ascii="Consolas" w:eastAsia="Consolas" w:hAnsi="Consolas" w:cs="Consolas"/>
                <w:sz w:val="16"/>
              </w:rPr>
              <w:t>.</w:t>
            </w:r>
          </w:p>
        </w:tc>
        <w:tc>
          <w:tcPr>
            <w:tcW w:w="0" w:type="auto"/>
          </w:tcPr>
          <w:p w14:paraId="53480221" w14:textId="77777777" w:rsidR="003D27E1" w:rsidRDefault="00B475ED">
            <w:pPr>
              <w:jc w:val="center"/>
            </w:pPr>
            <w:r>
              <w:rPr>
                <w:rFonts w:ascii="Consolas" w:eastAsia="Consolas" w:hAnsi="Consolas" w:cs="Consolas"/>
                <w:sz w:val="16"/>
              </w:rPr>
              <w:t>.</w:t>
            </w:r>
          </w:p>
        </w:tc>
      </w:tr>
      <w:tr w:rsidR="003D27E1" w14:paraId="5348022B" w14:textId="77777777">
        <w:trPr>
          <w:jc w:val="center"/>
        </w:trPr>
        <w:tc>
          <w:tcPr>
            <w:tcW w:w="0" w:type="auto"/>
          </w:tcPr>
          <w:p w14:paraId="53480223" w14:textId="77777777" w:rsidR="003D27E1" w:rsidRDefault="00B475ED">
            <w:r>
              <w:rPr>
                <w:rFonts w:ascii="Consolas" w:eastAsia="Consolas" w:hAnsi="Consolas" w:cs="Consolas"/>
                <w:sz w:val="16"/>
              </w:rPr>
              <w:t>isco88_3</w:t>
            </w:r>
          </w:p>
        </w:tc>
        <w:tc>
          <w:tcPr>
            <w:tcW w:w="0" w:type="auto"/>
          </w:tcPr>
          <w:p w14:paraId="53480224" w14:textId="77777777" w:rsidR="003D27E1" w:rsidRDefault="00B475ED">
            <w:pPr>
              <w:jc w:val="center"/>
            </w:pPr>
            <w:r>
              <w:rPr>
                <w:rFonts w:ascii="Consolas" w:eastAsia="Consolas" w:hAnsi="Consolas" w:cs="Consolas"/>
                <w:sz w:val="16"/>
              </w:rPr>
              <w:t>.</w:t>
            </w:r>
          </w:p>
        </w:tc>
        <w:tc>
          <w:tcPr>
            <w:tcW w:w="0" w:type="auto"/>
          </w:tcPr>
          <w:p w14:paraId="53480225" w14:textId="77777777" w:rsidR="003D27E1" w:rsidRDefault="00B475ED">
            <w:pPr>
              <w:jc w:val="center"/>
            </w:pPr>
            <w:r>
              <w:rPr>
                <w:rFonts w:ascii="Consolas" w:eastAsia="Consolas" w:hAnsi="Consolas" w:cs="Consolas"/>
                <w:sz w:val="16"/>
              </w:rPr>
              <w:t>.</w:t>
            </w:r>
          </w:p>
        </w:tc>
        <w:tc>
          <w:tcPr>
            <w:tcW w:w="0" w:type="auto"/>
          </w:tcPr>
          <w:p w14:paraId="53480226" w14:textId="77777777" w:rsidR="003D27E1" w:rsidRDefault="00B475ED">
            <w:pPr>
              <w:jc w:val="center"/>
            </w:pPr>
            <w:r>
              <w:rPr>
                <w:rFonts w:ascii="Consolas" w:eastAsia="Consolas" w:hAnsi="Consolas" w:cs="Consolas"/>
                <w:sz w:val="16"/>
              </w:rPr>
              <w:t>.</w:t>
            </w:r>
          </w:p>
        </w:tc>
        <w:tc>
          <w:tcPr>
            <w:tcW w:w="0" w:type="auto"/>
          </w:tcPr>
          <w:p w14:paraId="53480227" w14:textId="77777777" w:rsidR="003D27E1" w:rsidRDefault="00B475ED">
            <w:pPr>
              <w:jc w:val="center"/>
            </w:pPr>
            <w:r>
              <w:rPr>
                <w:rFonts w:ascii="Consolas" w:eastAsia="Consolas" w:hAnsi="Consolas" w:cs="Consolas"/>
                <w:sz w:val="16"/>
              </w:rPr>
              <w:t>.</w:t>
            </w:r>
          </w:p>
        </w:tc>
        <w:tc>
          <w:tcPr>
            <w:tcW w:w="0" w:type="auto"/>
          </w:tcPr>
          <w:p w14:paraId="53480228" w14:textId="77777777" w:rsidR="003D27E1" w:rsidRDefault="00B475ED">
            <w:pPr>
              <w:jc w:val="center"/>
            </w:pPr>
            <w:r>
              <w:rPr>
                <w:rFonts w:ascii="Consolas" w:eastAsia="Consolas" w:hAnsi="Consolas" w:cs="Consolas"/>
                <w:sz w:val="16"/>
              </w:rPr>
              <w:t>.</w:t>
            </w:r>
          </w:p>
        </w:tc>
        <w:tc>
          <w:tcPr>
            <w:tcW w:w="0" w:type="auto"/>
          </w:tcPr>
          <w:p w14:paraId="53480229" w14:textId="77777777" w:rsidR="003D27E1" w:rsidRDefault="00B475ED">
            <w:pPr>
              <w:jc w:val="center"/>
            </w:pPr>
            <w:r>
              <w:rPr>
                <w:rFonts w:ascii="Consolas" w:eastAsia="Consolas" w:hAnsi="Consolas" w:cs="Consolas"/>
                <w:sz w:val="16"/>
              </w:rPr>
              <w:t>1</w:t>
            </w:r>
          </w:p>
        </w:tc>
        <w:tc>
          <w:tcPr>
            <w:tcW w:w="0" w:type="auto"/>
          </w:tcPr>
          <w:p w14:paraId="5348022A" w14:textId="77777777" w:rsidR="003D27E1" w:rsidRDefault="00B475ED">
            <w:pPr>
              <w:jc w:val="center"/>
            </w:pPr>
            <w:r>
              <w:rPr>
                <w:rFonts w:ascii="Consolas" w:eastAsia="Consolas" w:hAnsi="Consolas" w:cs="Consolas"/>
                <w:sz w:val="16"/>
              </w:rPr>
              <w:t>.</w:t>
            </w:r>
          </w:p>
        </w:tc>
      </w:tr>
      <w:tr w:rsidR="003D27E1" w14:paraId="53480234" w14:textId="77777777">
        <w:trPr>
          <w:jc w:val="center"/>
        </w:trPr>
        <w:tc>
          <w:tcPr>
            <w:tcW w:w="0" w:type="auto"/>
          </w:tcPr>
          <w:p w14:paraId="5348022C" w14:textId="77777777" w:rsidR="003D27E1" w:rsidRDefault="00B475ED">
            <w:proofErr w:type="spellStart"/>
            <w:r>
              <w:rPr>
                <w:rFonts w:ascii="Consolas" w:eastAsia="Consolas" w:hAnsi="Consolas" w:cs="Consolas"/>
                <w:sz w:val="16"/>
              </w:rPr>
              <w:t>supervis</w:t>
            </w:r>
            <w:proofErr w:type="spellEnd"/>
          </w:p>
        </w:tc>
        <w:tc>
          <w:tcPr>
            <w:tcW w:w="0" w:type="auto"/>
          </w:tcPr>
          <w:p w14:paraId="5348022D" w14:textId="77777777" w:rsidR="003D27E1" w:rsidRDefault="00B475ED">
            <w:pPr>
              <w:jc w:val="center"/>
            </w:pPr>
            <w:r>
              <w:rPr>
                <w:rFonts w:ascii="Consolas" w:eastAsia="Consolas" w:hAnsi="Consolas" w:cs="Consolas"/>
                <w:sz w:val="16"/>
              </w:rPr>
              <w:t>1</w:t>
            </w:r>
          </w:p>
        </w:tc>
        <w:tc>
          <w:tcPr>
            <w:tcW w:w="0" w:type="auto"/>
          </w:tcPr>
          <w:p w14:paraId="5348022E" w14:textId="77777777" w:rsidR="003D27E1" w:rsidRDefault="00B475ED">
            <w:pPr>
              <w:jc w:val="center"/>
            </w:pPr>
            <w:r>
              <w:rPr>
                <w:rFonts w:ascii="Consolas" w:eastAsia="Consolas" w:hAnsi="Consolas" w:cs="Consolas"/>
                <w:sz w:val="16"/>
              </w:rPr>
              <w:t>.</w:t>
            </w:r>
          </w:p>
        </w:tc>
        <w:tc>
          <w:tcPr>
            <w:tcW w:w="0" w:type="auto"/>
          </w:tcPr>
          <w:p w14:paraId="5348022F" w14:textId="77777777" w:rsidR="003D27E1" w:rsidRDefault="00B475ED">
            <w:pPr>
              <w:jc w:val="center"/>
            </w:pPr>
            <w:r>
              <w:rPr>
                <w:rFonts w:ascii="Consolas" w:eastAsia="Consolas" w:hAnsi="Consolas" w:cs="Consolas"/>
                <w:sz w:val="16"/>
              </w:rPr>
              <w:t>.</w:t>
            </w:r>
          </w:p>
        </w:tc>
        <w:tc>
          <w:tcPr>
            <w:tcW w:w="0" w:type="auto"/>
          </w:tcPr>
          <w:p w14:paraId="53480230" w14:textId="77777777" w:rsidR="003D27E1" w:rsidRDefault="00B475ED">
            <w:pPr>
              <w:jc w:val="center"/>
            </w:pPr>
            <w:r>
              <w:rPr>
                <w:rFonts w:ascii="Consolas" w:eastAsia="Consolas" w:hAnsi="Consolas" w:cs="Consolas"/>
                <w:sz w:val="16"/>
              </w:rPr>
              <w:t>1</w:t>
            </w:r>
          </w:p>
        </w:tc>
        <w:tc>
          <w:tcPr>
            <w:tcW w:w="0" w:type="auto"/>
          </w:tcPr>
          <w:p w14:paraId="53480231" w14:textId="77777777" w:rsidR="003D27E1" w:rsidRDefault="00B475ED">
            <w:pPr>
              <w:jc w:val="center"/>
            </w:pPr>
            <w:r>
              <w:rPr>
                <w:rFonts w:ascii="Consolas" w:eastAsia="Consolas" w:hAnsi="Consolas" w:cs="Consolas"/>
                <w:sz w:val="16"/>
              </w:rPr>
              <w:t>.</w:t>
            </w:r>
          </w:p>
        </w:tc>
        <w:tc>
          <w:tcPr>
            <w:tcW w:w="0" w:type="auto"/>
          </w:tcPr>
          <w:p w14:paraId="53480232" w14:textId="77777777" w:rsidR="003D27E1" w:rsidRDefault="00B475ED">
            <w:pPr>
              <w:jc w:val="center"/>
            </w:pPr>
            <w:r>
              <w:rPr>
                <w:rFonts w:ascii="Consolas" w:eastAsia="Consolas" w:hAnsi="Consolas" w:cs="Consolas"/>
                <w:sz w:val="16"/>
              </w:rPr>
              <w:t>1</w:t>
            </w:r>
          </w:p>
        </w:tc>
        <w:tc>
          <w:tcPr>
            <w:tcW w:w="0" w:type="auto"/>
          </w:tcPr>
          <w:p w14:paraId="53480233" w14:textId="77777777" w:rsidR="003D27E1" w:rsidRDefault="00B475ED">
            <w:pPr>
              <w:jc w:val="center"/>
            </w:pPr>
            <w:r>
              <w:rPr>
                <w:rFonts w:ascii="Consolas" w:eastAsia="Consolas" w:hAnsi="Consolas" w:cs="Consolas"/>
                <w:sz w:val="16"/>
              </w:rPr>
              <w:t>1</w:t>
            </w:r>
          </w:p>
        </w:tc>
      </w:tr>
      <w:tr w:rsidR="003D27E1" w14:paraId="5348023D" w14:textId="77777777">
        <w:trPr>
          <w:jc w:val="center"/>
        </w:trPr>
        <w:tc>
          <w:tcPr>
            <w:tcW w:w="0" w:type="auto"/>
          </w:tcPr>
          <w:p w14:paraId="53480235" w14:textId="77777777" w:rsidR="003D27E1" w:rsidRDefault="00B475ED">
            <w:r>
              <w:rPr>
                <w:rFonts w:ascii="Consolas" w:eastAsia="Consolas" w:hAnsi="Consolas" w:cs="Consolas"/>
                <w:sz w:val="16"/>
              </w:rPr>
              <w:t>indust1</w:t>
            </w:r>
          </w:p>
        </w:tc>
        <w:tc>
          <w:tcPr>
            <w:tcW w:w="0" w:type="auto"/>
          </w:tcPr>
          <w:p w14:paraId="53480236" w14:textId="77777777" w:rsidR="003D27E1" w:rsidRDefault="00B475ED">
            <w:pPr>
              <w:jc w:val="center"/>
            </w:pPr>
            <w:r>
              <w:rPr>
                <w:rFonts w:ascii="Consolas" w:eastAsia="Consolas" w:hAnsi="Consolas" w:cs="Consolas"/>
                <w:sz w:val="16"/>
              </w:rPr>
              <w:t>1</w:t>
            </w:r>
          </w:p>
        </w:tc>
        <w:tc>
          <w:tcPr>
            <w:tcW w:w="0" w:type="auto"/>
          </w:tcPr>
          <w:p w14:paraId="53480237" w14:textId="77777777" w:rsidR="003D27E1" w:rsidRDefault="00B475ED">
            <w:pPr>
              <w:jc w:val="center"/>
            </w:pPr>
            <w:r>
              <w:rPr>
                <w:rFonts w:ascii="Consolas" w:eastAsia="Consolas" w:hAnsi="Consolas" w:cs="Consolas"/>
                <w:sz w:val="16"/>
              </w:rPr>
              <w:t>1</w:t>
            </w:r>
          </w:p>
        </w:tc>
        <w:tc>
          <w:tcPr>
            <w:tcW w:w="0" w:type="auto"/>
          </w:tcPr>
          <w:p w14:paraId="53480238" w14:textId="77777777" w:rsidR="003D27E1" w:rsidRDefault="00B475ED">
            <w:pPr>
              <w:jc w:val="center"/>
            </w:pPr>
            <w:r>
              <w:rPr>
                <w:rFonts w:ascii="Consolas" w:eastAsia="Consolas" w:hAnsi="Consolas" w:cs="Consolas"/>
                <w:sz w:val="16"/>
              </w:rPr>
              <w:t>1</w:t>
            </w:r>
          </w:p>
        </w:tc>
        <w:tc>
          <w:tcPr>
            <w:tcW w:w="0" w:type="auto"/>
          </w:tcPr>
          <w:p w14:paraId="53480239" w14:textId="77777777" w:rsidR="003D27E1" w:rsidRDefault="00B475ED">
            <w:pPr>
              <w:jc w:val="center"/>
            </w:pPr>
            <w:r>
              <w:rPr>
                <w:rFonts w:ascii="Consolas" w:eastAsia="Consolas" w:hAnsi="Consolas" w:cs="Consolas"/>
                <w:sz w:val="16"/>
              </w:rPr>
              <w:t>1</w:t>
            </w:r>
          </w:p>
        </w:tc>
        <w:tc>
          <w:tcPr>
            <w:tcW w:w="0" w:type="auto"/>
          </w:tcPr>
          <w:p w14:paraId="5348023A" w14:textId="77777777" w:rsidR="003D27E1" w:rsidRDefault="00B475ED">
            <w:pPr>
              <w:jc w:val="center"/>
            </w:pPr>
            <w:r>
              <w:rPr>
                <w:rFonts w:ascii="Consolas" w:eastAsia="Consolas" w:hAnsi="Consolas" w:cs="Consolas"/>
                <w:sz w:val="16"/>
              </w:rPr>
              <w:t>1</w:t>
            </w:r>
          </w:p>
        </w:tc>
        <w:tc>
          <w:tcPr>
            <w:tcW w:w="0" w:type="auto"/>
          </w:tcPr>
          <w:p w14:paraId="5348023B" w14:textId="77777777" w:rsidR="003D27E1" w:rsidRDefault="00B475ED">
            <w:pPr>
              <w:jc w:val="center"/>
            </w:pPr>
            <w:r>
              <w:rPr>
                <w:rFonts w:ascii="Consolas" w:eastAsia="Consolas" w:hAnsi="Consolas" w:cs="Consolas"/>
                <w:sz w:val="16"/>
              </w:rPr>
              <w:t>1</w:t>
            </w:r>
          </w:p>
        </w:tc>
        <w:tc>
          <w:tcPr>
            <w:tcW w:w="0" w:type="auto"/>
          </w:tcPr>
          <w:p w14:paraId="5348023C" w14:textId="77777777" w:rsidR="003D27E1" w:rsidRDefault="00B475ED">
            <w:pPr>
              <w:jc w:val="center"/>
            </w:pPr>
            <w:r>
              <w:rPr>
                <w:rFonts w:ascii="Consolas" w:eastAsia="Consolas" w:hAnsi="Consolas" w:cs="Consolas"/>
                <w:sz w:val="16"/>
              </w:rPr>
              <w:t>1</w:t>
            </w:r>
          </w:p>
        </w:tc>
      </w:tr>
      <w:tr w:rsidR="003D27E1" w14:paraId="53480246" w14:textId="77777777">
        <w:trPr>
          <w:jc w:val="center"/>
        </w:trPr>
        <w:tc>
          <w:tcPr>
            <w:tcW w:w="0" w:type="auto"/>
          </w:tcPr>
          <w:p w14:paraId="5348023E" w14:textId="77777777" w:rsidR="003D27E1" w:rsidRDefault="00B475ED">
            <w:r>
              <w:rPr>
                <w:rFonts w:ascii="Consolas" w:eastAsia="Consolas" w:hAnsi="Consolas" w:cs="Consolas"/>
                <w:sz w:val="16"/>
              </w:rPr>
              <w:t>indust2</w:t>
            </w:r>
          </w:p>
        </w:tc>
        <w:tc>
          <w:tcPr>
            <w:tcW w:w="0" w:type="auto"/>
          </w:tcPr>
          <w:p w14:paraId="5348023F" w14:textId="77777777" w:rsidR="003D27E1" w:rsidRDefault="00B475ED">
            <w:pPr>
              <w:jc w:val="center"/>
            </w:pPr>
            <w:r>
              <w:rPr>
                <w:rFonts w:ascii="Consolas" w:eastAsia="Consolas" w:hAnsi="Consolas" w:cs="Consolas"/>
                <w:sz w:val="16"/>
              </w:rPr>
              <w:t>1</w:t>
            </w:r>
          </w:p>
        </w:tc>
        <w:tc>
          <w:tcPr>
            <w:tcW w:w="0" w:type="auto"/>
          </w:tcPr>
          <w:p w14:paraId="53480240" w14:textId="77777777" w:rsidR="003D27E1" w:rsidRDefault="00B475ED">
            <w:pPr>
              <w:jc w:val="center"/>
            </w:pPr>
            <w:r>
              <w:rPr>
                <w:rFonts w:ascii="Consolas" w:eastAsia="Consolas" w:hAnsi="Consolas" w:cs="Consolas"/>
                <w:sz w:val="16"/>
              </w:rPr>
              <w:t>1</w:t>
            </w:r>
          </w:p>
        </w:tc>
        <w:tc>
          <w:tcPr>
            <w:tcW w:w="0" w:type="auto"/>
          </w:tcPr>
          <w:p w14:paraId="53480241" w14:textId="77777777" w:rsidR="003D27E1" w:rsidRDefault="00B475ED">
            <w:pPr>
              <w:jc w:val="center"/>
            </w:pPr>
            <w:r>
              <w:rPr>
                <w:rFonts w:ascii="Consolas" w:eastAsia="Consolas" w:hAnsi="Consolas" w:cs="Consolas"/>
                <w:sz w:val="16"/>
              </w:rPr>
              <w:t>1</w:t>
            </w:r>
          </w:p>
        </w:tc>
        <w:tc>
          <w:tcPr>
            <w:tcW w:w="0" w:type="auto"/>
          </w:tcPr>
          <w:p w14:paraId="53480242" w14:textId="77777777" w:rsidR="003D27E1" w:rsidRDefault="00B475ED">
            <w:pPr>
              <w:jc w:val="center"/>
            </w:pPr>
            <w:r>
              <w:rPr>
                <w:rFonts w:ascii="Consolas" w:eastAsia="Consolas" w:hAnsi="Consolas" w:cs="Consolas"/>
                <w:sz w:val="16"/>
              </w:rPr>
              <w:t>1</w:t>
            </w:r>
          </w:p>
        </w:tc>
        <w:tc>
          <w:tcPr>
            <w:tcW w:w="0" w:type="auto"/>
          </w:tcPr>
          <w:p w14:paraId="53480243" w14:textId="77777777" w:rsidR="003D27E1" w:rsidRDefault="00B475ED">
            <w:pPr>
              <w:jc w:val="center"/>
            </w:pPr>
            <w:r>
              <w:rPr>
                <w:rFonts w:ascii="Consolas" w:eastAsia="Consolas" w:hAnsi="Consolas" w:cs="Consolas"/>
                <w:sz w:val="16"/>
              </w:rPr>
              <w:t>1</w:t>
            </w:r>
          </w:p>
        </w:tc>
        <w:tc>
          <w:tcPr>
            <w:tcW w:w="0" w:type="auto"/>
          </w:tcPr>
          <w:p w14:paraId="53480244" w14:textId="77777777" w:rsidR="003D27E1" w:rsidRDefault="00B475ED">
            <w:pPr>
              <w:jc w:val="center"/>
            </w:pPr>
            <w:r>
              <w:rPr>
                <w:rFonts w:ascii="Consolas" w:eastAsia="Consolas" w:hAnsi="Consolas" w:cs="Consolas"/>
                <w:sz w:val="16"/>
              </w:rPr>
              <w:t>1</w:t>
            </w:r>
          </w:p>
        </w:tc>
        <w:tc>
          <w:tcPr>
            <w:tcW w:w="0" w:type="auto"/>
          </w:tcPr>
          <w:p w14:paraId="53480245" w14:textId="77777777" w:rsidR="003D27E1" w:rsidRDefault="00B475ED">
            <w:pPr>
              <w:jc w:val="center"/>
            </w:pPr>
            <w:r>
              <w:rPr>
                <w:rFonts w:ascii="Consolas" w:eastAsia="Consolas" w:hAnsi="Consolas" w:cs="Consolas"/>
                <w:sz w:val="16"/>
              </w:rPr>
              <w:t>1</w:t>
            </w:r>
          </w:p>
        </w:tc>
      </w:tr>
      <w:tr w:rsidR="003D27E1" w14:paraId="5348024F" w14:textId="77777777">
        <w:trPr>
          <w:jc w:val="center"/>
        </w:trPr>
        <w:tc>
          <w:tcPr>
            <w:tcW w:w="0" w:type="auto"/>
          </w:tcPr>
          <w:p w14:paraId="53480247" w14:textId="77777777" w:rsidR="003D27E1" w:rsidRDefault="00B475ED">
            <w:r>
              <w:rPr>
                <w:rFonts w:ascii="Consolas" w:eastAsia="Consolas" w:hAnsi="Consolas" w:cs="Consolas"/>
                <w:sz w:val="16"/>
              </w:rPr>
              <w:t>indust3</w:t>
            </w:r>
          </w:p>
        </w:tc>
        <w:tc>
          <w:tcPr>
            <w:tcW w:w="0" w:type="auto"/>
          </w:tcPr>
          <w:p w14:paraId="53480248" w14:textId="77777777" w:rsidR="003D27E1" w:rsidRDefault="00B475ED">
            <w:pPr>
              <w:jc w:val="center"/>
            </w:pPr>
            <w:r>
              <w:rPr>
                <w:rFonts w:ascii="Consolas" w:eastAsia="Consolas" w:hAnsi="Consolas" w:cs="Consolas"/>
                <w:sz w:val="16"/>
              </w:rPr>
              <w:t>1</w:t>
            </w:r>
          </w:p>
        </w:tc>
        <w:tc>
          <w:tcPr>
            <w:tcW w:w="0" w:type="auto"/>
          </w:tcPr>
          <w:p w14:paraId="53480249" w14:textId="77777777" w:rsidR="003D27E1" w:rsidRDefault="00B475ED">
            <w:pPr>
              <w:jc w:val="center"/>
            </w:pPr>
            <w:r>
              <w:rPr>
                <w:rFonts w:ascii="Consolas" w:eastAsia="Consolas" w:hAnsi="Consolas" w:cs="Consolas"/>
                <w:sz w:val="16"/>
              </w:rPr>
              <w:t>1</w:t>
            </w:r>
          </w:p>
        </w:tc>
        <w:tc>
          <w:tcPr>
            <w:tcW w:w="0" w:type="auto"/>
          </w:tcPr>
          <w:p w14:paraId="5348024A" w14:textId="77777777" w:rsidR="003D27E1" w:rsidRDefault="00B475ED">
            <w:pPr>
              <w:jc w:val="center"/>
            </w:pPr>
            <w:r>
              <w:rPr>
                <w:rFonts w:ascii="Consolas" w:eastAsia="Consolas" w:hAnsi="Consolas" w:cs="Consolas"/>
                <w:sz w:val="16"/>
              </w:rPr>
              <w:t>1</w:t>
            </w:r>
          </w:p>
        </w:tc>
        <w:tc>
          <w:tcPr>
            <w:tcW w:w="0" w:type="auto"/>
          </w:tcPr>
          <w:p w14:paraId="5348024B" w14:textId="77777777" w:rsidR="003D27E1" w:rsidRDefault="00B475ED">
            <w:pPr>
              <w:jc w:val="center"/>
            </w:pPr>
            <w:r>
              <w:rPr>
                <w:rFonts w:ascii="Consolas" w:eastAsia="Consolas" w:hAnsi="Consolas" w:cs="Consolas"/>
                <w:sz w:val="16"/>
              </w:rPr>
              <w:t>1</w:t>
            </w:r>
          </w:p>
        </w:tc>
        <w:tc>
          <w:tcPr>
            <w:tcW w:w="0" w:type="auto"/>
          </w:tcPr>
          <w:p w14:paraId="5348024C" w14:textId="77777777" w:rsidR="003D27E1" w:rsidRDefault="00B475ED">
            <w:pPr>
              <w:jc w:val="center"/>
            </w:pPr>
            <w:r>
              <w:rPr>
                <w:rFonts w:ascii="Consolas" w:eastAsia="Consolas" w:hAnsi="Consolas" w:cs="Consolas"/>
                <w:sz w:val="16"/>
              </w:rPr>
              <w:t>1</w:t>
            </w:r>
          </w:p>
        </w:tc>
        <w:tc>
          <w:tcPr>
            <w:tcW w:w="0" w:type="auto"/>
          </w:tcPr>
          <w:p w14:paraId="5348024D" w14:textId="77777777" w:rsidR="003D27E1" w:rsidRDefault="00B475ED">
            <w:pPr>
              <w:jc w:val="center"/>
            </w:pPr>
            <w:r>
              <w:rPr>
                <w:rFonts w:ascii="Consolas" w:eastAsia="Consolas" w:hAnsi="Consolas" w:cs="Consolas"/>
                <w:sz w:val="16"/>
              </w:rPr>
              <w:t>1</w:t>
            </w:r>
          </w:p>
        </w:tc>
        <w:tc>
          <w:tcPr>
            <w:tcW w:w="0" w:type="auto"/>
          </w:tcPr>
          <w:p w14:paraId="5348024E" w14:textId="77777777" w:rsidR="003D27E1" w:rsidRDefault="00B475ED">
            <w:pPr>
              <w:jc w:val="center"/>
            </w:pPr>
            <w:r>
              <w:rPr>
                <w:rFonts w:ascii="Consolas" w:eastAsia="Consolas" w:hAnsi="Consolas" w:cs="Consolas"/>
                <w:sz w:val="16"/>
              </w:rPr>
              <w:t>1</w:t>
            </w:r>
          </w:p>
        </w:tc>
      </w:tr>
      <w:tr w:rsidR="003D27E1" w14:paraId="53480258" w14:textId="77777777">
        <w:trPr>
          <w:jc w:val="center"/>
        </w:trPr>
        <w:tc>
          <w:tcPr>
            <w:tcW w:w="0" w:type="auto"/>
          </w:tcPr>
          <w:p w14:paraId="53480250" w14:textId="77777777" w:rsidR="003D27E1" w:rsidRDefault="00B475ED">
            <w:r>
              <w:rPr>
                <w:rFonts w:ascii="Consolas" w:eastAsia="Consolas" w:hAnsi="Consolas" w:cs="Consolas"/>
                <w:sz w:val="16"/>
              </w:rPr>
              <w:lastRenderedPageBreak/>
              <w:t>public</w:t>
            </w:r>
          </w:p>
        </w:tc>
        <w:tc>
          <w:tcPr>
            <w:tcW w:w="0" w:type="auto"/>
          </w:tcPr>
          <w:p w14:paraId="53480251" w14:textId="77777777" w:rsidR="003D27E1" w:rsidRDefault="00B475ED">
            <w:pPr>
              <w:jc w:val="center"/>
            </w:pPr>
            <w:r>
              <w:rPr>
                <w:rFonts w:ascii="Consolas" w:eastAsia="Consolas" w:hAnsi="Consolas" w:cs="Consolas"/>
                <w:sz w:val="16"/>
              </w:rPr>
              <w:t>1</w:t>
            </w:r>
          </w:p>
        </w:tc>
        <w:tc>
          <w:tcPr>
            <w:tcW w:w="0" w:type="auto"/>
          </w:tcPr>
          <w:p w14:paraId="53480252" w14:textId="77777777" w:rsidR="003D27E1" w:rsidRDefault="00B475ED">
            <w:pPr>
              <w:jc w:val="center"/>
            </w:pPr>
            <w:r>
              <w:rPr>
                <w:rFonts w:ascii="Consolas" w:eastAsia="Consolas" w:hAnsi="Consolas" w:cs="Consolas"/>
                <w:sz w:val="16"/>
              </w:rPr>
              <w:t>1</w:t>
            </w:r>
          </w:p>
        </w:tc>
        <w:tc>
          <w:tcPr>
            <w:tcW w:w="0" w:type="auto"/>
          </w:tcPr>
          <w:p w14:paraId="53480253" w14:textId="77777777" w:rsidR="003D27E1" w:rsidRDefault="00B475ED">
            <w:pPr>
              <w:jc w:val="center"/>
            </w:pPr>
            <w:r>
              <w:rPr>
                <w:rFonts w:ascii="Consolas" w:eastAsia="Consolas" w:hAnsi="Consolas" w:cs="Consolas"/>
                <w:sz w:val="16"/>
              </w:rPr>
              <w:t>1</w:t>
            </w:r>
          </w:p>
        </w:tc>
        <w:tc>
          <w:tcPr>
            <w:tcW w:w="0" w:type="auto"/>
          </w:tcPr>
          <w:p w14:paraId="53480254" w14:textId="77777777" w:rsidR="003D27E1" w:rsidRDefault="00B475ED">
            <w:pPr>
              <w:jc w:val="center"/>
            </w:pPr>
            <w:r>
              <w:rPr>
                <w:rFonts w:ascii="Consolas" w:eastAsia="Consolas" w:hAnsi="Consolas" w:cs="Consolas"/>
                <w:sz w:val="16"/>
              </w:rPr>
              <w:t>1</w:t>
            </w:r>
          </w:p>
        </w:tc>
        <w:tc>
          <w:tcPr>
            <w:tcW w:w="0" w:type="auto"/>
          </w:tcPr>
          <w:p w14:paraId="53480255" w14:textId="77777777" w:rsidR="003D27E1" w:rsidRDefault="00B475ED">
            <w:pPr>
              <w:jc w:val="center"/>
            </w:pPr>
            <w:r>
              <w:rPr>
                <w:rFonts w:ascii="Consolas" w:eastAsia="Consolas" w:hAnsi="Consolas" w:cs="Consolas"/>
                <w:sz w:val="16"/>
              </w:rPr>
              <w:t>1</w:t>
            </w:r>
          </w:p>
        </w:tc>
        <w:tc>
          <w:tcPr>
            <w:tcW w:w="0" w:type="auto"/>
          </w:tcPr>
          <w:p w14:paraId="53480256" w14:textId="77777777" w:rsidR="003D27E1" w:rsidRDefault="00B475ED">
            <w:pPr>
              <w:jc w:val="center"/>
            </w:pPr>
            <w:r>
              <w:rPr>
                <w:rFonts w:ascii="Consolas" w:eastAsia="Consolas" w:hAnsi="Consolas" w:cs="Consolas"/>
                <w:sz w:val="16"/>
              </w:rPr>
              <w:t>1</w:t>
            </w:r>
          </w:p>
        </w:tc>
        <w:tc>
          <w:tcPr>
            <w:tcW w:w="0" w:type="auto"/>
          </w:tcPr>
          <w:p w14:paraId="53480257" w14:textId="77777777" w:rsidR="003D27E1" w:rsidRDefault="00B475ED">
            <w:pPr>
              <w:jc w:val="center"/>
            </w:pPr>
            <w:r>
              <w:rPr>
                <w:rFonts w:ascii="Consolas" w:eastAsia="Consolas" w:hAnsi="Consolas" w:cs="Consolas"/>
                <w:sz w:val="16"/>
              </w:rPr>
              <w:t>1</w:t>
            </w:r>
          </w:p>
        </w:tc>
      </w:tr>
      <w:tr w:rsidR="003D27E1" w14:paraId="53480261" w14:textId="77777777">
        <w:trPr>
          <w:jc w:val="center"/>
        </w:trPr>
        <w:tc>
          <w:tcPr>
            <w:tcW w:w="0" w:type="auto"/>
          </w:tcPr>
          <w:p w14:paraId="53480259" w14:textId="77777777" w:rsidR="003D27E1" w:rsidRDefault="00B475ED">
            <w:r>
              <w:rPr>
                <w:rFonts w:ascii="Consolas" w:eastAsia="Consolas" w:hAnsi="Consolas" w:cs="Consolas"/>
                <w:sz w:val="16"/>
              </w:rPr>
              <w:t>size</w:t>
            </w:r>
          </w:p>
        </w:tc>
        <w:tc>
          <w:tcPr>
            <w:tcW w:w="0" w:type="auto"/>
          </w:tcPr>
          <w:p w14:paraId="5348025A" w14:textId="77777777" w:rsidR="003D27E1" w:rsidRDefault="00B475ED">
            <w:pPr>
              <w:jc w:val="center"/>
            </w:pPr>
            <w:r>
              <w:rPr>
                <w:rFonts w:ascii="Consolas" w:eastAsia="Consolas" w:hAnsi="Consolas" w:cs="Consolas"/>
                <w:sz w:val="16"/>
              </w:rPr>
              <w:t>.</w:t>
            </w:r>
          </w:p>
        </w:tc>
        <w:tc>
          <w:tcPr>
            <w:tcW w:w="0" w:type="auto"/>
          </w:tcPr>
          <w:p w14:paraId="5348025B" w14:textId="77777777" w:rsidR="003D27E1" w:rsidRDefault="00B475ED">
            <w:pPr>
              <w:jc w:val="center"/>
            </w:pPr>
            <w:r>
              <w:rPr>
                <w:rFonts w:ascii="Consolas" w:eastAsia="Consolas" w:hAnsi="Consolas" w:cs="Consolas"/>
                <w:sz w:val="16"/>
              </w:rPr>
              <w:t>.</w:t>
            </w:r>
          </w:p>
        </w:tc>
        <w:tc>
          <w:tcPr>
            <w:tcW w:w="0" w:type="auto"/>
          </w:tcPr>
          <w:p w14:paraId="5348025C" w14:textId="77777777" w:rsidR="003D27E1" w:rsidRDefault="00B475ED">
            <w:pPr>
              <w:jc w:val="center"/>
            </w:pPr>
            <w:r>
              <w:rPr>
                <w:rFonts w:ascii="Consolas" w:eastAsia="Consolas" w:hAnsi="Consolas" w:cs="Consolas"/>
                <w:sz w:val="16"/>
              </w:rPr>
              <w:t>1</w:t>
            </w:r>
          </w:p>
        </w:tc>
        <w:tc>
          <w:tcPr>
            <w:tcW w:w="0" w:type="auto"/>
          </w:tcPr>
          <w:p w14:paraId="5348025D" w14:textId="77777777" w:rsidR="003D27E1" w:rsidRDefault="00B475ED">
            <w:pPr>
              <w:jc w:val="center"/>
            </w:pPr>
            <w:r>
              <w:rPr>
                <w:rFonts w:ascii="Consolas" w:eastAsia="Consolas" w:hAnsi="Consolas" w:cs="Consolas"/>
                <w:sz w:val="16"/>
              </w:rPr>
              <w:t>.</w:t>
            </w:r>
          </w:p>
        </w:tc>
        <w:tc>
          <w:tcPr>
            <w:tcW w:w="0" w:type="auto"/>
          </w:tcPr>
          <w:p w14:paraId="5348025E" w14:textId="77777777" w:rsidR="003D27E1" w:rsidRDefault="00B475ED">
            <w:pPr>
              <w:jc w:val="center"/>
            </w:pPr>
            <w:r>
              <w:rPr>
                <w:rFonts w:ascii="Consolas" w:eastAsia="Consolas" w:hAnsi="Consolas" w:cs="Consolas"/>
                <w:sz w:val="16"/>
              </w:rPr>
              <w:t>.</w:t>
            </w:r>
          </w:p>
        </w:tc>
        <w:tc>
          <w:tcPr>
            <w:tcW w:w="0" w:type="auto"/>
          </w:tcPr>
          <w:p w14:paraId="5348025F" w14:textId="77777777" w:rsidR="003D27E1" w:rsidRDefault="00B475ED">
            <w:pPr>
              <w:jc w:val="center"/>
            </w:pPr>
            <w:r>
              <w:rPr>
                <w:rFonts w:ascii="Consolas" w:eastAsia="Consolas" w:hAnsi="Consolas" w:cs="Consolas"/>
                <w:sz w:val="16"/>
              </w:rPr>
              <w:t>.</w:t>
            </w:r>
          </w:p>
        </w:tc>
        <w:tc>
          <w:tcPr>
            <w:tcW w:w="0" w:type="auto"/>
          </w:tcPr>
          <w:p w14:paraId="53480260" w14:textId="77777777" w:rsidR="003D27E1" w:rsidRDefault="00B475ED">
            <w:pPr>
              <w:jc w:val="center"/>
            </w:pPr>
            <w:r>
              <w:rPr>
                <w:rFonts w:ascii="Consolas" w:eastAsia="Consolas" w:hAnsi="Consolas" w:cs="Consolas"/>
                <w:sz w:val="16"/>
              </w:rPr>
              <w:t>1</w:t>
            </w:r>
          </w:p>
        </w:tc>
      </w:tr>
      <w:tr w:rsidR="003D27E1" w14:paraId="5348026A" w14:textId="77777777">
        <w:trPr>
          <w:jc w:val="center"/>
        </w:trPr>
        <w:tc>
          <w:tcPr>
            <w:tcW w:w="0" w:type="auto"/>
          </w:tcPr>
          <w:p w14:paraId="53480262" w14:textId="77777777" w:rsidR="003D27E1" w:rsidRDefault="00B475ED">
            <w:r>
              <w:rPr>
                <w:rFonts w:ascii="Consolas" w:eastAsia="Consolas" w:hAnsi="Consolas" w:cs="Consolas"/>
                <w:sz w:val="16"/>
              </w:rPr>
              <w:t>size4</w:t>
            </w:r>
          </w:p>
        </w:tc>
        <w:tc>
          <w:tcPr>
            <w:tcW w:w="0" w:type="auto"/>
          </w:tcPr>
          <w:p w14:paraId="53480263" w14:textId="77777777" w:rsidR="003D27E1" w:rsidRDefault="00B475ED">
            <w:pPr>
              <w:jc w:val="center"/>
            </w:pPr>
            <w:r>
              <w:rPr>
                <w:rFonts w:ascii="Consolas" w:eastAsia="Consolas" w:hAnsi="Consolas" w:cs="Consolas"/>
                <w:sz w:val="16"/>
              </w:rPr>
              <w:t>.</w:t>
            </w:r>
          </w:p>
        </w:tc>
        <w:tc>
          <w:tcPr>
            <w:tcW w:w="0" w:type="auto"/>
          </w:tcPr>
          <w:p w14:paraId="53480264" w14:textId="77777777" w:rsidR="003D27E1" w:rsidRDefault="00B475ED">
            <w:pPr>
              <w:jc w:val="center"/>
            </w:pPr>
            <w:r>
              <w:rPr>
                <w:rFonts w:ascii="Consolas" w:eastAsia="Consolas" w:hAnsi="Consolas" w:cs="Consolas"/>
                <w:sz w:val="16"/>
              </w:rPr>
              <w:t>.</w:t>
            </w:r>
          </w:p>
        </w:tc>
        <w:tc>
          <w:tcPr>
            <w:tcW w:w="0" w:type="auto"/>
          </w:tcPr>
          <w:p w14:paraId="53480265" w14:textId="77777777" w:rsidR="003D27E1" w:rsidRDefault="00B475ED">
            <w:pPr>
              <w:jc w:val="center"/>
            </w:pPr>
            <w:r>
              <w:rPr>
                <w:rFonts w:ascii="Consolas" w:eastAsia="Consolas" w:hAnsi="Consolas" w:cs="Consolas"/>
                <w:sz w:val="16"/>
              </w:rPr>
              <w:t>1</w:t>
            </w:r>
          </w:p>
        </w:tc>
        <w:tc>
          <w:tcPr>
            <w:tcW w:w="0" w:type="auto"/>
          </w:tcPr>
          <w:p w14:paraId="53480266" w14:textId="77777777" w:rsidR="003D27E1" w:rsidRDefault="00B475ED">
            <w:pPr>
              <w:jc w:val="center"/>
            </w:pPr>
            <w:r>
              <w:rPr>
                <w:rFonts w:ascii="Consolas" w:eastAsia="Consolas" w:hAnsi="Consolas" w:cs="Consolas"/>
                <w:sz w:val="16"/>
              </w:rPr>
              <w:t>.</w:t>
            </w:r>
          </w:p>
        </w:tc>
        <w:tc>
          <w:tcPr>
            <w:tcW w:w="0" w:type="auto"/>
          </w:tcPr>
          <w:p w14:paraId="53480267" w14:textId="77777777" w:rsidR="003D27E1" w:rsidRDefault="00B475ED">
            <w:pPr>
              <w:jc w:val="center"/>
            </w:pPr>
            <w:r>
              <w:rPr>
                <w:rFonts w:ascii="Consolas" w:eastAsia="Consolas" w:hAnsi="Consolas" w:cs="Consolas"/>
                <w:sz w:val="16"/>
              </w:rPr>
              <w:t>1</w:t>
            </w:r>
          </w:p>
        </w:tc>
        <w:tc>
          <w:tcPr>
            <w:tcW w:w="0" w:type="auto"/>
          </w:tcPr>
          <w:p w14:paraId="53480268" w14:textId="77777777" w:rsidR="003D27E1" w:rsidRDefault="00B475ED">
            <w:pPr>
              <w:jc w:val="center"/>
            </w:pPr>
            <w:r>
              <w:rPr>
                <w:rFonts w:ascii="Consolas" w:eastAsia="Consolas" w:hAnsi="Consolas" w:cs="Consolas"/>
                <w:sz w:val="16"/>
              </w:rPr>
              <w:t>.</w:t>
            </w:r>
          </w:p>
        </w:tc>
        <w:tc>
          <w:tcPr>
            <w:tcW w:w="0" w:type="auto"/>
          </w:tcPr>
          <w:p w14:paraId="53480269" w14:textId="77777777" w:rsidR="003D27E1" w:rsidRDefault="00B475ED">
            <w:pPr>
              <w:jc w:val="center"/>
            </w:pPr>
            <w:r>
              <w:rPr>
                <w:rFonts w:ascii="Consolas" w:eastAsia="Consolas" w:hAnsi="Consolas" w:cs="Consolas"/>
                <w:sz w:val="16"/>
              </w:rPr>
              <w:t>1</w:t>
            </w:r>
          </w:p>
        </w:tc>
      </w:tr>
      <w:tr w:rsidR="003D27E1" w14:paraId="53480273" w14:textId="77777777">
        <w:trPr>
          <w:jc w:val="center"/>
        </w:trPr>
        <w:tc>
          <w:tcPr>
            <w:tcW w:w="0" w:type="auto"/>
          </w:tcPr>
          <w:p w14:paraId="5348026B" w14:textId="77777777" w:rsidR="003D27E1" w:rsidRDefault="00B475ED">
            <w:r>
              <w:rPr>
                <w:rFonts w:ascii="Consolas" w:eastAsia="Consolas" w:hAnsi="Consolas" w:cs="Consolas"/>
                <w:sz w:val="16"/>
              </w:rPr>
              <w:t>size5</w:t>
            </w:r>
          </w:p>
        </w:tc>
        <w:tc>
          <w:tcPr>
            <w:tcW w:w="0" w:type="auto"/>
          </w:tcPr>
          <w:p w14:paraId="5348026C" w14:textId="77777777" w:rsidR="003D27E1" w:rsidRDefault="00B475ED">
            <w:pPr>
              <w:jc w:val="center"/>
            </w:pPr>
            <w:r>
              <w:rPr>
                <w:rFonts w:ascii="Consolas" w:eastAsia="Consolas" w:hAnsi="Consolas" w:cs="Consolas"/>
                <w:sz w:val="16"/>
              </w:rPr>
              <w:t>.</w:t>
            </w:r>
          </w:p>
        </w:tc>
        <w:tc>
          <w:tcPr>
            <w:tcW w:w="0" w:type="auto"/>
          </w:tcPr>
          <w:p w14:paraId="5348026D" w14:textId="77777777" w:rsidR="003D27E1" w:rsidRDefault="00B475ED">
            <w:pPr>
              <w:jc w:val="center"/>
            </w:pPr>
            <w:r>
              <w:rPr>
                <w:rFonts w:ascii="Consolas" w:eastAsia="Consolas" w:hAnsi="Consolas" w:cs="Consolas"/>
                <w:sz w:val="16"/>
              </w:rPr>
              <w:t>1</w:t>
            </w:r>
          </w:p>
        </w:tc>
        <w:tc>
          <w:tcPr>
            <w:tcW w:w="0" w:type="auto"/>
          </w:tcPr>
          <w:p w14:paraId="5348026E" w14:textId="77777777" w:rsidR="003D27E1" w:rsidRDefault="00B475ED">
            <w:pPr>
              <w:jc w:val="center"/>
            </w:pPr>
            <w:r>
              <w:rPr>
                <w:rFonts w:ascii="Consolas" w:eastAsia="Consolas" w:hAnsi="Consolas" w:cs="Consolas"/>
                <w:sz w:val="16"/>
              </w:rPr>
              <w:t>1</w:t>
            </w:r>
          </w:p>
        </w:tc>
        <w:tc>
          <w:tcPr>
            <w:tcW w:w="0" w:type="auto"/>
          </w:tcPr>
          <w:p w14:paraId="5348026F" w14:textId="77777777" w:rsidR="003D27E1" w:rsidRDefault="00B475ED">
            <w:pPr>
              <w:jc w:val="center"/>
            </w:pPr>
            <w:r>
              <w:rPr>
                <w:rFonts w:ascii="Consolas" w:eastAsia="Consolas" w:hAnsi="Consolas" w:cs="Consolas"/>
                <w:sz w:val="16"/>
              </w:rPr>
              <w:t>1</w:t>
            </w:r>
          </w:p>
        </w:tc>
        <w:tc>
          <w:tcPr>
            <w:tcW w:w="0" w:type="auto"/>
          </w:tcPr>
          <w:p w14:paraId="53480270" w14:textId="77777777" w:rsidR="003D27E1" w:rsidRDefault="00B475ED">
            <w:pPr>
              <w:jc w:val="center"/>
            </w:pPr>
            <w:r>
              <w:rPr>
                <w:rFonts w:ascii="Consolas" w:eastAsia="Consolas" w:hAnsi="Consolas" w:cs="Consolas"/>
                <w:sz w:val="16"/>
              </w:rPr>
              <w:t>.</w:t>
            </w:r>
          </w:p>
        </w:tc>
        <w:tc>
          <w:tcPr>
            <w:tcW w:w="0" w:type="auto"/>
          </w:tcPr>
          <w:p w14:paraId="53480271" w14:textId="77777777" w:rsidR="003D27E1" w:rsidRDefault="00B475ED">
            <w:pPr>
              <w:jc w:val="center"/>
            </w:pPr>
            <w:r>
              <w:rPr>
                <w:rFonts w:ascii="Consolas" w:eastAsia="Consolas" w:hAnsi="Consolas" w:cs="Consolas"/>
                <w:sz w:val="16"/>
              </w:rPr>
              <w:t>1</w:t>
            </w:r>
          </w:p>
        </w:tc>
        <w:tc>
          <w:tcPr>
            <w:tcW w:w="0" w:type="auto"/>
          </w:tcPr>
          <w:p w14:paraId="53480272" w14:textId="77777777" w:rsidR="003D27E1" w:rsidRDefault="00B475ED">
            <w:pPr>
              <w:jc w:val="center"/>
            </w:pPr>
            <w:r>
              <w:rPr>
                <w:rFonts w:ascii="Consolas" w:eastAsia="Consolas" w:hAnsi="Consolas" w:cs="Consolas"/>
                <w:sz w:val="16"/>
              </w:rPr>
              <w:t>1</w:t>
            </w:r>
          </w:p>
        </w:tc>
      </w:tr>
      <w:tr w:rsidR="003D27E1" w14:paraId="5348027C" w14:textId="77777777">
        <w:trPr>
          <w:jc w:val="center"/>
        </w:trPr>
        <w:tc>
          <w:tcPr>
            <w:tcW w:w="0" w:type="auto"/>
          </w:tcPr>
          <w:p w14:paraId="53480274" w14:textId="77777777" w:rsidR="003D27E1" w:rsidRDefault="00B475ED">
            <w:r>
              <w:rPr>
                <w:rFonts w:ascii="Consolas" w:eastAsia="Consolas" w:hAnsi="Consolas" w:cs="Consolas"/>
                <w:sz w:val="16"/>
              </w:rPr>
              <w:t>size5b</w:t>
            </w:r>
          </w:p>
        </w:tc>
        <w:tc>
          <w:tcPr>
            <w:tcW w:w="0" w:type="auto"/>
          </w:tcPr>
          <w:p w14:paraId="53480275" w14:textId="77777777" w:rsidR="003D27E1" w:rsidRDefault="00B475ED">
            <w:pPr>
              <w:jc w:val="center"/>
            </w:pPr>
            <w:r>
              <w:rPr>
                <w:rFonts w:ascii="Consolas" w:eastAsia="Consolas" w:hAnsi="Consolas" w:cs="Consolas"/>
                <w:sz w:val="16"/>
              </w:rPr>
              <w:t>1</w:t>
            </w:r>
          </w:p>
        </w:tc>
        <w:tc>
          <w:tcPr>
            <w:tcW w:w="0" w:type="auto"/>
          </w:tcPr>
          <w:p w14:paraId="53480276" w14:textId="77777777" w:rsidR="003D27E1" w:rsidRDefault="00B475ED">
            <w:pPr>
              <w:jc w:val="center"/>
            </w:pPr>
            <w:r>
              <w:rPr>
                <w:rFonts w:ascii="Consolas" w:eastAsia="Consolas" w:hAnsi="Consolas" w:cs="Consolas"/>
                <w:sz w:val="16"/>
              </w:rPr>
              <w:t>1</w:t>
            </w:r>
          </w:p>
        </w:tc>
        <w:tc>
          <w:tcPr>
            <w:tcW w:w="0" w:type="auto"/>
          </w:tcPr>
          <w:p w14:paraId="53480277" w14:textId="77777777" w:rsidR="003D27E1" w:rsidRDefault="00B475ED">
            <w:pPr>
              <w:jc w:val="center"/>
            </w:pPr>
            <w:r>
              <w:rPr>
                <w:rFonts w:ascii="Consolas" w:eastAsia="Consolas" w:hAnsi="Consolas" w:cs="Consolas"/>
                <w:sz w:val="16"/>
              </w:rPr>
              <w:t>1</w:t>
            </w:r>
          </w:p>
        </w:tc>
        <w:tc>
          <w:tcPr>
            <w:tcW w:w="0" w:type="auto"/>
          </w:tcPr>
          <w:p w14:paraId="53480278" w14:textId="77777777" w:rsidR="003D27E1" w:rsidRDefault="00B475ED">
            <w:pPr>
              <w:jc w:val="center"/>
            </w:pPr>
            <w:r>
              <w:rPr>
                <w:rFonts w:ascii="Consolas" w:eastAsia="Consolas" w:hAnsi="Consolas" w:cs="Consolas"/>
                <w:sz w:val="16"/>
              </w:rPr>
              <w:t>1</w:t>
            </w:r>
          </w:p>
        </w:tc>
        <w:tc>
          <w:tcPr>
            <w:tcW w:w="0" w:type="auto"/>
          </w:tcPr>
          <w:p w14:paraId="53480279" w14:textId="77777777" w:rsidR="003D27E1" w:rsidRDefault="00B475ED">
            <w:pPr>
              <w:jc w:val="center"/>
            </w:pPr>
            <w:r>
              <w:rPr>
                <w:rFonts w:ascii="Consolas" w:eastAsia="Consolas" w:hAnsi="Consolas" w:cs="Consolas"/>
                <w:sz w:val="16"/>
              </w:rPr>
              <w:t>.</w:t>
            </w:r>
          </w:p>
        </w:tc>
        <w:tc>
          <w:tcPr>
            <w:tcW w:w="0" w:type="auto"/>
          </w:tcPr>
          <w:p w14:paraId="5348027A" w14:textId="77777777" w:rsidR="003D27E1" w:rsidRDefault="00B475ED">
            <w:pPr>
              <w:jc w:val="center"/>
            </w:pPr>
            <w:r>
              <w:rPr>
                <w:rFonts w:ascii="Consolas" w:eastAsia="Consolas" w:hAnsi="Consolas" w:cs="Consolas"/>
                <w:sz w:val="16"/>
              </w:rPr>
              <w:t>1</w:t>
            </w:r>
          </w:p>
        </w:tc>
        <w:tc>
          <w:tcPr>
            <w:tcW w:w="0" w:type="auto"/>
          </w:tcPr>
          <w:p w14:paraId="5348027B" w14:textId="77777777" w:rsidR="003D27E1" w:rsidRDefault="00B475ED">
            <w:pPr>
              <w:jc w:val="center"/>
            </w:pPr>
            <w:r>
              <w:rPr>
                <w:rFonts w:ascii="Consolas" w:eastAsia="Consolas" w:hAnsi="Consolas" w:cs="Consolas"/>
                <w:sz w:val="16"/>
              </w:rPr>
              <w:t>1</w:t>
            </w:r>
          </w:p>
        </w:tc>
      </w:tr>
      <w:tr w:rsidR="003D27E1" w14:paraId="53480285" w14:textId="77777777">
        <w:trPr>
          <w:jc w:val="center"/>
        </w:trPr>
        <w:tc>
          <w:tcPr>
            <w:tcW w:w="0" w:type="auto"/>
          </w:tcPr>
          <w:p w14:paraId="5348027D" w14:textId="77777777" w:rsidR="003D27E1" w:rsidRDefault="00B475ED">
            <w:proofErr w:type="spellStart"/>
            <w:r>
              <w:rPr>
                <w:rFonts w:ascii="Consolas" w:eastAsia="Consolas" w:hAnsi="Consolas" w:cs="Consolas"/>
                <w:sz w:val="16"/>
              </w:rPr>
              <w:t>inctot_yn</w:t>
            </w:r>
            <w:proofErr w:type="spellEnd"/>
          </w:p>
        </w:tc>
        <w:tc>
          <w:tcPr>
            <w:tcW w:w="0" w:type="auto"/>
          </w:tcPr>
          <w:p w14:paraId="5348027E" w14:textId="77777777" w:rsidR="003D27E1" w:rsidRDefault="00B475ED">
            <w:pPr>
              <w:jc w:val="center"/>
            </w:pPr>
            <w:r>
              <w:rPr>
                <w:rFonts w:ascii="Consolas" w:eastAsia="Consolas" w:hAnsi="Consolas" w:cs="Consolas"/>
                <w:sz w:val="16"/>
              </w:rPr>
              <w:t>1</w:t>
            </w:r>
          </w:p>
        </w:tc>
        <w:tc>
          <w:tcPr>
            <w:tcW w:w="0" w:type="auto"/>
          </w:tcPr>
          <w:p w14:paraId="5348027F" w14:textId="77777777" w:rsidR="003D27E1" w:rsidRDefault="00B475ED">
            <w:pPr>
              <w:jc w:val="center"/>
            </w:pPr>
            <w:r>
              <w:rPr>
                <w:rFonts w:ascii="Consolas" w:eastAsia="Consolas" w:hAnsi="Consolas" w:cs="Consolas"/>
                <w:sz w:val="16"/>
              </w:rPr>
              <w:t>.</w:t>
            </w:r>
          </w:p>
        </w:tc>
        <w:tc>
          <w:tcPr>
            <w:tcW w:w="0" w:type="auto"/>
          </w:tcPr>
          <w:p w14:paraId="53480280" w14:textId="77777777" w:rsidR="003D27E1" w:rsidRDefault="00B475ED">
            <w:pPr>
              <w:jc w:val="center"/>
            </w:pPr>
            <w:r>
              <w:rPr>
                <w:rFonts w:ascii="Consolas" w:eastAsia="Consolas" w:hAnsi="Consolas" w:cs="Consolas"/>
                <w:sz w:val="16"/>
              </w:rPr>
              <w:t>.</w:t>
            </w:r>
          </w:p>
        </w:tc>
        <w:tc>
          <w:tcPr>
            <w:tcW w:w="0" w:type="auto"/>
          </w:tcPr>
          <w:p w14:paraId="53480281" w14:textId="77777777" w:rsidR="003D27E1" w:rsidRDefault="00B475ED">
            <w:pPr>
              <w:jc w:val="center"/>
            </w:pPr>
            <w:r>
              <w:rPr>
                <w:rFonts w:ascii="Consolas" w:eastAsia="Consolas" w:hAnsi="Consolas" w:cs="Consolas"/>
                <w:sz w:val="16"/>
              </w:rPr>
              <w:t>.</w:t>
            </w:r>
          </w:p>
        </w:tc>
        <w:tc>
          <w:tcPr>
            <w:tcW w:w="0" w:type="auto"/>
          </w:tcPr>
          <w:p w14:paraId="53480282" w14:textId="77777777" w:rsidR="003D27E1" w:rsidRDefault="00B475ED">
            <w:pPr>
              <w:jc w:val="center"/>
            </w:pPr>
            <w:r>
              <w:rPr>
                <w:rFonts w:ascii="Consolas" w:eastAsia="Consolas" w:hAnsi="Consolas" w:cs="Consolas"/>
                <w:sz w:val="16"/>
              </w:rPr>
              <w:t>.</w:t>
            </w:r>
          </w:p>
        </w:tc>
        <w:tc>
          <w:tcPr>
            <w:tcW w:w="0" w:type="auto"/>
          </w:tcPr>
          <w:p w14:paraId="53480283" w14:textId="77777777" w:rsidR="003D27E1" w:rsidRDefault="00B475ED">
            <w:pPr>
              <w:jc w:val="center"/>
            </w:pPr>
            <w:r>
              <w:rPr>
                <w:rFonts w:ascii="Consolas" w:eastAsia="Consolas" w:hAnsi="Consolas" w:cs="Consolas"/>
                <w:sz w:val="16"/>
              </w:rPr>
              <w:t>.</w:t>
            </w:r>
          </w:p>
        </w:tc>
        <w:tc>
          <w:tcPr>
            <w:tcW w:w="0" w:type="auto"/>
          </w:tcPr>
          <w:p w14:paraId="53480284" w14:textId="77777777" w:rsidR="003D27E1" w:rsidRDefault="00B475ED">
            <w:pPr>
              <w:jc w:val="center"/>
            </w:pPr>
            <w:r>
              <w:rPr>
                <w:rFonts w:ascii="Consolas" w:eastAsia="Consolas" w:hAnsi="Consolas" w:cs="Consolas"/>
                <w:sz w:val="16"/>
              </w:rPr>
              <w:t>.</w:t>
            </w:r>
          </w:p>
        </w:tc>
      </w:tr>
      <w:tr w:rsidR="003D27E1" w14:paraId="5348028E" w14:textId="77777777">
        <w:trPr>
          <w:jc w:val="center"/>
        </w:trPr>
        <w:tc>
          <w:tcPr>
            <w:tcW w:w="0" w:type="auto"/>
          </w:tcPr>
          <w:p w14:paraId="53480286" w14:textId="77777777" w:rsidR="003D27E1" w:rsidRDefault="00B475ED">
            <w:proofErr w:type="spellStart"/>
            <w:r>
              <w:rPr>
                <w:rFonts w:ascii="Consolas" w:eastAsia="Consolas" w:hAnsi="Consolas" w:cs="Consolas"/>
                <w:sz w:val="16"/>
              </w:rPr>
              <w:t>inctot_mn</w:t>
            </w:r>
            <w:proofErr w:type="spellEnd"/>
          </w:p>
        </w:tc>
        <w:tc>
          <w:tcPr>
            <w:tcW w:w="0" w:type="auto"/>
          </w:tcPr>
          <w:p w14:paraId="53480287" w14:textId="77777777" w:rsidR="003D27E1" w:rsidRDefault="00B475ED">
            <w:pPr>
              <w:jc w:val="center"/>
            </w:pPr>
            <w:r>
              <w:rPr>
                <w:rFonts w:ascii="Consolas" w:eastAsia="Consolas" w:hAnsi="Consolas" w:cs="Consolas"/>
                <w:sz w:val="16"/>
              </w:rPr>
              <w:t>1</w:t>
            </w:r>
          </w:p>
        </w:tc>
        <w:tc>
          <w:tcPr>
            <w:tcW w:w="0" w:type="auto"/>
          </w:tcPr>
          <w:p w14:paraId="53480288" w14:textId="77777777" w:rsidR="003D27E1" w:rsidRDefault="00B475ED">
            <w:pPr>
              <w:jc w:val="center"/>
            </w:pPr>
            <w:r>
              <w:rPr>
                <w:rFonts w:ascii="Consolas" w:eastAsia="Consolas" w:hAnsi="Consolas" w:cs="Consolas"/>
                <w:sz w:val="16"/>
              </w:rPr>
              <w:t>.</w:t>
            </w:r>
          </w:p>
        </w:tc>
        <w:tc>
          <w:tcPr>
            <w:tcW w:w="0" w:type="auto"/>
          </w:tcPr>
          <w:p w14:paraId="53480289" w14:textId="77777777" w:rsidR="003D27E1" w:rsidRDefault="00B475ED">
            <w:pPr>
              <w:jc w:val="center"/>
            </w:pPr>
            <w:r>
              <w:rPr>
                <w:rFonts w:ascii="Consolas" w:eastAsia="Consolas" w:hAnsi="Consolas" w:cs="Consolas"/>
                <w:sz w:val="16"/>
              </w:rPr>
              <w:t>.</w:t>
            </w:r>
          </w:p>
        </w:tc>
        <w:tc>
          <w:tcPr>
            <w:tcW w:w="0" w:type="auto"/>
          </w:tcPr>
          <w:p w14:paraId="5348028A" w14:textId="77777777" w:rsidR="003D27E1" w:rsidRDefault="00B475ED">
            <w:pPr>
              <w:jc w:val="center"/>
            </w:pPr>
            <w:r>
              <w:rPr>
                <w:rFonts w:ascii="Consolas" w:eastAsia="Consolas" w:hAnsi="Consolas" w:cs="Consolas"/>
                <w:sz w:val="16"/>
              </w:rPr>
              <w:t>1</w:t>
            </w:r>
          </w:p>
        </w:tc>
        <w:tc>
          <w:tcPr>
            <w:tcW w:w="0" w:type="auto"/>
          </w:tcPr>
          <w:p w14:paraId="5348028B" w14:textId="77777777" w:rsidR="003D27E1" w:rsidRDefault="00B475ED">
            <w:pPr>
              <w:jc w:val="center"/>
            </w:pPr>
            <w:r>
              <w:rPr>
                <w:rFonts w:ascii="Consolas" w:eastAsia="Consolas" w:hAnsi="Consolas" w:cs="Consolas"/>
                <w:sz w:val="16"/>
              </w:rPr>
              <w:t>.</w:t>
            </w:r>
          </w:p>
        </w:tc>
        <w:tc>
          <w:tcPr>
            <w:tcW w:w="0" w:type="auto"/>
          </w:tcPr>
          <w:p w14:paraId="5348028C" w14:textId="77777777" w:rsidR="003D27E1" w:rsidRDefault="00B475ED">
            <w:pPr>
              <w:jc w:val="center"/>
            </w:pPr>
            <w:r>
              <w:rPr>
                <w:rFonts w:ascii="Consolas" w:eastAsia="Consolas" w:hAnsi="Consolas" w:cs="Consolas"/>
                <w:sz w:val="16"/>
              </w:rPr>
              <w:t>.</w:t>
            </w:r>
          </w:p>
        </w:tc>
        <w:tc>
          <w:tcPr>
            <w:tcW w:w="0" w:type="auto"/>
          </w:tcPr>
          <w:p w14:paraId="5348028D" w14:textId="77777777" w:rsidR="003D27E1" w:rsidRDefault="00B475ED">
            <w:pPr>
              <w:jc w:val="center"/>
            </w:pPr>
            <w:r>
              <w:rPr>
                <w:rFonts w:ascii="Consolas" w:eastAsia="Consolas" w:hAnsi="Consolas" w:cs="Consolas"/>
                <w:sz w:val="16"/>
              </w:rPr>
              <w:t>.</w:t>
            </w:r>
          </w:p>
        </w:tc>
      </w:tr>
      <w:tr w:rsidR="003D27E1" w14:paraId="53480297" w14:textId="77777777">
        <w:trPr>
          <w:jc w:val="center"/>
        </w:trPr>
        <w:tc>
          <w:tcPr>
            <w:tcW w:w="0" w:type="auto"/>
          </w:tcPr>
          <w:p w14:paraId="5348028F" w14:textId="77777777" w:rsidR="003D27E1" w:rsidRDefault="00B475ED">
            <w:proofErr w:type="spellStart"/>
            <w:r>
              <w:rPr>
                <w:rFonts w:ascii="Consolas" w:eastAsia="Consolas" w:hAnsi="Consolas" w:cs="Consolas"/>
                <w:sz w:val="16"/>
              </w:rPr>
              <w:t>incjobs_pyg</w:t>
            </w:r>
            <w:proofErr w:type="spellEnd"/>
          </w:p>
        </w:tc>
        <w:tc>
          <w:tcPr>
            <w:tcW w:w="0" w:type="auto"/>
          </w:tcPr>
          <w:p w14:paraId="53480290" w14:textId="77777777" w:rsidR="003D27E1" w:rsidRDefault="00B475ED">
            <w:pPr>
              <w:jc w:val="center"/>
            </w:pPr>
            <w:r>
              <w:rPr>
                <w:rFonts w:ascii="Consolas" w:eastAsia="Consolas" w:hAnsi="Consolas" w:cs="Consolas"/>
                <w:sz w:val="16"/>
              </w:rPr>
              <w:t>1</w:t>
            </w:r>
          </w:p>
        </w:tc>
        <w:tc>
          <w:tcPr>
            <w:tcW w:w="0" w:type="auto"/>
          </w:tcPr>
          <w:p w14:paraId="53480291" w14:textId="77777777" w:rsidR="003D27E1" w:rsidRDefault="00B475ED">
            <w:pPr>
              <w:jc w:val="center"/>
            </w:pPr>
            <w:r>
              <w:rPr>
                <w:rFonts w:ascii="Consolas" w:eastAsia="Consolas" w:hAnsi="Consolas" w:cs="Consolas"/>
                <w:sz w:val="16"/>
              </w:rPr>
              <w:t>1</w:t>
            </w:r>
          </w:p>
        </w:tc>
        <w:tc>
          <w:tcPr>
            <w:tcW w:w="0" w:type="auto"/>
          </w:tcPr>
          <w:p w14:paraId="53480292" w14:textId="77777777" w:rsidR="003D27E1" w:rsidRDefault="00B475ED">
            <w:pPr>
              <w:jc w:val="center"/>
            </w:pPr>
            <w:r>
              <w:rPr>
                <w:rFonts w:ascii="Consolas" w:eastAsia="Consolas" w:hAnsi="Consolas" w:cs="Consolas"/>
                <w:sz w:val="16"/>
              </w:rPr>
              <w:t>1</w:t>
            </w:r>
          </w:p>
        </w:tc>
        <w:tc>
          <w:tcPr>
            <w:tcW w:w="0" w:type="auto"/>
          </w:tcPr>
          <w:p w14:paraId="53480293" w14:textId="77777777" w:rsidR="003D27E1" w:rsidRDefault="00B475ED">
            <w:pPr>
              <w:jc w:val="center"/>
            </w:pPr>
            <w:r>
              <w:rPr>
                <w:rFonts w:ascii="Consolas" w:eastAsia="Consolas" w:hAnsi="Consolas" w:cs="Consolas"/>
                <w:sz w:val="16"/>
              </w:rPr>
              <w:t>1</w:t>
            </w:r>
          </w:p>
        </w:tc>
        <w:tc>
          <w:tcPr>
            <w:tcW w:w="0" w:type="auto"/>
          </w:tcPr>
          <w:p w14:paraId="53480294" w14:textId="77777777" w:rsidR="003D27E1" w:rsidRDefault="00B475ED">
            <w:pPr>
              <w:jc w:val="center"/>
            </w:pPr>
            <w:r>
              <w:rPr>
                <w:rFonts w:ascii="Consolas" w:eastAsia="Consolas" w:hAnsi="Consolas" w:cs="Consolas"/>
                <w:sz w:val="16"/>
              </w:rPr>
              <w:t>1</w:t>
            </w:r>
          </w:p>
        </w:tc>
        <w:tc>
          <w:tcPr>
            <w:tcW w:w="0" w:type="auto"/>
          </w:tcPr>
          <w:p w14:paraId="53480295" w14:textId="77777777" w:rsidR="003D27E1" w:rsidRDefault="00B475ED">
            <w:pPr>
              <w:jc w:val="center"/>
            </w:pPr>
            <w:r>
              <w:rPr>
                <w:rFonts w:ascii="Consolas" w:eastAsia="Consolas" w:hAnsi="Consolas" w:cs="Consolas"/>
                <w:sz w:val="16"/>
              </w:rPr>
              <w:t>.</w:t>
            </w:r>
          </w:p>
        </w:tc>
        <w:tc>
          <w:tcPr>
            <w:tcW w:w="0" w:type="auto"/>
          </w:tcPr>
          <w:p w14:paraId="53480296" w14:textId="77777777" w:rsidR="003D27E1" w:rsidRDefault="00B475ED">
            <w:pPr>
              <w:jc w:val="center"/>
            </w:pPr>
            <w:r>
              <w:rPr>
                <w:rFonts w:ascii="Consolas" w:eastAsia="Consolas" w:hAnsi="Consolas" w:cs="Consolas"/>
                <w:sz w:val="16"/>
              </w:rPr>
              <w:t>1</w:t>
            </w:r>
          </w:p>
        </w:tc>
      </w:tr>
      <w:tr w:rsidR="003D27E1" w14:paraId="534802A0" w14:textId="77777777">
        <w:trPr>
          <w:jc w:val="center"/>
        </w:trPr>
        <w:tc>
          <w:tcPr>
            <w:tcW w:w="0" w:type="auto"/>
          </w:tcPr>
          <w:p w14:paraId="53480298" w14:textId="77777777" w:rsidR="003D27E1" w:rsidRDefault="00B475ED">
            <w:proofErr w:type="spellStart"/>
            <w:r>
              <w:rPr>
                <w:rFonts w:ascii="Consolas" w:eastAsia="Consolas" w:hAnsi="Consolas" w:cs="Consolas"/>
                <w:sz w:val="16"/>
              </w:rPr>
              <w:t>incjobs_pyn</w:t>
            </w:r>
            <w:proofErr w:type="spellEnd"/>
          </w:p>
        </w:tc>
        <w:tc>
          <w:tcPr>
            <w:tcW w:w="0" w:type="auto"/>
          </w:tcPr>
          <w:p w14:paraId="53480299" w14:textId="77777777" w:rsidR="003D27E1" w:rsidRDefault="00B475ED">
            <w:pPr>
              <w:jc w:val="center"/>
            </w:pPr>
            <w:r>
              <w:rPr>
                <w:rFonts w:ascii="Consolas" w:eastAsia="Consolas" w:hAnsi="Consolas" w:cs="Consolas"/>
                <w:sz w:val="16"/>
              </w:rPr>
              <w:t>.</w:t>
            </w:r>
          </w:p>
        </w:tc>
        <w:tc>
          <w:tcPr>
            <w:tcW w:w="0" w:type="auto"/>
          </w:tcPr>
          <w:p w14:paraId="5348029A" w14:textId="77777777" w:rsidR="003D27E1" w:rsidRDefault="00B475ED">
            <w:pPr>
              <w:jc w:val="center"/>
            </w:pPr>
            <w:r>
              <w:rPr>
                <w:rFonts w:ascii="Consolas" w:eastAsia="Consolas" w:hAnsi="Consolas" w:cs="Consolas"/>
                <w:sz w:val="16"/>
              </w:rPr>
              <w:t>1</w:t>
            </w:r>
          </w:p>
        </w:tc>
        <w:tc>
          <w:tcPr>
            <w:tcW w:w="0" w:type="auto"/>
          </w:tcPr>
          <w:p w14:paraId="5348029B" w14:textId="77777777" w:rsidR="003D27E1" w:rsidRDefault="00B475ED">
            <w:pPr>
              <w:jc w:val="center"/>
            </w:pPr>
            <w:r>
              <w:rPr>
                <w:rFonts w:ascii="Consolas" w:eastAsia="Consolas" w:hAnsi="Consolas" w:cs="Consolas"/>
                <w:sz w:val="16"/>
              </w:rPr>
              <w:t>.</w:t>
            </w:r>
          </w:p>
        </w:tc>
        <w:tc>
          <w:tcPr>
            <w:tcW w:w="0" w:type="auto"/>
          </w:tcPr>
          <w:p w14:paraId="5348029C" w14:textId="77777777" w:rsidR="003D27E1" w:rsidRDefault="00B475ED">
            <w:pPr>
              <w:jc w:val="center"/>
            </w:pPr>
            <w:r>
              <w:rPr>
                <w:rFonts w:ascii="Consolas" w:eastAsia="Consolas" w:hAnsi="Consolas" w:cs="Consolas"/>
                <w:sz w:val="16"/>
              </w:rPr>
              <w:t>.</w:t>
            </w:r>
          </w:p>
        </w:tc>
        <w:tc>
          <w:tcPr>
            <w:tcW w:w="0" w:type="auto"/>
          </w:tcPr>
          <w:p w14:paraId="5348029D" w14:textId="77777777" w:rsidR="003D27E1" w:rsidRDefault="00B475ED">
            <w:pPr>
              <w:jc w:val="center"/>
            </w:pPr>
            <w:r>
              <w:rPr>
                <w:rFonts w:ascii="Consolas" w:eastAsia="Consolas" w:hAnsi="Consolas" w:cs="Consolas"/>
                <w:sz w:val="16"/>
              </w:rPr>
              <w:t>.</w:t>
            </w:r>
          </w:p>
        </w:tc>
        <w:tc>
          <w:tcPr>
            <w:tcW w:w="0" w:type="auto"/>
          </w:tcPr>
          <w:p w14:paraId="5348029E" w14:textId="77777777" w:rsidR="003D27E1" w:rsidRDefault="00B475ED">
            <w:pPr>
              <w:jc w:val="center"/>
            </w:pPr>
            <w:r>
              <w:rPr>
                <w:rFonts w:ascii="Consolas" w:eastAsia="Consolas" w:hAnsi="Consolas" w:cs="Consolas"/>
                <w:sz w:val="16"/>
              </w:rPr>
              <w:t>.</w:t>
            </w:r>
          </w:p>
        </w:tc>
        <w:tc>
          <w:tcPr>
            <w:tcW w:w="0" w:type="auto"/>
          </w:tcPr>
          <w:p w14:paraId="5348029F" w14:textId="77777777" w:rsidR="003D27E1" w:rsidRDefault="00B475ED">
            <w:pPr>
              <w:jc w:val="center"/>
            </w:pPr>
            <w:r>
              <w:rPr>
                <w:rFonts w:ascii="Consolas" w:eastAsia="Consolas" w:hAnsi="Consolas" w:cs="Consolas"/>
                <w:sz w:val="16"/>
              </w:rPr>
              <w:t>1</w:t>
            </w:r>
          </w:p>
        </w:tc>
      </w:tr>
      <w:tr w:rsidR="003D27E1" w14:paraId="534802A9" w14:textId="77777777">
        <w:trPr>
          <w:jc w:val="center"/>
        </w:trPr>
        <w:tc>
          <w:tcPr>
            <w:tcW w:w="0" w:type="auto"/>
          </w:tcPr>
          <w:p w14:paraId="534802A1" w14:textId="77777777" w:rsidR="003D27E1" w:rsidRDefault="00B475ED">
            <w:proofErr w:type="spellStart"/>
            <w:r>
              <w:rPr>
                <w:rFonts w:ascii="Consolas" w:eastAsia="Consolas" w:hAnsi="Consolas" w:cs="Consolas"/>
                <w:sz w:val="16"/>
              </w:rPr>
              <w:t>incjobs_cyg</w:t>
            </w:r>
            <w:proofErr w:type="spellEnd"/>
          </w:p>
        </w:tc>
        <w:tc>
          <w:tcPr>
            <w:tcW w:w="0" w:type="auto"/>
          </w:tcPr>
          <w:p w14:paraId="534802A2" w14:textId="77777777" w:rsidR="003D27E1" w:rsidRDefault="00B475ED">
            <w:pPr>
              <w:jc w:val="center"/>
            </w:pPr>
            <w:r>
              <w:rPr>
                <w:rFonts w:ascii="Consolas" w:eastAsia="Consolas" w:hAnsi="Consolas" w:cs="Consolas"/>
                <w:sz w:val="16"/>
              </w:rPr>
              <w:t>.</w:t>
            </w:r>
          </w:p>
        </w:tc>
        <w:tc>
          <w:tcPr>
            <w:tcW w:w="0" w:type="auto"/>
          </w:tcPr>
          <w:p w14:paraId="534802A3" w14:textId="77777777" w:rsidR="003D27E1" w:rsidRDefault="00B475ED">
            <w:pPr>
              <w:jc w:val="center"/>
            </w:pPr>
            <w:r>
              <w:rPr>
                <w:rFonts w:ascii="Consolas" w:eastAsia="Consolas" w:hAnsi="Consolas" w:cs="Consolas"/>
                <w:sz w:val="16"/>
              </w:rPr>
              <w:t>.</w:t>
            </w:r>
          </w:p>
        </w:tc>
        <w:tc>
          <w:tcPr>
            <w:tcW w:w="0" w:type="auto"/>
          </w:tcPr>
          <w:p w14:paraId="534802A4" w14:textId="77777777" w:rsidR="003D27E1" w:rsidRDefault="00B475ED">
            <w:pPr>
              <w:jc w:val="center"/>
            </w:pPr>
            <w:r>
              <w:rPr>
                <w:rFonts w:ascii="Consolas" w:eastAsia="Consolas" w:hAnsi="Consolas" w:cs="Consolas"/>
                <w:sz w:val="16"/>
              </w:rPr>
              <w:t>.</w:t>
            </w:r>
          </w:p>
        </w:tc>
        <w:tc>
          <w:tcPr>
            <w:tcW w:w="0" w:type="auto"/>
          </w:tcPr>
          <w:p w14:paraId="534802A5" w14:textId="77777777" w:rsidR="003D27E1" w:rsidRDefault="00B475ED">
            <w:pPr>
              <w:jc w:val="center"/>
            </w:pPr>
            <w:r>
              <w:rPr>
                <w:rFonts w:ascii="Consolas" w:eastAsia="Consolas" w:hAnsi="Consolas" w:cs="Consolas"/>
                <w:sz w:val="16"/>
              </w:rPr>
              <w:t>.</w:t>
            </w:r>
          </w:p>
        </w:tc>
        <w:tc>
          <w:tcPr>
            <w:tcW w:w="0" w:type="auto"/>
          </w:tcPr>
          <w:p w14:paraId="534802A6" w14:textId="77777777" w:rsidR="003D27E1" w:rsidRDefault="00B475ED">
            <w:pPr>
              <w:jc w:val="center"/>
            </w:pPr>
            <w:r>
              <w:rPr>
                <w:rFonts w:ascii="Consolas" w:eastAsia="Consolas" w:hAnsi="Consolas" w:cs="Consolas"/>
                <w:sz w:val="16"/>
              </w:rPr>
              <w:t>.</w:t>
            </w:r>
          </w:p>
        </w:tc>
        <w:tc>
          <w:tcPr>
            <w:tcW w:w="0" w:type="auto"/>
          </w:tcPr>
          <w:p w14:paraId="534802A7" w14:textId="77777777" w:rsidR="003D27E1" w:rsidRDefault="00B475ED">
            <w:pPr>
              <w:jc w:val="center"/>
            </w:pPr>
            <w:r>
              <w:rPr>
                <w:rFonts w:ascii="Consolas" w:eastAsia="Consolas" w:hAnsi="Consolas" w:cs="Consolas"/>
                <w:sz w:val="16"/>
              </w:rPr>
              <w:t>1</w:t>
            </w:r>
          </w:p>
        </w:tc>
        <w:tc>
          <w:tcPr>
            <w:tcW w:w="0" w:type="auto"/>
          </w:tcPr>
          <w:p w14:paraId="534802A8" w14:textId="77777777" w:rsidR="003D27E1" w:rsidRDefault="00B475ED">
            <w:pPr>
              <w:jc w:val="center"/>
            </w:pPr>
            <w:r>
              <w:rPr>
                <w:rFonts w:ascii="Consolas" w:eastAsia="Consolas" w:hAnsi="Consolas" w:cs="Consolas"/>
                <w:sz w:val="16"/>
              </w:rPr>
              <w:t>.</w:t>
            </w:r>
          </w:p>
        </w:tc>
      </w:tr>
      <w:tr w:rsidR="003D27E1" w14:paraId="534802B2" w14:textId="77777777">
        <w:trPr>
          <w:jc w:val="center"/>
        </w:trPr>
        <w:tc>
          <w:tcPr>
            <w:tcW w:w="0" w:type="auto"/>
          </w:tcPr>
          <w:p w14:paraId="534802AA" w14:textId="77777777" w:rsidR="003D27E1" w:rsidRDefault="00B475ED">
            <w:proofErr w:type="spellStart"/>
            <w:r>
              <w:rPr>
                <w:rFonts w:ascii="Consolas" w:eastAsia="Consolas" w:hAnsi="Consolas" w:cs="Consolas"/>
                <w:sz w:val="16"/>
              </w:rPr>
              <w:t>incjobs_mn</w:t>
            </w:r>
            <w:proofErr w:type="spellEnd"/>
          </w:p>
        </w:tc>
        <w:tc>
          <w:tcPr>
            <w:tcW w:w="0" w:type="auto"/>
          </w:tcPr>
          <w:p w14:paraId="534802AB" w14:textId="77777777" w:rsidR="003D27E1" w:rsidRDefault="00B475ED">
            <w:pPr>
              <w:jc w:val="center"/>
            </w:pPr>
            <w:r>
              <w:rPr>
                <w:rFonts w:ascii="Consolas" w:eastAsia="Consolas" w:hAnsi="Consolas" w:cs="Consolas"/>
                <w:sz w:val="16"/>
              </w:rPr>
              <w:t>.</w:t>
            </w:r>
          </w:p>
        </w:tc>
        <w:tc>
          <w:tcPr>
            <w:tcW w:w="0" w:type="auto"/>
          </w:tcPr>
          <w:p w14:paraId="534802AC" w14:textId="77777777" w:rsidR="003D27E1" w:rsidRDefault="00B475ED">
            <w:pPr>
              <w:jc w:val="center"/>
            </w:pPr>
            <w:r>
              <w:rPr>
                <w:rFonts w:ascii="Consolas" w:eastAsia="Consolas" w:hAnsi="Consolas" w:cs="Consolas"/>
                <w:sz w:val="16"/>
              </w:rPr>
              <w:t>.</w:t>
            </w:r>
          </w:p>
        </w:tc>
        <w:tc>
          <w:tcPr>
            <w:tcW w:w="0" w:type="auto"/>
          </w:tcPr>
          <w:p w14:paraId="534802AD" w14:textId="77777777" w:rsidR="003D27E1" w:rsidRDefault="00B475ED">
            <w:pPr>
              <w:jc w:val="center"/>
            </w:pPr>
            <w:r>
              <w:rPr>
                <w:rFonts w:ascii="Consolas" w:eastAsia="Consolas" w:hAnsi="Consolas" w:cs="Consolas"/>
                <w:sz w:val="16"/>
              </w:rPr>
              <w:t>.</w:t>
            </w:r>
          </w:p>
        </w:tc>
        <w:tc>
          <w:tcPr>
            <w:tcW w:w="0" w:type="auto"/>
          </w:tcPr>
          <w:p w14:paraId="534802AE" w14:textId="77777777" w:rsidR="003D27E1" w:rsidRDefault="00B475ED">
            <w:pPr>
              <w:jc w:val="center"/>
            </w:pPr>
            <w:r>
              <w:rPr>
                <w:rFonts w:ascii="Consolas" w:eastAsia="Consolas" w:hAnsi="Consolas" w:cs="Consolas"/>
                <w:sz w:val="16"/>
              </w:rPr>
              <w:t>.</w:t>
            </w:r>
          </w:p>
        </w:tc>
        <w:tc>
          <w:tcPr>
            <w:tcW w:w="0" w:type="auto"/>
          </w:tcPr>
          <w:p w14:paraId="534802AF" w14:textId="77777777" w:rsidR="003D27E1" w:rsidRDefault="00B475ED">
            <w:pPr>
              <w:jc w:val="center"/>
            </w:pPr>
            <w:r>
              <w:rPr>
                <w:rFonts w:ascii="Consolas" w:eastAsia="Consolas" w:hAnsi="Consolas" w:cs="Consolas"/>
                <w:sz w:val="16"/>
              </w:rPr>
              <w:t>.</w:t>
            </w:r>
          </w:p>
        </w:tc>
        <w:tc>
          <w:tcPr>
            <w:tcW w:w="0" w:type="auto"/>
          </w:tcPr>
          <w:p w14:paraId="534802B0" w14:textId="77777777" w:rsidR="003D27E1" w:rsidRDefault="00B475ED">
            <w:pPr>
              <w:jc w:val="center"/>
            </w:pPr>
            <w:r>
              <w:rPr>
                <w:rFonts w:ascii="Consolas" w:eastAsia="Consolas" w:hAnsi="Consolas" w:cs="Consolas"/>
                <w:sz w:val="16"/>
              </w:rPr>
              <w:t>.</w:t>
            </w:r>
          </w:p>
        </w:tc>
        <w:tc>
          <w:tcPr>
            <w:tcW w:w="0" w:type="auto"/>
          </w:tcPr>
          <w:p w14:paraId="534802B1" w14:textId="77777777" w:rsidR="003D27E1" w:rsidRDefault="00B475ED">
            <w:pPr>
              <w:jc w:val="center"/>
            </w:pPr>
            <w:r>
              <w:rPr>
                <w:rFonts w:ascii="Consolas" w:eastAsia="Consolas" w:hAnsi="Consolas" w:cs="Consolas"/>
                <w:sz w:val="16"/>
              </w:rPr>
              <w:t>1</w:t>
            </w:r>
          </w:p>
        </w:tc>
      </w:tr>
      <w:tr w:rsidR="003D27E1" w14:paraId="534802BB" w14:textId="77777777">
        <w:trPr>
          <w:jc w:val="center"/>
        </w:trPr>
        <w:tc>
          <w:tcPr>
            <w:tcW w:w="0" w:type="auto"/>
          </w:tcPr>
          <w:p w14:paraId="534802B3" w14:textId="77777777" w:rsidR="003D27E1" w:rsidRDefault="00B475ED">
            <w:proofErr w:type="spellStart"/>
            <w:r>
              <w:rPr>
                <w:rFonts w:ascii="Consolas" w:eastAsia="Consolas" w:hAnsi="Consolas" w:cs="Consolas"/>
                <w:sz w:val="16"/>
              </w:rPr>
              <w:t>incjobs_mg</w:t>
            </w:r>
            <w:proofErr w:type="spellEnd"/>
          </w:p>
        </w:tc>
        <w:tc>
          <w:tcPr>
            <w:tcW w:w="0" w:type="auto"/>
          </w:tcPr>
          <w:p w14:paraId="534802B4" w14:textId="77777777" w:rsidR="003D27E1" w:rsidRDefault="00B475ED">
            <w:pPr>
              <w:jc w:val="center"/>
            </w:pPr>
            <w:r>
              <w:rPr>
                <w:rFonts w:ascii="Consolas" w:eastAsia="Consolas" w:hAnsi="Consolas" w:cs="Consolas"/>
                <w:sz w:val="16"/>
              </w:rPr>
              <w:t>.</w:t>
            </w:r>
          </w:p>
        </w:tc>
        <w:tc>
          <w:tcPr>
            <w:tcW w:w="0" w:type="auto"/>
          </w:tcPr>
          <w:p w14:paraId="534802B5" w14:textId="77777777" w:rsidR="003D27E1" w:rsidRDefault="00B475ED">
            <w:pPr>
              <w:jc w:val="center"/>
            </w:pPr>
            <w:r>
              <w:rPr>
                <w:rFonts w:ascii="Consolas" w:eastAsia="Consolas" w:hAnsi="Consolas" w:cs="Consolas"/>
                <w:sz w:val="16"/>
              </w:rPr>
              <w:t>.</w:t>
            </w:r>
          </w:p>
        </w:tc>
        <w:tc>
          <w:tcPr>
            <w:tcW w:w="0" w:type="auto"/>
          </w:tcPr>
          <w:p w14:paraId="534802B6" w14:textId="77777777" w:rsidR="003D27E1" w:rsidRDefault="00B475ED">
            <w:pPr>
              <w:jc w:val="center"/>
            </w:pPr>
            <w:r>
              <w:rPr>
                <w:rFonts w:ascii="Consolas" w:eastAsia="Consolas" w:hAnsi="Consolas" w:cs="Consolas"/>
                <w:sz w:val="16"/>
              </w:rPr>
              <w:t>.</w:t>
            </w:r>
          </w:p>
        </w:tc>
        <w:tc>
          <w:tcPr>
            <w:tcW w:w="0" w:type="auto"/>
          </w:tcPr>
          <w:p w14:paraId="534802B7" w14:textId="77777777" w:rsidR="003D27E1" w:rsidRDefault="00B475ED">
            <w:pPr>
              <w:jc w:val="center"/>
            </w:pPr>
            <w:r>
              <w:rPr>
                <w:rFonts w:ascii="Consolas" w:eastAsia="Consolas" w:hAnsi="Consolas" w:cs="Consolas"/>
                <w:sz w:val="16"/>
              </w:rPr>
              <w:t>.</w:t>
            </w:r>
          </w:p>
        </w:tc>
        <w:tc>
          <w:tcPr>
            <w:tcW w:w="0" w:type="auto"/>
          </w:tcPr>
          <w:p w14:paraId="534802B8" w14:textId="77777777" w:rsidR="003D27E1" w:rsidRDefault="00B475ED">
            <w:pPr>
              <w:jc w:val="center"/>
            </w:pPr>
            <w:r>
              <w:rPr>
                <w:rFonts w:ascii="Consolas" w:eastAsia="Consolas" w:hAnsi="Consolas" w:cs="Consolas"/>
                <w:sz w:val="16"/>
              </w:rPr>
              <w:t>.</w:t>
            </w:r>
          </w:p>
        </w:tc>
        <w:tc>
          <w:tcPr>
            <w:tcW w:w="0" w:type="auto"/>
          </w:tcPr>
          <w:p w14:paraId="534802B9" w14:textId="77777777" w:rsidR="003D27E1" w:rsidRDefault="00B475ED">
            <w:pPr>
              <w:jc w:val="center"/>
            </w:pPr>
            <w:r>
              <w:rPr>
                <w:rFonts w:ascii="Consolas" w:eastAsia="Consolas" w:hAnsi="Consolas" w:cs="Consolas"/>
                <w:sz w:val="16"/>
              </w:rPr>
              <w:t>1</w:t>
            </w:r>
          </w:p>
        </w:tc>
        <w:tc>
          <w:tcPr>
            <w:tcW w:w="0" w:type="auto"/>
          </w:tcPr>
          <w:p w14:paraId="534802BA" w14:textId="77777777" w:rsidR="003D27E1" w:rsidRDefault="00B475ED">
            <w:pPr>
              <w:jc w:val="center"/>
            </w:pPr>
            <w:r>
              <w:rPr>
                <w:rFonts w:ascii="Consolas" w:eastAsia="Consolas" w:hAnsi="Consolas" w:cs="Consolas"/>
                <w:sz w:val="16"/>
              </w:rPr>
              <w:t>.</w:t>
            </w:r>
          </w:p>
        </w:tc>
      </w:tr>
      <w:tr w:rsidR="003D27E1" w14:paraId="534802C4" w14:textId="77777777">
        <w:trPr>
          <w:jc w:val="center"/>
        </w:trPr>
        <w:tc>
          <w:tcPr>
            <w:tcW w:w="0" w:type="auto"/>
          </w:tcPr>
          <w:p w14:paraId="534802BC" w14:textId="77777777" w:rsidR="003D27E1" w:rsidRDefault="00B475ED">
            <w:r>
              <w:rPr>
                <w:rFonts w:ascii="Consolas" w:eastAsia="Consolas" w:hAnsi="Consolas" w:cs="Consolas"/>
                <w:sz w:val="16"/>
              </w:rPr>
              <w:t>incjob1_pyg</w:t>
            </w:r>
          </w:p>
        </w:tc>
        <w:tc>
          <w:tcPr>
            <w:tcW w:w="0" w:type="auto"/>
          </w:tcPr>
          <w:p w14:paraId="534802BD" w14:textId="77777777" w:rsidR="003D27E1" w:rsidRDefault="00B475ED">
            <w:pPr>
              <w:jc w:val="center"/>
            </w:pPr>
            <w:r>
              <w:rPr>
                <w:rFonts w:ascii="Consolas" w:eastAsia="Consolas" w:hAnsi="Consolas" w:cs="Consolas"/>
                <w:sz w:val="16"/>
              </w:rPr>
              <w:t>.</w:t>
            </w:r>
          </w:p>
        </w:tc>
        <w:tc>
          <w:tcPr>
            <w:tcW w:w="0" w:type="auto"/>
          </w:tcPr>
          <w:p w14:paraId="534802BE" w14:textId="77777777" w:rsidR="003D27E1" w:rsidRDefault="00B475ED">
            <w:pPr>
              <w:jc w:val="center"/>
            </w:pPr>
            <w:r>
              <w:rPr>
                <w:rFonts w:ascii="Consolas" w:eastAsia="Consolas" w:hAnsi="Consolas" w:cs="Consolas"/>
                <w:sz w:val="16"/>
              </w:rPr>
              <w:t>.</w:t>
            </w:r>
          </w:p>
        </w:tc>
        <w:tc>
          <w:tcPr>
            <w:tcW w:w="0" w:type="auto"/>
          </w:tcPr>
          <w:p w14:paraId="534802BF" w14:textId="77777777" w:rsidR="003D27E1" w:rsidRDefault="00B475ED">
            <w:pPr>
              <w:jc w:val="center"/>
            </w:pPr>
            <w:r>
              <w:rPr>
                <w:rFonts w:ascii="Consolas" w:eastAsia="Consolas" w:hAnsi="Consolas" w:cs="Consolas"/>
                <w:sz w:val="16"/>
              </w:rPr>
              <w:t>.</w:t>
            </w:r>
          </w:p>
        </w:tc>
        <w:tc>
          <w:tcPr>
            <w:tcW w:w="0" w:type="auto"/>
          </w:tcPr>
          <w:p w14:paraId="534802C0" w14:textId="77777777" w:rsidR="003D27E1" w:rsidRDefault="00B475ED">
            <w:pPr>
              <w:jc w:val="center"/>
            </w:pPr>
            <w:r>
              <w:rPr>
                <w:rFonts w:ascii="Consolas" w:eastAsia="Consolas" w:hAnsi="Consolas" w:cs="Consolas"/>
                <w:sz w:val="16"/>
              </w:rPr>
              <w:t>.</w:t>
            </w:r>
          </w:p>
        </w:tc>
        <w:tc>
          <w:tcPr>
            <w:tcW w:w="0" w:type="auto"/>
          </w:tcPr>
          <w:p w14:paraId="534802C1" w14:textId="77777777" w:rsidR="003D27E1" w:rsidRDefault="00B475ED">
            <w:pPr>
              <w:jc w:val="center"/>
            </w:pPr>
            <w:r>
              <w:rPr>
                <w:rFonts w:ascii="Consolas" w:eastAsia="Consolas" w:hAnsi="Consolas" w:cs="Consolas"/>
                <w:sz w:val="16"/>
              </w:rPr>
              <w:t>1</w:t>
            </w:r>
          </w:p>
        </w:tc>
        <w:tc>
          <w:tcPr>
            <w:tcW w:w="0" w:type="auto"/>
          </w:tcPr>
          <w:p w14:paraId="534802C2" w14:textId="77777777" w:rsidR="003D27E1" w:rsidRDefault="00B475ED">
            <w:pPr>
              <w:jc w:val="center"/>
            </w:pPr>
            <w:r>
              <w:rPr>
                <w:rFonts w:ascii="Consolas" w:eastAsia="Consolas" w:hAnsi="Consolas" w:cs="Consolas"/>
                <w:sz w:val="16"/>
              </w:rPr>
              <w:t>.</w:t>
            </w:r>
          </w:p>
        </w:tc>
        <w:tc>
          <w:tcPr>
            <w:tcW w:w="0" w:type="auto"/>
          </w:tcPr>
          <w:p w14:paraId="534802C3" w14:textId="77777777" w:rsidR="003D27E1" w:rsidRDefault="00B475ED">
            <w:pPr>
              <w:jc w:val="center"/>
            </w:pPr>
            <w:r>
              <w:rPr>
                <w:rFonts w:ascii="Consolas" w:eastAsia="Consolas" w:hAnsi="Consolas" w:cs="Consolas"/>
                <w:sz w:val="16"/>
              </w:rPr>
              <w:t>.</w:t>
            </w:r>
          </w:p>
        </w:tc>
      </w:tr>
      <w:tr w:rsidR="003D27E1" w14:paraId="534802CD" w14:textId="77777777">
        <w:trPr>
          <w:jc w:val="center"/>
        </w:trPr>
        <w:tc>
          <w:tcPr>
            <w:tcW w:w="0" w:type="auto"/>
          </w:tcPr>
          <w:p w14:paraId="534802C5" w14:textId="77777777" w:rsidR="003D27E1" w:rsidRDefault="00B475ED">
            <w:r>
              <w:rPr>
                <w:rFonts w:ascii="Consolas" w:eastAsia="Consolas" w:hAnsi="Consolas" w:cs="Consolas"/>
                <w:sz w:val="16"/>
              </w:rPr>
              <w:t>incjob1_cyn</w:t>
            </w:r>
          </w:p>
        </w:tc>
        <w:tc>
          <w:tcPr>
            <w:tcW w:w="0" w:type="auto"/>
          </w:tcPr>
          <w:p w14:paraId="534802C6" w14:textId="77777777" w:rsidR="003D27E1" w:rsidRDefault="00B475ED">
            <w:pPr>
              <w:jc w:val="center"/>
            </w:pPr>
            <w:r>
              <w:rPr>
                <w:rFonts w:ascii="Consolas" w:eastAsia="Consolas" w:hAnsi="Consolas" w:cs="Consolas"/>
                <w:sz w:val="16"/>
              </w:rPr>
              <w:t>.</w:t>
            </w:r>
          </w:p>
        </w:tc>
        <w:tc>
          <w:tcPr>
            <w:tcW w:w="0" w:type="auto"/>
          </w:tcPr>
          <w:p w14:paraId="534802C7" w14:textId="77777777" w:rsidR="003D27E1" w:rsidRDefault="00B475ED">
            <w:pPr>
              <w:jc w:val="center"/>
            </w:pPr>
            <w:r>
              <w:rPr>
                <w:rFonts w:ascii="Consolas" w:eastAsia="Consolas" w:hAnsi="Consolas" w:cs="Consolas"/>
                <w:sz w:val="16"/>
              </w:rPr>
              <w:t>1</w:t>
            </w:r>
          </w:p>
        </w:tc>
        <w:tc>
          <w:tcPr>
            <w:tcW w:w="0" w:type="auto"/>
          </w:tcPr>
          <w:p w14:paraId="534802C8" w14:textId="77777777" w:rsidR="003D27E1" w:rsidRDefault="00B475ED">
            <w:pPr>
              <w:jc w:val="center"/>
            </w:pPr>
            <w:r>
              <w:rPr>
                <w:rFonts w:ascii="Consolas" w:eastAsia="Consolas" w:hAnsi="Consolas" w:cs="Consolas"/>
                <w:sz w:val="16"/>
              </w:rPr>
              <w:t>.</w:t>
            </w:r>
          </w:p>
        </w:tc>
        <w:tc>
          <w:tcPr>
            <w:tcW w:w="0" w:type="auto"/>
          </w:tcPr>
          <w:p w14:paraId="534802C9" w14:textId="77777777" w:rsidR="003D27E1" w:rsidRDefault="00B475ED">
            <w:pPr>
              <w:jc w:val="center"/>
            </w:pPr>
            <w:r>
              <w:rPr>
                <w:rFonts w:ascii="Consolas" w:eastAsia="Consolas" w:hAnsi="Consolas" w:cs="Consolas"/>
                <w:sz w:val="16"/>
              </w:rPr>
              <w:t>.</w:t>
            </w:r>
          </w:p>
        </w:tc>
        <w:tc>
          <w:tcPr>
            <w:tcW w:w="0" w:type="auto"/>
          </w:tcPr>
          <w:p w14:paraId="534802CA" w14:textId="77777777" w:rsidR="003D27E1" w:rsidRDefault="00B475ED">
            <w:pPr>
              <w:jc w:val="center"/>
            </w:pPr>
            <w:r>
              <w:rPr>
                <w:rFonts w:ascii="Consolas" w:eastAsia="Consolas" w:hAnsi="Consolas" w:cs="Consolas"/>
                <w:sz w:val="16"/>
              </w:rPr>
              <w:t>.</w:t>
            </w:r>
          </w:p>
        </w:tc>
        <w:tc>
          <w:tcPr>
            <w:tcW w:w="0" w:type="auto"/>
          </w:tcPr>
          <w:p w14:paraId="534802CB" w14:textId="77777777" w:rsidR="003D27E1" w:rsidRDefault="00B475ED">
            <w:pPr>
              <w:jc w:val="center"/>
            </w:pPr>
            <w:r>
              <w:rPr>
                <w:rFonts w:ascii="Consolas" w:eastAsia="Consolas" w:hAnsi="Consolas" w:cs="Consolas"/>
                <w:sz w:val="16"/>
              </w:rPr>
              <w:t>1</w:t>
            </w:r>
          </w:p>
        </w:tc>
        <w:tc>
          <w:tcPr>
            <w:tcW w:w="0" w:type="auto"/>
          </w:tcPr>
          <w:p w14:paraId="534802CC" w14:textId="77777777" w:rsidR="003D27E1" w:rsidRDefault="00B475ED">
            <w:pPr>
              <w:jc w:val="center"/>
            </w:pPr>
            <w:r>
              <w:rPr>
                <w:rFonts w:ascii="Consolas" w:eastAsia="Consolas" w:hAnsi="Consolas" w:cs="Consolas"/>
                <w:sz w:val="16"/>
              </w:rPr>
              <w:t>.</w:t>
            </w:r>
          </w:p>
        </w:tc>
      </w:tr>
      <w:tr w:rsidR="003D27E1" w14:paraId="534802D6" w14:textId="77777777">
        <w:trPr>
          <w:jc w:val="center"/>
        </w:trPr>
        <w:tc>
          <w:tcPr>
            <w:tcW w:w="0" w:type="auto"/>
          </w:tcPr>
          <w:p w14:paraId="534802CE" w14:textId="77777777" w:rsidR="003D27E1" w:rsidRDefault="00B475ED">
            <w:r>
              <w:rPr>
                <w:rFonts w:ascii="Consolas" w:eastAsia="Consolas" w:hAnsi="Consolas" w:cs="Consolas"/>
                <w:sz w:val="16"/>
              </w:rPr>
              <w:t>incjob1_cyg</w:t>
            </w:r>
          </w:p>
        </w:tc>
        <w:tc>
          <w:tcPr>
            <w:tcW w:w="0" w:type="auto"/>
          </w:tcPr>
          <w:p w14:paraId="534802CF" w14:textId="77777777" w:rsidR="003D27E1" w:rsidRDefault="00B475ED">
            <w:pPr>
              <w:jc w:val="center"/>
            </w:pPr>
            <w:r>
              <w:rPr>
                <w:rFonts w:ascii="Consolas" w:eastAsia="Consolas" w:hAnsi="Consolas" w:cs="Consolas"/>
                <w:sz w:val="16"/>
              </w:rPr>
              <w:t>.</w:t>
            </w:r>
          </w:p>
        </w:tc>
        <w:tc>
          <w:tcPr>
            <w:tcW w:w="0" w:type="auto"/>
          </w:tcPr>
          <w:p w14:paraId="534802D0" w14:textId="77777777" w:rsidR="003D27E1" w:rsidRDefault="00B475ED">
            <w:pPr>
              <w:jc w:val="center"/>
            </w:pPr>
            <w:r>
              <w:rPr>
                <w:rFonts w:ascii="Consolas" w:eastAsia="Consolas" w:hAnsi="Consolas" w:cs="Consolas"/>
                <w:sz w:val="16"/>
              </w:rPr>
              <w:t>.</w:t>
            </w:r>
          </w:p>
        </w:tc>
        <w:tc>
          <w:tcPr>
            <w:tcW w:w="0" w:type="auto"/>
          </w:tcPr>
          <w:p w14:paraId="534802D1" w14:textId="77777777" w:rsidR="003D27E1" w:rsidRDefault="00B475ED">
            <w:pPr>
              <w:jc w:val="center"/>
            </w:pPr>
            <w:r>
              <w:rPr>
                <w:rFonts w:ascii="Consolas" w:eastAsia="Consolas" w:hAnsi="Consolas" w:cs="Consolas"/>
                <w:sz w:val="16"/>
              </w:rPr>
              <w:t>.</w:t>
            </w:r>
          </w:p>
        </w:tc>
        <w:tc>
          <w:tcPr>
            <w:tcW w:w="0" w:type="auto"/>
          </w:tcPr>
          <w:p w14:paraId="534802D2" w14:textId="77777777" w:rsidR="003D27E1" w:rsidRDefault="00B475ED">
            <w:pPr>
              <w:jc w:val="center"/>
            </w:pPr>
            <w:r>
              <w:rPr>
                <w:rFonts w:ascii="Consolas" w:eastAsia="Consolas" w:hAnsi="Consolas" w:cs="Consolas"/>
                <w:sz w:val="16"/>
              </w:rPr>
              <w:t>.</w:t>
            </w:r>
          </w:p>
        </w:tc>
        <w:tc>
          <w:tcPr>
            <w:tcW w:w="0" w:type="auto"/>
          </w:tcPr>
          <w:p w14:paraId="534802D3" w14:textId="77777777" w:rsidR="003D27E1" w:rsidRDefault="00B475ED">
            <w:pPr>
              <w:jc w:val="center"/>
            </w:pPr>
            <w:r>
              <w:rPr>
                <w:rFonts w:ascii="Consolas" w:eastAsia="Consolas" w:hAnsi="Consolas" w:cs="Consolas"/>
                <w:sz w:val="16"/>
              </w:rPr>
              <w:t>.</w:t>
            </w:r>
          </w:p>
        </w:tc>
        <w:tc>
          <w:tcPr>
            <w:tcW w:w="0" w:type="auto"/>
          </w:tcPr>
          <w:p w14:paraId="534802D4" w14:textId="77777777" w:rsidR="003D27E1" w:rsidRDefault="00B475ED">
            <w:pPr>
              <w:jc w:val="center"/>
            </w:pPr>
            <w:r>
              <w:rPr>
                <w:rFonts w:ascii="Consolas" w:eastAsia="Consolas" w:hAnsi="Consolas" w:cs="Consolas"/>
                <w:sz w:val="16"/>
              </w:rPr>
              <w:t>1</w:t>
            </w:r>
          </w:p>
        </w:tc>
        <w:tc>
          <w:tcPr>
            <w:tcW w:w="0" w:type="auto"/>
          </w:tcPr>
          <w:p w14:paraId="534802D5" w14:textId="77777777" w:rsidR="003D27E1" w:rsidRDefault="00B475ED">
            <w:pPr>
              <w:jc w:val="center"/>
            </w:pPr>
            <w:r>
              <w:rPr>
                <w:rFonts w:ascii="Consolas" w:eastAsia="Consolas" w:hAnsi="Consolas" w:cs="Consolas"/>
                <w:sz w:val="16"/>
              </w:rPr>
              <w:t>.</w:t>
            </w:r>
          </w:p>
        </w:tc>
      </w:tr>
      <w:tr w:rsidR="003D27E1" w14:paraId="534802DF" w14:textId="77777777">
        <w:trPr>
          <w:jc w:val="center"/>
        </w:trPr>
        <w:tc>
          <w:tcPr>
            <w:tcW w:w="0" w:type="auto"/>
          </w:tcPr>
          <w:p w14:paraId="534802D7" w14:textId="77777777" w:rsidR="003D27E1" w:rsidRDefault="00B475ED">
            <w:r>
              <w:rPr>
                <w:rFonts w:ascii="Consolas" w:eastAsia="Consolas" w:hAnsi="Consolas" w:cs="Consolas"/>
                <w:sz w:val="16"/>
              </w:rPr>
              <w:t>incjob1_mg</w:t>
            </w:r>
          </w:p>
        </w:tc>
        <w:tc>
          <w:tcPr>
            <w:tcW w:w="0" w:type="auto"/>
          </w:tcPr>
          <w:p w14:paraId="534802D8" w14:textId="77777777" w:rsidR="003D27E1" w:rsidRDefault="00B475ED">
            <w:pPr>
              <w:jc w:val="center"/>
            </w:pPr>
            <w:r>
              <w:rPr>
                <w:rFonts w:ascii="Consolas" w:eastAsia="Consolas" w:hAnsi="Consolas" w:cs="Consolas"/>
                <w:sz w:val="16"/>
              </w:rPr>
              <w:t>1</w:t>
            </w:r>
          </w:p>
        </w:tc>
        <w:tc>
          <w:tcPr>
            <w:tcW w:w="0" w:type="auto"/>
          </w:tcPr>
          <w:p w14:paraId="534802D9" w14:textId="77777777" w:rsidR="003D27E1" w:rsidRDefault="00B475ED">
            <w:pPr>
              <w:jc w:val="center"/>
            </w:pPr>
            <w:r>
              <w:rPr>
                <w:rFonts w:ascii="Consolas" w:eastAsia="Consolas" w:hAnsi="Consolas" w:cs="Consolas"/>
                <w:sz w:val="16"/>
              </w:rPr>
              <w:t>.</w:t>
            </w:r>
          </w:p>
        </w:tc>
        <w:tc>
          <w:tcPr>
            <w:tcW w:w="0" w:type="auto"/>
          </w:tcPr>
          <w:p w14:paraId="534802DA" w14:textId="77777777" w:rsidR="003D27E1" w:rsidRDefault="00B475ED">
            <w:pPr>
              <w:jc w:val="center"/>
            </w:pPr>
            <w:r>
              <w:rPr>
                <w:rFonts w:ascii="Consolas" w:eastAsia="Consolas" w:hAnsi="Consolas" w:cs="Consolas"/>
                <w:sz w:val="16"/>
              </w:rPr>
              <w:t>1</w:t>
            </w:r>
          </w:p>
        </w:tc>
        <w:tc>
          <w:tcPr>
            <w:tcW w:w="0" w:type="auto"/>
          </w:tcPr>
          <w:p w14:paraId="534802DB" w14:textId="77777777" w:rsidR="003D27E1" w:rsidRDefault="00B475ED">
            <w:pPr>
              <w:jc w:val="center"/>
            </w:pPr>
            <w:r>
              <w:rPr>
                <w:rFonts w:ascii="Consolas" w:eastAsia="Consolas" w:hAnsi="Consolas" w:cs="Consolas"/>
                <w:sz w:val="16"/>
              </w:rPr>
              <w:t>.</w:t>
            </w:r>
          </w:p>
        </w:tc>
        <w:tc>
          <w:tcPr>
            <w:tcW w:w="0" w:type="auto"/>
          </w:tcPr>
          <w:p w14:paraId="534802DC" w14:textId="77777777" w:rsidR="003D27E1" w:rsidRDefault="00B475ED">
            <w:pPr>
              <w:jc w:val="center"/>
            </w:pPr>
            <w:r>
              <w:rPr>
                <w:rFonts w:ascii="Consolas" w:eastAsia="Consolas" w:hAnsi="Consolas" w:cs="Consolas"/>
                <w:sz w:val="16"/>
              </w:rPr>
              <w:t>1</w:t>
            </w:r>
          </w:p>
        </w:tc>
        <w:tc>
          <w:tcPr>
            <w:tcW w:w="0" w:type="auto"/>
          </w:tcPr>
          <w:p w14:paraId="534802DD" w14:textId="77777777" w:rsidR="003D27E1" w:rsidRDefault="00B475ED">
            <w:pPr>
              <w:jc w:val="center"/>
            </w:pPr>
            <w:r>
              <w:rPr>
                <w:rFonts w:ascii="Consolas" w:eastAsia="Consolas" w:hAnsi="Consolas" w:cs="Consolas"/>
                <w:sz w:val="16"/>
              </w:rPr>
              <w:t>1</w:t>
            </w:r>
          </w:p>
        </w:tc>
        <w:tc>
          <w:tcPr>
            <w:tcW w:w="0" w:type="auto"/>
          </w:tcPr>
          <w:p w14:paraId="534802DE" w14:textId="77777777" w:rsidR="003D27E1" w:rsidRDefault="00B475ED">
            <w:pPr>
              <w:jc w:val="center"/>
            </w:pPr>
            <w:r>
              <w:rPr>
                <w:rFonts w:ascii="Consolas" w:eastAsia="Consolas" w:hAnsi="Consolas" w:cs="Consolas"/>
                <w:sz w:val="16"/>
              </w:rPr>
              <w:t>.</w:t>
            </w:r>
          </w:p>
        </w:tc>
      </w:tr>
      <w:tr w:rsidR="003D27E1" w14:paraId="534802E8" w14:textId="77777777">
        <w:trPr>
          <w:jc w:val="center"/>
        </w:trPr>
        <w:tc>
          <w:tcPr>
            <w:tcW w:w="0" w:type="auto"/>
          </w:tcPr>
          <w:p w14:paraId="534802E0" w14:textId="77777777" w:rsidR="003D27E1" w:rsidRDefault="00B475ED">
            <w:r>
              <w:rPr>
                <w:rFonts w:ascii="Consolas" w:eastAsia="Consolas" w:hAnsi="Consolas" w:cs="Consolas"/>
                <w:sz w:val="16"/>
              </w:rPr>
              <w:t>incjob1_mn</w:t>
            </w:r>
          </w:p>
        </w:tc>
        <w:tc>
          <w:tcPr>
            <w:tcW w:w="0" w:type="auto"/>
          </w:tcPr>
          <w:p w14:paraId="534802E1" w14:textId="77777777" w:rsidR="003D27E1" w:rsidRDefault="00B475ED">
            <w:pPr>
              <w:jc w:val="center"/>
            </w:pPr>
            <w:r>
              <w:rPr>
                <w:rFonts w:ascii="Consolas" w:eastAsia="Consolas" w:hAnsi="Consolas" w:cs="Consolas"/>
                <w:sz w:val="16"/>
              </w:rPr>
              <w:t>.</w:t>
            </w:r>
          </w:p>
        </w:tc>
        <w:tc>
          <w:tcPr>
            <w:tcW w:w="0" w:type="auto"/>
          </w:tcPr>
          <w:p w14:paraId="534802E2" w14:textId="77777777" w:rsidR="003D27E1" w:rsidRDefault="00B475ED">
            <w:pPr>
              <w:jc w:val="center"/>
            </w:pPr>
            <w:r>
              <w:rPr>
                <w:rFonts w:ascii="Consolas" w:eastAsia="Consolas" w:hAnsi="Consolas" w:cs="Consolas"/>
                <w:sz w:val="16"/>
              </w:rPr>
              <w:t>1</w:t>
            </w:r>
          </w:p>
        </w:tc>
        <w:tc>
          <w:tcPr>
            <w:tcW w:w="0" w:type="auto"/>
          </w:tcPr>
          <w:p w14:paraId="534802E3" w14:textId="77777777" w:rsidR="003D27E1" w:rsidRDefault="00B475ED">
            <w:pPr>
              <w:jc w:val="center"/>
            </w:pPr>
            <w:r>
              <w:rPr>
                <w:rFonts w:ascii="Consolas" w:eastAsia="Consolas" w:hAnsi="Consolas" w:cs="Consolas"/>
                <w:sz w:val="16"/>
              </w:rPr>
              <w:t>.</w:t>
            </w:r>
          </w:p>
        </w:tc>
        <w:tc>
          <w:tcPr>
            <w:tcW w:w="0" w:type="auto"/>
          </w:tcPr>
          <w:p w14:paraId="534802E4" w14:textId="77777777" w:rsidR="003D27E1" w:rsidRDefault="00B475ED">
            <w:pPr>
              <w:jc w:val="center"/>
            </w:pPr>
            <w:r>
              <w:rPr>
                <w:rFonts w:ascii="Consolas" w:eastAsia="Consolas" w:hAnsi="Consolas" w:cs="Consolas"/>
                <w:sz w:val="16"/>
              </w:rPr>
              <w:t>.</w:t>
            </w:r>
          </w:p>
        </w:tc>
        <w:tc>
          <w:tcPr>
            <w:tcW w:w="0" w:type="auto"/>
          </w:tcPr>
          <w:p w14:paraId="534802E5" w14:textId="77777777" w:rsidR="003D27E1" w:rsidRDefault="00B475ED">
            <w:pPr>
              <w:jc w:val="center"/>
            </w:pPr>
            <w:r>
              <w:rPr>
                <w:rFonts w:ascii="Consolas" w:eastAsia="Consolas" w:hAnsi="Consolas" w:cs="Consolas"/>
                <w:sz w:val="16"/>
              </w:rPr>
              <w:t>1</w:t>
            </w:r>
          </w:p>
        </w:tc>
        <w:tc>
          <w:tcPr>
            <w:tcW w:w="0" w:type="auto"/>
          </w:tcPr>
          <w:p w14:paraId="534802E6" w14:textId="77777777" w:rsidR="003D27E1" w:rsidRDefault="00B475ED">
            <w:pPr>
              <w:jc w:val="center"/>
            </w:pPr>
            <w:r>
              <w:rPr>
                <w:rFonts w:ascii="Consolas" w:eastAsia="Consolas" w:hAnsi="Consolas" w:cs="Consolas"/>
                <w:sz w:val="16"/>
              </w:rPr>
              <w:t>1</w:t>
            </w:r>
          </w:p>
        </w:tc>
        <w:tc>
          <w:tcPr>
            <w:tcW w:w="0" w:type="auto"/>
          </w:tcPr>
          <w:p w14:paraId="534802E7" w14:textId="77777777" w:rsidR="003D27E1" w:rsidRDefault="00B475ED">
            <w:pPr>
              <w:jc w:val="center"/>
            </w:pPr>
            <w:r>
              <w:rPr>
                <w:rFonts w:ascii="Consolas" w:eastAsia="Consolas" w:hAnsi="Consolas" w:cs="Consolas"/>
                <w:sz w:val="16"/>
              </w:rPr>
              <w:t>.</w:t>
            </w:r>
          </w:p>
        </w:tc>
      </w:tr>
      <w:tr w:rsidR="003D27E1" w14:paraId="534802F1" w14:textId="77777777">
        <w:trPr>
          <w:jc w:val="center"/>
        </w:trPr>
        <w:tc>
          <w:tcPr>
            <w:tcW w:w="0" w:type="auto"/>
          </w:tcPr>
          <w:p w14:paraId="534802E9" w14:textId="77777777" w:rsidR="003D27E1" w:rsidRDefault="00B475ED">
            <w:r>
              <w:rPr>
                <w:rFonts w:ascii="Consolas" w:eastAsia="Consolas" w:hAnsi="Consolas" w:cs="Consolas"/>
                <w:sz w:val="16"/>
              </w:rPr>
              <w:t>incjob1_hg</w:t>
            </w:r>
          </w:p>
        </w:tc>
        <w:tc>
          <w:tcPr>
            <w:tcW w:w="0" w:type="auto"/>
          </w:tcPr>
          <w:p w14:paraId="534802EA" w14:textId="77777777" w:rsidR="003D27E1" w:rsidRDefault="00B475ED">
            <w:pPr>
              <w:jc w:val="center"/>
            </w:pPr>
            <w:r>
              <w:rPr>
                <w:rFonts w:ascii="Consolas" w:eastAsia="Consolas" w:hAnsi="Consolas" w:cs="Consolas"/>
                <w:sz w:val="16"/>
              </w:rPr>
              <w:t>.</w:t>
            </w:r>
          </w:p>
        </w:tc>
        <w:tc>
          <w:tcPr>
            <w:tcW w:w="0" w:type="auto"/>
          </w:tcPr>
          <w:p w14:paraId="534802EB" w14:textId="77777777" w:rsidR="003D27E1" w:rsidRDefault="00B475ED">
            <w:pPr>
              <w:jc w:val="center"/>
            </w:pPr>
            <w:r>
              <w:rPr>
                <w:rFonts w:ascii="Consolas" w:eastAsia="Consolas" w:hAnsi="Consolas" w:cs="Consolas"/>
                <w:sz w:val="16"/>
              </w:rPr>
              <w:t>.</w:t>
            </w:r>
          </w:p>
        </w:tc>
        <w:tc>
          <w:tcPr>
            <w:tcW w:w="0" w:type="auto"/>
          </w:tcPr>
          <w:p w14:paraId="534802EC" w14:textId="77777777" w:rsidR="003D27E1" w:rsidRDefault="00B475ED">
            <w:pPr>
              <w:jc w:val="center"/>
            </w:pPr>
            <w:r>
              <w:rPr>
                <w:rFonts w:ascii="Consolas" w:eastAsia="Consolas" w:hAnsi="Consolas" w:cs="Consolas"/>
                <w:sz w:val="16"/>
              </w:rPr>
              <w:t>1</w:t>
            </w:r>
          </w:p>
        </w:tc>
        <w:tc>
          <w:tcPr>
            <w:tcW w:w="0" w:type="auto"/>
          </w:tcPr>
          <w:p w14:paraId="534802ED" w14:textId="77777777" w:rsidR="003D27E1" w:rsidRDefault="00B475ED">
            <w:pPr>
              <w:jc w:val="center"/>
            </w:pPr>
            <w:r>
              <w:rPr>
                <w:rFonts w:ascii="Consolas" w:eastAsia="Consolas" w:hAnsi="Consolas" w:cs="Consolas"/>
                <w:sz w:val="16"/>
              </w:rPr>
              <w:t>.</w:t>
            </w:r>
          </w:p>
        </w:tc>
        <w:tc>
          <w:tcPr>
            <w:tcW w:w="0" w:type="auto"/>
          </w:tcPr>
          <w:p w14:paraId="534802EE" w14:textId="77777777" w:rsidR="003D27E1" w:rsidRDefault="00B475ED">
            <w:pPr>
              <w:jc w:val="center"/>
            </w:pPr>
            <w:r>
              <w:rPr>
                <w:rFonts w:ascii="Consolas" w:eastAsia="Consolas" w:hAnsi="Consolas" w:cs="Consolas"/>
                <w:sz w:val="16"/>
              </w:rPr>
              <w:t>.</w:t>
            </w:r>
          </w:p>
        </w:tc>
        <w:tc>
          <w:tcPr>
            <w:tcW w:w="0" w:type="auto"/>
          </w:tcPr>
          <w:p w14:paraId="534802EF" w14:textId="77777777" w:rsidR="003D27E1" w:rsidRDefault="00B475ED">
            <w:pPr>
              <w:jc w:val="center"/>
            </w:pPr>
            <w:r>
              <w:rPr>
                <w:rFonts w:ascii="Consolas" w:eastAsia="Consolas" w:hAnsi="Consolas" w:cs="Consolas"/>
                <w:sz w:val="16"/>
              </w:rPr>
              <w:t>.</w:t>
            </w:r>
          </w:p>
        </w:tc>
        <w:tc>
          <w:tcPr>
            <w:tcW w:w="0" w:type="auto"/>
          </w:tcPr>
          <w:p w14:paraId="534802F0" w14:textId="77777777" w:rsidR="003D27E1" w:rsidRDefault="00B475ED">
            <w:pPr>
              <w:jc w:val="center"/>
            </w:pPr>
            <w:r>
              <w:rPr>
                <w:rFonts w:ascii="Consolas" w:eastAsia="Consolas" w:hAnsi="Consolas" w:cs="Consolas"/>
                <w:sz w:val="16"/>
              </w:rPr>
              <w:t>.</w:t>
            </w:r>
          </w:p>
        </w:tc>
      </w:tr>
      <w:tr w:rsidR="003D27E1" w14:paraId="534802FA" w14:textId="77777777">
        <w:trPr>
          <w:jc w:val="center"/>
        </w:trPr>
        <w:tc>
          <w:tcPr>
            <w:tcW w:w="0" w:type="auto"/>
          </w:tcPr>
          <w:p w14:paraId="534802F2" w14:textId="77777777" w:rsidR="003D27E1" w:rsidRDefault="00B475ED">
            <w:proofErr w:type="spellStart"/>
            <w:r>
              <w:rPr>
                <w:rFonts w:ascii="Consolas" w:eastAsia="Consolas" w:hAnsi="Consolas" w:cs="Consolas"/>
                <w:sz w:val="16"/>
              </w:rPr>
              <w:t>hhinc_pypre</w:t>
            </w:r>
            <w:proofErr w:type="spellEnd"/>
          </w:p>
        </w:tc>
        <w:tc>
          <w:tcPr>
            <w:tcW w:w="0" w:type="auto"/>
          </w:tcPr>
          <w:p w14:paraId="534802F3" w14:textId="77777777" w:rsidR="003D27E1" w:rsidRDefault="00B475ED">
            <w:pPr>
              <w:jc w:val="center"/>
            </w:pPr>
            <w:r>
              <w:rPr>
                <w:rFonts w:ascii="Consolas" w:eastAsia="Consolas" w:hAnsi="Consolas" w:cs="Consolas"/>
                <w:sz w:val="16"/>
              </w:rPr>
              <w:t>1</w:t>
            </w:r>
          </w:p>
        </w:tc>
        <w:tc>
          <w:tcPr>
            <w:tcW w:w="0" w:type="auto"/>
          </w:tcPr>
          <w:p w14:paraId="534802F4" w14:textId="77777777" w:rsidR="003D27E1" w:rsidRDefault="00B475ED">
            <w:pPr>
              <w:jc w:val="center"/>
            </w:pPr>
            <w:r>
              <w:rPr>
                <w:rFonts w:ascii="Consolas" w:eastAsia="Consolas" w:hAnsi="Consolas" w:cs="Consolas"/>
                <w:sz w:val="16"/>
              </w:rPr>
              <w:t>.</w:t>
            </w:r>
          </w:p>
        </w:tc>
        <w:tc>
          <w:tcPr>
            <w:tcW w:w="0" w:type="auto"/>
          </w:tcPr>
          <w:p w14:paraId="534802F5" w14:textId="77777777" w:rsidR="003D27E1" w:rsidRDefault="00B475ED">
            <w:pPr>
              <w:jc w:val="center"/>
            </w:pPr>
            <w:r>
              <w:rPr>
                <w:rFonts w:ascii="Consolas" w:eastAsia="Consolas" w:hAnsi="Consolas" w:cs="Consolas"/>
                <w:sz w:val="16"/>
              </w:rPr>
              <w:t>.</w:t>
            </w:r>
          </w:p>
        </w:tc>
        <w:tc>
          <w:tcPr>
            <w:tcW w:w="0" w:type="auto"/>
          </w:tcPr>
          <w:p w14:paraId="534802F6" w14:textId="77777777" w:rsidR="003D27E1" w:rsidRDefault="00B475ED">
            <w:pPr>
              <w:jc w:val="center"/>
            </w:pPr>
            <w:r>
              <w:rPr>
                <w:rFonts w:ascii="Consolas" w:eastAsia="Consolas" w:hAnsi="Consolas" w:cs="Consolas"/>
                <w:sz w:val="16"/>
              </w:rPr>
              <w:t>1</w:t>
            </w:r>
          </w:p>
        </w:tc>
        <w:tc>
          <w:tcPr>
            <w:tcW w:w="0" w:type="auto"/>
          </w:tcPr>
          <w:p w14:paraId="534802F7" w14:textId="77777777" w:rsidR="003D27E1" w:rsidRDefault="00B475ED">
            <w:pPr>
              <w:jc w:val="center"/>
            </w:pPr>
            <w:r>
              <w:rPr>
                <w:rFonts w:ascii="Consolas" w:eastAsia="Consolas" w:hAnsi="Consolas" w:cs="Consolas"/>
                <w:sz w:val="16"/>
              </w:rPr>
              <w:t>1</w:t>
            </w:r>
          </w:p>
        </w:tc>
        <w:tc>
          <w:tcPr>
            <w:tcW w:w="0" w:type="auto"/>
          </w:tcPr>
          <w:p w14:paraId="534802F8" w14:textId="77777777" w:rsidR="003D27E1" w:rsidRDefault="00B475ED">
            <w:pPr>
              <w:jc w:val="center"/>
            </w:pPr>
            <w:r>
              <w:rPr>
                <w:rFonts w:ascii="Consolas" w:eastAsia="Consolas" w:hAnsi="Consolas" w:cs="Consolas"/>
                <w:sz w:val="16"/>
              </w:rPr>
              <w:t>1</w:t>
            </w:r>
          </w:p>
        </w:tc>
        <w:tc>
          <w:tcPr>
            <w:tcW w:w="0" w:type="auto"/>
          </w:tcPr>
          <w:p w14:paraId="534802F9" w14:textId="77777777" w:rsidR="003D27E1" w:rsidRDefault="00B475ED">
            <w:pPr>
              <w:jc w:val="center"/>
            </w:pPr>
            <w:r>
              <w:rPr>
                <w:rFonts w:ascii="Consolas" w:eastAsia="Consolas" w:hAnsi="Consolas" w:cs="Consolas"/>
                <w:sz w:val="16"/>
              </w:rPr>
              <w:t>1</w:t>
            </w:r>
          </w:p>
        </w:tc>
      </w:tr>
      <w:tr w:rsidR="003D27E1" w14:paraId="53480303" w14:textId="77777777">
        <w:trPr>
          <w:jc w:val="center"/>
        </w:trPr>
        <w:tc>
          <w:tcPr>
            <w:tcW w:w="0" w:type="auto"/>
          </w:tcPr>
          <w:p w14:paraId="534802FB" w14:textId="77777777" w:rsidR="003D27E1" w:rsidRDefault="00B475ED">
            <w:proofErr w:type="spellStart"/>
            <w:r>
              <w:rPr>
                <w:rFonts w:ascii="Consolas" w:eastAsia="Consolas" w:hAnsi="Consolas" w:cs="Consolas"/>
                <w:sz w:val="16"/>
              </w:rPr>
              <w:t>hhinc_pypost</w:t>
            </w:r>
            <w:proofErr w:type="spellEnd"/>
          </w:p>
        </w:tc>
        <w:tc>
          <w:tcPr>
            <w:tcW w:w="0" w:type="auto"/>
          </w:tcPr>
          <w:p w14:paraId="534802FC" w14:textId="77777777" w:rsidR="003D27E1" w:rsidRDefault="00B475ED">
            <w:pPr>
              <w:jc w:val="center"/>
            </w:pPr>
            <w:r>
              <w:rPr>
                <w:rFonts w:ascii="Consolas" w:eastAsia="Consolas" w:hAnsi="Consolas" w:cs="Consolas"/>
                <w:sz w:val="16"/>
              </w:rPr>
              <w:t>1</w:t>
            </w:r>
          </w:p>
        </w:tc>
        <w:tc>
          <w:tcPr>
            <w:tcW w:w="0" w:type="auto"/>
          </w:tcPr>
          <w:p w14:paraId="534802FD" w14:textId="77777777" w:rsidR="003D27E1" w:rsidRDefault="00B475ED">
            <w:pPr>
              <w:jc w:val="center"/>
            </w:pPr>
            <w:r>
              <w:rPr>
                <w:rFonts w:ascii="Consolas" w:eastAsia="Consolas" w:hAnsi="Consolas" w:cs="Consolas"/>
                <w:sz w:val="16"/>
              </w:rPr>
              <w:t>1</w:t>
            </w:r>
          </w:p>
        </w:tc>
        <w:tc>
          <w:tcPr>
            <w:tcW w:w="0" w:type="auto"/>
          </w:tcPr>
          <w:p w14:paraId="534802FE" w14:textId="77777777" w:rsidR="003D27E1" w:rsidRDefault="00B475ED">
            <w:pPr>
              <w:jc w:val="center"/>
            </w:pPr>
            <w:r>
              <w:rPr>
                <w:rFonts w:ascii="Consolas" w:eastAsia="Consolas" w:hAnsi="Consolas" w:cs="Consolas"/>
                <w:sz w:val="16"/>
              </w:rPr>
              <w:t>1</w:t>
            </w:r>
          </w:p>
        </w:tc>
        <w:tc>
          <w:tcPr>
            <w:tcW w:w="0" w:type="auto"/>
          </w:tcPr>
          <w:p w14:paraId="534802FF" w14:textId="77777777" w:rsidR="003D27E1" w:rsidRDefault="00B475ED">
            <w:pPr>
              <w:jc w:val="center"/>
            </w:pPr>
            <w:r>
              <w:rPr>
                <w:rFonts w:ascii="Consolas" w:eastAsia="Consolas" w:hAnsi="Consolas" w:cs="Consolas"/>
                <w:sz w:val="16"/>
              </w:rPr>
              <w:t>1</w:t>
            </w:r>
          </w:p>
        </w:tc>
        <w:tc>
          <w:tcPr>
            <w:tcW w:w="0" w:type="auto"/>
          </w:tcPr>
          <w:p w14:paraId="53480300" w14:textId="77777777" w:rsidR="003D27E1" w:rsidRDefault="00B475ED">
            <w:pPr>
              <w:jc w:val="center"/>
            </w:pPr>
            <w:r>
              <w:rPr>
                <w:rFonts w:ascii="Consolas" w:eastAsia="Consolas" w:hAnsi="Consolas" w:cs="Consolas"/>
                <w:sz w:val="16"/>
              </w:rPr>
              <w:t>1</w:t>
            </w:r>
          </w:p>
        </w:tc>
        <w:tc>
          <w:tcPr>
            <w:tcW w:w="0" w:type="auto"/>
          </w:tcPr>
          <w:p w14:paraId="53480301" w14:textId="77777777" w:rsidR="003D27E1" w:rsidRDefault="00B475ED">
            <w:pPr>
              <w:jc w:val="center"/>
            </w:pPr>
            <w:r>
              <w:rPr>
                <w:rFonts w:ascii="Consolas" w:eastAsia="Consolas" w:hAnsi="Consolas" w:cs="Consolas"/>
                <w:sz w:val="16"/>
              </w:rPr>
              <w:t>1</w:t>
            </w:r>
          </w:p>
        </w:tc>
        <w:tc>
          <w:tcPr>
            <w:tcW w:w="0" w:type="auto"/>
          </w:tcPr>
          <w:p w14:paraId="53480302" w14:textId="77777777" w:rsidR="003D27E1" w:rsidRDefault="00B475ED">
            <w:pPr>
              <w:jc w:val="center"/>
            </w:pPr>
            <w:r>
              <w:rPr>
                <w:rFonts w:ascii="Consolas" w:eastAsia="Consolas" w:hAnsi="Consolas" w:cs="Consolas"/>
                <w:sz w:val="16"/>
              </w:rPr>
              <w:t>1</w:t>
            </w:r>
          </w:p>
        </w:tc>
      </w:tr>
      <w:tr w:rsidR="003D27E1" w14:paraId="5348030C" w14:textId="77777777">
        <w:trPr>
          <w:jc w:val="center"/>
        </w:trPr>
        <w:tc>
          <w:tcPr>
            <w:tcW w:w="0" w:type="auto"/>
          </w:tcPr>
          <w:p w14:paraId="53480304" w14:textId="77777777" w:rsidR="003D27E1" w:rsidRDefault="00B475ED">
            <w:proofErr w:type="spellStart"/>
            <w:r>
              <w:rPr>
                <w:rFonts w:ascii="Consolas" w:eastAsia="Consolas" w:hAnsi="Consolas" w:cs="Consolas"/>
                <w:sz w:val="16"/>
              </w:rPr>
              <w:t>hhinc_pypost_eq</w:t>
            </w:r>
            <w:proofErr w:type="spellEnd"/>
          </w:p>
        </w:tc>
        <w:tc>
          <w:tcPr>
            <w:tcW w:w="0" w:type="auto"/>
          </w:tcPr>
          <w:p w14:paraId="53480305" w14:textId="77777777" w:rsidR="003D27E1" w:rsidRDefault="00B475ED">
            <w:pPr>
              <w:jc w:val="center"/>
            </w:pPr>
            <w:r>
              <w:rPr>
                <w:rFonts w:ascii="Consolas" w:eastAsia="Consolas" w:hAnsi="Consolas" w:cs="Consolas"/>
                <w:sz w:val="16"/>
              </w:rPr>
              <w:t>1</w:t>
            </w:r>
          </w:p>
        </w:tc>
        <w:tc>
          <w:tcPr>
            <w:tcW w:w="0" w:type="auto"/>
          </w:tcPr>
          <w:p w14:paraId="53480306" w14:textId="77777777" w:rsidR="003D27E1" w:rsidRDefault="00B475ED">
            <w:pPr>
              <w:jc w:val="center"/>
            </w:pPr>
            <w:r>
              <w:rPr>
                <w:rFonts w:ascii="Consolas" w:eastAsia="Consolas" w:hAnsi="Consolas" w:cs="Consolas"/>
                <w:sz w:val="16"/>
              </w:rPr>
              <w:t>1</w:t>
            </w:r>
          </w:p>
        </w:tc>
        <w:tc>
          <w:tcPr>
            <w:tcW w:w="0" w:type="auto"/>
          </w:tcPr>
          <w:p w14:paraId="53480307" w14:textId="77777777" w:rsidR="003D27E1" w:rsidRDefault="00B475ED">
            <w:pPr>
              <w:jc w:val="center"/>
            </w:pPr>
            <w:r>
              <w:rPr>
                <w:rFonts w:ascii="Consolas" w:eastAsia="Consolas" w:hAnsi="Consolas" w:cs="Consolas"/>
                <w:sz w:val="16"/>
              </w:rPr>
              <w:t>1</w:t>
            </w:r>
          </w:p>
        </w:tc>
        <w:tc>
          <w:tcPr>
            <w:tcW w:w="0" w:type="auto"/>
          </w:tcPr>
          <w:p w14:paraId="53480308" w14:textId="77777777" w:rsidR="003D27E1" w:rsidRDefault="00B475ED">
            <w:pPr>
              <w:jc w:val="center"/>
            </w:pPr>
            <w:r>
              <w:rPr>
                <w:rFonts w:ascii="Consolas" w:eastAsia="Consolas" w:hAnsi="Consolas" w:cs="Consolas"/>
                <w:sz w:val="16"/>
              </w:rPr>
              <w:t>1</w:t>
            </w:r>
          </w:p>
        </w:tc>
        <w:tc>
          <w:tcPr>
            <w:tcW w:w="0" w:type="auto"/>
          </w:tcPr>
          <w:p w14:paraId="53480309" w14:textId="77777777" w:rsidR="003D27E1" w:rsidRDefault="00B475ED">
            <w:pPr>
              <w:jc w:val="center"/>
            </w:pPr>
            <w:r>
              <w:rPr>
                <w:rFonts w:ascii="Consolas" w:eastAsia="Consolas" w:hAnsi="Consolas" w:cs="Consolas"/>
                <w:sz w:val="16"/>
              </w:rPr>
              <w:t>1</w:t>
            </w:r>
          </w:p>
        </w:tc>
        <w:tc>
          <w:tcPr>
            <w:tcW w:w="0" w:type="auto"/>
          </w:tcPr>
          <w:p w14:paraId="5348030A" w14:textId="77777777" w:rsidR="003D27E1" w:rsidRDefault="00B475ED">
            <w:pPr>
              <w:jc w:val="center"/>
            </w:pPr>
            <w:r>
              <w:rPr>
                <w:rFonts w:ascii="Consolas" w:eastAsia="Consolas" w:hAnsi="Consolas" w:cs="Consolas"/>
                <w:sz w:val="16"/>
              </w:rPr>
              <w:t>1</w:t>
            </w:r>
          </w:p>
        </w:tc>
        <w:tc>
          <w:tcPr>
            <w:tcW w:w="0" w:type="auto"/>
          </w:tcPr>
          <w:p w14:paraId="5348030B" w14:textId="77777777" w:rsidR="003D27E1" w:rsidRDefault="00B475ED">
            <w:pPr>
              <w:jc w:val="center"/>
            </w:pPr>
            <w:r>
              <w:rPr>
                <w:rFonts w:ascii="Consolas" w:eastAsia="Consolas" w:hAnsi="Consolas" w:cs="Consolas"/>
                <w:sz w:val="16"/>
              </w:rPr>
              <w:t>1</w:t>
            </w:r>
          </w:p>
        </w:tc>
      </w:tr>
      <w:tr w:rsidR="003D27E1" w14:paraId="53480315" w14:textId="77777777">
        <w:trPr>
          <w:jc w:val="center"/>
        </w:trPr>
        <w:tc>
          <w:tcPr>
            <w:tcW w:w="0" w:type="auto"/>
          </w:tcPr>
          <w:p w14:paraId="5348030D" w14:textId="77777777" w:rsidR="003D27E1" w:rsidRDefault="00B475ED">
            <w:r>
              <w:rPr>
                <w:rFonts w:ascii="Consolas" w:eastAsia="Consolas" w:hAnsi="Consolas" w:cs="Consolas"/>
                <w:sz w:val="16"/>
              </w:rPr>
              <w:t>exp</w:t>
            </w:r>
          </w:p>
        </w:tc>
        <w:tc>
          <w:tcPr>
            <w:tcW w:w="0" w:type="auto"/>
          </w:tcPr>
          <w:p w14:paraId="5348030E" w14:textId="77777777" w:rsidR="003D27E1" w:rsidRDefault="00B475ED">
            <w:pPr>
              <w:jc w:val="center"/>
            </w:pPr>
            <w:r>
              <w:rPr>
                <w:rFonts w:ascii="Consolas" w:eastAsia="Consolas" w:hAnsi="Consolas" w:cs="Consolas"/>
                <w:sz w:val="16"/>
              </w:rPr>
              <w:t>1</w:t>
            </w:r>
          </w:p>
        </w:tc>
        <w:tc>
          <w:tcPr>
            <w:tcW w:w="0" w:type="auto"/>
          </w:tcPr>
          <w:p w14:paraId="5348030F" w14:textId="77777777" w:rsidR="003D27E1" w:rsidRDefault="00B475ED">
            <w:pPr>
              <w:jc w:val="center"/>
            </w:pPr>
            <w:r>
              <w:rPr>
                <w:rFonts w:ascii="Consolas" w:eastAsia="Consolas" w:hAnsi="Consolas" w:cs="Consolas"/>
                <w:sz w:val="16"/>
              </w:rPr>
              <w:t>.</w:t>
            </w:r>
          </w:p>
        </w:tc>
        <w:tc>
          <w:tcPr>
            <w:tcW w:w="0" w:type="auto"/>
          </w:tcPr>
          <w:p w14:paraId="53480310" w14:textId="77777777" w:rsidR="003D27E1" w:rsidRDefault="00B475ED">
            <w:pPr>
              <w:jc w:val="center"/>
            </w:pPr>
            <w:r>
              <w:rPr>
                <w:rFonts w:ascii="Consolas" w:eastAsia="Consolas" w:hAnsi="Consolas" w:cs="Consolas"/>
                <w:sz w:val="16"/>
              </w:rPr>
              <w:t>1</w:t>
            </w:r>
          </w:p>
        </w:tc>
        <w:tc>
          <w:tcPr>
            <w:tcW w:w="0" w:type="auto"/>
          </w:tcPr>
          <w:p w14:paraId="53480311" w14:textId="77777777" w:rsidR="003D27E1" w:rsidRDefault="00B475ED">
            <w:pPr>
              <w:jc w:val="center"/>
            </w:pPr>
            <w:r>
              <w:rPr>
                <w:rFonts w:ascii="Consolas" w:eastAsia="Consolas" w:hAnsi="Consolas" w:cs="Consolas"/>
                <w:sz w:val="16"/>
              </w:rPr>
              <w:t>1</w:t>
            </w:r>
          </w:p>
        </w:tc>
        <w:tc>
          <w:tcPr>
            <w:tcW w:w="0" w:type="auto"/>
          </w:tcPr>
          <w:p w14:paraId="53480312" w14:textId="77777777" w:rsidR="003D27E1" w:rsidRDefault="00B475ED">
            <w:pPr>
              <w:jc w:val="center"/>
            </w:pPr>
            <w:r>
              <w:rPr>
                <w:rFonts w:ascii="Consolas" w:eastAsia="Consolas" w:hAnsi="Consolas" w:cs="Consolas"/>
                <w:sz w:val="16"/>
              </w:rPr>
              <w:t>1</w:t>
            </w:r>
          </w:p>
        </w:tc>
        <w:tc>
          <w:tcPr>
            <w:tcW w:w="0" w:type="auto"/>
          </w:tcPr>
          <w:p w14:paraId="53480313" w14:textId="77777777" w:rsidR="003D27E1" w:rsidRDefault="00B475ED">
            <w:pPr>
              <w:jc w:val="center"/>
            </w:pPr>
            <w:r>
              <w:rPr>
                <w:rFonts w:ascii="Consolas" w:eastAsia="Consolas" w:hAnsi="Consolas" w:cs="Consolas"/>
                <w:sz w:val="16"/>
              </w:rPr>
              <w:t>.</w:t>
            </w:r>
          </w:p>
        </w:tc>
        <w:tc>
          <w:tcPr>
            <w:tcW w:w="0" w:type="auto"/>
          </w:tcPr>
          <w:p w14:paraId="53480314" w14:textId="77777777" w:rsidR="003D27E1" w:rsidRDefault="00B475ED">
            <w:pPr>
              <w:jc w:val="center"/>
            </w:pPr>
            <w:r>
              <w:rPr>
                <w:rFonts w:ascii="Consolas" w:eastAsia="Consolas" w:hAnsi="Consolas" w:cs="Consolas"/>
                <w:sz w:val="16"/>
              </w:rPr>
              <w:t>.</w:t>
            </w:r>
          </w:p>
        </w:tc>
      </w:tr>
      <w:tr w:rsidR="003D27E1" w14:paraId="5348031E" w14:textId="77777777">
        <w:trPr>
          <w:jc w:val="center"/>
        </w:trPr>
        <w:tc>
          <w:tcPr>
            <w:tcW w:w="0" w:type="auto"/>
          </w:tcPr>
          <w:p w14:paraId="53480316" w14:textId="77777777" w:rsidR="003D27E1" w:rsidRDefault="00B475ED">
            <w:proofErr w:type="spellStart"/>
            <w:r>
              <w:rPr>
                <w:rFonts w:ascii="Consolas" w:eastAsia="Consolas" w:hAnsi="Consolas" w:cs="Consolas"/>
                <w:sz w:val="16"/>
              </w:rPr>
              <w:t>exporg</w:t>
            </w:r>
            <w:proofErr w:type="spellEnd"/>
          </w:p>
        </w:tc>
        <w:tc>
          <w:tcPr>
            <w:tcW w:w="0" w:type="auto"/>
          </w:tcPr>
          <w:p w14:paraId="53480317" w14:textId="77777777" w:rsidR="003D27E1" w:rsidRDefault="00B475ED">
            <w:pPr>
              <w:jc w:val="center"/>
            </w:pPr>
            <w:r>
              <w:rPr>
                <w:rFonts w:ascii="Consolas" w:eastAsia="Consolas" w:hAnsi="Consolas" w:cs="Consolas"/>
                <w:sz w:val="16"/>
              </w:rPr>
              <w:t>1</w:t>
            </w:r>
          </w:p>
        </w:tc>
        <w:tc>
          <w:tcPr>
            <w:tcW w:w="0" w:type="auto"/>
          </w:tcPr>
          <w:p w14:paraId="53480318" w14:textId="77777777" w:rsidR="003D27E1" w:rsidRDefault="00B475ED">
            <w:pPr>
              <w:jc w:val="center"/>
            </w:pPr>
            <w:r>
              <w:rPr>
                <w:rFonts w:ascii="Consolas" w:eastAsia="Consolas" w:hAnsi="Consolas" w:cs="Consolas"/>
                <w:sz w:val="16"/>
              </w:rPr>
              <w:t>.</w:t>
            </w:r>
          </w:p>
        </w:tc>
        <w:tc>
          <w:tcPr>
            <w:tcW w:w="0" w:type="auto"/>
          </w:tcPr>
          <w:p w14:paraId="53480319" w14:textId="77777777" w:rsidR="003D27E1" w:rsidRDefault="00B475ED">
            <w:pPr>
              <w:jc w:val="center"/>
            </w:pPr>
            <w:r>
              <w:rPr>
                <w:rFonts w:ascii="Consolas" w:eastAsia="Consolas" w:hAnsi="Consolas" w:cs="Consolas"/>
                <w:sz w:val="16"/>
              </w:rPr>
              <w:t>1</w:t>
            </w:r>
          </w:p>
        </w:tc>
        <w:tc>
          <w:tcPr>
            <w:tcW w:w="0" w:type="auto"/>
          </w:tcPr>
          <w:p w14:paraId="5348031A" w14:textId="77777777" w:rsidR="003D27E1" w:rsidRDefault="00B475ED">
            <w:pPr>
              <w:jc w:val="center"/>
            </w:pPr>
            <w:r>
              <w:rPr>
                <w:rFonts w:ascii="Consolas" w:eastAsia="Consolas" w:hAnsi="Consolas" w:cs="Consolas"/>
                <w:sz w:val="16"/>
              </w:rPr>
              <w:t>.</w:t>
            </w:r>
          </w:p>
        </w:tc>
        <w:tc>
          <w:tcPr>
            <w:tcW w:w="0" w:type="auto"/>
          </w:tcPr>
          <w:p w14:paraId="5348031B" w14:textId="77777777" w:rsidR="003D27E1" w:rsidRDefault="00B475ED">
            <w:pPr>
              <w:jc w:val="center"/>
            </w:pPr>
            <w:r>
              <w:rPr>
                <w:rFonts w:ascii="Consolas" w:eastAsia="Consolas" w:hAnsi="Consolas" w:cs="Consolas"/>
                <w:sz w:val="16"/>
              </w:rPr>
              <w:t>1</w:t>
            </w:r>
          </w:p>
        </w:tc>
        <w:tc>
          <w:tcPr>
            <w:tcW w:w="0" w:type="auto"/>
          </w:tcPr>
          <w:p w14:paraId="5348031C" w14:textId="77777777" w:rsidR="003D27E1" w:rsidRDefault="00B475ED">
            <w:pPr>
              <w:jc w:val="center"/>
            </w:pPr>
            <w:r>
              <w:rPr>
                <w:rFonts w:ascii="Consolas" w:eastAsia="Consolas" w:hAnsi="Consolas" w:cs="Consolas"/>
                <w:sz w:val="16"/>
              </w:rPr>
              <w:t>.</w:t>
            </w:r>
          </w:p>
        </w:tc>
        <w:tc>
          <w:tcPr>
            <w:tcW w:w="0" w:type="auto"/>
          </w:tcPr>
          <w:p w14:paraId="5348031D" w14:textId="77777777" w:rsidR="003D27E1" w:rsidRDefault="00B475ED">
            <w:pPr>
              <w:jc w:val="center"/>
            </w:pPr>
            <w:r>
              <w:rPr>
                <w:rFonts w:ascii="Consolas" w:eastAsia="Consolas" w:hAnsi="Consolas" w:cs="Consolas"/>
                <w:sz w:val="16"/>
              </w:rPr>
              <w:t>1</w:t>
            </w:r>
          </w:p>
        </w:tc>
      </w:tr>
      <w:tr w:rsidR="003D27E1" w14:paraId="53480327" w14:textId="77777777">
        <w:trPr>
          <w:jc w:val="center"/>
        </w:trPr>
        <w:tc>
          <w:tcPr>
            <w:tcW w:w="0" w:type="auto"/>
          </w:tcPr>
          <w:p w14:paraId="5348031F" w14:textId="77777777" w:rsidR="003D27E1" w:rsidRDefault="00B475ED">
            <w:proofErr w:type="spellStart"/>
            <w:r>
              <w:rPr>
                <w:rFonts w:ascii="Consolas" w:eastAsia="Consolas" w:hAnsi="Consolas" w:cs="Consolas"/>
                <w:sz w:val="16"/>
              </w:rPr>
              <w:t>expft</w:t>
            </w:r>
            <w:proofErr w:type="spellEnd"/>
          </w:p>
        </w:tc>
        <w:tc>
          <w:tcPr>
            <w:tcW w:w="0" w:type="auto"/>
          </w:tcPr>
          <w:p w14:paraId="53480320" w14:textId="77777777" w:rsidR="003D27E1" w:rsidRDefault="00B475ED">
            <w:pPr>
              <w:jc w:val="center"/>
            </w:pPr>
            <w:r>
              <w:rPr>
                <w:rFonts w:ascii="Consolas" w:eastAsia="Consolas" w:hAnsi="Consolas" w:cs="Consolas"/>
                <w:sz w:val="16"/>
              </w:rPr>
              <w:t>.</w:t>
            </w:r>
          </w:p>
        </w:tc>
        <w:tc>
          <w:tcPr>
            <w:tcW w:w="0" w:type="auto"/>
          </w:tcPr>
          <w:p w14:paraId="53480321" w14:textId="77777777" w:rsidR="003D27E1" w:rsidRDefault="00B475ED">
            <w:pPr>
              <w:jc w:val="center"/>
            </w:pPr>
            <w:r>
              <w:rPr>
                <w:rFonts w:ascii="Consolas" w:eastAsia="Consolas" w:hAnsi="Consolas" w:cs="Consolas"/>
                <w:sz w:val="16"/>
              </w:rPr>
              <w:t>.</w:t>
            </w:r>
          </w:p>
        </w:tc>
        <w:tc>
          <w:tcPr>
            <w:tcW w:w="0" w:type="auto"/>
          </w:tcPr>
          <w:p w14:paraId="53480322" w14:textId="77777777" w:rsidR="003D27E1" w:rsidRDefault="00B475ED">
            <w:pPr>
              <w:jc w:val="center"/>
            </w:pPr>
            <w:r>
              <w:rPr>
                <w:rFonts w:ascii="Consolas" w:eastAsia="Consolas" w:hAnsi="Consolas" w:cs="Consolas"/>
                <w:sz w:val="16"/>
              </w:rPr>
              <w:t>1</w:t>
            </w:r>
          </w:p>
        </w:tc>
        <w:tc>
          <w:tcPr>
            <w:tcW w:w="0" w:type="auto"/>
          </w:tcPr>
          <w:p w14:paraId="53480323" w14:textId="77777777" w:rsidR="003D27E1" w:rsidRDefault="00B475ED">
            <w:pPr>
              <w:jc w:val="center"/>
            </w:pPr>
            <w:r>
              <w:rPr>
                <w:rFonts w:ascii="Consolas" w:eastAsia="Consolas" w:hAnsi="Consolas" w:cs="Consolas"/>
                <w:sz w:val="16"/>
              </w:rPr>
              <w:t>.</w:t>
            </w:r>
          </w:p>
        </w:tc>
        <w:tc>
          <w:tcPr>
            <w:tcW w:w="0" w:type="auto"/>
          </w:tcPr>
          <w:p w14:paraId="53480324" w14:textId="77777777" w:rsidR="003D27E1" w:rsidRDefault="00B475ED">
            <w:pPr>
              <w:jc w:val="center"/>
            </w:pPr>
            <w:r>
              <w:rPr>
                <w:rFonts w:ascii="Consolas" w:eastAsia="Consolas" w:hAnsi="Consolas" w:cs="Consolas"/>
                <w:sz w:val="16"/>
              </w:rPr>
              <w:t>1</w:t>
            </w:r>
          </w:p>
        </w:tc>
        <w:tc>
          <w:tcPr>
            <w:tcW w:w="0" w:type="auto"/>
          </w:tcPr>
          <w:p w14:paraId="53480325" w14:textId="77777777" w:rsidR="003D27E1" w:rsidRDefault="00B475ED">
            <w:pPr>
              <w:jc w:val="center"/>
            </w:pPr>
            <w:r>
              <w:rPr>
                <w:rFonts w:ascii="Consolas" w:eastAsia="Consolas" w:hAnsi="Consolas" w:cs="Consolas"/>
                <w:sz w:val="16"/>
              </w:rPr>
              <w:t>.</w:t>
            </w:r>
          </w:p>
        </w:tc>
        <w:tc>
          <w:tcPr>
            <w:tcW w:w="0" w:type="auto"/>
          </w:tcPr>
          <w:p w14:paraId="53480326" w14:textId="77777777" w:rsidR="003D27E1" w:rsidRDefault="00B475ED">
            <w:pPr>
              <w:jc w:val="center"/>
            </w:pPr>
            <w:r>
              <w:rPr>
                <w:rFonts w:ascii="Consolas" w:eastAsia="Consolas" w:hAnsi="Consolas" w:cs="Consolas"/>
                <w:sz w:val="16"/>
              </w:rPr>
              <w:t>.</w:t>
            </w:r>
          </w:p>
        </w:tc>
      </w:tr>
      <w:tr w:rsidR="003D27E1" w14:paraId="53480330" w14:textId="77777777">
        <w:trPr>
          <w:jc w:val="center"/>
        </w:trPr>
        <w:tc>
          <w:tcPr>
            <w:tcW w:w="0" w:type="auto"/>
          </w:tcPr>
          <w:p w14:paraId="53480328" w14:textId="77777777" w:rsidR="003D27E1" w:rsidRDefault="00B475ED">
            <w:proofErr w:type="spellStart"/>
            <w:r>
              <w:rPr>
                <w:rFonts w:ascii="Consolas" w:eastAsia="Consolas" w:hAnsi="Consolas" w:cs="Consolas"/>
                <w:sz w:val="16"/>
              </w:rPr>
              <w:t>exppt</w:t>
            </w:r>
            <w:proofErr w:type="spellEnd"/>
          </w:p>
        </w:tc>
        <w:tc>
          <w:tcPr>
            <w:tcW w:w="0" w:type="auto"/>
          </w:tcPr>
          <w:p w14:paraId="53480329" w14:textId="77777777" w:rsidR="003D27E1" w:rsidRDefault="00B475ED">
            <w:pPr>
              <w:jc w:val="center"/>
            </w:pPr>
            <w:r>
              <w:rPr>
                <w:rFonts w:ascii="Consolas" w:eastAsia="Consolas" w:hAnsi="Consolas" w:cs="Consolas"/>
                <w:sz w:val="16"/>
              </w:rPr>
              <w:t>.</w:t>
            </w:r>
          </w:p>
        </w:tc>
        <w:tc>
          <w:tcPr>
            <w:tcW w:w="0" w:type="auto"/>
          </w:tcPr>
          <w:p w14:paraId="5348032A" w14:textId="77777777" w:rsidR="003D27E1" w:rsidRDefault="00B475ED">
            <w:pPr>
              <w:jc w:val="center"/>
            </w:pPr>
            <w:r>
              <w:rPr>
                <w:rFonts w:ascii="Consolas" w:eastAsia="Consolas" w:hAnsi="Consolas" w:cs="Consolas"/>
                <w:sz w:val="16"/>
              </w:rPr>
              <w:t>.</w:t>
            </w:r>
          </w:p>
        </w:tc>
        <w:tc>
          <w:tcPr>
            <w:tcW w:w="0" w:type="auto"/>
          </w:tcPr>
          <w:p w14:paraId="5348032B" w14:textId="77777777" w:rsidR="003D27E1" w:rsidRDefault="00B475ED">
            <w:pPr>
              <w:jc w:val="center"/>
            </w:pPr>
            <w:r>
              <w:rPr>
                <w:rFonts w:ascii="Consolas" w:eastAsia="Consolas" w:hAnsi="Consolas" w:cs="Consolas"/>
                <w:sz w:val="16"/>
              </w:rPr>
              <w:t>.</w:t>
            </w:r>
          </w:p>
        </w:tc>
        <w:tc>
          <w:tcPr>
            <w:tcW w:w="0" w:type="auto"/>
          </w:tcPr>
          <w:p w14:paraId="5348032C" w14:textId="77777777" w:rsidR="003D27E1" w:rsidRDefault="00B475ED">
            <w:pPr>
              <w:jc w:val="center"/>
            </w:pPr>
            <w:r>
              <w:rPr>
                <w:rFonts w:ascii="Consolas" w:eastAsia="Consolas" w:hAnsi="Consolas" w:cs="Consolas"/>
                <w:sz w:val="16"/>
              </w:rPr>
              <w:t>.</w:t>
            </w:r>
          </w:p>
        </w:tc>
        <w:tc>
          <w:tcPr>
            <w:tcW w:w="0" w:type="auto"/>
          </w:tcPr>
          <w:p w14:paraId="5348032D" w14:textId="77777777" w:rsidR="003D27E1" w:rsidRDefault="00B475ED">
            <w:pPr>
              <w:jc w:val="center"/>
            </w:pPr>
            <w:r>
              <w:rPr>
                <w:rFonts w:ascii="Consolas" w:eastAsia="Consolas" w:hAnsi="Consolas" w:cs="Consolas"/>
                <w:sz w:val="16"/>
              </w:rPr>
              <w:t>1</w:t>
            </w:r>
          </w:p>
        </w:tc>
        <w:tc>
          <w:tcPr>
            <w:tcW w:w="0" w:type="auto"/>
          </w:tcPr>
          <w:p w14:paraId="5348032E" w14:textId="77777777" w:rsidR="003D27E1" w:rsidRDefault="00B475ED">
            <w:pPr>
              <w:jc w:val="center"/>
            </w:pPr>
            <w:r>
              <w:rPr>
                <w:rFonts w:ascii="Consolas" w:eastAsia="Consolas" w:hAnsi="Consolas" w:cs="Consolas"/>
                <w:sz w:val="16"/>
              </w:rPr>
              <w:t>.</w:t>
            </w:r>
          </w:p>
        </w:tc>
        <w:tc>
          <w:tcPr>
            <w:tcW w:w="0" w:type="auto"/>
          </w:tcPr>
          <w:p w14:paraId="5348032F" w14:textId="77777777" w:rsidR="003D27E1" w:rsidRDefault="00B475ED">
            <w:pPr>
              <w:jc w:val="center"/>
            </w:pPr>
            <w:r>
              <w:rPr>
                <w:rFonts w:ascii="Consolas" w:eastAsia="Consolas" w:hAnsi="Consolas" w:cs="Consolas"/>
                <w:sz w:val="16"/>
              </w:rPr>
              <w:t>.</w:t>
            </w:r>
          </w:p>
        </w:tc>
      </w:tr>
      <w:tr w:rsidR="003D27E1" w14:paraId="53480339" w14:textId="77777777">
        <w:trPr>
          <w:jc w:val="center"/>
        </w:trPr>
        <w:tc>
          <w:tcPr>
            <w:tcW w:w="0" w:type="auto"/>
          </w:tcPr>
          <w:p w14:paraId="53480331" w14:textId="77777777" w:rsidR="003D27E1" w:rsidRDefault="00B475ED">
            <w:r>
              <w:rPr>
                <w:rFonts w:ascii="Consolas" w:eastAsia="Consolas" w:hAnsi="Consolas" w:cs="Consolas"/>
                <w:sz w:val="16"/>
              </w:rPr>
              <w:t>srh5</w:t>
            </w:r>
          </w:p>
        </w:tc>
        <w:tc>
          <w:tcPr>
            <w:tcW w:w="0" w:type="auto"/>
          </w:tcPr>
          <w:p w14:paraId="53480332" w14:textId="77777777" w:rsidR="003D27E1" w:rsidRDefault="00B475ED">
            <w:pPr>
              <w:jc w:val="center"/>
            </w:pPr>
            <w:r>
              <w:rPr>
                <w:rFonts w:ascii="Consolas" w:eastAsia="Consolas" w:hAnsi="Consolas" w:cs="Consolas"/>
                <w:sz w:val="16"/>
              </w:rPr>
              <w:t>1</w:t>
            </w:r>
          </w:p>
        </w:tc>
        <w:tc>
          <w:tcPr>
            <w:tcW w:w="0" w:type="auto"/>
          </w:tcPr>
          <w:p w14:paraId="53480333" w14:textId="77777777" w:rsidR="003D27E1" w:rsidRDefault="00B475ED">
            <w:pPr>
              <w:jc w:val="center"/>
            </w:pPr>
            <w:r>
              <w:rPr>
                <w:rFonts w:ascii="Consolas" w:eastAsia="Consolas" w:hAnsi="Consolas" w:cs="Consolas"/>
                <w:sz w:val="16"/>
              </w:rPr>
              <w:t>1</w:t>
            </w:r>
          </w:p>
        </w:tc>
        <w:tc>
          <w:tcPr>
            <w:tcW w:w="0" w:type="auto"/>
          </w:tcPr>
          <w:p w14:paraId="53480334" w14:textId="77777777" w:rsidR="003D27E1" w:rsidRDefault="00B475ED">
            <w:pPr>
              <w:jc w:val="center"/>
            </w:pPr>
            <w:r>
              <w:rPr>
                <w:rFonts w:ascii="Consolas" w:eastAsia="Consolas" w:hAnsi="Consolas" w:cs="Consolas"/>
                <w:sz w:val="16"/>
              </w:rPr>
              <w:t>1</w:t>
            </w:r>
          </w:p>
        </w:tc>
        <w:tc>
          <w:tcPr>
            <w:tcW w:w="0" w:type="auto"/>
          </w:tcPr>
          <w:p w14:paraId="53480335" w14:textId="77777777" w:rsidR="003D27E1" w:rsidRDefault="00B475ED">
            <w:pPr>
              <w:jc w:val="center"/>
            </w:pPr>
            <w:r>
              <w:rPr>
                <w:rFonts w:ascii="Consolas" w:eastAsia="Consolas" w:hAnsi="Consolas" w:cs="Consolas"/>
                <w:sz w:val="16"/>
              </w:rPr>
              <w:t>1</w:t>
            </w:r>
          </w:p>
        </w:tc>
        <w:tc>
          <w:tcPr>
            <w:tcW w:w="0" w:type="auto"/>
          </w:tcPr>
          <w:p w14:paraId="53480336" w14:textId="77777777" w:rsidR="003D27E1" w:rsidRDefault="00B475ED">
            <w:pPr>
              <w:jc w:val="center"/>
            </w:pPr>
            <w:r>
              <w:rPr>
                <w:rFonts w:ascii="Consolas" w:eastAsia="Consolas" w:hAnsi="Consolas" w:cs="Consolas"/>
                <w:sz w:val="16"/>
              </w:rPr>
              <w:t>1</w:t>
            </w:r>
          </w:p>
        </w:tc>
        <w:tc>
          <w:tcPr>
            <w:tcW w:w="0" w:type="auto"/>
          </w:tcPr>
          <w:p w14:paraId="53480337" w14:textId="77777777" w:rsidR="003D27E1" w:rsidRDefault="00B475ED">
            <w:pPr>
              <w:jc w:val="center"/>
            </w:pPr>
            <w:r>
              <w:rPr>
                <w:rFonts w:ascii="Consolas" w:eastAsia="Consolas" w:hAnsi="Consolas" w:cs="Consolas"/>
                <w:sz w:val="16"/>
              </w:rPr>
              <w:t>1</w:t>
            </w:r>
          </w:p>
        </w:tc>
        <w:tc>
          <w:tcPr>
            <w:tcW w:w="0" w:type="auto"/>
          </w:tcPr>
          <w:p w14:paraId="53480338" w14:textId="77777777" w:rsidR="003D27E1" w:rsidRDefault="00B475ED">
            <w:pPr>
              <w:jc w:val="center"/>
            </w:pPr>
            <w:r>
              <w:rPr>
                <w:rFonts w:ascii="Consolas" w:eastAsia="Consolas" w:hAnsi="Consolas" w:cs="Consolas"/>
                <w:sz w:val="16"/>
              </w:rPr>
              <w:t>1</w:t>
            </w:r>
          </w:p>
        </w:tc>
      </w:tr>
      <w:tr w:rsidR="003D27E1" w14:paraId="53480342" w14:textId="77777777">
        <w:trPr>
          <w:jc w:val="center"/>
        </w:trPr>
        <w:tc>
          <w:tcPr>
            <w:tcW w:w="0" w:type="auto"/>
          </w:tcPr>
          <w:p w14:paraId="5348033A" w14:textId="77777777" w:rsidR="003D27E1" w:rsidRDefault="00B475ED">
            <w:proofErr w:type="spellStart"/>
            <w:r>
              <w:rPr>
                <w:rFonts w:ascii="Consolas" w:eastAsia="Consolas" w:hAnsi="Consolas" w:cs="Consolas"/>
                <w:sz w:val="16"/>
              </w:rPr>
              <w:t>disabpens</w:t>
            </w:r>
            <w:proofErr w:type="spellEnd"/>
          </w:p>
        </w:tc>
        <w:tc>
          <w:tcPr>
            <w:tcW w:w="0" w:type="auto"/>
          </w:tcPr>
          <w:p w14:paraId="5348033B" w14:textId="77777777" w:rsidR="003D27E1" w:rsidRDefault="00B475ED">
            <w:pPr>
              <w:jc w:val="center"/>
            </w:pPr>
            <w:r>
              <w:rPr>
                <w:rFonts w:ascii="Consolas" w:eastAsia="Consolas" w:hAnsi="Consolas" w:cs="Consolas"/>
                <w:sz w:val="16"/>
              </w:rPr>
              <w:t>1</w:t>
            </w:r>
          </w:p>
        </w:tc>
        <w:tc>
          <w:tcPr>
            <w:tcW w:w="0" w:type="auto"/>
          </w:tcPr>
          <w:p w14:paraId="5348033C" w14:textId="77777777" w:rsidR="003D27E1" w:rsidRDefault="00B475ED">
            <w:pPr>
              <w:jc w:val="center"/>
            </w:pPr>
            <w:r>
              <w:rPr>
                <w:rFonts w:ascii="Consolas" w:eastAsia="Consolas" w:hAnsi="Consolas" w:cs="Consolas"/>
                <w:sz w:val="16"/>
              </w:rPr>
              <w:t>1</w:t>
            </w:r>
          </w:p>
        </w:tc>
        <w:tc>
          <w:tcPr>
            <w:tcW w:w="0" w:type="auto"/>
          </w:tcPr>
          <w:p w14:paraId="5348033D" w14:textId="77777777" w:rsidR="003D27E1" w:rsidRDefault="00B475ED">
            <w:pPr>
              <w:jc w:val="center"/>
            </w:pPr>
            <w:r>
              <w:rPr>
                <w:rFonts w:ascii="Consolas" w:eastAsia="Consolas" w:hAnsi="Consolas" w:cs="Consolas"/>
                <w:sz w:val="16"/>
              </w:rPr>
              <w:t>.</w:t>
            </w:r>
          </w:p>
        </w:tc>
        <w:tc>
          <w:tcPr>
            <w:tcW w:w="0" w:type="auto"/>
          </w:tcPr>
          <w:p w14:paraId="5348033E" w14:textId="77777777" w:rsidR="003D27E1" w:rsidRDefault="00B475ED">
            <w:pPr>
              <w:jc w:val="center"/>
            </w:pPr>
            <w:r>
              <w:rPr>
                <w:rFonts w:ascii="Consolas" w:eastAsia="Consolas" w:hAnsi="Consolas" w:cs="Consolas"/>
                <w:sz w:val="16"/>
              </w:rPr>
              <w:t>1</w:t>
            </w:r>
          </w:p>
        </w:tc>
        <w:tc>
          <w:tcPr>
            <w:tcW w:w="0" w:type="auto"/>
          </w:tcPr>
          <w:p w14:paraId="5348033F" w14:textId="77777777" w:rsidR="003D27E1" w:rsidRDefault="00B475ED">
            <w:pPr>
              <w:jc w:val="center"/>
            </w:pPr>
            <w:r>
              <w:rPr>
                <w:rFonts w:ascii="Consolas" w:eastAsia="Consolas" w:hAnsi="Consolas" w:cs="Consolas"/>
                <w:sz w:val="16"/>
              </w:rPr>
              <w:t>.</w:t>
            </w:r>
          </w:p>
        </w:tc>
        <w:tc>
          <w:tcPr>
            <w:tcW w:w="0" w:type="auto"/>
          </w:tcPr>
          <w:p w14:paraId="53480340" w14:textId="77777777" w:rsidR="003D27E1" w:rsidRDefault="00B475ED">
            <w:pPr>
              <w:jc w:val="center"/>
            </w:pPr>
            <w:r>
              <w:rPr>
                <w:rFonts w:ascii="Consolas" w:eastAsia="Consolas" w:hAnsi="Consolas" w:cs="Consolas"/>
                <w:sz w:val="16"/>
              </w:rPr>
              <w:t>.</w:t>
            </w:r>
          </w:p>
        </w:tc>
        <w:tc>
          <w:tcPr>
            <w:tcW w:w="0" w:type="auto"/>
          </w:tcPr>
          <w:p w14:paraId="53480341" w14:textId="77777777" w:rsidR="003D27E1" w:rsidRDefault="00B475ED">
            <w:pPr>
              <w:jc w:val="center"/>
            </w:pPr>
            <w:r>
              <w:rPr>
                <w:rFonts w:ascii="Consolas" w:eastAsia="Consolas" w:hAnsi="Consolas" w:cs="Consolas"/>
                <w:sz w:val="16"/>
              </w:rPr>
              <w:t>1</w:t>
            </w:r>
          </w:p>
        </w:tc>
      </w:tr>
      <w:tr w:rsidR="003D27E1" w14:paraId="5348034B" w14:textId="77777777">
        <w:trPr>
          <w:jc w:val="center"/>
        </w:trPr>
        <w:tc>
          <w:tcPr>
            <w:tcW w:w="0" w:type="auto"/>
          </w:tcPr>
          <w:p w14:paraId="53480343" w14:textId="77777777" w:rsidR="003D27E1" w:rsidRDefault="00B475ED">
            <w:proofErr w:type="spellStart"/>
            <w:r>
              <w:rPr>
                <w:rFonts w:ascii="Consolas" w:eastAsia="Consolas" w:hAnsi="Consolas" w:cs="Consolas"/>
                <w:sz w:val="16"/>
              </w:rPr>
              <w:t>disab</w:t>
            </w:r>
            <w:proofErr w:type="spellEnd"/>
          </w:p>
        </w:tc>
        <w:tc>
          <w:tcPr>
            <w:tcW w:w="0" w:type="auto"/>
          </w:tcPr>
          <w:p w14:paraId="53480344" w14:textId="77777777" w:rsidR="003D27E1" w:rsidRDefault="00B475ED">
            <w:pPr>
              <w:jc w:val="center"/>
            </w:pPr>
            <w:r>
              <w:rPr>
                <w:rFonts w:ascii="Consolas" w:eastAsia="Consolas" w:hAnsi="Consolas" w:cs="Consolas"/>
                <w:sz w:val="16"/>
              </w:rPr>
              <w:t>1</w:t>
            </w:r>
          </w:p>
        </w:tc>
        <w:tc>
          <w:tcPr>
            <w:tcW w:w="0" w:type="auto"/>
          </w:tcPr>
          <w:p w14:paraId="53480345" w14:textId="77777777" w:rsidR="003D27E1" w:rsidRDefault="00B475ED">
            <w:pPr>
              <w:jc w:val="center"/>
            </w:pPr>
            <w:r>
              <w:rPr>
                <w:rFonts w:ascii="Consolas" w:eastAsia="Consolas" w:hAnsi="Consolas" w:cs="Consolas"/>
                <w:sz w:val="16"/>
              </w:rPr>
              <w:t>.</w:t>
            </w:r>
          </w:p>
        </w:tc>
        <w:tc>
          <w:tcPr>
            <w:tcW w:w="0" w:type="auto"/>
          </w:tcPr>
          <w:p w14:paraId="53480346" w14:textId="77777777" w:rsidR="003D27E1" w:rsidRDefault="00B475ED">
            <w:pPr>
              <w:jc w:val="center"/>
            </w:pPr>
            <w:r>
              <w:rPr>
                <w:rFonts w:ascii="Consolas" w:eastAsia="Consolas" w:hAnsi="Consolas" w:cs="Consolas"/>
                <w:sz w:val="16"/>
              </w:rPr>
              <w:t>1</w:t>
            </w:r>
          </w:p>
        </w:tc>
        <w:tc>
          <w:tcPr>
            <w:tcW w:w="0" w:type="auto"/>
          </w:tcPr>
          <w:p w14:paraId="53480347" w14:textId="77777777" w:rsidR="003D27E1" w:rsidRDefault="00B475ED">
            <w:pPr>
              <w:jc w:val="center"/>
            </w:pPr>
            <w:r>
              <w:rPr>
                <w:rFonts w:ascii="Consolas" w:eastAsia="Consolas" w:hAnsi="Consolas" w:cs="Consolas"/>
                <w:sz w:val="16"/>
              </w:rPr>
              <w:t>1</w:t>
            </w:r>
          </w:p>
        </w:tc>
        <w:tc>
          <w:tcPr>
            <w:tcW w:w="0" w:type="auto"/>
          </w:tcPr>
          <w:p w14:paraId="53480348" w14:textId="77777777" w:rsidR="003D27E1" w:rsidRDefault="00B475ED">
            <w:pPr>
              <w:jc w:val="center"/>
            </w:pPr>
            <w:r>
              <w:rPr>
                <w:rFonts w:ascii="Consolas" w:eastAsia="Consolas" w:hAnsi="Consolas" w:cs="Consolas"/>
                <w:sz w:val="16"/>
              </w:rPr>
              <w:t>1</w:t>
            </w:r>
          </w:p>
        </w:tc>
        <w:tc>
          <w:tcPr>
            <w:tcW w:w="0" w:type="auto"/>
          </w:tcPr>
          <w:p w14:paraId="53480349" w14:textId="77777777" w:rsidR="003D27E1" w:rsidRDefault="00B475ED">
            <w:pPr>
              <w:jc w:val="center"/>
            </w:pPr>
            <w:r>
              <w:rPr>
                <w:rFonts w:ascii="Consolas" w:eastAsia="Consolas" w:hAnsi="Consolas" w:cs="Consolas"/>
                <w:sz w:val="16"/>
              </w:rPr>
              <w:t>1</w:t>
            </w:r>
          </w:p>
        </w:tc>
        <w:tc>
          <w:tcPr>
            <w:tcW w:w="0" w:type="auto"/>
          </w:tcPr>
          <w:p w14:paraId="5348034A" w14:textId="77777777" w:rsidR="003D27E1" w:rsidRDefault="00B475ED">
            <w:pPr>
              <w:jc w:val="center"/>
            </w:pPr>
            <w:r>
              <w:rPr>
                <w:rFonts w:ascii="Consolas" w:eastAsia="Consolas" w:hAnsi="Consolas" w:cs="Consolas"/>
                <w:sz w:val="16"/>
              </w:rPr>
              <w:t>1</w:t>
            </w:r>
          </w:p>
        </w:tc>
      </w:tr>
      <w:tr w:rsidR="003D27E1" w14:paraId="53480354" w14:textId="77777777">
        <w:trPr>
          <w:jc w:val="center"/>
        </w:trPr>
        <w:tc>
          <w:tcPr>
            <w:tcW w:w="0" w:type="auto"/>
          </w:tcPr>
          <w:p w14:paraId="5348034C" w14:textId="77777777" w:rsidR="003D27E1" w:rsidRDefault="00B475ED">
            <w:r>
              <w:rPr>
                <w:rFonts w:ascii="Consolas" w:eastAsia="Consolas" w:hAnsi="Consolas" w:cs="Consolas"/>
                <w:sz w:val="16"/>
              </w:rPr>
              <w:t>disab2c</w:t>
            </w:r>
          </w:p>
        </w:tc>
        <w:tc>
          <w:tcPr>
            <w:tcW w:w="0" w:type="auto"/>
          </w:tcPr>
          <w:p w14:paraId="5348034D" w14:textId="77777777" w:rsidR="003D27E1" w:rsidRDefault="00B475ED">
            <w:pPr>
              <w:jc w:val="center"/>
            </w:pPr>
            <w:r>
              <w:rPr>
                <w:rFonts w:ascii="Consolas" w:eastAsia="Consolas" w:hAnsi="Consolas" w:cs="Consolas"/>
                <w:sz w:val="16"/>
              </w:rPr>
              <w:t>.</w:t>
            </w:r>
          </w:p>
        </w:tc>
        <w:tc>
          <w:tcPr>
            <w:tcW w:w="0" w:type="auto"/>
          </w:tcPr>
          <w:p w14:paraId="5348034E" w14:textId="77777777" w:rsidR="003D27E1" w:rsidRDefault="00B475ED">
            <w:pPr>
              <w:jc w:val="center"/>
            </w:pPr>
            <w:r>
              <w:rPr>
                <w:rFonts w:ascii="Consolas" w:eastAsia="Consolas" w:hAnsi="Consolas" w:cs="Consolas"/>
                <w:sz w:val="16"/>
              </w:rPr>
              <w:t>.</w:t>
            </w:r>
          </w:p>
        </w:tc>
        <w:tc>
          <w:tcPr>
            <w:tcW w:w="0" w:type="auto"/>
          </w:tcPr>
          <w:p w14:paraId="5348034F" w14:textId="77777777" w:rsidR="003D27E1" w:rsidRDefault="00B475ED">
            <w:pPr>
              <w:jc w:val="center"/>
            </w:pPr>
            <w:r>
              <w:rPr>
                <w:rFonts w:ascii="Consolas" w:eastAsia="Consolas" w:hAnsi="Consolas" w:cs="Consolas"/>
                <w:sz w:val="16"/>
              </w:rPr>
              <w:t>1</w:t>
            </w:r>
          </w:p>
        </w:tc>
        <w:tc>
          <w:tcPr>
            <w:tcW w:w="0" w:type="auto"/>
          </w:tcPr>
          <w:p w14:paraId="53480350" w14:textId="77777777" w:rsidR="003D27E1" w:rsidRDefault="00B475ED">
            <w:pPr>
              <w:jc w:val="center"/>
            </w:pPr>
            <w:r>
              <w:rPr>
                <w:rFonts w:ascii="Consolas" w:eastAsia="Consolas" w:hAnsi="Consolas" w:cs="Consolas"/>
                <w:sz w:val="16"/>
              </w:rPr>
              <w:t>.</w:t>
            </w:r>
          </w:p>
        </w:tc>
        <w:tc>
          <w:tcPr>
            <w:tcW w:w="0" w:type="auto"/>
          </w:tcPr>
          <w:p w14:paraId="53480351" w14:textId="77777777" w:rsidR="003D27E1" w:rsidRDefault="00B475ED">
            <w:pPr>
              <w:jc w:val="center"/>
            </w:pPr>
            <w:r>
              <w:rPr>
                <w:rFonts w:ascii="Consolas" w:eastAsia="Consolas" w:hAnsi="Consolas" w:cs="Consolas"/>
                <w:sz w:val="16"/>
              </w:rPr>
              <w:t>1</w:t>
            </w:r>
          </w:p>
        </w:tc>
        <w:tc>
          <w:tcPr>
            <w:tcW w:w="0" w:type="auto"/>
          </w:tcPr>
          <w:p w14:paraId="53480352" w14:textId="77777777" w:rsidR="003D27E1" w:rsidRDefault="00B475ED">
            <w:pPr>
              <w:jc w:val="center"/>
            </w:pPr>
            <w:r>
              <w:rPr>
                <w:rFonts w:ascii="Consolas" w:eastAsia="Consolas" w:hAnsi="Consolas" w:cs="Consolas"/>
                <w:sz w:val="16"/>
              </w:rPr>
              <w:t>1</w:t>
            </w:r>
          </w:p>
        </w:tc>
        <w:tc>
          <w:tcPr>
            <w:tcW w:w="0" w:type="auto"/>
          </w:tcPr>
          <w:p w14:paraId="53480353" w14:textId="77777777" w:rsidR="003D27E1" w:rsidRDefault="00B475ED">
            <w:pPr>
              <w:jc w:val="center"/>
            </w:pPr>
            <w:r>
              <w:rPr>
                <w:rFonts w:ascii="Consolas" w:eastAsia="Consolas" w:hAnsi="Consolas" w:cs="Consolas"/>
                <w:sz w:val="16"/>
              </w:rPr>
              <w:t>1</w:t>
            </w:r>
          </w:p>
        </w:tc>
      </w:tr>
      <w:tr w:rsidR="003D27E1" w14:paraId="5348035D" w14:textId="77777777">
        <w:trPr>
          <w:jc w:val="center"/>
        </w:trPr>
        <w:tc>
          <w:tcPr>
            <w:tcW w:w="0" w:type="auto"/>
          </w:tcPr>
          <w:p w14:paraId="53480355" w14:textId="77777777" w:rsidR="003D27E1" w:rsidRDefault="00B475ED">
            <w:proofErr w:type="spellStart"/>
            <w:r>
              <w:rPr>
                <w:rFonts w:ascii="Consolas" w:eastAsia="Consolas" w:hAnsi="Consolas" w:cs="Consolas"/>
                <w:sz w:val="16"/>
              </w:rPr>
              <w:t>chron</w:t>
            </w:r>
            <w:proofErr w:type="spellEnd"/>
          </w:p>
        </w:tc>
        <w:tc>
          <w:tcPr>
            <w:tcW w:w="0" w:type="auto"/>
          </w:tcPr>
          <w:p w14:paraId="53480356" w14:textId="77777777" w:rsidR="003D27E1" w:rsidRDefault="00B475ED">
            <w:pPr>
              <w:jc w:val="center"/>
            </w:pPr>
            <w:r>
              <w:rPr>
                <w:rFonts w:ascii="Consolas" w:eastAsia="Consolas" w:hAnsi="Consolas" w:cs="Consolas"/>
                <w:sz w:val="16"/>
              </w:rPr>
              <w:t>1</w:t>
            </w:r>
          </w:p>
        </w:tc>
        <w:tc>
          <w:tcPr>
            <w:tcW w:w="0" w:type="auto"/>
          </w:tcPr>
          <w:p w14:paraId="53480357" w14:textId="77777777" w:rsidR="003D27E1" w:rsidRDefault="00B475ED">
            <w:pPr>
              <w:jc w:val="center"/>
            </w:pPr>
            <w:r>
              <w:rPr>
                <w:rFonts w:ascii="Consolas" w:eastAsia="Consolas" w:hAnsi="Consolas" w:cs="Consolas"/>
                <w:sz w:val="16"/>
              </w:rPr>
              <w:t>.</w:t>
            </w:r>
          </w:p>
        </w:tc>
        <w:tc>
          <w:tcPr>
            <w:tcW w:w="0" w:type="auto"/>
          </w:tcPr>
          <w:p w14:paraId="53480358" w14:textId="77777777" w:rsidR="003D27E1" w:rsidRDefault="00B475ED">
            <w:pPr>
              <w:jc w:val="center"/>
            </w:pPr>
            <w:r>
              <w:rPr>
                <w:rFonts w:ascii="Consolas" w:eastAsia="Consolas" w:hAnsi="Consolas" w:cs="Consolas"/>
                <w:sz w:val="16"/>
              </w:rPr>
              <w:t>.</w:t>
            </w:r>
          </w:p>
        </w:tc>
        <w:tc>
          <w:tcPr>
            <w:tcW w:w="0" w:type="auto"/>
          </w:tcPr>
          <w:p w14:paraId="53480359" w14:textId="77777777" w:rsidR="003D27E1" w:rsidRDefault="00B475ED">
            <w:pPr>
              <w:jc w:val="center"/>
            </w:pPr>
            <w:r>
              <w:rPr>
                <w:rFonts w:ascii="Consolas" w:eastAsia="Consolas" w:hAnsi="Consolas" w:cs="Consolas"/>
                <w:sz w:val="16"/>
              </w:rPr>
              <w:t>1</w:t>
            </w:r>
          </w:p>
        </w:tc>
        <w:tc>
          <w:tcPr>
            <w:tcW w:w="0" w:type="auto"/>
          </w:tcPr>
          <w:p w14:paraId="5348035A" w14:textId="77777777" w:rsidR="003D27E1" w:rsidRDefault="00B475ED">
            <w:pPr>
              <w:jc w:val="center"/>
            </w:pPr>
            <w:r>
              <w:rPr>
                <w:rFonts w:ascii="Consolas" w:eastAsia="Consolas" w:hAnsi="Consolas" w:cs="Consolas"/>
                <w:sz w:val="16"/>
              </w:rPr>
              <w:t>1</w:t>
            </w:r>
          </w:p>
        </w:tc>
        <w:tc>
          <w:tcPr>
            <w:tcW w:w="0" w:type="auto"/>
          </w:tcPr>
          <w:p w14:paraId="5348035B" w14:textId="77777777" w:rsidR="003D27E1" w:rsidRDefault="00B475ED">
            <w:pPr>
              <w:jc w:val="center"/>
            </w:pPr>
            <w:r>
              <w:rPr>
                <w:rFonts w:ascii="Consolas" w:eastAsia="Consolas" w:hAnsi="Consolas" w:cs="Consolas"/>
                <w:sz w:val="16"/>
              </w:rPr>
              <w:t>1</w:t>
            </w:r>
          </w:p>
        </w:tc>
        <w:tc>
          <w:tcPr>
            <w:tcW w:w="0" w:type="auto"/>
          </w:tcPr>
          <w:p w14:paraId="5348035C" w14:textId="77777777" w:rsidR="003D27E1" w:rsidRDefault="00B475ED">
            <w:pPr>
              <w:jc w:val="center"/>
            </w:pPr>
            <w:r>
              <w:rPr>
                <w:rFonts w:ascii="Consolas" w:eastAsia="Consolas" w:hAnsi="Consolas" w:cs="Consolas"/>
                <w:sz w:val="16"/>
              </w:rPr>
              <w:t>1</w:t>
            </w:r>
          </w:p>
        </w:tc>
      </w:tr>
      <w:tr w:rsidR="003D27E1" w14:paraId="53480366" w14:textId="77777777">
        <w:trPr>
          <w:jc w:val="center"/>
        </w:trPr>
        <w:tc>
          <w:tcPr>
            <w:tcW w:w="0" w:type="auto"/>
          </w:tcPr>
          <w:p w14:paraId="5348035E" w14:textId="77777777" w:rsidR="003D27E1" w:rsidRDefault="00B475ED">
            <w:r>
              <w:rPr>
                <w:rFonts w:ascii="Consolas" w:eastAsia="Consolas" w:hAnsi="Consolas" w:cs="Consolas"/>
                <w:sz w:val="16"/>
              </w:rPr>
              <w:t>satfinhh5</w:t>
            </w:r>
          </w:p>
        </w:tc>
        <w:tc>
          <w:tcPr>
            <w:tcW w:w="0" w:type="auto"/>
          </w:tcPr>
          <w:p w14:paraId="5348035F" w14:textId="77777777" w:rsidR="003D27E1" w:rsidRDefault="00B475ED">
            <w:pPr>
              <w:jc w:val="center"/>
            </w:pPr>
            <w:r>
              <w:rPr>
                <w:rFonts w:ascii="Consolas" w:eastAsia="Consolas" w:hAnsi="Consolas" w:cs="Consolas"/>
                <w:sz w:val="16"/>
              </w:rPr>
              <w:t>1</w:t>
            </w:r>
          </w:p>
        </w:tc>
        <w:tc>
          <w:tcPr>
            <w:tcW w:w="0" w:type="auto"/>
          </w:tcPr>
          <w:p w14:paraId="53480360" w14:textId="77777777" w:rsidR="003D27E1" w:rsidRDefault="00B475ED">
            <w:pPr>
              <w:jc w:val="center"/>
            </w:pPr>
            <w:r>
              <w:rPr>
                <w:rFonts w:ascii="Consolas" w:eastAsia="Consolas" w:hAnsi="Consolas" w:cs="Consolas"/>
                <w:sz w:val="16"/>
              </w:rPr>
              <w:t>1</w:t>
            </w:r>
          </w:p>
        </w:tc>
        <w:tc>
          <w:tcPr>
            <w:tcW w:w="0" w:type="auto"/>
          </w:tcPr>
          <w:p w14:paraId="53480361" w14:textId="77777777" w:rsidR="003D27E1" w:rsidRDefault="00B475ED">
            <w:pPr>
              <w:jc w:val="center"/>
            </w:pPr>
            <w:r>
              <w:rPr>
                <w:rFonts w:ascii="Consolas" w:eastAsia="Consolas" w:hAnsi="Consolas" w:cs="Consolas"/>
                <w:sz w:val="16"/>
              </w:rPr>
              <w:t>.</w:t>
            </w:r>
          </w:p>
        </w:tc>
        <w:tc>
          <w:tcPr>
            <w:tcW w:w="0" w:type="auto"/>
          </w:tcPr>
          <w:p w14:paraId="53480362" w14:textId="77777777" w:rsidR="003D27E1" w:rsidRDefault="00B475ED">
            <w:pPr>
              <w:jc w:val="center"/>
            </w:pPr>
            <w:r>
              <w:rPr>
                <w:rFonts w:ascii="Consolas" w:eastAsia="Consolas" w:hAnsi="Consolas" w:cs="Consolas"/>
                <w:sz w:val="16"/>
              </w:rPr>
              <w:t>1</w:t>
            </w:r>
          </w:p>
        </w:tc>
        <w:tc>
          <w:tcPr>
            <w:tcW w:w="0" w:type="auto"/>
          </w:tcPr>
          <w:p w14:paraId="53480363" w14:textId="77777777" w:rsidR="003D27E1" w:rsidRDefault="00B475ED">
            <w:pPr>
              <w:jc w:val="center"/>
            </w:pPr>
            <w:r>
              <w:rPr>
                <w:rFonts w:ascii="Consolas" w:eastAsia="Consolas" w:hAnsi="Consolas" w:cs="Consolas"/>
                <w:sz w:val="16"/>
              </w:rPr>
              <w:t>1</w:t>
            </w:r>
          </w:p>
        </w:tc>
        <w:tc>
          <w:tcPr>
            <w:tcW w:w="0" w:type="auto"/>
          </w:tcPr>
          <w:p w14:paraId="53480364" w14:textId="77777777" w:rsidR="003D27E1" w:rsidRDefault="00B475ED">
            <w:pPr>
              <w:jc w:val="center"/>
            </w:pPr>
            <w:r>
              <w:rPr>
                <w:rFonts w:ascii="Consolas" w:eastAsia="Consolas" w:hAnsi="Consolas" w:cs="Consolas"/>
                <w:sz w:val="16"/>
              </w:rPr>
              <w:t>1</w:t>
            </w:r>
          </w:p>
        </w:tc>
        <w:tc>
          <w:tcPr>
            <w:tcW w:w="0" w:type="auto"/>
          </w:tcPr>
          <w:p w14:paraId="53480365" w14:textId="77777777" w:rsidR="003D27E1" w:rsidRDefault="00B475ED">
            <w:pPr>
              <w:jc w:val="center"/>
            </w:pPr>
            <w:r>
              <w:rPr>
                <w:rFonts w:ascii="Consolas" w:eastAsia="Consolas" w:hAnsi="Consolas" w:cs="Consolas"/>
                <w:sz w:val="16"/>
              </w:rPr>
              <w:t>.</w:t>
            </w:r>
          </w:p>
        </w:tc>
      </w:tr>
      <w:tr w:rsidR="003D27E1" w14:paraId="5348036F" w14:textId="77777777">
        <w:trPr>
          <w:jc w:val="center"/>
        </w:trPr>
        <w:tc>
          <w:tcPr>
            <w:tcW w:w="0" w:type="auto"/>
          </w:tcPr>
          <w:p w14:paraId="53480367" w14:textId="77777777" w:rsidR="003D27E1" w:rsidRDefault="00B475ED">
            <w:r>
              <w:rPr>
                <w:rFonts w:ascii="Consolas" w:eastAsia="Consolas" w:hAnsi="Consolas" w:cs="Consolas"/>
                <w:sz w:val="16"/>
              </w:rPr>
              <w:t>satfinhh10</w:t>
            </w:r>
          </w:p>
        </w:tc>
        <w:tc>
          <w:tcPr>
            <w:tcW w:w="0" w:type="auto"/>
          </w:tcPr>
          <w:p w14:paraId="53480368" w14:textId="77777777" w:rsidR="003D27E1" w:rsidRDefault="00B475ED">
            <w:pPr>
              <w:jc w:val="center"/>
            </w:pPr>
            <w:r>
              <w:rPr>
                <w:rFonts w:ascii="Consolas" w:eastAsia="Consolas" w:hAnsi="Consolas" w:cs="Consolas"/>
                <w:sz w:val="16"/>
              </w:rPr>
              <w:t>1</w:t>
            </w:r>
          </w:p>
        </w:tc>
        <w:tc>
          <w:tcPr>
            <w:tcW w:w="0" w:type="auto"/>
          </w:tcPr>
          <w:p w14:paraId="53480369" w14:textId="77777777" w:rsidR="003D27E1" w:rsidRDefault="00B475ED">
            <w:pPr>
              <w:jc w:val="center"/>
            </w:pPr>
            <w:r>
              <w:rPr>
                <w:rFonts w:ascii="Consolas" w:eastAsia="Consolas" w:hAnsi="Consolas" w:cs="Consolas"/>
                <w:sz w:val="16"/>
              </w:rPr>
              <w:t>1</w:t>
            </w:r>
          </w:p>
        </w:tc>
        <w:tc>
          <w:tcPr>
            <w:tcW w:w="0" w:type="auto"/>
          </w:tcPr>
          <w:p w14:paraId="5348036A" w14:textId="77777777" w:rsidR="003D27E1" w:rsidRDefault="00B475ED">
            <w:pPr>
              <w:jc w:val="center"/>
            </w:pPr>
            <w:r>
              <w:rPr>
                <w:rFonts w:ascii="Consolas" w:eastAsia="Consolas" w:hAnsi="Consolas" w:cs="Consolas"/>
                <w:sz w:val="16"/>
              </w:rPr>
              <w:t>.</w:t>
            </w:r>
          </w:p>
        </w:tc>
        <w:tc>
          <w:tcPr>
            <w:tcW w:w="0" w:type="auto"/>
          </w:tcPr>
          <w:p w14:paraId="5348036B" w14:textId="77777777" w:rsidR="003D27E1" w:rsidRDefault="00B475ED">
            <w:pPr>
              <w:jc w:val="center"/>
            </w:pPr>
            <w:r>
              <w:rPr>
                <w:rFonts w:ascii="Consolas" w:eastAsia="Consolas" w:hAnsi="Consolas" w:cs="Consolas"/>
                <w:sz w:val="16"/>
              </w:rPr>
              <w:t>1</w:t>
            </w:r>
          </w:p>
        </w:tc>
        <w:tc>
          <w:tcPr>
            <w:tcW w:w="0" w:type="auto"/>
          </w:tcPr>
          <w:p w14:paraId="5348036C" w14:textId="77777777" w:rsidR="003D27E1" w:rsidRDefault="00B475ED">
            <w:pPr>
              <w:jc w:val="center"/>
            </w:pPr>
            <w:r>
              <w:rPr>
                <w:rFonts w:ascii="Consolas" w:eastAsia="Consolas" w:hAnsi="Consolas" w:cs="Consolas"/>
                <w:sz w:val="16"/>
              </w:rPr>
              <w:t>1</w:t>
            </w:r>
          </w:p>
        </w:tc>
        <w:tc>
          <w:tcPr>
            <w:tcW w:w="0" w:type="auto"/>
          </w:tcPr>
          <w:p w14:paraId="5348036D" w14:textId="77777777" w:rsidR="003D27E1" w:rsidRDefault="00B475ED">
            <w:pPr>
              <w:jc w:val="center"/>
            </w:pPr>
            <w:r>
              <w:rPr>
                <w:rFonts w:ascii="Consolas" w:eastAsia="Consolas" w:hAnsi="Consolas" w:cs="Consolas"/>
                <w:sz w:val="16"/>
              </w:rPr>
              <w:t>1</w:t>
            </w:r>
          </w:p>
        </w:tc>
        <w:tc>
          <w:tcPr>
            <w:tcW w:w="0" w:type="auto"/>
          </w:tcPr>
          <w:p w14:paraId="5348036E" w14:textId="77777777" w:rsidR="003D27E1" w:rsidRDefault="00B475ED">
            <w:pPr>
              <w:jc w:val="center"/>
            </w:pPr>
            <w:r>
              <w:rPr>
                <w:rFonts w:ascii="Consolas" w:eastAsia="Consolas" w:hAnsi="Consolas" w:cs="Consolas"/>
                <w:sz w:val="16"/>
              </w:rPr>
              <w:t>.</w:t>
            </w:r>
          </w:p>
        </w:tc>
      </w:tr>
      <w:tr w:rsidR="003D27E1" w14:paraId="53480378" w14:textId="77777777">
        <w:trPr>
          <w:jc w:val="center"/>
        </w:trPr>
        <w:tc>
          <w:tcPr>
            <w:tcW w:w="0" w:type="auto"/>
          </w:tcPr>
          <w:p w14:paraId="53480370" w14:textId="77777777" w:rsidR="003D27E1" w:rsidRDefault="00B475ED">
            <w:r>
              <w:rPr>
                <w:rFonts w:ascii="Consolas" w:eastAsia="Consolas" w:hAnsi="Consolas" w:cs="Consolas"/>
                <w:sz w:val="16"/>
              </w:rPr>
              <w:t>satinc5</w:t>
            </w:r>
          </w:p>
        </w:tc>
        <w:tc>
          <w:tcPr>
            <w:tcW w:w="0" w:type="auto"/>
          </w:tcPr>
          <w:p w14:paraId="53480371" w14:textId="77777777" w:rsidR="003D27E1" w:rsidRDefault="00B475ED">
            <w:pPr>
              <w:jc w:val="center"/>
            </w:pPr>
            <w:r>
              <w:rPr>
                <w:rFonts w:ascii="Consolas" w:eastAsia="Consolas" w:hAnsi="Consolas" w:cs="Consolas"/>
                <w:sz w:val="16"/>
              </w:rPr>
              <w:t>1</w:t>
            </w:r>
          </w:p>
        </w:tc>
        <w:tc>
          <w:tcPr>
            <w:tcW w:w="0" w:type="auto"/>
          </w:tcPr>
          <w:p w14:paraId="53480372" w14:textId="77777777" w:rsidR="003D27E1" w:rsidRDefault="00B475ED">
            <w:pPr>
              <w:jc w:val="center"/>
            </w:pPr>
            <w:r>
              <w:rPr>
                <w:rFonts w:ascii="Consolas" w:eastAsia="Consolas" w:hAnsi="Consolas" w:cs="Consolas"/>
                <w:sz w:val="16"/>
              </w:rPr>
              <w:t>1</w:t>
            </w:r>
          </w:p>
        </w:tc>
        <w:tc>
          <w:tcPr>
            <w:tcW w:w="0" w:type="auto"/>
          </w:tcPr>
          <w:p w14:paraId="53480373" w14:textId="77777777" w:rsidR="003D27E1" w:rsidRDefault="00B475ED">
            <w:pPr>
              <w:jc w:val="center"/>
            </w:pPr>
            <w:r>
              <w:rPr>
                <w:rFonts w:ascii="Consolas" w:eastAsia="Consolas" w:hAnsi="Consolas" w:cs="Consolas"/>
                <w:sz w:val="16"/>
              </w:rPr>
              <w:t>.</w:t>
            </w:r>
          </w:p>
        </w:tc>
        <w:tc>
          <w:tcPr>
            <w:tcW w:w="0" w:type="auto"/>
          </w:tcPr>
          <w:p w14:paraId="53480374" w14:textId="77777777" w:rsidR="003D27E1" w:rsidRDefault="00B475ED">
            <w:pPr>
              <w:jc w:val="center"/>
            </w:pPr>
            <w:r>
              <w:rPr>
                <w:rFonts w:ascii="Consolas" w:eastAsia="Consolas" w:hAnsi="Consolas" w:cs="Consolas"/>
                <w:sz w:val="16"/>
              </w:rPr>
              <w:t>1</w:t>
            </w:r>
          </w:p>
        </w:tc>
        <w:tc>
          <w:tcPr>
            <w:tcW w:w="0" w:type="auto"/>
          </w:tcPr>
          <w:p w14:paraId="53480375" w14:textId="77777777" w:rsidR="003D27E1" w:rsidRDefault="00B475ED">
            <w:pPr>
              <w:jc w:val="center"/>
            </w:pPr>
            <w:r>
              <w:rPr>
                <w:rFonts w:ascii="Consolas" w:eastAsia="Consolas" w:hAnsi="Consolas" w:cs="Consolas"/>
                <w:sz w:val="16"/>
              </w:rPr>
              <w:t>1</w:t>
            </w:r>
          </w:p>
        </w:tc>
        <w:tc>
          <w:tcPr>
            <w:tcW w:w="0" w:type="auto"/>
          </w:tcPr>
          <w:p w14:paraId="53480376" w14:textId="77777777" w:rsidR="003D27E1" w:rsidRDefault="00B475ED">
            <w:pPr>
              <w:jc w:val="center"/>
            </w:pPr>
            <w:r>
              <w:rPr>
                <w:rFonts w:ascii="Consolas" w:eastAsia="Consolas" w:hAnsi="Consolas" w:cs="Consolas"/>
                <w:sz w:val="16"/>
              </w:rPr>
              <w:t>.</w:t>
            </w:r>
          </w:p>
        </w:tc>
        <w:tc>
          <w:tcPr>
            <w:tcW w:w="0" w:type="auto"/>
          </w:tcPr>
          <w:p w14:paraId="53480377" w14:textId="77777777" w:rsidR="003D27E1" w:rsidRDefault="00B475ED">
            <w:pPr>
              <w:jc w:val="center"/>
            </w:pPr>
            <w:r>
              <w:rPr>
                <w:rFonts w:ascii="Consolas" w:eastAsia="Consolas" w:hAnsi="Consolas" w:cs="Consolas"/>
                <w:sz w:val="16"/>
              </w:rPr>
              <w:t>1</w:t>
            </w:r>
          </w:p>
        </w:tc>
      </w:tr>
      <w:tr w:rsidR="003D27E1" w14:paraId="53480381" w14:textId="77777777">
        <w:trPr>
          <w:jc w:val="center"/>
        </w:trPr>
        <w:tc>
          <w:tcPr>
            <w:tcW w:w="0" w:type="auto"/>
          </w:tcPr>
          <w:p w14:paraId="53480379" w14:textId="77777777" w:rsidR="003D27E1" w:rsidRDefault="00B475ED">
            <w:r>
              <w:rPr>
                <w:rFonts w:ascii="Consolas" w:eastAsia="Consolas" w:hAnsi="Consolas" w:cs="Consolas"/>
                <w:sz w:val="16"/>
              </w:rPr>
              <w:t>satinc10</w:t>
            </w:r>
          </w:p>
        </w:tc>
        <w:tc>
          <w:tcPr>
            <w:tcW w:w="0" w:type="auto"/>
          </w:tcPr>
          <w:p w14:paraId="5348037A" w14:textId="77777777" w:rsidR="003D27E1" w:rsidRDefault="00B475ED">
            <w:pPr>
              <w:jc w:val="center"/>
            </w:pPr>
            <w:r>
              <w:rPr>
                <w:rFonts w:ascii="Consolas" w:eastAsia="Consolas" w:hAnsi="Consolas" w:cs="Consolas"/>
                <w:sz w:val="16"/>
              </w:rPr>
              <w:t>1</w:t>
            </w:r>
          </w:p>
        </w:tc>
        <w:tc>
          <w:tcPr>
            <w:tcW w:w="0" w:type="auto"/>
          </w:tcPr>
          <w:p w14:paraId="5348037B" w14:textId="77777777" w:rsidR="003D27E1" w:rsidRDefault="00B475ED">
            <w:pPr>
              <w:jc w:val="center"/>
            </w:pPr>
            <w:r>
              <w:rPr>
                <w:rFonts w:ascii="Consolas" w:eastAsia="Consolas" w:hAnsi="Consolas" w:cs="Consolas"/>
                <w:sz w:val="16"/>
              </w:rPr>
              <w:t>1</w:t>
            </w:r>
          </w:p>
        </w:tc>
        <w:tc>
          <w:tcPr>
            <w:tcW w:w="0" w:type="auto"/>
          </w:tcPr>
          <w:p w14:paraId="5348037C" w14:textId="77777777" w:rsidR="003D27E1" w:rsidRDefault="00B475ED">
            <w:pPr>
              <w:jc w:val="center"/>
            </w:pPr>
            <w:r>
              <w:rPr>
                <w:rFonts w:ascii="Consolas" w:eastAsia="Consolas" w:hAnsi="Consolas" w:cs="Consolas"/>
                <w:sz w:val="16"/>
              </w:rPr>
              <w:t>.</w:t>
            </w:r>
          </w:p>
        </w:tc>
        <w:tc>
          <w:tcPr>
            <w:tcW w:w="0" w:type="auto"/>
          </w:tcPr>
          <w:p w14:paraId="5348037D" w14:textId="77777777" w:rsidR="003D27E1" w:rsidRDefault="00B475ED">
            <w:pPr>
              <w:jc w:val="center"/>
            </w:pPr>
            <w:r>
              <w:rPr>
                <w:rFonts w:ascii="Consolas" w:eastAsia="Consolas" w:hAnsi="Consolas" w:cs="Consolas"/>
                <w:sz w:val="16"/>
              </w:rPr>
              <w:t>1</w:t>
            </w:r>
          </w:p>
        </w:tc>
        <w:tc>
          <w:tcPr>
            <w:tcW w:w="0" w:type="auto"/>
          </w:tcPr>
          <w:p w14:paraId="5348037E" w14:textId="77777777" w:rsidR="003D27E1" w:rsidRDefault="00B475ED">
            <w:pPr>
              <w:jc w:val="center"/>
            </w:pPr>
            <w:r>
              <w:rPr>
                <w:rFonts w:ascii="Consolas" w:eastAsia="Consolas" w:hAnsi="Consolas" w:cs="Consolas"/>
                <w:sz w:val="16"/>
              </w:rPr>
              <w:t>1</w:t>
            </w:r>
          </w:p>
        </w:tc>
        <w:tc>
          <w:tcPr>
            <w:tcW w:w="0" w:type="auto"/>
          </w:tcPr>
          <w:p w14:paraId="5348037F" w14:textId="77777777" w:rsidR="003D27E1" w:rsidRDefault="00B475ED">
            <w:pPr>
              <w:jc w:val="center"/>
            </w:pPr>
            <w:r>
              <w:rPr>
                <w:rFonts w:ascii="Consolas" w:eastAsia="Consolas" w:hAnsi="Consolas" w:cs="Consolas"/>
                <w:sz w:val="16"/>
              </w:rPr>
              <w:t>.</w:t>
            </w:r>
          </w:p>
        </w:tc>
        <w:tc>
          <w:tcPr>
            <w:tcW w:w="0" w:type="auto"/>
          </w:tcPr>
          <w:p w14:paraId="53480380" w14:textId="77777777" w:rsidR="003D27E1" w:rsidRDefault="00B475ED">
            <w:pPr>
              <w:jc w:val="center"/>
            </w:pPr>
            <w:r>
              <w:rPr>
                <w:rFonts w:ascii="Consolas" w:eastAsia="Consolas" w:hAnsi="Consolas" w:cs="Consolas"/>
                <w:sz w:val="16"/>
              </w:rPr>
              <w:t>1</w:t>
            </w:r>
          </w:p>
        </w:tc>
      </w:tr>
      <w:tr w:rsidR="003D27E1" w14:paraId="5348038A" w14:textId="77777777">
        <w:trPr>
          <w:jc w:val="center"/>
        </w:trPr>
        <w:tc>
          <w:tcPr>
            <w:tcW w:w="0" w:type="auto"/>
          </w:tcPr>
          <w:p w14:paraId="53480382" w14:textId="77777777" w:rsidR="003D27E1" w:rsidRDefault="00B475ED">
            <w:r>
              <w:rPr>
                <w:rFonts w:ascii="Consolas" w:eastAsia="Consolas" w:hAnsi="Consolas" w:cs="Consolas"/>
                <w:sz w:val="16"/>
              </w:rPr>
              <w:t>satwork5</w:t>
            </w:r>
          </w:p>
        </w:tc>
        <w:tc>
          <w:tcPr>
            <w:tcW w:w="0" w:type="auto"/>
          </w:tcPr>
          <w:p w14:paraId="53480383" w14:textId="77777777" w:rsidR="003D27E1" w:rsidRDefault="00B475ED">
            <w:pPr>
              <w:jc w:val="center"/>
            </w:pPr>
            <w:r>
              <w:rPr>
                <w:rFonts w:ascii="Consolas" w:eastAsia="Consolas" w:hAnsi="Consolas" w:cs="Consolas"/>
                <w:sz w:val="16"/>
              </w:rPr>
              <w:t>1</w:t>
            </w:r>
          </w:p>
        </w:tc>
        <w:tc>
          <w:tcPr>
            <w:tcW w:w="0" w:type="auto"/>
          </w:tcPr>
          <w:p w14:paraId="53480384" w14:textId="77777777" w:rsidR="003D27E1" w:rsidRDefault="00B475ED">
            <w:pPr>
              <w:jc w:val="center"/>
            </w:pPr>
            <w:r>
              <w:rPr>
                <w:rFonts w:ascii="Consolas" w:eastAsia="Consolas" w:hAnsi="Consolas" w:cs="Consolas"/>
                <w:sz w:val="16"/>
              </w:rPr>
              <w:t>1</w:t>
            </w:r>
          </w:p>
        </w:tc>
        <w:tc>
          <w:tcPr>
            <w:tcW w:w="0" w:type="auto"/>
          </w:tcPr>
          <w:p w14:paraId="53480385" w14:textId="77777777" w:rsidR="003D27E1" w:rsidRDefault="00B475ED">
            <w:pPr>
              <w:jc w:val="center"/>
            </w:pPr>
            <w:r>
              <w:rPr>
                <w:rFonts w:ascii="Consolas" w:eastAsia="Consolas" w:hAnsi="Consolas" w:cs="Consolas"/>
                <w:sz w:val="16"/>
              </w:rPr>
              <w:t>.</w:t>
            </w:r>
          </w:p>
        </w:tc>
        <w:tc>
          <w:tcPr>
            <w:tcW w:w="0" w:type="auto"/>
          </w:tcPr>
          <w:p w14:paraId="53480386" w14:textId="77777777" w:rsidR="003D27E1" w:rsidRDefault="00B475ED">
            <w:pPr>
              <w:jc w:val="center"/>
            </w:pPr>
            <w:r>
              <w:rPr>
                <w:rFonts w:ascii="Consolas" w:eastAsia="Consolas" w:hAnsi="Consolas" w:cs="Consolas"/>
                <w:sz w:val="16"/>
              </w:rPr>
              <w:t>1</w:t>
            </w:r>
          </w:p>
        </w:tc>
        <w:tc>
          <w:tcPr>
            <w:tcW w:w="0" w:type="auto"/>
          </w:tcPr>
          <w:p w14:paraId="53480387" w14:textId="77777777" w:rsidR="003D27E1" w:rsidRDefault="00B475ED">
            <w:pPr>
              <w:jc w:val="center"/>
            </w:pPr>
            <w:r>
              <w:rPr>
                <w:rFonts w:ascii="Consolas" w:eastAsia="Consolas" w:hAnsi="Consolas" w:cs="Consolas"/>
                <w:sz w:val="16"/>
              </w:rPr>
              <w:t>1</w:t>
            </w:r>
          </w:p>
        </w:tc>
        <w:tc>
          <w:tcPr>
            <w:tcW w:w="0" w:type="auto"/>
          </w:tcPr>
          <w:p w14:paraId="53480388" w14:textId="77777777" w:rsidR="003D27E1" w:rsidRDefault="00B475ED">
            <w:pPr>
              <w:jc w:val="center"/>
            </w:pPr>
            <w:r>
              <w:rPr>
                <w:rFonts w:ascii="Consolas" w:eastAsia="Consolas" w:hAnsi="Consolas" w:cs="Consolas"/>
                <w:sz w:val="16"/>
              </w:rPr>
              <w:t>1</w:t>
            </w:r>
          </w:p>
        </w:tc>
        <w:tc>
          <w:tcPr>
            <w:tcW w:w="0" w:type="auto"/>
          </w:tcPr>
          <w:p w14:paraId="53480389" w14:textId="77777777" w:rsidR="003D27E1" w:rsidRDefault="00B475ED">
            <w:pPr>
              <w:jc w:val="center"/>
            </w:pPr>
            <w:r>
              <w:rPr>
                <w:rFonts w:ascii="Consolas" w:eastAsia="Consolas" w:hAnsi="Consolas" w:cs="Consolas"/>
                <w:sz w:val="16"/>
              </w:rPr>
              <w:t>1</w:t>
            </w:r>
          </w:p>
        </w:tc>
      </w:tr>
      <w:tr w:rsidR="003D27E1" w14:paraId="53480393" w14:textId="77777777">
        <w:trPr>
          <w:jc w:val="center"/>
        </w:trPr>
        <w:tc>
          <w:tcPr>
            <w:tcW w:w="0" w:type="auto"/>
          </w:tcPr>
          <w:p w14:paraId="5348038B" w14:textId="77777777" w:rsidR="003D27E1" w:rsidRDefault="00B475ED">
            <w:r>
              <w:rPr>
                <w:rFonts w:ascii="Consolas" w:eastAsia="Consolas" w:hAnsi="Consolas" w:cs="Consolas"/>
                <w:sz w:val="16"/>
              </w:rPr>
              <w:t>satwork10</w:t>
            </w:r>
          </w:p>
        </w:tc>
        <w:tc>
          <w:tcPr>
            <w:tcW w:w="0" w:type="auto"/>
          </w:tcPr>
          <w:p w14:paraId="5348038C" w14:textId="77777777" w:rsidR="003D27E1" w:rsidRDefault="00B475ED">
            <w:pPr>
              <w:jc w:val="center"/>
            </w:pPr>
            <w:r>
              <w:rPr>
                <w:rFonts w:ascii="Consolas" w:eastAsia="Consolas" w:hAnsi="Consolas" w:cs="Consolas"/>
                <w:sz w:val="16"/>
              </w:rPr>
              <w:t>1</w:t>
            </w:r>
          </w:p>
        </w:tc>
        <w:tc>
          <w:tcPr>
            <w:tcW w:w="0" w:type="auto"/>
          </w:tcPr>
          <w:p w14:paraId="5348038D" w14:textId="77777777" w:rsidR="003D27E1" w:rsidRDefault="00B475ED">
            <w:pPr>
              <w:jc w:val="center"/>
            </w:pPr>
            <w:r>
              <w:rPr>
                <w:rFonts w:ascii="Consolas" w:eastAsia="Consolas" w:hAnsi="Consolas" w:cs="Consolas"/>
                <w:sz w:val="16"/>
              </w:rPr>
              <w:t>1</w:t>
            </w:r>
          </w:p>
        </w:tc>
        <w:tc>
          <w:tcPr>
            <w:tcW w:w="0" w:type="auto"/>
          </w:tcPr>
          <w:p w14:paraId="5348038E" w14:textId="77777777" w:rsidR="003D27E1" w:rsidRDefault="00B475ED">
            <w:pPr>
              <w:jc w:val="center"/>
            </w:pPr>
            <w:r>
              <w:rPr>
                <w:rFonts w:ascii="Consolas" w:eastAsia="Consolas" w:hAnsi="Consolas" w:cs="Consolas"/>
                <w:sz w:val="16"/>
              </w:rPr>
              <w:t>.</w:t>
            </w:r>
          </w:p>
        </w:tc>
        <w:tc>
          <w:tcPr>
            <w:tcW w:w="0" w:type="auto"/>
          </w:tcPr>
          <w:p w14:paraId="5348038F" w14:textId="77777777" w:rsidR="003D27E1" w:rsidRDefault="00B475ED">
            <w:pPr>
              <w:jc w:val="center"/>
            </w:pPr>
            <w:r>
              <w:rPr>
                <w:rFonts w:ascii="Consolas" w:eastAsia="Consolas" w:hAnsi="Consolas" w:cs="Consolas"/>
                <w:sz w:val="16"/>
              </w:rPr>
              <w:t>1</w:t>
            </w:r>
          </w:p>
        </w:tc>
        <w:tc>
          <w:tcPr>
            <w:tcW w:w="0" w:type="auto"/>
          </w:tcPr>
          <w:p w14:paraId="53480390" w14:textId="77777777" w:rsidR="003D27E1" w:rsidRDefault="00B475ED">
            <w:pPr>
              <w:jc w:val="center"/>
            </w:pPr>
            <w:r>
              <w:rPr>
                <w:rFonts w:ascii="Consolas" w:eastAsia="Consolas" w:hAnsi="Consolas" w:cs="Consolas"/>
                <w:sz w:val="16"/>
              </w:rPr>
              <w:t>1</w:t>
            </w:r>
          </w:p>
        </w:tc>
        <w:tc>
          <w:tcPr>
            <w:tcW w:w="0" w:type="auto"/>
          </w:tcPr>
          <w:p w14:paraId="53480391" w14:textId="77777777" w:rsidR="003D27E1" w:rsidRDefault="00B475ED">
            <w:pPr>
              <w:jc w:val="center"/>
            </w:pPr>
            <w:r>
              <w:rPr>
                <w:rFonts w:ascii="Consolas" w:eastAsia="Consolas" w:hAnsi="Consolas" w:cs="Consolas"/>
                <w:sz w:val="16"/>
              </w:rPr>
              <w:t>1</w:t>
            </w:r>
          </w:p>
        </w:tc>
        <w:tc>
          <w:tcPr>
            <w:tcW w:w="0" w:type="auto"/>
          </w:tcPr>
          <w:p w14:paraId="53480392" w14:textId="77777777" w:rsidR="003D27E1" w:rsidRDefault="00B475ED">
            <w:pPr>
              <w:jc w:val="center"/>
            </w:pPr>
            <w:r>
              <w:rPr>
                <w:rFonts w:ascii="Consolas" w:eastAsia="Consolas" w:hAnsi="Consolas" w:cs="Consolas"/>
                <w:sz w:val="16"/>
              </w:rPr>
              <w:t>1</w:t>
            </w:r>
          </w:p>
        </w:tc>
      </w:tr>
      <w:tr w:rsidR="003D27E1" w14:paraId="5348039C" w14:textId="77777777">
        <w:trPr>
          <w:jc w:val="center"/>
        </w:trPr>
        <w:tc>
          <w:tcPr>
            <w:tcW w:w="0" w:type="auto"/>
          </w:tcPr>
          <w:p w14:paraId="53480394" w14:textId="77777777" w:rsidR="003D27E1" w:rsidRDefault="00B475ED">
            <w:r>
              <w:rPr>
                <w:rFonts w:ascii="Consolas" w:eastAsia="Consolas" w:hAnsi="Consolas" w:cs="Consolas"/>
                <w:sz w:val="16"/>
              </w:rPr>
              <w:t>sathlth5</w:t>
            </w:r>
          </w:p>
        </w:tc>
        <w:tc>
          <w:tcPr>
            <w:tcW w:w="0" w:type="auto"/>
          </w:tcPr>
          <w:p w14:paraId="53480395" w14:textId="77777777" w:rsidR="003D27E1" w:rsidRDefault="00B475ED">
            <w:pPr>
              <w:jc w:val="center"/>
            </w:pPr>
            <w:r>
              <w:rPr>
                <w:rFonts w:ascii="Consolas" w:eastAsia="Consolas" w:hAnsi="Consolas" w:cs="Consolas"/>
                <w:sz w:val="16"/>
              </w:rPr>
              <w:t>1</w:t>
            </w:r>
          </w:p>
        </w:tc>
        <w:tc>
          <w:tcPr>
            <w:tcW w:w="0" w:type="auto"/>
          </w:tcPr>
          <w:p w14:paraId="53480396" w14:textId="77777777" w:rsidR="003D27E1" w:rsidRDefault="00B475ED">
            <w:pPr>
              <w:jc w:val="center"/>
            </w:pPr>
            <w:r>
              <w:rPr>
                <w:rFonts w:ascii="Consolas" w:eastAsia="Consolas" w:hAnsi="Consolas" w:cs="Consolas"/>
                <w:sz w:val="16"/>
              </w:rPr>
              <w:t>.</w:t>
            </w:r>
          </w:p>
        </w:tc>
        <w:tc>
          <w:tcPr>
            <w:tcW w:w="0" w:type="auto"/>
          </w:tcPr>
          <w:p w14:paraId="53480397" w14:textId="77777777" w:rsidR="003D27E1" w:rsidRDefault="00B475ED">
            <w:pPr>
              <w:jc w:val="center"/>
            </w:pPr>
            <w:r>
              <w:rPr>
                <w:rFonts w:ascii="Consolas" w:eastAsia="Consolas" w:hAnsi="Consolas" w:cs="Consolas"/>
                <w:sz w:val="16"/>
              </w:rPr>
              <w:t>.</w:t>
            </w:r>
          </w:p>
        </w:tc>
        <w:tc>
          <w:tcPr>
            <w:tcW w:w="0" w:type="auto"/>
          </w:tcPr>
          <w:p w14:paraId="53480398" w14:textId="77777777" w:rsidR="003D27E1" w:rsidRDefault="00B475ED">
            <w:pPr>
              <w:jc w:val="center"/>
            </w:pPr>
            <w:r>
              <w:rPr>
                <w:rFonts w:ascii="Consolas" w:eastAsia="Consolas" w:hAnsi="Consolas" w:cs="Consolas"/>
                <w:sz w:val="16"/>
              </w:rPr>
              <w:t>1</w:t>
            </w:r>
          </w:p>
        </w:tc>
        <w:tc>
          <w:tcPr>
            <w:tcW w:w="0" w:type="auto"/>
          </w:tcPr>
          <w:p w14:paraId="53480399" w14:textId="77777777" w:rsidR="003D27E1" w:rsidRDefault="00B475ED">
            <w:pPr>
              <w:jc w:val="center"/>
            </w:pPr>
            <w:r>
              <w:rPr>
                <w:rFonts w:ascii="Consolas" w:eastAsia="Consolas" w:hAnsi="Consolas" w:cs="Consolas"/>
                <w:sz w:val="16"/>
              </w:rPr>
              <w:t>1</w:t>
            </w:r>
          </w:p>
        </w:tc>
        <w:tc>
          <w:tcPr>
            <w:tcW w:w="0" w:type="auto"/>
          </w:tcPr>
          <w:p w14:paraId="5348039A" w14:textId="77777777" w:rsidR="003D27E1" w:rsidRDefault="00B475ED">
            <w:pPr>
              <w:jc w:val="center"/>
            </w:pPr>
            <w:r>
              <w:rPr>
                <w:rFonts w:ascii="Consolas" w:eastAsia="Consolas" w:hAnsi="Consolas" w:cs="Consolas"/>
                <w:sz w:val="16"/>
              </w:rPr>
              <w:t>1</w:t>
            </w:r>
          </w:p>
        </w:tc>
        <w:tc>
          <w:tcPr>
            <w:tcW w:w="0" w:type="auto"/>
          </w:tcPr>
          <w:p w14:paraId="5348039B" w14:textId="77777777" w:rsidR="003D27E1" w:rsidRDefault="00B475ED">
            <w:pPr>
              <w:jc w:val="center"/>
            </w:pPr>
            <w:r>
              <w:rPr>
                <w:rFonts w:ascii="Consolas" w:eastAsia="Consolas" w:hAnsi="Consolas" w:cs="Consolas"/>
                <w:sz w:val="16"/>
              </w:rPr>
              <w:t>.</w:t>
            </w:r>
          </w:p>
        </w:tc>
      </w:tr>
      <w:tr w:rsidR="003D27E1" w14:paraId="534803A5" w14:textId="77777777">
        <w:trPr>
          <w:jc w:val="center"/>
        </w:trPr>
        <w:tc>
          <w:tcPr>
            <w:tcW w:w="0" w:type="auto"/>
          </w:tcPr>
          <w:p w14:paraId="5348039D" w14:textId="77777777" w:rsidR="003D27E1" w:rsidRDefault="00B475ED">
            <w:r>
              <w:rPr>
                <w:rFonts w:ascii="Consolas" w:eastAsia="Consolas" w:hAnsi="Consolas" w:cs="Consolas"/>
                <w:sz w:val="16"/>
              </w:rPr>
              <w:t>sathlth10</w:t>
            </w:r>
          </w:p>
        </w:tc>
        <w:tc>
          <w:tcPr>
            <w:tcW w:w="0" w:type="auto"/>
          </w:tcPr>
          <w:p w14:paraId="5348039E" w14:textId="77777777" w:rsidR="003D27E1" w:rsidRDefault="00B475ED">
            <w:pPr>
              <w:jc w:val="center"/>
            </w:pPr>
            <w:r>
              <w:rPr>
                <w:rFonts w:ascii="Consolas" w:eastAsia="Consolas" w:hAnsi="Consolas" w:cs="Consolas"/>
                <w:sz w:val="16"/>
              </w:rPr>
              <w:t>1</w:t>
            </w:r>
          </w:p>
        </w:tc>
        <w:tc>
          <w:tcPr>
            <w:tcW w:w="0" w:type="auto"/>
          </w:tcPr>
          <w:p w14:paraId="5348039F" w14:textId="77777777" w:rsidR="003D27E1" w:rsidRDefault="00B475ED">
            <w:pPr>
              <w:jc w:val="center"/>
            </w:pPr>
            <w:r>
              <w:rPr>
                <w:rFonts w:ascii="Consolas" w:eastAsia="Consolas" w:hAnsi="Consolas" w:cs="Consolas"/>
                <w:sz w:val="16"/>
              </w:rPr>
              <w:t>.</w:t>
            </w:r>
          </w:p>
        </w:tc>
        <w:tc>
          <w:tcPr>
            <w:tcW w:w="0" w:type="auto"/>
          </w:tcPr>
          <w:p w14:paraId="534803A0" w14:textId="77777777" w:rsidR="003D27E1" w:rsidRDefault="00B475ED">
            <w:pPr>
              <w:jc w:val="center"/>
            </w:pPr>
            <w:r>
              <w:rPr>
                <w:rFonts w:ascii="Consolas" w:eastAsia="Consolas" w:hAnsi="Consolas" w:cs="Consolas"/>
                <w:sz w:val="16"/>
              </w:rPr>
              <w:t>.</w:t>
            </w:r>
          </w:p>
        </w:tc>
        <w:tc>
          <w:tcPr>
            <w:tcW w:w="0" w:type="auto"/>
          </w:tcPr>
          <w:p w14:paraId="534803A1" w14:textId="77777777" w:rsidR="003D27E1" w:rsidRDefault="00B475ED">
            <w:pPr>
              <w:jc w:val="center"/>
            </w:pPr>
            <w:r>
              <w:rPr>
                <w:rFonts w:ascii="Consolas" w:eastAsia="Consolas" w:hAnsi="Consolas" w:cs="Consolas"/>
                <w:sz w:val="16"/>
              </w:rPr>
              <w:t>1</w:t>
            </w:r>
          </w:p>
        </w:tc>
        <w:tc>
          <w:tcPr>
            <w:tcW w:w="0" w:type="auto"/>
          </w:tcPr>
          <w:p w14:paraId="534803A2" w14:textId="77777777" w:rsidR="003D27E1" w:rsidRDefault="00B475ED">
            <w:pPr>
              <w:jc w:val="center"/>
            </w:pPr>
            <w:r>
              <w:rPr>
                <w:rFonts w:ascii="Consolas" w:eastAsia="Consolas" w:hAnsi="Consolas" w:cs="Consolas"/>
                <w:sz w:val="16"/>
              </w:rPr>
              <w:t>1</w:t>
            </w:r>
          </w:p>
        </w:tc>
        <w:tc>
          <w:tcPr>
            <w:tcW w:w="0" w:type="auto"/>
          </w:tcPr>
          <w:p w14:paraId="534803A3" w14:textId="77777777" w:rsidR="003D27E1" w:rsidRDefault="00B475ED">
            <w:pPr>
              <w:jc w:val="center"/>
            </w:pPr>
            <w:r>
              <w:rPr>
                <w:rFonts w:ascii="Consolas" w:eastAsia="Consolas" w:hAnsi="Consolas" w:cs="Consolas"/>
                <w:sz w:val="16"/>
              </w:rPr>
              <w:t>1</w:t>
            </w:r>
          </w:p>
        </w:tc>
        <w:tc>
          <w:tcPr>
            <w:tcW w:w="0" w:type="auto"/>
          </w:tcPr>
          <w:p w14:paraId="534803A4" w14:textId="77777777" w:rsidR="003D27E1" w:rsidRDefault="00B475ED">
            <w:pPr>
              <w:jc w:val="center"/>
            </w:pPr>
            <w:r>
              <w:rPr>
                <w:rFonts w:ascii="Consolas" w:eastAsia="Consolas" w:hAnsi="Consolas" w:cs="Consolas"/>
                <w:sz w:val="16"/>
              </w:rPr>
              <w:t>.</w:t>
            </w:r>
          </w:p>
        </w:tc>
      </w:tr>
      <w:tr w:rsidR="003D27E1" w14:paraId="534803AE" w14:textId="77777777">
        <w:trPr>
          <w:jc w:val="center"/>
        </w:trPr>
        <w:tc>
          <w:tcPr>
            <w:tcW w:w="0" w:type="auto"/>
          </w:tcPr>
          <w:p w14:paraId="534803A6" w14:textId="77777777" w:rsidR="003D27E1" w:rsidRDefault="00B475ED">
            <w:r>
              <w:rPr>
                <w:rFonts w:ascii="Consolas" w:eastAsia="Consolas" w:hAnsi="Consolas" w:cs="Consolas"/>
                <w:sz w:val="16"/>
              </w:rPr>
              <w:t>satlife5</w:t>
            </w:r>
          </w:p>
        </w:tc>
        <w:tc>
          <w:tcPr>
            <w:tcW w:w="0" w:type="auto"/>
          </w:tcPr>
          <w:p w14:paraId="534803A7" w14:textId="77777777" w:rsidR="003D27E1" w:rsidRDefault="00B475ED">
            <w:pPr>
              <w:jc w:val="center"/>
            </w:pPr>
            <w:r>
              <w:rPr>
                <w:rFonts w:ascii="Consolas" w:eastAsia="Consolas" w:hAnsi="Consolas" w:cs="Consolas"/>
                <w:sz w:val="16"/>
              </w:rPr>
              <w:t>1</w:t>
            </w:r>
          </w:p>
        </w:tc>
        <w:tc>
          <w:tcPr>
            <w:tcW w:w="0" w:type="auto"/>
          </w:tcPr>
          <w:p w14:paraId="534803A8" w14:textId="77777777" w:rsidR="003D27E1" w:rsidRDefault="00B475ED">
            <w:pPr>
              <w:jc w:val="center"/>
            </w:pPr>
            <w:r>
              <w:rPr>
                <w:rFonts w:ascii="Consolas" w:eastAsia="Consolas" w:hAnsi="Consolas" w:cs="Consolas"/>
                <w:sz w:val="16"/>
              </w:rPr>
              <w:t>1</w:t>
            </w:r>
          </w:p>
        </w:tc>
        <w:tc>
          <w:tcPr>
            <w:tcW w:w="0" w:type="auto"/>
          </w:tcPr>
          <w:p w14:paraId="534803A9" w14:textId="77777777" w:rsidR="003D27E1" w:rsidRDefault="00B475ED">
            <w:pPr>
              <w:jc w:val="center"/>
            </w:pPr>
            <w:r>
              <w:rPr>
                <w:rFonts w:ascii="Consolas" w:eastAsia="Consolas" w:hAnsi="Consolas" w:cs="Consolas"/>
                <w:sz w:val="16"/>
              </w:rPr>
              <w:t>1</w:t>
            </w:r>
          </w:p>
        </w:tc>
        <w:tc>
          <w:tcPr>
            <w:tcW w:w="0" w:type="auto"/>
          </w:tcPr>
          <w:p w14:paraId="534803AA" w14:textId="77777777" w:rsidR="003D27E1" w:rsidRDefault="00B475ED">
            <w:pPr>
              <w:jc w:val="center"/>
            </w:pPr>
            <w:r>
              <w:rPr>
                <w:rFonts w:ascii="Consolas" w:eastAsia="Consolas" w:hAnsi="Consolas" w:cs="Consolas"/>
                <w:sz w:val="16"/>
              </w:rPr>
              <w:t>1</w:t>
            </w:r>
          </w:p>
        </w:tc>
        <w:tc>
          <w:tcPr>
            <w:tcW w:w="0" w:type="auto"/>
          </w:tcPr>
          <w:p w14:paraId="534803AB" w14:textId="77777777" w:rsidR="003D27E1" w:rsidRDefault="00B475ED">
            <w:pPr>
              <w:jc w:val="center"/>
            </w:pPr>
            <w:r>
              <w:rPr>
                <w:rFonts w:ascii="Consolas" w:eastAsia="Consolas" w:hAnsi="Consolas" w:cs="Consolas"/>
                <w:sz w:val="16"/>
              </w:rPr>
              <w:t>1</w:t>
            </w:r>
          </w:p>
        </w:tc>
        <w:tc>
          <w:tcPr>
            <w:tcW w:w="0" w:type="auto"/>
          </w:tcPr>
          <w:p w14:paraId="534803AC" w14:textId="77777777" w:rsidR="003D27E1" w:rsidRDefault="00B475ED">
            <w:pPr>
              <w:jc w:val="center"/>
            </w:pPr>
            <w:r>
              <w:rPr>
                <w:rFonts w:ascii="Consolas" w:eastAsia="Consolas" w:hAnsi="Consolas" w:cs="Consolas"/>
                <w:sz w:val="16"/>
              </w:rPr>
              <w:t>1</w:t>
            </w:r>
          </w:p>
        </w:tc>
        <w:tc>
          <w:tcPr>
            <w:tcW w:w="0" w:type="auto"/>
          </w:tcPr>
          <w:p w14:paraId="534803AD" w14:textId="77777777" w:rsidR="003D27E1" w:rsidRDefault="00B475ED">
            <w:pPr>
              <w:jc w:val="center"/>
            </w:pPr>
            <w:r>
              <w:rPr>
                <w:rFonts w:ascii="Consolas" w:eastAsia="Consolas" w:hAnsi="Consolas" w:cs="Consolas"/>
                <w:sz w:val="16"/>
              </w:rPr>
              <w:t>1</w:t>
            </w:r>
          </w:p>
        </w:tc>
      </w:tr>
      <w:tr w:rsidR="003D27E1" w14:paraId="534803B7" w14:textId="77777777">
        <w:trPr>
          <w:jc w:val="center"/>
        </w:trPr>
        <w:tc>
          <w:tcPr>
            <w:tcW w:w="0" w:type="auto"/>
          </w:tcPr>
          <w:p w14:paraId="534803AF" w14:textId="77777777" w:rsidR="003D27E1" w:rsidRDefault="00B475ED">
            <w:r>
              <w:rPr>
                <w:rFonts w:ascii="Consolas" w:eastAsia="Consolas" w:hAnsi="Consolas" w:cs="Consolas"/>
                <w:sz w:val="16"/>
              </w:rPr>
              <w:t>satlife10</w:t>
            </w:r>
          </w:p>
        </w:tc>
        <w:tc>
          <w:tcPr>
            <w:tcW w:w="0" w:type="auto"/>
          </w:tcPr>
          <w:p w14:paraId="534803B0" w14:textId="77777777" w:rsidR="003D27E1" w:rsidRDefault="00B475ED">
            <w:pPr>
              <w:jc w:val="center"/>
            </w:pPr>
            <w:r>
              <w:rPr>
                <w:rFonts w:ascii="Consolas" w:eastAsia="Consolas" w:hAnsi="Consolas" w:cs="Consolas"/>
                <w:sz w:val="16"/>
              </w:rPr>
              <w:t>1</w:t>
            </w:r>
          </w:p>
        </w:tc>
        <w:tc>
          <w:tcPr>
            <w:tcW w:w="0" w:type="auto"/>
          </w:tcPr>
          <w:p w14:paraId="534803B1" w14:textId="77777777" w:rsidR="003D27E1" w:rsidRDefault="00B475ED">
            <w:pPr>
              <w:jc w:val="center"/>
            </w:pPr>
            <w:r>
              <w:rPr>
                <w:rFonts w:ascii="Consolas" w:eastAsia="Consolas" w:hAnsi="Consolas" w:cs="Consolas"/>
                <w:sz w:val="16"/>
              </w:rPr>
              <w:t>1</w:t>
            </w:r>
          </w:p>
        </w:tc>
        <w:tc>
          <w:tcPr>
            <w:tcW w:w="0" w:type="auto"/>
          </w:tcPr>
          <w:p w14:paraId="534803B2" w14:textId="77777777" w:rsidR="003D27E1" w:rsidRDefault="00B475ED">
            <w:pPr>
              <w:jc w:val="center"/>
            </w:pPr>
            <w:r>
              <w:rPr>
                <w:rFonts w:ascii="Consolas" w:eastAsia="Consolas" w:hAnsi="Consolas" w:cs="Consolas"/>
                <w:sz w:val="16"/>
              </w:rPr>
              <w:t>1</w:t>
            </w:r>
          </w:p>
        </w:tc>
        <w:tc>
          <w:tcPr>
            <w:tcW w:w="0" w:type="auto"/>
          </w:tcPr>
          <w:p w14:paraId="534803B3" w14:textId="77777777" w:rsidR="003D27E1" w:rsidRDefault="00B475ED">
            <w:pPr>
              <w:jc w:val="center"/>
            </w:pPr>
            <w:r>
              <w:rPr>
                <w:rFonts w:ascii="Consolas" w:eastAsia="Consolas" w:hAnsi="Consolas" w:cs="Consolas"/>
                <w:sz w:val="16"/>
              </w:rPr>
              <w:t>1</w:t>
            </w:r>
          </w:p>
        </w:tc>
        <w:tc>
          <w:tcPr>
            <w:tcW w:w="0" w:type="auto"/>
          </w:tcPr>
          <w:p w14:paraId="534803B4" w14:textId="77777777" w:rsidR="003D27E1" w:rsidRDefault="00B475ED">
            <w:pPr>
              <w:jc w:val="center"/>
            </w:pPr>
            <w:r>
              <w:rPr>
                <w:rFonts w:ascii="Consolas" w:eastAsia="Consolas" w:hAnsi="Consolas" w:cs="Consolas"/>
                <w:sz w:val="16"/>
              </w:rPr>
              <w:t>1</w:t>
            </w:r>
          </w:p>
        </w:tc>
        <w:tc>
          <w:tcPr>
            <w:tcW w:w="0" w:type="auto"/>
          </w:tcPr>
          <w:p w14:paraId="534803B5" w14:textId="77777777" w:rsidR="003D27E1" w:rsidRDefault="00B475ED">
            <w:pPr>
              <w:jc w:val="center"/>
            </w:pPr>
            <w:r>
              <w:rPr>
                <w:rFonts w:ascii="Consolas" w:eastAsia="Consolas" w:hAnsi="Consolas" w:cs="Consolas"/>
                <w:sz w:val="16"/>
              </w:rPr>
              <w:t>1</w:t>
            </w:r>
          </w:p>
        </w:tc>
        <w:tc>
          <w:tcPr>
            <w:tcW w:w="0" w:type="auto"/>
          </w:tcPr>
          <w:p w14:paraId="534803B6" w14:textId="77777777" w:rsidR="003D27E1" w:rsidRDefault="00B475ED">
            <w:pPr>
              <w:jc w:val="center"/>
            </w:pPr>
            <w:r>
              <w:rPr>
                <w:rFonts w:ascii="Consolas" w:eastAsia="Consolas" w:hAnsi="Consolas" w:cs="Consolas"/>
                <w:sz w:val="16"/>
              </w:rPr>
              <w:t>1</w:t>
            </w:r>
          </w:p>
        </w:tc>
      </w:tr>
      <w:tr w:rsidR="003D27E1" w14:paraId="534803C0" w14:textId="77777777">
        <w:trPr>
          <w:jc w:val="center"/>
        </w:trPr>
        <w:tc>
          <w:tcPr>
            <w:tcW w:w="0" w:type="auto"/>
          </w:tcPr>
          <w:p w14:paraId="534803B8" w14:textId="77777777" w:rsidR="003D27E1" w:rsidRDefault="00B475ED">
            <w:r>
              <w:rPr>
                <w:rFonts w:ascii="Consolas" w:eastAsia="Consolas" w:hAnsi="Consolas" w:cs="Consolas"/>
                <w:sz w:val="16"/>
              </w:rPr>
              <w:t>satfam5</w:t>
            </w:r>
          </w:p>
        </w:tc>
        <w:tc>
          <w:tcPr>
            <w:tcW w:w="0" w:type="auto"/>
          </w:tcPr>
          <w:p w14:paraId="534803B9" w14:textId="77777777" w:rsidR="003D27E1" w:rsidRDefault="00B475ED">
            <w:pPr>
              <w:jc w:val="center"/>
            </w:pPr>
            <w:r>
              <w:rPr>
                <w:rFonts w:ascii="Consolas" w:eastAsia="Consolas" w:hAnsi="Consolas" w:cs="Consolas"/>
                <w:sz w:val="16"/>
              </w:rPr>
              <w:t>.</w:t>
            </w:r>
          </w:p>
        </w:tc>
        <w:tc>
          <w:tcPr>
            <w:tcW w:w="0" w:type="auto"/>
          </w:tcPr>
          <w:p w14:paraId="534803BA" w14:textId="77777777" w:rsidR="003D27E1" w:rsidRDefault="00B475ED">
            <w:pPr>
              <w:jc w:val="center"/>
            </w:pPr>
            <w:r>
              <w:rPr>
                <w:rFonts w:ascii="Consolas" w:eastAsia="Consolas" w:hAnsi="Consolas" w:cs="Consolas"/>
                <w:sz w:val="16"/>
              </w:rPr>
              <w:t>1</w:t>
            </w:r>
          </w:p>
        </w:tc>
        <w:tc>
          <w:tcPr>
            <w:tcW w:w="0" w:type="auto"/>
          </w:tcPr>
          <w:p w14:paraId="534803BB" w14:textId="77777777" w:rsidR="003D27E1" w:rsidRDefault="00B475ED">
            <w:pPr>
              <w:jc w:val="center"/>
            </w:pPr>
            <w:r>
              <w:rPr>
                <w:rFonts w:ascii="Consolas" w:eastAsia="Consolas" w:hAnsi="Consolas" w:cs="Consolas"/>
                <w:sz w:val="16"/>
              </w:rPr>
              <w:t>.</w:t>
            </w:r>
          </w:p>
        </w:tc>
        <w:tc>
          <w:tcPr>
            <w:tcW w:w="0" w:type="auto"/>
          </w:tcPr>
          <w:p w14:paraId="534803BC" w14:textId="77777777" w:rsidR="003D27E1" w:rsidRDefault="00B475ED">
            <w:pPr>
              <w:jc w:val="center"/>
            </w:pPr>
            <w:r>
              <w:rPr>
                <w:rFonts w:ascii="Consolas" w:eastAsia="Consolas" w:hAnsi="Consolas" w:cs="Consolas"/>
                <w:sz w:val="16"/>
              </w:rPr>
              <w:t>1</w:t>
            </w:r>
          </w:p>
        </w:tc>
        <w:tc>
          <w:tcPr>
            <w:tcW w:w="0" w:type="auto"/>
          </w:tcPr>
          <w:p w14:paraId="534803BD" w14:textId="77777777" w:rsidR="003D27E1" w:rsidRDefault="00B475ED">
            <w:pPr>
              <w:jc w:val="center"/>
            </w:pPr>
            <w:r>
              <w:rPr>
                <w:rFonts w:ascii="Consolas" w:eastAsia="Consolas" w:hAnsi="Consolas" w:cs="Consolas"/>
                <w:sz w:val="16"/>
              </w:rPr>
              <w:t>1</w:t>
            </w:r>
          </w:p>
        </w:tc>
        <w:tc>
          <w:tcPr>
            <w:tcW w:w="0" w:type="auto"/>
          </w:tcPr>
          <w:p w14:paraId="534803BE" w14:textId="77777777" w:rsidR="003D27E1" w:rsidRDefault="00B475ED">
            <w:pPr>
              <w:jc w:val="center"/>
            </w:pPr>
            <w:r>
              <w:rPr>
                <w:rFonts w:ascii="Consolas" w:eastAsia="Consolas" w:hAnsi="Consolas" w:cs="Consolas"/>
                <w:sz w:val="16"/>
              </w:rPr>
              <w:t>.</w:t>
            </w:r>
          </w:p>
        </w:tc>
        <w:tc>
          <w:tcPr>
            <w:tcW w:w="0" w:type="auto"/>
          </w:tcPr>
          <w:p w14:paraId="534803BF" w14:textId="77777777" w:rsidR="003D27E1" w:rsidRDefault="00B475ED">
            <w:pPr>
              <w:jc w:val="center"/>
            </w:pPr>
            <w:r>
              <w:rPr>
                <w:rFonts w:ascii="Consolas" w:eastAsia="Consolas" w:hAnsi="Consolas" w:cs="Consolas"/>
                <w:sz w:val="16"/>
              </w:rPr>
              <w:t>1</w:t>
            </w:r>
          </w:p>
        </w:tc>
      </w:tr>
      <w:tr w:rsidR="003D27E1" w14:paraId="534803C9" w14:textId="77777777">
        <w:trPr>
          <w:jc w:val="center"/>
        </w:trPr>
        <w:tc>
          <w:tcPr>
            <w:tcW w:w="0" w:type="auto"/>
          </w:tcPr>
          <w:p w14:paraId="534803C1" w14:textId="77777777" w:rsidR="003D27E1" w:rsidRDefault="00B475ED">
            <w:r>
              <w:rPr>
                <w:rFonts w:ascii="Consolas" w:eastAsia="Consolas" w:hAnsi="Consolas" w:cs="Consolas"/>
                <w:sz w:val="16"/>
              </w:rPr>
              <w:t>satfam10</w:t>
            </w:r>
          </w:p>
        </w:tc>
        <w:tc>
          <w:tcPr>
            <w:tcW w:w="0" w:type="auto"/>
          </w:tcPr>
          <w:p w14:paraId="534803C2" w14:textId="77777777" w:rsidR="003D27E1" w:rsidRDefault="00B475ED">
            <w:pPr>
              <w:jc w:val="center"/>
            </w:pPr>
            <w:r>
              <w:rPr>
                <w:rFonts w:ascii="Consolas" w:eastAsia="Consolas" w:hAnsi="Consolas" w:cs="Consolas"/>
                <w:sz w:val="16"/>
              </w:rPr>
              <w:t>.</w:t>
            </w:r>
          </w:p>
        </w:tc>
        <w:tc>
          <w:tcPr>
            <w:tcW w:w="0" w:type="auto"/>
          </w:tcPr>
          <w:p w14:paraId="534803C3" w14:textId="77777777" w:rsidR="003D27E1" w:rsidRDefault="00B475ED">
            <w:pPr>
              <w:jc w:val="center"/>
            </w:pPr>
            <w:r>
              <w:rPr>
                <w:rFonts w:ascii="Consolas" w:eastAsia="Consolas" w:hAnsi="Consolas" w:cs="Consolas"/>
                <w:sz w:val="16"/>
              </w:rPr>
              <w:t>1</w:t>
            </w:r>
          </w:p>
        </w:tc>
        <w:tc>
          <w:tcPr>
            <w:tcW w:w="0" w:type="auto"/>
          </w:tcPr>
          <w:p w14:paraId="534803C4" w14:textId="77777777" w:rsidR="003D27E1" w:rsidRDefault="00B475ED">
            <w:pPr>
              <w:jc w:val="center"/>
            </w:pPr>
            <w:r>
              <w:rPr>
                <w:rFonts w:ascii="Consolas" w:eastAsia="Consolas" w:hAnsi="Consolas" w:cs="Consolas"/>
                <w:sz w:val="16"/>
              </w:rPr>
              <w:t>.</w:t>
            </w:r>
          </w:p>
        </w:tc>
        <w:tc>
          <w:tcPr>
            <w:tcW w:w="0" w:type="auto"/>
          </w:tcPr>
          <w:p w14:paraId="534803C5" w14:textId="77777777" w:rsidR="003D27E1" w:rsidRDefault="00B475ED">
            <w:pPr>
              <w:jc w:val="center"/>
            </w:pPr>
            <w:r>
              <w:rPr>
                <w:rFonts w:ascii="Consolas" w:eastAsia="Consolas" w:hAnsi="Consolas" w:cs="Consolas"/>
                <w:sz w:val="16"/>
              </w:rPr>
              <w:t>1</w:t>
            </w:r>
          </w:p>
        </w:tc>
        <w:tc>
          <w:tcPr>
            <w:tcW w:w="0" w:type="auto"/>
          </w:tcPr>
          <w:p w14:paraId="534803C6" w14:textId="77777777" w:rsidR="003D27E1" w:rsidRDefault="00B475ED">
            <w:pPr>
              <w:jc w:val="center"/>
            </w:pPr>
            <w:r>
              <w:rPr>
                <w:rFonts w:ascii="Consolas" w:eastAsia="Consolas" w:hAnsi="Consolas" w:cs="Consolas"/>
                <w:sz w:val="16"/>
              </w:rPr>
              <w:t>1</w:t>
            </w:r>
          </w:p>
        </w:tc>
        <w:tc>
          <w:tcPr>
            <w:tcW w:w="0" w:type="auto"/>
          </w:tcPr>
          <w:p w14:paraId="534803C7" w14:textId="77777777" w:rsidR="003D27E1" w:rsidRDefault="00B475ED">
            <w:pPr>
              <w:jc w:val="center"/>
            </w:pPr>
            <w:r>
              <w:rPr>
                <w:rFonts w:ascii="Consolas" w:eastAsia="Consolas" w:hAnsi="Consolas" w:cs="Consolas"/>
                <w:sz w:val="16"/>
              </w:rPr>
              <w:t>.</w:t>
            </w:r>
          </w:p>
        </w:tc>
        <w:tc>
          <w:tcPr>
            <w:tcW w:w="0" w:type="auto"/>
          </w:tcPr>
          <w:p w14:paraId="534803C8" w14:textId="77777777" w:rsidR="003D27E1" w:rsidRDefault="00B475ED">
            <w:pPr>
              <w:jc w:val="center"/>
            </w:pPr>
            <w:r>
              <w:rPr>
                <w:rFonts w:ascii="Consolas" w:eastAsia="Consolas" w:hAnsi="Consolas" w:cs="Consolas"/>
                <w:sz w:val="16"/>
              </w:rPr>
              <w:t>1</w:t>
            </w:r>
          </w:p>
        </w:tc>
      </w:tr>
      <w:tr w:rsidR="003D27E1" w14:paraId="534803D2" w14:textId="77777777">
        <w:trPr>
          <w:jc w:val="center"/>
        </w:trPr>
        <w:tc>
          <w:tcPr>
            <w:tcW w:w="0" w:type="auto"/>
          </w:tcPr>
          <w:p w14:paraId="534803CA" w14:textId="77777777" w:rsidR="003D27E1" w:rsidRDefault="00B475ED">
            <w:r>
              <w:rPr>
                <w:rFonts w:ascii="Consolas" w:eastAsia="Consolas" w:hAnsi="Consolas" w:cs="Consolas"/>
                <w:sz w:val="16"/>
              </w:rPr>
              <w:t>train</w:t>
            </w:r>
          </w:p>
        </w:tc>
        <w:tc>
          <w:tcPr>
            <w:tcW w:w="0" w:type="auto"/>
          </w:tcPr>
          <w:p w14:paraId="534803CB" w14:textId="77777777" w:rsidR="003D27E1" w:rsidRDefault="00B475ED">
            <w:pPr>
              <w:jc w:val="center"/>
            </w:pPr>
            <w:r>
              <w:rPr>
                <w:rFonts w:ascii="Consolas" w:eastAsia="Consolas" w:hAnsi="Consolas" w:cs="Consolas"/>
                <w:sz w:val="16"/>
              </w:rPr>
              <w:t>1</w:t>
            </w:r>
          </w:p>
        </w:tc>
        <w:tc>
          <w:tcPr>
            <w:tcW w:w="0" w:type="auto"/>
          </w:tcPr>
          <w:p w14:paraId="534803CC" w14:textId="77777777" w:rsidR="003D27E1" w:rsidRDefault="00B475ED">
            <w:pPr>
              <w:jc w:val="center"/>
            </w:pPr>
            <w:r>
              <w:rPr>
                <w:rFonts w:ascii="Consolas" w:eastAsia="Consolas" w:hAnsi="Consolas" w:cs="Consolas"/>
                <w:sz w:val="16"/>
              </w:rPr>
              <w:t>1</w:t>
            </w:r>
          </w:p>
        </w:tc>
        <w:tc>
          <w:tcPr>
            <w:tcW w:w="0" w:type="auto"/>
          </w:tcPr>
          <w:p w14:paraId="534803CD" w14:textId="77777777" w:rsidR="003D27E1" w:rsidRDefault="00B475ED">
            <w:pPr>
              <w:jc w:val="center"/>
            </w:pPr>
            <w:r>
              <w:rPr>
                <w:rFonts w:ascii="Consolas" w:eastAsia="Consolas" w:hAnsi="Consolas" w:cs="Consolas"/>
                <w:sz w:val="16"/>
              </w:rPr>
              <w:t>.</w:t>
            </w:r>
          </w:p>
        </w:tc>
        <w:tc>
          <w:tcPr>
            <w:tcW w:w="0" w:type="auto"/>
          </w:tcPr>
          <w:p w14:paraId="534803CE" w14:textId="77777777" w:rsidR="003D27E1" w:rsidRDefault="00B475ED">
            <w:pPr>
              <w:jc w:val="center"/>
            </w:pPr>
            <w:r>
              <w:rPr>
                <w:rFonts w:ascii="Consolas" w:eastAsia="Consolas" w:hAnsi="Consolas" w:cs="Consolas"/>
                <w:sz w:val="16"/>
              </w:rPr>
              <w:t>1</w:t>
            </w:r>
          </w:p>
        </w:tc>
        <w:tc>
          <w:tcPr>
            <w:tcW w:w="0" w:type="auto"/>
          </w:tcPr>
          <w:p w14:paraId="534803CF" w14:textId="77777777" w:rsidR="003D27E1" w:rsidRDefault="00B475ED">
            <w:pPr>
              <w:jc w:val="center"/>
            </w:pPr>
            <w:r>
              <w:rPr>
                <w:rFonts w:ascii="Consolas" w:eastAsia="Consolas" w:hAnsi="Consolas" w:cs="Consolas"/>
                <w:sz w:val="16"/>
              </w:rPr>
              <w:t>1</w:t>
            </w:r>
          </w:p>
        </w:tc>
        <w:tc>
          <w:tcPr>
            <w:tcW w:w="0" w:type="auto"/>
          </w:tcPr>
          <w:p w14:paraId="534803D0" w14:textId="77777777" w:rsidR="003D27E1" w:rsidRDefault="00B475ED">
            <w:pPr>
              <w:jc w:val="center"/>
            </w:pPr>
            <w:r>
              <w:rPr>
                <w:rFonts w:ascii="Consolas" w:eastAsia="Consolas" w:hAnsi="Consolas" w:cs="Consolas"/>
                <w:sz w:val="16"/>
              </w:rPr>
              <w:t>1</w:t>
            </w:r>
          </w:p>
        </w:tc>
        <w:tc>
          <w:tcPr>
            <w:tcW w:w="0" w:type="auto"/>
          </w:tcPr>
          <w:p w14:paraId="534803D1" w14:textId="77777777" w:rsidR="003D27E1" w:rsidRDefault="00B475ED">
            <w:pPr>
              <w:jc w:val="center"/>
            </w:pPr>
            <w:r>
              <w:rPr>
                <w:rFonts w:ascii="Consolas" w:eastAsia="Consolas" w:hAnsi="Consolas" w:cs="Consolas"/>
                <w:sz w:val="16"/>
              </w:rPr>
              <w:t>1</w:t>
            </w:r>
          </w:p>
        </w:tc>
      </w:tr>
      <w:tr w:rsidR="003D27E1" w14:paraId="534803DB" w14:textId="77777777">
        <w:trPr>
          <w:jc w:val="center"/>
        </w:trPr>
        <w:tc>
          <w:tcPr>
            <w:tcW w:w="0" w:type="auto"/>
          </w:tcPr>
          <w:p w14:paraId="534803D3" w14:textId="77777777" w:rsidR="003D27E1" w:rsidRDefault="00B475ED">
            <w:proofErr w:type="spellStart"/>
            <w:r>
              <w:rPr>
                <w:rFonts w:ascii="Consolas" w:eastAsia="Consolas" w:hAnsi="Consolas" w:cs="Consolas"/>
                <w:sz w:val="16"/>
              </w:rPr>
              <w:t>eduwork</w:t>
            </w:r>
            <w:proofErr w:type="spellEnd"/>
          </w:p>
        </w:tc>
        <w:tc>
          <w:tcPr>
            <w:tcW w:w="0" w:type="auto"/>
          </w:tcPr>
          <w:p w14:paraId="534803D4" w14:textId="77777777" w:rsidR="003D27E1" w:rsidRDefault="00B475ED">
            <w:pPr>
              <w:jc w:val="center"/>
            </w:pPr>
            <w:r>
              <w:rPr>
                <w:rFonts w:ascii="Consolas" w:eastAsia="Consolas" w:hAnsi="Consolas" w:cs="Consolas"/>
                <w:sz w:val="16"/>
              </w:rPr>
              <w:t>.</w:t>
            </w:r>
          </w:p>
        </w:tc>
        <w:tc>
          <w:tcPr>
            <w:tcW w:w="0" w:type="auto"/>
          </w:tcPr>
          <w:p w14:paraId="534803D5" w14:textId="77777777" w:rsidR="003D27E1" w:rsidRDefault="00B475ED">
            <w:pPr>
              <w:jc w:val="center"/>
            </w:pPr>
            <w:r>
              <w:rPr>
                <w:rFonts w:ascii="Consolas" w:eastAsia="Consolas" w:hAnsi="Consolas" w:cs="Consolas"/>
                <w:sz w:val="16"/>
              </w:rPr>
              <w:t>1</w:t>
            </w:r>
          </w:p>
        </w:tc>
        <w:tc>
          <w:tcPr>
            <w:tcW w:w="0" w:type="auto"/>
          </w:tcPr>
          <w:p w14:paraId="534803D6" w14:textId="77777777" w:rsidR="003D27E1" w:rsidRDefault="00B475ED">
            <w:pPr>
              <w:jc w:val="center"/>
            </w:pPr>
            <w:r>
              <w:rPr>
                <w:rFonts w:ascii="Consolas" w:eastAsia="Consolas" w:hAnsi="Consolas" w:cs="Consolas"/>
                <w:sz w:val="16"/>
              </w:rPr>
              <w:t>.</w:t>
            </w:r>
          </w:p>
        </w:tc>
        <w:tc>
          <w:tcPr>
            <w:tcW w:w="0" w:type="auto"/>
          </w:tcPr>
          <w:p w14:paraId="534803D7" w14:textId="77777777" w:rsidR="003D27E1" w:rsidRDefault="00B475ED">
            <w:pPr>
              <w:jc w:val="center"/>
            </w:pPr>
            <w:r>
              <w:rPr>
                <w:rFonts w:ascii="Consolas" w:eastAsia="Consolas" w:hAnsi="Consolas" w:cs="Consolas"/>
                <w:sz w:val="16"/>
              </w:rPr>
              <w:t>1</w:t>
            </w:r>
          </w:p>
        </w:tc>
        <w:tc>
          <w:tcPr>
            <w:tcW w:w="0" w:type="auto"/>
          </w:tcPr>
          <w:p w14:paraId="534803D8" w14:textId="77777777" w:rsidR="003D27E1" w:rsidRDefault="00B475ED">
            <w:pPr>
              <w:jc w:val="center"/>
            </w:pPr>
            <w:r>
              <w:rPr>
                <w:rFonts w:ascii="Consolas" w:eastAsia="Consolas" w:hAnsi="Consolas" w:cs="Consolas"/>
                <w:sz w:val="16"/>
              </w:rPr>
              <w:t>1</w:t>
            </w:r>
          </w:p>
        </w:tc>
        <w:tc>
          <w:tcPr>
            <w:tcW w:w="0" w:type="auto"/>
          </w:tcPr>
          <w:p w14:paraId="534803D9" w14:textId="77777777" w:rsidR="003D27E1" w:rsidRDefault="00B475ED">
            <w:pPr>
              <w:jc w:val="center"/>
            </w:pPr>
            <w:r>
              <w:rPr>
                <w:rFonts w:ascii="Consolas" w:eastAsia="Consolas" w:hAnsi="Consolas" w:cs="Consolas"/>
                <w:sz w:val="16"/>
              </w:rPr>
              <w:t>.</w:t>
            </w:r>
          </w:p>
        </w:tc>
        <w:tc>
          <w:tcPr>
            <w:tcW w:w="0" w:type="auto"/>
          </w:tcPr>
          <w:p w14:paraId="534803DA" w14:textId="77777777" w:rsidR="003D27E1" w:rsidRDefault="00B475ED">
            <w:pPr>
              <w:jc w:val="center"/>
            </w:pPr>
            <w:r>
              <w:rPr>
                <w:rFonts w:ascii="Consolas" w:eastAsia="Consolas" w:hAnsi="Consolas" w:cs="Consolas"/>
                <w:sz w:val="16"/>
              </w:rPr>
              <w:t>1</w:t>
            </w:r>
          </w:p>
        </w:tc>
      </w:tr>
      <w:tr w:rsidR="003D27E1" w14:paraId="534803E4" w14:textId="77777777">
        <w:trPr>
          <w:jc w:val="center"/>
        </w:trPr>
        <w:tc>
          <w:tcPr>
            <w:tcW w:w="0" w:type="auto"/>
          </w:tcPr>
          <w:p w14:paraId="534803DC" w14:textId="77777777" w:rsidR="003D27E1" w:rsidRDefault="00B475ED">
            <w:proofErr w:type="spellStart"/>
            <w:r>
              <w:rPr>
                <w:rFonts w:ascii="Consolas" w:eastAsia="Consolas" w:hAnsi="Consolas" w:cs="Consolas"/>
                <w:sz w:val="16"/>
              </w:rPr>
              <w:t>wqualif</w:t>
            </w:r>
            <w:proofErr w:type="spellEnd"/>
          </w:p>
        </w:tc>
        <w:tc>
          <w:tcPr>
            <w:tcW w:w="0" w:type="auto"/>
          </w:tcPr>
          <w:p w14:paraId="534803DD" w14:textId="77777777" w:rsidR="003D27E1" w:rsidRDefault="00B475ED">
            <w:pPr>
              <w:jc w:val="center"/>
            </w:pPr>
            <w:r>
              <w:rPr>
                <w:rFonts w:ascii="Consolas" w:eastAsia="Consolas" w:hAnsi="Consolas" w:cs="Consolas"/>
                <w:sz w:val="16"/>
              </w:rPr>
              <w:t>.</w:t>
            </w:r>
          </w:p>
        </w:tc>
        <w:tc>
          <w:tcPr>
            <w:tcW w:w="0" w:type="auto"/>
          </w:tcPr>
          <w:p w14:paraId="534803DE" w14:textId="77777777" w:rsidR="003D27E1" w:rsidRDefault="00B475ED">
            <w:pPr>
              <w:jc w:val="center"/>
            </w:pPr>
            <w:r>
              <w:rPr>
                <w:rFonts w:ascii="Consolas" w:eastAsia="Consolas" w:hAnsi="Consolas" w:cs="Consolas"/>
                <w:sz w:val="16"/>
              </w:rPr>
              <w:t>1</w:t>
            </w:r>
          </w:p>
        </w:tc>
        <w:tc>
          <w:tcPr>
            <w:tcW w:w="0" w:type="auto"/>
          </w:tcPr>
          <w:p w14:paraId="534803DF" w14:textId="77777777" w:rsidR="003D27E1" w:rsidRDefault="00B475ED">
            <w:pPr>
              <w:jc w:val="center"/>
            </w:pPr>
            <w:r>
              <w:rPr>
                <w:rFonts w:ascii="Consolas" w:eastAsia="Consolas" w:hAnsi="Consolas" w:cs="Consolas"/>
                <w:sz w:val="16"/>
              </w:rPr>
              <w:t>.</w:t>
            </w:r>
          </w:p>
        </w:tc>
        <w:tc>
          <w:tcPr>
            <w:tcW w:w="0" w:type="auto"/>
          </w:tcPr>
          <w:p w14:paraId="534803E0" w14:textId="77777777" w:rsidR="003D27E1" w:rsidRDefault="00B475ED">
            <w:pPr>
              <w:jc w:val="center"/>
            </w:pPr>
            <w:r>
              <w:rPr>
                <w:rFonts w:ascii="Consolas" w:eastAsia="Consolas" w:hAnsi="Consolas" w:cs="Consolas"/>
                <w:sz w:val="16"/>
              </w:rPr>
              <w:t>1</w:t>
            </w:r>
          </w:p>
        </w:tc>
        <w:tc>
          <w:tcPr>
            <w:tcW w:w="0" w:type="auto"/>
          </w:tcPr>
          <w:p w14:paraId="534803E1" w14:textId="77777777" w:rsidR="003D27E1" w:rsidRDefault="00B475ED">
            <w:pPr>
              <w:jc w:val="center"/>
            </w:pPr>
            <w:r>
              <w:rPr>
                <w:rFonts w:ascii="Consolas" w:eastAsia="Consolas" w:hAnsi="Consolas" w:cs="Consolas"/>
                <w:sz w:val="16"/>
              </w:rPr>
              <w:t>.</w:t>
            </w:r>
          </w:p>
        </w:tc>
        <w:tc>
          <w:tcPr>
            <w:tcW w:w="0" w:type="auto"/>
          </w:tcPr>
          <w:p w14:paraId="534803E2" w14:textId="77777777" w:rsidR="003D27E1" w:rsidRDefault="00B475ED">
            <w:pPr>
              <w:jc w:val="center"/>
            </w:pPr>
            <w:r>
              <w:rPr>
                <w:rFonts w:ascii="Consolas" w:eastAsia="Consolas" w:hAnsi="Consolas" w:cs="Consolas"/>
                <w:sz w:val="16"/>
              </w:rPr>
              <w:t>.</w:t>
            </w:r>
          </w:p>
        </w:tc>
        <w:tc>
          <w:tcPr>
            <w:tcW w:w="0" w:type="auto"/>
          </w:tcPr>
          <w:p w14:paraId="534803E3" w14:textId="77777777" w:rsidR="003D27E1" w:rsidRDefault="00B475ED">
            <w:pPr>
              <w:jc w:val="center"/>
            </w:pPr>
            <w:r>
              <w:rPr>
                <w:rFonts w:ascii="Consolas" w:eastAsia="Consolas" w:hAnsi="Consolas" w:cs="Consolas"/>
                <w:sz w:val="16"/>
              </w:rPr>
              <w:t>1</w:t>
            </w:r>
          </w:p>
        </w:tc>
      </w:tr>
      <w:tr w:rsidR="003D27E1" w14:paraId="534803ED" w14:textId="77777777">
        <w:trPr>
          <w:jc w:val="center"/>
        </w:trPr>
        <w:tc>
          <w:tcPr>
            <w:tcW w:w="0" w:type="auto"/>
          </w:tcPr>
          <w:p w14:paraId="534803E5" w14:textId="77777777" w:rsidR="003D27E1" w:rsidRDefault="00B475ED">
            <w:proofErr w:type="spellStart"/>
            <w:r>
              <w:rPr>
                <w:rFonts w:ascii="Consolas" w:eastAsia="Consolas" w:hAnsi="Consolas" w:cs="Consolas"/>
                <w:sz w:val="16"/>
              </w:rPr>
              <w:t>jsecu</w:t>
            </w:r>
            <w:proofErr w:type="spellEnd"/>
          </w:p>
        </w:tc>
        <w:tc>
          <w:tcPr>
            <w:tcW w:w="0" w:type="auto"/>
          </w:tcPr>
          <w:p w14:paraId="534803E6" w14:textId="77777777" w:rsidR="003D27E1" w:rsidRDefault="00B475ED">
            <w:pPr>
              <w:jc w:val="center"/>
            </w:pPr>
            <w:r>
              <w:rPr>
                <w:rFonts w:ascii="Consolas" w:eastAsia="Consolas" w:hAnsi="Consolas" w:cs="Consolas"/>
                <w:sz w:val="16"/>
              </w:rPr>
              <w:t>1</w:t>
            </w:r>
          </w:p>
        </w:tc>
        <w:tc>
          <w:tcPr>
            <w:tcW w:w="0" w:type="auto"/>
          </w:tcPr>
          <w:p w14:paraId="534803E7" w14:textId="77777777" w:rsidR="003D27E1" w:rsidRDefault="00B475ED">
            <w:pPr>
              <w:jc w:val="center"/>
            </w:pPr>
            <w:r>
              <w:rPr>
                <w:rFonts w:ascii="Consolas" w:eastAsia="Consolas" w:hAnsi="Consolas" w:cs="Consolas"/>
                <w:sz w:val="16"/>
              </w:rPr>
              <w:t>1</w:t>
            </w:r>
          </w:p>
        </w:tc>
        <w:tc>
          <w:tcPr>
            <w:tcW w:w="0" w:type="auto"/>
          </w:tcPr>
          <w:p w14:paraId="534803E8" w14:textId="77777777" w:rsidR="003D27E1" w:rsidRDefault="00B475ED">
            <w:pPr>
              <w:jc w:val="center"/>
            </w:pPr>
            <w:r>
              <w:rPr>
                <w:rFonts w:ascii="Consolas" w:eastAsia="Consolas" w:hAnsi="Consolas" w:cs="Consolas"/>
                <w:sz w:val="16"/>
              </w:rPr>
              <w:t>.</w:t>
            </w:r>
          </w:p>
        </w:tc>
        <w:tc>
          <w:tcPr>
            <w:tcW w:w="0" w:type="auto"/>
          </w:tcPr>
          <w:p w14:paraId="534803E9" w14:textId="77777777" w:rsidR="003D27E1" w:rsidRDefault="00B475ED">
            <w:pPr>
              <w:jc w:val="center"/>
            </w:pPr>
            <w:r>
              <w:rPr>
                <w:rFonts w:ascii="Consolas" w:eastAsia="Consolas" w:hAnsi="Consolas" w:cs="Consolas"/>
                <w:sz w:val="16"/>
              </w:rPr>
              <w:t>1</w:t>
            </w:r>
          </w:p>
        </w:tc>
        <w:tc>
          <w:tcPr>
            <w:tcW w:w="0" w:type="auto"/>
          </w:tcPr>
          <w:p w14:paraId="534803EA" w14:textId="77777777" w:rsidR="003D27E1" w:rsidRDefault="00B475ED">
            <w:pPr>
              <w:jc w:val="center"/>
            </w:pPr>
            <w:r>
              <w:rPr>
                <w:rFonts w:ascii="Consolas" w:eastAsia="Consolas" w:hAnsi="Consolas" w:cs="Consolas"/>
                <w:sz w:val="16"/>
              </w:rPr>
              <w:t>1</w:t>
            </w:r>
          </w:p>
        </w:tc>
        <w:tc>
          <w:tcPr>
            <w:tcW w:w="0" w:type="auto"/>
          </w:tcPr>
          <w:p w14:paraId="534803EB" w14:textId="77777777" w:rsidR="003D27E1" w:rsidRDefault="00B475ED">
            <w:pPr>
              <w:jc w:val="center"/>
            </w:pPr>
            <w:r>
              <w:rPr>
                <w:rFonts w:ascii="Consolas" w:eastAsia="Consolas" w:hAnsi="Consolas" w:cs="Consolas"/>
                <w:sz w:val="16"/>
              </w:rPr>
              <w:t>1</w:t>
            </w:r>
          </w:p>
        </w:tc>
        <w:tc>
          <w:tcPr>
            <w:tcW w:w="0" w:type="auto"/>
          </w:tcPr>
          <w:p w14:paraId="534803EC" w14:textId="77777777" w:rsidR="003D27E1" w:rsidRDefault="00B475ED">
            <w:pPr>
              <w:jc w:val="center"/>
            </w:pPr>
            <w:r>
              <w:rPr>
                <w:rFonts w:ascii="Consolas" w:eastAsia="Consolas" w:hAnsi="Consolas" w:cs="Consolas"/>
                <w:sz w:val="16"/>
              </w:rPr>
              <w:t>1</w:t>
            </w:r>
          </w:p>
        </w:tc>
      </w:tr>
      <w:tr w:rsidR="003D27E1" w14:paraId="534803F6" w14:textId="77777777">
        <w:trPr>
          <w:jc w:val="center"/>
        </w:trPr>
        <w:tc>
          <w:tcPr>
            <w:tcW w:w="0" w:type="auto"/>
          </w:tcPr>
          <w:p w14:paraId="534803EE" w14:textId="77777777" w:rsidR="003D27E1" w:rsidRDefault="00B475ED">
            <w:r>
              <w:rPr>
                <w:rFonts w:ascii="Consolas" w:eastAsia="Consolas" w:hAnsi="Consolas" w:cs="Consolas"/>
                <w:sz w:val="16"/>
              </w:rPr>
              <w:t>jsecu2</w:t>
            </w:r>
          </w:p>
        </w:tc>
        <w:tc>
          <w:tcPr>
            <w:tcW w:w="0" w:type="auto"/>
          </w:tcPr>
          <w:p w14:paraId="534803EF" w14:textId="77777777" w:rsidR="003D27E1" w:rsidRDefault="00B475ED">
            <w:pPr>
              <w:jc w:val="center"/>
            </w:pPr>
            <w:r>
              <w:rPr>
                <w:rFonts w:ascii="Consolas" w:eastAsia="Consolas" w:hAnsi="Consolas" w:cs="Consolas"/>
                <w:sz w:val="16"/>
              </w:rPr>
              <w:t>1</w:t>
            </w:r>
          </w:p>
        </w:tc>
        <w:tc>
          <w:tcPr>
            <w:tcW w:w="0" w:type="auto"/>
          </w:tcPr>
          <w:p w14:paraId="534803F0" w14:textId="77777777" w:rsidR="003D27E1" w:rsidRDefault="00B475ED">
            <w:pPr>
              <w:jc w:val="center"/>
            </w:pPr>
            <w:r>
              <w:rPr>
                <w:rFonts w:ascii="Consolas" w:eastAsia="Consolas" w:hAnsi="Consolas" w:cs="Consolas"/>
                <w:sz w:val="16"/>
              </w:rPr>
              <w:t>1</w:t>
            </w:r>
          </w:p>
        </w:tc>
        <w:tc>
          <w:tcPr>
            <w:tcW w:w="0" w:type="auto"/>
          </w:tcPr>
          <w:p w14:paraId="534803F1" w14:textId="77777777" w:rsidR="003D27E1" w:rsidRDefault="00B475ED">
            <w:pPr>
              <w:jc w:val="center"/>
            </w:pPr>
            <w:r>
              <w:rPr>
                <w:rFonts w:ascii="Consolas" w:eastAsia="Consolas" w:hAnsi="Consolas" w:cs="Consolas"/>
                <w:sz w:val="16"/>
              </w:rPr>
              <w:t>.</w:t>
            </w:r>
          </w:p>
        </w:tc>
        <w:tc>
          <w:tcPr>
            <w:tcW w:w="0" w:type="auto"/>
          </w:tcPr>
          <w:p w14:paraId="534803F2" w14:textId="77777777" w:rsidR="003D27E1" w:rsidRDefault="00B475ED">
            <w:pPr>
              <w:jc w:val="center"/>
            </w:pPr>
            <w:r>
              <w:rPr>
                <w:rFonts w:ascii="Consolas" w:eastAsia="Consolas" w:hAnsi="Consolas" w:cs="Consolas"/>
                <w:sz w:val="16"/>
              </w:rPr>
              <w:t>.</w:t>
            </w:r>
          </w:p>
        </w:tc>
        <w:tc>
          <w:tcPr>
            <w:tcW w:w="0" w:type="auto"/>
          </w:tcPr>
          <w:p w14:paraId="534803F3" w14:textId="77777777" w:rsidR="003D27E1" w:rsidRDefault="00B475ED">
            <w:pPr>
              <w:jc w:val="center"/>
            </w:pPr>
            <w:r>
              <w:rPr>
                <w:rFonts w:ascii="Consolas" w:eastAsia="Consolas" w:hAnsi="Consolas" w:cs="Consolas"/>
                <w:sz w:val="16"/>
              </w:rPr>
              <w:t>.</w:t>
            </w:r>
          </w:p>
        </w:tc>
        <w:tc>
          <w:tcPr>
            <w:tcW w:w="0" w:type="auto"/>
          </w:tcPr>
          <w:p w14:paraId="534803F4" w14:textId="77777777" w:rsidR="003D27E1" w:rsidRDefault="00B475ED">
            <w:pPr>
              <w:jc w:val="center"/>
            </w:pPr>
            <w:r>
              <w:rPr>
                <w:rFonts w:ascii="Consolas" w:eastAsia="Consolas" w:hAnsi="Consolas" w:cs="Consolas"/>
                <w:sz w:val="16"/>
              </w:rPr>
              <w:t>1</w:t>
            </w:r>
          </w:p>
        </w:tc>
        <w:tc>
          <w:tcPr>
            <w:tcW w:w="0" w:type="auto"/>
          </w:tcPr>
          <w:p w14:paraId="534803F5" w14:textId="77777777" w:rsidR="003D27E1" w:rsidRDefault="00B475ED">
            <w:pPr>
              <w:jc w:val="center"/>
            </w:pPr>
            <w:r>
              <w:rPr>
                <w:rFonts w:ascii="Consolas" w:eastAsia="Consolas" w:hAnsi="Consolas" w:cs="Consolas"/>
                <w:sz w:val="16"/>
              </w:rPr>
              <w:t>.</w:t>
            </w:r>
          </w:p>
        </w:tc>
      </w:tr>
      <w:tr w:rsidR="003D27E1" w14:paraId="534803FF" w14:textId="77777777">
        <w:trPr>
          <w:jc w:val="center"/>
        </w:trPr>
        <w:tc>
          <w:tcPr>
            <w:tcW w:w="0" w:type="auto"/>
          </w:tcPr>
          <w:p w14:paraId="534803F7" w14:textId="77777777" w:rsidR="003D27E1" w:rsidRDefault="00B475ED">
            <w:r>
              <w:rPr>
                <w:rFonts w:ascii="Consolas" w:eastAsia="Consolas" w:hAnsi="Consolas" w:cs="Consolas"/>
                <w:sz w:val="16"/>
              </w:rPr>
              <w:t>isei08</w:t>
            </w:r>
          </w:p>
        </w:tc>
        <w:tc>
          <w:tcPr>
            <w:tcW w:w="0" w:type="auto"/>
          </w:tcPr>
          <w:p w14:paraId="534803F8" w14:textId="77777777" w:rsidR="003D27E1" w:rsidRDefault="00B475ED">
            <w:pPr>
              <w:jc w:val="center"/>
            </w:pPr>
            <w:r>
              <w:rPr>
                <w:rFonts w:ascii="Consolas" w:eastAsia="Consolas" w:hAnsi="Consolas" w:cs="Consolas"/>
                <w:sz w:val="16"/>
              </w:rPr>
              <w:t>1</w:t>
            </w:r>
          </w:p>
        </w:tc>
        <w:tc>
          <w:tcPr>
            <w:tcW w:w="0" w:type="auto"/>
          </w:tcPr>
          <w:p w14:paraId="534803F9" w14:textId="77777777" w:rsidR="003D27E1" w:rsidRDefault="00B475ED">
            <w:pPr>
              <w:jc w:val="center"/>
            </w:pPr>
            <w:r>
              <w:rPr>
                <w:rFonts w:ascii="Consolas" w:eastAsia="Consolas" w:hAnsi="Consolas" w:cs="Consolas"/>
                <w:sz w:val="16"/>
              </w:rPr>
              <w:t>1</w:t>
            </w:r>
          </w:p>
        </w:tc>
        <w:tc>
          <w:tcPr>
            <w:tcW w:w="0" w:type="auto"/>
          </w:tcPr>
          <w:p w14:paraId="534803FA" w14:textId="77777777" w:rsidR="003D27E1" w:rsidRDefault="00B475ED">
            <w:pPr>
              <w:jc w:val="center"/>
            </w:pPr>
            <w:r>
              <w:rPr>
                <w:rFonts w:ascii="Consolas" w:eastAsia="Consolas" w:hAnsi="Consolas" w:cs="Consolas"/>
                <w:sz w:val="16"/>
              </w:rPr>
              <w:t>1</w:t>
            </w:r>
          </w:p>
        </w:tc>
        <w:tc>
          <w:tcPr>
            <w:tcW w:w="0" w:type="auto"/>
          </w:tcPr>
          <w:p w14:paraId="534803FB" w14:textId="77777777" w:rsidR="003D27E1" w:rsidRDefault="00B475ED">
            <w:pPr>
              <w:jc w:val="center"/>
            </w:pPr>
            <w:r>
              <w:rPr>
                <w:rFonts w:ascii="Consolas" w:eastAsia="Consolas" w:hAnsi="Consolas" w:cs="Consolas"/>
                <w:sz w:val="16"/>
              </w:rPr>
              <w:t>1</w:t>
            </w:r>
          </w:p>
        </w:tc>
        <w:tc>
          <w:tcPr>
            <w:tcW w:w="0" w:type="auto"/>
          </w:tcPr>
          <w:p w14:paraId="534803FC" w14:textId="77777777" w:rsidR="003D27E1" w:rsidRDefault="00B475ED">
            <w:pPr>
              <w:jc w:val="center"/>
            </w:pPr>
            <w:r>
              <w:rPr>
                <w:rFonts w:ascii="Consolas" w:eastAsia="Consolas" w:hAnsi="Consolas" w:cs="Consolas"/>
                <w:sz w:val="16"/>
              </w:rPr>
              <w:t>1</w:t>
            </w:r>
          </w:p>
        </w:tc>
        <w:tc>
          <w:tcPr>
            <w:tcW w:w="0" w:type="auto"/>
          </w:tcPr>
          <w:p w14:paraId="534803FD" w14:textId="77777777" w:rsidR="003D27E1" w:rsidRDefault="00B475ED">
            <w:pPr>
              <w:jc w:val="center"/>
            </w:pPr>
            <w:r>
              <w:rPr>
                <w:rFonts w:ascii="Consolas" w:eastAsia="Consolas" w:hAnsi="Consolas" w:cs="Consolas"/>
                <w:sz w:val="16"/>
              </w:rPr>
              <w:t>1</w:t>
            </w:r>
          </w:p>
        </w:tc>
        <w:tc>
          <w:tcPr>
            <w:tcW w:w="0" w:type="auto"/>
          </w:tcPr>
          <w:p w14:paraId="534803FE" w14:textId="77777777" w:rsidR="003D27E1" w:rsidRDefault="00B475ED">
            <w:pPr>
              <w:jc w:val="center"/>
            </w:pPr>
            <w:r>
              <w:rPr>
                <w:rFonts w:ascii="Consolas" w:eastAsia="Consolas" w:hAnsi="Consolas" w:cs="Consolas"/>
                <w:sz w:val="16"/>
              </w:rPr>
              <w:t>1</w:t>
            </w:r>
          </w:p>
        </w:tc>
      </w:tr>
      <w:tr w:rsidR="003D27E1" w14:paraId="53480408" w14:textId="77777777">
        <w:trPr>
          <w:jc w:val="center"/>
        </w:trPr>
        <w:tc>
          <w:tcPr>
            <w:tcW w:w="0" w:type="auto"/>
          </w:tcPr>
          <w:p w14:paraId="53480400" w14:textId="77777777" w:rsidR="003D27E1" w:rsidRDefault="00B475ED">
            <w:r>
              <w:rPr>
                <w:rFonts w:ascii="Consolas" w:eastAsia="Consolas" w:hAnsi="Consolas" w:cs="Consolas"/>
                <w:sz w:val="16"/>
              </w:rPr>
              <w:t>isei88</w:t>
            </w:r>
          </w:p>
        </w:tc>
        <w:tc>
          <w:tcPr>
            <w:tcW w:w="0" w:type="auto"/>
          </w:tcPr>
          <w:p w14:paraId="53480401" w14:textId="77777777" w:rsidR="003D27E1" w:rsidRDefault="00B475ED">
            <w:pPr>
              <w:jc w:val="center"/>
            </w:pPr>
            <w:r>
              <w:rPr>
                <w:rFonts w:ascii="Consolas" w:eastAsia="Consolas" w:hAnsi="Consolas" w:cs="Consolas"/>
                <w:sz w:val="16"/>
              </w:rPr>
              <w:t>1</w:t>
            </w:r>
          </w:p>
        </w:tc>
        <w:tc>
          <w:tcPr>
            <w:tcW w:w="0" w:type="auto"/>
          </w:tcPr>
          <w:p w14:paraId="53480402" w14:textId="77777777" w:rsidR="003D27E1" w:rsidRDefault="00B475ED">
            <w:pPr>
              <w:jc w:val="center"/>
            </w:pPr>
            <w:r>
              <w:rPr>
                <w:rFonts w:ascii="Consolas" w:eastAsia="Consolas" w:hAnsi="Consolas" w:cs="Consolas"/>
                <w:sz w:val="16"/>
              </w:rPr>
              <w:t>1</w:t>
            </w:r>
          </w:p>
        </w:tc>
        <w:tc>
          <w:tcPr>
            <w:tcW w:w="0" w:type="auto"/>
          </w:tcPr>
          <w:p w14:paraId="53480403" w14:textId="77777777" w:rsidR="003D27E1" w:rsidRDefault="00B475ED">
            <w:pPr>
              <w:jc w:val="center"/>
            </w:pPr>
            <w:r>
              <w:rPr>
                <w:rFonts w:ascii="Consolas" w:eastAsia="Consolas" w:hAnsi="Consolas" w:cs="Consolas"/>
                <w:sz w:val="16"/>
              </w:rPr>
              <w:t>1</w:t>
            </w:r>
          </w:p>
        </w:tc>
        <w:tc>
          <w:tcPr>
            <w:tcW w:w="0" w:type="auto"/>
          </w:tcPr>
          <w:p w14:paraId="53480404" w14:textId="77777777" w:rsidR="003D27E1" w:rsidRDefault="00B475ED">
            <w:pPr>
              <w:jc w:val="center"/>
            </w:pPr>
            <w:r>
              <w:rPr>
                <w:rFonts w:ascii="Consolas" w:eastAsia="Consolas" w:hAnsi="Consolas" w:cs="Consolas"/>
                <w:sz w:val="16"/>
              </w:rPr>
              <w:t>1</w:t>
            </w:r>
          </w:p>
        </w:tc>
        <w:tc>
          <w:tcPr>
            <w:tcW w:w="0" w:type="auto"/>
          </w:tcPr>
          <w:p w14:paraId="53480405" w14:textId="77777777" w:rsidR="003D27E1" w:rsidRDefault="00B475ED">
            <w:pPr>
              <w:jc w:val="center"/>
            </w:pPr>
            <w:r>
              <w:rPr>
                <w:rFonts w:ascii="Consolas" w:eastAsia="Consolas" w:hAnsi="Consolas" w:cs="Consolas"/>
                <w:sz w:val="16"/>
              </w:rPr>
              <w:t>.</w:t>
            </w:r>
          </w:p>
        </w:tc>
        <w:tc>
          <w:tcPr>
            <w:tcW w:w="0" w:type="auto"/>
          </w:tcPr>
          <w:p w14:paraId="53480406" w14:textId="77777777" w:rsidR="003D27E1" w:rsidRDefault="00B475ED">
            <w:pPr>
              <w:jc w:val="center"/>
            </w:pPr>
            <w:r>
              <w:rPr>
                <w:rFonts w:ascii="Consolas" w:eastAsia="Consolas" w:hAnsi="Consolas" w:cs="Consolas"/>
                <w:sz w:val="16"/>
              </w:rPr>
              <w:t>1</w:t>
            </w:r>
          </w:p>
        </w:tc>
        <w:tc>
          <w:tcPr>
            <w:tcW w:w="0" w:type="auto"/>
          </w:tcPr>
          <w:p w14:paraId="53480407" w14:textId="77777777" w:rsidR="003D27E1" w:rsidRDefault="00B475ED">
            <w:pPr>
              <w:jc w:val="center"/>
            </w:pPr>
            <w:r>
              <w:rPr>
                <w:rFonts w:ascii="Consolas" w:eastAsia="Consolas" w:hAnsi="Consolas" w:cs="Consolas"/>
                <w:sz w:val="16"/>
              </w:rPr>
              <w:t>.</w:t>
            </w:r>
          </w:p>
        </w:tc>
      </w:tr>
      <w:tr w:rsidR="003D27E1" w14:paraId="53480411" w14:textId="77777777">
        <w:trPr>
          <w:jc w:val="center"/>
        </w:trPr>
        <w:tc>
          <w:tcPr>
            <w:tcW w:w="0" w:type="auto"/>
          </w:tcPr>
          <w:p w14:paraId="53480409" w14:textId="77777777" w:rsidR="003D27E1" w:rsidRDefault="00B475ED">
            <w:r>
              <w:rPr>
                <w:rFonts w:ascii="Consolas" w:eastAsia="Consolas" w:hAnsi="Consolas" w:cs="Consolas"/>
                <w:sz w:val="16"/>
              </w:rPr>
              <w:t>isei88soep</w:t>
            </w:r>
          </w:p>
        </w:tc>
        <w:tc>
          <w:tcPr>
            <w:tcW w:w="0" w:type="auto"/>
          </w:tcPr>
          <w:p w14:paraId="5348040A" w14:textId="77777777" w:rsidR="003D27E1" w:rsidRDefault="00B475ED">
            <w:pPr>
              <w:jc w:val="center"/>
            </w:pPr>
            <w:r>
              <w:rPr>
                <w:rFonts w:ascii="Consolas" w:eastAsia="Consolas" w:hAnsi="Consolas" w:cs="Consolas"/>
                <w:sz w:val="16"/>
              </w:rPr>
              <w:t>.</w:t>
            </w:r>
          </w:p>
        </w:tc>
        <w:tc>
          <w:tcPr>
            <w:tcW w:w="0" w:type="auto"/>
          </w:tcPr>
          <w:p w14:paraId="5348040B" w14:textId="77777777" w:rsidR="003D27E1" w:rsidRDefault="00B475ED">
            <w:pPr>
              <w:jc w:val="center"/>
            </w:pPr>
            <w:r>
              <w:rPr>
                <w:rFonts w:ascii="Consolas" w:eastAsia="Consolas" w:hAnsi="Consolas" w:cs="Consolas"/>
                <w:sz w:val="16"/>
              </w:rPr>
              <w:t>.</w:t>
            </w:r>
          </w:p>
        </w:tc>
        <w:tc>
          <w:tcPr>
            <w:tcW w:w="0" w:type="auto"/>
          </w:tcPr>
          <w:p w14:paraId="5348040C" w14:textId="77777777" w:rsidR="003D27E1" w:rsidRDefault="00B475ED">
            <w:pPr>
              <w:jc w:val="center"/>
            </w:pPr>
            <w:r>
              <w:rPr>
                <w:rFonts w:ascii="Consolas" w:eastAsia="Consolas" w:hAnsi="Consolas" w:cs="Consolas"/>
                <w:sz w:val="16"/>
              </w:rPr>
              <w:t>.</w:t>
            </w:r>
          </w:p>
        </w:tc>
        <w:tc>
          <w:tcPr>
            <w:tcW w:w="0" w:type="auto"/>
          </w:tcPr>
          <w:p w14:paraId="5348040D" w14:textId="77777777" w:rsidR="003D27E1" w:rsidRDefault="00B475ED">
            <w:pPr>
              <w:jc w:val="center"/>
            </w:pPr>
            <w:r>
              <w:rPr>
                <w:rFonts w:ascii="Consolas" w:eastAsia="Consolas" w:hAnsi="Consolas" w:cs="Consolas"/>
                <w:sz w:val="16"/>
              </w:rPr>
              <w:t>.</w:t>
            </w:r>
          </w:p>
        </w:tc>
        <w:tc>
          <w:tcPr>
            <w:tcW w:w="0" w:type="auto"/>
          </w:tcPr>
          <w:p w14:paraId="5348040E" w14:textId="77777777" w:rsidR="003D27E1" w:rsidRDefault="00B475ED">
            <w:pPr>
              <w:jc w:val="center"/>
            </w:pPr>
            <w:r>
              <w:rPr>
                <w:rFonts w:ascii="Consolas" w:eastAsia="Consolas" w:hAnsi="Consolas" w:cs="Consolas"/>
                <w:sz w:val="16"/>
              </w:rPr>
              <w:t>1</w:t>
            </w:r>
          </w:p>
        </w:tc>
        <w:tc>
          <w:tcPr>
            <w:tcW w:w="0" w:type="auto"/>
          </w:tcPr>
          <w:p w14:paraId="5348040F" w14:textId="77777777" w:rsidR="003D27E1" w:rsidRDefault="00B475ED">
            <w:pPr>
              <w:jc w:val="center"/>
            </w:pPr>
            <w:r>
              <w:rPr>
                <w:rFonts w:ascii="Consolas" w:eastAsia="Consolas" w:hAnsi="Consolas" w:cs="Consolas"/>
                <w:sz w:val="16"/>
              </w:rPr>
              <w:t>.</w:t>
            </w:r>
          </w:p>
        </w:tc>
        <w:tc>
          <w:tcPr>
            <w:tcW w:w="0" w:type="auto"/>
          </w:tcPr>
          <w:p w14:paraId="53480410" w14:textId="77777777" w:rsidR="003D27E1" w:rsidRDefault="00B475ED">
            <w:pPr>
              <w:jc w:val="center"/>
            </w:pPr>
            <w:r>
              <w:rPr>
                <w:rFonts w:ascii="Consolas" w:eastAsia="Consolas" w:hAnsi="Consolas" w:cs="Consolas"/>
                <w:sz w:val="16"/>
              </w:rPr>
              <w:t>.</w:t>
            </w:r>
          </w:p>
        </w:tc>
      </w:tr>
      <w:tr w:rsidR="003D27E1" w14:paraId="5348041A" w14:textId="77777777">
        <w:trPr>
          <w:jc w:val="center"/>
        </w:trPr>
        <w:tc>
          <w:tcPr>
            <w:tcW w:w="0" w:type="auto"/>
          </w:tcPr>
          <w:p w14:paraId="53480412" w14:textId="77777777" w:rsidR="003D27E1" w:rsidRDefault="00B475ED">
            <w:r>
              <w:rPr>
                <w:rFonts w:ascii="Consolas" w:eastAsia="Consolas" w:hAnsi="Consolas" w:cs="Consolas"/>
                <w:sz w:val="16"/>
              </w:rPr>
              <w:t>siops08</w:t>
            </w:r>
          </w:p>
        </w:tc>
        <w:tc>
          <w:tcPr>
            <w:tcW w:w="0" w:type="auto"/>
          </w:tcPr>
          <w:p w14:paraId="53480413" w14:textId="77777777" w:rsidR="003D27E1" w:rsidRDefault="00B475ED">
            <w:pPr>
              <w:jc w:val="center"/>
            </w:pPr>
            <w:r>
              <w:rPr>
                <w:rFonts w:ascii="Consolas" w:eastAsia="Consolas" w:hAnsi="Consolas" w:cs="Consolas"/>
                <w:sz w:val="16"/>
              </w:rPr>
              <w:t>1</w:t>
            </w:r>
          </w:p>
        </w:tc>
        <w:tc>
          <w:tcPr>
            <w:tcW w:w="0" w:type="auto"/>
          </w:tcPr>
          <w:p w14:paraId="53480414" w14:textId="77777777" w:rsidR="003D27E1" w:rsidRDefault="00B475ED">
            <w:pPr>
              <w:jc w:val="center"/>
            </w:pPr>
            <w:r>
              <w:rPr>
                <w:rFonts w:ascii="Consolas" w:eastAsia="Consolas" w:hAnsi="Consolas" w:cs="Consolas"/>
                <w:sz w:val="16"/>
              </w:rPr>
              <w:t>1</w:t>
            </w:r>
          </w:p>
        </w:tc>
        <w:tc>
          <w:tcPr>
            <w:tcW w:w="0" w:type="auto"/>
          </w:tcPr>
          <w:p w14:paraId="53480415" w14:textId="77777777" w:rsidR="003D27E1" w:rsidRDefault="00B475ED">
            <w:pPr>
              <w:jc w:val="center"/>
            </w:pPr>
            <w:r>
              <w:rPr>
                <w:rFonts w:ascii="Consolas" w:eastAsia="Consolas" w:hAnsi="Consolas" w:cs="Consolas"/>
                <w:sz w:val="16"/>
              </w:rPr>
              <w:t>1</w:t>
            </w:r>
          </w:p>
        </w:tc>
        <w:tc>
          <w:tcPr>
            <w:tcW w:w="0" w:type="auto"/>
          </w:tcPr>
          <w:p w14:paraId="53480416" w14:textId="77777777" w:rsidR="003D27E1" w:rsidRDefault="00B475ED">
            <w:pPr>
              <w:jc w:val="center"/>
            </w:pPr>
            <w:r>
              <w:rPr>
                <w:rFonts w:ascii="Consolas" w:eastAsia="Consolas" w:hAnsi="Consolas" w:cs="Consolas"/>
                <w:sz w:val="16"/>
              </w:rPr>
              <w:t>1</w:t>
            </w:r>
          </w:p>
        </w:tc>
        <w:tc>
          <w:tcPr>
            <w:tcW w:w="0" w:type="auto"/>
          </w:tcPr>
          <w:p w14:paraId="53480417" w14:textId="77777777" w:rsidR="003D27E1" w:rsidRDefault="00B475ED">
            <w:pPr>
              <w:jc w:val="center"/>
            </w:pPr>
            <w:r>
              <w:rPr>
                <w:rFonts w:ascii="Consolas" w:eastAsia="Consolas" w:hAnsi="Consolas" w:cs="Consolas"/>
                <w:sz w:val="16"/>
              </w:rPr>
              <w:t>1</w:t>
            </w:r>
          </w:p>
        </w:tc>
        <w:tc>
          <w:tcPr>
            <w:tcW w:w="0" w:type="auto"/>
          </w:tcPr>
          <w:p w14:paraId="53480418" w14:textId="77777777" w:rsidR="003D27E1" w:rsidRDefault="00B475ED">
            <w:pPr>
              <w:jc w:val="center"/>
            </w:pPr>
            <w:r>
              <w:rPr>
                <w:rFonts w:ascii="Consolas" w:eastAsia="Consolas" w:hAnsi="Consolas" w:cs="Consolas"/>
                <w:sz w:val="16"/>
              </w:rPr>
              <w:t>1</w:t>
            </w:r>
          </w:p>
        </w:tc>
        <w:tc>
          <w:tcPr>
            <w:tcW w:w="0" w:type="auto"/>
          </w:tcPr>
          <w:p w14:paraId="53480419" w14:textId="77777777" w:rsidR="003D27E1" w:rsidRDefault="00B475ED">
            <w:pPr>
              <w:jc w:val="center"/>
            </w:pPr>
            <w:r>
              <w:rPr>
                <w:rFonts w:ascii="Consolas" w:eastAsia="Consolas" w:hAnsi="Consolas" w:cs="Consolas"/>
                <w:sz w:val="16"/>
              </w:rPr>
              <w:t>1</w:t>
            </w:r>
          </w:p>
        </w:tc>
      </w:tr>
      <w:tr w:rsidR="003D27E1" w14:paraId="53480423" w14:textId="77777777">
        <w:trPr>
          <w:jc w:val="center"/>
        </w:trPr>
        <w:tc>
          <w:tcPr>
            <w:tcW w:w="0" w:type="auto"/>
          </w:tcPr>
          <w:p w14:paraId="5348041B" w14:textId="77777777" w:rsidR="003D27E1" w:rsidRDefault="00B475ED">
            <w:r>
              <w:rPr>
                <w:rFonts w:ascii="Consolas" w:eastAsia="Consolas" w:hAnsi="Consolas" w:cs="Consolas"/>
                <w:sz w:val="16"/>
              </w:rPr>
              <w:t>siops88</w:t>
            </w:r>
          </w:p>
        </w:tc>
        <w:tc>
          <w:tcPr>
            <w:tcW w:w="0" w:type="auto"/>
          </w:tcPr>
          <w:p w14:paraId="5348041C" w14:textId="77777777" w:rsidR="003D27E1" w:rsidRDefault="00B475ED">
            <w:pPr>
              <w:jc w:val="center"/>
            </w:pPr>
            <w:r>
              <w:rPr>
                <w:rFonts w:ascii="Consolas" w:eastAsia="Consolas" w:hAnsi="Consolas" w:cs="Consolas"/>
                <w:sz w:val="16"/>
              </w:rPr>
              <w:t>1</w:t>
            </w:r>
          </w:p>
        </w:tc>
        <w:tc>
          <w:tcPr>
            <w:tcW w:w="0" w:type="auto"/>
          </w:tcPr>
          <w:p w14:paraId="5348041D" w14:textId="77777777" w:rsidR="003D27E1" w:rsidRDefault="00B475ED">
            <w:pPr>
              <w:jc w:val="center"/>
            </w:pPr>
            <w:r>
              <w:rPr>
                <w:rFonts w:ascii="Consolas" w:eastAsia="Consolas" w:hAnsi="Consolas" w:cs="Consolas"/>
                <w:sz w:val="16"/>
              </w:rPr>
              <w:t>1</w:t>
            </w:r>
          </w:p>
        </w:tc>
        <w:tc>
          <w:tcPr>
            <w:tcW w:w="0" w:type="auto"/>
          </w:tcPr>
          <w:p w14:paraId="5348041E" w14:textId="77777777" w:rsidR="003D27E1" w:rsidRDefault="00B475ED">
            <w:pPr>
              <w:jc w:val="center"/>
            </w:pPr>
            <w:r>
              <w:rPr>
                <w:rFonts w:ascii="Consolas" w:eastAsia="Consolas" w:hAnsi="Consolas" w:cs="Consolas"/>
                <w:sz w:val="16"/>
              </w:rPr>
              <w:t>1</w:t>
            </w:r>
          </w:p>
        </w:tc>
        <w:tc>
          <w:tcPr>
            <w:tcW w:w="0" w:type="auto"/>
          </w:tcPr>
          <w:p w14:paraId="5348041F" w14:textId="77777777" w:rsidR="003D27E1" w:rsidRDefault="00B475ED">
            <w:pPr>
              <w:jc w:val="center"/>
            </w:pPr>
            <w:r>
              <w:rPr>
                <w:rFonts w:ascii="Consolas" w:eastAsia="Consolas" w:hAnsi="Consolas" w:cs="Consolas"/>
                <w:sz w:val="16"/>
              </w:rPr>
              <w:t>1</w:t>
            </w:r>
          </w:p>
        </w:tc>
        <w:tc>
          <w:tcPr>
            <w:tcW w:w="0" w:type="auto"/>
          </w:tcPr>
          <w:p w14:paraId="53480420" w14:textId="77777777" w:rsidR="003D27E1" w:rsidRDefault="00B475ED">
            <w:pPr>
              <w:jc w:val="center"/>
            </w:pPr>
            <w:r>
              <w:rPr>
                <w:rFonts w:ascii="Consolas" w:eastAsia="Consolas" w:hAnsi="Consolas" w:cs="Consolas"/>
                <w:sz w:val="16"/>
              </w:rPr>
              <w:t>.</w:t>
            </w:r>
          </w:p>
        </w:tc>
        <w:tc>
          <w:tcPr>
            <w:tcW w:w="0" w:type="auto"/>
          </w:tcPr>
          <w:p w14:paraId="53480421" w14:textId="77777777" w:rsidR="003D27E1" w:rsidRDefault="00B475ED">
            <w:pPr>
              <w:jc w:val="center"/>
            </w:pPr>
            <w:r>
              <w:rPr>
                <w:rFonts w:ascii="Consolas" w:eastAsia="Consolas" w:hAnsi="Consolas" w:cs="Consolas"/>
                <w:sz w:val="16"/>
              </w:rPr>
              <w:t>1</w:t>
            </w:r>
          </w:p>
        </w:tc>
        <w:tc>
          <w:tcPr>
            <w:tcW w:w="0" w:type="auto"/>
          </w:tcPr>
          <w:p w14:paraId="53480422" w14:textId="77777777" w:rsidR="003D27E1" w:rsidRDefault="00B475ED">
            <w:pPr>
              <w:jc w:val="center"/>
            </w:pPr>
            <w:r>
              <w:rPr>
                <w:rFonts w:ascii="Consolas" w:eastAsia="Consolas" w:hAnsi="Consolas" w:cs="Consolas"/>
                <w:sz w:val="16"/>
              </w:rPr>
              <w:t>.</w:t>
            </w:r>
          </w:p>
        </w:tc>
      </w:tr>
      <w:tr w:rsidR="003D27E1" w14:paraId="5348042C" w14:textId="77777777">
        <w:trPr>
          <w:jc w:val="center"/>
        </w:trPr>
        <w:tc>
          <w:tcPr>
            <w:tcW w:w="0" w:type="auto"/>
          </w:tcPr>
          <w:p w14:paraId="53480424" w14:textId="77777777" w:rsidR="003D27E1" w:rsidRDefault="00B475ED">
            <w:r>
              <w:rPr>
                <w:rFonts w:ascii="Consolas" w:eastAsia="Consolas" w:hAnsi="Consolas" w:cs="Consolas"/>
                <w:sz w:val="16"/>
              </w:rPr>
              <w:t>siops88soep</w:t>
            </w:r>
          </w:p>
        </w:tc>
        <w:tc>
          <w:tcPr>
            <w:tcW w:w="0" w:type="auto"/>
          </w:tcPr>
          <w:p w14:paraId="53480425" w14:textId="77777777" w:rsidR="003D27E1" w:rsidRDefault="00B475ED">
            <w:pPr>
              <w:jc w:val="center"/>
            </w:pPr>
            <w:r>
              <w:rPr>
                <w:rFonts w:ascii="Consolas" w:eastAsia="Consolas" w:hAnsi="Consolas" w:cs="Consolas"/>
                <w:sz w:val="16"/>
              </w:rPr>
              <w:t>.</w:t>
            </w:r>
          </w:p>
        </w:tc>
        <w:tc>
          <w:tcPr>
            <w:tcW w:w="0" w:type="auto"/>
          </w:tcPr>
          <w:p w14:paraId="53480426" w14:textId="77777777" w:rsidR="003D27E1" w:rsidRDefault="00B475ED">
            <w:pPr>
              <w:jc w:val="center"/>
            </w:pPr>
            <w:r>
              <w:rPr>
                <w:rFonts w:ascii="Consolas" w:eastAsia="Consolas" w:hAnsi="Consolas" w:cs="Consolas"/>
                <w:sz w:val="16"/>
              </w:rPr>
              <w:t>.</w:t>
            </w:r>
          </w:p>
        </w:tc>
        <w:tc>
          <w:tcPr>
            <w:tcW w:w="0" w:type="auto"/>
          </w:tcPr>
          <w:p w14:paraId="53480427" w14:textId="77777777" w:rsidR="003D27E1" w:rsidRDefault="00B475ED">
            <w:pPr>
              <w:jc w:val="center"/>
            </w:pPr>
            <w:r>
              <w:rPr>
                <w:rFonts w:ascii="Consolas" w:eastAsia="Consolas" w:hAnsi="Consolas" w:cs="Consolas"/>
                <w:sz w:val="16"/>
              </w:rPr>
              <w:t>.</w:t>
            </w:r>
          </w:p>
        </w:tc>
        <w:tc>
          <w:tcPr>
            <w:tcW w:w="0" w:type="auto"/>
          </w:tcPr>
          <w:p w14:paraId="53480428" w14:textId="77777777" w:rsidR="003D27E1" w:rsidRDefault="00B475ED">
            <w:pPr>
              <w:jc w:val="center"/>
            </w:pPr>
            <w:r>
              <w:rPr>
                <w:rFonts w:ascii="Consolas" w:eastAsia="Consolas" w:hAnsi="Consolas" w:cs="Consolas"/>
                <w:sz w:val="16"/>
              </w:rPr>
              <w:t>.</w:t>
            </w:r>
          </w:p>
        </w:tc>
        <w:tc>
          <w:tcPr>
            <w:tcW w:w="0" w:type="auto"/>
          </w:tcPr>
          <w:p w14:paraId="53480429" w14:textId="77777777" w:rsidR="003D27E1" w:rsidRDefault="00B475ED">
            <w:pPr>
              <w:jc w:val="center"/>
            </w:pPr>
            <w:r>
              <w:rPr>
                <w:rFonts w:ascii="Consolas" w:eastAsia="Consolas" w:hAnsi="Consolas" w:cs="Consolas"/>
                <w:sz w:val="16"/>
              </w:rPr>
              <w:t>1</w:t>
            </w:r>
          </w:p>
        </w:tc>
        <w:tc>
          <w:tcPr>
            <w:tcW w:w="0" w:type="auto"/>
          </w:tcPr>
          <w:p w14:paraId="5348042A" w14:textId="77777777" w:rsidR="003D27E1" w:rsidRDefault="00B475ED">
            <w:pPr>
              <w:jc w:val="center"/>
            </w:pPr>
            <w:r>
              <w:rPr>
                <w:rFonts w:ascii="Consolas" w:eastAsia="Consolas" w:hAnsi="Consolas" w:cs="Consolas"/>
                <w:sz w:val="16"/>
              </w:rPr>
              <w:t>.</w:t>
            </w:r>
          </w:p>
        </w:tc>
        <w:tc>
          <w:tcPr>
            <w:tcW w:w="0" w:type="auto"/>
          </w:tcPr>
          <w:p w14:paraId="5348042B" w14:textId="77777777" w:rsidR="003D27E1" w:rsidRDefault="00B475ED">
            <w:pPr>
              <w:jc w:val="center"/>
            </w:pPr>
            <w:r>
              <w:rPr>
                <w:rFonts w:ascii="Consolas" w:eastAsia="Consolas" w:hAnsi="Consolas" w:cs="Consolas"/>
                <w:sz w:val="16"/>
              </w:rPr>
              <w:t>.</w:t>
            </w:r>
          </w:p>
        </w:tc>
      </w:tr>
      <w:tr w:rsidR="003D27E1" w14:paraId="53480435" w14:textId="77777777">
        <w:trPr>
          <w:jc w:val="center"/>
        </w:trPr>
        <w:tc>
          <w:tcPr>
            <w:tcW w:w="0" w:type="auto"/>
          </w:tcPr>
          <w:p w14:paraId="5348042D" w14:textId="77777777" w:rsidR="003D27E1" w:rsidRDefault="00B475ED">
            <w:r>
              <w:rPr>
                <w:rFonts w:ascii="Consolas" w:eastAsia="Consolas" w:hAnsi="Consolas" w:cs="Consolas"/>
                <w:sz w:val="16"/>
              </w:rPr>
              <w:t>mps88</w:t>
            </w:r>
          </w:p>
        </w:tc>
        <w:tc>
          <w:tcPr>
            <w:tcW w:w="0" w:type="auto"/>
          </w:tcPr>
          <w:p w14:paraId="5348042E" w14:textId="77777777" w:rsidR="003D27E1" w:rsidRDefault="00B475ED">
            <w:pPr>
              <w:jc w:val="center"/>
            </w:pPr>
            <w:r>
              <w:rPr>
                <w:rFonts w:ascii="Consolas" w:eastAsia="Consolas" w:hAnsi="Consolas" w:cs="Consolas"/>
                <w:sz w:val="16"/>
              </w:rPr>
              <w:t>.</w:t>
            </w:r>
          </w:p>
        </w:tc>
        <w:tc>
          <w:tcPr>
            <w:tcW w:w="0" w:type="auto"/>
          </w:tcPr>
          <w:p w14:paraId="5348042F" w14:textId="77777777" w:rsidR="003D27E1" w:rsidRDefault="00B475ED">
            <w:pPr>
              <w:jc w:val="center"/>
            </w:pPr>
            <w:r>
              <w:rPr>
                <w:rFonts w:ascii="Consolas" w:eastAsia="Consolas" w:hAnsi="Consolas" w:cs="Consolas"/>
                <w:sz w:val="16"/>
              </w:rPr>
              <w:t>.</w:t>
            </w:r>
          </w:p>
        </w:tc>
        <w:tc>
          <w:tcPr>
            <w:tcW w:w="0" w:type="auto"/>
          </w:tcPr>
          <w:p w14:paraId="53480430" w14:textId="77777777" w:rsidR="003D27E1" w:rsidRDefault="00B475ED">
            <w:pPr>
              <w:jc w:val="center"/>
            </w:pPr>
            <w:r>
              <w:rPr>
                <w:rFonts w:ascii="Consolas" w:eastAsia="Consolas" w:hAnsi="Consolas" w:cs="Consolas"/>
                <w:sz w:val="16"/>
              </w:rPr>
              <w:t>1</w:t>
            </w:r>
          </w:p>
        </w:tc>
        <w:tc>
          <w:tcPr>
            <w:tcW w:w="0" w:type="auto"/>
          </w:tcPr>
          <w:p w14:paraId="53480431" w14:textId="77777777" w:rsidR="003D27E1" w:rsidRDefault="00B475ED">
            <w:pPr>
              <w:jc w:val="center"/>
            </w:pPr>
            <w:r>
              <w:rPr>
                <w:rFonts w:ascii="Consolas" w:eastAsia="Consolas" w:hAnsi="Consolas" w:cs="Consolas"/>
                <w:sz w:val="16"/>
              </w:rPr>
              <w:t>1</w:t>
            </w:r>
          </w:p>
        </w:tc>
        <w:tc>
          <w:tcPr>
            <w:tcW w:w="0" w:type="auto"/>
          </w:tcPr>
          <w:p w14:paraId="53480432" w14:textId="77777777" w:rsidR="003D27E1" w:rsidRDefault="00B475ED">
            <w:pPr>
              <w:jc w:val="center"/>
            </w:pPr>
            <w:r>
              <w:rPr>
                <w:rFonts w:ascii="Consolas" w:eastAsia="Consolas" w:hAnsi="Consolas" w:cs="Consolas"/>
                <w:sz w:val="16"/>
              </w:rPr>
              <w:t>.</w:t>
            </w:r>
          </w:p>
        </w:tc>
        <w:tc>
          <w:tcPr>
            <w:tcW w:w="0" w:type="auto"/>
          </w:tcPr>
          <w:p w14:paraId="53480433" w14:textId="77777777" w:rsidR="003D27E1" w:rsidRDefault="00B475ED">
            <w:pPr>
              <w:jc w:val="center"/>
            </w:pPr>
            <w:r>
              <w:rPr>
                <w:rFonts w:ascii="Consolas" w:eastAsia="Consolas" w:hAnsi="Consolas" w:cs="Consolas"/>
                <w:sz w:val="16"/>
              </w:rPr>
              <w:t>1</w:t>
            </w:r>
          </w:p>
        </w:tc>
        <w:tc>
          <w:tcPr>
            <w:tcW w:w="0" w:type="auto"/>
          </w:tcPr>
          <w:p w14:paraId="53480434" w14:textId="77777777" w:rsidR="003D27E1" w:rsidRDefault="00B475ED">
            <w:pPr>
              <w:jc w:val="center"/>
            </w:pPr>
            <w:r>
              <w:rPr>
                <w:rFonts w:ascii="Consolas" w:eastAsia="Consolas" w:hAnsi="Consolas" w:cs="Consolas"/>
                <w:sz w:val="16"/>
              </w:rPr>
              <w:t>.</w:t>
            </w:r>
          </w:p>
        </w:tc>
      </w:tr>
      <w:tr w:rsidR="003D27E1" w14:paraId="5348043E" w14:textId="77777777">
        <w:trPr>
          <w:jc w:val="center"/>
        </w:trPr>
        <w:tc>
          <w:tcPr>
            <w:tcW w:w="0" w:type="auto"/>
          </w:tcPr>
          <w:p w14:paraId="53480436" w14:textId="77777777" w:rsidR="003D27E1" w:rsidRDefault="00B475ED">
            <w:r>
              <w:rPr>
                <w:rFonts w:ascii="Consolas" w:eastAsia="Consolas" w:hAnsi="Consolas" w:cs="Consolas"/>
                <w:sz w:val="16"/>
              </w:rPr>
              <w:t>mps92soep</w:t>
            </w:r>
          </w:p>
        </w:tc>
        <w:tc>
          <w:tcPr>
            <w:tcW w:w="0" w:type="auto"/>
          </w:tcPr>
          <w:p w14:paraId="53480437" w14:textId="77777777" w:rsidR="003D27E1" w:rsidRDefault="00B475ED">
            <w:pPr>
              <w:jc w:val="center"/>
            </w:pPr>
            <w:r>
              <w:rPr>
                <w:rFonts w:ascii="Consolas" w:eastAsia="Consolas" w:hAnsi="Consolas" w:cs="Consolas"/>
                <w:sz w:val="16"/>
              </w:rPr>
              <w:t>.</w:t>
            </w:r>
          </w:p>
        </w:tc>
        <w:tc>
          <w:tcPr>
            <w:tcW w:w="0" w:type="auto"/>
          </w:tcPr>
          <w:p w14:paraId="53480438" w14:textId="77777777" w:rsidR="003D27E1" w:rsidRDefault="00B475ED">
            <w:pPr>
              <w:jc w:val="center"/>
            </w:pPr>
            <w:r>
              <w:rPr>
                <w:rFonts w:ascii="Consolas" w:eastAsia="Consolas" w:hAnsi="Consolas" w:cs="Consolas"/>
                <w:sz w:val="16"/>
              </w:rPr>
              <w:t>.</w:t>
            </w:r>
          </w:p>
        </w:tc>
        <w:tc>
          <w:tcPr>
            <w:tcW w:w="0" w:type="auto"/>
          </w:tcPr>
          <w:p w14:paraId="53480439" w14:textId="77777777" w:rsidR="003D27E1" w:rsidRDefault="00B475ED">
            <w:pPr>
              <w:jc w:val="center"/>
            </w:pPr>
            <w:r>
              <w:rPr>
                <w:rFonts w:ascii="Consolas" w:eastAsia="Consolas" w:hAnsi="Consolas" w:cs="Consolas"/>
                <w:sz w:val="16"/>
              </w:rPr>
              <w:t>.</w:t>
            </w:r>
          </w:p>
        </w:tc>
        <w:tc>
          <w:tcPr>
            <w:tcW w:w="0" w:type="auto"/>
          </w:tcPr>
          <w:p w14:paraId="5348043A" w14:textId="77777777" w:rsidR="003D27E1" w:rsidRDefault="00B475ED">
            <w:pPr>
              <w:jc w:val="center"/>
            </w:pPr>
            <w:r>
              <w:rPr>
                <w:rFonts w:ascii="Consolas" w:eastAsia="Consolas" w:hAnsi="Consolas" w:cs="Consolas"/>
                <w:sz w:val="16"/>
              </w:rPr>
              <w:t>.</w:t>
            </w:r>
          </w:p>
        </w:tc>
        <w:tc>
          <w:tcPr>
            <w:tcW w:w="0" w:type="auto"/>
          </w:tcPr>
          <w:p w14:paraId="5348043B" w14:textId="77777777" w:rsidR="003D27E1" w:rsidRDefault="00B475ED">
            <w:pPr>
              <w:jc w:val="center"/>
            </w:pPr>
            <w:r>
              <w:rPr>
                <w:rFonts w:ascii="Consolas" w:eastAsia="Consolas" w:hAnsi="Consolas" w:cs="Consolas"/>
                <w:sz w:val="16"/>
              </w:rPr>
              <w:t>1</w:t>
            </w:r>
          </w:p>
        </w:tc>
        <w:tc>
          <w:tcPr>
            <w:tcW w:w="0" w:type="auto"/>
          </w:tcPr>
          <w:p w14:paraId="5348043C" w14:textId="77777777" w:rsidR="003D27E1" w:rsidRDefault="00B475ED">
            <w:pPr>
              <w:jc w:val="center"/>
            </w:pPr>
            <w:r>
              <w:rPr>
                <w:rFonts w:ascii="Consolas" w:eastAsia="Consolas" w:hAnsi="Consolas" w:cs="Consolas"/>
                <w:sz w:val="16"/>
              </w:rPr>
              <w:t>.</w:t>
            </w:r>
          </w:p>
        </w:tc>
        <w:tc>
          <w:tcPr>
            <w:tcW w:w="0" w:type="auto"/>
          </w:tcPr>
          <w:p w14:paraId="5348043D" w14:textId="77777777" w:rsidR="003D27E1" w:rsidRDefault="00B475ED">
            <w:pPr>
              <w:jc w:val="center"/>
            </w:pPr>
            <w:r>
              <w:rPr>
                <w:rFonts w:ascii="Consolas" w:eastAsia="Consolas" w:hAnsi="Consolas" w:cs="Consolas"/>
                <w:sz w:val="16"/>
              </w:rPr>
              <w:t>.</w:t>
            </w:r>
          </w:p>
        </w:tc>
      </w:tr>
      <w:tr w:rsidR="003D27E1" w14:paraId="53480447" w14:textId="77777777">
        <w:trPr>
          <w:jc w:val="center"/>
        </w:trPr>
        <w:tc>
          <w:tcPr>
            <w:tcW w:w="0" w:type="auto"/>
          </w:tcPr>
          <w:p w14:paraId="5348043F" w14:textId="77777777" w:rsidR="003D27E1" w:rsidRDefault="00B475ED">
            <w:r>
              <w:rPr>
                <w:rFonts w:ascii="Consolas" w:eastAsia="Consolas" w:hAnsi="Consolas" w:cs="Consolas"/>
                <w:sz w:val="16"/>
              </w:rPr>
              <w:t>fedu3</w:t>
            </w:r>
          </w:p>
        </w:tc>
        <w:tc>
          <w:tcPr>
            <w:tcW w:w="0" w:type="auto"/>
          </w:tcPr>
          <w:p w14:paraId="53480440" w14:textId="77777777" w:rsidR="003D27E1" w:rsidRDefault="00B475ED">
            <w:pPr>
              <w:jc w:val="center"/>
            </w:pPr>
            <w:r>
              <w:rPr>
                <w:rFonts w:ascii="Consolas" w:eastAsia="Consolas" w:hAnsi="Consolas" w:cs="Consolas"/>
                <w:sz w:val="16"/>
              </w:rPr>
              <w:t>1</w:t>
            </w:r>
          </w:p>
        </w:tc>
        <w:tc>
          <w:tcPr>
            <w:tcW w:w="0" w:type="auto"/>
          </w:tcPr>
          <w:p w14:paraId="53480441" w14:textId="77777777" w:rsidR="003D27E1" w:rsidRDefault="00B475ED">
            <w:pPr>
              <w:jc w:val="center"/>
            </w:pPr>
            <w:r>
              <w:rPr>
                <w:rFonts w:ascii="Consolas" w:eastAsia="Consolas" w:hAnsi="Consolas" w:cs="Consolas"/>
                <w:sz w:val="16"/>
              </w:rPr>
              <w:t>1</w:t>
            </w:r>
          </w:p>
        </w:tc>
        <w:tc>
          <w:tcPr>
            <w:tcW w:w="0" w:type="auto"/>
          </w:tcPr>
          <w:p w14:paraId="53480442" w14:textId="77777777" w:rsidR="003D27E1" w:rsidRDefault="00B475ED">
            <w:pPr>
              <w:jc w:val="center"/>
            </w:pPr>
            <w:r>
              <w:rPr>
                <w:rFonts w:ascii="Consolas" w:eastAsia="Consolas" w:hAnsi="Consolas" w:cs="Consolas"/>
                <w:sz w:val="16"/>
              </w:rPr>
              <w:t>1</w:t>
            </w:r>
          </w:p>
        </w:tc>
        <w:tc>
          <w:tcPr>
            <w:tcW w:w="0" w:type="auto"/>
          </w:tcPr>
          <w:p w14:paraId="53480443" w14:textId="77777777" w:rsidR="003D27E1" w:rsidRDefault="00B475ED">
            <w:pPr>
              <w:jc w:val="center"/>
            </w:pPr>
            <w:r>
              <w:rPr>
                <w:rFonts w:ascii="Consolas" w:eastAsia="Consolas" w:hAnsi="Consolas" w:cs="Consolas"/>
                <w:sz w:val="16"/>
              </w:rPr>
              <w:t>1</w:t>
            </w:r>
          </w:p>
        </w:tc>
        <w:tc>
          <w:tcPr>
            <w:tcW w:w="0" w:type="auto"/>
          </w:tcPr>
          <w:p w14:paraId="53480444" w14:textId="77777777" w:rsidR="003D27E1" w:rsidRDefault="00B475ED">
            <w:pPr>
              <w:jc w:val="center"/>
            </w:pPr>
            <w:r>
              <w:rPr>
                <w:rFonts w:ascii="Consolas" w:eastAsia="Consolas" w:hAnsi="Consolas" w:cs="Consolas"/>
                <w:sz w:val="16"/>
              </w:rPr>
              <w:t>1</w:t>
            </w:r>
          </w:p>
        </w:tc>
        <w:tc>
          <w:tcPr>
            <w:tcW w:w="0" w:type="auto"/>
          </w:tcPr>
          <w:p w14:paraId="53480445" w14:textId="77777777" w:rsidR="003D27E1" w:rsidRDefault="00B475ED">
            <w:pPr>
              <w:jc w:val="center"/>
            </w:pPr>
            <w:r>
              <w:rPr>
                <w:rFonts w:ascii="Consolas" w:eastAsia="Consolas" w:hAnsi="Consolas" w:cs="Consolas"/>
                <w:sz w:val="16"/>
              </w:rPr>
              <w:t>1</w:t>
            </w:r>
          </w:p>
        </w:tc>
        <w:tc>
          <w:tcPr>
            <w:tcW w:w="0" w:type="auto"/>
          </w:tcPr>
          <w:p w14:paraId="53480446" w14:textId="77777777" w:rsidR="003D27E1" w:rsidRDefault="00B475ED">
            <w:pPr>
              <w:jc w:val="center"/>
            </w:pPr>
            <w:r>
              <w:rPr>
                <w:rFonts w:ascii="Consolas" w:eastAsia="Consolas" w:hAnsi="Consolas" w:cs="Consolas"/>
                <w:sz w:val="16"/>
              </w:rPr>
              <w:t>.</w:t>
            </w:r>
          </w:p>
        </w:tc>
      </w:tr>
      <w:tr w:rsidR="003D27E1" w14:paraId="53480450" w14:textId="77777777">
        <w:trPr>
          <w:jc w:val="center"/>
        </w:trPr>
        <w:tc>
          <w:tcPr>
            <w:tcW w:w="0" w:type="auto"/>
          </w:tcPr>
          <w:p w14:paraId="53480448" w14:textId="77777777" w:rsidR="003D27E1" w:rsidRDefault="00B475ED">
            <w:r>
              <w:rPr>
                <w:rFonts w:ascii="Consolas" w:eastAsia="Consolas" w:hAnsi="Consolas" w:cs="Consolas"/>
                <w:sz w:val="16"/>
              </w:rPr>
              <w:t>fedu4</w:t>
            </w:r>
          </w:p>
        </w:tc>
        <w:tc>
          <w:tcPr>
            <w:tcW w:w="0" w:type="auto"/>
          </w:tcPr>
          <w:p w14:paraId="53480449" w14:textId="77777777" w:rsidR="003D27E1" w:rsidRDefault="00B475ED">
            <w:pPr>
              <w:jc w:val="center"/>
            </w:pPr>
            <w:r>
              <w:rPr>
                <w:rFonts w:ascii="Consolas" w:eastAsia="Consolas" w:hAnsi="Consolas" w:cs="Consolas"/>
                <w:sz w:val="16"/>
              </w:rPr>
              <w:t>1</w:t>
            </w:r>
          </w:p>
        </w:tc>
        <w:tc>
          <w:tcPr>
            <w:tcW w:w="0" w:type="auto"/>
          </w:tcPr>
          <w:p w14:paraId="5348044A" w14:textId="77777777" w:rsidR="003D27E1" w:rsidRDefault="00B475ED">
            <w:pPr>
              <w:jc w:val="center"/>
            </w:pPr>
            <w:r>
              <w:rPr>
                <w:rFonts w:ascii="Consolas" w:eastAsia="Consolas" w:hAnsi="Consolas" w:cs="Consolas"/>
                <w:sz w:val="16"/>
              </w:rPr>
              <w:t>1</w:t>
            </w:r>
          </w:p>
        </w:tc>
        <w:tc>
          <w:tcPr>
            <w:tcW w:w="0" w:type="auto"/>
          </w:tcPr>
          <w:p w14:paraId="5348044B" w14:textId="77777777" w:rsidR="003D27E1" w:rsidRDefault="00B475ED">
            <w:pPr>
              <w:jc w:val="center"/>
            </w:pPr>
            <w:r>
              <w:rPr>
                <w:rFonts w:ascii="Consolas" w:eastAsia="Consolas" w:hAnsi="Consolas" w:cs="Consolas"/>
                <w:sz w:val="16"/>
              </w:rPr>
              <w:t>1</w:t>
            </w:r>
          </w:p>
        </w:tc>
        <w:tc>
          <w:tcPr>
            <w:tcW w:w="0" w:type="auto"/>
          </w:tcPr>
          <w:p w14:paraId="5348044C" w14:textId="77777777" w:rsidR="003D27E1" w:rsidRDefault="00B475ED">
            <w:pPr>
              <w:jc w:val="center"/>
            </w:pPr>
            <w:r>
              <w:rPr>
                <w:rFonts w:ascii="Consolas" w:eastAsia="Consolas" w:hAnsi="Consolas" w:cs="Consolas"/>
                <w:sz w:val="16"/>
              </w:rPr>
              <w:t>1</w:t>
            </w:r>
          </w:p>
        </w:tc>
        <w:tc>
          <w:tcPr>
            <w:tcW w:w="0" w:type="auto"/>
          </w:tcPr>
          <w:p w14:paraId="5348044D" w14:textId="77777777" w:rsidR="003D27E1" w:rsidRDefault="00B475ED">
            <w:pPr>
              <w:jc w:val="center"/>
            </w:pPr>
            <w:r>
              <w:rPr>
                <w:rFonts w:ascii="Consolas" w:eastAsia="Consolas" w:hAnsi="Consolas" w:cs="Consolas"/>
                <w:sz w:val="16"/>
              </w:rPr>
              <w:t>1</w:t>
            </w:r>
          </w:p>
        </w:tc>
        <w:tc>
          <w:tcPr>
            <w:tcW w:w="0" w:type="auto"/>
          </w:tcPr>
          <w:p w14:paraId="5348044E" w14:textId="77777777" w:rsidR="003D27E1" w:rsidRDefault="00B475ED">
            <w:pPr>
              <w:jc w:val="center"/>
            </w:pPr>
            <w:r>
              <w:rPr>
                <w:rFonts w:ascii="Consolas" w:eastAsia="Consolas" w:hAnsi="Consolas" w:cs="Consolas"/>
                <w:sz w:val="16"/>
              </w:rPr>
              <w:t>1</w:t>
            </w:r>
          </w:p>
        </w:tc>
        <w:tc>
          <w:tcPr>
            <w:tcW w:w="0" w:type="auto"/>
          </w:tcPr>
          <w:p w14:paraId="5348044F" w14:textId="77777777" w:rsidR="003D27E1" w:rsidRDefault="00B475ED">
            <w:pPr>
              <w:jc w:val="center"/>
            </w:pPr>
            <w:r>
              <w:rPr>
                <w:rFonts w:ascii="Consolas" w:eastAsia="Consolas" w:hAnsi="Consolas" w:cs="Consolas"/>
                <w:sz w:val="16"/>
              </w:rPr>
              <w:t>.</w:t>
            </w:r>
          </w:p>
        </w:tc>
      </w:tr>
      <w:tr w:rsidR="003D27E1" w14:paraId="53480459" w14:textId="77777777">
        <w:trPr>
          <w:jc w:val="center"/>
        </w:trPr>
        <w:tc>
          <w:tcPr>
            <w:tcW w:w="0" w:type="auto"/>
          </w:tcPr>
          <w:p w14:paraId="53480451" w14:textId="77777777" w:rsidR="003D27E1" w:rsidRDefault="00B475ED">
            <w:r>
              <w:rPr>
                <w:rFonts w:ascii="Consolas" w:eastAsia="Consolas" w:hAnsi="Consolas" w:cs="Consolas"/>
                <w:sz w:val="16"/>
              </w:rPr>
              <w:t>medu3</w:t>
            </w:r>
          </w:p>
        </w:tc>
        <w:tc>
          <w:tcPr>
            <w:tcW w:w="0" w:type="auto"/>
          </w:tcPr>
          <w:p w14:paraId="53480452" w14:textId="77777777" w:rsidR="003D27E1" w:rsidRDefault="00B475ED">
            <w:pPr>
              <w:jc w:val="center"/>
            </w:pPr>
            <w:r>
              <w:rPr>
                <w:rFonts w:ascii="Consolas" w:eastAsia="Consolas" w:hAnsi="Consolas" w:cs="Consolas"/>
                <w:sz w:val="16"/>
              </w:rPr>
              <w:t>1</w:t>
            </w:r>
          </w:p>
        </w:tc>
        <w:tc>
          <w:tcPr>
            <w:tcW w:w="0" w:type="auto"/>
          </w:tcPr>
          <w:p w14:paraId="53480453" w14:textId="77777777" w:rsidR="003D27E1" w:rsidRDefault="00B475ED">
            <w:pPr>
              <w:jc w:val="center"/>
            </w:pPr>
            <w:r>
              <w:rPr>
                <w:rFonts w:ascii="Consolas" w:eastAsia="Consolas" w:hAnsi="Consolas" w:cs="Consolas"/>
                <w:sz w:val="16"/>
              </w:rPr>
              <w:t>1</w:t>
            </w:r>
          </w:p>
        </w:tc>
        <w:tc>
          <w:tcPr>
            <w:tcW w:w="0" w:type="auto"/>
          </w:tcPr>
          <w:p w14:paraId="53480454" w14:textId="77777777" w:rsidR="003D27E1" w:rsidRDefault="00B475ED">
            <w:pPr>
              <w:jc w:val="center"/>
            </w:pPr>
            <w:r>
              <w:rPr>
                <w:rFonts w:ascii="Consolas" w:eastAsia="Consolas" w:hAnsi="Consolas" w:cs="Consolas"/>
                <w:sz w:val="16"/>
              </w:rPr>
              <w:t>1</w:t>
            </w:r>
          </w:p>
        </w:tc>
        <w:tc>
          <w:tcPr>
            <w:tcW w:w="0" w:type="auto"/>
          </w:tcPr>
          <w:p w14:paraId="53480455" w14:textId="77777777" w:rsidR="003D27E1" w:rsidRDefault="00B475ED">
            <w:pPr>
              <w:jc w:val="center"/>
            </w:pPr>
            <w:r>
              <w:rPr>
                <w:rFonts w:ascii="Consolas" w:eastAsia="Consolas" w:hAnsi="Consolas" w:cs="Consolas"/>
                <w:sz w:val="16"/>
              </w:rPr>
              <w:t>1</w:t>
            </w:r>
          </w:p>
        </w:tc>
        <w:tc>
          <w:tcPr>
            <w:tcW w:w="0" w:type="auto"/>
          </w:tcPr>
          <w:p w14:paraId="53480456" w14:textId="77777777" w:rsidR="003D27E1" w:rsidRDefault="00B475ED">
            <w:pPr>
              <w:jc w:val="center"/>
            </w:pPr>
            <w:r>
              <w:rPr>
                <w:rFonts w:ascii="Consolas" w:eastAsia="Consolas" w:hAnsi="Consolas" w:cs="Consolas"/>
                <w:sz w:val="16"/>
              </w:rPr>
              <w:t>1</w:t>
            </w:r>
          </w:p>
        </w:tc>
        <w:tc>
          <w:tcPr>
            <w:tcW w:w="0" w:type="auto"/>
          </w:tcPr>
          <w:p w14:paraId="53480457" w14:textId="77777777" w:rsidR="003D27E1" w:rsidRDefault="00B475ED">
            <w:pPr>
              <w:jc w:val="center"/>
            </w:pPr>
            <w:r>
              <w:rPr>
                <w:rFonts w:ascii="Consolas" w:eastAsia="Consolas" w:hAnsi="Consolas" w:cs="Consolas"/>
                <w:sz w:val="16"/>
              </w:rPr>
              <w:t>1</w:t>
            </w:r>
          </w:p>
        </w:tc>
        <w:tc>
          <w:tcPr>
            <w:tcW w:w="0" w:type="auto"/>
          </w:tcPr>
          <w:p w14:paraId="53480458" w14:textId="77777777" w:rsidR="003D27E1" w:rsidRDefault="00B475ED">
            <w:pPr>
              <w:jc w:val="center"/>
            </w:pPr>
            <w:r>
              <w:rPr>
                <w:rFonts w:ascii="Consolas" w:eastAsia="Consolas" w:hAnsi="Consolas" w:cs="Consolas"/>
                <w:sz w:val="16"/>
              </w:rPr>
              <w:t>.</w:t>
            </w:r>
          </w:p>
        </w:tc>
      </w:tr>
      <w:tr w:rsidR="003D27E1" w14:paraId="53480462" w14:textId="77777777">
        <w:trPr>
          <w:jc w:val="center"/>
        </w:trPr>
        <w:tc>
          <w:tcPr>
            <w:tcW w:w="0" w:type="auto"/>
          </w:tcPr>
          <w:p w14:paraId="5348045A" w14:textId="77777777" w:rsidR="003D27E1" w:rsidRDefault="00B475ED">
            <w:r>
              <w:rPr>
                <w:rFonts w:ascii="Consolas" w:eastAsia="Consolas" w:hAnsi="Consolas" w:cs="Consolas"/>
                <w:sz w:val="16"/>
              </w:rPr>
              <w:t>medu4</w:t>
            </w:r>
          </w:p>
        </w:tc>
        <w:tc>
          <w:tcPr>
            <w:tcW w:w="0" w:type="auto"/>
          </w:tcPr>
          <w:p w14:paraId="5348045B" w14:textId="77777777" w:rsidR="003D27E1" w:rsidRDefault="00B475ED">
            <w:pPr>
              <w:jc w:val="center"/>
            </w:pPr>
            <w:r>
              <w:rPr>
                <w:rFonts w:ascii="Consolas" w:eastAsia="Consolas" w:hAnsi="Consolas" w:cs="Consolas"/>
                <w:sz w:val="16"/>
              </w:rPr>
              <w:t>1</w:t>
            </w:r>
          </w:p>
        </w:tc>
        <w:tc>
          <w:tcPr>
            <w:tcW w:w="0" w:type="auto"/>
          </w:tcPr>
          <w:p w14:paraId="5348045C" w14:textId="77777777" w:rsidR="003D27E1" w:rsidRDefault="00B475ED">
            <w:pPr>
              <w:jc w:val="center"/>
            </w:pPr>
            <w:r>
              <w:rPr>
                <w:rFonts w:ascii="Consolas" w:eastAsia="Consolas" w:hAnsi="Consolas" w:cs="Consolas"/>
                <w:sz w:val="16"/>
              </w:rPr>
              <w:t>1</w:t>
            </w:r>
          </w:p>
        </w:tc>
        <w:tc>
          <w:tcPr>
            <w:tcW w:w="0" w:type="auto"/>
          </w:tcPr>
          <w:p w14:paraId="5348045D" w14:textId="77777777" w:rsidR="003D27E1" w:rsidRDefault="00B475ED">
            <w:pPr>
              <w:jc w:val="center"/>
            </w:pPr>
            <w:r>
              <w:rPr>
                <w:rFonts w:ascii="Consolas" w:eastAsia="Consolas" w:hAnsi="Consolas" w:cs="Consolas"/>
                <w:sz w:val="16"/>
              </w:rPr>
              <w:t>1</w:t>
            </w:r>
          </w:p>
        </w:tc>
        <w:tc>
          <w:tcPr>
            <w:tcW w:w="0" w:type="auto"/>
          </w:tcPr>
          <w:p w14:paraId="5348045E" w14:textId="77777777" w:rsidR="003D27E1" w:rsidRDefault="00B475ED">
            <w:pPr>
              <w:jc w:val="center"/>
            </w:pPr>
            <w:r>
              <w:rPr>
                <w:rFonts w:ascii="Consolas" w:eastAsia="Consolas" w:hAnsi="Consolas" w:cs="Consolas"/>
                <w:sz w:val="16"/>
              </w:rPr>
              <w:t>1</w:t>
            </w:r>
          </w:p>
        </w:tc>
        <w:tc>
          <w:tcPr>
            <w:tcW w:w="0" w:type="auto"/>
          </w:tcPr>
          <w:p w14:paraId="5348045F" w14:textId="77777777" w:rsidR="003D27E1" w:rsidRDefault="00B475ED">
            <w:pPr>
              <w:jc w:val="center"/>
            </w:pPr>
            <w:r>
              <w:rPr>
                <w:rFonts w:ascii="Consolas" w:eastAsia="Consolas" w:hAnsi="Consolas" w:cs="Consolas"/>
                <w:sz w:val="16"/>
              </w:rPr>
              <w:t>1</w:t>
            </w:r>
          </w:p>
        </w:tc>
        <w:tc>
          <w:tcPr>
            <w:tcW w:w="0" w:type="auto"/>
          </w:tcPr>
          <w:p w14:paraId="53480460" w14:textId="77777777" w:rsidR="003D27E1" w:rsidRDefault="00B475ED">
            <w:pPr>
              <w:jc w:val="center"/>
            </w:pPr>
            <w:r>
              <w:rPr>
                <w:rFonts w:ascii="Consolas" w:eastAsia="Consolas" w:hAnsi="Consolas" w:cs="Consolas"/>
                <w:sz w:val="16"/>
              </w:rPr>
              <w:t>1</w:t>
            </w:r>
          </w:p>
        </w:tc>
        <w:tc>
          <w:tcPr>
            <w:tcW w:w="0" w:type="auto"/>
          </w:tcPr>
          <w:p w14:paraId="53480461" w14:textId="77777777" w:rsidR="003D27E1" w:rsidRDefault="00B475ED">
            <w:pPr>
              <w:jc w:val="center"/>
            </w:pPr>
            <w:r>
              <w:rPr>
                <w:rFonts w:ascii="Consolas" w:eastAsia="Consolas" w:hAnsi="Consolas" w:cs="Consolas"/>
                <w:sz w:val="16"/>
              </w:rPr>
              <w:t>.</w:t>
            </w:r>
          </w:p>
        </w:tc>
      </w:tr>
      <w:tr w:rsidR="003D27E1" w14:paraId="5348046B" w14:textId="77777777">
        <w:trPr>
          <w:jc w:val="center"/>
        </w:trPr>
        <w:tc>
          <w:tcPr>
            <w:tcW w:w="0" w:type="auto"/>
          </w:tcPr>
          <w:p w14:paraId="53480463" w14:textId="77777777" w:rsidR="003D27E1" w:rsidRDefault="00B475ED">
            <w:proofErr w:type="spellStart"/>
            <w:r>
              <w:rPr>
                <w:rFonts w:ascii="Consolas" w:eastAsia="Consolas" w:hAnsi="Consolas" w:cs="Consolas"/>
                <w:sz w:val="16"/>
              </w:rPr>
              <w:t>ethn</w:t>
            </w:r>
            <w:proofErr w:type="spellEnd"/>
          </w:p>
        </w:tc>
        <w:tc>
          <w:tcPr>
            <w:tcW w:w="0" w:type="auto"/>
          </w:tcPr>
          <w:p w14:paraId="53480464" w14:textId="77777777" w:rsidR="003D27E1" w:rsidRDefault="00B475ED">
            <w:pPr>
              <w:jc w:val="center"/>
            </w:pPr>
            <w:r>
              <w:rPr>
                <w:rFonts w:ascii="Consolas" w:eastAsia="Consolas" w:hAnsi="Consolas" w:cs="Consolas"/>
                <w:sz w:val="16"/>
              </w:rPr>
              <w:t>.</w:t>
            </w:r>
          </w:p>
        </w:tc>
        <w:tc>
          <w:tcPr>
            <w:tcW w:w="0" w:type="auto"/>
          </w:tcPr>
          <w:p w14:paraId="53480465" w14:textId="77777777" w:rsidR="003D27E1" w:rsidRDefault="00B475ED">
            <w:pPr>
              <w:jc w:val="center"/>
            </w:pPr>
            <w:r>
              <w:rPr>
                <w:rFonts w:ascii="Consolas" w:eastAsia="Consolas" w:hAnsi="Consolas" w:cs="Consolas"/>
                <w:sz w:val="16"/>
              </w:rPr>
              <w:t>.</w:t>
            </w:r>
          </w:p>
        </w:tc>
        <w:tc>
          <w:tcPr>
            <w:tcW w:w="0" w:type="auto"/>
          </w:tcPr>
          <w:p w14:paraId="53480466" w14:textId="77777777" w:rsidR="003D27E1" w:rsidRDefault="00B475ED">
            <w:pPr>
              <w:jc w:val="center"/>
            </w:pPr>
            <w:r>
              <w:rPr>
                <w:rFonts w:ascii="Consolas" w:eastAsia="Consolas" w:hAnsi="Consolas" w:cs="Consolas"/>
                <w:sz w:val="16"/>
              </w:rPr>
              <w:t>1</w:t>
            </w:r>
          </w:p>
        </w:tc>
        <w:tc>
          <w:tcPr>
            <w:tcW w:w="0" w:type="auto"/>
          </w:tcPr>
          <w:p w14:paraId="53480467" w14:textId="77777777" w:rsidR="003D27E1" w:rsidRDefault="00B475ED">
            <w:pPr>
              <w:jc w:val="center"/>
            </w:pPr>
            <w:r>
              <w:rPr>
                <w:rFonts w:ascii="Consolas" w:eastAsia="Consolas" w:hAnsi="Consolas" w:cs="Consolas"/>
                <w:sz w:val="16"/>
              </w:rPr>
              <w:t>.</w:t>
            </w:r>
          </w:p>
        </w:tc>
        <w:tc>
          <w:tcPr>
            <w:tcW w:w="0" w:type="auto"/>
          </w:tcPr>
          <w:p w14:paraId="53480468" w14:textId="77777777" w:rsidR="003D27E1" w:rsidRDefault="00B475ED">
            <w:pPr>
              <w:jc w:val="center"/>
            </w:pPr>
            <w:r>
              <w:rPr>
                <w:rFonts w:ascii="Consolas" w:eastAsia="Consolas" w:hAnsi="Consolas" w:cs="Consolas"/>
                <w:sz w:val="16"/>
              </w:rPr>
              <w:t>.</w:t>
            </w:r>
          </w:p>
        </w:tc>
        <w:tc>
          <w:tcPr>
            <w:tcW w:w="0" w:type="auto"/>
          </w:tcPr>
          <w:p w14:paraId="53480469" w14:textId="77777777" w:rsidR="003D27E1" w:rsidRDefault="00B475ED">
            <w:pPr>
              <w:jc w:val="center"/>
            </w:pPr>
            <w:r>
              <w:rPr>
                <w:rFonts w:ascii="Consolas" w:eastAsia="Consolas" w:hAnsi="Consolas" w:cs="Consolas"/>
                <w:sz w:val="16"/>
              </w:rPr>
              <w:t>1</w:t>
            </w:r>
          </w:p>
        </w:tc>
        <w:tc>
          <w:tcPr>
            <w:tcW w:w="0" w:type="auto"/>
          </w:tcPr>
          <w:p w14:paraId="5348046A" w14:textId="77777777" w:rsidR="003D27E1" w:rsidRDefault="00B475ED">
            <w:pPr>
              <w:jc w:val="center"/>
            </w:pPr>
            <w:r>
              <w:rPr>
                <w:rFonts w:ascii="Consolas" w:eastAsia="Consolas" w:hAnsi="Consolas" w:cs="Consolas"/>
                <w:sz w:val="16"/>
              </w:rPr>
              <w:t>.</w:t>
            </w:r>
          </w:p>
        </w:tc>
      </w:tr>
      <w:tr w:rsidR="003D27E1" w14:paraId="53480474" w14:textId="77777777">
        <w:trPr>
          <w:jc w:val="center"/>
        </w:trPr>
        <w:tc>
          <w:tcPr>
            <w:tcW w:w="0" w:type="auto"/>
          </w:tcPr>
          <w:p w14:paraId="5348046C" w14:textId="77777777" w:rsidR="003D27E1" w:rsidRDefault="00B475ED">
            <w:proofErr w:type="spellStart"/>
            <w:r>
              <w:rPr>
                <w:rFonts w:ascii="Consolas" w:eastAsia="Consolas" w:hAnsi="Consolas" w:cs="Consolas"/>
                <w:sz w:val="16"/>
              </w:rPr>
              <w:t>ethn_hisp</w:t>
            </w:r>
            <w:proofErr w:type="spellEnd"/>
          </w:p>
        </w:tc>
        <w:tc>
          <w:tcPr>
            <w:tcW w:w="0" w:type="auto"/>
          </w:tcPr>
          <w:p w14:paraId="5348046D" w14:textId="77777777" w:rsidR="003D27E1" w:rsidRDefault="00B475ED">
            <w:pPr>
              <w:jc w:val="center"/>
            </w:pPr>
            <w:r>
              <w:rPr>
                <w:rFonts w:ascii="Consolas" w:eastAsia="Consolas" w:hAnsi="Consolas" w:cs="Consolas"/>
                <w:sz w:val="16"/>
              </w:rPr>
              <w:t>.</w:t>
            </w:r>
          </w:p>
        </w:tc>
        <w:tc>
          <w:tcPr>
            <w:tcW w:w="0" w:type="auto"/>
          </w:tcPr>
          <w:p w14:paraId="5348046E" w14:textId="77777777" w:rsidR="003D27E1" w:rsidRDefault="00B475ED">
            <w:pPr>
              <w:jc w:val="center"/>
            </w:pPr>
            <w:r>
              <w:rPr>
                <w:rFonts w:ascii="Consolas" w:eastAsia="Consolas" w:hAnsi="Consolas" w:cs="Consolas"/>
                <w:sz w:val="16"/>
              </w:rPr>
              <w:t>.</w:t>
            </w:r>
          </w:p>
        </w:tc>
        <w:tc>
          <w:tcPr>
            <w:tcW w:w="0" w:type="auto"/>
          </w:tcPr>
          <w:p w14:paraId="5348046F" w14:textId="77777777" w:rsidR="003D27E1" w:rsidRDefault="00B475ED">
            <w:pPr>
              <w:jc w:val="center"/>
            </w:pPr>
            <w:r>
              <w:rPr>
                <w:rFonts w:ascii="Consolas" w:eastAsia="Consolas" w:hAnsi="Consolas" w:cs="Consolas"/>
                <w:sz w:val="16"/>
              </w:rPr>
              <w:t>1</w:t>
            </w:r>
          </w:p>
        </w:tc>
        <w:tc>
          <w:tcPr>
            <w:tcW w:w="0" w:type="auto"/>
          </w:tcPr>
          <w:p w14:paraId="53480470" w14:textId="77777777" w:rsidR="003D27E1" w:rsidRDefault="00B475ED">
            <w:pPr>
              <w:jc w:val="center"/>
            </w:pPr>
            <w:r>
              <w:rPr>
                <w:rFonts w:ascii="Consolas" w:eastAsia="Consolas" w:hAnsi="Consolas" w:cs="Consolas"/>
                <w:sz w:val="16"/>
              </w:rPr>
              <w:t>.</w:t>
            </w:r>
          </w:p>
        </w:tc>
        <w:tc>
          <w:tcPr>
            <w:tcW w:w="0" w:type="auto"/>
          </w:tcPr>
          <w:p w14:paraId="53480471" w14:textId="77777777" w:rsidR="003D27E1" w:rsidRDefault="00B475ED">
            <w:pPr>
              <w:jc w:val="center"/>
            </w:pPr>
            <w:r>
              <w:rPr>
                <w:rFonts w:ascii="Consolas" w:eastAsia="Consolas" w:hAnsi="Consolas" w:cs="Consolas"/>
                <w:sz w:val="16"/>
              </w:rPr>
              <w:t>.</w:t>
            </w:r>
          </w:p>
        </w:tc>
        <w:tc>
          <w:tcPr>
            <w:tcW w:w="0" w:type="auto"/>
          </w:tcPr>
          <w:p w14:paraId="53480472" w14:textId="77777777" w:rsidR="003D27E1" w:rsidRDefault="00B475ED">
            <w:pPr>
              <w:jc w:val="center"/>
            </w:pPr>
            <w:r>
              <w:rPr>
                <w:rFonts w:ascii="Consolas" w:eastAsia="Consolas" w:hAnsi="Consolas" w:cs="Consolas"/>
                <w:sz w:val="16"/>
              </w:rPr>
              <w:t>.</w:t>
            </w:r>
          </w:p>
        </w:tc>
        <w:tc>
          <w:tcPr>
            <w:tcW w:w="0" w:type="auto"/>
          </w:tcPr>
          <w:p w14:paraId="53480473" w14:textId="77777777" w:rsidR="003D27E1" w:rsidRDefault="00B475ED">
            <w:pPr>
              <w:jc w:val="center"/>
            </w:pPr>
            <w:r>
              <w:rPr>
                <w:rFonts w:ascii="Consolas" w:eastAsia="Consolas" w:hAnsi="Consolas" w:cs="Consolas"/>
                <w:sz w:val="16"/>
              </w:rPr>
              <w:t>.</w:t>
            </w:r>
          </w:p>
        </w:tc>
      </w:tr>
      <w:tr w:rsidR="003D27E1" w14:paraId="5348047D" w14:textId="77777777">
        <w:trPr>
          <w:jc w:val="center"/>
        </w:trPr>
        <w:tc>
          <w:tcPr>
            <w:tcW w:w="0" w:type="auto"/>
          </w:tcPr>
          <w:p w14:paraId="53480475" w14:textId="77777777" w:rsidR="003D27E1" w:rsidRDefault="00B475ED">
            <w:proofErr w:type="spellStart"/>
            <w:r>
              <w:rPr>
                <w:rFonts w:ascii="Consolas" w:eastAsia="Consolas" w:hAnsi="Consolas" w:cs="Consolas"/>
                <w:sz w:val="16"/>
              </w:rPr>
              <w:t>migr</w:t>
            </w:r>
            <w:proofErr w:type="spellEnd"/>
          </w:p>
        </w:tc>
        <w:tc>
          <w:tcPr>
            <w:tcW w:w="0" w:type="auto"/>
          </w:tcPr>
          <w:p w14:paraId="53480476" w14:textId="77777777" w:rsidR="003D27E1" w:rsidRDefault="00B475ED">
            <w:pPr>
              <w:jc w:val="center"/>
            </w:pPr>
            <w:r>
              <w:rPr>
                <w:rFonts w:ascii="Consolas" w:eastAsia="Consolas" w:hAnsi="Consolas" w:cs="Consolas"/>
                <w:sz w:val="16"/>
              </w:rPr>
              <w:t>1</w:t>
            </w:r>
          </w:p>
        </w:tc>
        <w:tc>
          <w:tcPr>
            <w:tcW w:w="0" w:type="auto"/>
          </w:tcPr>
          <w:p w14:paraId="53480477" w14:textId="77777777" w:rsidR="003D27E1" w:rsidRDefault="00B475ED">
            <w:pPr>
              <w:jc w:val="center"/>
            </w:pPr>
            <w:r>
              <w:rPr>
                <w:rFonts w:ascii="Consolas" w:eastAsia="Consolas" w:hAnsi="Consolas" w:cs="Consolas"/>
                <w:sz w:val="16"/>
              </w:rPr>
              <w:t>1</w:t>
            </w:r>
          </w:p>
        </w:tc>
        <w:tc>
          <w:tcPr>
            <w:tcW w:w="0" w:type="auto"/>
          </w:tcPr>
          <w:p w14:paraId="53480478" w14:textId="77777777" w:rsidR="003D27E1" w:rsidRDefault="00B475ED">
            <w:pPr>
              <w:jc w:val="center"/>
            </w:pPr>
            <w:r>
              <w:rPr>
                <w:rFonts w:ascii="Consolas" w:eastAsia="Consolas" w:hAnsi="Consolas" w:cs="Consolas"/>
                <w:sz w:val="16"/>
              </w:rPr>
              <w:t>1</w:t>
            </w:r>
          </w:p>
        </w:tc>
        <w:tc>
          <w:tcPr>
            <w:tcW w:w="0" w:type="auto"/>
          </w:tcPr>
          <w:p w14:paraId="53480479" w14:textId="77777777" w:rsidR="003D27E1" w:rsidRDefault="00B475ED">
            <w:pPr>
              <w:jc w:val="center"/>
            </w:pPr>
            <w:r>
              <w:rPr>
                <w:rFonts w:ascii="Consolas" w:eastAsia="Consolas" w:hAnsi="Consolas" w:cs="Consolas"/>
                <w:sz w:val="16"/>
              </w:rPr>
              <w:t>1</w:t>
            </w:r>
          </w:p>
        </w:tc>
        <w:tc>
          <w:tcPr>
            <w:tcW w:w="0" w:type="auto"/>
          </w:tcPr>
          <w:p w14:paraId="5348047A" w14:textId="77777777" w:rsidR="003D27E1" w:rsidRDefault="00B475ED">
            <w:pPr>
              <w:jc w:val="center"/>
            </w:pPr>
            <w:r>
              <w:rPr>
                <w:rFonts w:ascii="Consolas" w:eastAsia="Consolas" w:hAnsi="Consolas" w:cs="Consolas"/>
                <w:sz w:val="16"/>
              </w:rPr>
              <w:t>1</w:t>
            </w:r>
          </w:p>
        </w:tc>
        <w:tc>
          <w:tcPr>
            <w:tcW w:w="0" w:type="auto"/>
          </w:tcPr>
          <w:p w14:paraId="5348047B" w14:textId="77777777" w:rsidR="003D27E1" w:rsidRDefault="00B475ED">
            <w:pPr>
              <w:jc w:val="center"/>
            </w:pPr>
            <w:r>
              <w:rPr>
                <w:rFonts w:ascii="Consolas" w:eastAsia="Consolas" w:hAnsi="Consolas" w:cs="Consolas"/>
                <w:sz w:val="16"/>
              </w:rPr>
              <w:t>1</w:t>
            </w:r>
          </w:p>
        </w:tc>
        <w:tc>
          <w:tcPr>
            <w:tcW w:w="0" w:type="auto"/>
          </w:tcPr>
          <w:p w14:paraId="5348047C" w14:textId="77777777" w:rsidR="003D27E1" w:rsidRDefault="00B475ED">
            <w:pPr>
              <w:jc w:val="center"/>
            </w:pPr>
            <w:r>
              <w:rPr>
                <w:rFonts w:ascii="Consolas" w:eastAsia="Consolas" w:hAnsi="Consolas" w:cs="Consolas"/>
                <w:sz w:val="16"/>
              </w:rPr>
              <w:t>1</w:t>
            </w:r>
          </w:p>
        </w:tc>
      </w:tr>
      <w:tr w:rsidR="003D27E1" w14:paraId="53480486" w14:textId="77777777">
        <w:trPr>
          <w:jc w:val="center"/>
        </w:trPr>
        <w:tc>
          <w:tcPr>
            <w:tcW w:w="0" w:type="auto"/>
          </w:tcPr>
          <w:p w14:paraId="5348047E" w14:textId="77777777" w:rsidR="003D27E1" w:rsidRDefault="00B475ED">
            <w:r>
              <w:rPr>
                <w:rFonts w:ascii="Consolas" w:eastAsia="Consolas" w:hAnsi="Consolas" w:cs="Consolas"/>
                <w:sz w:val="16"/>
              </w:rPr>
              <w:t>cob</w:t>
            </w:r>
          </w:p>
        </w:tc>
        <w:tc>
          <w:tcPr>
            <w:tcW w:w="0" w:type="auto"/>
          </w:tcPr>
          <w:p w14:paraId="5348047F" w14:textId="77777777" w:rsidR="003D27E1" w:rsidRDefault="00B475ED">
            <w:pPr>
              <w:jc w:val="center"/>
            </w:pPr>
            <w:r>
              <w:rPr>
                <w:rFonts w:ascii="Consolas" w:eastAsia="Consolas" w:hAnsi="Consolas" w:cs="Consolas"/>
                <w:sz w:val="16"/>
              </w:rPr>
              <w:t>1</w:t>
            </w:r>
          </w:p>
        </w:tc>
        <w:tc>
          <w:tcPr>
            <w:tcW w:w="0" w:type="auto"/>
          </w:tcPr>
          <w:p w14:paraId="53480480" w14:textId="77777777" w:rsidR="003D27E1" w:rsidRDefault="00B475ED">
            <w:pPr>
              <w:jc w:val="center"/>
            </w:pPr>
            <w:r>
              <w:rPr>
                <w:rFonts w:ascii="Consolas" w:eastAsia="Consolas" w:hAnsi="Consolas" w:cs="Consolas"/>
                <w:sz w:val="16"/>
              </w:rPr>
              <w:t>1</w:t>
            </w:r>
          </w:p>
        </w:tc>
        <w:tc>
          <w:tcPr>
            <w:tcW w:w="0" w:type="auto"/>
          </w:tcPr>
          <w:p w14:paraId="53480481" w14:textId="77777777" w:rsidR="003D27E1" w:rsidRDefault="00B475ED">
            <w:pPr>
              <w:jc w:val="center"/>
            </w:pPr>
            <w:r>
              <w:rPr>
                <w:rFonts w:ascii="Consolas" w:eastAsia="Consolas" w:hAnsi="Consolas" w:cs="Consolas"/>
                <w:sz w:val="16"/>
              </w:rPr>
              <w:t>1</w:t>
            </w:r>
          </w:p>
        </w:tc>
        <w:tc>
          <w:tcPr>
            <w:tcW w:w="0" w:type="auto"/>
          </w:tcPr>
          <w:p w14:paraId="53480482" w14:textId="77777777" w:rsidR="003D27E1" w:rsidRDefault="00B475ED">
            <w:pPr>
              <w:jc w:val="center"/>
            </w:pPr>
            <w:r>
              <w:rPr>
                <w:rFonts w:ascii="Consolas" w:eastAsia="Consolas" w:hAnsi="Consolas" w:cs="Consolas"/>
                <w:sz w:val="16"/>
              </w:rPr>
              <w:t>1</w:t>
            </w:r>
          </w:p>
        </w:tc>
        <w:tc>
          <w:tcPr>
            <w:tcW w:w="0" w:type="auto"/>
          </w:tcPr>
          <w:p w14:paraId="53480483" w14:textId="77777777" w:rsidR="003D27E1" w:rsidRDefault="00B475ED">
            <w:pPr>
              <w:jc w:val="center"/>
            </w:pPr>
            <w:r>
              <w:rPr>
                <w:rFonts w:ascii="Consolas" w:eastAsia="Consolas" w:hAnsi="Consolas" w:cs="Consolas"/>
                <w:sz w:val="16"/>
              </w:rPr>
              <w:t>1</w:t>
            </w:r>
          </w:p>
        </w:tc>
        <w:tc>
          <w:tcPr>
            <w:tcW w:w="0" w:type="auto"/>
          </w:tcPr>
          <w:p w14:paraId="53480484" w14:textId="77777777" w:rsidR="003D27E1" w:rsidRDefault="00B475ED">
            <w:pPr>
              <w:jc w:val="center"/>
            </w:pPr>
            <w:r>
              <w:rPr>
                <w:rFonts w:ascii="Consolas" w:eastAsia="Consolas" w:hAnsi="Consolas" w:cs="Consolas"/>
                <w:sz w:val="16"/>
              </w:rPr>
              <w:t>1</w:t>
            </w:r>
          </w:p>
        </w:tc>
        <w:tc>
          <w:tcPr>
            <w:tcW w:w="0" w:type="auto"/>
          </w:tcPr>
          <w:p w14:paraId="53480485" w14:textId="77777777" w:rsidR="003D27E1" w:rsidRDefault="00B475ED">
            <w:pPr>
              <w:jc w:val="center"/>
            </w:pPr>
            <w:r>
              <w:rPr>
                <w:rFonts w:ascii="Consolas" w:eastAsia="Consolas" w:hAnsi="Consolas" w:cs="Consolas"/>
                <w:sz w:val="16"/>
              </w:rPr>
              <w:t>.</w:t>
            </w:r>
          </w:p>
        </w:tc>
      </w:tr>
      <w:tr w:rsidR="003D27E1" w14:paraId="5348048F" w14:textId="77777777">
        <w:trPr>
          <w:jc w:val="center"/>
        </w:trPr>
        <w:tc>
          <w:tcPr>
            <w:tcW w:w="0" w:type="auto"/>
          </w:tcPr>
          <w:p w14:paraId="53480487" w14:textId="77777777" w:rsidR="003D27E1" w:rsidRDefault="00B475ED">
            <w:proofErr w:type="spellStart"/>
            <w:r>
              <w:rPr>
                <w:rFonts w:ascii="Consolas" w:eastAsia="Consolas" w:hAnsi="Consolas" w:cs="Consolas"/>
                <w:sz w:val="16"/>
              </w:rPr>
              <w:t>grewup_US</w:t>
            </w:r>
            <w:proofErr w:type="spellEnd"/>
          </w:p>
        </w:tc>
        <w:tc>
          <w:tcPr>
            <w:tcW w:w="0" w:type="auto"/>
          </w:tcPr>
          <w:p w14:paraId="53480488" w14:textId="77777777" w:rsidR="003D27E1" w:rsidRDefault="00B475ED">
            <w:pPr>
              <w:jc w:val="center"/>
            </w:pPr>
            <w:r>
              <w:rPr>
                <w:rFonts w:ascii="Consolas" w:eastAsia="Consolas" w:hAnsi="Consolas" w:cs="Consolas"/>
                <w:sz w:val="16"/>
              </w:rPr>
              <w:t>.</w:t>
            </w:r>
          </w:p>
        </w:tc>
        <w:tc>
          <w:tcPr>
            <w:tcW w:w="0" w:type="auto"/>
          </w:tcPr>
          <w:p w14:paraId="53480489" w14:textId="77777777" w:rsidR="003D27E1" w:rsidRDefault="00B475ED">
            <w:pPr>
              <w:jc w:val="center"/>
            </w:pPr>
            <w:r>
              <w:rPr>
                <w:rFonts w:ascii="Consolas" w:eastAsia="Consolas" w:hAnsi="Consolas" w:cs="Consolas"/>
                <w:sz w:val="16"/>
              </w:rPr>
              <w:t>.</w:t>
            </w:r>
          </w:p>
        </w:tc>
        <w:tc>
          <w:tcPr>
            <w:tcW w:w="0" w:type="auto"/>
          </w:tcPr>
          <w:p w14:paraId="5348048A" w14:textId="77777777" w:rsidR="003D27E1" w:rsidRDefault="00B475ED">
            <w:pPr>
              <w:jc w:val="center"/>
            </w:pPr>
            <w:r>
              <w:rPr>
                <w:rFonts w:ascii="Consolas" w:eastAsia="Consolas" w:hAnsi="Consolas" w:cs="Consolas"/>
                <w:sz w:val="16"/>
              </w:rPr>
              <w:t>1</w:t>
            </w:r>
          </w:p>
        </w:tc>
        <w:tc>
          <w:tcPr>
            <w:tcW w:w="0" w:type="auto"/>
          </w:tcPr>
          <w:p w14:paraId="5348048B" w14:textId="77777777" w:rsidR="003D27E1" w:rsidRDefault="00B475ED">
            <w:pPr>
              <w:jc w:val="center"/>
            </w:pPr>
            <w:r>
              <w:rPr>
                <w:rFonts w:ascii="Consolas" w:eastAsia="Consolas" w:hAnsi="Consolas" w:cs="Consolas"/>
                <w:sz w:val="16"/>
              </w:rPr>
              <w:t>.</w:t>
            </w:r>
          </w:p>
        </w:tc>
        <w:tc>
          <w:tcPr>
            <w:tcW w:w="0" w:type="auto"/>
          </w:tcPr>
          <w:p w14:paraId="5348048C" w14:textId="77777777" w:rsidR="003D27E1" w:rsidRDefault="00B475ED">
            <w:pPr>
              <w:jc w:val="center"/>
            </w:pPr>
            <w:r>
              <w:rPr>
                <w:rFonts w:ascii="Consolas" w:eastAsia="Consolas" w:hAnsi="Consolas" w:cs="Consolas"/>
                <w:sz w:val="16"/>
              </w:rPr>
              <w:t>.</w:t>
            </w:r>
          </w:p>
        </w:tc>
        <w:tc>
          <w:tcPr>
            <w:tcW w:w="0" w:type="auto"/>
          </w:tcPr>
          <w:p w14:paraId="5348048D" w14:textId="77777777" w:rsidR="003D27E1" w:rsidRDefault="00B475ED">
            <w:pPr>
              <w:jc w:val="center"/>
            </w:pPr>
            <w:r>
              <w:rPr>
                <w:rFonts w:ascii="Consolas" w:eastAsia="Consolas" w:hAnsi="Consolas" w:cs="Consolas"/>
                <w:sz w:val="16"/>
              </w:rPr>
              <w:t>.</w:t>
            </w:r>
          </w:p>
        </w:tc>
        <w:tc>
          <w:tcPr>
            <w:tcW w:w="0" w:type="auto"/>
          </w:tcPr>
          <w:p w14:paraId="5348048E" w14:textId="77777777" w:rsidR="003D27E1" w:rsidRDefault="00B475ED">
            <w:pPr>
              <w:jc w:val="center"/>
            </w:pPr>
            <w:r>
              <w:rPr>
                <w:rFonts w:ascii="Consolas" w:eastAsia="Consolas" w:hAnsi="Consolas" w:cs="Consolas"/>
                <w:sz w:val="16"/>
              </w:rPr>
              <w:t>.</w:t>
            </w:r>
          </w:p>
        </w:tc>
      </w:tr>
      <w:tr w:rsidR="003D27E1" w14:paraId="53480498" w14:textId="77777777">
        <w:trPr>
          <w:jc w:val="center"/>
        </w:trPr>
        <w:tc>
          <w:tcPr>
            <w:tcW w:w="0" w:type="auto"/>
          </w:tcPr>
          <w:p w14:paraId="53480490" w14:textId="77777777" w:rsidR="003D27E1" w:rsidRDefault="00B475ED">
            <w:proofErr w:type="spellStart"/>
            <w:r>
              <w:rPr>
                <w:rFonts w:ascii="Consolas" w:eastAsia="Consolas" w:hAnsi="Consolas" w:cs="Consolas"/>
                <w:sz w:val="16"/>
              </w:rPr>
              <w:t>migr_f</w:t>
            </w:r>
            <w:proofErr w:type="spellEnd"/>
          </w:p>
        </w:tc>
        <w:tc>
          <w:tcPr>
            <w:tcW w:w="0" w:type="auto"/>
          </w:tcPr>
          <w:p w14:paraId="53480491" w14:textId="77777777" w:rsidR="003D27E1" w:rsidRDefault="00B475ED">
            <w:pPr>
              <w:jc w:val="center"/>
            </w:pPr>
            <w:r>
              <w:rPr>
                <w:rFonts w:ascii="Consolas" w:eastAsia="Consolas" w:hAnsi="Consolas" w:cs="Consolas"/>
                <w:sz w:val="16"/>
              </w:rPr>
              <w:t>1</w:t>
            </w:r>
          </w:p>
        </w:tc>
        <w:tc>
          <w:tcPr>
            <w:tcW w:w="0" w:type="auto"/>
          </w:tcPr>
          <w:p w14:paraId="53480492" w14:textId="77777777" w:rsidR="003D27E1" w:rsidRDefault="00B475ED">
            <w:pPr>
              <w:jc w:val="center"/>
            </w:pPr>
            <w:r>
              <w:rPr>
                <w:rFonts w:ascii="Consolas" w:eastAsia="Consolas" w:hAnsi="Consolas" w:cs="Consolas"/>
                <w:sz w:val="16"/>
              </w:rPr>
              <w:t>.</w:t>
            </w:r>
          </w:p>
        </w:tc>
        <w:tc>
          <w:tcPr>
            <w:tcW w:w="0" w:type="auto"/>
          </w:tcPr>
          <w:p w14:paraId="53480493" w14:textId="77777777" w:rsidR="003D27E1" w:rsidRDefault="00B475ED">
            <w:pPr>
              <w:jc w:val="center"/>
            </w:pPr>
            <w:r>
              <w:rPr>
                <w:rFonts w:ascii="Consolas" w:eastAsia="Consolas" w:hAnsi="Consolas" w:cs="Consolas"/>
                <w:sz w:val="16"/>
              </w:rPr>
              <w:t>1</w:t>
            </w:r>
          </w:p>
        </w:tc>
        <w:tc>
          <w:tcPr>
            <w:tcW w:w="0" w:type="auto"/>
          </w:tcPr>
          <w:p w14:paraId="53480494" w14:textId="77777777" w:rsidR="003D27E1" w:rsidRDefault="00B475ED">
            <w:pPr>
              <w:jc w:val="center"/>
            </w:pPr>
            <w:r>
              <w:rPr>
                <w:rFonts w:ascii="Consolas" w:eastAsia="Consolas" w:hAnsi="Consolas" w:cs="Consolas"/>
                <w:sz w:val="16"/>
              </w:rPr>
              <w:t>1</w:t>
            </w:r>
          </w:p>
        </w:tc>
        <w:tc>
          <w:tcPr>
            <w:tcW w:w="0" w:type="auto"/>
          </w:tcPr>
          <w:p w14:paraId="53480495" w14:textId="77777777" w:rsidR="003D27E1" w:rsidRDefault="00B475ED">
            <w:pPr>
              <w:jc w:val="center"/>
            </w:pPr>
            <w:r>
              <w:rPr>
                <w:rFonts w:ascii="Consolas" w:eastAsia="Consolas" w:hAnsi="Consolas" w:cs="Consolas"/>
                <w:sz w:val="16"/>
              </w:rPr>
              <w:t>.</w:t>
            </w:r>
          </w:p>
        </w:tc>
        <w:tc>
          <w:tcPr>
            <w:tcW w:w="0" w:type="auto"/>
          </w:tcPr>
          <w:p w14:paraId="53480496" w14:textId="77777777" w:rsidR="003D27E1" w:rsidRDefault="00B475ED">
            <w:pPr>
              <w:jc w:val="center"/>
            </w:pPr>
            <w:r>
              <w:rPr>
                <w:rFonts w:ascii="Consolas" w:eastAsia="Consolas" w:hAnsi="Consolas" w:cs="Consolas"/>
                <w:sz w:val="16"/>
              </w:rPr>
              <w:t>1</w:t>
            </w:r>
          </w:p>
        </w:tc>
        <w:tc>
          <w:tcPr>
            <w:tcW w:w="0" w:type="auto"/>
          </w:tcPr>
          <w:p w14:paraId="53480497" w14:textId="77777777" w:rsidR="003D27E1" w:rsidRDefault="00B475ED">
            <w:pPr>
              <w:jc w:val="center"/>
            </w:pPr>
            <w:r>
              <w:rPr>
                <w:rFonts w:ascii="Consolas" w:eastAsia="Consolas" w:hAnsi="Consolas" w:cs="Consolas"/>
                <w:sz w:val="16"/>
              </w:rPr>
              <w:t>.</w:t>
            </w:r>
          </w:p>
        </w:tc>
      </w:tr>
      <w:tr w:rsidR="003D27E1" w14:paraId="534804A1" w14:textId="77777777">
        <w:trPr>
          <w:jc w:val="center"/>
        </w:trPr>
        <w:tc>
          <w:tcPr>
            <w:tcW w:w="0" w:type="auto"/>
          </w:tcPr>
          <w:p w14:paraId="53480499" w14:textId="77777777" w:rsidR="003D27E1" w:rsidRDefault="00B475ED">
            <w:proofErr w:type="spellStart"/>
            <w:r>
              <w:rPr>
                <w:rFonts w:ascii="Consolas" w:eastAsia="Consolas" w:hAnsi="Consolas" w:cs="Consolas"/>
                <w:sz w:val="16"/>
              </w:rPr>
              <w:t>migr_m</w:t>
            </w:r>
            <w:proofErr w:type="spellEnd"/>
          </w:p>
        </w:tc>
        <w:tc>
          <w:tcPr>
            <w:tcW w:w="0" w:type="auto"/>
          </w:tcPr>
          <w:p w14:paraId="5348049A" w14:textId="77777777" w:rsidR="003D27E1" w:rsidRDefault="00B475ED">
            <w:pPr>
              <w:jc w:val="center"/>
            </w:pPr>
            <w:r>
              <w:rPr>
                <w:rFonts w:ascii="Consolas" w:eastAsia="Consolas" w:hAnsi="Consolas" w:cs="Consolas"/>
                <w:sz w:val="16"/>
              </w:rPr>
              <w:t>1</w:t>
            </w:r>
          </w:p>
        </w:tc>
        <w:tc>
          <w:tcPr>
            <w:tcW w:w="0" w:type="auto"/>
          </w:tcPr>
          <w:p w14:paraId="5348049B" w14:textId="77777777" w:rsidR="003D27E1" w:rsidRDefault="00B475ED">
            <w:pPr>
              <w:jc w:val="center"/>
            </w:pPr>
            <w:r>
              <w:rPr>
                <w:rFonts w:ascii="Consolas" w:eastAsia="Consolas" w:hAnsi="Consolas" w:cs="Consolas"/>
                <w:sz w:val="16"/>
              </w:rPr>
              <w:t>.</w:t>
            </w:r>
          </w:p>
        </w:tc>
        <w:tc>
          <w:tcPr>
            <w:tcW w:w="0" w:type="auto"/>
          </w:tcPr>
          <w:p w14:paraId="5348049C" w14:textId="77777777" w:rsidR="003D27E1" w:rsidRDefault="00B475ED">
            <w:pPr>
              <w:jc w:val="center"/>
            </w:pPr>
            <w:r>
              <w:rPr>
                <w:rFonts w:ascii="Consolas" w:eastAsia="Consolas" w:hAnsi="Consolas" w:cs="Consolas"/>
                <w:sz w:val="16"/>
              </w:rPr>
              <w:t>1</w:t>
            </w:r>
          </w:p>
        </w:tc>
        <w:tc>
          <w:tcPr>
            <w:tcW w:w="0" w:type="auto"/>
          </w:tcPr>
          <w:p w14:paraId="5348049D" w14:textId="77777777" w:rsidR="003D27E1" w:rsidRDefault="00B475ED">
            <w:pPr>
              <w:jc w:val="center"/>
            </w:pPr>
            <w:r>
              <w:rPr>
                <w:rFonts w:ascii="Consolas" w:eastAsia="Consolas" w:hAnsi="Consolas" w:cs="Consolas"/>
                <w:sz w:val="16"/>
              </w:rPr>
              <w:t>1</w:t>
            </w:r>
          </w:p>
        </w:tc>
        <w:tc>
          <w:tcPr>
            <w:tcW w:w="0" w:type="auto"/>
          </w:tcPr>
          <w:p w14:paraId="5348049E" w14:textId="77777777" w:rsidR="003D27E1" w:rsidRDefault="00B475ED">
            <w:pPr>
              <w:jc w:val="center"/>
            </w:pPr>
            <w:r>
              <w:rPr>
                <w:rFonts w:ascii="Consolas" w:eastAsia="Consolas" w:hAnsi="Consolas" w:cs="Consolas"/>
                <w:sz w:val="16"/>
              </w:rPr>
              <w:t>.</w:t>
            </w:r>
          </w:p>
        </w:tc>
        <w:tc>
          <w:tcPr>
            <w:tcW w:w="0" w:type="auto"/>
          </w:tcPr>
          <w:p w14:paraId="5348049F" w14:textId="77777777" w:rsidR="003D27E1" w:rsidRDefault="00B475ED">
            <w:pPr>
              <w:jc w:val="center"/>
            </w:pPr>
            <w:r>
              <w:rPr>
                <w:rFonts w:ascii="Consolas" w:eastAsia="Consolas" w:hAnsi="Consolas" w:cs="Consolas"/>
                <w:sz w:val="16"/>
              </w:rPr>
              <w:t>1</w:t>
            </w:r>
          </w:p>
        </w:tc>
        <w:tc>
          <w:tcPr>
            <w:tcW w:w="0" w:type="auto"/>
          </w:tcPr>
          <w:p w14:paraId="534804A0" w14:textId="77777777" w:rsidR="003D27E1" w:rsidRDefault="00B475ED">
            <w:pPr>
              <w:jc w:val="center"/>
            </w:pPr>
            <w:r>
              <w:rPr>
                <w:rFonts w:ascii="Consolas" w:eastAsia="Consolas" w:hAnsi="Consolas" w:cs="Consolas"/>
                <w:sz w:val="16"/>
              </w:rPr>
              <w:t>.</w:t>
            </w:r>
          </w:p>
        </w:tc>
      </w:tr>
      <w:tr w:rsidR="003D27E1" w14:paraId="534804AA" w14:textId="77777777">
        <w:trPr>
          <w:jc w:val="center"/>
        </w:trPr>
        <w:tc>
          <w:tcPr>
            <w:tcW w:w="0" w:type="auto"/>
          </w:tcPr>
          <w:p w14:paraId="534804A2" w14:textId="77777777" w:rsidR="003D27E1" w:rsidRDefault="00B475ED">
            <w:proofErr w:type="spellStart"/>
            <w:r>
              <w:rPr>
                <w:rFonts w:ascii="Consolas" w:eastAsia="Consolas" w:hAnsi="Consolas" w:cs="Consolas"/>
                <w:sz w:val="16"/>
              </w:rPr>
              <w:t>cob_f</w:t>
            </w:r>
            <w:proofErr w:type="spellEnd"/>
          </w:p>
        </w:tc>
        <w:tc>
          <w:tcPr>
            <w:tcW w:w="0" w:type="auto"/>
          </w:tcPr>
          <w:p w14:paraId="534804A3" w14:textId="77777777" w:rsidR="003D27E1" w:rsidRDefault="00B475ED">
            <w:pPr>
              <w:jc w:val="center"/>
            </w:pPr>
            <w:r>
              <w:rPr>
                <w:rFonts w:ascii="Consolas" w:eastAsia="Consolas" w:hAnsi="Consolas" w:cs="Consolas"/>
                <w:sz w:val="16"/>
              </w:rPr>
              <w:t>1</w:t>
            </w:r>
          </w:p>
        </w:tc>
        <w:tc>
          <w:tcPr>
            <w:tcW w:w="0" w:type="auto"/>
          </w:tcPr>
          <w:p w14:paraId="534804A4" w14:textId="77777777" w:rsidR="003D27E1" w:rsidRDefault="00B475ED">
            <w:pPr>
              <w:jc w:val="center"/>
            </w:pPr>
            <w:r>
              <w:rPr>
                <w:rFonts w:ascii="Consolas" w:eastAsia="Consolas" w:hAnsi="Consolas" w:cs="Consolas"/>
                <w:sz w:val="16"/>
              </w:rPr>
              <w:t>.</w:t>
            </w:r>
          </w:p>
        </w:tc>
        <w:tc>
          <w:tcPr>
            <w:tcW w:w="0" w:type="auto"/>
          </w:tcPr>
          <w:p w14:paraId="534804A5" w14:textId="77777777" w:rsidR="003D27E1" w:rsidRDefault="00B475ED">
            <w:pPr>
              <w:jc w:val="center"/>
            </w:pPr>
            <w:r>
              <w:rPr>
                <w:rFonts w:ascii="Consolas" w:eastAsia="Consolas" w:hAnsi="Consolas" w:cs="Consolas"/>
                <w:sz w:val="16"/>
              </w:rPr>
              <w:t>.</w:t>
            </w:r>
          </w:p>
        </w:tc>
        <w:tc>
          <w:tcPr>
            <w:tcW w:w="0" w:type="auto"/>
          </w:tcPr>
          <w:p w14:paraId="534804A6" w14:textId="77777777" w:rsidR="003D27E1" w:rsidRDefault="00B475ED">
            <w:pPr>
              <w:jc w:val="center"/>
            </w:pPr>
            <w:r>
              <w:rPr>
                <w:rFonts w:ascii="Consolas" w:eastAsia="Consolas" w:hAnsi="Consolas" w:cs="Consolas"/>
                <w:sz w:val="16"/>
              </w:rPr>
              <w:t>1</w:t>
            </w:r>
          </w:p>
        </w:tc>
        <w:tc>
          <w:tcPr>
            <w:tcW w:w="0" w:type="auto"/>
          </w:tcPr>
          <w:p w14:paraId="534804A7" w14:textId="77777777" w:rsidR="003D27E1" w:rsidRDefault="00B475ED">
            <w:pPr>
              <w:jc w:val="center"/>
            </w:pPr>
            <w:r>
              <w:rPr>
                <w:rFonts w:ascii="Consolas" w:eastAsia="Consolas" w:hAnsi="Consolas" w:cs="Consolas"/>
                <w:sz w:val="16"/>
              </w:rPr>
              <w:t>.</w:t>
            </w:r>
          </w:p>
        </w:tc>
        <w:tc>
          <w:tcPr>
            <w:tcW w:w="0" w:type="auto"/>
          </w:tcPr>
          <w:p w14:paraId="534804A8" w14:textId="77777777" w:rsidR="003D27E1" w:rsidRDefault="00B475ED">
            <w:pPr>
              <w:jc w:val="center"/>
            </w:pPr>
            <w:r>
              <w:rPr>
                <w:rFonts w:ascii="Consolas" w:eastAsia="Consolas" w:hAnsi="Consolas" w:cs="Consolas"/>
                <w:sz w:val="16"/>
              </w:rPr>
              <w:t>1</w:t>
            </w:r>
          </w:p>
        </w:tc>
        <w:tc>
          <w:tcPr>
            <w:tcW w:w="0" w:type="auto"/>
          </w:tcPr>
          <w:p w14:paraId="534804A9" w14:textId="77777777" w:rsidR="003D27E1" w:rsidRDefault="00B475ED">
            <w:pPr>
              <w:jc w:val="center"/>
            </w:pPr>
            <w:r>
              <w:rPr>
                <w:rFonts w:ascii="Consolas" w:eastAsia="Consolas" w:hAnsi="Consolas" w:cs="Consolas"/>
                <w:sz w:val="16"/>
              </w:rPr>
              <w:t>.</w:t>
            </w:r>
          </w:p>
        </w:tc>
      </w:tr>
      <w:tr w:rsidR="003D27E1" w14:paraId="534804B3" w14:textId="77777777">
        <w:trPr>
          <w:jc w:val="center"/>
        </w:trPr>
        <w:tc>
          <w:tcPr>
            <w:tcW w:w="0" w:type="auto"/>
          </w:tcPr>
          <w:p w14:paraId="534804AB" w14:textId="77777777" w:rsidR="003D27E1" w:rsidRDefault="00B475ED">
            <w:proofErr w:type="spellStart"/>
            <w:r>
              <w:rPr>
                <w:rFonts w:ascii="Consolas" w:eastAsia="Consolas" w:hAnsi="Consolas" w:cs="Consolas"/>
                <w:sz w:val="16"/>
              </w:rPr>
              <w:t>cob_m</w:t>
            </w:r>
            <w:proofErr w:type="spellEnd"/>
          </w:p>
        </w:tc>
        <w:tc>
          <w:tcPr>
            <w:tcW w:w="0" w:type="auto"/>
          </w:tcPr>
          <w:p w14:paraId="534804AC" w14:textId="77777777" w:rsidR="003D27E1" w:rsidRDefault="00B475ED">
            <w:pPr>
              <w:jc w:val="center"/>
            </w:pPr>
            <w:r>
              <w:rPr>
                <w:rFonts w:ascii="Consolas" w:eastAsia="Consolas" w:hAnsi="Consolas" w:cs="Consolas"/>
                <w:sz w:val="16"/>
              </w:rPr>
              <w:t>1</w:t>
            </w:r>
          </w:p>
        </w:tc>
        <w:tc>
          <w:tcPr>
            <w:tcW w:w="0" w:type="auto"/>
          </w:tcPr>
          <w:p w14:paraId="534804AD" w14:textId="77777777" w:rsidR="003D27E1" w:rsidRDefault="00B475ED">
            <w:pPr>
              <w:jc w:val="center"/>
            </w:pPr>
            <w:r>
              <w:rPr>
                <w:rFonts w:ascii="Consolas" w:eastAsia="Consolas" w:hAnsi="Consolas" w:cs="Consolas"/>
                <w:sz w:val="16"/>
              </w:rPr>
              <w:t>.</w:t>
            </w:r>
          </w:p>
        </w:tc>
        <w:tc>
          <w:tcPr>
            <w:tcW w:w="0" w:type="auto"/>
          </w:tcPr>
          <w:p w14:paraId="534804AE" w14:textId="77777777" w:rsidR="003D27E1" w:rsidRDefault="00B475ED">
            <w:pPr>
              <w:jc w:val="center"/>
            </w:pPr>
            <w:r>
              <w:rPr>
                <w:rFonts w:ascii="Consolas" w:eastAsia="Consolas" w:hAnsi="Consolas" w:cs="Consolas"/>
                <w:sz w:val="16"/>
              </w:rPr>
              <w:t>.</w:t>
            </w:r>
          </w:p>
        </w:tc>
        <w:tc>
          <w:tcPr>
            <w:tcW w:w="0" w:type="auto"/>
          </w:tcPr>
          <w:p w14:paraId="534804AF" w14:textId="77777777" w:rsidR="003D27E1" w:rsidRDefault="00B475ED">
            <w:pPr>
              <w:jc w:val="center"/>
            </w:pPr>
            <w:r>
              <w:rPr>
                <w:rFonts w:ascii="Consolas" w:eastAsia="Consolas" w:hAnsi="Consolas" w:cs="Consolas"/>
                <w:sz w:val="16"/>
              </w:rPr>
              <w:t>1</w:t>
            </w:r>
          </w:p>
        </w:tc>
        <w:tc>
          <w:tcPr>
            <w:tcW w:w="0" w:type="auto"/>
          </w:tcPr>
          <w:p w14:paraId="534804B0" w14:textId="77777777" w:rsidR="003D27E1" w:rsidRDefault="00B475ED">
            <w:pPr>
              <w:jc w:val="center"/>
            </w:pPr>
            <w:r>
              <w:rPr>
                <w:rFonts w:ascii="Consolas" w:eastAsia="Consolas" w:hAnsi="Consolas" w:cs="Consolas"/>
                <w:sz w:val="16"/>
              </w:rPr>
              <w:t>.</w:t>
            </w:r>
          </w:p>
        </w:tc>
        <w:tc>
          <w:tcPr>
            <w:tcW w:w="0" w:type="auto"/>
          </w:tcPr>
          <w:p w14:paraId="534804B1" w14:textId="77777777" w:rsidR="003D27E1" w:rsidRDefault="00B475ED">
            <w:pPr>
              <w:jc w:val="center"/>
            </w:pPr>
            <w:r>
              <w:rPr>
                <w:rFonts w:ascii="Consolas" w:eastAsia="Consolas" w:hAnsi="Consolas" w:cs="Consolas"/>
                <w:sz w:val="16"/>
              </w:rPr>
              <w:t>1</w:t>
            </w:r>
          </w:p>
        </w:tc>
        <w:tc>
          <w:tcPr>
            <w:tcW w:w="0" w:type="auto"/>
          </w:tcPr>
          <w:p w14:paraId="534804B2" w14:textId="77777777" w:rsidR="003D27E1" w:rsidRDefault="00B475ED">
            <w:pPr>
              <w:jc w:val="center"/>
            </w:pPr>
            <w:r>
              <w:rPr>
                <w:rFonts w:ascii="Consolas" w:eastAsia="Consolas" w:hAnsi="Consolas" w:cs="Consolas"/>
                <w:sz w:val="16"/>
              </w:rPr>
              <w:t>.</w:t>
            </w:r>
          </w:p>
        </w:tc>
      </w:tr>
      <w:tr w:rsidR="003D27E1" w14:paraId="534804BC" w14:textId="77777777">
        <w:trPr>
          <w:jc w:val="center"/>
        </w:trPr>
        <w:tc>
          <w:tcPr>
            <w:tcW w:w="0" w:type="auto"/>
          </w:tcPr>
          <w:p w14:paraId="534804B4" w14:textId="77777777" w:rsidR="003D27E1" w:rsidRDefault="00B475ED">
            <w:proofErr w:type="spellStart"/>
            <w:r>
              <w:rPr>
                <w:rFonts w:ascii="Consolas" w:eastAsia="Consolas" w:hAnsi="Consolas" w:cs="Consolas"/>
                <w:sz w:val="16"/>
              </w:rPr>
              <w:t>migr_gen</w:t>
            </w:r>
            <w:proofErr w:type="spellEnd"/>
          </w:p>
        </w:tc>
        <w:tc>
          <w:tcPr>
            <w:tcW w:w="0" w:type="auto"/>
          </w:tcPr>
          <w:p w14:paraId="534804B5" w14:textId="77777777" w:rsidR="003D27E1" w:rsidRDefault="00B475ED">
            <w:pPr>
              <w:jc w:val="center"/>
            </w:pPr>
            <w:r>
              <w:rPr>
                <w:rFonts w:ascii="Consolas" w:eastAsia="Consolas" w:hAnsi="Consolas" w:cs="Consolas"/>
                <w:sz w:val="16"/>
              </w:rPr>
              <w:t>1</w:t>
            </w:r>
          </w:p>
        </w:tc>
        <w:tc>
          <w:tcPr>
            <w:tcW w:w="0" w:type="auto"/>
          </w:tcPr>
          <w:p w14:paraId="534804B6" w14:textId="77777777" w:rsidR="003D27E1" w:rsidRDefault="00B475ED">
            <w:pPr>
              <w:jc w:val="center"/>
            </w:pPr>
            <w:r>
              <w:rPr>
                <w:rFonts w:ascii="Consolas" w:eastAsia="Consolas" w:hAnsi="Consolas" w:cs="Consolas"/>
                <w:sz w:val="16"/>
              </w:rPr>
              <w:t>.</w:t>
            </w:r>
          </w:p>
        </w:tc>
        <w:tc>
          <w:tcPr>
            <w:tcW w:w="0" w:type="auto"/>
          </w:tcPr>
          <w:p w14:paraId="534804B7" w14:textId="77777777" w:rsidR="003D27E1" w:rsidRDefault="00B475ED">
            <w:pPr>
              <w:jc w:val="center"/>
            </w:pPr>
            <w:r>
              <w:rPr>
                <w:rFonts w:ascii="Consolas" w:eastAsia="Consolas" w:hAnsi="Consolas" w:cs="Consolas"/>
                <w:sz w:val="16"/>
              </w:rPr>
              <w:t>1</w:t>
            </w:r>
          </w:p>
        </w:tc>
        <w:tc>
          <w:tcPr>
            <w:tcW w:w="0" w:type="auto"/>
          </w:tcPr>
          <w:p w14:paraId="534804B8" w14:textId="77777777" w:rsidR="003D27E1" w:rsidRDefault="00B475ED">
            <w:pPr>
              <w:jc w:val="center"/>
            </w:pPr>
            <w:r>
              <w:rPr>
                <w:rFonts w:ascii="Consolas" w:eastAsia="Consolas" w:hAnsi="Consolas" w:cs="Consolas"/>
                <w:sz w:val="16"/>
              </w:rPr>
              <w:t>1</w:t>
            </w:r>
          </w:p>
        </w:tc>
        <w:tc>
          <w:tcPr>
            <w:tcW w:w="0" w:type="auto"/>
          </w:tcPr>
          <w:p w14:paraId="534804B9" w14:textId="77777777" w:rsidR="003D27E1" w:rsidRDefault="00B475ED">
            <w:pPr>
              <w:jc w:val="center"/>
            </w:pPr>
            <w:r>
              <w:rPr>
                <w:rFonts w:ascii="Consolas" w:eastAsia="Consolas" w:hAnsi="Consolas" w:cs="Consolas"/>
                <w:sz w:val="16"/>
              </w:rPr>
              <w:t>.</w:t>
            </w:r>
          </w:p>
        </w:tc>
        <w:tc>
          <w:tcPr>
            <w:tcW w:w="0" w:type="auto"/>
          </w:tcPr>
          <w:p w14:paraId="534804BA" w14:textId="77777777" w:rsidR="003D27E1" w:rsidRDefault="00B475ED">
            <w:pPr>
              <w:jc w:val="center"/>
            </w:pPr>
            <w:r>
              <w:rPr>
                <w:rFonts w:ascii="Consolas" w:eastAsia="Consolas" w:hAnsi="Consolas" w:cs="Consolas"/>
                <w:sz w:val="16"/>
              </w:rPr>
              <w:t>1</w:t>
            </w:r>
          </w:p>
        </w:tc>
        <w:tc>
          <w:tcPr>
            <w:tcW w:w="0" w:type="auto"/>
          </w:tcPr>
          <w:p w14:paraId="534804BB" w14:textId="77777777" w:rsidR="003D27E1" w:rsidRDefault="00B475ED">
            <w:pPr>
              <w:jc w:val="center"/>
            </w:pPr>
            <w:r>
              <w:rPr>
                <w:rFonts w:ascii="Consolas" w:eastAsia="Consolas" w:hAnsi="Consolas" w:cs="Consolas"/>
                <w:sz w:val="16"/>
              </w:rPr>
              <w:t>1</w:t>
            </w:r>
          </w:p>
        </w:tc>
      </w:tr>
      <w:tr w:rsidR="003D27E1" w14:paraId="534804C5" w14:textId="77777777">
        <w:trPr>
          <w:jc w:val="center"/>
        </w:trPr>
        <w:tc>
          <w:tcPr>
            <w:tcW w:w="0" w:type="auto"/>
          </w:tcPr>
          <w:p w14:paraId="534804BD" w14:textId="77777777" w:rsidR="003D27E1" w:rsidRDefault="00B475ED">
            <w:proofErr w:type="spellStart"/>
            <w:r>
              <w:rPr>
                <w:rFonts w:ascii="Consolas" w:eastAsia="Consolas" w:hAnsi="Consolas" w:cs="Consolas"/>
                <w:sz w:val="16"/>
              </w:rPr>
              <w:lastRenderedPageBreak/>
              <w:t>relig</w:t>
            </w:r>
            <w:proofErr w:type="spellEnd"/>
          </w:p>
        </w:tc>
        <w:tc>
          <w:tcPr>
            <w:tcW w:w="0" w:type="auto"/>
          </w:tcPr>
          <w:p w14:paraId="534804BE" w14:textId="77777777" w:rsidR="003D27E1" w:rsidRDefault="00B475ED">
            <w:pPr>
              <w:jc w:val="center"/>
            </w:pPr>
            <w:r>
              <w:rPr>
                <w:rFonts w:ascii="Consolas" w:eastAsia="Consolas" w:hAnsi="Consolas" w:cs="Consolas"/>
                <w:sz w:val="16"/>
              </w:rPr>
              <w:t>1</w:t>
            </w:r>
          </w:p>
        </w:tc>
        <w:tc>
          <w:tcPr>
            <w:tcW w:w="0" w:type="auto"/>
          </w:tcPr>
          <w:p w14:paraId="534804BF" w14:textId="77777777" w:rsidR="003D27E1" w:rsidRDefault="00B475ED">
            <w:pPr>
              <w:jc w:val="center"/>
            </w:pPr>
            <w:r>
              <w:rPr>
                <w:rFonts w:ascii="Consolas" w:eastAsia="Consolas" w:hAnsi="Consolas" w:cs="Consolas"/>
                <w:sz w:val="16"/>
              </w:rPr>
              <w:t>1</w:t>
            </w:r>
          </w:p>
        </w:tc>
        <w:tc>
          <w:tcPr>
            <w:tcW w:w="0" w:type="auto"/>
          </w:tcPr>
          <w:p w14:paraId="534804C0" w14:textId="77777777" w:rsidR="003D27E1" w:rsidRDefault="00B475ED">
            <w:pPr>
              <w:jc w:val="center"/>
            </w:pPr>
            <w:r>
              <w:rPr>
                <w:rFonts w:ascii="Consolas" w:eastAsia="Consolas" w:hAnsi="Consolas" w:cs="Consolas"/>
                <w:sz w:val="16"/>
              </w:rPr>
              <w:t>1</w:t>
            </w:r>
          </w:p>
        </w:tc>
        <w:tc>
          <w:tcPr>
            <w:tcW w:w="0" w:type="auto"/>
          </w:tcPr>
          <w:p w14:paraId="534804C1" w14:textId="77777777" w:rsidR="003D27E1" w:rsidRDefault="00B475ED">
            <w:pPr>
              <w:jc w:val="center"/>
            </w:pPr>
            <w:r>
              <w:rPr>
                <w:rFonts w:ascii="Consolas" w:eastAsia="Consolas" w:hAnsi="Consolas" w:cs="Consolas"/>
                <w:sz w:val="16"/>
              </w:rPr>
              <w:t>1</w:t>
            </w:r>
          </w:p>
        </w:tc>
        <w:tc>
          <w:tcPr>
            <w:tcW w:w="0" w:type="auto"/>
          </w:tcPr>
          <w:p w14:paraId="534804C2" w14:textId="77777777" w:rsidR="003D27E1" w:rsidRDefault="00B475ED">
            <w:pPr>
              <w:jc w:val="center"/>
            </w:pPr>
            <w:r>
              <w:rPr>
                <w:rFonts w:ascii="Consolas" w:eastAsia="Consolas" w:hAnsi="Consolas" w:cs="Consolas"/>
                <w:sz w:val="16"/>
              </w:rPr>
              <w:t>1</w:t>
            </w:r>
          </w:p>
        </w:tc>
        <w:tc>
          <w:tcPr>
            <w:tcW w:w="0" w:type="auto"/>
          </w:tcPr>
          <w:p w14:paraId="534804C3" w14:textId="77777777" w:rsidR="003D27E1" w:rsidRDefault="00B475ED">
            <w:pPr>
              <w:jc w:val="center"/>
            </w:pPr>
            <w:r>
              <w:rPr>
                <w:rFonts w:ascii="Consolas" w:eastAsia="Consolas" w:hAnsi="Consolas" w:cs="Consolas"/>
                <w:sz w:val="16"/>
              </w:rPr>
              <w:t>1</w:t>
            </w:r>
          </w:p>
        </w:tc>
        <w:tc>
          <w:tcPr>
            <w:tcW w:w="0" w:type="auto"/>
          </w:tcPr>
          <w:p w14:paraId="534804C4" w14:textId="77777777" w:rsidR="003D27E1" w:rsidRDefault="00B475ED">
            <w:pPr>
              <w:jc w:val="center"/>
            </w:pPr>
            <w:r>
              <w:rPr>
                <w:rFonts w:ascii="Consolas" w:eastAsia="Consolas" w:hAnsi="Consolas" w:cs="Consolas"/>
                <w:sz w:val="16"/>
              </w:rPr>
              <w:t>1</w:t>
            </w:r>
          </w:p>
        </w:tc>
      </w:tr>
      <w:tr w:rsidR="003D27E1" w14:paraId="534804CE" w14:textId="77777777">
        <w:trPr>
          <w:jc w:val="center"/>
        </w:trPr>
        <w:tc>
          <w:tcPr>
            <w:tcW w:w="0" w:type="auto"/>
          </w:tcPr>
          <w:p w14:paraId="534804C6" w14:textId="77777777" w:rsidR="003D27E1" w:rsidRDefault="00B475ED">
            <w:proofErr w:type="spellStart"/>
            <w:r>
              <w:rPr>
                <w:rFonts w:ascii="Consolas" w:eastAsia="Consolas" w:hAnsi="Consolas" w:cs="Consolas"/>
                <w:sz w:val="16"/>
              </w:rPr>
              <w:t>relig_att</w:t>
            </w:r>
            <w:proofErr w:type="spellEnd"/>
          </w:p>
        </w:tc>
        <w:tc>
          <w:tcPr>
            <w:tcW w:w="0" w:type="auto"/>
          </w:tcPr>
          <w:p w14:paraId="534804C7" w14:textId="77777777" w:rsidR="003D27E1" w:rsidRDefault="00B475ED">
            <w:pPr>
              <w:jc w:val="center"/>
            </w:pPr>
            <w:r>
              <w:rPr>
                <w:rFonts w:ascii="Consolas" w:eastAsia="Consolas" w:hAnsi="Consolas" w:cs="Consolas"/>
                <w:sz w:val="16"/>
              </w:rPr>
              <w:t>1</w:t>
            </w:r>
          </w:p>
        </w:tc>
        <w:tc>
          <w:tcPr>
            <w:tcW w:w="0" w:type="auto"/>
          </w:tcPr>
          <w:p w14:paraId="534804C8" w14:textId="77777777" w:rsidR="003D27E1" w:rsidRDefault="00B475ED">
            <w:pPr>
              <w:jc w:val="center"/>
            </w:pPr>
            <w:r>
              <w:rPr>
                <w:rFonts w:ascii="Consolas" w:eastAsia="Consolas" w:hAnsi="Consolas" w:cs="Consolas"/>
                <w:sz w:val="16"/>
              </w:rPr>
              <w:t>.</w:t>
            </w:r>
          </w:p>
        </w:tc>
        <w:tc>
          <w:tcPr>
            <w:tcW w:w="0" w:type="auto"/>
          </w:tcPr>
          <w:p w14:paraId="534804C9" w14:textId="77777777" w:rsidR="003D27E1" w:rsidRDefault="00B475ED">
            <w:pPr>
              <w:jc w:val="center"/>
            </w:pPr>
            <w:r>
              <w:rPr>
                <w:rFonts w:ascii="Consolas" w:eastAsia="Consolas" w:hAnsi="Consolas" w:cs="Consolas"/>
                <w:sz w:val="16"/>
              </w:rPr>
              <w:t>1</w:t>
            </w:r>
          </w:p>
        </w:tc>
        <w:tc>
          <w:tcPr>
            <w:tcW w:w="0" w:type="auto"/>
          </w:tcPr>
          <w:p w14:paraId="534804CA" w14:textId="77777777" w:rsidR="003D27E1" w:rsidRDefault="00B475ED">
            <w:pPr>
              <w:jc w:val="center"/>
            </w:pPr>
            <w:r>
              <w:rPr>
                <w:rFonts w:ascii="Consolas" w:eastAsia="Consolas" w:hAnsi="Consolas" w:cs="Consolas"/>
                <w:sz w:val="16"/>
              </w:rPr>
              <w:t>1</w:t>
            </w:r>
          </w:p>
        </w:tc>
        <w:tc>
          <w:tcPr>
            <w:tcW w:w="0" w:type="auto"/>
          </w:tcPr>
          <w:p w14:paraId="534804CB" w14:textId="77777777" w:rsidR="003D27E1" w:rsidRDefault="00B475ED">
            <w:pPr>
              <w:jc w:val="center"/>
            </w:pPr>
            <w:r>
              <w:rPr>
                <w:rFonts w:ascii="Consolas" w:eastAsia="Consolas" w:hAnsi="Consolas" w:cs="Consolas"/>
                <w:sz w:val="16"/>
              </w:rPr>
              <w:t>1</w:t>
            </w:r>
          </w:p>
        </w:tc>
        <w:tc>
          <w:tcPr>
            <w:tcW w:w="0" w:type="auto"/>
          </w:tcPr>
          <w:p w14:paraId="534804CC" w14:textId="77777777" w:rsidR="003D27E1" w:rsidRDefault="00B475ED">
            <w:pPr>
              <w:jc w:val="center"/>
            </w:pPr>
            <w:r>
              <w:rPr>
                <w:rFonts w:ascii="Consolas" w:eastAsia="Consolas" w:hAnsi="Consolas" w:cs="Consolas"/>
                <w:sz w:val="16"/>
              </w:rPr>
              <w:t>1</w:t>
            </w:r>
          </w:p>
        </w:tc>
        <w:tc>
          <w:tcPr>
            <w:tcW w:w="0" w:type="auto"/>
          </w:tcPr>
          <w:p w14:paraId="534804CD" w14:textId="77777777" w:rsidR="003D27E1" w:rsidRDefault="00B475ED">
            <w:pPr>
              <w:jc w:val="center"/>
            </w:pPr>
            <w:r>
              <w:rPr>
                <w:rFonts w:ascii="Consolas" w:eastAsia="Consolas" w:hAnsi="Consolas" w:cs="Consolas"/>
                <w:sz w:val="16"/>
              </w:rPr>
              <w:t>1</w:t>
            </w:r>
          </w:p>
        </w:tc>
      </w:tr>
      <w:tr w:rsidR="003D27E1" w14:paraId="534804D7" w14:textId="77777777">
        <w:trPr>
          <w:jc w:val="center"/>
        </w:trPr>
        <w:tc>
          <w:tcPr>
            <w:tcW w:w="0" w:type="auto"/>
          </w:tcPr>
          <w:p w14:paraId="534804CF" w14:textId="77777777" w:rsidR="003D27E1" w:rsidRDefault="00B475ED">
            <w:proofErr w:type="spellStart"/>
            <w:r>
              <w:rPr>
                <w:rFonts w:ascii="Consolas" w:eastAsia="Consolas" w:hAnsi="Consolas" w:cs="Consolas"/>
                <w:sz w:val="16"/>
              </w:rPr>
              <w:t>relig_KOR</w:t>
            </w:r>
            <w:proofErr w:type="spellEnd"/>
          </w:p>
        </w:tc>
        <w:tc>
          <w:tcPr>
            <w:tcW w:w="0" w:type="auto"/>
          </w:tcPr>
          <w:p w14:paraId="534804D0" w14:textId="77777777" w:rsidR="003D27E1" w:rsidRDefault="00B475ED">
            <w:pPr>
              <w:jc w:val="center"/>
            </w:pPr>
            <w:r>
              <w:rPr>
                <w:rFonts w:ascii="Consolas" w:eastAsia="Consolas" w:hAnsi="Consolas" w:cs="Consolas"/>
                <w:sz w:val="16"/>
              </w:rPr>
              <w:t>.</w:t>
            </w:r>
          </w:p>
        </w:tc>
        <w:tc>
          <w:tcPr>
            <w:tcW w:w="0" w:type="auto"/>
          </w:tcPr>
          <w:p w14:paraId="534804D1" w14:textId="77777777" w:rsidR="003D27E1" w:rsidRDefault="00B475ED">
            <w:pPr>
              <w:jc w:val="center"/>
            </w:pPr>
            <w:r>
              <w:rPr>
                <w:rFonts w:ascii="Consolas" w:eastAsia="Consolas" w:hAnsi="Consolas" w:cs="Consolas"/>
                <w:sz w:val="16"/>
              </w:rPr>
              <w:t>1</w:t>
            </w:r>
          </w:p>
        </w:tc>
        <w:tc>
          <w:tcPr>
            <w:tcW w:w="0" w:type="auto"/>
          </w:tcPr>
          <w:p w14:paraId="534804D2" w14:textId="77777777" w:rsidR="003D27E1" w:rsidRDefault="00B475ED">
            <w:pPr>
              <w:jc w:val="center"/>
            </w:pPr>
            <w:r>
              <w:rPr>
                <w:rFonts w:ascii="Consolas" w:eastAsia="Consolas" w:hAnsi="Consolas" w:cs="Consolas"/>
                <w:sz w:val="16"/>
              </w:rPr>
              <w:t>.</w:t>
            </w:r>
          </w:p>
        </w:tc>
        <w:tc>
          <w:tcPr>
            <w:tcW w:w="0" w:type="auto"/>
          </w:tcPr>
          <w:p w14:paraId="534804D3" w14:textId="77777777" w:rsidR="003D27E1" w:rsidRDefault="00B475ED">
            <w:pPr>
              <w:jc w:val="center"/>
            </w:pPr>
            <w:r>
              <w:rPr>
                <w:rFonts w:ascii="Consolas" w:eastAsia="Consolas" w:hAnsi="Consolas" w:cs="Consolas"/>
                <w:sz w:val="16"/>
              </w:rPr>
              <w:t>.</w:t>
            </w:r>
          </w:p>
        </w:tc>
        <w:tc>
          <w:tcPr>
            <w:tcW w:w="0" w:type="auto"/>
          </w:tcPr>
          <w:p w14:paraId="534804D4" w14:textId="77777777" w:rsidR="003D27E1" w:rsidRDefault="00B475ED">
            <w:pPr>
              <w:jc w:val="center"/>
            </w:pPr>
            <w:r>
              <w:rPr>
                <w:rFonts w:ascii="Consolas" w:eastAsia="Consolas" w:hAnsi="Consolas" w:cs="Consolas"/>
                <w:sz w:val="16"/>
              </w:rPr>
              <w:t>.</w:t>
            </w:r>
          </w:p>
        </w:tc>
        <w:tc>
          <w:tcPr>
            <w:tcW w:w="0" w:type="auto"/>
          </w:tcPr>
          <w:p w14:paraId="534804D5" w14:textId="77777777" w:rsidR="003D27E1" w:rsidRDefault="00B475ED">
            <w:pPr>
              <w:jc w:val="center"/>
            </w:pPr>
            <w:r>
              <w:rPr>
                <w:rFonts w:ascii="Consolas" w:eastAsia="Consolas" w:hAnsi="Consolas" w:cs="Consolas"/>
                <w:sz w:val="16"/>
              </w:rPr>
              <w:t>.</w:t>
            </w:r>
          </w:p>
        </w:tc>
        <w:tc>
          <w:tcPr>
            <w:tcW w:w="0" w:type="auto"/>
          </w:tcPr>
          <w:p w14:paraId="534804D6" w14:textId="77777777" w:rsidR="003D27E1" w:rsidRDefault="00B475ED">
            <w:pPr>
              <w:jc w:val="center"/>
            </w:pPr>
            <w:r>
              <w:rPr>
                <w:rFonts w:ascii="Consolas" w:eastAsia="Consolas" w:hAnsi="Consolas" w:cs="Consolas"/>
                <w:sz w:val="16"/>
              </w:rPr>
              <w:t>.</w:t>
            </w:r>
          </w:p>
        </w:tc>
      </w:tr>
      <w:tr w:rsidR="003D27E1" w14:paraId="534804E0" w14:textId="77777777">
        <w:trPr>
          <w:jc w:val="center"/>
        </w:trPr>
        <w:tc>
          <w:tcPr>
            <w:tcW w:w="0" w:type="auto"/>
          </w:tcPr>
          <w:p w14:paraId="534804D8" w14:textId="77777777" w:rsidR="003D27E1" w:rsidRDefault="00B475ED">
            <w:r>
              <w:rPr>
                <w:rFonts w:ascii="Consolas" w:eastAsia="Consolas" w:hAnsi="Consolas" w:cs="Consolas"/>
                <w:sz w:val="16"/>
              </w:rPr>
              <w:t>sampid_klips1</w:t>
            </w:r>
          </w:p>
        </w:tc>
        <w:tc>
          <w:tcPr>
            <w:tcW w:w="0" w:type="auto"/>
          </w:tcPr>
          <w:p w14:paraId="534804D9" w14:textId="77777777" w:rsidR="003D27E1" w:rsidRDefault="00B475ED">
            <w:pPr>
              <w:jc w:val="center"/>
            </w:pPr>
            <w:r>
              <w:rPr>
                <w:rFonts w:ascii="Consolas" w:eastAsia="Consolas" w:hAnsi="Consolas" w:cs="Consolas"/>
                <w:sz w:val="16"/>
              </w:rPr>
              <w:t>.</w:t>
            </w:r>
          </w:p>
        </w:tc>
        <w:tc>
          <w:tcPr>
            <w:tcW w:w="0" w:type="auto"/>
          </w:tcPr>
          <w:p w14:paraId="534804DA" w14:textId="77777777" w:rsidR="003D27E1" w:rsidRDefault="00B475ED">
            <w:pPr>
              <w:jc w:val="center"/>
            </w:pPr>
            <w:r>
              <w:rPr>
                <w:rFonts w:ascii="Consolas" w:eastAsia="Consolas" w:hAnsi="Consolas" w:cs="Consolas"/>
                <w:sz w:val="16"/>
              </w:rPr>
              <w:t>1</w:t>
            </w:r>
          </w:p>
        </w:tc>
        <w:tc>
          <w:tcPr>
            <w:tcW w:w="0" w:type="auto"/>
          </w:tcPr>
          <w:p w14:paraId="534804DB" w14:textId="77777777" w:rsidR="003D27E1" w:rsidRDefault="00B475ED">
            <w:pPr>
              <w:jc w:val="center"/>
            </w:pPr>
            <w:r>
              <w:rPr>
                <w:rFonts w:ascii="Consolas" w:eastAsia="Consolas" w:hAnsi="Consolas" w:cs="Consolas"/>
                <w:sz w:val="16"/>
              </w:rPr>
              <w:t>.</w:t>
            </w:r>
          </w:p>
        </w:tc>
        <w:tc>
          <w:tcPr>
            <w:tcW w:w="0" w:type="auto"/>
          </w:tcPr>
          <w:p w14:paraId="534804DC" w14:textId="77777777" w:rsidR="003D27E1" w:rsidRDefault="00B475ED">
            <w:pPr>
              <w:jc w:val="center"/>
            </w:pPr>
            <w:r>
              <w:rPr>
                <w:rFonts w:ascii="Consolas" w:eastAsia="Consolas" w:hAnsi="Consolas" w:cs="Consolas"/>
                <w:sz w:val="16"/>
              </w:rPr>
              <w:t>.</w:t>
            </w:r>
          </w:p>
        </w:tc>
        <w:tc>
          <w:tcPr>
            <w:tcW w:w="0" w:type="auto"/>
          </w:tcPr>
          <w:p w14:paraId="534804DD" w14:textId="77777777" w:rsidR="003D27E1" w:rsidRDefault="00B475ED">
            <w:pPr>
              <w:jc w:val="center"/>
            </w:pPr>
            <w:r>
              <w:rPr>
                <w:rFonts w:ascii="Consolas" w:eastAsia="Consolas" w:hAnsi="Consolas" w:cs="Consolas"/>
                <w:sz w:val="16"/>
              </w:rPr>
              <w:t>.</w:t>
            </w:r>
          </w:p>
        </w:tc>
        <w:tc>
          <w:tcPr>
            <w:tcW w:w="0" w:type="auto"/>
          </w:tcPr>
          <w:p w14:paraId="534804DE" w14:textId="77777777" w:rsidR="003D27E1" w:rsidRDefault="00B475ED">
            <w:pPr>
              <w:jc w:val="center"/>
            </w:pPr>
            <w:r>
              <w:rPr>
                <w:rFonts w:ascii="Consolas" w:eastAsia="Consolas" w:hAnsi="Consolas" w:cs="Consolas"/>
                <w:sz w:val="16"/>
              </w:rPr>
              <w:t>.</w:t>
            </w:r>
          </w:p>
        </w:tc>
        <w:tc>
          <w:tcPr>
            <w:tcW w:w="0" w:type="auto"/>
          </w:tcPr>
          <w:p w14:paraId="534804DF" w14:textId="77777777" w:rsidR="003D27E1" w:rsidRDefault="00B475ED">
            <w:pPr>
              <w:jc w:val="center"/>
            </w:pPr>
            <w:r>
              <w:rPr>
                <w:rFonts w:ascii="Consolas" w:eastAsia="Consolas" w:hAnsi="Consolas" w:cs="Consolas"/>
                <w:sz w:val="16"/>
              </w:rPr>
              <w:t>.</w:t>
            </w:r>
          </w:p>
        </w:tc>
      </w:tr>
      <w:tr w:rsidR="003D27E1" w14:paraId="534804E9" w14:textId="77777777">
        <w:trPr>
          <w:jc w:val="center"/>
        </w:trPr>
        <w:tc>
          <w:tcPr>
            <w:tcW w:w="0" w:type="auto"/>
          </w:tcPr>
          <w:p w14:paraId="534804E1" w14:textId="77777777" w:rsidR="003D27E1" w:rsidRDefault="00B475ED">
            <w:r>
              <w:rPr>
                <w:rFonts w:ascii="Consolas" w:eastAsia="Consolas" w:hAnsi="Consolas" w:cs="Consolas"/>
                <w:sz w:val="16"/>
              </w:rPr>
              <w:t>sampid_klips2</w:t>
            </w:r>
          </w:p>
        </w:tc>
        <w:tc>
          <w:tcPr>
            <w:tcW w:w="0" w:type="auto"/>
          </w:tcPr>
          <w:p w14:paraId="534804E2" w14:textId="77777777" w:rsidR="003D27E1" w:rsidRDefault="00B475ED">
            <w:pPr>
              <w:jc w:val="center"/>
            </w:pPr>
            <w:r>
              <w:rPr>
                <w:rFonts w:ascii="Consolas" w:eastAsia="Consolas" w:hAnsi="Consolas" w:cs="Consolas"/>
                <w:sz w:val="16"/>
              </w:rPr>
              <w:t>.</w:t>
            </w:r>
          </w:p>
        </w:tc>
        <w:tc>
          <w:tcPr>
            <w:tcW w:w="0" w:type="auto"/>
          </w:tcPr>
          <w:p w14:paraId="534804E3" w14:textId="77777777" w:rsidR="003D27E1" w:rsidRDefault="00B475ED">
            <w:pPr>
              <w:jc w:val="center"/>
            </w:pPr>
            <w:r>
              <w:rPr>
                <w:rFonts w:ascii="Consolas" w:eastAsia="Consolas" w:hAnsi="Consolas" w:cs="Consolas"/>
                <w:sz w:val="16"/>
              </w:rPr>
              <w:t>1</w:t>
            </w:r>
          </w:p>
        </w:tc>
        <w:tc>
          <w:tcPr>
            <w:tcW w:w="0" w:type="auto"/>
          </w:tcPr>
          <w:p w14:paraId="534804E4" w14:textId="77777777" w:rsidR="003D27E1" w:rsidRDefault="00B475ED">
            <w:pPr>
              <w:jc w:val="center"/>
            </w:pPr>
            <w:r>
              <w:rPr>
                <w:rFonts w:ascii="Consolas" w:eastAsia="Consolas" w:hAnsi="Consolas" w:cs="Consolas"/>
                <w:sz w:val="16"/>
              </w:rPr>
              <w:t>.</w:t>
            </w:r>
          </w:p>
        </w:tc>
        <w:tc>
          <w:tcPr>
            <w:tcW w:w="0" w:type="auto"/>
          </w:tcPr>
          <w:p w14:paraId="534804E5" w14:textId="77777777" w:rsidR="003D27E1" w:rsidRDefault="00B475ED">
            <w:pPr>
              <w:jc w:val="center"/>
            </w:pPr>
            <w:r>
              <w:rPr>
                <w:rFonts w:ascii="Consolas" w:eastAsia="Consolas" w:hAnsi="Consolas" w:cs="Consolas"/>
                <w:sz w:val="16"/>
              </w:rPr>
              <w:t>.</w:t>
            </w:r>
          </w:p>
        </w:tc>
        <w:tc>
          <w:tcPr>
            <w:tcW w:w="0" w:type="auto"/>
          </w:tcPr>
          <w:p w14:paraId="534804E6" w14:textId="77777777" w:rsidR="003D27E1" w:rsidRDefault="00B475ED">
            <w:pPr>
              <w:jc w:val="center"/>
            </w:pPr>
            <w:r>
              <w:rPr>
                <w:rFonts w:ascii="Consolas" w:eastAsia="Consolas" w:hAnsi="Consolas" w:cs="Consolas"/>
                <w:sz w:val="16"/>
              </w:rPr>
              <w:t>.</w:t>
            </w:r>
          </w:p>
        </w:tc>
        <w:tc>
          <w:tcPr>
            <w:tcW w:w="0" w:type="auto"/>
          </w:tcPr>
          <w:p w14:paraId="534804E7" w14:textId="77777777" w:rsidR="003D27E1" w:rsidRDefault="00B475ED">
            <w:pPr>
              <w:jc w:val="center"/>
            </w:pPr>
            <w:r>
              <w:rPr>
                <w:rFonts w:ascii="Consolas" w:eastAsia="Consolas" w:hAnsi="Consolas" w:cs="Consolas"/>
                <w:sz w:val="16"/>
              </w:rPr>
              <w:t>.</w:t>
            </w:r>
          </w:p>
        </w:tc>
        <w:tc>
          <w:tcPr>
            <w:tcW w:w="0" w:type="auto"/>
          </w:tcPr>
          <w:p w14:paraId="534804E8" w14:textId="77777777" w:rsidR="003D27E1" w:rsidRDefault="00B475ED">
            <w:pPr>
              <w:jc w:val="center"/>
            </w:pPr>
            <w:r>
              <w:rPr>
                <w:rFonts w:ascii="Consolas" w:eastAsia="Consolas" w:hAnsi="Consolas" w:cs="Consolas"/>
                <w:sz w:val="16"/>
              </w:rPr>
              <w:t>.</w:t>
            </w:r>
          </w:p>
        </w:tc>
      </w:tr>
      <w:tr w:rsidR="003D27E1" w14:paraId="534804F2" w14:textId="77777777">
        <w:trPr>
          <w:jc w:val="center"/>
        </w:trPr>
        <w:tc>
          <w:tcPr>
            <w:tcW w:w="0" w:type="auto"/>
          </w:tcPr>
          <w:p w14:paraId="534804EA" w14:textId="77777777" w:rsidR="003D27E1" w:rsidRDefault="00B475ED">
            <w:proofErr w:type="spellStart"/>
            <w:r>
              <w:rPr>
                <w:rFonts w:ascii="Consolas" w:eastAsia="Consolas" w:hAnsi="Consolas" w:cs="Consolas"/>
                <w:sz w:val="16"/>
              </w:rPr>
              <w:t>sampid_psid</w:t>
            </w:r>
            <w:proofErr w:type="spellEnd"/>
          </w:p>
        </w:tc>
        <w:tc>
          <w:tcPr>
            <w:tcW w:w="0" w:type="auto"/>
          </w:tcPr>
          <w:p w14:paraId="534804EB" w14:textId="77777777" w:rsidR="003D27E1" w:rsidRDefault="00B475ED">
            <w:pPr>
              <w:jc w:val="center"/>
            </w:pPr>
            <w:r>
              <w:rPr>
                <w:rFonts w:ascii="Consolas" w:eastAsia="Consolas" w:hAnsi="Consolas" w:cs="Consolas"/>
                <w:sz w:val="16"/>
              </w:rPr>
              <w:t>.</w:t>
            </w:r>
          </w:p>
        </w:tc>
        <w:tc>
          <w:tcPr>
            <w:tcW w:w="0" w:type="auto"/>
          </w:tcPr>
          <w:p w14:paraId="534804EC" w14:textId="77777777" w:rsidR="003D27E1" w:rsidRDefault="00B475ED">
            <w:pPr>
              <w:jc w:val="center"/>
            </w:pPr>
            <w:r>
              <w:rPr>
                <w:rFonts w:ascii="Consolas" w:eastAsia="Consolas" w:hAnsi="Consolas" w:cs="Consolas"/>
                <w:sz w:val="16"/>
              </w:rPr>
              <w:t>.</w:t>
            </w:r>
          </w:p>
        </w:tc>
        <w:tc>
          <w:tcPr>
            <w:tcW w:w="0" w:type="auto"/>
          </w:tcPr>
          <w:p w14:paraId="534804ED" w14:textId="77777777" w:rsidR="003D27E1" w:rsidRDefault="00B475ED">
            <w:pPr>
              <w:jc w:val="center"/>
            </w:pPr>
            <w:r>
              <w:rPr>
                <w:rFonts w:ascii="Consolas" w:eastAsia="Consolas" w:hAnsi="Consolas" w:cs="Consolas"/>
                <w:sz w:val="16"/>
              </w:rPr>
              <w:t>1</w:t>
            </w:r>
          </w:p>
        </w:tc>
        <w:tc>
          <w:tcPr>
            <w:tcW w:w="0" w:type="auto"/>
          </w:tcPr>
          <w:p w14:paraId="534804EE" w14:textId="77777777" w:rsidR="003D27E1" w:rsidRDefault="00B475ED">
            <w:pPr>
              <w:jc w:val="center"/>
            </w:pPr>
            <w:r>
              <w:rPr>
                <w:rFonts w:ascii="Consolas" w:eastAsia="Consolas" w:hAnsi="Consolas" w:cs="Consolas"/>
                <w:sz w:val="16"/>
              </w:rPr>
              <w:t>.</w:t>
            </w:r>
          </w:p>
        </w:tc>
        <w:tc>
          <w:tcPr>
            <w:tcW w:w="0" w:type="auto"/>
          </w:tcPr>
          <w:p w14:paraId="534804EF" w14:textId="77777777" w:rsidR="003D27E1" w:rsidRDefault="00B475ED">
            <w:pPr>
              <w:jc w:val="center"/>
            </w:pPr>
            <w:r>
              <w:rPr>
                <w:rFonts w:ascii="Consolas" w:eastAsia="Consolas" w:hAnsi="Consolas" w:cs="Consolas"/>
                <w:sz w:val="16"/>
              </w:rPr>
              <w:t>.</w:t>
            </w:r>
          </w:p>
        </w:tc>
        <w:tc>
          <w:tcPr>
            <w:tcW w:w="0" w:type="auto"/>
          </w:tcPr>
          <w:p w14:paraId="534804F0" w14:textId="77777777" w:rsidR="003D27E1" w:rsidRDefault="00B475ED">
            <w:pPr>
              <w:jc w:val="center"/>
            </w:pPr>
            <w:r>
              <w:rPr>
                <w:rFonts w:ascii="Consolas" w:eastAsia="Consolas" w:hAnsi="Consolas" w:cs="Consolas"/>
                <w:sz w:val="16"/>
              </w:rPr>
              <w:t>.</w:t>
            </w:r>
          </w:p>
        </w:tc>
        <w:tc>
          <w:tcPr>
            <w:tcW w:w="0" w:type="auto"/>
          </w:tcPr>
          <w:p w14:paraId="534804F1" w14:textId="77777777" w:rsidR="003D27E1" w:rsidRDefault="00B475ED">
            <w:pPr>
              <w:jc w:val="center"/>
            </w:pPr>
            <w:r>
              <w:rPr>
                <w:rFonts w:ascii="Consolas" w:eastAsia="Consolas" w:hAnsi="Consolas" w:cs="Consolas"/>
                <w:sz w:val="16"/>
              </w:rPr>
              <w:t>.</w:t>
            </w:r>
          </w:p>
        </w:tc>
      </w:tr>
      <w:tr w:rsidR="003D27E1" w14:paraId="534804FB" w14:textId="77777777">
        <w:trPr>
          <w:jc w:val="center"/>
        </w:trPr>
        <w:tc>
          <w:tcPr>
            <w:tcW w:w="0" w:type="auto"/>
          </w:tcPr>
          <w:p w14:paraId="534804F3" w14:textId="77777777" w:rsidR="003D27E1" w:rsidRDefault="00B475ED">
            <w:proofErr w:type="spellStart"/>
            <w:r>
              <w:rPr>
                <w:rFonts w:ascii="Consolas" w:eastAsia="Consolas" w:hAnsi="Consolas" w:cs="Consolas"/>
                <w:sz w:val="16"/>
              </w:rPr>
              <w:t>sampid_shp</w:t>
            </w:r>
            <w:proofErr w:type="spellEnd"/>
          </w:p>
        </w:tc>
        <w:tc>
          <w:tcPr>
            <w:tcW w:w="0" w:type="auto"/>
          </w:tcPr>
          <w:p w14:paraId="534804F4" w14:textId="77777777" w:rsidR="003D27E1" w:rsidRDefault="00B475ED">
            <w:pPr>
              <w:jc w:val="center"/>
            </w:pPr>
            <w:r>
              <w:rPr>
                <w:rFonts w:ascii="Consolas" w:eastAsia="Consolas" w:hAnsi="Consolas" w:cs="Consolas"/>
                <w:sz w:val="16"/>
              </w:rPr>
              <w:t>.</w:t>
            </w:r>
          </w:p>
        </w:tc>
        <w:tc>
          <w:tcPr>
            <w:tcW w:w="0" w:type="auto"/>
          </w:tcPr>
          <w:p w14:paraId="534804F5" w14:textId="77777777" w:rsidR="003D27E1" w:rsidRDefault="00B475ED">
            <w:pPr>
              <w:jc w:val="center"/>
            </w:pPr>
            <w:r>
              <w:rPr>
                <w:rFonts w:ascii="Consolas" w:eastAsia="Consolas" w:hAnsi="Consolas" w:cs="Consolas"/>
                <w:sz w:val="16"/>
              </w:rPr>
              <w:t>.</w:t>
            </w:r>
          </w:p>
        </w:tc>
        <w:tc>
          <w:tcPr>
            <w:tcW w:w="0" w:type="auto"/>
          </w:tcPr>
          <w:p w14:paraId="534804F6" w14:textId="77777777" w:rsidR="003D27E1" w:rsidRDefault="00B475ED">
            <w:pPr>
              <w:jc w:val="center"/>
            </w:pPr>
            <w:r>
              <w:rPr>
                <w:rFonts w:ascii="Consolas" w:eastAsia="Consolas" w:hAnsi="Consolas" w:cs="Consolas"/>
                <w:sz w:val="16"/>
              </w:rPr>
              <w:t>.</w:t>
            </w:r>
          </w:p>
        </w:tc>
        <w:tc>
          <w:tcPr>
            <w:tcW w:w="0" w:type="auto"/>
          </w:tcPr>
          <w:p w14:paraId="534804F7" w14:textId="77777777" w:rsidR="003D27E1" w:rsidRDefault="00B475ED">
            <w:pPr>
              <w:jc w:val="center"/>
            </w:pPr>
            <w:r>
              <w:rPr>
                <w:rFonts w:ascii="Consolas" w:eastAsia="Consolas" w:hAnsi="Consolas" w:cs="Consolas"/>
                <w:sz w:val="16"/>
              </w:rPr>
              <w:t>1</w:t>
            </w:r>
          </w:p>
        </w:tc>
        <w:tc>
          <w:tcPr>
            <w:tcW w:w="0" w:type="auto"/>
          </w:tcPr>
          <w:p w14:paraId="534804F8" w14:textId="77777777" w:rsidR="003D27E1" w:rsidRDefault="00B475ED">
            <w:pPr>
              <w:jc w:val="center"/>
            </w:pPr>
            <w:r>
              <w:rPr>
                <w:rFonts w:ascii="Consolas" w:eastAsia="Consolas" w:hAnsi="Consolas" w:cs="Consolas"/>
                <w:sz w:val="16"/>
              </w:rPr>
              <w:t>.</w:t>
            </w:r>
          </w:p>
        </w:tc>
        <w:tc>
          <w:tcPr>
            <w:tcW w:w="0" w:type="auto"/>
          </w:tcPr>
          <w:p w14:paraId="534804F9" w14:textId="77777777" w:rsidR="003D27E1" w:rsidRDefault="00B475ED">
            <w:pPr>
              <w:jc w:val="center"/>
            </w:pPr>
            <w:r>
              <w:rPr>
                <w:rFonts w:ascii="Consolas" w:eastAsia="Consolas" w:hAnsi="Consolas" w:cs="Consolas"/>
                <w:sz w:val="16"/>
              </w:rPr>
              <w:t>.</w:t>
            </w:r>
          </w:p>
        </w:tc>
        <w:tc>
          <w:tcPr>
            <w:tcW w:w="0" w:type="auto"/>
          </w:tcPr>
          <w:p w14:paraId="534804FA" w14:textId="77777777" w:rsidR="003D27E1" w:rsidRDefault="00B475ED">
            <w:pPr>
              <w:jc w:val="center"/>
            </w:pPr>
            <w:r>
              <w:rPr>
                <w:rFonts w:ascii="Consolas" w:eastAsia="Consolas" w:hAnsi="Consolas" w:cs="Consolas"/>
                <w:sz w:val="16"/>
              </w:rPr>
              <w:t>.</w:t>
            </w:r>
          </w:p>
        </w:tc>
      </w:tr>
      <w:tr w:rsidR="003D27E1" w14:paraId="53480504" w14:textId="77777777">
        <w:trPr>
          <w:jc w:val="center"/>
        </w:trPr>
        <w:tc>
          <w:tcPr>
            <w:tcW w:w="0" w:type="auto"/>
          </w:tcPr>
          <w:p w14:paraId="534804FC" w14:textId="77777777" w:rsidR="003D27E1" w:rsidRDefault="00B475ED">
            <w:proofErr w:type="spellStart"/>
            <w:r>
              <w:rPr>
                <w:rFonts w:ascii="Consolas" w:eastAsia="Consolas" w:hAnsi="Consolas" w:cs="Consolas"/>
                <w:sz w:val="16"/>
              </w:rPr>
              <w:t>sampid_soep</w:t>
            </w:r>
            <w:proofErr w:type="spellEnd"/>
          </w:p>
        </w:tc>
        <w:tc>
          <w:tcPr>
            <w:tcW w:w="0" w:type="auto"/>
          </w:tcPr>
          <w:p w14:paraId="534804FD" w14:textId="77777777" w:rsidR="003D27E1" w:rsidRDefault="00B475ED">
            <w:pPr>
              <w:jc w:val="center"/>
            </w:pPr>
            <w:r>
              <w:rPr>
                <w:rFonts w:ascii="Consolas" w:eastAsia="Consolas" w:hAnsi="Consolas" w:cs="Consolas"/>
                <w:sz w:val="16"/>
              </w:rPr>
              <w:t>.</w:t>
            </w:r>
          </w:p>
        </w:tc>
        <w:tc>
          <w:tcPr>
            <w:tcW w:w="0" w:type="auto"/>
          </w:tcPr>
          <w:p w14:paraId="534804FE" w14:textId="77777777" w:rsidR="003D27E1" w:rsidRDefault="00B475ED">
            <w:pPr>
              <w:jc w:val="center"/>
            </w:pPr>
            <w:r>
              <w:rPr>
                <w:rFonts w:ascii="Consolas" w:eastAsia="Consolas" w:hAnsi="Consolas" w:cs="Consolas"/>
                <w:sz w:val="16"/>
              </w:rPr>
              <w:t>.</w:t>
            </w:r>
          </w:p>
        </w:tc>
        <w:tc>
          <w:tcPr>
            <w:tcW w:w="0" w:type="auto"/>
          </w:tcPr>
          <w:p w14:paraId="534804FF" w14:textId="77777777" w:rsidR="003D27E1" w:rsidRDefault="00B475ED">
            <w:pPr>
              <w:jc w:val="center"/>
            </w:pPr>
            <w:r>
              <w:rPr>
                <w:rFonts w:ascii="Consolas" w:eastAsia="Consolas" w:hAnsi="Consolas" w:cs="Consolas"/>
                <w:sz w:val="16"/>
              </w:rPr>
              <w:t>.</w:t>
            </w:r>
          </w:p>
        </w:tc>
        <w:tc>
          <w:tcPr>
            <w:tcW w:w="0" w:type="auto"/>
          </w:tcPr>
          <w:p w14:paraId="53480500" w14:textId="77777777" w:rsidR="003D27E1" w:rsidRDefault="00B475ED">
            <w:pPr>
              <w:jc w:val="center"/>
            </w:pPr>
            <w:r>
              <w:rPr>
                <w:rFonts w:ascii="Consolas" w:eastAsia="Consolas" w:hAnsi="Consolas" w:cs="Consolas"/>
                <w:sz w:val="16"/>
              </w:rPr>
              <w:t>.</w:t>
            </w:r>
          </w:p>
        </w:tc>
        <w:tc>
          <w:tcPr>
            <w:tcW w:w="0" w:type="auto"/>
          </w:tcPr>
          <w:p w14:paraId="53480501" w14:textId="77777777" w:rsidR="003D27E1" w:rsidRDefault="00B475ED">
            <w:pPr>
              <w:jc w:val="center"/>
            </w:pPr>
            <w:r>
              <w:rPr>
                <w:rFonts w:ascii="Consolas" w:eastAsia="Consolas" w:hAnsi="Consolas" w:cs="Consolas"/>
                <w:sz w:val="16"/>
              </w:rPr>
              <w:t>1</w:t>
            </w:r>
          </w:p>
        </w:tc>
        <w:tc>
          <w:tcPr>
            <w:tcW w:w="0" w:type="auto"/>
          </w:tcPr>
          <w:p w14:paraId="53480502" w14:textId="77777777" w:rsidR="003D27E1" w:rsidRDefault="00B475ED">
            <w:pPr>
              <w:jc w:val="center"/>
            </w:pPr>
            <w:r>
              <w:rPr>
                <w:rFonts w:ascii="Consolas" w:eastAsia="Consolas" w:hAnsi="Consolas" w:cs="Consolas"/>
                <w:sz w:val="16"/>
              </w:rPr>
              <w:t>.</w:t>
            </w:r>
          </w:p>
        </w:tc>
        <w:tc>
          <w:tcPr>
            <w:tcW w:w="0" w:type="auto"/>
          </w:tcPr>
          <w:p w14:paraId="53480503" w14:textId="77777777" w:rsidR="003D27E1" w:rsidRDefault="00B475ED">
            <w:pPr>
              <w:jc w:val="center"/>
            </w:pPr>
            <w:r>
              <w:rPr>
                <w:rFonts w:ascii="Consolas" w:eastAsia="Consolas" w:hAnsi="Consolas" w:cs="Consolas"/>
                <w:sz w:val="16"/>
              </w:rPr>
              <w:t>.</w:t>
            </w:r>
          </w:p>
        </w:tc>
      </w:tr>
      <w:tr w:rsidR="003D27E1" w14:paraId="5348050D" w14:textId="77777777">
        <w:trPr>
          <w:jc w:val="center"/>
        </w:trPr>
        <w:tc>
          <w:tcPr>
            <w:tcW w:w="0" w:type="auto"/>
          </w:tcPr>
          <w:p w14:paraId="53480505" w14:textId="77777777" w:rsidR="003D27E1" w:rsidRDefault="00B475ED">
            <w:r>
              <w:rPr>
                <w:rFonts w:ascii="Consolas" w:eastAsia="Consolas" w:hAnsi="Consolas" w:cs="Consolas"/>
                <w:sz w:val="16"/>
              </w:rPr>
              <w:t>sampid_ukhls1</w:t>
            </w:r>
          </w:p>
        </w:tc>
        <w:tc>
          <w:tcPr>
            <w:tcW w:w="0" w:type="auto"/>
          </w:tcPr>
          <w:p w14:paraId="53480506" w14:textId="77777777" w:rsidR="003D27E1" w:rsidRDefault="00B475ED">
            <w:pPr>
              <w:jc w:val="center"/>
            </w:pPr>
            <w:r>
              <w:rPr>
                <w:rFonts w:ascii="Consolas" w:eastAsia="Consolas" w:hAnsi="Consolas" w:cs="Consolas"/>
                <w:sz w:val="16"/>
              </w:rPr>
              <w:t>.</w:t>
            </w:r>
          </w:p>
        </w:tc>
        <w:tc>
          <w:tcPr>
            <w:tcW w:w="0" w:type="auto"/>
          </w:tcPr>
          <w:p w14:paraId="53480507" w14:textId="77777777" w:rsidR="003D27E1" w:rsidRDefault="00B475ED">
            <w:pPr>
              <w:jc w:val="center"/>
            </w:pPr>
            <w:r>
              <w:rPr>
                <w:rFonts w:ascii="Consolas" w:eastAsia="Consolas" w:hAnsi="Consolas" w:cs="Consolas"/>
                <w:sz w:val="16"/>
              </w:rPr>
              <w:t>.</w:t>
            </w:r>
          </w:p>
        </w:tc>
        <w:tc>
          <w:tcPr>
            <w:tcW w:w="0" w:type="auto"/>
          </w:tcPr>
          <w:p w14:paraId="53480508" w14:textId="77777777" w:rsidR="003D27E1" w:rsidRDefault="00B475ED">
            <w:pPr>
              <w:jc w:val="center"/>
            </w:pPr>
            <w:r>
              <w:rPr>
                <w:rFonts w:ascii="Consolas" w:eastAsia="Consolas" w:hAnsi="Consolas" w:cs="Consolas"/>
                <w:sz w:val="16"/>
              </w:rPr>
              <w:t>.</w:t>
            </w:r>
          </w:p>
        </w:tc>
        <w:tc>
          <w:tcPr>
            <w:tcW w:w="0" w:type="auto"/>
          </w:tcPr>
          <w:p w14:paraId="53480509" w14:textId="77777777" w:rsidR="003D27E1" w:rsidRDefault="00B475ED">
            <w:pPr>
              <w:jc w:val="center"/>
            </w:pPr>
            <w:r>
              <w:rPr>
                <w:rFonts w:ascii="Consolas" w:eastAsia="Consolas" w:hAnsi="Consolas" w:cs="Consolas"/>
                <w:sz w:val="16"/>
              </w:rPr>
              <w:t>.</w:t>
            </w:r>
          </w:p>
        </w:tc>
        <w:tc>
          <w:tcPr>
            <w:tcW w:w="0" w:type="auto"/>
          </w:tcPr>
          <w:p w14:paraId="5348050A" w14:textId="77777777" w:rsidR="003D27E1" w:rsidRDefault="00B475ED">
            <w:pPr>
              <w:jc w:val="center"/>
            </w:pPr>
            <w:r>
              <w:rPr>
                <w:rFonts w:ascii="Consolas" w:eastAsia="Consolas" w:hAnsi="Consolas" w:cs="Consolas"/>
                <w:sz w:val="16"/>
              </w:rPr>
              <w:t>.</w:t>
            </w:r>
          </w:p>
        </w:tc>
        <w:tc>
          <w:tcPr>
            <w:tcW w:w="0" w:type="auto"/>
          </w:tcPr>
          <w:p w14:paraId="5348050B" w14:textId="77777777" w:rsidR="003D27E1" w:rsidRDefault="00B475ED">
            <w:pPr>
              <w:jc w:val="center"/>
            </w:pPr>
            <w:r>
              <w:rPr>
                <w:rFonts w:ascii="Consolas" w:eastAsia="Consolas" w:hAnsi="Consolas" w:cs="Consolas"/>
                <w:sz w:val="16"/>
              </w:rPr>
              <w:t>1</w:t>
            </w:r>
          </w:p>
        </w:tc>
        <w:tc>
          <w:tcPr>
            <w:tcW w:w="0" w:type="auto"/>
          </w:tcPr>
          <w:p w14:paraId="5348050C" w14:textId="77777777" w:rsidR="003D27E1" w:rsidRDefault="00B475ED">
            <w:pPr>
              <w:jc w:val="center"/>
            </w:pPr>
            <w:r>
              <w:rPr>
                <w:rFonts w:ascii="Consolas" w:eastAsia="Consolas" w:hAnsi="Consolas" w:cs="Consolas"/>
                <w:sz w:val="16"/>
              </w:rPr>
              <w:t>.</w:t>
            </w:r>
          </w:p>
        </w:tc>
      </w:tr>
      <w:tr w:rsidR="003D27E1" w14:paraId="53480516" w14:textId="77777777">
        <w:trPr>
          <w:jc w:val="center"/>
        </w:trPr>
        <w:tc>
          <w:tcPr>
            <w:tcW w:w="0" w:type="auto"/>
            <w:tcBorders>
              <w:bottom w:val="single" w:sz="0" w:space="0" w:color="000000"/>
            </w:tcBorders>
          </w:tcPr>
          <w:p w14:paraId="5348050E" w14:textId="77777777" w:rsidR="003D27E1" w:rsidRDefault="00B475ED">
            <w:r>
              <w:rPr>
                <w:rFonts w:ascii="Consolas" w:eastAsia="Consolas" w:hAnsi="Consolas" w:cs="Consolas"/>
                <w:sz w:val="16"/>
              </w:rPr>
              <w:t>sampid_ukhls2</w:t>
            </w:r>
          </w:p>
        </w:tc>
        <w:tc>
          <w:tcPr>
            <w:tcW w:w="0" w:type="auto"/>
            <w:tcBorders>
              <w:bottom w:val="single" w:sz="0" w:space="0" w:color="000000"/>
            </w:tcBorders>
          </w:tcPr>
          <w:p w14:paraId="5348050F"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80510"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80511"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80512"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80513" w14:textId="77777777" w:rsidR="003D27E1" w:rsidRDefault="00B475ED">
            <w:pPr>
              <w:jc w:val="center"/>
            </w:pPr>
            <w:r>
              <w:rPr>
                <w:rFonts w:ascii="Consolas" w:eastAsia="Consolas" w:hAnsi="Consolas" w:cs="Consolas"/>
                <w:sz w:val="16"/>
              </w:rPr>
              <w:t>.</w:t>
            </w:r>
          </w:p>
        </w:tc>
        <w:tc>
          <w:tcPr>
            <w:tcW w:w="0" w:type="auto"/>
            <w:tcBorders>
              <w:bottom w:val="single" w:sz="0" w:space="0" w:color="000000"/>
            </w:tcBorders>
          </w:tcPr>
          <w:p w14:paraId="53480514" w14:textId="77777777" w:rsidR="003D27E1" w:rsidRDefault="00B475ED">
            <w:pPr>
              <w:jc w:val="center"/>
            </w:pPr>
            <w:r>
              <w:rPr>
                <w:rFonts w:ascii="Consolas" w:eastAsia="Consolas" w:hAnsi="Consolas" w:cs="Consolas"/>
                <w:sz w:val="16"/>
              </w:rPr>
              <w:t>1</w:t>
            </w:r>
          </w:p>
        </w:tc>
        <w:tc>
          <w:tcPr>
            <w:tcW w:w="0" w:type="auto"/>
            <w:tcBorders>
              <w:bottom w:val="single" w:sz="0" w:space="0" w:color="000000"/>
            </w:tcBorders>
          </w:tcPr>
          <w:p w14:paraId="53480515" w14:textId="77777777" w:rsidR="003D27E1" w:rsidRDefault="00B475ED">
            <w:pPr>
              <w:jc w:val="center"/>
            </w:pPr>
            <w:r>
              <w:rPr>
                <w:rFonts w:ascii="Consolas" w:eastAsia="Consolas" w:hAnsi="Consolas" w:cs="Consolas"/>
                <w:sz w:val="16"/>
              </w:rPr>
              <w:t>.</w:t>
            </w:r>
          </w:p>
        </w:tc>
      </w:tr>
    </w:tbl>
    <w:p w14:paraId="53480517" w14:textId="77777777" w:rsidR="003D27E1" w:rsidRDefault="003D27E1"/>
    <w:sectPr w:rsidR="003D27E1">
      <w:pgSz w:w="12240" w:h="15840" w:code="1"/>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defaultTabStop w:val="708"/>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D27E1"/>
    <w:rsid w:val="003D27E1"/>
    <w:rsid w:val="00B475ED"/>
    <w:rsid w:val="00FF09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47A982"/>
  <w15:docId w15:val="{BB410A62-D5AF-4BFB-BC34-14B99641B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rPr>
      <w:rFonts w:ascii="Calibri" w:eastAsia="Calibri" w:hAnsi="Calibri" w:cs="Calibri"/>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134</Pages>
  <Words>28180</Words>
  <Characters>130758</Characters>
  <Application>Microsoft Office Word</Application>
  <DocSecurity>0</DocSecurity>
  <Lines>16344</Lines>
  <Paragraphs>14448</Paragraphs>
  <ScaleCrop>false</ScaleCrop>
  <Company>Tilburg University</Company>
  <LinksUpToDate>false</LinksUpToDate>
  <CharactersWithSpaces>144490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Konrad Turek</cp:lastModifiedBy>
  <cp:revision>2</cp:revision>
  <dcterms:created xsi:type="dcterms:W3CDTF">2025-07-21T11:02:00Z</dcterms:created>
  <dcterms:modified xsi:type="dcterms:W3CDTF">2025-07-21T11:02:00Z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5cc42ec6-253e-4c56-a840-7934616d3772</vt:lpwstr>
  </property>
</Properties>
</file>